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C58580" w14:textId="44BAF758" w:rsidR="00834E96" w:rsidRDefault="00057CCF" w:rsidP="00834E96">
      <w:pPr>
        <w:pStyle w:val="Heading1"/>
      </w:pPr>
      <w:r>
        <w:t>Trump Core – FFGSV 2018</w:t>
      </w:r>
    </w:p>
    <w:p w14:paraId="7EEEB417" w14:textId="77777777" w:rsidR="001D343E" w:rsidRDefault="001D343E" w:rsidP="001D343E">
      <w:pPr>
        <w:pStyle w:val="Heading2"/>
      </w:pPr>
    </w:p>
    <w:p w14:paraId="555D12A7" w14:textId="567B5C5F" w:rsidR="006C2C43" w:rsidRDefault="001D343E" w:rsidP="001D343E">
      <w:pPr>
        <w:pStyle w:val="Heading1"/>
      </w:pPr>
      <w:r>
        <w:t>N</w:t>
      </w:r>
      <w:r w:rsidR="00057CCF">
        <w:t>otes</w:t>
      </w:r>
    </w:p>
    <w:p w14:paraId="559392FC" w14:textId="77777777" w:rsidR="001D343E" w:rsidRPr="001D343E" w:rsidRDefault="001D343E" w:rsidP="001D343E"/>
    <w:p w14:paraId="15F74F4B" w14:textId="453F27B2" w:rsidR="003E210D" w:rsidRDefault="00057CCF" w:rsidP="006C2C43">
      <w:r>
        <w:t xml:space="preserve">This file has several parts: </w:t>
      </w:r>
    </w:p>
    <w:p w14:paraId="20179F18" w14:textId="08F809E3" w:rsidR="00057CCF" w:rsidRDefault="00057CCF" w:rsidP="006C2C43">
      <w:r>
        <w:t xml:space="preserve">--an addendum to the Base DA work that has already been done by BFHPR </w:t>
      </w:r>
    </w:p>
    <w:p w14:paraId="6ECEA760" w14:textId="74D020B9" w:rsidR="00057CCF" w:rsidRDefault="00057CCF" w:rsidP="006C2C43">
      <w:r>
        <w:t>--an impact core for Midterms and other politics debates centered around Trump</w:t>
      </w:r>
      <w:r w:rsidR="001E2B31">
        <w:t xml:space="preserve"> – this is meant to provide the negative with possible impacts for their DAs and the ability to make turns case arguments against a wide variety of aff advantages – as well as impact defense for the aff to read against such impacts</w:t>
      </w:r>
    </w:p>
    <w:p w14:paraId="24170AEC" w14:textId="5F44F2DE" w:rsidR="001E2B31" w:rsidRDefault="001E2B31" w:rsidP="006C2C43">
      <w:r>
        <w:t>--this also includes yes/no bureaucratic checks on Trump, which is useful for Midterms, the Base DA, or any aff advantages centered around constraining Trump</w:t>
      </w:r>
    </w:p>
    <w:p w14:paraId="4EAAF84D" w14:textId="2D815509" w:rsidR="001D343E" w:rsidRDefault="001D343E" w:rsidP="006C2C43">
      <w:r>
        <w:t xml:space="preserve">--some miscellaneous midterms/agenda politics work at the bottom </w:t>
      </w:r>
    </w:p>
    <w:p w14:paraId="3D57758A" w14:textId="77777777" w:rsidR="001E2B31" w:rsidRDefault="001E2B31" w:rsidP="006C2C43"/>
    <w:p w14:paraId="73261047" w14:textId="2D535A1A" w:rsidR="001E2B31" w:rsidRPr="006C2C43" w:rsidRDefault="001E2B31" w:rsidP="006C2C43">
      <w:r>
        <w:t xml:space="preserve">Thanks to Samantha, Jet, Kevin, Ted, Luke, and Zach for their work. Email me at </w:t>
      </w:r>
      <w:hyperlink r:id="rId10" w:history="1">
        <w:r w:rsidRPr="0096701B">
          <w:rPr>
            <w:rStyle w:val="Hyperlink"/>
          </w:rPr>
          <w:t>jgold717@gmail.com</w:t>
        </w:r>
      </w:hyperlink>
      <w:r>
        <w:t xml:space="preserve"> if you have any questions. </w:t>
      </w:r>
    </w:p>
    <w:p w14:paraId="4440A45F" w14:textId="77777777" w:rsidR="001D343E" w:rsidRDefault="001D343E" w:rsidP="001D343E">
      <w:pPr>
        <w:pStyle w:val="Heading2"/>
      </w:pPr>
    </w:p>
    <w:p w14:paraId="04235E1B" w14:textId="12182B45" w:rsidR="004F118E" w:rsidRDefault="001D343E" w:rsidP="001D343E">
      <w:pPr>
        <w:pStyle w:val="Heading1"/>
      </w:pPr>
      <w:r>
        <w:t xml:space="preserve">Base DA </w:t>
      </w:r>
    </w:p>
    <w:p w14:paraId="3BFE06E7" w14:textId="1B5BA755" w:rsidR="004F118E" w:rsidRDefault="004F118E" w:rsidP="004F118E">
      <w:pPr>
        <w:pStyle w:val="Heading3"/>
      </w:pPr>
      <w:r>
        <w:t>1nc</w:t>
      </w:r>
    </w:p>
    <w:p w14:paraId="0E080DE1" w14:textId="511CD8B5" w:rsidR="004F118E" w:rsidRPr="00E625E9" w:rsidRDefault="004F118E" w:rsidP="004F118E">
      <w:pPr>
        <w:pStyle w:val="Heading4"/>
      </w:pPr>
      <w:r>
        <w:t xml:space="preserve">Trump has a grip on his base – reluctance to oppose him and primary control </w:t>
      </w:r>
    </w:p>
    <w:p w14:paraId="66093273" w14:textId="77777777" w:rsidR="004F118E" w:rsidRPr="00CB3BE8" w:rsidRDefault="004F118E" w:rsidP="004F118E">
      <w:r w:rsidRPr="00E625E9">
        <w:rPr>
          <w:rStyle w:val="Style13ptBold"/>
        </w:rPr>
        <w:t xml:space="preserve">Bolton and Zanona 18 </w:t>
      </w:r>
      <w:r>
        <w:t>– senior reporter for the Hill and congressional correspondent for the Hill (Alexander, Melanie, “Trump tightens grip on GOP”, The Hill, June 13</w:t>
      </w:r>
      <w:r w:rsidRPr="005B44A5">
        <w:rPr>
          <w:vertAlign w:val="superscript"/>
        </w:rPr>
        <w:t>th</w:t>
      </w:r>
      <w:r>
        <w:t xml:space="preserve">, 2018, </w:t>
      </w:r>
      <w:hyperlink r:id="rId11" w:history="1">
        <w:r w:rsidRPr="005E04A1">
          <w:rPr>
            <w:rStyle w:val="Hyperlink"/>
          </w:rPr>
          <w:t>http://thehill.com/homenews/house/392168-trump-tightens-grip-on-gop</w:t>
        </w:r>
      </w:hyperlink>
      <w:r>
        <w:t>, Accessed 6/27/18</w:t>
      </w:r>
    </w:p>
    <w:p w14:paraId="09E14B16" w14:textId="77777777" w:rsidR="004F118E" w:rsidRDefault="004F118E" w:rsidP="004F118E">
      <w:r>
        <w:t xml:space="preserve">President </w:t>
      </w:r>
      <w:r w:rsidRPr="00A2670C">
        <w:rPr>
          <w:rStyle w:val="StyleUnderline"/>
        </w:rPr>
        <w:t>Trump has solidified his grip on the Republican Party</w:t>
      </w:r>
      <w:r>
        <w:t xml:space="preserve">, </w:t>
      </w:r>
      <w:r w:rsidRPr="00A2670C">
        <w:rPr>
          <w:rStyle w:val="Emphasis"/>
        </w:rPr>
        <w:t>forcing GOP lawmakers to think twice about challenging him in public for fear that it might come back to hurt them politically</w:t>
      </w:r>
      <w:r>
        <w:t xml:space="preserve">. </w:t>
      </w:r>
      <w:r w:rsidRPr="00A2670C">
        <w:rPr>
          <w:rStyle w:val="StyleUnderline"/>
        </w:rPr>
        <w:t xml:space="preserve">Rep. Mark Sanford's (R-S.C.) loss in Tuesday’s </w:t>
      </w:r>
      <w:r w:rsidRPr="00A2670C">
        <w:rPr>
          <w:rStyle w:val="Emphasis"/>
        </w:rPr>
        <w:t>primary is the latest reminder to Republicans of the president's popularity with the GOP base</w:t>
      </w:r>
      <w:r w:rsidRPr="00A2670C">
        <w:rPr>
          <w:rStyle w:val="StyleUnderline"/>
        </w:rPr>
        <w:t xml:space="preserve"> and his ability to inflict revenge</w:t>
      </w:r>
      <w:r>
        <w:t xml:space="preserve"> when angered. Trump ripped Sanford and offered support to his GOP rival on Twitter just hours before Sanford’s primary loss, as voters continued to go to the polls. The message to Republicans was unmistakable</w:t>
      </w:r>
      <w:r w:rsidRPr="00A2670C">
        <w:rPr>
          <w:rStyle w:val="StyleUnderline"/>
        </w:rPr>
        <w:t>: Trump will get involved in your primary if you cross him</w:t>
      </w:r>
      <w:r>
        <w:t xml:space="preserve">. On Wednesday, some predicted Republicans will be even more afraid to go after Trump after what happened to Sanford. “Most already are,” added Rep. Ryan Costello (R-Pa.), an outspoken Trump critic who is retiring from Congress. </w:t>
      </w:r>
      <w:r w:rsidRPr="000314DB">
        <w:rPr>
          <w:rStyle w:val="StyleUnderline"/>
        </w:rPr>
        <w:t>One Republican senator who requested anonymity to discuss feelings about Trump within the conference candidly said colleagues know that if they go after the president, they are likely to hear about it publicly</w:t>
      </w:r>
      <w:r>
        <w:t xml:space="preserve">. “He will not take a punch, he responds every time,” the senator said, adding: “I will not make comments about the president.” The fear of taking Trump on was evident when the president visited the Senate GOP lunch last month amid deep angst over the tariffs being imposed in imports of steel and aluminum. </w:t>
      </w:r>
      <w:r w:rsidRPr="000314DB">
        <w:rPr>
          <w:rStyle w:val="StyleUnderline"/>
        </w:rPr>
        <w:t>Despite widespread anger over those tariffs, not a single GOP senator raised the issue with Trump during the meeting</w:t>
      </w:r>
      <w:r>
        <w:t xml:space="preserve">. </w:t>
      </w:r>
      <w:r w:rsidRPr="000314DB">
        <w:rPr>
          <w:rStyle w:val="StyleUnderline"/>
        </w:rPr>
        <w:t>GOP lawmakers say there is a strong reluctance to clash with the president because he could pay them back by thwarting their legislative priorities or</w:t>
      </w:r>
      <w:r w:rsidRPr="000314DB">
        <w:rPr>
          <w:rStyle w:val="Emphasis"/>
        </w:rPr>
        <w:t xml:space="preserve"> drumming</w:t>
      </w:r>
      <w:r w:rsidRPr="000314DB">
        <w:rPr>
          <w:rStyle w:val="StyleUnderline"/>
        </w:rPr>
        <w:t xml:space="preserve"> </w:t>
      </w:r>
      <w:r w:rsidRPr="000314DB">
        <w:rPr>
          <w:rStyle w:val="Emphasis"/>
        </w:rPr>
        <w:t>up opposition among Republican base voters</w:t>
      </w:r>
      <w:r>
        <w:t xml:space="preserve">. </w:t>
      </w:r>
    </w:p>
    <w:p w14:paraId="1F39F8BC" w14:textId="77777777" w:rsidR="004F118E" w:rsidRPr="004F118E" w:rsidRDefault="004F118E" w:rsidP="004F118E"/>
    <w:p w14:paraId="74FF52F0" w14:textId="77777777" w:rsidR="004F118E" w:rsidRDefault="004F118E" w:rsidP="004F118E">
      <w:pPr>
        <w:pStyle w:val="Heading4"/>
      </w:pPr>
      <w:r>
        <w:t xml:space="preserve">Reversal in Trump </w:t>
      </w:r>
      <w:r w:rsidRPr="00B30392">
        <w:rPr>
          <w:u w:val="single"/>
        </w:rPr>
        <w:t>hard-line immigration</w:t>
      </w:r>
      <w:r>
        <w:t xml:space="preserve"> stance incurs </w:t>
      </w:r>
      <w:r w:rsidRPr="00B30392">
        <w:rPr>
          <w:u w:val="single"/>
        </w:rPr>
        <w:t>backlash</w:t>
      </w:r>
      <w:r>
        <w:t xml:space="preserve"> from the base – broken campaign promises</w:t>
      </w:r>
    </w:p>
    <w:p w14:paraId="021DC7D6" w14:textId="77777777" w:rsidR="004F118E" w:rsidRPr="004F118E" w:rsidRDefault="004F118E" w:rsidP="004F118E">
      <w:r>
        <w:rPr>
          <w:rStyle w:val="Style13ptBold"/>
        </w:rPr>
        <w:t xml:space="preserve">Peoples 18 </w:t>
      </w:r>
      <w:r w:rsidRPr="004F118E">
        <w:t xml:space="preserve">- national politics reporter based in New York, with a focus on the Republican Party and presidential politics (Steve; “Trump Turns Again on Immigration; Allies Bash 'Amnesty Don'”; January 26th, 2018; </w:t>
      </w:r>
      <w:hyperlink r:id="rId12" w:history="1">
        <w:r w:rsidRPr="004F118E">
          <w:t>https://www.usnews.com/news/politics/articles/2018-01-26/trump-turns-again-on-immigration-allies-bash-amnesty-don</w:t>
        </w:r>
      </w:hyperlink>
      <w:r w:rsidRPr="004F118E">
        <w:t>; Accessed June 27, 2018)//TS</w:t>
      </w:r>
    </w:p>
    <w:p w14:paraId="4B881FF4" w14:textId="77777777" w:rsidR="004F118E" w:rsidRPr="00475CF8" w:rsidRDefault="004F118E" w:rsidP="004F118E">
      <w:r w:rsidRPr="00475CF8">
        <w:t xml:space="preserve">NEW YORK (AP) — Fearing betrayal on a signature campaign issue, President Donald </w:t>
      </w:r>
      <w:r w:rsidRPr="00475CF8">
        <w:rPr>
          <w:rStyle w:val="StyleUnderline"/>
        </w:rPr>
        <w:t>Trump</w:t>
      </w:r>
      <w:r w:rsidRPr="00B90835">
        <w:rPr>
          <w:rStyle w:val="StyleUnderline"/>
        </w:rPr>
        <w:t xml:space="preserve">’s loyalists are </w:t>
      </w:r>
      <w:r w:rsidRPr="00763FB7">
        <w:rPr>
          <w:rStyle w:val="Emphasis"/>
        </w:rPr>
        <w:t>lashing out</w:t>
      </w:r>
      <w:r w:rsidRPr="00763FB7">
        <w:rPr>
          <w:rStyle w:val="StyleUnderline"/>
        </w:rPr>
        <w:t xml:space="preserve"> agai</w:t>
      </w:r>
      <w:r w:rsidRPr="00B90835">
        <w:rPr>
          <w:rStyle w:val="StyleUnderline"/>
        </w:rPr>
        <w:t>nst his proposal to create a path to citizenship</w:t>
      </w:r>
      <w:r w:rsidRPr="00475CF8">
        <w:t xml:space="preserve"> for nearly 2 million “Dreamer” immigrants.</w:t>
      </w:r>
    </w:p>
    <w:p w14:paraId="403EAADC" w14:textId="77777777" w:rsidR="004F118E" w:rsidRPr="00F43B33" w:rsidRDefault="004F118E" w:rsidP="004F118E">
      <w:r w:rsidRPr="00B90835">
        <w:rPr>
          <w:rStyle w:val="StyleUnderline"/>
        </w:rPr>
        <w:t>Trump-aligned candidates from Nevada and Virginia rejected the notion outright</w:t>
      </w:r>
      <w:r w:rsidRPr="00F43B33">
        <w:t>. A loyal media ally</w:t>
      </w:r>
      <w:r w:rsidRPr="00B90835">
        <w:rPr>
          <w:rStyle w:val="StyleUnderline"/>
        </w:rPr>
        <w:t>, Breitbart News, attacked him as “</w:t>
      </w:r>
      <w:r w:rsidRPr="00F243B5">
        <w:rPr>
          <w:rStyle w:val="Emphasis"/>
        </w:rPr>
        <w:t>Amnesty Don.</w:t>
      </w:r>
      <w:r w:rsidRPr="00F43B33">
        <w:t xml:space="preserve">” And </w:t>
      </w:r>
      <w:r w:rsidRPr="00B90835">
        <w:rPr>
          <w:rStyle w:val="StyleUnderline"/>
        </w:rPr>
        <w:t xml:space="preserve">outside groups that cheered the hard-line rhetoric that dominated Trump’s campaign warned of </w:t>
      </w:r>
      <w:r w:rsidRPr="00F243B5">
        <w:rPr>
          <w:rStyle w:val="Emphasis"/>
        </w:rPr>
        <w:t>fierce backlash</w:t>
      </w:r>
      <w:r w:rsidRPr="00B90835">
        <w:rPr>
          <w:rStyle w:val="StyleUnderline"/>
        </w:rPr>
        <w:t xml:space="preserve"> against the president’s party </w:t>
      </w:r>
      <w:r w:rsidRPr="00F43B33">
        <w:t>in November’s midterm elections.</w:t>
      </w:r>
    </w:p>
    <w:p w14:paraId="3F2D94E3" w14:textId="77777777" w:rsidR="004F118E" w:rsidRPr="00B30392" w:rsidRDefault="004F118E" w:rsidP="004F118E">
      <w:pPr>
        <w:rPr>
          <w:rStyle w:val="StyleUnderline"/>
        </w:rPr>
      </w:pPr>
      <w:r w:rsidRPr="00F43B33">
        <w:t>“</w:t>
      </w:r>
      <w:r w:rsidRPr="00B30392">
        <w:rPr>
          <w:rStyle w:val="StyleUnderline"/>
        </w:rPr>
        <w:t xml:space="preserve">There’s a </w:t>
      </w:r>
      <w:r w:rsidRPr="00F243B5">
        <w:rPr>
          <w:rStyle w:val="Emphasis"/>
        </w:rPr>
        <w:t>real potential for disaster</w:t>
      </w:r>
      <w:r w:rsidRPr="00F43B33">
        <w:t xml:space="preserve">,” said Mark Krikorian, executive director of the far-right Center for Immigration Studies. “The </w:t>
      </w:r>
      <w:r w:rsidRPr="00B30392">
        <w:rPr>
          <w:rStyle w:val="StyleUnderline"/>
        </w:rPr>
        <w:t>president hasn’t sold out his voters yet. But I think it’s important that his supporters are making clear to him that they’re keeping an eye on him.”</w:t>
      </w:r>
    </w:p>
    <w:p w14:paraId="52B58F92" w14:textId="77777777" w:rsidR="004F118E" w:rsidRPr="00F43B33" w:rsidRDefault="004F118E" w:rsidP="004F118E">
      <w:pPr>
        <w:rPr>
          <w:szCs w:val="16"/>
        </w:rPr>
      </w:pPr>
      <w:r w:rsidRPr="00F43B33">
        <w:rPr>
          <w:szCs w:val="16"/>
        </w:rPr>
        <w:t>The public scolding is aimed at a president who has changed course under pressure before. It presents Trump with a significant test on an issue that dominated his outsider candidacy and inspired working-class voters who propelled his rise. Now, barely a year into his presidency, Trump can bend either to the will of his fiery base or to the pressure to govern and compromise.</w:t>
      </w:r>
    </w:p>
    <w:p w14:paraId="1A51BC58" w14:textId="77777777" w:rsidR="004F118E" w:rsidRPr="00F43B33" w:rsidRDefault="004F118E" w:rsidP="004F118E">
      <w:pPr>
        <w:rPr>
          <w:szCs w:val="16"/>
        </w:rPr>
      </w:pPr>
      <w:r w:rsidRPr="00F43B33">
        <w:rPr>
          <w:szCs w:val="16"/>
        </w:rPr>
        <w:t>His leadership may determine the fate of hundreds of thousands of young immigrants and whether his party can improve its standing among surging numbers of Hispanic voters.</w:t>
      </w:r>
    </w:p>
    <w:p w14:paraId="4CB32973" w14:textId="77777777" w:rsidR="004F118E" w:rsidRPr="00FB7C93" w:rsidRDefault="004F118E" w:rsidP="004F118E">
      <w:pPr>
        <w:rPr>
          <w:rStyle w:val="StyleUnderline"/>
        </w:rPr>
      </w:pPr>
      <w:r w:rsidRPr="00F43B33">
        <w:t>“</w:t>
      </w:r>
      <w:r w:rsidRPr="00FB7C93">
        <w:rPr>
          <w:rStyle w:val="StyleUnderline"/>
        </w:rPr>
        <w:t>There’s a Trump movement.</w:t>
      </w:r>
      <w:r w:rsidRPr="00F43B33">
        <w:t xml:space="preserve"> And It’s not necessarily about Donald Trump,” said Corey Stewart, a Republican Senate candidate in Virginia and a vocal Trump ally. “</w:t>
      </w:r>
      <w:r w:rsidRPr="00FB7C93">
        <w:rPr>
          <w:rStyle w:val="StyleUnderline"/>
        </w:rPr>
        <w:t xml:space="preserve">It’s about the things that Donald Trump campaigned and stood for during his campaign. </w:t>
      </w:r>
      <w:r w:rsidRPr="00F43B33">
        <w:t xml:space="preserve">Ultimately, </w:t>
      </w:r>
      <w:r w:rsidRPr="00FB7C93">
        <w:rPr>
          <w:rStyle w:val="StyleUnderline"/>
        </w:rPr>
        <w:t>every elected leader needs to stay true to the message that they ran on, otherwise people will leave them.”</w:t>
      </w:r>
    </w:p>
    <w:p w14:paraId="104A046F" w14:textId="77777777" w:rsidR="004F118E" w:rsidRPr="00F43B33" w:rsidRDefault="004F118E" w:rsidP="004F118E">
      <w:pPr>
        <w:rPr>
          <w:szCs w:val="16"/>
        </w:rPr>
      </w:pPr>
      <w:r w:rsidRPr="00F43B33">
        <w:rPr>
          <w:szCs w:val="16"/>
        </w:rPr>
        <w:t>The passionate response underscores the Republican Party’s dilemma on immigration under Trump.</w:t>
      </w:r>
    </w:p>
    <w:p w14:paraId="0298E022" w14:textId="77777777" w:rsidR="004F118E" w:rsidRPr="00F43B33" w:rsidRDefault="004F118E" w:rsidP="004F118E">
      <w:r w:rsidRPr="00F43B33">
        <w:t xml:space="preserve">Much of the country, including independents and moderate Republicans, favor protections for thousands of young people brought to the country as children illegally and raised here through no fault of their own. But </w:t>
      </w:r>
      <w:r w:rsidRPr="002A6DD7">
        <w:rPr>
          <w:rStyle w:val="StyleUnderline"/>
        </w:rPr>
        <w:t xml:space="preserve">a vocal conservative faction emboldened by </w:t>
      </w:r>
      <w:r w:rsidRPr="00F243B5">
        <w:rPr>
          <w:rStyle w:val="Emphasis"/>
        </w:rPr>
        <w:t>Trump’s anti-immigrant rhetoric</w:t>
      </w:r>
      <w:r w:rsidRPr="002A6DD7">
        <w:rPr>
          <w:rStyle w:val="StyleUnderline"/>
        </w:rPr>
        <w:t xml:space="preserve"> will never accept anything viewed as “amnesty.”</w:t>
      </w:r>
      <w:r w:rsidRPr="00F43B33">
        <w:t xml:space="preserve"> And many view legal protection for these young immigrants as just that.</w:t>
      </w:r>
    </w:p>
    <w:p w14:paraId="3DDB289B" w14:textId="77777777" w:rsidR="004F118E" w:rsidRPr="00F43B33" w:rsidRDefault="004F118E" w:rsidP="004F118E">
      <w:r w:rsidRPr="00F43B33">
        <w:t xml:space="preserve">Trump’s proposal includes billions for border security and significant changes to legal immigration long sought by hard-liners. Several Democrats and immigration activists rejected it outright. But his </w:t>
      </w:r>
      <w:r w:rsidRPr="00A17D28">
        <w:rPr>
          <w:rStyle w:val="StyleUnderline"/>
        </w:rPr>
        <w:t xml:space="preserve">supporters’ focus on “amnesty” for Dreamers highlights how dug in the base is and how </w:t>
      </w:r>
      <w:r w:rsidRPr="00F243B5">
        <w:rPr>
          <w:rStyle w:val="Emphasis"/>
        </w:rPr>
        <w:t>little room Trump has to maneuver</w:t>
      </w:r>
      <w:r w:rsidRPr="00A17D28">
        <w:rPr>
          <w:rStyle w:val="StyleUnderline"/>
        </w:rPr>
        <w:t>.</w:t>
      </w:r>
    </w:p>
    <w:p w14:paraId="1BB19B41" w14:textId="77777777" w:rsidR="004F118E" w:rsidRPr="00F43B33" w:rsidRDefault="004F118E" w:rsidP="004F118E">
      <w:pPr>
        <w:rPr>
          <w:szCs w:val="16"/>
        </w:rPr>
      </w:pPr>
      <w:r w:rsidRPr="00F43B33">
        <w:rPr>
          <w:szCs w:val="16"/>
        </w:rPr>
        <w:t>The president told journalists this week he favors a pathway to citizenship for those immigrants, embracing a notion he once specifically rejected. Legal protection for roughly 700,000 immigrants enrolled in the Deferred Action for Childhood Arrivals program, or DACA, has emerged as a driving priority for Democrats, who forced a government shutdown over this issue last week. The businessman president appears to have set out to cut a deal.</w:t>
      </w:r>
    </w:p>
    <w:p w14:paraId="079DC809" w14:textId="77777777" w:rsidR="004F118E" w:rsidRPr="00F43B33" w:rsidRDefault="004F118E" w:rsidP="004F118E">
      <w:pPr>
        <w:rPr>
          <w:szCs w:val="16"/>
        </w:rPr>
      </w:pPr>
      <w:r w:rsidRPr="00F43B33">
        <w:rPr>
          <w:szCs w:val="16"/>
        </w:rPr>
        <w:t>“It is concerning why anyone would attempt to repeat history by granting amnesty,” said Mississippi state Sen. Chris McDaniel, who is mulling a primary challenge against Republican Sen. Roger Wicker. McDaniel likened the Trump proposal to the “amnesty” granted in 1986 immigration overhaul backed by President Ronald Reagan.</w:t>
      </w:r>
    </w:p>
    <w:p w14:paraId="4B0FB652" w14:textId="77777777" w:rsidR="004F118E" w:rsidRPr="00F43B33" w:rsidRDefault="004F118E" w:rsidP="004F118E">
      <w:pPr>
        <w:rPr>
          <w:szCs w:val="16"/>
        </w:rPr>
      </w:pPr>
      <w:r w:rsidRPr="00F43B33">
        <w:rPr>
          <w:szCs w:val="16"/>
        </w:rPr>
        <w:t>Such a policy, he said, would harm American workers and “invite more illegals,” while emboldening liberals in future debates. Making a deal now would ensure that a future Congress will be “held hostage by open border advocates.”</w:t>
      </w:r>
    </w:p>
    <w:p w14:paraId="34D23258" w14:textId="77777777" w:rsidR="004F118E" w:rsidRPr="00F43B33" w:rsidRDefault="004F118E" w:rsidP="004F118E">
      <w:pPr>
        <w:rPr>
          <w:szCs w:val="16"/>
        </w:rPr>
      </w:pPr>
      <w:r w:rsidRPr="00F43B33">
        <w:rPr>
          <w:szCs w:val="16"/>
        </w:rPr>
        <w:t>In Virginia, Stewart said “any amnesty, including an extension of DACA,” would lead to a “humanitarian crisis” at the border and could draw millions of new immigrants into the country illegally.</w:t>
      </w:r>
    </w:p>
    <w:p w14:paraId="7EE2298A" w14:textId="77777777" w:rsidR="004F118E" w:rsidRPr="00F43B33" w:rsidRDefault="004F118E" w:rsidP="004F118E">
      <w:pPr>
        <w:rPr>
          <w:szCs w:val="16"/>
        </w:rPr>
      </w:pPr>
      <w:r w:rsidRPr="00F43B33">
        <w:rPr>
          <w:szCs w:val="16"/>
        </w:rPr>
        <w:t>“I’m not happy about it,” he said.</w:t>
      </w:r>
    </w:p>
    <w:p w14:paraId="45608F97" w14:textId="77777777" w:rsidR="004F118E" w:rsidRPr="00F43B33" w:rsidRDefault="004F118E" w:rsidP="004F118E">
      <w:pPr>
        <w:rPr>
          <w:szCs w:val="16"/>
        </w:rPr>
      </w:pPr>
      <w:r w:rsidRPr="00F43B33">
        <w:rPr>
          <w:szCs w:val="16"/>
        </w:rPr>
        <w:t>In Nevada, where Trump loyalty is the centerpiece of Republican Danny Tarkanian’s primary challenge against Sen. Dean Heller, Tarkanian also broke from the president.</w:t>
      </w:r>
    </w:p>
    <w:p w14:paraId="24716275" w14:textId="77777777" w:rsidR="004F118E" w:rsidRPr="00F43B33" w:rsidRDefault="004F118E" w:rsidP="004F118E">
      <w:pPr>
        <w:rPr>
          <w:szCs w:val="16"/>
        </w:rPr>
      </w:pPr>
      <w:r w:rsidRPr="00F43B33">
        <w:rPr>
          <w:szCs w:val="16"/>
        </w:rPr>
        <w:t>“It’s his decision,” Tarkanian said of Trump. “But I don’t believe we should grant citizenship to people who have come to the country illegally.”</w:t>
      </w:r>
    </w:p>
    <w:p w14:paraId="2CDAEABC" w14:textId="77777777" w:rsidR="004F118E" w:rsidRPr="00F43B33" w:rsidRDefault="004F118E" w:rsidP="004F118E">
      <w:pPr>
        <w:rPr>
          <w:szCs w:val="16"/>
        </w:rPr>
      </w:pPr>
      <w:r w:rsidRPr="00F43B33">
        <w:rPr>
          <w:szCs w:val="16"/>
        </w:rPr>
        <w:t>He would, however, support permanent legal status for children who entered the country illegally, but said he draws the line at citizenship.</w:t>
      </w:r>
    </w:p>
    <w:p w14:paraId="656C0C08" w14:textId="77777777" w:rsidR="004F118E" w:rsidRPr="00F43B33" w:rsidRDefault="004F118E" w:rsidP="004F118E">
      <w:pPr>
        <w:rPr>
          <w:szCs w:val="16"/>
        </w:rPr>
      </w:pPr>
      <w:r w:rsidRPr="00F43B33">
        <w:rPr>
          <w:szCs w:val="16"/>
        </w:rPr>
        <w:t>The consequences could be severe for the GOP as it struggles to energize voters heading into the 2018 midterm elections, when Republican majorities in the House and Senate are at stake. Recent Democratic victories in Alabama and Virginia suggest that the GOP has cause for concern, especially as Trump’s approval number hover near record lows.</w:t>
      </w:r>
    </w:p>
    <w:p w14:paraId="7D1671A9" w14:textId="77777777" w:rsidR="004F118E" w:rsidRPr="00F43B33" w:rsidRDefault="004F118E" w:rsidP="004F118E">
      <w:r w:rsidRPr="00B64657">
        <w:rPr>
          <w:rStyle w:val="StyleUnderline"/>
        </w:rPr>
        <w:t>Protections for more immigration</w:t>
      </w:r>
      <w:r w:rsidRPr="00F43B33">
        <w:t xml:space="preserve"> of these young immigrants </w:t>
      </w:r>
      <w:r w:rsidRPr="00B64657">
        <w:rPr>
          <w:rStyle w:val="StyleUnderline"/>
        </w:rPr>
        <w:t>could trigger wholesale revolt by Trump’s base</w:t>
      </w:r>
      <w:r w:rsidRPr="00F43B33">
        <w:t xml:space="preserve"> in November, said Bob Dane, executive director of the conservative Federation for American Immigration Reform.</w:t>
      </w:r>
    </w:p>
    <w:p w14:paraId="611349AB" w14:textId="77777777" w:rsidR="004F118E" w:rsidRDefault="004F118E" w:rsidP="004F118E">
      <w:r w:rsidRPr="00F43B33">
        <w:rPr>
          <w:rStyle w:val="StyleUnderline"/>
        </w:rPr>
        <w:t>“There’s widespread fear that if Trump capitulates to the Democrats and fails to deliver on his campaign promises on immigration, there’s not going to be any more campaign promises for the GOP to make in the future</w:t>
      </w:r>
      <w:r w:rsidRPr="00F43B33">
        <w:t>, because the base will inflict a scorched-earth policy in midterms,” Dane said, noting that his organization has “a longstanding position of opposing amnesty in any form, including the extension of the DACA protections.”</w:t>
      </w:r>
    </w:p>
    <w:p w14:paraId="12AF8819" w14:textId="77777777" w:rsidR="004F118E" w:rsidRDefault="004F118E" w:rsidP="004F118E"/>
    <w:p w14:paraId="1EC554A8" w14:textId="77777777" w:rsidR="004F118E" w:rsidRDefault="004F118E" w:rsidP="004F118E">
      <w:pPr>
        <w:pStyle w:val="Heading4"/>
      </w:pPr>
      <w:r>
        <w:t xml:space="preserve">A fractured base causes Trump to pursue risky escalation during foreign policy crises – no checks – diversion is a cornerstone of his politics </w:t>
      </w:r>
    </w:p>
    <w:p w14:paraId="134D61D0" w14:textId="77777777" w:rsidR="004F118E" w:rsidRPr="00864D17" w:rsidRDefault="004F118E" w:rsidP="004F118E">
      <w:r w:rsidRPr="00864D17">
        <w:rPr>
          <w:rStyle w:val="Style13ptBold"/>
        </w:rPr>
        <w:t>Tierney 17</w:t>
      </w:r>
      <w:r>
        <w:t xml:space="preserve"> - c</w:t>
      </w:r>
      <w:r w:rsidRPr="00864D17">
        <w:t>ontributing editor at The Atlantic and an associate professor of political science at Swarthmore College</w:t>
      </w:r>
      <w:r>
        <w:t xml:space="preserve"> (Dominic, “</w:t>
      </w:r>
      <w:r w:rsidRPr="00864D17">
        <w:t xml:space="preserve">The Risks of Foreign </w:t>
      </w:r>
      <w:r>
        <w:t xml:space="preserve">Policy as Political Distraction,” The Atlantic, June 15 2017, </w:t>
      </w:r>
      <w:hyperlink r:id="rId13" w:history="1">
        <w:r w:rsidRPr="0096701B">
          <w:rPr>
            <w:rStyle w:val="Hyperlink"/>
          </w:rPr>
          <w:t>https://www.theatlantic.com/international/archive/2017/06/trump-diversionary-foreign-policy/530079/</w:t>
        </w:r>
      </w:hyperlink>
      <w:r>
        <w:t xml:space="preserve">, jwg) </w:t>
      </w:r>
    </w:p>
    <w:p w14:paraId="1AAE258F" w14:textId="77777777" w:rsidR="004F118E" w:rsidRDefault="004F118E" w:rsidP="004F118E">
      <w:r>
        <w:t xml:space="preserve">Today, </w:t>
      </w:r>
      <w:r w:rsidRPr="001C362B">
        <w:rPr>
          <w:rStyle w:val="StyleUnderline"/>
        </w:rPr>
        <w:t xml:space="preserve">some critics claim that Donald Trump will adopt a version of the </w:t>
      </w:r>
      <w:r w:rsidRPr="001C362B">
        <w:rPr>
          <w:rStyle w:val="Emphasis"/>
        </w:rPr>
        <w:t>Wag the Dog</w:t>
      </w:r>
      <w:r w:rsidRPr="001C362B">
        <w:rPr>
          <w:rStyle w:val="StyleUnderline"/>
        </w:rPr>
        <w:t xml:space="preserve"> strategy, and </w:t>
      </w:r>
      <w:r w:rsidRPr="001C362B">
        <w:rPr>
          <w:rStyle w:val="Emphasis"/>
        </w:rPr>
        <w:t>launch an actual major conflict</w:t>
      </w:r>
      <w:r w:rsidRPr="001C362B">
        <w:rPr>
          <w:rStyle w:val="StyleUnderline"/>
        </w:rPr>
        <w:t xml:space="preserve"> to deflect attention from the growing Russia scandal.</w:t>
      </w:r>
      <w:r>
        <w:t xml:space="preserve"> In the Daily Beast, Michael </w:t>
      </w:r>
      <w:r w:rsidRPr="001C362B">
        <w:rPr>
          <w:rStyle w:val="StyleUnderline"/>
        </w:rPr>
        <w:t xml:space="preserve">Tomasky outlined a number of dangerous scenarios for a “caged and cornered animal” like Trump, the first being that he “tries to start a war,” perhaps against North Korea. </w:t>
      </w:r>
      <w:r w:rsidRPr="001C362B">
        <w:rPr>
          <w:rStyle w:val="Emphasis"/>
        </w:rPr>
        <w:t>Distraction is indeed at the core of Trump’s foreign policy</w:t>
      </w:r>
      <w:r>
        <w:t>—but its role is far more subtle and broadly applied.</w:t>
      </w:r>
    </w:p>
    <w:p w14:paraId="25E38CE2" w14:textId="77777777" w:rsidR="004F118E" w:rsidRDefault="004F118E" w:rsidP="004F118E">
      <w:pPr>
        <w:rPr>
          <w:rStyle w:val="StyleUnderline"/>
        </w:rPr>
      </w:pPr>
      <w:r>
        <w:t xml:space="preserve">At present, </w:t>
      </w:r>
      <w:r w:rsidRPr="001C362B">
        <w:rPr>
          <w:rStyle w:val="StyleUnderline"/>
        </w:rPr>
        <w:t xml:space="preserve">the Trump administration finds itself </w:t>
      </w:r>
      <w:r w:rsidRPr="00864D17">
        <w:rPr>
          <w:rStyle w:val="Emphasis"/>
        </w:rPr>
        <w:t>caught</w:t>
      </w:r>
      <w:r w:rsidRPr="001C362B">
        <w:rPr>
          <w:rStyle w:val="Emphasis"/>
        </w:rPr>
        <w:t xml:space="preserve"> in just the sort of storm of circumstance that could lure it into a diversionary foreign policy</w:t>
      </w:r>
      <w:r>
        <w:t xml:space="preserve">. Trump certainly has a motive to busy giddy minds, given the FBI’s investigation into collusion between his campaign and Russia, as well as approval ratings mired in the 30s. </w:t>
      </w:r>
      <w:r w:rsidRPr="001C362B">
        <w:rPr>
          <w:rStyle w:val="StyleUnderline"/>
        </w:rPr>
        <w:t xml:space="preserve">Because the president of the United States has a </w:t>
      </w:r>
      <w:r w:rsidRPr="001C362B">
        <w:rPr>
          <w:rStyle w:val="Emphasis"/>
        </w:rPr>
        <w:t>relatively free hand to use force</w:t>
      </w:r>
      <w:r w:rsidRPr="001C362B">
        <w:rPr>
          <w:rStyle w:val="StyleUnderline"/>
        </w:rPr>
        <w:t xml:space="preserve">, Trump also has the opportunity to divert attention. (The White House can’t impose its will on healthcare, but it can </w:t>
      </w:r>
      <w:r w:rsidRPr="001C362B">
        <w:rPr>
          <w:rStyle w:val="Emphasis"/>
        </w:rPr>
        <w:t>unilaterally launch airstrikes</w:t>
      </w:r>
      <w:r w:rsidRPr="001C362B">
        <w:rPr>
          <w:rStyle w:val="StyleUnderline"/>
        </w:rPr>
        <w:t>.)</w:t>
      </w:r>
    </w:p>
    <w:p w14:paraId="25A07AD7" w14:textId="77777777" w:rsidR="004F118E" w:rsidRDefault="004F118E" w:rsidP="004F118E">
      <w:r>
        <w:t xml:space="preserve">In addition, </w:t>
      </w:r>
      <w:r w:rsidRPr="001C362B">
        <w:rPr>
          <w:rStyle w:val="StyleUnderline"/>
        </w:rPr>
        <w:t>Trump has an unparalleled capacity to dominate the news</w:t>
      </w:r>
      <w:r>
        <w:t>. He may be the most famous person ever to stroll the earth, or at least ride a golf cart. In January, by one account, Trump received more media coverage than the next 1,000-most famous people put together.</w:t>
      </w:r>
    </w:p>
    <w:p w14:paraId="1895618D" w14:textId="77777777" w:rsidR="004F118E" w:rsidRDefault="004F118E" w:rsidP="004F118E">
      <w:r>
        <w:t xml:space="preserve">On top of this, </w:t>
      </w:r>
      <w:r w:rsidRPr="001C362B">
        <w:rPr>
          <w:rStyle w:val="StyleUnderline"/>
        </w:rPr>
        <w:t xml:space="preserve">distraction has been a </w:t>
      </w:r>
      <w:r w:rsidRPr="001C362B">
        <w:rPr>
          <w:rStyle w:val="Emphasis"/>
        </w:rPr>
        <w:t>staple of Trump’s political strategy</w:t>
      </w:r>
      <w:r w:rsidRPr="001C362B">
        <w:rPr>
          <w:rStyle w:val="StyleUnderline"/>
        </w:rPr>
        <w:t xml:space="preserve"> since he declared his intention to run for president</w:t>
      </w:r>
      <w:r>
        <w:t xml:space="preserve">. </w:t>
      </w:r>
      <w:r w:rsidRPr="001C362B">
        <w:rPr>
          <w:rStyle w:val="StyleUnderline"/>
        </w:rPr>
        <w:t>When negative stories arise, his instinct is to seize the narrative with bold, even outlandish, claims</w:t>
      </w:r>
      <w:r>
        <w:t xml:space="preserve">—accusing Barack Obama of wiretapping the phones in Trump Tower, for example. </w:t>
      </w:r>
      <w:r w:rsidRPr="001C362B">
        <w:rPr>
          <w:rStyle w:val="Emphasis"/>
        </w:rPr>
        <w:t>If the diversion sets off another firestorm, the solution is further deflection</w:t>
      </w:r>
      <w:r w:rsidRPr="001C362B">
        <w:rPr>
          <w:rStyle w:val="StyleUnderline"/>
        </w:rPr>
        <w:t>, like a magician whose first trick goes up in smoke and then immediately begins performing a new illusion</w:t>
      </w:r>
      <w:r>
        <w:t>.</w:t>
      </w:r>
    </w:p>
    <w:p w14:paraId="35CC10BA" w14:textId="77777777" w:rsidR="004F118E" w:rsidRDefault="004F118E" w:rsidP="004F118E">
      <w:r w:rsidRPr="001C362B">
        <w:rPr>
          <w:rStyle w:val="StyleUnderline"/>
        </w:rPr>
        <w:t>Trump has the flexibility to pursue a diversionary foreign policy because he lacks a clear diplomatic doctrine.</w:t>
      </w:r>
      <w:r>
        <w:t xml:space="preserve"> In some policy areas, such trade and immigration, he has been consistent. But </w:t>
      </w:r>
      <w:r w:rsidRPr="001C362B">
        <w:rPr>
          <w:rStyle w:val="StyleUnderline"/>
        </w:rPr>
        <w:t xml:space="preserve">his </w:t>
      </w:r>
      <w:r w:rsidRPr="006F3A89">
        <w:rPr>
          <w:rStyle w:val="Emphasis"/>
        </w:rPr>
        <w:t>positions</w:t>
      </w:r>
      <w:r w:rsidRPr="001C362B">
        <w:rPr>
          <w:rStyle w:val="Emphasis"/>
        </w:rPr>
        <w:t xml:space="preserve"> on issues of war and peace have been highly mutable</w:t>
      </w:r>
      <w:r w:rsidRPr="001C362B">
        <w:rPr>
          <w:rStyle w:val="StyleUnderline"/>
        </w:rPr>
        <w:t>—he was for the Iraq war and then against it, pro-intervention in Libya before opposing this course of action, and largely indecipherable on Afghanistan</w:t>
      </w:r>
      <w:r>
        <w:t>. This gives him greater latitude to deploy smoke and mirrors when opportunities arise.</w:t>
      </w:r>
    </w:p>
    <w:p w14:paraId="70AA7361" w14:textId="77777777" w:rsidR="004F118E" w:rsidRDefault="004F118E" w:rsidP="004F118E">
      <w:r>
        <w:t>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w:t>
      </w:r>
    </w:p>
    <w:p w14:paraId="561938D6" w14:textId="77777777" w:rsidR="004F118E" w:rsidRDefault="004F118E" w:rsidP="004F118E">
      <w:pPr>
        <w:rPr>
          <w:rStyle w:val="Emphasis"/>
        </w:rPr>
      </w:pPr>
      <w:r>
        <w:t xml:space="preserve">Ultimately, </w:t>
      </w:r>
      <w:r w:rsidRPr="001C362B">
        <w:rPr>
          <w:rStyle w:val="StyleUnderline"/>
        </w:rPr>
        <w:t xml:space="preserve">it’s not what the foreign policy does that matters, but what people think it does: the myths it creates, the stories it weaves, the narratives it reinforces. In Trump’s case, the tale is one of dark enemies and unscrupulous allies. </w:t>
      </w:r>
      <w:r w:rsidRPr="001C362B">
        <w:rPr>
          <w:rStyle w:val="Emphasis"/>
        </w:rPr>
        <w:t>His diplomacy seeks to establish a narrative of America First</w:t>
      </w:r>
      <w:r w:rsidRPr="001C362B">
        <w:rPr>
          <w:rStyle w:val="StyleUnderline"/>
        </w:rPr>
        <w:t xml:space="preserve">, a commitment to </w:t>
      </w:r>
      <w:r w:rsidRPr="001C362B">
        <w:rPr>
          <w:rStyle w:val="Emphasis"/>
        </w:rPr>
        <w:t>protect the U.S. homeland even if—or especially if—it irritates global elites.</w:t>
      </w:r>
    </w:p>
    <w:p w14:paraId="20A65976" w14:textId="77777777" w:rsidR="004F118E" w:rsidRDefault="004F118E" w:rsidP="004F118E">
      <w:r>
        <w:t xml:space="preserve">Seen through this lens, </w:t>
      </w:r>
      <w:r w:rsidRPr="001C362B">
        <w:rPr>
          <w:rStyle w:val="StyleUnderline"/>
        </w:rPr>
        <w:t>much of Trump’s behavior seems designed to distract, however clumsily</w:t>
      </w:r>
      <w:r>
        <w:t>.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14:paraId="28C2D70A" w14:textId="77777777" w:rsidR="004F118E" w:rsidRDefault="004F118E" w:rsidP="004F118E">
      <w: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14:paraId="55C065EF" w14:textId="77777777" w:rsidR="004F118E" w:rsidRDefault="004F118E" w:rsidP="004F118E">
      <w:r w:rsidRPr="001C362B">
        <w:rPr>
          <w:rStyle w:val="StyleUnderline"/>
        </w:rPr>
        <w:t xml:space="preserve">But what about </w:t>
      </w:r>
      <w:r w:rsidRPr="001C362B">
        <w:rPr>
          <w:rStyle w:val="Emphasis"/>
        </w:rPr>
        <w:t>military force</w:t>
      </w:r>
      <w:r w:rsidRPr="001C362B">
        <w:rPr>
          <w:rStyle w:val="StyleUnderline"/>
        </w:rPr>
        <w:t>? To be clear, there is little cause to speculate that Trump plans to launch a full-scale war solely to distract attention</w:t>
      </w:r>
      <w:r>
        <w:t xml:space="preserve">. </w:t>
      </w:r>
      <w:r w:rsidRPr="001C362B">
        <w:rPr>
          <w:rStyle w:val="StyleUnderline"/>
        </w:rPr>
        <w:t>For one thing, as president, the worst possible time to start a major military campaign</w:t>
      </w:r>
      <w:r>
        <w:t xml:space="preserve">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511370B8" w14:textId="77777777" w:rsidR="004F118E" w:rsidRDefault="004F118E" w:rsidP="004F118E">
      <w:pPr>
        <w:rPr>
          <w:rStyle w:val="Emphasis"/>
          <w:sz w:val="28"/>
          <w:szCs w:val="28"/>
        </w:rPr>
      </w:pPr>
      <w:r w:rsidRPr="001C362B">
        <w:rPr>
          <w:rStyle w:val="StyleUnderline"/>
        </w:rPr>
        <w:t xml:space="preserve">A </w:t>
      </w:r>
      <w:r w:rsidRPr="001C362B">
        <w:rPr>
          <w:rStyle w:val="Emphasis"/>
        </w:rPr>
        <w:t>crisis may arise where there are real national-security rationales for fighting</w:t>
      </w:r>
      <w:r w:rsidRPr="001C362B">
        <w:rPr>
          <w:rStyle w:val="StyleUnderline"/>
        </w:rPr>
        <w:t xml:space="preserve">, </w:t>
      </w:r>
      <w:r w:rsidRPr="001C362B">
        <w:rPr>
          <w:rStyle w:val="Emphasis"/>
        </w:rPr>
        <w:t>along with potential domestic gains</w:t>
      </w:r>
      <w:r w:rsidRPr="001C362B">
        <w:rPr>
          <w:rStyle w:val="StyleUnderline"/>
        </w:rPr>
        <w:t xml:space="preserve">. Here, the </w:t>
      </w:r>
      <w:r w:rsidRPr="001C362B">
        <w:rPr>
          <w:rStyle w:val="Emphasis"/>
        </w:rPr>
        <w:t>payoff at home would likely enter Trump’s calculus</w:t>
      </w:r>
      <w:r w:rsidRPr="001C362B">
        <w:rPr>
          <w:rStyle w:val="StyleUnderline"/>
        </w:rPr>
        <w:t xml:space="preserve">, and even </w:t>
      </w:r>
      <w:r w:rsidRPr="001C362B">
        <w:rPr>
          <w:rStyle w:val="Emphasis"/>
          <w:sz w:val="28"/>
          <w:szCs w:val="28"/>
        </w:rPr>
        <w:t>push him over the edge to fight, with the legitimate casus belli providing a shield of plausible deniability.</w:t>
      </w:r>
    </w:p>
    <w:p w14:paraId="71D81616" w14:textId="77777777" w:rsidR="004F118E" w:rsidRDefault="004F118E" w:rsidP="004F118E">
      <w:r w:rsidRPr="001C362B">
        <w:rPr>
          <w:rStyle w:val="StyleUnderline"/>
        </w:rPr>
        <w:t>The most tempting use of force may be a seemingly manageable, but still dazzling, kinetic operation, like a missile strike or a raid to kill terrorist leaders. Another option would be to escalate a crisis where an easy win seems available</w:t>
      </w:r>
      <w:r>
        <w:t>: The key is to find the right enemy, one that’s both widely hated and too weak to fight back. After all</w:t>
      </w:r>
      <w:r w:rsidRPr="00864D17">
        <w:rPr>
          <w:rStyle w:val="StyleUnderline"/>
        </w:rPr>
        <w:t xml:space="preserve">, there’s a </w:t>
      </w:r>
      <w:r w:rsidRPr="00864D17">
        <w:rPr>
          <w:rStyle w:val="Emphasis"/>
        </w:rPr>
        <w:t>well-established “rally ‘round the flag” effect</w:t>
      </w:r>
      <w:r w:rsidRPr="00864D17">
        <w:rPr>
          <w:rStyle w:val="StyleUnderline"/>
        </w:rPr>
        <w:t xml:space="preserve">, where almost any military crisis </w:t>
      </w:r>
      <w:r w:rsidRPr="00864D17">
        <w:rPr>
          <w:rStyle w:val="Emphasis"/>
        </w:rPr>
        <w:t>temporarily juices the president’s approval ratings</w:t>
      </w:r>
      <w:r w:rsidRPr="00864D17">
        <w:rPr>
          <w:rStyle w:val="StyleUnderline"/>
        </w:rPr>
        <w:t xml:space="preserve">. </w:t>
      </w:r>
      <w:r>
        <w:t>In the wake of Clinton’s airstrikes in 1998, one poll found that 68 percent of Americans approved of his foreign policy. Republican House Speaker Newt Gingrich said, “it was the right thing to do at the right time.”</w:t>
      </w:r>
    </w:p>
    <w:p w14:paraId="09D442A1" w14:textId="77777777" w:rsidR="004F118E" w:rsidRDefault="004F118E" w:rsidP="004F118E">
      <w:r w:rsidRPr="00864D17">
        <w:rPr>
          <w:rStyle w:val="StyleUnderline"/>
        </w:rPr>
        <w:t xml:space="preserve">In a hyper-partisan era like today, military operations offer </w:t>
      </w:r>
      <w:r w:rsidRPr="00864D17">
        <w:rPr>
          <w:rStyle w:val="Emphasis"/>
        </w:rPr>
        <w:t>one of the few avenues by which Trump could win backing from both sides of the aisle.</w:t>
      </w:r>
      <w:r>
        <w:t xml:space="preserve"> </w:t>
      </w:r>
      <w:r w:rsidRPr="00864D17">
        <w:rPr>
          <w:rStyle w:val="StyleUnderline"/>
        </w:rPr>
        <w:t xml:space="preserve">In April, the White House launched </w:t>
      </w:r>
      <w:r w:rsidRPr="00864D17">
        <w:rPr>
          <w:rStyle w:val="Emphasis"/>
        </w:rPr>
        <w:t>airstrikes against the Syrian regime</w:t>
      </w:r>
      <w:r w:rsidRPr="00864D17">
        <w:rPr>
          <w:rStyle w:val="StyleUnderline"/>
        </w:rPr>
        <w:t xml:space="preserve">, following its use of chemical weapons, and </w:t>
      </w:r>
      <w:r w:rsidRPr="00864D17">
        <w:rPr>
          <w:rStyle w:val="Emphasis"/>
        </w:rPr>
        <w:t>won praise</w:t>
      </w:r>
      <w:r w:rsidRPr="00864D17">
        <w:rPr>
          <w:rStyle w:val="StyleUnderline"/>
        </w:rPr>
        <w:t xml:space="preserve"> from Republicans and Democrats alike. </w:t>
      </w:r>
      <w:r>
        <w:t>Trump’s sudden decision to attack Damascus, after years of railing against such a move, struck many as suspicious, or, in Philip Gordon’s words, “yet another effort by the president to distract the media’s attention and change the subject from his problems at home.”</w:t>
      </w:r>
    </w:p>
    <w:p w14:paraId="2F0CDF0D" w14:textId="77777777" w:rsidR="004F118E" w:rsidRDefault="004F118E" w:rsidP="004F118E">
      <w:r>
        <w:t xml:space="preserve">But </w:t>
      </w:r>
      <w:r w:rsidRPr="00864D17">
        <w:rPr>
          <w:rStyle w:val="StyleUnderline"/>
        </w:rPr>
        <w:t xml:space="preserve">diversionary uses of force are highly risky, and can just as easily </w:t>
      </w:r>
      <w:r w:rsidRPr="00864D17">
        <w:rPr>
          <w:rStyle w:val="Emphasis"/>
        </w:rPr>
        <w:t>exacerbate domestic problems</w:t>
      </w:r>
      <w:r>
        <w:t>.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w:t>
      </w:r>
    </w:p>
    <w:p w14:paraId="1BD5B0EB" w14:textId="77777777" w:rsidR="004F118E" w:rsidRDefault="004F118E" w:rsidP="004F118E">
      <w:r w:rsidRPr="00864D17">
        <w:rPr>
          <w:rStyle w:val="StyleUnderline"/>
        </w:rPr>
        <w:t>The benefits of a diversionary foreign policy rarely last. A president may win a news cycle or two, but then people move on</w:t>
      </w:r>
      <w:r>
        <w:t xml:space="preserve">. In 1998, Clinton received a short-term political boost from the airstrikes, but the House of Representatives still went ahead and voted to issue Articles of Impeachment. </w:t>
      </w:r>
      <w:r w:rsidRPr="00864D17">
        <w:rPr>
          <w:rStyle w:val="StyleUnderline"/>
        </w:rPr>
        <w:t>The strikes in Afghanistan failed to kill Osama Bin Laden, and may have brought the Taliban and al Qaeda closer together</w:t>
      </w:r>
      <w:r>
        <w:t>. The real victor was Wag the Dog’s production house, Baltimore Pictures: In the wake of the U.S. attack, video rentals of the movie skyrocketed.</w:t>
      </w:r>
    </w:p>
    <w:p w14:paraId="6FF0EDE0" w14:textId="77777777" w:rsidR="004F118E" w:rsidRPr="001C362B" w:rsidRDefault="004F118E" w:rsidP="004F118E">
      <w:r>
        <w:t xml:space="preserve">In the end, </w:t>
      </w:r>
      <w:r w:rsidRPr="00864D17">
        <w:rPr>
          <w:rStyle w:val="StyleUnderline"/>
        </w:rPr>
        <w:t xml:space="preserve">diversion is a fool’s errand, offering fleeting political benefit and </w:t>
      </w:r>
      <w:r w:rsidRPr="00864D17">
        <w:rPr>
          <w:rStyle w:val="Emphasis"/>
        </w:rPr>
        <w:t>inviting very real risks</w:t>
      </w:r>
      <w:r>
        <w:t xml:space="preserve">. It’s no substitute for a foreign policy based on protecting national interests and values. Of course, </w:t>
      </w:r>
      <w:r w:rsidRPr="00864D17">
        <w:rPr>
          <w:rStyle w:val="Emphasis"/>
          <w:sz w:val="28"/>
          <w:szCs w:val="28"/>
        </w:rPr>
        <w:t>the attraction of a risky wager depends on how weak a president is, domestically. If Trump is looking at near-inevitable removal from office, either at the ballot box or via impeachment, then gambling for resurrection through military action may be tempting even if the odds of success are low. He has nothing to lose—although American soldiers might</w:t>
      </w:r>
      <w:r>
        <w:t>.</w:t>
      </w:r>
    </w:p>
    <w:p w14:paraId="7304EB57" w14:textId="77777777" w:rsidR="004F118E" w:rsidRDefault="004F118E" w:rsidP="004F118E"/>
    <w:p w14:paraId="5BDDE8E1" w14:textId="77777777" w:rsidR="004F118E" w:rsidRPr="004F118E" w:rsidRDefault="004F118E" w:rsidP="004F118E"/>
    <w:p w14:paraId="5F9F4E66" w14:textId="77777777" w:rsidR="00410F4D" w:rsidRDefault="00410F4D" w:rsidP="00410F4D">
      <w:pPr>
        <w:pStyle w:val="Heading2"/>
      </w:pPr>
      <w:r>
        <w:t xml:space="preserve">UQ </w:t>
      </w:r>
    </w:p>
    <w:p w14:paraId="7D8F8328" w14:textId="77777777" w:rsidR="00410F4D" w:rsidRPr="0062649B" w:rsidRDefault="00410F4D" w:rsidP="00410F4D">
      <w:pPr>
        <w:pStyle w:val="Heading3"/>
      </w:pPr>
      <w:r>
        <w:t>U – Base Hi</w:t>
      </w:r>
    </w:p>
    <w:p w14:paraId="5D93D019" w14:textId="77777777" w:rsidR="00410F4D" w:rsidRPr="006D7DE0" w:rsidRDefault="00410F4D" w:rsidP="00410F4D"/>
    <w:p w14:paraId="0AA32B66" w14:textId="77777777" w:rsidR="00410F4D" w:rsidRPr="00A45EF7" w:rsidRDefault="00410F4D" w:rsidP="00410F4D">
      <w:pPr>
        <w:pStyle w:val="Heading4"/>
      </w:pPr>
      <w:r>
        <w:t xml:space="preserve">Trump has transformed the Republican party – policies resonate with the base and opponents are shielded by his popularity </w:t>
      </w:r>
    </w:p>
    <w:p w14:paraId="30C49324" w14:textId="77777777" w:rsidR="00410F4D" w:rsidRPr="00A45EF7" w:rsidRDefault="00410F4D" w:rsidP="00410F4D">
      <w:r w:rsidRPr="00A45EF7">
        <w:rPr>
          <w:rStyle w:val="Style13ptBold"/>
        </w:rPr>
        <w:t>Smith 18</w:t>
      </w:r>
      <w:r>
        <w:t xml:space="preserve"> – the Guardian's Washington DC bureau chief (David, “How Trump captured the Republican party”, June 10</w:t>
      </w:r>
      <w:r w:rsidRPr="00A45EF7">
        <w:rPr>
          <w:vertAlign w:val="superscript"/>
        </w:rPr>
        <w:t>th</w:t>
      </w:r>
      <w:r>
        <w:t xml:space="preserve"> 2018, </w:t>
      </w:r>
      <w:hyperlink r:id="rId14" w:history="1">
        <w:r w:rsidRPr="00071796">
          <w:rPr>
            <w:rStyle w:val="Hyperlink"/>
          </w:rPr>
          <w:t>https://www.theguardian.com/us-news/2018/jun/09/donald-trump-republican-party</w:t>
        </w:r>
      </w:hyperlink>
      <w:r>
        <w:t>, Accessed 6/25/18)</w:t>
      </w:r>
    </w:p>
    <w:p w14:paraId="004D9091" w14:textId="77777777" w:rsidR="00410F4D" w:rsidRPr="00275C6F" w:rsidRDefault="00410F4D" w:rsidP="00410F4D">
      <w:r w:rsidRPr="00275C6F">
        <w:t xml:space="preserve">Describing his approach to next week's historic denuclearisation summit with the North Korean leader, Kim Jong-un, Trump offered what might be a summary of his governing philosophy : "I don't think I have to prepare very much. It's about attitude. It's about willingness to get things done." In other words, critics said, winging it. To them, and to many watching around the world, the frequent question is how does Trump get away with it? The answer lies on that birthday card and in that rock-solid support among religious conservatives, who have trained themselves to turn a blind eye to the thrice-married Trump's sordid past - the Access Hollywood tape in which he bragged about groping women, the allegations of an affair with the pornographic film star Stormy Daniels - and incendiary tweets and focus instead on his actions and policies. Even when he's made us nervous, he's gotten a great result. That's what we're hoping for on trade and North Korea Bryan Hughes, Texas state senate For many, it was a difficult journey to supporting the president. But at this week's conference, some inflection points during the 2016 election were identified: the decision to name Mike Pence, an evangelical who opposed gay marriage, as his running mate; Trump's release of a shortlist of candidates from which he would fill a supreme court vacancy; and a presidential debate in which the Republican nominee falsely claimed: "If you go with what Hillary is saying, in the ninth month, you can take the baby and rip the baby out of the womb of the mother just prior to the birth of the baby." Recalling that moment from the stage on Friday, </w:t>
      </w:r>
      <w:r w:rsidRPr="00C06F65">
        <w:rPr>
          <w:rStyle w:val="StyleUnderline"/>
        </w:rPr>
        <w:t>the White House counsellor Kellyanne Conway recoiled in her chair and said: "The country, I think, reflexively went 'Oooh!' And I thought, that's terrific. And those are his words and he has said it again since and he absolutely believes we should call it out</w:t>
      </w:r>
      <w:r w:rsidRPr="00275C6F">
        <w:t xml:space="preserve">, how extreme that is." On </w:t>
      </w:r>
      <w:r w:rsidRPr="00C06F65">
        <w:rPr>
          <w:rStyle w:val="StyleUnderline"/>
        </w:rPr>
        <w:t>this and other issues, from appointing judges to slashing taxes to gutting federal regulations, conservatives hail Trump for achieving what even Ronald Reagan could not</w:t>
      </w:r>
      <w:r w:rsidRPr="00275C6F">
        <w:t>. "Day after day, the sheer volume and velocity of the way the president works is really stunning," Conway claimed. Attendees were also full of praise. Bryan Hughes, a member of the Texas senate, said in an interview: "</w:t>
      </w:r>
      <w:r w:rsidRPr="00C06F65">
        <w:rPr>
          <w:rStyle w:val="StyleUnderline"/>
        </w:rPr>
        <w:t xml:space="preserve">Many conservatives supported President Trump if only because of the alternative and were maybe not sure what to expect, </w:t>
      </w:r>
      <w:r w:rsidRPr="00C06F65">
        <w:rPr>
          <w:rStyle w:val="Emphasis"/>
        </w:rPr>
        <w:t>but he has far exceeded expectations</w:t>
      </w:r>
      <w:r w:rsidRPr="00275C6F">
        <w:t xml:space="preserve">. "I don't like everything the president says but I strongly support the actions he is taking, the policies he's implementing. I think it's fair to say conservatives and evangelicals support President Trump in such large numbers because we're pro-life." Hughes and others manage to tune out of Trump's wayward approach to diplomacy. "I am learning to look at the results," he added. "President Trump does not handle these matters in the way presidents normally do. </w:t>
      </w:r>
      <w:r w:rsidRPr="003268A5">
        <w:rPr>
          <w:rStyle w:val="Emphasis"/>
        </w:rPr>
        <w:t>But so far, even when he's made us nervous during the process, he's gotten a great result</w:t>
      </w:r>
      <w:r w:rsidRPr="00275C6F">
        <w:t xml:space="preserve">. </w:t>
      </w:r>
      <w:r w:rsidRPr="003268A5">
        <w:rPr>
          <w:rStyle w:val="StyleUnderline"/>
        </w:rPr>
        <w:t>That's what we're hoping for on trade, North Korea, all these huge matters he's dealing with</w:t>
      </w:r>
      <w:r w:rsidRPr="00275C6F">
        <w:t xml:space="preserve">." 'God uses flawed people' Lesser egos than Trump's might have been dented on Tuesday when it turned out that fewer than 10 Philadelphia Eagles players intended to show up at the White House. </w:t>
      </w:r>
      <w:r w:rsidRPr="003268A5">
        <w:rPr>
          <w:rStyle w:val="StyleUnderline"/>
        </w:rPr>
        <w:t>Instead he brazened it out by throwing "a celebration of America" with 40 national flags on display on the South Lawn,</w:t>
      </w:r>
      <w:r w:rsidRPr="00275C6F">
        <w:t xml:space="preserve"> prompting columnists to quote Samuel Johnson's dictum that patriotism is the last refuge of a scoundrel. One guest sank to his knee during the national anthem in solidarity with professional football players's protests against racial injustices. </w:t>
      </w:r>
      <w:r w:rsidRPr="003268A5">
        <w:rPr>
          <w:rStyle w:val="StyleUnderline"/>
        </w:rPr>
        <w:t>Another heckled the president, who struggled with the lyrics of God Bless America. But Jasper Preston, an African American man wearing a "Make America great again" hat to the Faith and Freedom Coalition conference, dismissed the controversy</w:t>
      </w:r>
      <w:r w:rsidRPr="00275C6F">
        <w:t xml:space="preserve">. "I laugh at the Philadelphia Eagles: if you want to make a sacrifice, you have to accept the consequences. I applaud Donald Trump for holding his ground and being a man of his word." Preston, 30, who works for a not-for-profit organisation in Atlanta, claimed Trump had spent decades combating racism and that his offer to pardon Ali, the former world heavyweight champion whose lawyer said the gesture was unnecessary, should be taken in good faith. "Saying no to a good intention is absurd. </w:t>
      </w:r>
      <w:r w:rsidRPr="003268A5">
        <w:rPr>
          <w:rStyle w:val="StyleUnderline"/>
        </w:rPr>
        <w:t>Don't call him a racist because he wants to do something good for someone</w:t>
      </w:r>
      <w:r w:rsidRPr="00275C6F">
        <w:t>. You're trying to fight racism and sometimes you'll miss the mark and sometimes the mark is moving." Preston also sought to explain Christians' support for the president: "It's about his calling for his position. We didn't want him to be Christlike; he's human like you and me</w:t>
      </w:r>
      <w:r w:rsidRPr="003268A5">
        <w:rPr>
          <w:rStyle w:val="StyleUnderline"/>
        </w:rPr>
        <w:t>. He's made morally and ethically wrong decisions in the past and so have I</w:t>
      </w:r>
      <w:r w:rsidRPr="00275C6F">
        <w:t xml:space="preserve">. When the Access Hollywood tape came out, I was the first to say that was wrong and he said that was wrong. God uses flawed people to get the job done. God has never used a perfect man because there is no perfect man: we are yet to have a perfect man as president." </w:t>
      </w:r>
      <w:r w:rsidRPr="003268A5">
        <w:rPr>
          <w:rStyle w:val="StyleUnderline"/>
        </w:rPr>
        <w:t>Opponents of Trump have long hoped for "a pivot" and change in his behaviour.</w:t>
      </w:r>
      <w:r w:rsidRPr="00275C6F">
        <w:t xml:space="preserve"> </w:t>
      </w:r>
      <w:r w:rsidRPr="003268A5">
        <w:rPr>
          <w:rStyle w:val="Emphasis"/>
        </w:rPr>
        <w:t>But the constant applause from his base not only deters any such change - it encourages more of the same.</w:t>
      </w:r>
      <w:r w:rsidRPr="00275C6F">
        <w:t xml:space="preserve"> </w:t>
      </w:r>
      <w:r w:rsidRPr="003268A5">
        <w:rPr>
          <w:rStyle w:val="StyleUnderline"/>
        </w:rPr>
        <w:t>The president was given dire warnings, for example, about the consequences of moving the US embassy in Israel from Tel Aviv to Jerusalem, but conference speakers cited it as one his best decisions, a promise other president</w:t>
      </w:r>
      <w:r>
        <w:rPr>
          <w:rStyle w:val="StyleUnderline"/>
        </w:rPr>
        <w:t>s</w:t>
      </w:r>
      <w:r w:rsidRPr="003268A5">
        <w:rPr>
          <w:rStyle w:val="StyleUnderline"/>
        </w:rPr>
        <w:t xml:space="preserve"> of both parties made but only he had kept</w:t>
      </w:r>
      <w:r w:rsidRPr="00275C6F">
        <w:t xml:space="preserve">. The whole party has got Stockholm syndrome. He wore them down and they decided it was just easier to get on board Charlie Sykes The pattern is also inescapable in the Republican party, now Trump's party in the eyes of the US media. The Axios website summed up: "In 500 days, </w:t>
      </w:r>
      <w:r w:rsidRPr="00081F3D">
        <w:rPr>
          <w:rStyle w:val="StyleUnderline"/>
        </w:rPr>
        <w:t>Trump's hijacking of the formerly conservative GOP is complete - an astonishing accomplishment</w:t>
      </w:r>
      <w:r w:rsidRPr="00275C6F">
        <w:t xml:space="preserve">. </w:t>
      </w:r>
      <w:r w:rsidRPr="00081F3D">
        <w:rPr>
          <w:rStyle w:val="Emphasis"/>
        </w:rPr>
        <w:t>The majority party in America is fully defined by his policies, his popularity with the base, his facts-be-damned mentality, his ability to control and quiet virtually all Republican elected officials</w:t>
      </w:r>
      <w:r w:rsidRPr="00275C6F">
        <w:t xml:space="preserve">." The New York Times editorial board suggested this week's primary elections "underscored the striking degree to which President </w:t>
      </w:r>
      <w:r w:rsidRPr="00081F3D">
        <w:rPr>
          <w:rStyle w:val="StyleUnderline"/>
        </w:rPr>
        <w:t>Trump has transformed the Republican party from a political organization into a cult of personality</w:t>
      </w:r>
      <w:r w:rsidRPr="00275C6F">
        <w:t xml:space="preserve">". For example, John Cox, a businessman running for governor in the Republican wasteland of California, embraced Trump and received a boost from the president on Twitter. He finished the primary as runner-up to Gavin Newsom, the Democratic lieutenant governor. By contrast, the congresswoman Martha Roby is still paying the price for demanding Trump drop out of the presidential election after the Access Hollywood tape. He ignored her advice and won her Alabama district by 32%. This week, she failed to clinch the Republican nomination and must now run off against Bobby Bright, who ran advertisements accusing her of having "turned her back on President Trump when he needed her the most". Charlie Sykes, a conservative political commentator, said: "In every state I've seen, Republican candidates for office feel they have to vie with each other for who is the most pro-Trump. </w:t>
      </w:r>
      <w:r w:rsidRPr="00081F3D">
        <w:rPr>
          <w:rStyle w:val="Emphasis"/>
        </w:rPr>
        <w:t>Any dissent from Trumpism poses a threat to your viability within the Republican party</w:t>
      </w:r>
      <w:r w:rsidRPr="00275C6F">
        <w:t xml:space="preserve">. </w:t>
      </w:r>
      <w:r w:rsidRPr="00081F3D">
        <w:rPr>
          <w:rStyle w:val="Emphasis"/>
        </w:rPr>
        <w:t>The political leadership is taking its cue from the base, and the base is all in for Donald Trump.</w:t>
      </w:r>
      <w:r w:rsidRPr="00275C6F">
        <w:t xml:space="preserve">" </w:t>
      </w:r>
      <w:r w:rsidRPr="00081F3D">
        <w:rPr>
          <w:rStyle w:val="StyleUnderline"/>
        </w:rPr>
        <w:t>With a mix of demagoguery, policy expediency and anti-liberal sentiment</w:t>
      </w:r>
      <w:r w:rsidRPr="00275C6F">
        <w:t xml:space="preserve">, reinforced by Fox News and other conservative media, </w:t>
      </w:r>
      <w:r w:rsidRPr="00081F3D">
        <w:rPr>
          <w:rStyle w:val="Emphasis"/>
        </w:rPr>
        <w:t>Trump has a tighter grip on his party than most past presidents had</w:t>
      </w:r>
      <w:r w:rsidRPr="00275C6F">
        <w:t xml:space="preserve">, even as he turns its free-market orthodoxy upside down. Sykes added: "Is this Donald Trump's party? The answer is yeah. </w:t>
      </w:r>
      <w:r w:rsidRPr="00081F3D">
        <w:rPr>
          <w:rStyle w:val="StyleUnderline"/>
        </w:rPr>
        <w:t>The transformation of the Republican party into a Trumpist party is breathtaking and so thorough</w:t>
      </w:r>
      <w:r w:rsidRPr="00275C6F">
        <w:t>. "American politics has become so tribal, but we also found out how transactional Republican politics is: how they were willing to look the other way if they got a policy victory and, quite frankly, how there was a loss of will to stand up to him. The whole party has got Stockholm syndrome. In the end he wore them down and they decided it was just easier to get on board." 'Everything he says gets somebody pissed off' The so-called Never Trump rebellion is in full retreat. "We are very much in exile at the moment," Sykes admitted. The Arizona senators Jeff Flake and John McCain have condemned Trump in harsh terms, but Flake is stepping down and McCain is seriously ill with brain cancer. This week,the House speaker, Paul Ryan, and Trey Gowdy, chairman of the House oversight committee, broke with Trump over his baseless claim that spies infiltrated his 2016 campaign. Both have announced they are retiring at the end of this term. Tom Tancredo, a Republican former congressman from Colorado, said: "Paul Ryan and others are still trying to undermine him</w:t>
      </w:r>
      <w:r w:rsidRPr="00275C6F">
        <w:rPr>
          <w:rStyle w:val="StyleUnderline"/>
        </w:rPr>
        <w:t>. If the Trump phenomenon had not been so successful, we would not be seeing the kind of antics we are seeing from his opponents</w:t>
      </w:r>
      <w:r w:rsidRPr="00275C6F">
        <w:t>. "</w:t>
      </w:r>
      <w:r w:rsidRPr="00275C6F">
        <w:rPr>
          <w:rStyle w:val="StyleUnderline"/>
        </w:rPr>
        <w:t>Does he have any more of the base than he had when he won? That is the question. I would imagine there is less hostility among Republicans,</w:t>
      </w:r>
      <w:r w:rsidRPr="00275C6F">
        <w:t xml:space="preserve"> but I do not know." For his part, Tancredo voted for Trump and would so so again: "I'm extremely pleased. Everything he says gets somebody pissed off. I like that." Another viewpoint was recently expressed by Ryan's predecessor, John Boehner. "There is no Republican party," the former House speaker said during a policy conference in Michigan. "There's a Trump party. "The Republican party is kind of taking a nap somewhere."</w:t>
      </w:r>
    </w:p>
    <w:p w14:paraId="3AAFBEE7" w14:textId="77777777" w:rsidR="00410F4D" w:rsidRPr="00A45EF7" w:rsidRDefault="00410F4D" w:rsidP="00410F4D">
      <w:pPr>
        <w:pStyle w:val="Heading4"/>
      </w:pPr>
      <w:r>
        <w:t xml:space="preserve">Trump has refurbished the party into his image </w:t>
      </w:r>
    </w:p>
    <w:p w14:paraId="033B6E8D" w14:textId="77777777" w:rsidR="00410F4D" w:rsidRPr="006F3E66" w:rsidRDefault="00410F4D" w:rsidP="00410F4D">
      <w:r w:rsidRPr="00A45EF7">
        <w:rPr>
          <w:rStyle w:val="Style13ptBold"/>
        </w:rPr>
        <w:t>Sullivan 18</w:t>
      </w:r>
      <w:r>
        <w:t xml:space="preserve"> – reporter covering national politics for the Washington Post (Sean, “GOP candidates increasingly echo Trump on immigration as president transforms party in his image”, June 4th 2018, </w:t>
      </w:r>
      <w:hyperlink r:id="rId15" w:history="1">
        <w:r w:rsidRPr="00071796">
          <w:rPr>
            <w:rStyle w:val="Hyperlink"/>
          </w:rPr>
          <w:t>https://www.washingtonpost.com/powerpost/gop-candidates-echo-trump-on-immigration-as-president-transforms-party-in-his-image/2018/06/03/efbfc3da-6517-11e8-a69c-b944de66d9e7_story.html?utm_term=.f17adff75c89</w:t>
        </w:r>
      </w:hyperlink>
      <w:r>
        <w:t>, Accessed 6/25/18)</w:t>
      </w:r>
    </w:p>
    <w:p w14:paraId="1A0CD5CA" w14:textId="77777777" w:rsidR="00410F4D" w:rsidRPr="00FA6252" w:rsidRDefault="00410F4D" w:rsidP="00410F4D">
      <w:r w:rsidRPr="00FA6252">
        <w:t xml:space="preserve">Leading </w:t>
      </w:r>
      <w:r w:rsidRPr="00A3183C">
        <w:rPr>
          <w:rStyle w:val="StyleUnderline"/>
        </w:rPr>
        <w:t>Republican candidates are depicting many undocumented immigrants as criminals and endorsing a proposed wall on the Mexican border, adopting President Trump's hard-line stance and alarming some who fear the GOP is out of step with a rapidly diversifying nation</w:t>
      </w:r>
      <w:r w:rsidRPr="00FA6252">
        <w:t xml:space="preserve">. The party's increasingly aggressive tone on the issue represents a shift from just two years ago, when many Republican leaders criticized then-candidate </w:t>
      </w:r>
      <w:r w:rsidRPr="00630BE2">
        <w:rPr>
          <w:rStyle w:val="StyleUnderline"/>
        </w:rPr>
        <w:t>Trump's rhetoric as racially charged and predicted he would alienate Hispanic voters.</w:t>
      </w:r>
      <w:r w:rsidRPr="00FA6252">
        <w:t xml:space="preserve"> This year, the Trump-like tenor of the campaign trail is evident in places like Georgia, where a Republican candidate for governor is telling voters he can round up undocumented immigrants and put them in his pickup truck. In Indiana, the party's Senate nominee shows a grainy mug shot of an undocumented immigrant as he calls for the border wall and a ban on "sanctuary cities." And in Arizona, a Hispanic Republican running for Congress has defended Trump's description of some immigrant gang members as "animals." "I think his message on border security, immigration and so on has really resonated with folks throughout southern Arizona," said Lea Marquez Peterson, president of the Tucson Hispanic Chamber of Commerce and a GOP candidate in a House district that stretches to the Mexican border, where illegal crossings remain high. She said Trump's "animals" remark was not out of bounds. </w:t>
      </w:r>
      <w:r w:rsidRPr="00630BE2">
        <w:rPr>
          <w:rStyle w:val="Emphasis"/>
        </w:rPr>
        <w:t>The apparent popularity of the president's immigration views among top-tier Republican candidates reflects the extent to which Trump has refashioned the party in his image</w:t>
      </w:r>
      <w:r w:rsidRPr="00FA6252">
        <w:t xml:space="preserve">. </w:t>
      </w:r>
      <w:r w:rsidRPr="00630BE2">
        <w:rPr>
          <w:rStyle w:val="StyleUnderline"/>
        </w:rPr>
        <w:t>Long gone is the GOP's post-2012 autopsy, titled the "Growth and Opportunity Project,"</w:t>
      </w:r>
      <w:r w:rsidRPr="00FA6252">
        <w:t xml:space="preserve"> which, following the loss to President Barack Obama, called for the party to adopt a more liberal position on immigration and work harder to court Hispanics and other minorities. Those ideas were part of the arguments in 2016 from some of Trump's rivals, such as Jeb Bush and Sen. Marco Rubio (R-Fla.), but </w:t>
      </w:r>
      <w:r w:rsidRPr="00630BE2">
        <w:rPr>
          <w:rStyle w:val="Emphasis"/>
        </w:rPr>
        <w:t>Trump's triumph and continued popularity with GOP voters have made clear that strong opposition to illegal immigration is key to winning the party base</w:t>
      </w:r>
      <w:r w:rsidRPr="00FA6252">
        <w:t>. Some Republicans are deeply troubled by the direction the party is headed on immigration. They worry it eventually will turn voters away from the GOP for good - particularly in demographically changing areas of the country with fast-growing Hispanic populations. Nearly two dozen moderate Republicans are trying to force the House to vote on measures giving young undocumented immigrants a pathway to citizenship after Trump last year canceled an Obama-era program to protect many of them from deportation. GOP leaders will try to resolve the standoff when Congress returns this week. "</w:t>
      </w:r>
      <w:r w:rsidRPr="00630BE2">
        <w:rPr>
          <w:rStyle w:val="StyleUnderline"/>
        </w:rPr>
        <w:t>The party should stand for an immigration system that complements our economy, that is compassionate to the victims of illegal immigration</w:t>
      </w:r>
      <w:r w:rsidRPr="00FA6252">
        <w:t xml:space="preserve">," said Rep. Carlos Curbelo (R), who represents a South Florida district that Hillary Clinton won by 16 points and is leading the charge to force the votes. "Generally, public officials should try to avoid rhetoric and language that dehumanizes people," Curbelo said. </w:t>
      </w:r>
      <w:r w:rsidRPr="00630BE2">
        <w:rPr>
          <w:rStyle w:val="StyleUnderline"/>
        </w:rPr>
        <w:t>Some Republicans fear a backlash to Trump and the prevailing GOP position in suburban and exurban districts that will decide whether the party keeps its House majority.</w:t>
      </w:r>
      <w:r w:rsidRPr="00FA6252">
        <w:t xml:space="preserve"> "Let's remember what he was running on, and let's remember all the discriminatory comments that he made about immigrants when he was running for president," said one of Curbelo's Democratic opponents, Debbie Mucarsel-Powell, who maintains the congressman has not done enough to stand up to "Trump's divisive racial slander against immigrants." Texas Rep. Will Hurd, California Reps. David Valadao, Steve Knight and Jeff Denham, and other centrist Republicans are also part of the effort to force votes, which a majority of House Democrats have backed. </w:t>
      </w:r>
      <w:r w:rsidRPr="00630BE2">
        <w:rPr>
          <w:rStyle w:val="StyleUnderline"/>
        </w:rPr>
        <w:t>But most House Republicans remain opposed, meaning the moderates must sway a few more GOP lawmakers to sign on to ensure a vote</w:t>
      </w:r>
      <w:r w:rsidRPr="00FA6252">
        <w:t xml:space="preserve">. Hurd, whose district includes about 800 miles of the border, received a boost on Friday when the U.S. Chamber of Commerce launched an ad casting him as a defender of young undocumented immigrants. "The last thing we need to do in the long run is turn Hispanic voting patterns into African American voting patterns given the changing demographics of the country," said Whit Ayres, a veteran Republican pollster. Black voters are a core part of the Democratic base. Democrats are facing their own conundrums. Party leaders are confronting a restive liberal base demanding they use every legislative tool to protect young undocumented immigrants and stand firm against Trump's border wall. Money for the wall is likely to roil the midterm campaign as it enters its final stretch this fall. Congress will be up against a Sept. 30 deadline to keep the government funded. Already, </w:t>
      </w:r>
      <w:r w:rsidRPr="00BF5865">
        <w:rPr>
          <w:rStyle w:val="StyleUnderline"/>
        </w:rPr>
        <w:t>Trump has warned there will be "no choice" but to close the government if he does not get the funds for a wall</w:t>
      </w:r>
      <w:r w:rsidRPr="00FA6252">
        <w:t xml:space="preserve"> he repeatedly says Mexico will finance. As a candidate, Trump routinely called for building the wall and railed against "sanctuary cities," municipalities where officials face restrictions from alerting authorities about undocumented immigrants. As </w:t>
      </w:r>
      <w:r w:rsidRPr="00BF5865">
        <w:rPr>
          <w:rStyle w:val="StyleUnderline"/>
        </w:rPr>
        <w:t>president, he has tried to punish local officials who did not comply with the federal government</w:t>
      </w:r>
      <w:r w:rsidRPr="00FA6252">
        <w:t xml:space="preserve">. </w:t>
      </w:r>
      <w:r w:rsidRPr="00BF5865">
        <w:rPr>
          <w:rStyle w:val="StyleUnderline"/>
        </w:rPr>
        <w:t>Republicans running for office this year have adopted his harsh lexicon</w:t>
      </w:r>
      <w:r w:rsidRPr="00FA6252">
        <w:t xml:space="preserve">. "Criminal illegal aliens are spreading across the country," Georgia Lt. Gov. Casey Cagle says in a recent ad, as photos of tattooed Hispanic men flashing gang signs are shown. His Republican opponent for governor, Secretary of State Brian Kemp, tells viewers he has a big truck - "just in case I need to round up criminal illegals and take them home myself." </w:t>
      </w:r>
      <w:r w:rsidRPr="00BF5865">
        <w:rPr>
          <w:rStyle w:val="StyleUnderline"/>
        </w:rPr>
        <w:t>Data from Kantar Media published in USA Today shows that Republicans have aired more than 14,000 campaign ads promoting Trump-style immigration views this year, outpacing ads on taxes that Republicans said would be their top issue</w:t>
      </w:r>
      <w:r w:rsidRPr="00FA6252">
        <w:t xml:space="preserve">. "Most of our base has pretty much the same opinion about wanting to be tough on people that enter the country illegally," said Rep. Tom Cole (R-Okla.), a veteran party strategist. In heavily Democratic California, Republicans have telegraphed plans to fight the election on immigration. The Republican-run Orange County Board of Supervisors voted to join the administration's challenge to a "sanctuary state" law, and congressional candidates have joined the push. Across four Orange County-based House districts, </w:t>
      </w:r>
      <w:r w:rsidRPr="00BF5865">
        <w:rPr>
          <w:rStyle w:val="StyleUnderline"/>
        </w:rPr>
        <w:t>Republicans have been preparing an anti-sanctuary-state campaign, making some Democrats nervous</w:t>
      </w:r>
      <w:r w:rsidRPr="00FA6252">
        <w:t xml:space="preserve">. The state holds its primaries Tuesday. Trump has invited a midterm contrast on immigration with Democrats. "The Democrats want to use it as a campaign issue, and I keep saying I hope they do," Trump said at a recent rally in Tennessee. He called House Minority Leader Nancy Pelosi (D-Calif.) an "MS-13 lover" as he tried to link her to the threat posed by the Central American and U.S. gang and reprised his disparaging label of gang members. "What was the name?" Trump asked the crowd. "Animals!" they boomed back. Rep. Barbara Comstock (Va.), one of the most vulnerable Republican House members running for reelection in a district Clinton won by 10 points, distributed campaign fliers highlighting her support for a border wall and her work "Cracking down on MS-13." "This issue, when framed in terms of violent international gangs like MS-13, and gangs in general, gets the GOP back to the tough on crime/soft on crime framing that Clinton (Bill)-era Democrats were finally able to break," </w:t>
      </w:r>
      <w:r w:rsidRPr="00BF5865">
        <w:rPr>
          <w:rStyle w:val="StyleUnderline"/>
        </w:rPr>
        <w:t>Republican pollster Chris Wilson said in an email. For many Republicans, immigration is a matter of national security</w:t>
      </w:r>
      <w:r w:rsidRPr="00FA6252">
        <w:t>. "</w:t>
      </w:r>
      <w:r w:rsidRPr="00BF5865">
        <w:rPr>
          <w:rStyle w:val="StyleUnderline"/>
        </w:rPr>
        <w:t>Immigration will be a very big issue, to see to the security of our nation. The laws must start to be enforced, evenly, fairly</w:t>
      </w:r>
      <w:r w:rsidRPr="00FA6252">
        <w:t xml:space="preserve">," said Wendy Warner, a former chair of the Denver Republican Party. Rep. Joaquin Castro (Tex.), a member of the Democratic Congressional Campaign Committee leadership, said the recent comments from Trump and like-minded Republicans have been "shamelessly divisive, and it's the worst kind of racial politics," but </w:t>
      </w:r>
      <w:r w:rsidRPr="00FA6252">
        <w:rPr>
          <w:rStyle w:val="StyleUnderline"/>
        </w:rPr>
        <w:t>the president "is the north star for Republicans across the country and in Congress</w:t>
      </w:r>
      <w:r w:rsidRPr="00FA6252">
        <w:t>." Trump's immigration posture is more than welcome in the battle for the Senate, GOP strategists said. Majority control is mostly being fought in Trump-friendly states, include the 10 he won in 2016 where incumbent Democrats are running for reelection. One is Indiana, where Republican nominee Mike Braun ran his "sanctuary cities" ad in the primary and endorses a crackdown on "criminal illegal immigrants" on his website. Democrats have been more inclined to keep the focus on "kitchen table" matters. Sen. Joe Donnelly's website features an issues page that mentions trade and health care, among other things, but not immigration.</w:t>
      </w:r>
    </w:p>
    <w:p w14:paraId="7972738F" w14:textId="77777777" w:rsidR="00410F4D" w:rsidRPr="006F3E66" w:rsidRDefault="00410F4D" w:rsidP="00410F4D">
      <w:pPr>
        <w:pStyle w:val="Heading4"/>
      </w:pPr>
      <w:r>
        <w:t>Republican party is resilient – there’s solidarity on immigration</w:t>
      </w:r>
    </w:p>
    <w:p w14:paraId="36C8293D" w14:textId="77777777" w:rsidR="00410F4D" w:rsidRPr="00FA6252" w:rsidRDefault="00410F4D" w:rsidP="00410F4D">
      <w:pPr>
        <w:rPr>
          <w:rStyle w:val="StyleUnderline"/>
        </w:rPr>
      </w:pPr>
      <w:r w:rsidRPr="006F3E66">
        <w:rPr>
          <w:rStyle w:val="Style13ptBold"/>
        </w:rPr>
        <w:t>Kilgore 6-18</w:t>
      </w:r>
      <w:r>
        <w:t xml:space="preserve"> – political analyst and columnist for the New York Magazine (Ed, “Miller Time: Family-Separation Policy Is Just the Beginning”, June 2018, </w:t>
      </w:r>
      <w:hyperlink r:id="rId16" w:history="1">
        <w:r w:rsidRPr="00FA6252">
          <w:rPr>
            <w:rStyle w:val="Hyperlink"/>
          </w:rPr>
          <w:t>http://nymag.com/daily/intelligencer/2018/06/family-separation-just-part-of-trump-immigration-offensive.html</w:t>
        </w:r>
      </w:hyperlink>
      <w:r w:rsidRPr="00FA6252">
        <w:t>, Accessed 6/25/18)</w:t>
      </w:r>
      <w:r w:rsidRPr="00FA6252">
        <w:rPr>
          <w:rStyle w:val="StyleUnderline"/>
        </w:rPr>
        <w:t xml:space="preserve"> </w:t>
      </w:r>
    </w:p>
    <w:p w14:paraId="37E2DF67" w14:textId="77777777" w:rsidR="00410F4D" w:rsidRPr="006B4606" w:rsidRDefault="00410F4D" w:rsidP="00410F4D">
      <w:r w:rsidRPr="00FA6252">
        <w:rPr>
          <w:rStyle w:val="StyleUnderline"/>
        </w:rPr>
        <w:t>No matter how the Trump administration’s “zero tolerance” border-enforcement initiative plays out</w:t>
      </w:r>
      <w:r w:rsidRPr="006B4606">
        <w:t xml:space="preserve"> — and at the moment the optics are looking mighty bad — </w:t>
      </w:r>
      <w:r w:rsidRPr="00FA6252">
        <w:rPr>
          <w:rStyle w:val="StyleUnderline"/>
        </w:rPr>
        <w:t>it’s just the beginning</w:t>
      </w:r>
      <w:r w:rsidRPr="006B4606">
        <w:t xml:space="preserve">. According to Politico, </w:t>
      </w:r>
      <w:r w:rsidRPr="00FA6252">
        <w:rPr>
          <w:rStyle w:val="StyleUnderline"/>
        </w:rPr>
        <w:t>domestic policy adviser and speechwriter Stephen Miller</w:t>
      </w:r>
      <w:r w:rsidRPr="006B4606">
        <w:t xml:space="preserve">, the principal keeper of the nativist flame for Trump, </w:t>
      </w:r>
      <w:r w:rsidRPr="00FA6252">
        <w:rPr>
          <w:rStyle w:val="Emphasis"/>
        </w:rPr>
        <w:t>has been heading up an effort to plan a whole series of steps to keep “the base” assured that</w:t>
      </w:r>
      <w:r w:rsidRPr="006B4606">
        <w:t xml:space="preserve"> </w:t>
      </w:r>
      <w:r w:rsidRPr="00FA6252">
        <w:rPr>
          <w:rStyle w:val="StyleUnderline"/>
        </w:rPr>
        <w:t>the</w:t>
      </w:r>
      <w:r w:rsidRPr="006B4606">
        <w:t xml:space="preserve"> 45th </w:t>
      </w:r>
      <w:r w:rsidRPr="00FA6252">
        <w:rPr>
          <w:rStyle w:val="StyleUnderline"/>
        </w:rPr>
        <w:t>president is going to restrict legal and illegal immigration alike by hook or by crook</w:t>
      </w:r>
      <w:r w:rsidRPr="006B4606">
        <w:t xml:space="preserve">: Senior policy adviser Stephen </w:t>
      </w:r>
      <w:r w:rsidRPr="00FA6252">
        <w:rPr>
          <w:rStyle w:val="StyleUnderline"/>
        </w:rPr>
        <w:t>Miller and a team of officials from the Justice Department, Department of Labor, Department of Homeland Security, and the Office of Management and Budget have been quietly meeting for months to find ways to use executive authority and under-the-radar rule changes to strengthen hard-line U.S. immigration policies</w:t>
      </w:r>
      <w:r w:rsidRPr="006B4606">
        <w:t xml:space="preserve">, according to interviews with half a dozen current and former administration officials and Republicans close to the White House. The </w:t>
      </w:r>
      <w:r w:rsidRPr="00FA6252">
        <w:rPr>
          <w:rStyle w:val="StyleUnderline"/>
        </w:rPr>
        <w:t>big idea is to ensure that Trump doesn’t have to depend on any immigration legislation</w:t>
      </w:r>
      <w:r w:rsidRPr="006B4606">
        <w:t xml:space="preserve">, or any big policy goal like the border wall, </w:t>
      </w:r>
      <w:r w:rsidRPr="00FA6252">
        <w:rPr>
          <w:rStyle w:val="Emphasis"/>
        </w:rPr>
        <w:t>to claim he’s kept his promises to the base.</w:t>
      </w:r>
      <w:r w:rsidRPr="006B4606">
        <w:t xml:space="preserve"> The offensive Miller is planning involves things the administration can do on its own. </w:t>
      </w:r>
      <w:r w:rsidRPr="006B4606">
        <w:rPr>
          <w:rStyle w:val="StyleUnderline"/>
        </w:rPr>
        <w:t>Among the fresh ideas being circulated: tightening rules on student visas and exchange programs; limiting visas for temporary agricultural workers; making it harder for legal immigrants who have applied for any welfare programs to obtain residency; and collecting biometric data from visitors from certain countries</w:t>
      </w:r>
      <w:r w:rsidRPr="006B4606">
        <w:t xml:space="preserve">. </w:t>
      </w:r>
      <w:r w:rsidRPr="006B4606">
        <w:rPr>
          <w:rStyle w:val="Emphasis"/>
        </w:rPr>
        <w:t>And yes, the midterm base-stimulus plan included “zero tolerance,” and a pending DHS rule that would lead to the rescinding of the 1997 court settlement placing a limit on how migrant children can be locked up, which the administration thinks is the real source of its current troubles</w:t>
      </w:r>
      <w:r w:rsidRPr="006B4606">
        <w:t xml:space="preserve">. So if Team Trump moves ahead on this front, they do have some additional plans beyond defending the indefensible. The main thing to understand is that the White House did not blunder into the current furor over “zero tolerance” and family separation; </w:t>
      </w:r>
      <w:r w:rsidRPr="006B4606">
        <w:rPr>
          <w:rStyle w:val="StyleUnderline"/>
        </w:rPr>
        <w:t>the president’s people really, really want to send signals that Trump has turned immigration policy on its head even without congressional cooperation</w:t>
      </w:r>
      <w:r w:rsidRPr="006B4606">
        <w:t xml:space="preserve">. Miller, who was instrumental to Trump’s early travel ban — which, like the border </w:t>
      </w:r>
      <w:r w:rsidRPr="006B4606">
        <w:rPr>
          <w:rStyle w:val="StyleUnderline"/>
        </w:rPr>
        <w:t>separations, triggered widespread public outrage and was put into effect without sufficient logistical planning — is among those who see the border crisis as a winning campaign issue.</w:t>
      </w:r>
      <w:r w:rsidRPr="006B4606">
        <w:t xml:space="preserve"> “That is the fundamental political contrast and political debate that is unfolding right now,” he said in an interview with Breitbart News published on May 24. “</w:t>
      </w:r>
      <w:r w:rsidRPr="006B4606">
        <w:rPr>
          <w:rStyle w:val="StyleUnderline"/>
        </w:rPr>
        <w:t>The Democratic Party is at grave risk of completely marginalizing itself from the American voters by continuing to lean into its absolutist anti-enforcement positions</w:t>
      </w:r>
      <w:r w:rsidRPr="006B4606">
        <w:t>.” So don’t be surprised to learn that no matter what Trump decides to do on “zero tolerance,” he’s by no means going to shy away from the impression that he believes undocumented immigrants are enemies of America who must be repelled.</w:t>
      </w:r>
    </w:p>
    <w:p w14:paraId="15A14EE2" w14:textId="77777777" w:rsidR="00410F4D" w:rsidRPr="00603412" w:rsidRDefault="00410F4D" w:rsidP="00410F4D">
      <w:pPr>
        <w:pStyle w:val="Heading4"/>
      </w:pPr>
      <w:r>
        <w:t xml:space="preserve">Republicans are resilient – despite other issues – trump has appealed to base by alienating Democrats using tax cuts and immigration </w:t>
      </w:r>
    </w:p>
    <w:p w14:paraId="685BED1F" w14:textId="77777777" w:rsidR="00410F4D" w:rsidRDefault="00410F4D" w:rsidP="00410F4D">
      <w:r w:rsidRPr="00603412">
        <w:rPr>
          <w:rStyle w:val="Style13ptBold"/>
        </w:rPr>
        <w:t>Martin and Haberman 18</w:t>
      </w:r>
      <w:r>
        <w:t xml:space="preserve"> (Jonathan, Maggie, White House correspondent for the New York Times, June 2018, "Forget Tax Cuts. Trump Wants to Rally the G.O.P. Base Over Immigration.," New York Times, </w:t>
      </w:r>
      <w:hyperlink r:id="rId17" w:history="1">
        <w:r w:rsidRPr="00071796">
          <w:rPr>
            <w:rStyle w:val="Hyperlink"/>
          </w:rPr>
          <w:t>https://www.nytimes.com/2018/06/18/us/politics/trump-immigration-midterms.html</w:t>
        </w:r>
      </w:hyperlink>
      <w:r>
        <w:t>, Accessed 6/25/18)</w:t>
      </w:r>
    </w:p>
    <w:p w14:paraId="29A4A0DE" w14:textId="77777777" w:rsidR="00410F4D" w:rsidRPr="0098256D" w:rsidRDefault="00410F4D" w:rsidP="00410F4D">
      <w:r w:rsidRPr="0098256D">
        <w:t xml:space="preserve">WASHINGTON — </w:t>
      </w:r>
      <w:r w:rsidRPr="006B4606">
        <w:rPr>
          <w:rStyle w:val="StyleUnderline"/>
        </w:rPr>
        <w:t>As Republicans try to keep their midterm election strategy focused on the economy, tax cuts and falling unemployment,</w:t>
      </w:r>
      <w:r w:rsidRPr="0098256D">
        <w:t xml:space="preserve"> President </w:t>
      </w:r>
      <w:r w:rsidRPr="006B4606">
        <w:rPr>
          <w:rStyle w:val="Emphasis"/>
        </w:rPr>
        <w:t>Trump sent his clearest signal yet on Monday that he intends to make divisive, racially charged issues like immigration central going into the campaign season</w:t>
      </w:r>
      <w:r w:rsidRPr="0098256D">
        <w:t xml:space="preserve">. Facing bipartisan criticism over his administration’s family separation practice on the border, Mr. </w:t>
      </w:r>
      <w:r w:rsidRPr="00B974E7">
        <w:rPr>
          <w:rStyle w:val="StyleUnderline"/>
        </w:rPr>
        <w:t>Trump renewed the sort of bald and demagogic attacks on undocumented immigrants that worked well for him politically in his 2016 presidential campaign</w:t>
      </w:r>
      <w:r w:rsidRPr="0098256D">
        <w:t xml:space="preserve">. He inveighed against “the death and destruction that’s been caused by people coming into this country” and vowed that “the United States will not be a migrant camp and it will not be a refugee holding facility.” </w:t>
      </w:r>
      <w:r w:rsidRPr="00B974E7">
        <w:rPr>
          <w:rStyle w:val="StyleUnderline"/>
        </w:rPr>
        <w:t>Republicans typically handle immigration gingerly in an election year, as they try to appeal to Hispanic voters, independents and moderates across divergent districts. But with more Americans</w:t>
      </w:r>
      <w:r w:rsidRPr="0098256D">
        <w:t xml:space="preserve"> still o</w:t>
      </w:r>
      <w:r w:rsidRPr="00B974E7">
        <w:rPr>
          <w:rStyle w:val="StyleUnderline"/>
        </w:rPr>
        <w:t xml:space="preserve">pposing the tax measure than supporting it, Mr. Trump’s allies believe that trying to link Democrats to crimes committed by undocumented immigrants and gangs like MS-13 will do more to </w:t>
      </w:r>
      <w:r w:rsidRPr="00B974E7">
        <w:rPr>
          <w:rStyle w:val="Emphasis"/>
        </w:rPr>
        <w:t>galvanize Republican voters</w:t>
      </w:r>
      <w:r w:rsidRPr="0098256D">
        <w:t xml:space="preserve"> </w:t>
      </w:r>
      <w:r w:rsidRPr="00B974E7">
        <w:rPr>
          <w:rStyle w:val="Emphasis"/>
        </w:rPr>
        <w:t>and get them to the polls in November</w:t>
      </w:r>
      <w:r w:rsidRPr="0098256D">
        <w:t xml:space="preserve"> than emphasizing economic issues. “People don’t turn out to say thank you,” said Corey Lewandowski, one of the president’s top political advisers. “If you want to get people motivated, you’ve got to give them a reason to vote. </w:t>
      </w:r>
      <w:r w:rsidRPr="00B974E7">
        <w:rPr>
          <w:rStyle w:val="Emphasis"/>
        </w:rPr>
        <w:t>Saying ‘build the wall and stop illegals from coming in and killing American citizens’ gives them an important issue</w:t>
      </w:r>
      <w:r w:rsidRPr="0098256D">
        <w:t xml:space="preserve">.” </w:t>
      </w:r>
      <w:r w:rsidRPr="00B974E7">
        <w:rPr>
          <w:rStyle w:val="Emphasis"/>
        </w:rPr>
        <w:t>This fear-oriented approach reflects the degree that Mr. Trump has put his anti-immigration imprint on the Republican Party. The same raw appeals Mr. Trump made in 2016 about immigrants illegally crossing the border have not abated among most of his Republican supporters</w:t>
      </w:r>
      <w:r w:rsidRPr="0098256D">
        <w:t xml:space="preserve">. And his supporters say the party has little choice in an election where Democrats are eager to register their opposition to a president they despise — and that the only way to succeed in a campaign driven by turning out the party base is to focus on what grass-roots conservatives care most about. “It’s an issue folks are emotionally attached to,” said Andy Surabian, a Republican strategist and former Trump aide. “I know that upsets some people in the donor class, but it’s the reality of where the party is.” Mr. Trump’s anti-immigrant remarks are aimed at the conservative base of the party that elevated his candidacy and is dominant in red states and House districts, especially those with largely white populations. </w:t>
      </w:r>
      <w:r w:rsidRPr="003941A0">
        <w:rPr>
          <w:rStyle w:val="StyleUnderline"/>
        </w:rPr>
        <w:t>The Republican grass-roots were already hawkish on immigration, while the president’s takeover of the party has further diminished its pragmatist wing</w:t>
      </w:r>
      <w:r w:rsidRPr="0098256D">
        <w:t xml:space="preserve">. </w:t>
      </w:r>
      <w:r w:rsidRPr="003941A0">
        <w:rPr>
          <w:rStyle w:val="StyleUnderline"/>
        </w:rPr>
        <w:t>And while hard-line Republicans are a minority of the country’s voters, the G.O.P. cannot retain its grip on Congress without this bedrock of its base going to the polls</w:t>
      </w:r>
      <w:r w:rsidRPr="0098256D">
        <w:t xml:space="preserve">. The president’s pugnacity on immigration took flight in 2015 when his vows to build a border wall drew an enthusiastic response at his rallies and soon became his signature proposal. </w:t>
      </w:r>
      <w:r w:rsidRPr="003941A0">
        <w:rPr>
          <w:rStyle w:val="StyleUnderline"/>
        </w:rPr>
        <w:t>But stoking fears about “the other” has always been appealing to Mr. Trump, going back decades to his early days in New York real estate</w:t>
      </w:r>
      <w:r w:rsidRPr="0098256D">
        <w:t xml:space="preserve">. The issue of Germany and migrants has resonated for Mr. Trump for more than a year, people close to him say. </w:t>
      </w:r>
      <w:r w:rsidRPr="003941A0">
        <w:rPr>
          <w:rStyle w:val="StyleUnderline"/>
        </w:rPr>
        <w:t>When he thinks of Chancellor Angela Merkel, he is reminded of her difficulties with immigration far more than his clash with her at the G-7 or any bilateral issues</w:t>
      </w:r>
      <w:r w:rsidRPr="0098256D">
        <w:t xml:space="preserve">. </w:t>
      </w:r>
      <w:r w:rsidRPr="003941A0">
        <w:rPr>
          <w:rStyle w:val="StyleUnderline"/>
        </w:rPr>
        <w:t>The danger for Republicans is that the political map this year is sharply bifurcated</w:t>
      </w:r>
      <w:r w:rsidRPr="0098256D">
        <w:t xml:space="preserve">: the most competitive House and Senate contests are taking place in strikingly different parts of the country. Mr. Trump’s broadsides against Hispanic migrants, like his criticism of black athletes who will not stand for the national anthem, may resonate in the deeply red states where the battle for control of the Senate is playing out. But such </w:t>
      </w:r>
      <w:r w:rsidRPr="003941A0">
        <w:rPr>
          <w:rStyle w:val="StyleUnderline"/>
        </w:rPr>
        <w:t>culture war attacks will likely alienate voters in the affluent, heavily suburban districts Republicans must win to keep control of the House</w:t>
      </w:r>
      <w:r w:rsidRPr="0098256D">
        <w:t xml:space="preserve">. Further, some in the party believe that by pursuing a hard-line approach to families at the border — a policy that is deeply unpopular among independent voters, according to polls — Mr. Trump is handing Democrats the high ground on immigration instead of making them defend their support for less popular immigrant protections like sanctuary cities.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 The unease with a hard-line approach on immigration is strongest among House Republicans who hail from diverse districts. 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 “I think it’s pretty clear that this is not a winning issue in the form that some want to take it,” said Ms. Hickey, alluding to the hard-line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w:t>
      </w:r>
      <w:r w:rsidRPr="0098256D">
        <w:rPr>
          <w:rStyle w:val="Emphasis"/>
        </w:rPr>
        <w:t xml:space="preserve">Trump’s advisers have told the president he needs to live up to what he promised voters on immigration. </w:t>
      </w:r>
    </w:p>
    <w:p w14:paraId="2BBC3FFD" w14:textId="77777777" w:rsidR="00410F4D" w:rsidRDefault="00410F4D" w:rsidP="00410F4D">
      <w:pPr>
        <w:pStyle w:val="Heading3"/>
      </w:pPr>
      <w:r>
        <w:t>U – Approval Rating Hi</w:t>
      </w:r>
    </w:p>
    <w:p w14:paraId="6FEF907E" w14:textId="77777777" w:rsidR="00410F4D" w:rsidRPr="00223CD0" w:rsidRDefault="00410F4D" w:rsidP="00410F4D">
      <w:pPr>
        <w:pStyle w:val="Heading4"/>
      </w:pPr>
      <w:r>
        <w:t>Approval rating has climbed to the highest</w:t>
      </w:r>
    </w:p>
    <w:p w14:paraId="54872BD5" w14:textId="77777777" w:rsidR="00410F4D" w:rsidRPr="00DA0F10" w:rsidRDefault="00410F4D" w:rsidP="00410F4D">
      <w:r w:rsidRPr="00E97ED7">
        <w:rPr>
          <w:rStyle w:val="Style13ptBold"/>
        </w:rPr>
        <w:t>Kamisar 18</w:t>
      </w:r>
      <w:r>
        <w:t xml:space="preserve"> - reporter for The Hill (Ben, "Poll: Trump approval rating ticks up to 47 percent," TheHill, June 27th 2018 </w:t>
      </w:r>
      <w:hyperlink r:id="rId18" w:history="1">
        <w:r w:rsidRPr="005E04A1">
          <w:rPr>
            <w:rStyle w:val="Hyperlink"/>
          </w:rPr>
          <w:t>http://thehill.com/homenews/campaign/394384-poll-trump-approval-rating-ticks-up-to-47-percent</w:t>
        </w:r>
      </w:hyperlink>
      <w:r>
        <w:t>, Accessed 6/27/18)</w:t>
      </w:r>
    </w:p>
    <w:p w14:paraId="60A9602C" w14:textId="77777777" w:rsidR="00410F4D" w:rsidRDefault="00410F4D" w:rsidP="00410F4D">
      <w:r w:rsidRPr="00CB2C74">
        <w:t xml:space="preserve">President </w:t>
      </w:r>
      <w:r w:rsidRPr="00A26012">
        <w:rPr>
          <w:rStyle w:val="StyleUnderline"/>
        </w:rPr>
        <w:t>Trump’s approval rating has ticked up to 47 percent</w:t>
      </w:r>
      <w:r w:rsidRPr="00CB2C74">
        <w:t xml:space="preserve"> in the new Harvard CAPS/Harris poll released exclusively to The Hill, </w:t>
      </w:r>
      <w:r w:rsidRPr="00A26012">
        <w:rPr>
          <w:rStyle w:val="StyleUnderline"/>
        </w:rPr>
        <w:t>a two-point hike from last month</w:t>
      </w:r>
      <w:r w:rsidRPr="00CB2C74">
        <w:t xml:space="preserve">. </w:t>
      </w:r>
      <w:r w:rsidRPr="00A26012">
        <w:rPr>
          <w:rStyle w:val="StyleUnderline"/>
        </w:rPr>
        <w:t>Trump's approval rating was lifted in part by a 10-point climb among Hispanic voters</w:t>
      </w:r>
      <w:r w:rsidRPr="00CB2C74">
        <w:t xml:space="preserve">. </w:t>
      </w:r>
      <w:r w:rsidRPr="00A26012">
        <w:rPr>
          <w:rStyle w:val="StyleUnderline"/>
        </w:rPr>
        <w:t>His approval rating rose by 6 points among Republicans and by 4 points among Democrats</w:t>
      </w:r>
      <w:r w:rsidRPr="00CB2C74">
        <w:t xml:space="preserve"> compared to last month’s poll. </w:t>
      </w:r>
      <w:r w:rsidRPr="00A26012">
        <w:rPr>
          <w:rStyle w:val="StyleUnderline"/>
        </w:rPr>
        <w:t>According to the same poll, Trump's approval rating reached its highest point last year, at 49 percent</w:t>
      </w:r>
      <w:r w:rsidRPr="00CB2C74">
        <w:t xml:space="preserve">. Trump's approval rating fell by 4 points among independents, and 53 percent of those polled hold an unfavorable view of him. </w:t>
      </w:r>
      <w:r w:rsidRPr="00A26012">
        <w:rPr>
          <w:rStyle w:val="StyleUnderline"/>
        </w:rPr>
        <w:t>The</w:t>
      </w:r>
      <w:r w:rsidRPr="00CB2C74">
        <w:t xml:space="preserve"> rising </w:t>
      </w:r>
      <w:r w:rsidRPr="00A26012">
        <w:rPr>
          <w:rStyle w:val="StyleUnderline"/>
        </w:rPr>
        <w:t>numbers appear to reflect the strong economy and the president's summit meeting with North Korean leader Kim Jong Un</w:t>
      </w:r>
      <w:r w:rsidRPr="00CB2C74">
        <w:t xml:space="preserve">. </w:t>
      </w:r>
      <w:r w:rsidRPr="00340A04">
        <w:rPr>
          <w:rStyle w:val="StyleUnderline"/>
        </w:rPr>
        <w:t>Fifty-nine percent of Americans approve of the way the government is handling its relationship with North Korea, and three-quarters backed Trump’s decision to take a meeting with Kim</w:t>
      </w:r>
      <w:r w:rsidRPr="00CB2C74">
        <w:t xml:space="preserve">. “[I’m] surprised that given the misstep on immigration that the president’s approval is holding steady or even increasing on the strength of the economy and the success of North Korea," said Harvard CAPS/Harris Poll co-director Mark Penn. "He is holding his base and doing particularly well with men." "In contrast the Republicans in Congress seem to be more of a deer in the headlights, paralyzed and leaderless. The Democratic edge remains fairly strong even in the face of Trump improving," Penn added. </w:t>
      </w:r>
      <w:r w:rsidRPr="00340A04">
        <w:rPr>
          <w:rStyle w:val="Emphasis"/>
        </w:rPr>
        <w:t>The majority of registered voters approve of Trump’s work to stimulate jobs, handle the economy and fight terrorism</w:t>
      </w:r>
      <w:r w:rsidRPr="00CB2C74">
        <w:t xml:space="preserve"> — the same finding from last month’s poll. </w:t>
      </w:r>
      <w:r w:rsidRPr="00340A04">
        <w:rPr>
          <w:rStyle w:val="StyleUnderline"/>
        </w:rPr>
        <w:t>While he’s still underwater on immigration, foreign affairs and how he’s administering the government, Trump’s marks on those issues slightly improved over the past month</w:t>
      </w:r>
      <w:r w:rsidRPr="00CB2C74">
        <w:t xml:space="preserve">. </w:t>
      </w:r>
      <w:r w:rsidRPr="00340A04">
        <w:rPr>
          <w:rStyle w:val="StyleUnderline"/>
        </w:rPr>
        <w:t>The Harvard-Harris poll surveyed people on June 24-25, after Trump signed an executive order ending his policy of separating children from their parents who illegally crossed the border</w:t>
      </w:r>
      <w:r w:rsidRPr="00CB2C74">
        <w:t xml:space="preserve">. </w:t>
      </w:r>
      <w:r w:rsidRPr="00340A04">
        <w:rPr>
          <w:rStyle w:val="StyleUnderline"/>
        </w:rPr>
        <w:t>Some polls appeared to show that Trump had taken a hit on that issue</w:t>
      </w:r>
      <w:r w:rsidRPr="00CB2C74">
        <w:t xml:space="preserve">. </w:t>
      </w:r>
      <w:r w:rsidRPr="00340A04">
        <w:rPr>
          <w:rStyle w:val="StyleUnderline"/>
        </w:rPr>
        <w:t>A Gallup poll found Trump hitting a personal high of 45 percent the week after his June 12 summit with Kim, before falling back to 41 percent at the beginning of this week — after days of negative press over the family separations.</w:t>
      </w:r>
      <w:r w:rsidRPr="00CB2C74">
        <w:t xml:space="preserve"> The Harvard-Harris poll was taken after news that a Virginia restaurant had refused to serve White House press secretary Sarah Huckabee Sanders. The </w:t>
      </w:r>
      <w:r w:rsidRPr="00340A04">
        <w:rPr>
          <w:rStyle w:val="StyleUnderline"/>
        </w:rPr>
        <w:t>White House has used the incident to go on the offensive, pointing to that and other incidents as a way of painting the administration's critics as uncivil</w:t>
      </w:r>
      <w:r w:rsidRPr="00CB2C74">
        <w:t xml:space="preserve">. </w:t>
      </w:r>
      <w:r w:rsidRPr="00340A04">
        <w:rPr>
          <w:rStyle w:val="StyleUnderline"/>
        </w:rPr>
        <w:t>Polls also show Trump benefitting from strong support from Republicans</w:t>
      </w:r>
      <w:r w:rsidRPr="00CB2C74">
        <w:t>. H</w:t>
      </w:r>
      <w:r w:rsidRPr="00340A04">
        <w:rPr>
          <w:rStyle w:val="Emphasis"/>
        </w:rPr>
        <w:t>e has a higher approval rating among Republican voters at this stage of his presidency than any GOP president in the modern era</w:t>
      </w:r>
      <w:r w:rsidRPr="00CB2C74">
        <w:t xml:space="preserve"> except for President George W. Bush, according to Gallup data. But Trump polls much more weakly among Democrats than other GOP presidents at this point in their term. </w:t>
      </w:r>
    </w:p>
    <w:p w14:paraId="5CDB50FF" w14:textId="77777777" w:rsidR="00410F4D" w:rsidRPr="00CB2C74" w:rsidRDefault="00410F4D" w:rsidP="00410F4D">
      <w:pPr>
        <w:pStyle w:val="Heading3"/>
      </w:pPr>
      <w:r>
        <w:t>U – Popularity Resilient</w:t>
      </w:r>
    </w:p>
    <w:p w14:paraId="64BF3EBF" w14:textId="77777777" w:rsidR="00410F4D" w:rsidRDefault="00410F4D" w:rsidP="00410F4D">
      <w:pPr>
        <w:pStyle w:val="Heading4"/>
      </w:pPr>
      <w:r>
        <w:t xml:space="preserve">The party is resilient – Trump has gained new voters, his approval is high, and </w:t>
      </w:r>
    </w:p>
    <w:p w14:paraId="17D705BF" w14:textId="77777777" w:rsidR="00410F4D" w:rsidRDefault="00410F4D" w:rsidP="00410F4D">
      <w:r w:rsidRPr="007A6CC3">
        <w:rPr>
          <w:rStyle w:val="Style13ptBold"/>
        </w:rPr>
        <w:t>Peters 18</w:t>
      </w:r>
      <w:r>
        <w:t xml:space="preserve"> - a reporter in the Washington bureau of The New York Times who covers politics (Jeremy, “As Critics Assail Trump, His Supporters Dig In Deeper”, June 23, 2018, New York Times, </w:t>
      </w:r>
      <w:hyperlink r:id="rId19" w:history="1">
        <w:r w:rsidRPr="005E04A1">
          <w:rPr>
            <w:rStyle w:val="Hyperlink"/>
          </w:rPr>
          <w:t>https://www.nytimes.com/2018/06/23/us/politics/republican-voters-trump.html</w:t>
        </w:r>
      </w:hyperlink>
      <w:r>
        <w:t>, Accessed 6/27/18)</w:t>
      </w:r>
    </w:p>
    <w:p w14:paraId="2F043A7E" w14:textId="77777777" w:rsidR="00410F4D" w:rsidRPr="00982F02" w:rsidRDefault="00410F4D" w:rsidP="00410F4D">
      <w:r w:rsidRPr="00982F02">
        <w:t xml:space="preserve">LEESBURG, Va. — </w:t>
      </w:r>
      <w:r w:rsidRPr="00CB2C74">
        <w:rPr>
          <w:rStyle w:val="StyleUnderline"/>
        </w:rPr>
        <w:t>Gina Anders knows the feeling well by now.</w:t>
      </w:r>
      <w:r w:rsidRPr="00982F02">
        <w:t xml:space="preserve"> President </w:t>
      </w:r>
      <w:r w:rsidRPr="00CB2C74">
        <w:rPr>
          <w:rStyle w:val="StyleUnderline"/>
        </w:rPr>
        <w:t>Trump says or does something that triggers a spasm of outrage</w:t>
      </w:r>
      <w:r w:rsidRPr="00982F02">
        <w:t xml:space="preserve">. </w:t>
      </w:r>
      <w:r w:rsidRPr="00CB2C74">
        <w:rPr>
          <w:rStyle w:val="StyleUnderline"/>
        </w:rPr>
        <w:t>She doesn’t necessarily agree with how he handled the situation.</w:t>
      </w:r>
      <w:r w:rsidRPr="00982F02">
        <w:t xml:space="preserve"> </w:t>
      </w:r>
      <w:r w:rsidRPr="00CB2C74">
        <w:rPr>
          <w:rStyle w:val="StyleUnderline"/>
        </w:rPr>
        <w:t>She gets why people are upset</w:t>
      </w:r>
      <w:r w:rsidRPr="00982F02">
        <w:t xml:space="preserve">. </w:t>
      </w:r>
      <w:r w:rsidRPr="00CB2C74">
        <w:rPr>
          <w:rStyle w:val="StyleUnderline"/>
        </w:rPr>
        <w:t>But</w:t>
      </w:r>
      <w:r w:rsidRPr="00982F02">
        <w:t xml:space="preserve"> Ms.</w:t>
      </w:r>
      <w:r w:rsidRPr="00CB2C74">
        <w:rPr>
          <w:rStyle w:val="StyleUnderline"/>
        </w:rPr>
        <w:t xml:space="preserve"> Anders</w:t>
      </w:r>
      <w:r w:rsidRPr="00982F02">
        <w:t xml:space="preserve">, 46, a Republican from suburban Loudoun County, Va., with a law degree, a business career, and not a stitch of “Make America Great Again” gear in her wardrobe, </w:t>
      </w:r>
      <w:r w:rsidRPr="00261A5C">
        <w:rPr>
          <w:rStyle w:val="StyleUnderline"/>
        </w:rPr>
        <w:t>is moved to defend him</w:t>
      </w:r>
      <w:r w:rsidRPr="00982F02">
        <w:t xml:space="preserve"> anyway. “All nuance and all complexity — and these are complex issues — are completely lost,” she said, </w:t>
      </w:r>
      <w:r w:rsidRPr="00261A5C">
        <w:rPr>
          <w:rStyle w:val="StyleUnderline"/>
        </w:rPr>
        <w:t>describing “overblown” reactions from the president’s critics</w:t>
      </w:r>
      <w:r w:rsidRPr="00982F02">
        <w:t xml:space="preserve">, some of whom equated the Trump administration’s policy of separating migrant children and parents to history’s greatest atrocities. “It makes me angry at them, which causes me to want to defend him to them more,” Ms. Anders said. In interviews across the country over the last few days, </w:t>
      </w:r>
      <w:r w:rsidRPr="00261A5C">
        <w:rPr>
          <w:rStyle w:val="StyleUnderline"/>
        </w:rPr>
        <w:t xml:space="preserve">dozens of Trump voters, as well as pollsters and strategists, described something like a bonding experience with the president that happens each time Republicans have to answer a now-familiar question: </w:t>
      </w:r>
      <w:r w:rsidRPr="00982F02">
        <w:t xml:space="preserve">“How can you possibly still support this man?” </w:t>
      </w:r>
      <w:r w:rsidRPr="00261A5C">
        <w:rPr>
          <w:rStyle w:val="StyleUnderline"/>
        </w:rPr>
        <w:t>Their resilience suggests a level of unity among Republicans that could help mitigate Mr. Trump’s low overall approval ratings and aid his party’s chances of keeping control of the House of Representatives</w:t>
      </w:r>
      <w:r w:rsidRPr="00982F02">
        <w:t xml:space="preserve"> in November. “</w:t>
      </w:r>
      <w:r w:rsidRPr="00261A5C">
        <w:rPr>
          <w:rStyle w:val="StyleUnderline"/>
        </w:rPr>
        <w:t>He’s not a perfect guy; he does some stupid stuff,</w:t>
      </w:r>
      <w:r w:rsidRPr="00982F02">
        <w:t xml:space="preserve">” said Tony Schrantz, 50, of Lino Lakes, Minn., the owner of a water systems leak detection business. “But when they’re hounding him all the time it just gets old. Give the guy a little.” Republican voters repeatedly described an instinctive, protective response to the president, and their support has grown in recent months: </w:t>
      </w:r>
      <w:r w:rsidRPr="00261A5C">
        <w:rPr>
          <w:rStyle w:val="Emphasis"/>
        </w:rPr>
        <w:t>Mr. Trump’s approval rating among Republicans is now about 90 percent</w:t>
      </w:r>
      <w:r w:rsidRPr="00982F02">
        <w:t xml:space="preserve">. </w:t>
      </w:r>
      <w:r w:rsidRPr="00261A5C">
        <w:rPr>
          <w:rStyle w:val="StyleUnderline"/>
        </w:rPr>
        <w:t>And while polling has yet to capture the effect of the last week’s immigration controversy, the only modern Republican president more popular with his party than Mr. Trump at this point in his first term</w:t>
      </w:r>
      <w:r w:rsidRPr="00982F02">
        <w:t xml:space="preserve">, according to Gallup, was George W. Bush after the country united in the wake of the Sept. 11 attacks. </w:t>
      </w:r>
      <w:r w:rsidRPr="00261A5C">
        <w:rPr>
          <w:rStyle w:val="Emphasis"/>
        </w:rPr>
        <w:t>Mr. Trump has also retained support across a range of demographics other than the working-class voters who are most identified with him</w:t>
      </w:r>
      <w:r w:rsidRPr="00982F02">
        <w:t xml:space="preserve">. </w:t>
      </w:r>
      <w:r w:rsidRPr="00261A5C">
        <w:rPr>
          <w:rStyle w:val="Emphasis"/>
        </w:rPr>
        <w:t>This includes portions of the wealthy college-educated people in swing counties, like Virginia’s Loudoun, in the country’s most politically competitive states</w:t>
      </w:r>
      <w:r w:rsidRPr="00982F02">
        <w:t xml:space="preserve">. Many of these voters say their lives and the country are improving under his presidency, and the endless stream of tough cable news coverage and bad headlines about Mr. Trump only galvanizes them further — even though some displayed discomfort on their faces when asked about the child separation policy, and expressed misgivings about the president’s character. “It bothers me that he doesn’t tell the truth, but I guess I kind of expect that, and I expect that from the media, too — not to always tell the truth or to slant it one way,” said Julie Knight, 63, a retired personal injury case manager from Algona, Wash. The </w:t>
      </w:r>
      <w:r w:rsidRPr="00EA799E">
        <w:rPr>
          <w:rStyle w:val="StyleUnderline"/>
        </w:rPr>
        <w:t>increasingly tribalized politics on the left and right have helped insulate Mr. Trump from the paroxysms that have jolted his party and eroded longstanding expectations of restraint, humility and honesty in American presidents.</w:t>
      </w:r>
      <w:r w:rsidRPr="00982F02">
        <w:t xml:space="preserve"> </w:t>
      </w:r>
      <w:r w:rsidRPr="00EA799E">
        <w:rPr>
          <w:rStyle w:val="StyleUnderline"/>
        </w:rPr>
        <w:t>This era of tumult has left Democrats energized and determined to win back Congress and act as a check on Mr. Trump,</w:t>
      </w:r>
      <w:r w:rsidRPr="00982F02">
        <w:t xml:space="preserve"> and their intensity has been reflected by strong turnouts in the primaries so far. </w:t>
      </w:r>
      <w:r w:rsidRPr="00EA799E">
        <w:rPr>
          <w:rStyle w:val="StyleUnderline"/>
        </w:rPr>
        <w:t>But still, in just the last year and a half, Mr. Trump has bounced back from crises that at the time seemed as if they might be too severe for him to recover politically</w:t>
      </w:r>
      <w:r w:rsidRPr="00982F02">
        <w:t xml:space="preserve">. 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 </w:t>
      </w:r>
      <w:r w:rsidRPr="00EA799E">
        <w:rPr>
          <w:rStyle w:val="StyleUnderline"/>
        </w:rPr>
        <w:t>And so as another immigration crisis of his own making smoldered this past week, critics inside and outside Mr. Trump’s party predicted another devastating, irremediable low point in his presidency</w:t>
      </w:r>
      <w:r w:rsidRPr="00982F02">
        <w:t xml:space="preserve">. </w:t>
      </w:r>
      <w:r w:rsidRPr="00EA799E">
        <w:rPr>
          <w:rStyle w:val="StyleUnderline"/>
        </w:rPr>
        <w:t>Yet many Trump voters said that they no longer had the patience or interest to listen to what they see as another hysterical outburst by Democrats, Republican “Never Trumpers” and the media</w:t>
      </w:r>
      <w:r w:rsidRPr="00982F02">
        <w:t>. “It’s kind of like when you experience a sensation over and over and over again,” said Daniel Arnold, 32, a warehouse manager from Leesburg, Va., about an hour outside Washington. “A sensation is no longer a sensation. It’s just, ‘Oh, here we are again.’</w:t>
      </w:r>
      <w:r w:rsidRPr="00982F02">
        <w:rPr>
          <w:rStyle w:val="StyleUnderline"/>
        </w:rPr>
        <w:t>” For</w:t>
      </w:r>
      <w:r w:rsidRPr="00982F02">
        <w:t xml:space="preserve"> </w:t>
      </w:r>
      <w:r w:rsidRPr="00982F02">
        <w:rPr>
          <w:rStyle w:val="StyleUnderline"/>
        </w:rPr>
        <w:t>many Republicans, the audio of children sobbing at a migrant detention center barely registered, because these voters don’t pay attention to the left-leaning and mainstream media that have covered the family separation crisis far more than their preferred channel, Fox News</w:t>
      </w:r>
      <w:r w:rsidRPr="00982F02">
        <w:t>. “I think it’s terrible about the kids getting split up from their parents. But the parents shouldn’t have been here,” said Lynn Dittbenner, 65, of Elk River, Minn., who took the day off from relaxing with her family at their lake cabin to hear the president speak at a rally in Duluth on Wednesday.</w:t>
      </w:r>
    </w:p>
    <w:p w14:paraId="5044BFE6" w14:textId="1F88A9CA" w:rsidR="00410F4D" w:rsidRDefault="00410F4D" w:rsidP="00410F4D">
      <w:pPr>
        <w:pStyle w:val="Heading3"/>
      </w:pPr>
      <w:r>
        <w:t>AT: U</w:t>
      </w:r>
      <w:r w:rsidR="00D33215">
        <w:t>Q</w:t>
      </w:r>
      <w:r>
        <w:t xml:space="preserve"> o/w Link</w:t>
      </w:r>
    </w:p>
    <w:p w14:paraId="7882C95F" w14:textId="77777777" w:rsidR="00410F4D" w:rsidRDefault="00410F4D" w:rsidP="00410F4D">
      <w:pPr>
        <w:pStyle w:val="Heading4"/>
      </w:pPr>
      <w:r>
        <w:t xml:space="preserve">Trump’s flip flop puts his relationship with his base on edge </w:t>
      </w:r>
    </w:p>
    <w:p w14:paraId="4C743427" w14:textId="77777777" w:rsidR="00410F4D" w:rsidRPr="006B3BDC" w:rsidRDefault="00410F4D" w:rsidP="00410F4D">
      <w:r w:rsidRPr="00007F77">
        <w:rPr>
          <w:rStyle w:val="Style13ptBold"/>
        </w:rPr>
        <w:t>Editorial Board 18</w:t>
      </w:r>
      <w:r>
        <w:t xml:space="preserve"> -  composed of journalists with wide-ranging areas of expertise. Their primary responsibility is to write The Times’s editorials, which represent the voice of the board, its editor and the publisher. (“How the G.O.P. Built Donald Trump’s Cages”, June 23, 2018, </w:t>
      </w:r>
      <w:hyperlink r:id="rId20" w:history="1">
        <w:r w:rsidRPr="005E04A1">
          <w:rPr>
            <w:rStyle w:val="Hyperlink"/>
          </w:rPr>
          <w:t>https://www.nytimes.com/2018/06/23/opinion/sunday/donald-trump-gop-immigration-cages.html</w:t>
        </w:r>
      </w:hyperlink>
      <w:r>
        <w:t>, Accessed 6/27/18)</w:t>
      </w:r>
    </w:p>
    <w:p w14:paraId="210192B6" w14:textId="77777777" w:rsidR="00410F4D" w:rsidRDefault="00410F4D" w:rsidP="00410F4D">
      <w:r w:rsidRPr="0062649B">
        <w:t xml:space="preserve">Time and again, given the choice </w:t>
      </w:r>
      <w:r w:rsidRPr="004D21DE">
        <w:rPr>
          <w:rStyle w:val="StyleUnderline"/>
        </w:rPr>
        <w:t>between soothing and stoking nativist animus, Republican lawmakers chose the low road</w:t>
      </w:r>
      <w:r w:rsidRPr="0062649B">
        <w:t xml:space="preserve">. By the late Obama years, </w:t>
      </w:r>
      <w:r w:rsidRPr="004D21DE">
        <w:rPr>
          <w:rStyle w:val="StyleUnderline"/>
        </w:rPr>
        <w:t>a skeptical-verging-on-hostile view of immigration had become a core tenet of party orthodoxy</w:t>
      </w:r>
      <w:r w:rsidRPr="0062649B">
        <w:t xml:space="preserve"> — like opposing gun control or denouncing Obamacare. </w:t>
      </w:r>
      <w:r w:rsidRPr="004D21DE">
        <w:rPr>
          <w:rStyle w:val="StyleUnderline"/>
        </w:rPr>
        <w:t>There is no question that Mr. Trump inherited a broken immigration system</w:t>
      </w:r>
      <w:r w:rsidRPr="0062649B">
        <w:t xml:space="preserve">. There is also no question that he prefers ranting about its brokenness to making even a token effort at fixing it. And he has even less interest in addressing the root causes of migrant families flocking to the border. </w:t>
      </w:r>
      <w:r w:rsidRPr="004D21DE">
        <w:rPr>
          <w:rStyle w:val="StyleUnderline"/>
        </w:rPr>
        <w:t>In 2016, the Department of Homeland Security reported, “More individuals sought affirmative asylum from the Northern Triangle Countries (El Salvador, Guatemala and Honduras) in the last three years than in the prior 15 years combined</w:t>
      </w:r>
      <w:r w:rsidRPr="0062649B">
        <w:t xml:space="preserve">.” Between February and March of this year, border arrests and denials of entry took their biggest jump in five years, largely because of migrants from those same nations. </w:t>
      </w:r>
      <w:r w:rsidRPr="00273192">
        <w:rPr>
          <w:rStyle w:val="StyleUnderline"/>
        </w:rPr>
        <w:t>None of this is surprising considering the rampant violence</w:t>
      </w:r>
      <w:r w:rsidRPr="0062649B">
        <w:t xml:space="preserve"> in the region — in 2016, Honduras and El Salvador ranked among the five nations with the highest rates of violent death. </w:t>
      </w:r>
      <w:r w:rsidRPr="00273192">
        <w:rPr>
          <w:rStyle w:val="StyleUnderline"/>
        </w:rPr>
        <w:t>People are desperate to escape, no matter what they may face at the U.S. border. Helping these nations stabilize themselves is key to reducing the flow of asylum seekers</w:t>
      </w:r>
      <w:r w:rsidRPr="0062649B">
        <w:t xml:space="preserve">. </w:t>
      </w:r>
      <w:r w:rsidRPr="00273192">
        <w:rPr>
          <w:rStyle w:val="StyleUnderline"/>
        </w:rPr>
        <w:t>But Mr. Trump does not like complexity or long-term strategizing</w:t>
      </w:r>
      <w:r w:rsidRPr="0062649B">
        <w:t xml:space="preserve">. </w:t>
      </w:r>
      <w:r w:rsidRPr="00273192">
        <w:rPr>
          <w:rStyle w:val="Emphasis"/>
        </w:rPr>
        <w:t>He prefers casting blame and making threats</w:t>
      </w:r>
      <w:r w:rsidRPr="0062649B">
        <w:t xml:space="preserve">. He has repeatedly vowed to cut off aid to El Salvador, Guatemala and Honduras unless they stem the flow of drugs and people into the United States. </w:t>
      </w:r>
      <w:r w:rsidRPr="007B28A0">
        <w:rPr>
          <w:rStyle w:val="Emphasis"/>
        </w:rPr>
        <w:t>In the administration’s budget proposals, it has sought deep cuts in aid to these countries — something Congress has wisely ignored</w:t>
      </w:r>
      <w:r w:rsidRPr="0062649B">
        <w:t xml:space="preserve">. </w:t>
      </w:r>
      <w:r w:rsidRPr="007B28A0">
        <w:rPr>
          <w:rStyle w:val="StyleUnderline"/>
        </w:rPr>
        <w:t>Removing a financial lifeline from nations already in chaos is hardly a recipe for progress</w:t>
      </w:r>
      <w:r w:rsidRPr="0062649B">
        <w:t xml:space="preserve">. At the same time, Mr. Trump’s move to kick out as many people who are from these countries as possible threatens to overwhelm nations ill equipped for such an influx. And without the money that many of the immigrants living here regularly send back to their families, the economies of these countries would further crumble. (In 2016, 17 percent of El Salvador’s gross domestic product came from remittances from abroad.) </w:t>
      </w:r>
      <w:r w:rsidRPr="007B28A0">
        <w:rPr>
          <w:rStyle w:val="StyleUnderline"/>
        </w:rPr>
        <w:t>America’s immigration mess is not going to be cleaned up anytime soon.</w:t>
      </w:r>
      <w:r w:rsidRPr="0062649B">
        <w:t xml:space="preserve"> The House’s efforts last week to pass legislation dissolved into squabbling. Maybe </w:t>
      </w:r>
      <w:r w:rsidRPr="007B28A0">
        <w:rPr>
          <w:rStyle w:val="StyleUnderline"/>
        </w:rPr>
        <w:t>leadership can salvage the situation and squeak through some uneasy compromise between Republican moderates and conservatives</w:t>
      </w:r>
      <w:r w:rsidRPr="007B28A0">
        <w:rPr>
          <w:rStyle w:val="Emphasis"/>
        </w:rPr>
        <w:t>. But conservatives are terrified that the base will punish them if they concede even an inch</w:t>
      </w:r>
      <w:r w:rsidRPr="0062649B">
        <w:t xml:space="preserve">. Speaker </w:t>
      </w:r>
      <w:r w:rsidRPr="007B28A0">
        <w:rPr>
          <w:rStyle w:val="StyleUnderline"/>
        </w:rPr>
        <w:t>Paul Ryan, with one foot out the door, has no juice</w:t>
      </w:r>
      <w:r w:rsidRPr="0062649B">
        <w:t xml:space="preserve">. And pretty much everyone assumes that nothing will move through the Senate anyway. For his part, </w:t>
      </w:r>
      <w:r w:rsidRPr="007B28A0">
        <w:rPr>
          <w:rStyle w:val="StyleUnderline"/>
        </w:rPr>
        <w:t>Mr. Trump is planning fresh crackdowns in the run-up to the midterms</w:t>
      </w:r>
      <w:r w:rsidRPr="007B28A0">
        <w:rPr>
          <w:rStyle w:val="Emphasis"/>
        </w:rPr>
        <w:t>, to reassure his base that he has not lost his resolve</w:t>
      </w:r>
      <w:r w:rsidRPr="0062649B">
        <w:t xml:space="preserve">. If anything, given the fragility of his ego, </w:t>
      </w:r>
      <w:r w:rsidRPr="00CA5830">
        <w:rPr>
          <w:rStyle w:val="Emphasis"/>
        </w:rPr>
        <w:t>last week’s flip-flop will make him all the more desperate</w:t>
      </w:r>
      <w:r w:rsidRPr="00CA5830">
        <w:rPr>
          <w:rStyle w:val="StyleUnderline"/>
        </w:rPr>
        <w:t xml:space="preserve"> to prove his strength</w:t>
      </w:r>
      <w:r w:rsidRPr="0062649B">
        <w:t xml:space="preserve">. More immediately, there is the matter of the 2,300-plus migrant children who need to be reunified with their parents as soon as possible. It remains unclear how the White House plans to handle that logistical challenge. Mr. Trump is more a breaker than a fixer. Whether out of moral queasiness or political fear, a smattering of Republican lawmakers chose to say, “Enough is enough” to this particular Trump atrocity. The question now is whether the conference will learn anything useful from this episode. </w:t>
      </w:r>
      <w:r w:rsidRPr="00CA5830">
        <w:rPr>
          <w:rStyle w:val="StyleUnderline"/>
        </w:rPr>
        <w:t>Dehumanizing undocumented immigrants may be one of Mr. Trump’s signature outrages, but it is hardly his only one. There is also his politicization of law enforcement, his attempts to undermine public faith in the democratic process, his attacks on the press, his family’s suspect business dealings and his habitual lying — so this is unlikely to be the last time the president puts members of his party in an uncomfortable, and perhaps untenable, position</w:t>
      </w:r>
      <w:r w:rsidRPr="0062649B">
        <w:t>. The weight of this moment should be recognized. Mr. Trump’s capitulation was not a given. With a little less media scrutiny, fewer heartbreaking photos and fewer calls from angry voters, tent cities could have kept on filling with traumatized children. Congressional Republicans, even last week’s conscientious objectors, would have borne a significant share of responsibility for that disgrace as they bear significant responsibility for the Trumpism undergirding it. It takes work for America to hold on to its values. Individuals must push back when those values are threatened — especially when that threat comes from the commander in chief. Republican lawmakers should feel this burden more than most. Having done so much to pave the way for Mr. Trump and his immigration policies, they now owe it to the American people to help keep him in check.</w:t>
      </w:r>
    </w:p>
    <w:p w14:paraId="54662216" w14:textId="77777777" w:rsidR="00410F4D" w:rsidRDefault="00410F4D" w:rsidP="00410F4D"/>
    <w:p w14:paraId="6D369B41" w14:textId="77777777" w:rsidR="00410F4D" w:rsidRPr="0078635C" w:rsidRDefault="00410F4D" w:rsidP="00410F4D"/>
    <w:p w14:paraId="62EEF0B7" w14:textId="77777777" w:rsidR="00410F4D" w:rsidRDefault="00410F4D" w:rsidP="00410F4D">
      <w:pPr>
        <w:pStyle w:val="Heading3"/>
      </w:pPr>
      <w:r>
        <w:t xml:space="preserve">AT: Detainment Thumps </w:t>
      </w:r>
    </w:p>
    <w:p w14:paraId="03959019" w14:textId="77777777" w:rsidR="00410F4D" w:rsidRPr="00903F45" w:rsidRDefault="00410F4D" w:rsidP="00410F4D">
      <w:r>
        <w:t>http://nymag.com/daily/intelligencer/2018/06/family-separation-crisis-affect-trumps-popularity.html</w:t>
      </w:r>
    </w:p>
    <w:p w14:paraId="1BC5CCFA" w14:textId="77777777" w:rsidR="00410F4D" w:rsidRDefault="00410F4D" w:rsidP="00410F4D">
      <w:pPr>
        <w:pStyle w:val="Heading4"/>
      </w:pPr>
      <w:r>
        <w:t xml:space="preserve">Separation doesn’t thump – Trump reaffirmed hardline immigration policy while addressing humaneness </w:t>
      </w:r>
    </w:p>
    <w:p w14:paraId="0E5547A6" w14:textId="77777777" w:rsidR="00410F4D" w:rsidRDefault="00410F4D" w:rsidP="00410F4D">
      <w:r w:rsidRPr="00671077">
        <w:rPr>
          <w:rStyle w:val="Style13ptBold"/>
        </w:rPr>
        <w:t xml:space="preserve">Jackson et al 18 </w:t>
      </w:r>
      <w:r>
        <w:t>– reporter for USA today covering politics, congressional reporter for USA Today, congressional reporter for USA Today (David, Deirdre, Eliza, “Trump immigration reversal followed pressure from Melania, Ivanka and GOP lawmakers”, USA Today, June 20</w:t>
      </w:r>
      <w:r w:rsidRPr="00671077">
        <w:rPr>
          <w:vertAlign w:val="superscript"/>
        </w:rPr>
        <w:t>th</w:t>
      </w:r>
      <w:r>
        <w:t xml:space="preserve">, 2018, </w:t>
      </w:r>
      <w:hyperlink r:id="rId21" w:history="1">
        <w:r w:rsidRPr="005E04A1">
          <w:rPr>
            <w:rStyle w:val="Hyperlink"/>
          </w:rPr>
          <w:t>https://www.usatoday.com/story/news/politics/2018/06/20/immigrant-children-why-trump-backed-down/718594002/</w:t>
        </w:r>
      </w:hyperlink>
      <w:r>
        <w:t>, Accessed 6/27/18)</w:t>
      </w:r>
    </w:p>
    <w:p w14:paraId="78AA60F3" w14:textId="77777777" w:rsidR="00410F4D" w:rsidRPr="00EA1087" w:rsidRDefault="00410F4D" w:rsidP="00410F4D">
      <w:r w:rsidRPr="008F57B1">
        <w:rPr>
          <w:rStyle w:val="StyleUnderline"/>
        </w:rPr>
        <w:t>While defending his "zero tolerance" immigration policy in recent days, Trump also expressed frustration with the televised images of children being taken from their parents and being detained in cage-like holding cells</w:t>
      </w:r>
      <w:r w:rsidRPr="00EA1087">
        <w:t xml:space="preserve">, according to current and former officials; some spoke on condition of anonymity to discuss private conversations. </w:t>
      </w:r>
      <w:r w:rsidRPr="008F57B1">
        <w:rPr>
          <w:rStyle w:val="StyleUnderline"/>
        </w:rPr>
        <w:t>Trump voiced his concerns during a meeting with House Republicans</w:t>
      </w:r>
      <w:r w:rsidRPr="00EA1087">
        <w:t xml:space="preserve"> on Tuesday, telling them at one point that his daughter Ivanka had questioned the policy. "</w:t>
      </w:r>
      <w:r w:rsidRPr="008F57B1">
        <w:rPr>
          <w:rStyle w:val="StyleUnderline"/>
        </w:rPr>
        <w:t>We have to take care of these separations,” he said</w:t>
      </w:r>
      <w:r w:rsidRPr="00EA1087">
        <w:t xml:space="preserve">. </w:t>
      </w:r>
      <w:r w:rsidRPr="008F57B1">
        <w:rPr>
          <w:rStyle w:val="StyleUnderline"/>
        </w:rPr>
        <w:t xml:space="preserve">Trump believes that dissatisfaction with illegal immigration proposals propelled him to the White House, and that the issue is </w:t>
      </w:r>
      <w:r w:rsidRPr="008F57B1">
        <w:rPr>
          <w:rStyle w:val="Emphasis"/>
        </w:rPr>
        <w:t>essential to his base of voters</w:t>
      </w:r>
      <w:r w:rsidRPr="00EA1087">
        <w:t xml:space="preserve"> who believe that migrants are taking American jobs and committing crimes. The immigration issue polls well, advisers said, but taking children from their families does not. In short, they said</w:t>
      </w:r>
      <w:r w:rsidRPr="006E3208">
        <w:rPr>
          <w:rStyle w:val="StyleUnderline"/>
        </w:rPr>
        <w:t>, Trump wanted to take the separated families issue off the table</w:t>
      </w:r>
      <w:r w:rsidRPr="00EA1087">
        <w:t xml:space="preserve">. </w:t>
      </w:r>
      <w:r w:rsidRPr="006E3208">
        <w:rPr>
          <w:rStyle w:val="StyleUnderline"/>
        </w:rPr>
        <w:t>The White House also acknowledged the worries of congressional Republicans seeking re-election</w:t>
      </w:r>
      <w:r w:rsidRPr="00EA1087">
        <w:t xml:space="preserve">. </w:t>
      </w:r>
      <w:r w:rsidRPr="006E3208">
        <w:rPr>
          <w:rStyle w:val="StyleUnderline"/>
        </w:rPr>
        <w:t>Despite high political stakes over the family separations, the meeting at the Capitol Tuesday night followed the pattern of most meetings between the president and Republican lawmakers</w:t>
      </w:r>
      <w:r w:rsidRPr="00EA1087">
        <w:t xml:space="preserve">. It was heavy on what the president views as his accomplishments and included far less about what has been driving the conversation on Capitol Hill lately — immigration. The president spoke for most of the time and there was no push-back from members on what was happening at the southern border. The only tense moment came when the president made fun of Rep. Mark Sanford, R-S.C., a Republican critic of the president’s who lost his primary last week. Many lawmakers brought their families to the gathering. On their way out they said they were optimistic the president backed the legislation House Speaker Paul Ryan, R-Wis., has been pushing, even if Trump never actually said he endorsed it. </w:t>
      </w:r>
      <w:r w:rsidRPr="00DD3B6B">
        <w:rPr>
          <w:rStyle w:val="StyleUnderline"/>
        </w:rPr>
        <w:t>That legislation would address the family separations. For a president who never apologizes and rarely backs down, the order was an extraordinary climax to weeks of heart-wrenching news coverage of crying children being held in federal detention centers, separated from their parents after crossing the U.S.-Mexican border.</w:t>
      </w:r>
      <w:r w:rsidRPr="00EA1087">
        <w:t xml:space="preserve"> </w:t>
      </w:r>
      <w:r w:rsidRPr="00DD3B6B">
        <w:rPr>
          <w:rStyle w:val="Emphasis"/>
        </w:rPr>
        <w:t>While defending his "zero tolerance" immigration policy in recent days, Trump lashed out at Democrats for obstructing his hard-line immigration proposals</w:t>
      </w:r>
      <w:r w:rsidRPr="00EA1087">
        <w:t xml:space="preserve"> and the news media for emphasizing the plight of immigrant children and not the crimes committed by immigrants who enter the country illegally. "The </w:t>
      </w:r>
      <w:r w:rsidRPr="00DD3B6B">
        <w:rPr>
          <w:rStyle w:val="StyleUnderline"/>
        </w:rPr>
        <w:t>Fake News is not mentioning the safety and security of our Country when talking about illegal immigration</w:t>
      </w:r>
      <w:r w:rsidRPr="00EA1087">
        <w:t xml:space="preserve">," he tweeted Wednesday. "Our immigration laws are the weakest and worst anywhere in the world, and the Dems will do anything not to change them &amp; to obstruct want open borders which means crime!" But privately, </w:t>
      </w:r>
      <w:r w:rsidRPr="00DD3B6B">
        <w:rPr>
          <w:rStyle w:val="StyleUnderline"/>
        </w:rPr>
        <w:t xml:space="preserve">Trump also expressed frustration with the televised images of children </w:t>
      </w:r>
      <w:r w:rsidRPr="00EA1087">
        <w:t xml:space="preserve">being taken from their parents and being detained in cage-like holding cells, according to current and former officials; some spoke on condition of anonymity to discuss private conversations. </w:t>
      </w:r>
      <w:r w:rsidRPr="00EA1087">
        <w:rPr>
          <w:rStyle w:val="StyleUnderline"/>
        </w:rPr>
        <w:t>Adding to the pressure: A protest outside a Mexican restaurant in Washington where Homeland Security Secretary Kirstjen Nielsen was dining Tuesday night, underscoring how untenable the issue ultimately became despite the public bravado that the administration tried to show. Trump supporters touted the action as a limited, temporary fix that tries to strike a tough-but-compassionate balance</w:t>
      </w:r>
      <w:r w:rsidRPr="00EA1087">
        <w:t xml:space="preserve"> — mollifying critics while still appeasing his more conservative base. </w:t>
      </w:r>
      <w:r w:rsidRPr="00EA1087">
        <w:rPr>
          <w:rStyle w:val="StyleUnderline"/>
        </w:rPr>
        <w:t>Voters oppose the family separation policy 66 percent to 27 percent, according to a Quinnipiac University National Poll released Monday. But Republican voters support it, 55 percent to 35 percent.</w:t>
      </w:r>
      <w:r w:rsidRPr="00EA1087">
        <w:t xml:space="preserve"> "Obviously the images are something that nobody wants to see," said former White House press secretary Sean Spicer. "If they can fix this quick and get really strong on the border in the long term, there is the potential for upside," he said. "Right now, </w:t>
      </w:r>
      <w:r w:rsidRPr="00EA1087">
        <w:rPr>
          <w:rStyle w:val="StyleUnderline"/>
        </w:rPr>
        <w:t>the imagery is not helpful to the party in power</w:t>
      </w:r>
      <w:r w:rsidRPr="00EA1087">
        <w:t xml:space="preserve">." </w:t>
      </w:r>
      <w:r w:rsidRPr="00EA1087">
        <w:rPr>
          <w:rStyle w:val="StyleUnderline"/>
        </w:rPr>
        <w:t xml:space="preserve">But even as he attempts to tamp down protests from the left and center, </w:t>
      </w:r>
      <w:r w:rsidRPr="00EA1087">
        <w:rPr>
          <w:rStyle w:val="Emphasis"/>
        </w:rPr>
        <w:t>Trump is signaling to his supporters that he remains as committed as ever to his pledge to crack down on illegal immigration.</w:t>
      </w:r>
      <w:r w:rsidRPr="00EA1087">
        <w:t xml:space="preserve"> Boris Epshteyn, chief political analyst at Sinclair Broadcast Group and former special assistant to Trump, said </w:t>
      </w:r>
      <w:r w:rsidRPr="00EA1087">
        <w:rPr>
          <w:rStyle w:val="Emphasis"/>
        </w:rPr>
        <w:t>the president "will continue to be tough on illegal immigration, which is important to him and his base, while also being humane</w:t>
      </w:r>
      <w:r w:rsidRPr="00EA1087">
        <w:t>." On Capitol Hill, GOP lawmakers seemed to be surprised by Trump's move — but stressed that it doesn't solve all the problems at the border. “If it’s what I think it is, which is to keep families together, that’s good," said Sen. Rob Portman, R-Ohio. "But you still have to have the infrastructure in place to make this work right. You have to be able to adjudicate these cases quickly, so you need more judges, you need more family detention facilities. "We need to have a system in place where it can be handled properly," he said.</w:t>
      </w:r>
    </w:p>
    <w:p w14:paraId="3B564C94" w14:textId="77777777" w:rsidR="00410F4D" w:rsidRDefault="00410F4D" w:rsidP="00410F4D">
      <w:pPr>
        <w:pStyle w:val="Heading3"/>
      </w:pPr>
      <w:r>
        <w:t>AT: Mueller Thumps</w:t>
      </w:r>
    </w:p>
    <w:p w14:paraId="78C49ECE" w14:textId="77777777" w:rsidR="00410F4D" w:rsidRDefault="00410F4D" w:rsidP="00410F4D">
      <w:pPr>
        <w:pStyle w:val="Heading4"/>
      </w:pPr>
      <w:r>
        <w:t xml:space="preserve">Corruption allegations </w:t>
      </w:r>
      <w:r w:rsidRPr="008A251D">
        <w:rPr>
          <w:u w:val="single"/>
        </w:rPr>
        <w:t>don’t</w:t>
      </w:r>
      <w:r>
        <w:t xml:space="preserve"> thump</w:t>
      </w:r>
    </w:p>
    <w:p w14:paraId="2A0D4B42" w14:textId="77777777" w:rsidR="00410F4D" w:rsidRPr="00581303" w:rsidRDefault="00410F4D" w:rsidP="00410F4D">
      <w:r w:rsidRPr="00273E11">
        <w:rPr>
          <w:rStyle w:val="Style13ptBold"/>
        </w:rPr>
        <w:t>Ill</w:t>
      </w:r>
      <w:r>
        <w:rPr>
          <w:rStyle w:val="Style13ptBold"/>
        </w:rPr>
        <w:t xml:space="preserve">ing 18 </w:t>
      </w:r>
      <w:r w:rsidRPr="00581303">
        <w:t xml:space="preserve">- Interviews Writer for Vox (Sean Illing; “Why Trump’s base probably doesn’t care about corruption”; Vox; March 29th, 2018; </w:t>
      </w:r>
      <w:hyperlink r:id="rId22" w:history="1">
        <w:r w:rsidRPr="00581303">
          <w:t>https://www.vox.com/2018/3/29/17113926/trump-corruption-cronyism-populism-europe-democracy</w:t>
        </w:r>
      </w:hyperlink>
      <w:r w:rsidRPr="00581303">
        <w:t>; Accessed June 29th, 2018)//TS</w:t>
      </w:r>
    </w:p>
    <w:p w14:paraId="5B0CF7B8" w14:textId="77777777" w:rsidR="00410F4D" w:rsidRPr="00C10F08" w:rsidRDefault="00410F4D" w:rsidP="00410F4D">
      <w:r w:rsidRPr="00C10F08">
        <w:t xml:space="preserve">In addition to </w:t>
      </w:r>
      <w:r w:rsidRPr="003D1A9C">
        <w:rPr>
          <w:rStyle w:val="StyleUnderline"/>
        </w:rPr>
        <w:t xml:space="preserve">special counsel </w:t>
      </w:r>
      <w:r w:rsidRPr="00D34E51">
        <w:rPr>
          <w:rStyle w:val="Emphasis"/>
        </w:rPr>
        <w:t>Robert Mueller’s ongoing Russia investigation</w:t>
      </w:r>
      <w:r w:rsidRPr="00C10F08">
        <w:t xml:space="preserve">, the </w:t>
      </w:r>
      <w:r w:rsidRPr="003D1A9C">
        <w:rPr>
          <w:rStyle w:val="StyleUnderline"/>
        </w:rPr>
        <w:t xml:space="preserve">president’s son-in-law, </w:t>
      </w:r>
      <w:r w:rsidRPr="00D34E51">
        <w:rPr>
          <w:rStyle w:val="Emphasis"/>
        </w:rPr>
        <w:t>Jared Kushner</w:t>
      </w:r>
      <w:r w:rsidRPr="003D1A9C">
        <w:rPr>
          <w:rStyle w:val="StyleUnderline"/>
        </w:rPr>
        <w:t xml:space="preserve">, is embroiled in several scandals, as are a number of Trump’s Cabinet members. Trump has refused to divest himself of his private business interests, and he’s now mired in a potential cover-up scandal involving </w:t>
      </w:r>
      <w:r w:rsidRPr="00D34E51">
        <w:rPr>
          <w:rStyle w:val="Emphasis"/>
        </w:rPr>
        <w:t>Stormy Daniels</w:t>
      </w:r>
      <w:r w:rsidRPr="003D1A9C">
        <w:rPr>
          <w:rStyle w:val="StyleUnderline"/>
        </w:rPr>
        <w:t xml:space="preserve"> and $130,000 of hush money</w:t>
      </w:r>
      <w:r w:rsidRPr="00C10F08">
        <w:t>, which might have violated campaign finance laws.</w:t>
      </w:r>
    </w:p>
    <w:p w14:paraId="1B883865" w14:textId="77777777" w:rsidR="00410F4D" w:rsidRPr="00C10F08" w:rsidRDefault="00410F4D" w:rsidP="00410F4D">
      <w:r w:rsidRPr="00C10F08">
        <w:t xml:space="preserve">But there are good reasons to think that many of </w:t>
      </w:r>
      <w:r w:rsidRPr="00D34E51">
        <w:rPr>
          <w:rStyle w:val="Emphasis"/>
        </w:rPr>
        <w:t>Trump’s supporters won’t care about any of this</w:t>
      </w:r>
      <w:r w:rsidRPr="00C10F08">
        <w:t>. This, at least, is the argument that Jan-Werner Müller, a political theorist at Princeton, makes in his 2016 book What is Populism?</w:t>
      </w:r>
    </w:p>
    <w:p w14:paraId="53E83968" w14:textId="77777777" w:rsidR="00410F4D" w:rsidRPr="003D1A9C" w:rsidRDefault="00410F4D" w:rsidP="00410F4D">
      <w:pPr>
        <w:rPr>
          <w:rStyle w:val="StyleUnderline"/>
        </w:rPr>
      </w:pPr>
      <w:r w:rsidRPr="00C10F08">
        <w:t xml:space="preserve">According to Müller, </w:t>
      </w:r>
      <w:r w:rsidRPr="003D1A9C">
        <w:rPr>
          <w:rStyle w:val="StyleUnderline"/>
        </w:rPr>
        <w:t>populists like Trump succeed</w:t>
      </w:r>
      <w:r w:rsidRPr="00C10F08">
        <w:t xml:space="preserve"> by </w:t>
      </w:r>
      <w:r w:rsidRPr="003D1A9C">
        <w:rPr>
          <w:rStyle w:val="StyleUnderline"/>
        </w:rPr>
        <w:t>pushing a form of tribal politics that elevates an in-group (“the real people”) over an out-group (“the others</w:t>
      </w:r>
      <w:r w:rsidRPr="00C10F08">
        <w:t xml:space="preserve">”). </w:t>
      </w:r>
      <w:r w:rsidRPr="003D1A9C">
        <w:rPr>
          <w:rStyle w:val="StyleUnderline"/>
        </w:rPr>
        <w:t>As long as ethical breaches help the in-group, or are believed to do so, they simply won’t matter to committed supporters.</w:t>
      </w:r>
    </w:p>
    <w:p w14:paraId="0EEF25E6" w14:textId="77777777" w:rsidR="00410F4D" w:rsidRPr="005F2BAB" w:rsidRDefault="00410F4D" w:rsidP="00410F4D">
      <w:pPr>
        <w:rPr>
          <w:rStyle w:val="Emphasis"/>
        </w:rPr>
      </w:pPr>
      <w:r w:rsidRPr="00C10F08">
        <w:rPr>
          <w:szCs w:val="16"/>
        </w:rPr>
        <w:t xml:space="preserve">I reached out to Müller to talk about how populists govern, why they’re able to get away with abuses of power, and why </w:t>
      </w:r>
      <w:r w:rsidRPr="005F2BAB">
        <w:rPr>
          <w:rStyle w:val="Emphasis"/>
        </w:rPr>
        <w:t>protests against them often backfire.</w:t>
      </w:r>
    </w:p>
    <w:p w14:paraId="078D973D" w14:textId="77777777" w:rsidR="00410F4D" w:rsidRPr="00C10F08" w:rsidRDefault="00410F4D" w:rsidP="00410F4D">
      <w:pPr>
        <w:rPr>
          <w:szCs w:val="16"/>
        </w:rPr>
      </w:pPr>
      <w:r w:rsidRPr="00C10F08">
        <w:rPr>
          <w:szCs w:val="16"/>
        </w:rPr>
        <w:t>A lightly edited transcript of our conversation follows.</w:t>
      </w:r>
    </w:p>
    <w:p w14:paraId="5DEFB8DA" w14:textId="77777777" w:rsidR="00410F4D" w:rsidRDefault="00410F4D" w:rsidP="00410F4D">
      <w:r w:rsidRPr="00C10F08">
        <w:rPr>
          <w:szCs w:val="16"/>
        </w:rPr>
        <w:t>Sean Illing: You’ve argued that cronyism and corruption aren’t a problem for certain kinds of populist leaders. Why is that?</w:t>
      </w:r>
    </w:p>
    <w:p w14:paraId="50937E27" w14:textId="77777777" w:rsidR="00410F4D" w:rsidRPr="00C10F08" w:rsidRDefault="00410F4D" w:rsidP="00410F4D">
      <w:r w:rsidRPr="00C10F08">
        <w:t xml:space="preserve">Jan-Werner Müller:This isn’t an empirical finding, so I can’t prove this is the case, but the general idea is that </w:t>
      </w:r>
      <w:r w:rsidRPr="00D93E9C">
        <w:rPr>
          <w:rStyle w:val="StyleUnderline"/>
        </w:rPr>
        <w:t xml:space="preserve">in many populist regimes, what seems so obviously like corruption is, in fact, a </w:t>
      </w:r>
      <w:r w:rsidRPr="005F2BAB">
        <w:rPr>
          <w:rStyle w:val="Emphasis"/>
        </w:rPr>
        <w:t>strength for these leaders.</w:t>
      </w:r>
      <w:r w:rsidRPr="00D93E9C">
        <w:rPr>
          <w:rStyle w:val="StyleUnderline"/>
        </w:rPr>
        <w:t xml:space="preserve"> It’s easy to look at abuses of power and assume that it will hurt the person committing the abuses</w:t>
      </w:r>
      <w:r w:rsidRPr="00C10F08">
        <w:t>, but it’s not that simple.</w:t>
      </w:r>
    </w:p>
    <w:p w14:paraId="455B7AC8" w14:textId="77777777" w:rsidR="00410F4D" w:rsidRPr="00C83D94" w:rsidRDefault="00410F4D" w:rsidP="00410F4D">
      <w:pPr>
        <w:rPr>
          <w:u w:val="single"/>
        </w:rPr>
      </w:pPr>
      <w:r w:rsidRPr="00D93E9C">
        <w:rPr>
          <w:rStyle w:val="StyleUnderline"/>
        </w:rPr>
        <w:t>What might look like corruption or cronyism to neutral observers is seen by the supporters of populists as doing the right thing for the right people, the “real people.”</w:t>
      </w:r>
      <w:r w:rsidRPr="00C10F08">
        <w:t xml:space="preserve"> This is why the tribal appeal of populism is so crucial. </w:t>
      </w:r>
      <w:r w:rsidRPr="00C83D94">
        <w:rPr>
          <w:rStyle w:val="StyleUnderline"/>
        </w:rPr>
        <w:t>Populist leaders thrive on distinctions between “us” and “them,” between “the people” and “the establishment.”</w:t>
      </w:r>
    </w:p>
    <w:p w14:paraId="6182119D" w14:textId="77777777" w:rsidR="00410F4D" w:rsidRPr="00C83D94" w:rsidRDefault="00410F4D" w:rsidP="00410F4D">
      <w:pPr>
        <w:rPr>
          <w:rStyle w:val="StyleUnderline"/>
        </w:rPr>
      </w:pPr>
      <w:r w:rsidRPr="00C10F08">
        <w:t xml:space="preserve">So when populist or authoritarian leaders like Hungary’s Viktor Orban or Poland’s Andrzej Duda or Turkey’s Recep Tayyip Erdogan seem to be violating norms and imposing antidemocratic measures, their </w:t>
      </w:r>
      <w:r w:rsidRPr="00C83D94">
        <w:rPr>
          <w:rStyle w:val="StyleUnderline"/>
        </w:rPr>
        <w:t>supporters interpret</w:t>
      </w:r>
      <w:r w:rsidRPr="00C10F08">
        <w:t xml:space="preserve"> these </w:t>
      </w:r>
      <w:r w:rsidRPr="00C83D94">
        <w:rPr>
          <w:rStyle w:val="StyleUnderline"/>
        </w:rPr>
        <w:t xml:space="preserve">moves as </w:t>
      </w:r>
      <w:r w:rsidRPr="00683D37">
        <w:rPr>
          <w:rStyle w:val="Emphasis"/>
        </w:rPr>
        <w:t>necessary for their survival</w:t>
      </w:r>
      <w:r w:rsidRPr="00C83D94">
        <w:rPr>
          <w:rStyle w:val="StyleUnderline"/>
        </w:rPr>
        <w:t>. It might be illegal or unusual or extreme, but as long as it’s being done for the in-group, supporters aren’t bothered by it.</w:t>
      </w:r>
    </w:p>
    <w:p w14:paraId="55EA8E66" w14:textId="77777777" w:rsidR="00410F4D" w:rsidRPr="00C10F08" w:rsidRDefault="00410F4D" w:rsidP="00410F4D">
      <w:pPr>
        <w:rPr>
          <w:szCs w:val="16"/>
        </w:rPr>
      </w:pPr>
      <w:r w:rsidRPr="00C10F08">
        <w:rPr>
          <w:szCs w:val="16"/>
        </w:rPr>
        <w:t>Sean Illing: What other explanations might there be?</w:t>
      </w:r>
    </w:p>
    <w:p w14:paraId="2265BB25" w14:textId="77777777" w:rsidR="00410F4D" w:rsidRPr="006E779D" w:rsidRDefault="00410F4D" w:rsidP="00410F4D">
      <w:pPr>
        <w:rPr>
          <w:rStyle w:val="StyleUnderline"/>
        </w:rPr>
      </w:pPr>
      <w:r w:rsidRPr="00C10F08">
        <w:t xml:space="preserve">Jan-Werner Müller: One possibility is that </w:t>
      </w:r>
      <w:r w:rsidRPr="006E779D">
        <w:rPr>
          <w:rStyle w:val="StyleUnderline"/>
        </w:rPr>
        <w:t>supporters of populists simply don’t see a lot of these things as acts of corruption. It’s just their guy or their leader doing what he has to do in a broken system.</w:t>
      </w:r>
      <w:r w:rsidRPr="00C10F08">
        <w:t xml:space="preserve"> Another possibility is that because we live in a highly fragmented media landscape, </w:t>
      </w:r>
      <w:r w:rsidRPr="006E779D">
        <w:rPr>
          <w:rStyle w:val="StyleUnderline"/>
        </w:rPr>
        <w:t>people simply don’t know what’s going on</w:t>
      </w:r>
      <w:r w:rsidRPr="00C10F08">
        <w:t xml:space="preserve">. So it’s not that people are condoning corruption; it’s that </w:t>
      </w:r>
      <w:r w:rsidRPr="006E779D">
        <w:rPr>
          <w:rStyle w:val="StyleUnderline"/>
        </w:rPr>
        <w:t>scandals never really make it into the news that people actually watch or read.</w:t>
      </w:r>
    </w:p>
    <w:p w14:paraId="33C936FC" w14:textId="77777777" w:rsidR="00410F4D" w:rsidRPr="00C10F08" w:rsidRDefault="00410F4D" w:rsidP="00410F4D">
      <w:pPr>
        <w:rPr>
          <w:sz w:val="18"/>
        </w:rPr>
      </w:pPr>
      <w:r w:rsidRPr="00C10F08">
        <w:rPr>
          <w:sz w:val="18"/>
        </w:rPr>
        <w:t>Sean Illing: How do you see this playing out in the context of the US today?</w:t>
      </w:r>
    </w:p>
    <w:p w14:paraId="494F3265" w14:textId="77777777" w:rsidR="00410F4D" w:rsidRPr="006E779D" w:rsidRDefault="00410F4D" w:rsidP="00410F4D">
      <w:pPr>
        <w:rPr>
          <w:rStyle w:val="StyleUnderline"/>
        </w:rPr>
      </w:pPr>
      <w:r w:rsidRPr="00C10F08">
        <w:t xml:space="preserve">Jan-Werner Müller: </w:t>
      </w:r>
      <w:r w:rsidRPr="006E779D">
        <w:rPr>
          <w:rStyle w:val="StyleUnderline"/>
        </w:rPr>
        <w:t xml:space="preserve">In the case of Trump, a lot of supporters probably feel like they were warned beforehand. Trump told them that this was a special interests government, that the system was </w:t>
      </w:r>
      <w:r w:rsidRPr="00683D37">
        <w:rPr>
          <w:rStyle w:val="Emphasis"/>
        </w:rPr>
        <w:t>rigged</w:t>
      </w:r>
      <w:r w:rsidRPr="006E779D">
        <w:rPr>
          <w:rStyle w:val="StyleUnderline"/>
        </w:rPr>
        <w:t xml:space="preserve"> and </w:t>
      </w:r>
      <w:r w:rsidRPr="00683D37">
        <w:rPr>
          <w:rStyle w:val="Emphasis"/>
        </w:rPr>
        <w:t>corrupt</w:t>
      </w:r>
      <w:r w:rsidRPr="006E779D">
        <w:rPr>
          <w:rStyle w:val="StyleUnderline"/>
        </w:rPr>
        <w:t xml:space="preserve"> and that </w:t>
      </w:r>
      <w:r w:rsidRPr="00683D37">
        <w:rPr>
          <w:rStyle w:val="Emphasis"/>
        </w:rPr>
        <w:t>he knew how to manage it</w:t>
      </w:r>
      <w:r w:rsidRPr="006E779D">
        <w:rPr>
          <w:rStyle w:val="StyleUnderline"/>
        </w:rPr>
        <w:t>. He can say, “Look, I told you that I was a norm breaker, so you shouldn’t be surprised that I’m breaking norms.”</w:t>
      </w:r>
    </w:p>
    <w:p w14:paraId="7E4D2627" w14:textId="77777777" w:rsidR="00410F4D" w:rsidRDefault="00410F4D" w:rsidP="00410F4D">
      <w:r w:rsidRPr="00C10F08">
        <w:t xml:space="preserve">As long as they feel like he’s doing their bidding, and as long as </w:t>
      </w:r>
      <w:r w:rsidRPr="006E779D">
        <w:rPr>
          <w:rStyle w:val="StyleUnderline"/>
        </w:rPr>
        <w:t>he can point to the bigger economic picture and say that things are going well</w:t>
      </w:r>
      <w:r w:rsidRPr="00C10F08">
        <w:t>, he probably thinks he can get away with it.</w:t>
      </w:r>
    </w:p>
    <w:p w14:paraId="643D5BAC" w14:textId="75E9EF98" w:rsidR="00A7736B" w:rsidRPr="00675E03" w:rsidRDefault="00A7736B" w:rsidP="00675E03">
      <w:pPr>
        <w:pStyle w:val="Heading3"/>
        <w:rPr>
          <w:rStyle w:val="StyleUnderline"/>
          <w:sz w:val="32"/>
        </w:rPr>
      </w:pPr>
      <w:r>
        <w:t xml:space="preserve">AT: Trade War Thumps </w:t>
      </w:r>
    </w:p>
    <w:p w14:paraId="5592711E" w14:textId="7B78128A" w:rsidR="00A7736B" w:rsidRDefault="00A7736B" w:rsidP="00A7736B">
      <w:pPr>
        <w:pStyle w:val="Heading4"/>
      </w:pPr>
      <w:r w:rsidRPr="00A7736B">
        <w:t xml:space="preserve">Base supports trade war – seen as tough on China </w:t>
      </w:r>
    </w:p>
    <w:p w14:paraId="486C2035" w14:textId="299CB548" w:rsidR="00A7736B" w:rsidRPr="00A7736B" w:rsidRDefault="001B19FF" w:rsidP="00A7736B">
      <w:r w:rsidRPr="001B19FF">
        <w:rPr>
          <w:rStyle w:val="Style13ptBold"/>
        </w:rPr>
        <w:t>Feffer 4/19</w:t>
      </w:r>
      <w:r>
        <w:t xml:space="preserve"> - </w:t>
      </w:r>
      <w:r w:rsidRPr="001B19FF">
        <w:t>director of Foreign Policy In Focus at t</w:t>
      </w:r>
      <w:r>
        <w:t>he Institute for Policy Studies (John, “</w:t>
      </w:r>
      <w:r w:rsidRPr="001B19FF">
        <w:t>Trump’s Trad</w:t>
      </w:r>
      <w:r>
        <w:t xml:space="preserve">e War is About Trump, Not China,” Institute for Policy Studies, April 19 2018, </w:t>
      </w:r>
      <w:hyperlink r:id="rId23" w:history="1">
        <w:r w:rsidRPr="0096701B">
          <w:rPr>
            <w:rStyle w:val="Hyperlink"/>
          </w:rPr>
          <w:t>https://ips-dc.org/trumps-trade-war-trump-not-china/</w:t>
        </w:r>
      </w:hyperlink>
      <w:r>
        <w:t xml:space="preserve">, jwg) </w:t>
      </w:r>
    </w:p>
    <w:p w14:paraId="3D42F841" w14:textId="25735BB8" w:rsidR="00A7736B" w:rsidRPr="00A7736B" w:rsidRDefault="00A7736B" w:rsidP="00A7736B">
      <w:pPr>
        <w:rPr>
          <w:sz w:val="22"/>
          <w:u w:val="single"/>
        </w:rPr>
      </w:pPr>
      <w:r w:rsidRPr="00A7736B">
        <w:rPr>
          <w:rStyle w:val="StyleUnderline"/>
        </w:rPr>
        <w:t>At first glance, Trump’s move seems to make little political sense.</w:t>
      </w:r>
      <w:r>
        <w:t xml:space="preserve"> He’s going against a good chunk of his own party, which has uncritically embraced free trade for years. The president’s moves may complicate Republican chances in the mid-term elections, since Republican candidates must now either run against the president on a pocketbook issue or unconvincingly change their stripes at the last moment. </w:t>
      </w:r>
      <w:r w:rsidRPr="00A7736B">
        <w:rPr>
          <w:rStyle w:val="StyleUnderline"/>
        </w:rPr>
        <w:t xml:space="preserve">But Trump’s move </w:t>
      </w:r>
      <w:r w:rsidRPr="00A7736B">
        <w:rPr>
          <w:rStyle w:val="Emphasis"/>
        </w:rPr>
        <w:t>may preserve (or even expand) his own base of support in key swing states</w:t>
      </w:r>
      <w:r w:rsidRPr="00A7736B">
        <w:rPr>
          <w:rStyle w:val="StyleUnderline"/>
        </w:rPr>
        <w:t xml:space="preserve"> — and thus his chances for reelection in 2020.</w:t>
      </w:r>
    </w:p>
    <w:p w14:paraId="5D44B45A" w14:textId="26BC6B76" w:rsidR="00A7736B" w:rsidRPr="00A7736B" w:rsidRDefault="00A7736B" w:rsidP="00A7736B">
      <w:pPr>
        <w:rPr>
          <w:sz w:val="22"/>
          <w:u w:val="single"/>
        </w:rPr>
      </w:pPr>
      <w:r>
        <w:t xml:space="preserve">Don’t underestimate Trump’s willingness to destroy his party, his country, and the global economy in his quest to make himself “great” for a second term. On the tariff question, the surprising thing is not Trump’s decision. After all, he’s been touting tariffs ever since he began talking politics back in the 1980s. </w:t>
      </w:r>
      <w:r w:rsidRPr="00A7736B">
        <w:rPr>
          <w:rStyle w:val="StyleUnderline"/>
        </w:rPr>
        <w:t xml:space="preserve">What’s truly bizarre are some of the people who are </w:t>
      </w:r>
      <w:r w:rsidRPr="00A7736B">
        <w:rPr>
          <w:rStyle w:val="Emphasis"/>
        </w:rPr>
        <w:t>praising his recklessness and thus reviving his political fortunes</w:t>
      </w:r>
      <w:r w:rsidRPr="00A7736B">
        <w:rPr>
          <w:rStyle w:val="StyleUnderline"/>
        </w:rPr>
        <w:t>.</w:t>
      </w:r>
    </w:p>
    <w:p w14:paraId="1FBB83DF" w14:textId="4820A08F" w:rsidR="00A7736B" w:rsidRDefault="00A7736B" w:rsidP="00A7736B">
      <w:r>
        <w:t>Strange Bedfellows</w:t>
      </w:r>
    </w:p>
    <w:p w14:paraId="6AF1C652" w14:textId="7A146FA1" w:rsidR="00A7736B" w:rsidRPr="00A7736B" w:rsidRDefault="00A7736B" w:rsidP="00A7736B">
      <w:pPr>
        <w:rPr>
          <w:sz w:val="22"/>
          <w:u w:val="single"/>
        </w:rPr>
      </w:pPr>
      <w:r w:rsidRPr="00A7736B">
        <w:rPr>
          <w:rStyle w:val="StyleUnderline"/>
        </w:rPr>
        <w:t xml:space="preserve">Trade used to be a relatively easy political litmus test. </w:t>
      </w:r>
      <w:r>
        <w:t xml:space="preserve">Democrats, responding to their political base of unions, inveighed against free trade in favor of “fair trade.” As the party of the plutocrats, </w:t>
      </w:r>
      <w:r w:rsidRPr="00A7736B">
        <w:rPr>
          <w:rStyle w:val="StyleUnderline"/>
        </w:rPr>
        <w:t>Republicans generally supported anything on the agenda of Wall Street and transnational corporations, which generally want the removal of all barriers to the free flow of money and goods.</w:t>
      </w:r>
    </w:p>
    <w:p w14:paraId="629FFB06" w14:textId="00D803BF" w:rsidR="00A7736B" w:rsidRPr="00A7736B" w:rsidRDefault="00A7736B" w:rsidP="00A7736B">
      <w:pPr>
        <w:rPr>
          <w:sz w:val="22"/>
          <w:u w:val="single"/>
        </w:rPr>
      </w:pPr>
      <w:r w:rsidRPr="00A7736B">
        <w:rPr>
          <w:rStyle w:val="StyleUnderline"/>
        </w:rPr>
        <w:t xml:space="preserve">The Democrats, however, began to shift in favor of free trade back in the 1990s with Bill Clinton’s embrace of NAFTA. Trump, meanwhile, represents a popular pushback by Republican rank and file. According to Pew polling, </w:t>
      </w:r>
      <w:r w:rsidRPr="00A7736B">
        <w:rPr>
          <w:rStyle w:val="Emphasis"/>
        </w:rPr>
        <w:t>67 percent of Democratic voters now support free trade agreements, but only 35 percent of Republicans feel the same</w:t>
      </w:r>
      <w:r w:rsidRPr="00A7736B">
        <w:rPr>
          <w:rStyle w:val="StyleUnderline"/>
        </w:rPr>
        <w:t xml:space="preserve"> way.</w:t>
      </w:r>
    </w:p>
    <w:p w14:paraId="4AFE7E69" w14:textId="141B92B6" w:rsidR="00A7736B" w:rsidRPr="00A7736B" w:rsidRDefault="00A7736B" w:rsidP="00A7736B">
      <w:pPr>
        <w:rPr>
          <w:sz w:val="22"/>
          <w:u w:val="single"/>
        </w:rPr>
      </w:pPr>
      <w:r>
        <w:t xml:space="preserve">Not all Democrats feel that way, of course. </w:t>
      </w:r>
      <w:r w:rsidRPr="00A7736B">
        <w:rPr>
          <w:rStyle w:val="StyleUnderline"/>
        </w:rPr>
        <w:t xml:space="preserve">As a traditional Democrat from the strong union state of Ohio </w:t>
      </w:r>
      <w:r>
        <w:t xml:space="preserve">— one of the few places where union membership actually went up in 2016 — </w:t>
      </w:r>
      <w:r w:rsidRPr="00A7736B">
        <w:rPr>
          <w:rStyle w:val="StyleUnderline"/>
        </w:rPr>
        <w:t>Sherrod Brown has staked out a claim as one of the more progressive politicians in Congress</w:t>
      </w:r>
      <w:r>
        <w:t xml:space="preserve">. But </w:t>
      </w:r>
      <w:r w:rsidRPr="00A7736B">
        <w:rPr>
          <w:rStyle w:val="Emphasis"/>
        </w:rPr>
        <w:t>Ohio</w:t>
      </w:r>
      <w:r w:rsidRPr="00A7736B">
        <w:rPr>
          <w:rStyle w:val="StyleUnderline"/>
        </w:rPr>
        <w:t xml:space="preserve"> is also a state that Donald </w:t>
      </w:r>
      <w:r w:rsidRPr="00A7736B">
        <w:rPr>
          <w:rStyle w:val="Emphasis"/>
        </w:rPr>
        <w:t>Trump won by a convincing 8 percent</w:t>
      </w:r>
      <w:r w:rsidRPr="00A7736B">
        <w:rPr>
          <w:rStyle w:val="StyleUnderline"/>
        </w:rPr>
        <w:t xml:space="preserve"> of the vote in 2016</w:t>
      </w:r>
      <w:r>
        <w:t xml:space="preserve">. Since the election, </w:t>
      </w:r>
      <w:r w:rsidRPr="00A7736B">
        <w:rPr>
          <w:rStyle w:val="Emphasis"/>
        </w:rPr>
        <w:t>Brown has cannily supported the president on certain issues</w:t>
      </w:r>
      <w:r w:rsidRPr="00A7736B">
        <w:rPr>
          <w:rStyle w:val="StyleUnderline"/>
        </w:rPr>
        <w:t>, including the much-vaunted infrastructure plan, which Brown sees as a potential job creator for his state.</w:t>
      </w:r>
    </w:p>
    <w:p w14:paraId="7930883A" w14:textId="44FC0A15" w:rsidR="00A7736B" w:rsidRDefault="00A7736B" w:rsidP="00A7736B">
      <w:r w:rsidRPr="00A7736B">
        <w:rPr>
          <w:rStyle w:val="StyleUnderline"/>
        </w:rPr>
        <w:t xml:space="preserve">Brown has also long </w:t>
      </w:r>
      <w:r w:rsidRPr="00A7736B">
        <w:rPr>
          <w:rStyle w:val="Emphasis"/>
        </w:rPr>
        <w:t>opposed trade deals</w:t>
      </w:r>
      <w:r w:rsidRPr="00A7736B">
        <w:rPr>
          <w:rStyle w:val="StyleUnderline"/>
        </w:rPr>
        <w:t xml:space="preserve"> like NAFTA and the Trans-PacificPartnership (TPP). </w:t>
      </w:r>
      <w:r w:rsidRPr="00A7736B">
        <w:rPr>
          <w:rStyle w:val="Emphasis"/>
        </w:rPr>
        <w:t>No surprise, then, that he immediately embraced Trump’s tariffs</w:t>
      </w:r>
      <w:r>
        <w:t>. “</w:t>
      </w:r>
      <w:r w:rsidRPr="00A7736B">
        <w:rPr>
          <w:rStyle w:val="StyleUnderline"/>
        </w:rPr>
        <w:t>This welcome action is long overdue for shuttered steel plants across Ohio and steelworkers who live in fear that their jobs will be the next victims of Chinese cheating</w:t>
      </w:r>
      <w:r>
        <w:t>,” he said. “If we fail to stand up for steel jobs today, China will come after other jobs up and down the supply chain tomorrow.”</w:t>
      </w:r>
    </w:p>
    <w:p w14:paraId="4D3AB1B3" w14:textId="55E6FF1F" w:rsidR="00A7736B" w:rsidRDefault="00A7736B" w:rsidP="00A7736B">
      <w:r>
        <w:t>Brown’s support of the new tariffs makes political sense, even if his willingness to partner with an autocratic president is morally dubious.</w:t>
      </w:r>
    </w:p>
    <w:p w14:paraId="5FC002EE" w14:textId="77777777" w:rsidR="00A7736B" w:rsidRDefault="00A7736B" w:rsidP="00A7736B"/>
    <w:p w14:paraId="0155A0F8" w14:textId="77777777" w:rsidR="00A7736B" w:rsidRDefault="00A7736B" w:rsidP="00A7736B"/>
    <w:p w14:paraId="2A998A17" w14:textId="0B8B9570" w:rsidR="00675E03" w:rsidRDefault="00682303" w:rsidP="00682303">
      <w:pPr>
        <w:pStyle w:val="Heading4"/>
      </w:pPr>
      <w:r>
        <w:t>Free trade is deeply unpopular among Trump’s base</w:t>
      </w:r>
    </w:p>
    <w:p w14:paraId="01EC7571" w14:textId="680F194D" w:rsidR="00682303" w:rsidRPr="00682303" w:rsidRDefault="00682303" w:rsidP="00682303">
      <w:r w:rsidRPr="00682303">
        <w:rPr>
          <w:rStyle w:val="Style13ptBold"/>
        </w:rPr>
        <w:t>Meredith 3/7</w:t>
      </w:r>
      <w:r>
        <w:t xml:space="preserve"> – digital reporter for CNBC (Sam, “</w:t>
      </w:r>
      <w:r w:rsidRPr="00682303">
        <w:t>Trump's tariff threats could prove to be 'smart p</w:t>
      </w:r>
      <w:r>
        <w:t xml:space="preserve">olitics,' Barclays analysts say,” </w:t>
      </w:r>
      <w:hyperlink r:id="rId24" w:history="1">
        <w:r w:rsidRPr="0096701B">
          <w:rPr>
            <w:rStyle w:val="Hyperlink"/>
          </w:rPr>
          <w:t>https://ww</w:t>
        </w:r>
        <w:r w:rsidRPr="0096701B">
          <w:rPr>
            <w:rStyle w:val="Hyperlink"/>
          </w:rPr>
          <w:t>w</w:t>
        </w:r>
        <w:r w:rsidRPr="0096701B">
          <w:rPr>
            <w:rStyle w:val="Hyperlink"/>
          </w:rPr>
          <w:t>.cnbc.com/2018/03/07/trade-war-trumps-tariff-threats-may-be-smart-politics-barclays-says.html</w:t>
        </w:r>
      </w:hyperlink>
      <w:r>
        <w:t xml:space="preserve">, jwg) </w:t>
      </w:r>
    </w:p>
    <w:p w14:paraId="6ADFFE87" w14:textId="77777777" w:rsidR="00675E03" w:rsidRDefault="00675E03" w:rsidP="00675E03">
      <w:r>
        <w:t xml:space="preserve">President Donald </w:t>
      </w:r>
      <w:r w:rsidRPr="00675E03">
        <w:rPr>
          <w:rStyle w:val="StyleUnderline"/>
        </w:rPr>
        <w:t xml:space="preserve">Trump's threats to impose global duties </w:t>
      </w:r>
      <w:r w:rsidRPr="00675E03">
        <w:rPr>
          <w:rStyle w:val="Emphasis"/>
        </w:rPr>
        <w:t>might be a shrewd political move</w:t>
      </w:r>
      <w:r w:rsidRPr="00675E03">
        <w:rPr>
          <w:rStyle w:val="StyleUnderline"/>
        </w:rPr>
        <w:t xml:space="preserve"> ahead of November's mid-term elections,</w:t>
      </w:r>
      <w:r>
        <w:t xml:space="preserve"> analysts at Barclays said Wednesday.</w:t>
      </w:r>
    </w:p>
    <w:p w14:paraId="2F719E15" w14:textId="77777777" w:rsidR="00675E03" w:rsidRDefault="00675E03" w:rsidP="00675E03">
      <w:r>
        <w:t>After more than a year of stirring support from skeptical conservatives with an economic agenda of tax cuts and deregulation, Trump announced plans to slap hefty tariffs on steel and aluminum imports last week. The contentious decision prompted a global backlash and heightened fears of a tit-for-tat trade war.</w:t>
      </w:r>
    </w:p>
    <w:p w14:paraId="52F42627" w14:textId="77777777" w:rsidR="00675E03" w:rsidRDefault="00675E03" w:rsidP="00675E03">
      <w:r>
        <w:t>"</w:t>
      </w:r>
      <w:r w:rsidRPr="00675E03">
        <w:rPr>
          <w:rStyle w:val="StyleUnderline"/>
        </w:rPr>
        <w:t xml:space="preserve">Although raising tariffs on steel imports will be economically costly, it might be </w:t>
      </w:r>
      <w:r w:rsidRPr="00675E03">
        <w:rPr>
          <w:rStyle w:val="Emphasis"/>
        </w:rPr>
        <w:t>smart politics</w:t>
      </w:r>
      <w:r w:rsidRPr="00675E03">
        <w:rPr>
          <w:rStyle w:val="StyleUnderline"/>
        </w:rPr>
        <w:t xml:space="preserve">, since </w:t>
      </w:r>
      <w:r w:rsidRPr="00675E03">
        <w:rPr>
          <w:rStyle w:val="Emphasis"/>
        </w:rPr>
        <w:t>free trade has become particularly unpopular with Republican voters</w:t>
      </w:r>
      <w:r w:rsidRPr="00675E03">
        <w:rPr>
          <w:rStyle w:val="StyleUnderline"/>
        </w:rPr>
        <w:t>," Barclays' analysts said</w:t>
      </w:r>
      <w:r>
        <w:t xml:space="preserve"> in a research note.</w:t>
      </w:r>
    </w:p>
    <w:p w14:paraId="761FDA92" w14:textId="77777777" w:rsidR="00675E03" w:rsidRDefault="00675E03" w:rsidP="00675E03">
      <w:pPr>
        <w:rPr>
          <w:rStyle w:val="Emphasis"/>
        </w:rPr>
      </w:pPr>
      <w:r>
        <w:t xml:space="preserve">In acknowledging investors were likely concerned about the broader consequences of Trump's proposals, </w:t>
      </w:r>
      <w:r w:rsidRPr="00675E03">
        <w:rPr>
          <w:rStyle w:val="StyleUnderline"/>
        </w:rPr>
        <w:t xml:space="preserve">Barclays said the U.S. president's </w:t>
      </w:r>
      <w:r w:rsidRPr="00675E03">
        <w:rPr>
          <w:rStyle w:val="Emphasis"/>
        </w:rPr>
        <w:t>protectionist rhetoric could be a "useful political strategy."</w:t>
      </w:r>
    </w:p>
    <w:p w14:paraId="0E74F3C1" w14:textId="77777777" w:rsidR="00675E03" w:rsidRDefault="00675E03" w:rsidP="00675E03">
      <w:r>
        <w:t>"</w:t>
      </w:r>
      <w:r w:rsidRPr="00675E03">
        <w:rPr>
          <w:rStyle w:val="StyleUnderline"/>
        </w:rPr>
        <w:t xml:space="preserve">Since the benefits of free trade are widely dispersed among many, the beneficiaries are likely to protest only mildly to protectionist measures. Meanwhile, </w:t>
      </w:r>
      <w:r w:rsidRPr="00675E03">
        <w:rPr>
          <w:rStyle w:val="Emphasis"/>
        </w:rPr>
        <w:t>the costs of free trade tend to be acutely borne by a few, with whom protectionism resounds strongly</w:t>
      </w:r>
      <w:r>
        <w:t>," the analysts said.</w:t>
      </w:r>
    </w:p>
    <w:p w14:paraId="1B17A281" w14:textId="3F111C3C" w:rsidR="00675E03" w:rsidRDefault="00675E03" w:rsidP="00675E03">
      <w:r>
        <w:t>What happened?</w:t>
      </w:r>
    </w:p>
    <w:p w14:paraId="26B10E09" w14:textId="77777777" w:rsidR="00675E03" w:rsidRDefault="00675E03" w:rsidP="00675E03">
      <w:r>
        <w:t>At the start of the month, Trump denounced the U.S. trade deficit with other countries and proposed plans to levy tariffs of 25 percent on steel imports and 10 percent on aluminum imports. He complained "very stupid" trade deals had allowed trading partners to take advantage of the world's largest economy.</w:t>
      </w:r>
    </w:p>
    <w:p w14:paraId="1300818C" w14:textId="77777777" w:rsidR="00675E03" w:rsidRDefault="00675E03" w:rsidP="00675E03">
      <w:r>
        <w:t>Several trade chiefs from around the world decried Trump's proposals, with the International Monetary Fund (IMF) and World Trade Organization (WTO) also quick to criticize the move.</w:t>
      </w:r>
    </w:p>
    <w:p w14:paraId="02B7924B" w14:textId="77777777" w:rsidR="00675E03" w:rsidRDefault="00675E03" w:rsidP="00675E03">
      <w:r>
        <w:t>The IMF's Christine Lagarde said she hoped Trump would decide not to implement the tariffs and warned "nobody wins" from a trade war.</w:t>
      </w:r>
    </w:p>
    <w:p w14:paraId="17BC9901" w14:textId="77777777" w:rsidR="00675E03" w:rsidRDefault="00675E03" w:rsidP="00675E03">
      <w:r>
        <w:t>European Commission President Jean-Claude Juncker vowed to react firmly to Trump's threat to impose tariffs on metal imports and the European Union (EU) has reportedly drawn up a $3.5 billion hit list of retaliatory tariffs.</w:t>
      </w:r>
    </w:p>
    <w:p w14:paraId="60308797" w14:textId="77777777" w:rsidR="00675E03" w:rsidRDefault="00675E03" w:rsidP="00675E03">
      <w:r>
        <w:t>In response, Trump reaffirmed his position and said the U.S. could also impose a 25 percent tax on European cars.</w:t>
      </w:r>
    </w:p>
    <w:p w14:paraId="5318F3B7" w14:textId="77777777" w:rsidR="00675E03" w:rsidRDefault="00675E03" w:rsidP="00675E03">
      <w:r>
        <w:t>Speaking alongside the Swedish prime minister at a press conference on Tuesday, Trump said: "The European Union has been particularly tough on the United States… They make it almost impossible for us to do business with them."</w:t>
      </w:r>
    </w:p>
    <w:p w14:paraId="1A5F43BE" w14:textId="40CEA83D" w:rsidR="00675E03" w:rsidRDefault="00675E03" w:rsidP="00675E03">
      <w:r>
        <w:t>Trump is 'likely' to favor further protectionist trade measures</w:t>
      </w:r>
    </w:p>
    <w:p w14:paraId="6CCB558D" w14:textId="77777777" w:rsidR="00675E03" w:rsidRDefault="00675E03" w:rsidP="00675E03">
      <w:pPr>
        <w:rPr>
          <w:rStyle w:val="StyleUnderline"/>
        </w:rPr>
      </w:pPr>
      <w:r w:rsidRPr="00675E03">
        <w:rPr>
          <w:rStyle w:val="StyleUnderline"/>
        </w:rPr>
        <w:t>Barclays' analysts said Trump probably favored further protectionist trade measures for two reasons.</w:t>
      </w:r>
    </w:p>
    <w:p w14:paraId="77E1CE9B" w14:textId="77777777" w:rsidR="00675E03" w:rsidRDefault="00675E03" w:rsidP="00675E03">
      <w:pPr>
        <w:rPr>
          <w:rStyle w:val="StyleUnderline"/>
        </w:rPr>
      </w:pPr>
      <w:r w:rsidRPr="00675E03">
        <w:rPr>
          <w:rStyle w:val="Emphasis"/>
        </w:rPr>
        <w:t>First,</w:t>
      </w:r>
      <w:r>
        <w:t xml:space="preserve"> the </w:t>
      </w:r>
      <w:r w:rsidRPr="00675E03">
        <w:rPr>
          <w:rStyle w:val="StyleUnderline"/>
        </w:rPr>
        <w:t xml:space="preserve">Trump administration is likely to </w:t>
      </w:r>
      <w:r w:rsidRPr="00675E03">
        <w:rPr>
          <w:rStyle w:val="Emphasis"/>
        </w:rPr>
        <w:t>tap into the "unpopularity of free trade among his political base</w:t>
      </w:r>
      <w:r w:rsidRPr="00675E03">
        <w:rPr>
          <w:rStyle w:val="StyleUnderline"/>
        </w:rPr>
        <w:t xml:space="preserve">," which could subsequently </w:t>
      </w:r>
      <w:r w:rsidRPr="00675E03">
        <w:rPr>
          <w:rStyle w:val="Emphasis"/>
        </w:rPr>
        <w:t>help the Republican Party</w:t>
      </w:r>
      <w:r w:rsidRPr="00675E03">
        <w:rPr>
          <w:rStyle w:val="StyleUnderline"/>
        </w:rPr>
        <w:t xml:space="preserve"> in November's mid-term elections.</w:t>
      </w:r>
    </w:p>
    <w:p w14:paraId="5DF032A6" w14:textId="77777777" w:rsidR="00675E03" w:rsidRDefault="00675E03" w:rsidP="00675E03">
      <w:pPr>
        <w:rPr>
          <w:rStyle w:val="StyleUnderline"/>
        </w:rPr>
      </w:pPr>
      <w:r w:rsidRPr="00675E03">
        <w:rPr>
          <w:rStyle w:val="StyleUnderline"/>
        </w:rPr>
        <w:t xml:space="preserve">And </w:t>
      </w:r>
      <w:r w:rsidRPr="00675E03">
        <w:rPr>
          <w:rStyle w:val="Emphasis"/>
        </w:rPr>
        <w:t>second</w:t>
      </w:r>
      <w:r w:rsidRPr="00675E03">
        <w:rPr>
          <w:rStyle w:val="StyleUnderline"/>
        </w:rPr>
        <w:t xml:space="preserve">, analysts at the bank said </w:t>
      </w:r>
      <w:r w:rsidRPr="00675E03">
        <w:rPr>
          <w:rStyle w:val="Emphasis"/>
        </w:rPr>
        <w:t>fiscal stimulus from the Trump administration's tax cut and higher budget stimulus were likely to "worsen" the U.S. trade balance</w:t>
      </w:r>
      <w:r w:rsidRPr="00675E03">
        <w:rPr>
          <w:rStyle w:val="StyleUnderline"/>
        </w:rPr>
        <w:t>.</w:t>
      </w:r>
    </w:p>
    <w:p w14:paraId="7A539E07" w14:textId="77777777" w:rsidR="00675E03" w:rsidRDefault="00675E03" w:rsidP="00675E03">
      <w:r>
        <w:t>Trump's top economic advisor, Gary Cohn, announced Tuesday that he would resign following a disagreement with the administration over the plans to slap tariffs on steel and aluminum imports.</w:t>
      </w:r>
    </w:p>
    <w:p w14:paraId="5F534F2C" w14:textId="62D401BD" w:rsidR="00675E03" w:rsidRPr="00A7736B" w:rsidRDefault="00675E03" w:rsidP="00675E03">
      <w:r>
        <w:t>The former Goldman Sachs president and free trade advocate was thought to be a voice of reason in the White House and is well-liked on Wall Street.</w:t>
      </w:r>
    </w:p>
    <w:p w14:paraId="70BDA1B9" w14:textId="77777777" w:rsidR="00410F4D" w:rsidRDefault="00410F4D" w:rsidP="00410F4D"/>
    <w:p w14:paraId="569668BB" w14:textId="77777777" w:rsidR="0035627C" w:rsidRDefault="0035627C" w:rsidP="0035627C">
      <w:pPr>
        <w:pStyle w:val="Heading4"/>
      </w:pPr>
      <w:r>
        <w:t xml:space="preserve">Tariffs </w:t>
      </w:r>
      <w:r w:rsidRPr="006614E7">
        <w:rPr>
          <w:u w:val="single"/>
        </w:rPr>
        <w:t>appeal</w:t>
      </w:r>
      <w:r>
        <w:t xml:space="preserve"> to the base – its perceived as fulfilling the </w:t>
      </w:r>
      <w:r w:rsidRPr="006614E7">
        <w:rPr>
          <w:u w:val="single"/>
        </w:rPr>
        <w:t>promise</w:t>
      </w:r>
      <w:r>
        <w:t xml:space="preserve"> to close the trade deficit</w:t>
      </w:r>
    </w:p>
    <w:p w14:paraId="633CBE07" w14:textId="77777777" w:rsidR="0035627C" w:rsidRPr="0035627C" w:rsidRDefault="0035627C" w:rsidP="0035627C">
      <w:r>
        <w:rPr>
          <w:rStyle w:val="Style13ptBold"/>
        </w:rPr>
        <w:t xml:space="preserve">Lynch 6/23/18 </w:t>
      </w:r>
      <w:r w:rsidRPr="0035627C">
        <w:t xml:space="preserve">- Financial writer covering trade and globalization, Education: Yale University, MA in international relations (David J. Lynch; “Trump’s China crackdown enjoys wide support. Here’s why that could be a problem for him.”; June 23rd, 2018; The Washington Post; </w:t>
      </w:r>
      <w:hyperlink r:id="rId25" w:history="1">
        <w:r w:rsidRPr="0035627C">
          <w:t>https://www.washingtonpost.com/business/economy/trumps-china-crackdown-enjoys-wide-support-heres-why-that-could-be-a-problem-for-him/2018/06/23/9423951e-7652-11e8-805c-4b67019fcfe4_story.html?utm_term=.a0c6e6a818e9</w:t>
        </w:r>
      </w:hyperlink>
      <w:r w:rsidRPr="0035627C">
        <w:t>; Accessed: July 3, 2018)//TS</w:t>
      </w:r>
    </w:p>
    <w:p w14:paraId="2C52F932" w14:textId="77777777" w:rsidR="0035627C" w:rsidRPr="00D841E2" w:rsidRDefault="0035627C" w:rsidP="0035627C">
      <w:pPr>
        <w:rPr>
          <w:rStyle w:val="Emphasis"/>
        </w:rPr>
      </w:pPr>
      <w:r w:rsidRPr="00956E9E">
        <w:t xml:space="preserve">In less than two weeks, </w:t>
      </w:r>
      <w:r w:rsidRPr="006D641A">
        <w:rPr>
          <w:rStyle w:val="StyleUnderline"/>
        </w:rPr>
        <w:t>U.S. customs officers are scheduled to begin collecting tariffs on Chinese imports</w:t>
      </w:r>
      <w:r w:rsidRPr="00614717">
        <w:rPr>
          <w:rStyle w:val="StyleUnderline"/>
        </w:rPr>
        <w:t>, a step that will</w:t>
      </w:r>
      <w:r w:rsidRPr="00956E9E">
        <w:t xml:space="preserve"> either </w:t>
      </w:r>
      <w:r w:rsidRPr="00614717">
        <w:rPr>
          <w:rStyle w:val="StyleUnderline"/>
        </w:rPr>
        <w:t>give</w:t>
      </w:r>
      <w:r w:rsidRPr="00956E9E">
        <w:t xml:space="preserve"> President </w:t>
      </w:r>
      <w:r w:rsidRPr="006614E7">
        <w:rPr>
          <w:rStyle w:val="StyleUnderline"/>
        </w:rPr>
        <w:t>Trump</w:t>
      </w:r>
      <w:r w:rsidRPr="00614717">
        <w:rPr>
          <w:rStyle w:val="StyleUnderline"/>
        </w:rPr>
        <w:t xml:space="preserve"> the leverage he needs </w:t>
      </w:r>
      <w:r w:rsidRPr="006614E7">
        <w:rPr>
          <w:rStyle w:val="StyleUnderline"/>
        </w:rPr>
        <w:t xml:space="preserve">to secure a trade deal with Beijing or plunge the world’s two largest economies into a </w:t>
      </w:r>
      <w:r w:rsidRPr="00D841E2">
        <w:rPr>
          <w:rStyle w:val="Emphasis"/>
        </w:rPr>
        <w:t>dangerous commercial conflict.</w:t>
      </w:r>
    </w:p>
    <w:p w14:paraId="062EC72A" w14:textId="77777777" w:rsidR="0035627C" w:rsidRPr="00614717" w:rsidRDefault="0035627C" w:rsidP="0035627C">
      <w:pPr>
        <w:rPr>
          <w:rStyle w:val="StyleUnderline"/>
        </w:rPr>
      </w:pPr>
      <w:r w:rsidRPr="00956E9E">
        <w:t xml:space="preserve">With no talks underway between the two sides, </w:t>
      </w:r>
      <w:r w:rsidRPr="00614717">
        <w:rPr>
          <w:rStyle w:val="StyleUnderline"/>
        </w:rPr>
        <w:t>prospects for</w:t>
      </w:r>
      <w:r w:rsidRPr="00956E9E">
        <w:t xml:space="preserve"> an early </w:t>
      </w:r>
      <w:r w:rsidRPr="00614717">
        <w:rPr>
          <w:rStyle w:val="StyleUnderline"/>
        </w:rPr>
        <w:t>deal</w:t>
      </w:r>
      <w:r w:rsidRPr="00956E9E">
        <w:t xml:space="preserve"> that averts imposition of the import levies </w:t>
      </w:r>
      <w:r w:rsidRPr="00614717">
        <w:rPr>
          <w:rStyle w:val="StyleUnderline"/>
        </w:rPr>
        <w:t>appear dim.</w:t>
      </w:r>
    </w:p>
    <w:p w14:paraId="4B9B3B1F" w14:textId="77777777" w:rsidR="0035627C" w:rsidRPr="00956E9E" w:rsidRDefault="0035627C" w:rsidP="0035627C">
      <w:pPr>
        <w:rPr>
          <w:szCs w:val="16"/>
        </w:rPr>
      </w:pPr>
      <w:r w:rsidRPr="00956E9E">
        <w:rPr>
          <w:szCs w:val="16"/>
        </w:rPr>
        <w:t>Once the U.S. tariffs on the first $34 billion in Chinese goods take effect on July 6 — and trigger Chinese retaliation against American farmers and exporters — the political pain will mount for the president, according to several former U.S. negotiators and trade analysts.</w:t>
      </w:r>
    </w:p>
    <w:p w14:paraId="1D37FC31" w14:textId="77777777" w:rsidR="0035627C" w:rsidRPr="00956E9E" w:rsidRDefault="0035627C" w:rsidP="0035627C">
      <w:pPr>
        <w:rPr>
          <w:szCs w:val="16"/>
        </w:rPr>
      </w:pPr>
      <w:r w:rsidRPr="00956E9E">
        <w:rPr>
          <w:szCs w:val="16"/>
        </w:rPr>
        <w:t>Complaints from affected voters could push Trump to settle for a limited deal involving higher Chinese purchases of American products and promises of future market openings and leave the president vulnerable to charges of having blinked in his confrontation with China, the former officials said.</w:t>
      </w:r>
    </w:p>
    <w:p w14:paraId="07D294CF" w14:textId="77777777" w:rsidR="0035627C" w:rsidRPr="00956E9E" w:rsidRDefault="0035627C" w:rsidP="0035627C">
      <w:pPr>
        <w:rPr>
          <w:szCs w:val="16"/>
        </w:rPr>
      </w:pPr>
      <w:r w:rsidRPr="00956E9E">
        <w:rPr>
          <w:szCs w:val="16"/>
        </w:rPr>
        <w:t>“He’s set himself up perfectly for that attack,” said Derek Scissors of the American Enterprise Institute, who has advised U.S. officials on China policy. “There’s a group inside the administration that very, very much wants a deal. . . . But I’m talking about a Band-Aid.”</w:t>
      </w:r>
    </w:p>
    <w:p w14:paraId="34A374BC" w14:textId="77777777" w:rsidR="0035627C" w:rsidRPr="00956E9E" w:rsidRDefault="0035627C" w:rsidP="0035627C">
      <w:r w:rsidRPr="00956E9E">
        <w:t xml:space="preserve">The </w:t>
      </w:r>
      <w:r w:rsidRPr="00614717">
        <w:rPr>
          <w:rStyle w:val="StyleUnderline"/>
        </w:rPr>
        <w:t>president is demanding that Chinese leaders reduce the yawning $375 billion U.S. trade deficit with China</w:t>
      </w:r>
      <w:r w:rsidRPr="00956E9E">
        <w:t xml:space="preserve"> and scrap industrial policies that he says disadvantage American firms. Most economists say that trade balances between two countries are determined more by national savings rates and broad economic forces than by trade barriers.</w:t>
      </w:r>
    </w:p>
    <w:p w14:paraId="7DC21839" w14:textId="77777777" w:rsidR="0035627C" w:rsidRPr="00614717" w:rsidRDefault="0035627C" w:rsidP="0035627C">
      <w:pPr>
        <w:rPr>
          <w:rStyle w:val="StyleUnderline"/>
        </w:rPr>
      </w:pPr>
      <w:r w:rsidRPr="00956E9E">
        <w:t xml:space="preserve">Still, </w:t>
      </w:r>
      <w:r w:rsidRPr="00614717">
        <w:rPr>
          <w:rStyle w:val="StyleUnderline"/>
        </w:rPr>
        <w:t xml:space="preserve">Trump’s base, </w:t>
      </w:r>
      <w:r w:rsidRPr="006614E7">
        <w:rPr>
          <w:szCs w:val="16"/>
        </w:rPr>
        <w:t>which</w:t>
      </w:r>
      <w:r w:rsidRPr="00614717">
        <w:rPr>
          <w:rStyle w:val="StyleUnderline"/>
        </w:rPr>
        <w:t xml:space="preserve"> </w:t>
      </w:r>
      <w:r w:rsidRPr="006614E7">
        <w:rPr>
          <w:rStyle w:val="Emphasis"/>
        </w:rPr>
        <w:t>cheers his attacks on Beijing</w:t>
      </w:r>
      <w:r w:rsidRPr="00614717">
        <w:rPr>
          <w:rStyle w:val="StyleUnderline"/>
        </w:rPr>
        <w:t xml:space="preserve"> as a </w:t>
      </w:r>
      <w:r w:rsidRPr="006614E7">
        <w:rPr>
          <w:rStyle w:val="Emphasis"/>
        </w:rPr>
        <w:t>hostile power guilty of “economic aggression</w:t>
      </w:r>
      <w:r w:rsidRPr="00614717">
        <w:rPr>
          <w:rStyle w:val="StyleUnderline"/>
        </w:rPr>
        <w:t xml:space="preserve">,” expects him to </w:t>
      </w:r>
      <w:r w:rsidRPr="006614E7">
        <w:rPr>
          <w:rStyle w:val="Emphasis"/>
        </w:rPr>
        <w:t>fulfill his promise</w:t>
      </w:r>
      <w:r w:rsidRPr="00614717">
        <w:rPr>
          <w:rStyle w:val="StyleUnderline"/>
        </w:rPr>
        <w:t xml:space="preserve"> to shrink the trade gap, which he blames for the loss of millions of American manufacturing jobs.</w:t>
      </w:r>
    </w:p>
    <w:p w14:paraId="1A28514C" w14:textId="77777777" w:rsidR="0035627C" w:rsidRPr="00956E9E" w:rsidRDefault="0035627C" w:rsidP="0035627C">
      <w:pPr>
        <w:rPr>
          <w:szCs w:val="16"/>
        </w:rPr>
      </w:pPr>
      <w:r w:rsidRPr="00956E9E">
        <w:rPr>
          <w:szCs w:val="16"/>
        </w:rPr>
        <w:t>So far, that gap has widened during his presidency and is on course to set a record in 2018. Through the first four months of this year, the U.S. trade deficit with China was nearly 12 percent higher than during the same period last year, according to the U.S. Census Bureau.</w:t>
      </w:r>
    </w:p>
    <w:p w14:paraId="17C39D90" w14:textId="77777777" w:rsidR="0035627C" w:rsidRPr="00956E9E" w:rsidRDefault="0035627C" w:rsidP="0035627C">
      <w:pPr>
        <w:rPr>
          <w:szCs w:val="16"/>
        </w:rPr>
      </w:pPr>
      <w:r w:rsidRPr="00956E9E">
        <w:rPr>
          <w:szCs w:val="16"/>
        </w:rPr>
        <w:t>Earlier this month, China offered to buy an additional $70 billion of American farm, energy and industrial goods in the first year of a trade deal, if the U.S. shelved its tariff plans. That was far short of Trump’s original demand for a $200 billion annual increase, and Chinese officials withdrew the offer after the president’s latest tariff threat.</w:t>
      </w:r>
    </w:p>
    <w:p w14:paraId="468065B1" w14:textId="77777777" w:rsidR="0035627C" w:rsidRPr="00956E9E" w:rsidRDefault="0035627C" w:rsidP="0035627C">
      <w:pPr>
        <w:rPr>
          <w:szCs w:val="16"/>
        </w:rPr>
      </w:pPr>
      <w:r w:rsidRPr="00956E9E">
        <w:rPr>
          <w:szCs w:val="16"/>
        </w:rPr>
        <w:t>Such a limited deal, coupled with a steadily growing bilateral trade deficit, could set the stage for a bare-knuckled debate in 2020 over the proper economic relationship with a rising China. Trump’s action to soften the punishment for Chinese telecom company ZTE — tweeting “too many jobs in China lost” — also might invite criticism.</w:t>
      </w:r>
    </w:p>
    <w:p w14:paraId="46CA22F9" w14:textId="77777777" w:rsidR="0035627C" w:rsidRPr="00956E9E" w:rsidRDefault="0035627C" w:rsidP="0035627C">
      <w:pPr>
        <w:rPr>
          <w:szCs w:val="16"/>
        </w:rPr>
      </w:pPr>
      <w:r w:rsidRPr="00956E9E">
        <w:rPr>
          <w:szCs w:val="16"/>
        </w:rPr>
        <w:t>“The Democrats are champing at the bit to win back what they see as their natural constituency: working-class voters,” said Ely Ratner, former deputy national security adviser to Vice President Joe Biden. “I would bet you many Democrats are going to move into that space immediately.”</w:t>
      </w:r>
    </w:p>
    <w:p w14:paraId="53AC84F8" w14:textId="77777777" w:rsidR="0035627C" w:rsidRPr="00956E9E" w:rsidRDefault="0035627C" w:rsidP="0035627C">
      <w:pPr>
        <w:rPr>
          <w:szCs w:val="16"/>
        </w:rPr>
      </w:pPr>
      <w:r w:rsidRPr="00956E9E">
        <w:rPr>
          <w:szCs w:val="16"/>
        </w:rPr>
        <w:t>Trump reiterated his complaints about China this past week at a campaign-style rally in Duluth, Minn., saying the country’s approach to trade “wasn’t fair.” On Friday, the administration is set to announce new export controls and investment limits designed to curb China’s access to U.S. technology.</w:t>
      </w:r>
    </w:p>
    <w:p w14:paraId="1C76081F" w14:textId="77777777" w:rsidR="0035627C" w:rsidRPr="00956E9E" w:rsidRDefault="0035627C" w:rsidP="0035627C">
      <w:pPr>
        <w:rPr>
          <w:szCs w:val="16"/>
        </w:rPr>
      </w:pPr>
      <w:r w:rsidRPr="00956E9E">
        <w:rPr>
          <w:szCs w:val="16"/>
        </w:rPr>
        <w:t>An additional set of tariffs on $200 billion in Chinese imports, including numerous consumer goods, could hit around Labor Day. Beijing’s inevitable retaliation will pose political risks for the president.</w:t>
      </w:r>
    </w:p>
    <w:p w14:paraId="7722418F" w14:textId="77777777" w:rsidR="0035627C" w:rsidRPr="00956E9E" w:rsidRDefault="0035627C" w:rsidP="0035627C">
      <w:pPr>
        <w:rPr>
          <w:szCs w:val="16"/>
        </w:rPr>
      </w:pPr>
      <w:r w:rsidRPr="00956E9E">
        <w:rPr>
          <w:szCs w:val="16"/>
        </w:rPr>
        <w:t>More than twice as many jobs are exposed to Chinese tariffs in counties that voted for Trump in 2016 as in areas that backed Hillary Clinton, according to the Brookings Institution.</w:t>
      </w:r>
    </w:p>
    <w:p w14:paraId="783A02E8" w14:textId="77777777" w:rsidR="0035627C" w:rsidRPr="00956E9E" w:rsidRDefault="0035627C" w:rsidP="0035627C">
      <w:pPr>
        <w:rPr>
          <w:szCs w:val="16"/>
        </w:rPr>
      </w:pPr>
      <w:r w:rsidRPr="00956E9E">
        <w:rPr>
          <w:szCs w:val="16"/>
        </w:rPr>
        <w:t>“They have mapped this out to a very fine level of detail, down to congressional districts,” said China expert Aaron Friedberg of Princeton University. “It is intended to inflict maximum pain on people they recognize as being Trump’s primary constituents in hopes that it will make him change course.”</w:t>
      </w:r>
    </w:p>
    <w:p w14:paraId="648E7724" w14:textId="77777777" w:rsidR="0035627C" w:rsidRPr="00D841E2" w:rsidRDefault="0035627C" w:rsidP="0035627C">
      <w:pPr>
        <w:rPr>
          <w:rStyle w:val="Emphasis"/>
        </w:rPr>
      </w:pPr>
      <w:r w:rsidRPr="00956E9E">
        <w:rPr>
          <w:rStyle w:val="StyleUnderline"/>
        </w:rPr>
        <w:t>Though the president’s “America First” trade policy has stirred opposition</w:t>
      </w:r>
      <w:r w:rsidRPr="00956E9E">
        <w:t xml:space="preserve"> among Republican allies, including in the normally supportive corporate community, </w:t>
      </w:r>
      <w:r w:rsidRPr="00956E9E">
        <w:rPr>
          <w:rStyle w:val="StyleUnderline"/>
        </w:rPr>
        <w:t xml:space="preserve">his </w:t>
      </w:r>
      <w:r w:rsidRPr="00D841E2">
        <w:rPr>
          <w:rStyle w:val="Emphasis"/>
        </w:rPr>
        <w:t>China crackdown draws support from across the political spectrum.</w:t>
      </w:r>
    </w:p>
    <w:p w14:paraId="01E8AF36" w14:textId="77777777" w:rsidR="0035627C" w:rsidRDefault="0035627C" w:rsidP="00410F4D"/>
    <w:p w14:paraId="35F22447" w14:textId="77777777" w:rsidR="00410F4D" w:rsidRDefault="00410F4D" w:rsidP="00410F4D"/>
    <w:p w14:paraId="25668B31" w14:textId="77777777" w:rsidR="00410F4D" w:rsidRPr="00410F4D" w:rsidRDefault="00410F4D" w:rsidP="00410F4D"/>
    <w:p w14:paraId="69F690A5" w14:textId="77777777" w:rsidR="00834E96" w:rsidRDefault="00410F4D" w:rsidP="00834E96">
      <w:pPr>
        <w:pStyle w:val="Heading2"/>
      </w:pPr>
      <w:r>
        <w:t>Link</w:t>
      </w:r>
    </w:p>
    <w:p w14:paraId="3317EC79" w14:textId="77777777" w:rsidR="00834E96" w:rsidRDefault="00410F4D" w:rsidP="00834E96">
      <w:pPr>
        <w:pStyle w:val="Heading3"/>
      </w:pPr>
      <w:r>
        <w:t>Link – Diversity</w:t>
      </w:r>
    </w:p>
    <w:p w14:paraId="37D7B254" w14:textId="77777777" w:rsidR="00834E96" w:rsidRDefault="00834E96" w:rsidP="00834E96">
      <w:pPr>
        <w:pStyle w:val="Heading4"/>
      </w:pPr>
      <w:r>
        <w:t xml:space="preserve">The plan’s </w:t>
      </w:r>
      <w:r w:rsidRPr="00047FD3">
        <w:rPr>
          <w:u w:val="single"/>
        </w:rPr>
        <w:t>expanded diversity</w:t>
      </w:r>
      <w:r>
        <w:t xml:space="preserve"> for immigration is </w:t>
      </w:r>
      <w:r w:rsidRPr="00047FD3">
        <w:rPr>
          <w:u w:val="single"/>
        </w:rPr>
        <w:t>unpopular</w:t>
      </w:r>
      <w:r>
        <w:t xml:space="preserve"> with the base</w:t>
      </w:r>
    </w:p>
    <w:p w14:paraId="68E10838" w14:textId="77777777" w:rsidR="00834E96" w:rsidRPr="00047FD3" w:rsidRDefault="00834E96" w:rsidP="00834E96">
      <w:pPr>
        <w:rPr>
          <w:rStyle w:val="Style13ptBold"/>
          <w:b w:val="0"/>
        </w:rPr>
      </w:pPr>
      <w:r>
        <w:rPr>
          <w:rStyle w:val="Style13ptBold"/>
        </w:rPr>
        <w:t>Bump 17 -  national correspondent for The Washington Post (Philip; “Trump's base of support sets a higher bar for considering immigrants to be American”; The Washington Post; February 7</w:t>
      </w:r>
      <w:r w:rsidRPr="00047FD3">
        <w:rPr>
          <w:rStyle w:val="Style13ptBold"/>
          <w:vertAlign w:val="superscript"/>
        </w:rPr>
        <w:t>th</w:t>
      </w:r>
      <w:r>
        <w:rPr>
          <w:rStyle w:val="Style13ptBold"/>
        </w:rPr>
        <w:t xml:space="preserve">, 2017; </w:t>
      </w:r>
      <w:hyperlink r:id="rId26" w:history="1">
        <w:r w:rsidRPr="00DA1C19">
          <w:rPr>
            <w:rStyle w:val="Hyperlink"/>
          </w:rPr>
          <w:t>https://www.washingtonpost.com/news/politics/wp/2017/02/07/trumps-base-of-support-sets-a-higher-bar-for-considering-immigrants-to-be-american/?utm_term=.68236db90544</w:t>
        </w:r>
      </w:hyperlink>
      <w:r>
        <w:rPr>
          <w:rStyle w:val="Style13ptBold"/>
        </w:rPr>
        <w:t>; Accessed: June 25, 2018)//TS</w:t>
      </w:r>
    </w:p>
    <w:p w14:paraId="1C054608" w14:textId="77777777" w:rsidR="00834E96" w:rsidRPr="00047FD3" w:rsidRDefault="00834E96" w:rsidP="00834E96">
      <w:pPr>
        <w:rPr>
          <w:rStyle w:val="StyleUnderline"/>
        </w:rPr>
      </w:pPr>
      <w:r w:rsidRPr="00047FD3">
        <w:t xml:space="preserve">A lot of attention has been paid to Trump's appeal to the economic insecurity faced by his white, working-class supporters. Yet exit </w:t>
      </w:r>
      <w:r w:rsidRPr="00047FD3">
        <w:rPr>
          <w:rStyle w:val="StyleUnderline"/>
        </w:rPr>
        <w:t>polling reinforces how important the issues of</w:t>
      </w:r>
      <w:r w:rsidRPr="00047FD3">
        <w:t xml:space="preserve"> terrorism and </w:t>
      </w:r>
      <w:r w:rsidRPr="00047FD3">
        <w:rPr>
          <w:rStyle w:val="StyleUnderline"/>
        </w:rPr>
        <w:t>immigration were to his base</w:t>
      </w:r>
      <w:r w:rsidRPr="00047FD3">
        <w:t xml:space="preserve">, as well. </w:t>
      </w:r>
      <w:r w:rsidRPr="00047FD3">
        <w:rPr>
          <w:rStyle w:val="StyleUnderline"/>
        </w:rPr>
        <w:t>In nearly every swing state</w:t>
      </w:r>
      <w:r w:rsidRPr="00047FD3">
        <w:t xml:space="preserve">, voters voting on the economy preferred Democrat Hillary Clinton. But </w:t>
      </w:r>
      <w:r w:rsidRPr="00047FD3">
        <w:rPr>
          <w:rStyle w:val="StyleUnderline"/>
        </w:rPr>
        <w:t xml:space="preserve">Trump won, thanks to </w:t>
      </w:r>
      <w:r w:rsidRPr="00047FD3">
        <w:rPr>
          <w:rStyle w:val="Emphasis"/>
        </w:rPr>
        <w:t>strong support from voters</w:t>
      </w:r>
      <w:r w:rsidRPr="00047FD3">
        <w:rPr>
          <w:rStyle w:val="StyleUnderline"/>
        </w:rPr>
        <w:t xml:space="preserve"> worried about </w:t>
      </w:r>
      <w:r w:rsidRPr="00047FD3">
        <w:t>terrorism and</w:t>
      </w:r>
      <w:r w:rsidRPr="00047FD3">
        <w:rPr>
          <w:rStyle w:val="StyleUnderline"/>
        </w:rPr>
        <w:t xml:space="preserve"> immigration.</w:t>
      </w:r>
    </w:p>
    <w:p w14:paraId="115C53C9" w14:textId="77777777" w:rsidR="00834E96" w:rsidRPr="00047FD3" w:rsidRDefault="00834E96" w:rsidP="00834E96">
      <w:r w:rsidRPr="00047FD3">
        <w:t>Earlier this month, Pew Research released the results of an international survey that touches on this topic tangentially. What does it take, Pew asked, for you to consider someone to share your national identity? Responses varied by geography, with people in the United States less likely to say that shared cultural traditions were essential to being truly "American" -- but more likely to say that Christianity was.</w:t>
      </w:r>
    </w:p>
    <w:p w14:paraId="1E07064F" w14:textId="77777777" w:rsidR="00834E96" w:rsidRPr="00047FD3" w:rsidRDefault="00834E96" w:rsidP="00834E96">
      <w:r w:rsidRPr="00047FD3">
        <w:t>It's hard to measure something like adherence to cultural norms among a large population. But we can measure -- and researchers have measured -- how frequently new immigrants speak English or practice Christianity.</w:t>
      </w:r>
    </w:p>
    <w:p w14:paraId="0E89D8B2" w14:textId="77777777" w:rsidR="00834E96" w:rsidRPr="00047FD3" w:rsidRDefault="00834E96" w:rsidP="00834E96">
      <w:r w:rsidRPr="00047FD3">
        <w:t>The most recent data on language comes from the Census Bureau (via Pew, once again). About half of immigrants spoke English moderately well in 2013, down a bit from 1980.</w:t>
      </w:r>
    </w:p>
    <w:p w14:paraId="594AEFE4" w14:textId="77777777" w:rsidR="00834E96" w:rsidRPr="00047FD3" w:rsidRDefault="00834E96" w:rsidP="00834E96">
      <w:r w:rsidRPr="00047FD3">
        <w:t>The geography of where immigrants speak English well varies, with immigrants in states like Oklahoma, Texas and California less likely to speak the language well. That's because English skills were lower, in the Census Bureau's estimation, among immigrants from Mexico and Latin America.</w:t>
      </w:r>
    </w:p>
    <w:p w14:paraId="2AE1E5C1" w14:textId="77777777" w:rsidR="00834E96" w:rsidRPr="00047FD3" w:rsidRDefault="00834E96" w:rsidP="00834E96">
      <w:r w:rsidRPr="00047FD3">
        <w:t>As for religion, 2016 was an unusual year. For the first time, Pew estimated (based on countries of origin) that more Muslims came to the United States as refugees than Christians.</w:t>
      </w:r>
    </w:p>
    <w:p w14:paraId="3737F47B" w14:textId="77777777" w:rsidR="00834E96" w:rsidRPr="00047FD3" w:rsidRDefault="00834E96" w:rsidP="00834E96">
      <w:r w:rsidRPr="00047FD3">
        <w:t>The most recent data on immigrants overall is a bit older. While most new immigrants were Christian as of 2012, the share of that population which is Muslim doubled since 1992.</w:t>
      </w:r>
    </w:p>
    <w:p w14:paraId="78AAE494" w14:textId="77777777" w:rsidR="00834E96" w:rsidRPr="00047FD3" w:rsidRDefault="00834E96" w:rsidP="00834E96">
      <w:r w:rsidRPr="00047FD3">
        <w:t>Those two groups -- immigrants from Central America and Muslim immigrants -- overlap with the rhetoric of the Trump campaign that appealed to so many voters. The data from Pew's study on assimilation makes that overlap clear.</w:t>
      </w:r>
    </w:p>
    <w:p w14:paraId="4F0FF00F" w14:textId="77777777" w:rsidR="00834E96" w:rsidRPr="00047FD3" w:rsidRDefault="00834E96" w:rsidP="00834E96">
      <w:pPr>
        <w:rPr>
          <w:rStyle w:val="Emphasis"/>
        </w:rPr>
      </w:pPr>
      <w:r w:rsidRPr="00047FD3">
        <w:rPr>
          <w:rStyle w:val="StyleUnderline"/>
        </w:rPr>
        <w:t xml:space="preserve">Trump's </w:t>
      </w:r>
      <w:r w:rsidRPr="00047FD3">
        <w:rPr>
          <w:rStyle w:val="Emphasis"/>
        </w:rPr>
        <w:t xml:space="preserve">core of support </w:t>
      </w:r>
      <w:r w:rsidRPr="00047FD3">
        <w:rPr>
          <w:rStyle w:val="StyleUnderline"/>
        </w:rPr>
        <w:t>during the campaign came from whites without college educations, Republicans and evangelical voters</w:t>
      </w:r>
      <w:r w:rsidRPr="00047FD3">
        <w:t xml:space="preserve"> (and the overlap of those three). </w:t>
      </w:r>
      <w:r w:rsidRPr="00047FD3">
        <w:rPr>
          <w:rStyle w:val="StyleUnderline"/>
        </w:rPr>
        <w:t>In Pew's research, those are</w:t>
      </w:r>
      <w:r w:rsidRPr="00047FD3">
        <w:t xml:space="preserve"> also </w:t>
      </w:r>
      <w:r w:rsidRPr="00047FD3">
        <w:rPr>
          <w:rStyle w:val="StyleUnderline"/>
        </w:rPr>
        <w:t xml:space="preserve">groups that were more likely to consider it very important for someone to </w:t>
      </w:r>
      <w:r w:rsidRPr="00047FD3">
        <w:rPr>
          <w:rStyle w:val="Emphasis"/>
        </w:rPr>
        <w:t>speak English or be Christian to be seen as American.</w:t>
      </w:r>
    </w:p>
    <w:p w14:paraId="317957AD" w14:textId="77777777" w:rsidR="00834E96" w:rsidRPr="00047FD3" w:rsidRDefault="00834E96" w:rsidP="00834E96">
      <w:pPr>
        <w:rPr>
          <w:szCs w:val="16"/>
        </w:rPr>
      </w:pPr>
      <w:r w:rsidRPr="00047FD3">
        <w:rPr>
          <w:szCs w:val="16"/>
        </w:rPr>
        <w:t>By education:</w:t>
      </w:r>
    </w:p>
    <w:p w14:paraId="172554BA" w14:textId="77777777" w:rsidR="00834E96" w:rsidRPr="00047FD3" w:rsidRDefault="00834E96" w:rsidP="00834E96">
      <w:pPr>
        <w:rPr>
          <w:szCs w:val="16"/>
        </w:rPr>
      </w:pPr>
      <w:r w:rsidRPr="00047FD3">
        <w:rPr>
          <w:szCs w:val="16"/>
        </w:rPr>
        <w:t>By political party:</w:t>
      </w:r>
    </w:p>
    <w:p w14:paraId="0E3024FC" w14:textId="77777777" w:rsidR="00834E96" w:rsidRPr="00047FD3" w:rsidRDefault="00834E96" w:rsidP="00834E96">
      <w:pPr>
        <w:rPr>
          <w:szCs w:val="16"/>
        </w:rPr>
      </w:pPr>
      <w:r w:rsidRPr="00047FD3">
        <w:rPr>
          <w:szCs w:val="16"/>
        </w:rPr>
        <w:t>Views among evangelicals:</w:t>
      </w:r>
    </w:p>
    <w:p w14:paraId="6807A0F9" w14:textId="77777777" w:rsidR="00834E96" w:rsidRPr="00047FD3" w:rsidRDefault="00834E96" w:rsidP="00834E96">
      <w:pPr>
        <w:rPr>
          <w:rStyle w:val="StyleUnderline"/>
        </w:rPr>
      </w:pPr>
      <w:r w:rsidRPr="00047FD3">
        <w:t xml:space="preserve">In other words, </w:t>
      </w:r>
      <w:r w:rsidRPr="00047FD3">
        <w:rPr>
          <w:rStyle w:val="StyleUnderline"/>
        </w:rPr>
        <w:t>Trump's base of support overlaps with demographic groups that Pew found were more likely to see immigrants from Mexico and Latin America or Muslim countries as un-American.</w:t>
      </w:r>
    </w:p>
    <w:p w14:paraId="07B770F6" w14:textId="77777777" w:rsidR="00834E96" w:rsidRPr="00047FD3" w:rsidRDefault="00834E96" w:rsidP="00834E96">
      <w:pPr>
        <w:rPr>
          <w:szCs w:val="16"/>
        </w:rPr>
      </w:pPr>
      <w:r w:rsidRPr="00047FD3">
        <w:rPr>
          <w:szCs w:val="16"/>
        </w:rPr>
        <w:t>We're running a thin thread through a number of different things here, correlating data and wondering about causation. But Pew's findings fit neatly with why Trump's twin messages of curtailed Latin American and an outright ban on Muslim migration weren't dealbreakers to his core supporters.</w:t>
      </w:r>
    </w:p>
    <w:p w14:paraId="2375548D" w14:textId="77777777" w:rsidR="00834E96" w:rsidRDefault="00834E96" w:rsidP="00834E96">
      <w:pPr>
        <w:rPr>
          <w:rStyle w:val="Emphasis"/>
        </w:rPr>
      </w:pPr>
      <w:r w:rsidRPr="00047FD3">
        <w:rPr>
          <w:rStyle w:val="StyleUnderline"/>
        </w:rPr>
        <w:t xml:space="preserve">A call to make America great again </w:t>
      </w:r>
      <w:r w:rsidRPr="00047FD3">
        <w:rPr>
          <w:rStyle w:val="Emphasis"/>
        </w:rPr>
        <w:t>depends entirely on whom you consider to be American.</w:t>
      </w:r>
    </w:p>
    <w:p w14:paraId="67396E20" w14:textId="77777777" w:rsidR="00834E96" w:rsidRPr="00410F4D" w:rsidRDefault="00410F4D" w:rsidP="00410F4D">
      <w:pPr>
        <w:pStyle w:val="Heading3"/>
      </w:pPr>
      <w:r w:rsidRPr="00410F4D">
        <w:t xml:space="preserve">Link – Nationalism </w:t>
      </w:r>
    </w:p>
    <w:p w14:paraId="2142B7B7" w14:textId="77777777" w:rsidR="00834E96" w:rsidRPr="00587D64" w:rsidRDefault="00834E96" w:rsidP="00834E96">
      <w:pPr>
        <w:pStyle w:val="Heading4"/>
        <w:rPr>
          <w:u w:val="single"/>
        </w:rPr>
      </w:pPr>
      <w:r>
        <w:t xml:space="preserve">Immigration is </w:t>
      </w:r>
      <w:r>
        <w:rPr>
          <w:u w:val="single"/>
        </w:rPr>
        <w:t>unpopular</w:t>
      </w:r>
      <w:r>
        <w:t xml:space="preserve"> among the base – </w:t>
      </w:r>
      <w:r>
        <w:rPr>
          <w:u w:val="single"/>
        </w:rPr>
        <w:t>nationalist passions</w:t>
      </w:r>
    </w:p>
    <w:p w14:paraId="178EA526" w14:textId="77777777" w:rsidR="00834E96" w:rsidRPr="00F04C55" w:rsidRDefault="00834E96" w:rsidP="00834E96">
      <w:r w:rsidRPr="00F04C55">
        <w:rPr>
          <w:rStyle w:val="Style13ptBold"/>
        </w:rPr>
        <w:t>Schuck 17</w:t>
      </w:r>
      <w:r w:rsidRPr="00F04C55">
        <w:t xml:space="preserve"> - Simeon E. Baldwin Professor of Law Emeritus at Yale University (Peter H. Schuck; Immigration Reform: Hard, But Not Impossible; April 18th, 2017; The American Interest; </w:t>
      </w:r>
      <w:hyperlink r:id="rId27" w:history="1">
        <w:r w:rsidRPr="00F04C55">
          <w:rPr>
            <w:rStyle w:val="Hyperlink"/>
          </w:rPr>
          <w:t>https://www.the-american-interest.com/2017/04/18/immigration-reform-hard-but-not-impossible/</w:t>
        </w:r>
      </w:hyperlink>
      <w:r w:rsidRPr="00F04C55">
        <w:t>; Accessed 6/25/18)//TS</w:t>
      </w:r>
    </w:p>
    <w:p w14:paraId="56626916" w14:textId="77777777" w:rsidR="00834E96" w:rsidRPr="001D1E4E" w:rsidRDefault="00834E96" w:rsidP="00834E96">
      <w:pPr>
        <w:rPr>
          <w:sz w:val="12"/>
        </w:rPr>
      </w:pPr>
      <w:r w:rsidRPr="00A04213">
        <w:rPr>
          <w:rStyle w:val="StyleUnderline"/>
        </w:rPr>
        <w:t xml:space="preserve">Immigration arouses unusually </w:t>
      </w:r>
      <w:r w:rsidRPr="001D1E4E">
        <w:rPr>
          <w:rStyle w:val="Emphasis"/>
        </w:rPr>
        <w:t>intense passions</w:t>
      </w:r>
      <w:r w:rsidRPr="00A04213">
        <w:rPr>
          <w:rStyle w:val="StyleUnderline"/>
        </w:rPr>
        <w:t xml:space="preserve">: </w:t>
      </w:r>
      <w:r w:rsidRPr="001D1E4E">
        <w:rPr>
          <w:rStyle w:val="Emphasis"/>
        </w:rPr>
        <w:t>patriotism</w:t>
      </w:r>
      <w:r w:rsidRPr="00A04213">
        <w:rPr>
          <w:rStyle w:val="StyleUnderline"/>
        </w:rPr>
        <w:t xml:space="preserve">, </w:t>
      </w:r>
      <w:r w:rsidRPr="001D1E4E">
        <w:rPr>
          <w:rStyle w:val="Emphasis"/>
        </w:rPr>
        <w:t>security</w:t>
      </w:r>
      <w:r w:rsidRPr="00A04213">
        <w:rPr>
          <w:rStyle w:val="StyleUnderline"/>
        </w:rPr>
        <w:t xml:space="preserve">, </w:t>
      </w:r>
      <w:r w:rsidRPr="001D1E4E">
        <w:rPr>
          <w:rStyle w:val="Emphasis"/>
        </w:rPr>
        <w:t>borders</w:t>
      </w:r>
      <w:r w:rsidRPr="00A04213">
        <w:rPr>
          <w:rStyle w:val="StyleUnderline"/>
        </w:rPr>
        <w:t xml:space="preserve">, </w:t>
      </w:r>
      <w:r w:rsidRPr="001D1E4E">
        <w:rPr>
          <w:rStyle w:val="Emphasis"/>
        </w:rPr>
        <w:t>morality</w:t>
      </w:r>
      <w:r w:rsidRPr="00A04213">
        <w:rPr>
          <w:rStyle w:val="StyleUnderline"/>
        </w:rPr>
        <w:t xml:space="preserve">, </w:t>
      </w:r>
      <w:r w:rsidRPr="001D1E4E">
        <w:rPr>
          <w:rStyle w:val="Emphasis"/>
        </w:rPr>
        <w:t>ethno-racial identity</w:t>
      </w:r>
      <w:r w:rsidRPr="00A04213">
        <w:rPr>
          <w:rStyle w:val="StyleUnderline"/>
        </w:rPr>
        <w:t xml:space="preserve">, </w:t>
      </w:r>
      <w:r w:rsidRPr="001D1E4E">
        <w:rPr>
          <w:rStyle w:val="Emphasis"/>
        </w:rPr>
        <w:t>family nostalgia,</w:t>
      </w:r>
      <w:r w:rsidRPr="00A04213">
        <w:rPr>
          <w:rStyle w:val="StyleUnderline"/>
        </w:rPr>
        <w:t xml:space="preserve"> </w:t>
      </w:r>
      <w:r w:rsidRPr="001D1E4E">
        <w:rPr>
          <w:rStyle w:val="Emphasis"/>
        </w:rPr>
        <w:t>partisanship</w:t>
      </w:r>
      <w:r w:rsidRPr="00A04213">
        <w:rPr>
          <w:rStyle w:val="StyleUnderline"/>
        </w:rPr>
        <w:t xml:space="preserve">, </w:t>
      </w:r>
      <w:r w:rsidRPr="001D1E4E">
        <w:rPr>
          <w:rStyle w:val="Emphasis"/>
        </w:rPr>
        <w:t>demographic destiny</w:t>
      </w:r>
      <w:r w:rsidRPr="00A04213">
        <w:rPr>
          <w:rStyle w:val="StyleUnderline"/>
        </w:rPr>
        <w:t xml:space="preserve">, </w:t>
      </w:r>
      <w:r w:rsidRPr="001D1E4E">
        <w:rPr>
          <w:rStyle w:val="Emphasis"/>
        </w:rPr>
        <w:t>economic prospects</w:t>
      </w:r>
      <w:r w:rsidRPr="00A04213">
        <w:rPr>
          <w:rStyle w:val="StyleUnderline"/>
        </w:rPr>
        <w:t>, and other potent issues are mixed in the emotional cauldron. The 2016 presidential campaign, which made immigration’s salience to voters much greater than before, demonstrated just how complicated public attitudes are. Immigration</w:t>
      </w:r>
      <w:r w:rsidRPr="001D1E4E">
        <w:rPr>
          <w:sz w:val="12"/>
        </w:rPr>
        <w:t xml:space="preserve">, especially by Latinos, </w:t>
      </w:r>
      <w:r w:rsidRPr="00A04213">
        <w:rPr>
          <w:rStyle w:val="StyleUnderline"/>
        </w:rPr>
        <w:t xml:space="preserve">is pushing many Americans rightward toward a </w:t>
      </w:r>
      <w:r w:rsidRPr="001D1E4E">
        <w:rPr>
          <w:rStyle w:val="Emphasis"/>
        </w:rPr>
        <w:t>conservative political agenda</w:t>
      </w:r>
      <w:r w:rsidRPr="00A04213">
        <w:rPr>
          <w:rStyle w:val="StyleUnderline"/>
        </w:rPr>
        <w:t>.</w:t>
      </w:r>
      <w:r w:rsidRPr="001D1E4E">
        <w:rPr>
          <w:sz w:val="12"/>
        </w:rPr>
        <w:t xml:space="preserve"> Yet Latino increases have not prevented New York, California, and Colorado from becoming more liberal, nor have they (yet) produced restrictive Federal legislation. In a mid-2015 Pew survey, 72 percent of Americans favored allowing illegal immigrants to remain here if they meet certain conditions. (Which conditions remain unclear.) </w:t>
      </w:r>
    </w:p>
    <w:p w14:paraId="1866595F" w14:textId="77777777" w:rsidR="00834E96" w:rsidRPr="001D1E4E" w:rsidRDefault="00834E96" w:rsidP="00834E96">
      <w:pPr>
        <w:rPr>
          <w:sz w:val="12"/>
          <w:szCs w:val="16"/>
        </w:rPr>
      </w:pPr>
      <w:r w:rsidRPr="001D1E4E">
        <w:rPr>
          <w:sz w:val="12"/>
          <w:szCs w:val="16"/>
        </w:rPr>
        <w:t>Americans like immigrants more than they like immigration. They favor past immigration more than recent immigration, prefer legal immigrants to illegal ones, and prefer refugees to other immigrants (though President Trump is now testing this proposition). The public also supports immigrants’ access to education and health benefits but not to welfare or Social Security. Americans feels that immigrants’ distinctive cultures have contributed positively to American life and that diversity continues to strengthen American society. At the same time, they overwhelmingly resist any notion of multiculturalism that discourages immigrants from learning and using the English language. (Most immigrants feel the same way).</w:t>
      </w:r>
    </w:p>
    <w:p w14:paraId="297F45F7" w14:textId="77777777" w:rsidR="00834E96" w:rsidRPr="001D1E4E" w:rsidRDefault="00834E96" w:rsidP="00834E96">
      <w:pPr>
        <w:rPr>
          <w:sz w:val="12"/>
        </w:rPr>
      </w:pPr>
      <w:r w:rsidRPr="001D1E4E">
        <w:rPr>
          <w:sz w:val="12"/>
        </w:rPr>
        <w:t xml:space="preserve">Yet </w:t>
      </w:r>
      <w:r w:rsidRPr="001D1E4E">
        <w:rPr>
          <w:rStyle w:val="Emphasis"/>
        </w:rPr>
        <w:t>negative attitudes</w:t>
      </w:r>
      <w:r w:rsidRPr="009B3156">
        <w:rPr>
          <w:rStyle w:val="StyleUnderline"/>
        </w:rPr>
        <w:t xml:space="preserve"> toward current immigrants are common</w:t>
      </w:r>
      <w:r w:rsidRPr="001D1E4E">
        <w:rPr>
          <w:sz w:val="12"/>
        </w:rPr>
        <w:t xml:space="preserve">—in 2015, 45 percent of </w:t>
      </w:r>
      <w:r w:rsidRPr="001D1E4E">
        <w:rPr>
          <w:rStyle w:val="StyleUnderline"/>
        </w:rPr>
        <w:t>Americans considered</w:t>
      </w:r>
      <w:r w:rsidRPr="001D1E4E">
        <w:rPr>
          <w:sz w:val="12"/>
        </w:rPr>
        <w:t xml:space="preserve"> the impact of </w:t>
      </w:r>
      <w:r w:rsidRPr="001D1E4E">
        <w:rPr>
          <w:rStyle w:val="StyleUnderline"/>
        </w:rPr>
        <w:t>immigration</w:t>
      </w:r>
      <w:r w:rsidRPr="001D1E4E">
        <w:rPr>
          <w:sz w:val="12"/>
        </w:rPr>
        <w:t xml:space="preserve"> on society positive on net, but 37 percent thought it was a net </w:t>
      </w:r>
      <w:r w:rsidRPr="001D1E4E">
        <w:rPr>
          <w:rStyle w:val="StyleUnderline"/>
        </w:rPr>
        <w:t>negative, a common view among Trump voters</w:t>
      </w:r>
      <w:r w:rsidRPr="001D1E4E">
        <w:rPr>
          <w:sz w:val="12"/>
        </w:rPr>
        <w:t xml:space="preserve">. </w:t>
      </w:r>
      <w:r w:rsidRPr="009B3156">
        <w:rPr>
          <w:rStyle w:val="StyleUnderline"/>
        </w:rPr>
        <w:t>Americans</w:t>
      </w:r>
      <w:r w:rsidRPr="001D1E4E">
        <w:rPr>
          <w:sz w:val="12"/>
        </w:rPr>
        <w:t xml:space="preserve"> cherish their immigrant roots but </w:t>
      </w:r>
      <w:r w:rsidRPr="009B3156">
        <w:rPr>
          <w:rStyle w:val="StyleUnderline"/>
        </w:rPr>
        <w:t>think that current immigration levels are too high</w:t>
      </w:r>
      <w:r w:rsidRPr="001D1E4E">
        <w:rPr>
          <w:sz w:val="12"/>
        </w:rPr>
        <w:t>—yet that has always been true. (I doubt that most know what those levels actually are, given Americans’ ignorance of many basic facts.)</w:t>
      </w:r>
    </w:p>
    <w:p w14:paraId="12ABCDE7" w14:textId="77777777" w:rsidR="00834E96" w:rsidRPr="001D1E4E" w:rsidRDefault="00834E96" w:rsidP="00834E96">
      <w:pPr>
        <w:rPr>
          <w:sz w:val="12"/>
          <w:szCs w:val="16"/>
        </w:rPr>
      </w:pPr>
      <w:r w:rsidRPr="001D1E4E">
        <w:rPr>
          <w:sz w:val="12"/>
          <w:szCs w:val="16"/>
        </w:rPr>
        <w:t>Attention-getting but context-free and fact-scarce news reports—a large influx of unaccompanied minors, DHS enforcement fiascos, terrorist threats—can increase public opposition somewhat, but the general pattern is fairly stable. Republicans tend to be more restrictionist than Democrats, but many conservatives—business groups, libertarians, and the influential Wall Street Journal—strongly advocate more immigration, and many Democrats (particularly union families or supporters) prefer less, or at least no more, than we have now. These attitudes are further complicated by ignorance about how the immigration system actually works. On legal admissions, few Americans realize that the waiting time for a green card can be decades for those from high-immigration countries like Mexico and India. They do not realize that legal and illegal immigrants are often the very same people at different points in time.</w:t>
      </w:r>
    </w:p>
    <w:p w14:paraId="6406E118" w14:textId="77777777" w:rsidR="00834E96" w:rsidRPr="001D1E4E" w:rsidRDefault="00834E96" w:rsidP="00834E96">
      <w:pPr>
        <w:rPr>
          <w:sz w:val="12"/>
          <w:szCs w:val="16"/>
        </w:rPr>
      </w:pPr>
      <w:r w:rsidRPr="001D1E4E">
        <w:rPr>
          <w:sz w:val="12"/>
          <w:szCs w:val="16"/>
        </w:rPr>
        <w:t>Immigration Politics</w:t>
      </w:r>
    </w:p>
    <w:p w14:paraId="76F64F2D" w14:textId="77777777" w:rsidR="00834E96" w:rsidRPr="001D1E4E" w:rsidRDefault="00834E96" w:rsidP="00834E96">
      <w:pPr>
        <w:rPr>
          <w:sz w:val="12"/>
          <w:szCs w:val="16"/>
        </w:rPr>
      </w:pPr>
      <w:r w:rsidRPr="001D1E4E">
        <w:rPr>
          <w:sz w:val="12"/>
          <w:szCs w:val="16"/>
        </w:rPr>
        <w:t>Remarkably, immigration politics has regularly yielded laws that are far more expansionist than the public says it wants—one reason, no doubt, that Trump’s complaints about immigration levels found a welcome audience. The interest groups that succeeded in enacting expansive legislation in 1986 and 1990 continue to do so today. Many employers depend increasingly (sometimes almost entirely) on high-skill immigration for their workforces. American hospitals chronically depend on foreign doctors and nurses to staff their wards, and many universities look to foreign students (more than a million) to pay tuition and, at the graduate level, to conduct research and teach undergraduates. At the lower-skill end, foreign nannies help free up mothers to take outside jobs; hotels and restaurants rely heavily on (often undocumented) immigrants; and growers need unskilled farmworkers to do work that U.S. workers are often said (controversially) to reject. Ethnic groups are also major, and often effective, proponents of immigration expansion, welcoming immigrants to invigorate their communities.</w:t>
      </w:r>
    </w:p>
    <w:p w14:paraId="62485C0B" w14:textId="77777777" w:rsidR="00834E96" w:rsidRPr="001D1E4E" w:rsidRDefault="00834E96" w:rsidP="00834E96">
      <w:pPr>
        <w:rPr>
          <w:sz w:val="12"/>
          <w:szCs w:val="16"/>
        </w:rPr>
      </w:pPr>
      <w:r w:rsidRPr="001D1E4E">
        <w:rPr>
          <w:sz w:val="12"/>
          <w:szCs w:val="16"/>
        </w:rPr>
        <w:t>Until the 1980s, the most important group opposing immigration was organized labor. Unions traditionally viewed immigrants as low-wage competitors for members’ jobs and a brake on wage growth. But the gradual weakening of unions’ organizing strength and their need to look to immigrants as new members led to a seismic political shift. They began pushing legalization of the undocumented in hopes of making them easier to organize, improving their economic well-being, and strengthening the government’s enforcement of labor standards. Black civil rights organizations, another traditional opponent of immigration due to concerns about its effects on black jobs and wages, have also been neutralized by their liberal positions on other issues and by their tactical alliances with Hispanic and other pro-immigration groups.</w:t>
      </w:r>
    </w:p>
    <w:p w14:paraId="0D000504" w14:textId="77777777" w:rsidR="00834E96" w:rsidRPr="001D1E4E" w:rsidRDefault="00834E96" w:rsidP="00834E96">
      <w:pPr>
        <w:rPr>
          <w:sz w:val="12"/>
          <w:szCs w:val="16"/>
        </w:rPr>
      </w:pPr>
      <w:r w:rsidRPr="001D1E4E">
        <w:rPr>
          <w:sz w:val="12"/>
          <w:szCs w:val="16"/>
        </w:rPr>
        <w:t xml:space="preserve">Immigrant-receiving states and localities, which are increasingly widespread due to the increasingly diffuse destinations of immigrants, bear a disproportionate share of the costs of the social services that immigrants, especially low-skilled ones, require and of whatever disruptions their presence may cause. The varying attitudes of voters and officials produce quite different enforcement policies across jurisdictions. Many states have enacted laws designed to make life harder for immigrants and enable Immigration and Customs Enforcement (ICE)—DHS’s enforcement agency—to remove them more easily, hoping that they will “self-deport” or at least move to other states.  But the viability of such laws is doubtful. The courts have struck down some of these provisions, usually on the grounds of Federal preemption.  </w:t>
      </w:r>
    </w:p>
    <w:p w14:paraId="54CD16F6" w14:textId="77777777" w:rsidR="00834E96" w:rsidRPr="001D1E4E" w:rsidRDefault="00834E96" w:rsidP="00834E96">
      <w:pPr>
        <w:rPr>
          <w:sz w:val="12"/>
          <w:szCs w:val="16"/>
        </w:rPr>
      </w:pPr>
      <w:r w:rsidRPr="001D1E4E">
        <w:rPr>
          <w:sz w:val="12"/>
          <w:szCs w:val="16"/>
        </w:rPr>
        <w:t xml:space="preserve">At the other pole, hundreds of localities, many with large immigrant populations, had moved to stymie ICE enforcement by adopting sanctuary policies to shield illegals. Some jurisdictions, especially California, have even instructed officials to ignore ICE detainers seeking to hold immigrants in local jails until ICE can take custody of them. In some states, however, a political backlash against non-cooperation has reversed that policy, and the Trump Administration vows to end this resistance. Before his appointment, Attorney General Jeff Sessions was the Senate’s most powerful voice for restriction. </w:t>
      </w:r>
    </w:p>
    <w:p w14:paraId="5AF6B129" w14:textId="77777777" w:rsidR="00834E96" w:rsidRPr="001D1E4E" w:rsidRDefault="00834E96" w:rsidP="00834E96">
      <w:pPr>
        <w:rPr>
          <w:sz w:val="12"/>
          <w:szCs w:val="16"/>
        </w:rPr>
      </w:pPr>
      <w:r w:rsidRPr="001D1E4E">
        <w:rPr>
          <w:sz w:val="12"/>
          <w:szCs w:val="16"/>
        </w:rPr>
        <w:t>Economic Impact</w:t>
      </w:r>
    </w:p>
    <w:p w14:paraId="44F74AE9" w14:textId="77777777" w:rsidR="00834E96" w:rsidRPr="001D1E4E" w:rsidRDefault="00834E96" w:rsidP="00834E96">
      <w:pPr>
        <w:rPr>
          <w:sz w:val="12"/>
          <w:szCs w:val="16"/>
        </w:rPr>
      </w:pPr>
      <w:r w:rsidRPr="001D1E4E">
        <w:rPr>
          <w:sz w:val="12"/>
          <w:szCs w:val="16"/>
        </w:rPr>
        <w:t xml:space="preserve">Immigration’s economic impact is hotly contested—partly because it is methodologically difficult to measure and assess, and partly because it varies depending on the immigrant’s legal status, location, industry, skill level, English fluency, and other factors. Still, some general patterns are clear. </w:t>
      </w:r>
    </w:p>
    <w:p w14:paraId="5E019E64" w14:textId="77777777" w:rsidR="00834E96" w:rsidRPr="001D1E4E" w:rsidRDefault="00834E96" w:rsidP="00834E96">
      <w:pPr>
        <w:rPr>
          <w:sz w:val="12"/>
          <w:szCs w:val="16"/>
        </w:rPr>
      </w:pPr>
      <w:r w:rsidRPr="001D1E4E">
        <w:rPr>
          <w:sz w:val="12"/>
          <w:szCs w:val="16"/>
        </w:rPr>
        <w:t xml:space="preserve">Immigrants’ human capital is distributed bi-modally, with large numbers at the high-skill end but many more at the low end. Immigrants account for a disproportionate share of those with low literacy and numeracy skills, and even those with college educations are far less literate in English than natives are. According to George Borjas, a leading labor economist, recent immigrant cohorts come with less human capital (relative to the U.S. population) than earlier cohorts, mainly due to the large rise in undocumented migrants. These very low education levels help to explain why the National Academy of Sciences (NAS) finds that net economic benefits from immigration are modest and largely concentrated in sectors that employ immigrants, especially the undocumented. </w:t>
      </w:r>
    </w:p>
    <w:p w14:paraId="7F2642AF" w14:textId="77777777" w:rsidR="00834E96" w:rsidRPr="001D1E4E" w:rsidRDefault="00834E96" w:rsidP="00834E96">
      <w:pPr>
        <w:rPr>
          <w:sz w:val="12"/>
          <w:szCs w:val="16"/>
        </w:rPr>
      </w:pPr>
      <w:r w:rsidRPr="001D1E4E">
        <w:rPr>
          <w:sz w:val="12"/>
          <w:szCs w:val="16"/>
        </w:rPr>
        <w:t>Immigrants’ relatively high fertility rates, which gradually converge with that of the native-born, increase our social dynamism and prospects of future fiscal solvency. Now accounting for 95 percent of our population growth, they make our population much younger than those of our developed-world competitors. And because most immigrants arrive as young adults, they tend to impose fewer burdens on education and child-oriented social services (a difference that vanishes in the second generation). Undocumented migrants who work on the books pay Social Security and income taxes; all, of course, pay sales taxes.</w:t>
      </w:r>
    </w:p>
    <w:p w14:paraId="79D9240A" w14:textId="77777777" w:rsidR="00834E96" w:rsidRPr="001D1E4E" w:rsidRDefault="00834E96" w:rsidP="00834E96">
      <w:pPr>
        <w:rPr>
          <w:sz w:val="12"/>
          <w:szCs w:val="16"/>
        </w:rPr>
      </w:pPr>
      <w:r w:rsidRPr="001D1E4E">
        <w:rPr>
          <w:sz w:val="12"/>
          <w:szCs w:val="16"/>
        </w:rPr>
        <w:t xml:space="preserve">Immigrants also contribute disproportionately to the nation’s innovation (at the high-skill end) and entrepreneurship (at all skill levels), as well as to the reinvigoration of our cities and some rural areas. The NAS study confirms that low-skilled undocumented workers do create downward pressure on wages and working conditions, but immigrants also can facilitate “complementarities” that increase the efficiency of other workers, while their own consumption of goods and services creates jobs. </w:t>
      </w:r>
    </w:p>
    <w:p w14:paraId="1A488633" w14:textId="77777777" w:rsidR="00834E96" w:rsidRPr="001D1E4E" w:rsidRDefault="00834E96" w:rsidP="00834E96">
      <w:pPr>
        <w:rPr>
          <w:sz w:val="12"/>
          <w:szCs w:val="16"/>
        </w:rPr>
      </w:pPr>
      <w:r w:rsidRPr="001D1E4E">
        <w:rPr>
          <w:sz w:val="12"/>
          <w:szCs w:val="16"/>
        </w:rPr>
        <w:t>The pertinent debate, then, is over how large these effects are, which groups bear the negative outcomes, how they net out, and how they are altered by changes in immigrants’ skills mix. Some studies conclude that such downward pressure primarily harms the wages of other immigrants, not American workers. But others find that low-skilled immigrants significantly and adversely affect Americans who are high school dropouts, minorities, non-unionized, and low-skilled workers, many seeking their first jobs. This competition at the bottom is particularly acute because many employers apparently prefer immigrants, including blacks, over African-American workers. Immigrants’ net fiscal impact on government is also very hard to gauge, partly because of a “fiscal mismatch”: Their use of public services, especially education and hospitals, mainly burdens state and local budgets, sometimes severely, while the revenues their work generates go disproportionately to Washington.</w:t>
      </w:r>
    </w:p>
    <w:p w14:paraId="6B512206" w14:textId="77777777" w:rsidR="00834E96" w:rsidRPr="001D1E4E" w:rsidRDefault="00834E96" w:rsidP="00834E96">
      <w:pPr>
        <w:rPr>
          <w:sz w:val="12"/>
          <w:szCs w:val="16"/>
        </w:rPr>
      </w:pPr>
      <w:r w:rsidRPr="001D1E4E">
        <w:rPr>
          <w:sz w:val="12"/>
          <w:szCs w:val="16"/>
        </w:rPr>
        <w:t>Another important economic—and broadly social—question is how immigration affects intergenerational mobility. The United States has traditionally prided itself on its performance compared with other developed societies on this important factor, yet we are now in the middle of the OECD pack. But if we include the dramatic economic and social gains of the 90 percent of immigrants who come here from low-wage countries, our success rises sharply, reflecting their dramatic income mobility. Because LPRs and most undocumented immigrants are in effect part of our society and will likely remain so, they should be included in the mobility analysis.</w:t>
      </w:r>
    </w:p>
    <w:p w14:paraId="229335AB" w14:textId="77777777" w:rsidR="00834E96" w:rsidRPr="001D1E4E" w:rsidRDefault="00834E96" w:rsidP="00834E96">
      <w:pPr>
        <w:rPr>
          <w:sz w:val="12"/>
          <w:szCs w:val="16"/>
        </w:rPr>
      </w:pPr>
      <w:r w:rsidRPr="001D1E4E">
        <w:rPr>
          <w:sz w:val="12"/>
          <w:szCs w:val="16"/>
        </w:rPr>
        <w:t>Policy Issues and Reforms</w:t>
      </w:r>
    </w:p>
    <w:p w14:paraId="047EB3C5" w14:textId="77777777" w:rsidR="00834E96" w:rsidRPr="001D1E4E" w:rsidRDefault="00834E96" w:rsidP="00834E96">
      <w:pPr>
        <w:rPr>
          <w:sz w:val="12"/>
          <w:szCs w:val="16"/>
        </w:rPr>
      </w:pPr>
      <w:r w:rsidRPr="001D1E4E">
        <w:rPr>
          <w:sz w:val="12"/>
          <w:szCs w:val="16"/>
        </w:rPr>
        <w:t>Almost all commentators on immigration policy begin with the same cliché—the current system is “broken”—but they disagree fundamentally about which parts are broken, what has caused the breakage, and how it can best be repaired. Two issues—enforcement and legalization—illustrate why reform is so difficult.</w:t>
      </w:r>
    </w:p>
    <w:p w14:paraId="0BC34D75" w14:textId="77777777" w:rsidR="00834E96" w:rsidRPr="001D1E4E" w:rsidRDefault="00834E96" w:rsidP="00834E96">
      <w:pPr>
        <w:rPr>
          <w:sz w:val="12"/>
          <w:szCs w:val="16"/>
        </w:rPr>
      </w:pPr>
      <w:r w:rsidRPr="001D1E4E">
        <w:rPr>
          <w:sz w:val="12"/>
          <w:szCs w:val="16"/>
        </w:rPr>
        <w:t>Enforcement: Immigration enforcement—at the borders and in the interior through use of exclusion, deportation, and various other civil and criminal sanctions—is a perennially difficult issue for many reasons. First, enforcement is inherently problematic. Undocumented workers often appear indistinguishable from legal ones, avoid interactions with police or ICE officials, easily and cheaply obtain false documents, and may successfully elude detection for decades, often with the help of sympathetic employers and neighbors. Many go in and out of legal status themselves while often acquiring new “equities”—based on family (spouses and children with legal status) and employment relationships—that can stymie deportation.</w:t>
      </w:r>
    </w:p>
    <w:p w14:paraId="5E7F4084" w14:textId="77777777" w:rsidR="00834E96" w:rsidRPr="001D1E4E" w:rsidRDefault="00834E96" w:rsidP="00834E96">
      <w:pPr>
        <w:rPr>
          <w:sz w:val="12"/>
          <w:szCs w:val="16"/>
        </w:rPr>
      </w:pPr>
      <w:r w:rsidRPr="001D1E4E">
        <w:rPr>
          <w:sz w:val="12"/>
          <w:szCs w:val="16"/>
        </w:rPr>
        <w:t xml:space="preserve">ICE’s removal of women, children, and asylum-seekers often arouses widespread media attention and public sympathy and solidarity, even civil disobedience. Confronted by a courageous, hard-working migrant’s well-publicized human drama, liberal societies are strongly tempted to make room for one more, ignoring (or repressing) the reality that one more actually means many more. </w:t>
      </w:r>
    </w:p>
    <w:p w14:paraId="52DAFEF0" w14:textId="77777777" w:rsidR="00834E96" w:rsidRPr="001D1E4E" w:rsidRDefault="00834E96" w:rsidP="00834E96">
      <w:pPr>
        <w:rPr>
          <w:sz w:val="12"/>
          <w:szCs w:val="16"/>
        </w:rPr>
      </w:pPr>
      <w:r w:rsidRPr="001D1E4E">
        <w:rPr>
          <w:sz w:val="12"/>
          <w:szCs w:val="16"/>
        </w:rPr>
        <w:t>Defense of the larger, inevitably anonymous “system” against heart-rendingly personal claims falls largely to the beleaguered, but still often justly criticized, immigration bureaucracy. Some 4,000 to 6,000 migrants have reportedly died between 1994 and 2009 trying to enter the United States illegally, and others have suffered grave physical harm from the harsh desert conditions in the southwest, as well as exploitation, violence, and abuse at the hands of smugglers. In 2014, the Border Patrol picked up more than 68,000 unaccompanied minors at the southwestern border, keeping many of them in makeshift or improper facilities pending disposition. This alarming situation resumed in 2015 when ICE apprehended some 10,000 unaccompanied minors in just two months—and the public outcry worsened with the disclosure that government agencies (not just ICE) had released a dozen or more minors into the custody of human traffickers! (Most apprehended illegal immigrants, of course, do not arouse this kind of public sympathy, but are unceremoniously detained and removed). Instances of bribery and abuse by the Border Patrol are sometimes cited by the agency’s own Inspector General and occasionally prosecuted.</w:t>
      </w:r>
    </w:p>
    <w:p w14:paraId="3673281C" w14:textId="77777777" w:rsidR="00834E96" w:rsidRPr="001D1E4E" w:rsidRDefault="00834E96" w:rsidP="00834E96">
      <w:pPr>
        <w:rPr>
          <w:sz w:val="12"/>
          <w:szCs w:val="16"/>
        </w:rPr>
      </w:pPr>
      <w:r w:rsidRPr="001D1E4E">
        <w:rPr>
          <w:sz w:val="12"/>
          <w:szCs w:val="16"/>
        </w:rPr>
        <w:t>The U.S. asylum system also hobbles enforcement. Those with a “credible fear” of the kinds of persecution covered by the Refugee Act can demand a full hearing on their claims, which in turn may enable even unsuccessful claimants to delay removal proceedings for years or until death we do part. In recent years, asylum officers have found “credible fear” in a large majority of cases. As of late 2015, the asylum adjudication system was so gridlocked that applicants could predict that any deportation hearings would occur far in the future, which in turn drove yet another large increase in asylum claims. To make matters worse, the Goverment Accountability Office finds that ICE is poor at detecting asylum fraud.</w:t>
      </w:r>
    </w:p>
    <w:p w14:paraId="7AD69BBA" w14:textId="77777777" w:rsidR="00834E96" w:rsidRPr="001D1E4E" w:rsidRDefault="00834E96" w:rsidP="00834E96">
      <w:pPr>
        <w:rPr>
          <w:sz w:val="12"/>
          <w:szCs w:val="16"/>
        </w:rPr>
      </w:pPr>
      <w:r w:rsidRPr="001D1E4E">
        <w:rPr>
          <w:sz w:val="12"/>
          <w:szCs w:val="16"/>
        </w:rPr>
        <w:t xml:space="preserve">Politics also impedes immigration enforcement. Powerful interests want more immigrants, depict undocumented work as a victimless crime, oppose effective enforcement, and use their influence to thwart it. The law’s sanctions on employers are so minor and little-enforced that businesses readily hire illegal workers willing to work at lower wages and resist unions. Poor targeting of enforcement leads ICE to deport mainly those without criminal records or who are non-serious offenders, and to divide and disrupt many mixed-status families. </w:t>
      </w:r>
    </w:p>
    <w:p w14:paraId="16211B72" w14:textId="77777777" w:rsidR="00834E96" w:rsidRPr="001D1E4E" w:rsidRDefault="00834E96" w:rsidP="00834E96">
      <w:pPr>
        <w:rPr>
          <w:sz w:val="12"/>
        </w:rPr>
      </w:pPr>
      <w:r w:rsidRPr="001D1E4E">
        <w:rPr>
          <w:sz w:val="12"/>
        </w:rPr>
        <w:t xml:space="preserve">Despite generous congressional appropriations, especially to the politically favored Border Patrol, the enforcement budget is still insufficient for ICE to remove more than a small fraction of the undocumented, much less to also apply formal criminal and civil sanctions against violations by immigrants, their employers, document fraudsters, smugglers, drug gangs, and others subject to those sanctions. </w:t>
      </w:r>
      <w:r w:rsidRPr="001D1E4E">
        <w:rPr>
          <w:rStyle w:val="StyleUnderline"/>
        </w:rPr>
        <w:t xml:space="preserve">Immigrant advocates were part of President Obama’s political base, yet they </w:t>
      </w:r>
      <w:r w:rsidRPr="001D1E4E">
        <w:rPr>
          <w:rStyle w:val="Emphasis"/>
        </w:rPr>
        <w:t>bitterly denounced</w:t>
      </w:r>
      <w:r w:rsidRPr="001D1E4E">
        <w:rPr>
          <w:rStyle w:val="StyleUnderline"/>
        </w:rPr>
        <w:t xml:space="preserve"> him as “</w:t>
      </w:r>
      <w:r w:rsidRPr="001D1E4E">
        <w:rPr>
          <w:rStyle w:val="Emphasis"/>
        </w:rPr>
        <w:t>deporter-in-chief</w:t>
      </w:r>
      <w:r w:rsidRPr="001D1E4E">
        <w:rPr>
          <w:rStyle w:val="StyleUnderline"/>
        </w:rPr>
        <w:t>” for removing a record number of immigrants during his presidency.</w:t>
      </w:r>
      <w:r w:rsidRPr="001D1E4E">
        <w:rPr>
          <w:sz w:val="12"/>
        </w:rPr>
        <w:t xml:space="preserve"> Their </w:t>
      </w:r>
      <w:r w:rsidRPr="001D1E4E">
        <w:rPr>
          <w:rStyle w:val="StyleUnderline"/>
        </w:rPr>
        <w:t>attacks on Trump will of course be much more strident</w:t>
      </w:r>
      <w:r w:rsidRPr="001D1E4E">
        <w:rPr>
          <w:sz w:val="12"/>
        </w:rPr>
        <w:t xml:space="preserve">, but probably less effective since </w:t>
      </w:r>
      <w:r w:rsidRPr="001D1E4E">
        <w:rPr>
          <w:rStyle w:val="Emphasis"/>
        </w:rPr>
        <w:t>Trump’s base lacks immigration advocates</w:t>
      </w:r>
      <w:r w:rsidRPr="001D1E4E">
        <w:rPr>
          <w:sz w:val="12"/>
        </w:rPr>
        <w:t xml:space="preserve">. And although ICE’s detention capacity has reached more than 30,000 beds, bed shortages remain in some high-load localities. Detention, while costly to ICE and hard on detainees, remains crucial to effective enforcement due to the high absconding rate mentioned earlier.  </w:t>
      </w:r>
    </w:p>
    <w:p w14:paraId="0F26950C" w14:textId="77777777" w:rsidR="00834E96" w:rsidRPr="00410F4D" w:rsidRDefault="00410F4D" w:rsidP="00410F4D">
      <w:pPr>
        <w:pStyle w:val="Heading3"/>
      </w:pPr>
      <w:r w:rsidRPr="00410F4D">
        <w:t>Link – Immigration</w:t>
      </w:r>
    </w:p>
    <w:p w14:paraId="56309C6A" w14:textId="77777777" w:rsidR="00834E96" w:rsidRDefault="00834E96" w:rsidP="00834E96">
      <w:pPr>
        <w:pStyle w:val="Heading4"/>
      </w:pPr>
      <w:r>
        <w:t xml:space="preserve">Trump’s base is </w:t>
      </w:r>
      <w:r w:rsidRPr="00FE1796">
        <w:rPr>
          <w:u w:val="single"/>
        </w:rPr>
        <w:t>vehemently</w:t>
      </w:r>
      <w:r>
        <w:t xml:space="preserve"> anti-immigrant</w:t>
      </w:r>
    </w:p>
    <w:p w14:paraId="21ED6B0C" w14:textId="77777777" w:rsidR="00834E96" w:rsidRPr="00015CCC" w:rsidRDefault="00834E96" w:rsidP="00834E96">
      <w:pPr>
        <w:rPr>
          <w:rStyle w:val="Style13ptBold"/>
          <w:b w:val="0"/>
        </w:rPr>
      </w:pPr>
      <w:r>
        <w:rPr>
          <w:rStyle w:val="Style13ptBold"/>
        </w:rPr>
        <w:t>KUNA 15 – Kuwait News Agency (Negative Views of immigrants fuel Trump’s base more than any other – study; November 28</w:t>
      </w:r>
      <w:r w:rsidRPr="00CD0469">
        <w:rPr>
          <w:rStyle w:val="Style13ptBold"/>
          <w:vertAlign w:val="superscript"/>
        </w:rPr>
        <w:t>th</w:t>
      </w:r>
      <w:r>
        <w:rPr>
          <w:rStyle w:val="Style13ptBold"/>
        </w:rPr>
        <w:t xml:space="preserve">, 2015; </w:t>
      </w:r>
      <w:hyperlink r:id="rId28" w:history="1">
        <w:r w:rsidRPr="00EB561D">
          <w:rPr>
            <w:rStyle w:val="Hyperlink"/>
          </w:rPr>
          <w:t>https://www.kuna.net.kw/ArticleDetails.aspx?id=2474687&amp;Language=en</w:t>
        </w:r>
      </w:hyperlink>
      <w:r>
        <w:rPr>
          <w:rStyle w:val="Style13ptBold"/>
        </w:rPr>
        <w:t>; Accessed: June 27</w:t>
      </w:r>
      <w:r w:rsidRPr="00CD0469">
        <w:rPr>
          <w:rStyle w:val="Style13ptBold"/>
          <w:vertAlign w:val="superscript"/>
        </w:rPr>
        <w:t>th</w:t>
      </w:r>
      <w:r>
        <w:rPr>
          <w:rStyle w:val="Style13ptBold"/>
        </w:rPr>
        <w:t>, 2018)//TS</w:t>
      </w:r>
    </w:p>
    <w:p w14:paraId="2C306B5A" w14:textId="77777777" w:rsidR="00834E96" w:rsidRPr="001A03C4" w:rsidRDefault="00834E96" w:rsidP="00834E96">
      <w:r w:rsidRPr="001A03C4">
        <w:t xml:space="preserve">WASHINGTON, Nov 28 (KUNA) - </w:t>
      </w:r>
      <w:r w:rsidRPr="001B4C22">
        <w:rPr>
          <w:rStyle w:val="StyleUnderline"/>
        </w:rPr>
        <w:t xml:space="preserve">No other </w:t>
      </w:r>
      <w:r w:rsidRPr="001A03C4">
        <w:t xml:space="preserve">Republican presidential candidate's </w:t>
      </w:r>
      <w:r w:rsidRPr="001B4C22">
        <w:rPr>
          <w:rStyle w:val="StyleUnderline"/>
        </w:rPr>
        <w:t xml:space="preserve">supporters are as </w:t>
      </w:r>
      <w:r w:rsidRPr="00CD0469">
        <w:rPr>
          <w:rStyle w:val="Emphasis"/>
        </w:rPr>
        <w:t>vehemently anti-immigration</w:t>
      </w:r>
      <w:r w:rsidRPr="001B4C22">
        <w:rPr>
          <w:rStyle w:val="StyleUnderline"/>
        </w:rPr>
        <w:t xml:space="preserve"> as Donald Trump's base</w:t>
      </w:r>
      <w:r w:rsidRPr="001A03C4">
        <w:t>, and the majority of them are white, working class Americans, a survey has found. The Public Religion Research Institute's latest American Values Survey, released earlier this month, observed how the billionaire real estate mogul "has surprised many pundits with his enduring appeal during the early stages of the GOP primary" and examined "what animates" his fans.</w:t>
      </w:r>
    </w:p>
    <w:p w14:paraId="589313D1" w14:textId="77777777" w:rsidR="00834E96" w:rsidRDefault="00834E96" w:rsidP="00834E96">
      <w:r w:rsidRPr="001A03C4">
        <w:rPr>
          <w:szCs w:val="16"/>
        </w:rPr>
        <w:t>Trump remains the frontrunner among his party's contenders for the White House, holding on to 25 percent support among the voters that will participate in the Iowa caucuses in February, Tuesday's Quinnipiac University poll showed. Texas Senator Ted Cruz is a close second at 23 percent, while neurosurgeon Ben Carson, who threatened Trump's lead last month, fell to 18 percent</w:t>
      </w:r>
      <w:r>
        <w:t>.</w:t>
      </w:r>
    </w:p>
    <w:p w14:paraId="1D6C14A4" w14:textId="77777777" w:rsidR="00834E96" w:rsidRPr="00CD0469" w:rsidRDefault="00834E96" w:rsidP="00834E96">
      <w:pPr>
        <w:rPr>
          <w:rStyle w:val="StyleUnderline"/>
        </w:rPr>
      </w:pPr>
      <w:r w:rsidRPr="001A03C4">
        <w:rPr>
          <w:rStyle w:val="StyleUnderline"/>
        </w:rPr>
        <w:t>Both are against a path to citizenship for undocumented immigrants already in the US, and they are against accepting Syrian immigrants, citing the potential of compromised national secur</w:t>
      </w:r>
      <w:r w:rsidRPr="00CD0469">
        <w:rPr>
          <w:rStyle w:val="StyleUnderline"/>
        </w:rPr>
        <w:t>ity.</w:t>
      </w:r>
    </w:p>
    <w:p w14:paraId="566097A4" w14:textId="77777777" w:rsidR="00834E96" w:rsidRPr="001A03C4" w:rsidRDefault="00834E96" w:rsidP="00834E96">
      <w:pPr>
        <w:rPr>
          <w:u w:val="single"/>
        </w:rPr>
      </w:pPr>
      <w:r w:rsidRPr="001A03C4">
        <w:rPr>
          <w:rStyle w:val="StyleUnderline"/>
        </w:rPr>
        <w:t xml:space="preserve">When it comes to Trump </w:t>
      </w:r>
      <w:r w:rsidRPr="001A03C4">
        <w:t xml:space="preserve">- who shares those views - the American Values Survey reported that </w:t>
      </w:r>
      <w:r w:rsidRPr="001A03C4">
        <w:rPr>
          <w:rStyle w:val="StyleUnderline"/>
        </w:rPr>
        <w:t xml:space="preserve">immigration is considered a </w:t>
      </w:r>
      <w:r w:rsidRPr="00CD0469">
        <w:rPr>
          <w:rStyle w:val="Emphasis"/>
        </w:rPr>
        <w:t>"critical" issue</w:t>
      </w:r>
      <w:r w:rsidRPr="001A03C4">
        <w:rPr>
          <w:rStyle w:val="StyleUnderline"/>
        </w:rPr>
        <w:t xml:space="preserve"> to 69 percent of his voters.</w:t>
      </w:r>
    </w:p>
    <w:p w14:paraId="52A65408" w14:textId="77777777" w:rsidR="00834E96" w:rsidRPr="001A03C4" w:rsidRDefault="00834E96" w:rsidP="00834E96">
      <w:r w:rsidRPr="001A03C4">
        <w:t>"</w:t>
      </w:r>
      <w:r w:rsidRPr="001A03C4">
        <w:rPr>
          <w:rStyle w:val="StyleUnderline"/>
        </w:rPr>
        <w:t>On no issue do Trump supporters differ more from those supporting other Republican candidates than on the issue of immigration</w:t>
      </w:r>
      <w:r w:rsidRPr="001A03C4">
        <w:t>," the survey said. "</w:t>
      </w:r>
      <w:r w:rsidRPr="001A03C4">
        <w:rPr>
          <w:rStyle w:val="StyleUnderline"/>
        </w:rPr>
        <w:t xml:space="preserve">They're </w:t>
      </w:r>
      <w:r w:rsidRPr="006D7238">
        <w:rPr>
          <w:rStyle w:val="Emphasis"/>
        </w:rPr>
        <w:t>overwhelmingly more likely to have negative views of immigrants</w:t>
      </w:r>
      <w:r w:rsidRPr="001A03C4">
        <w:t>," it added.</w:t>
      </w:r>
    </w:p>
    <w:p w14:paraId="51F28E7F" w14:textId="77777777" w:rsidR="00834E96" w:rsidRDefault="00834E96" w:rsidP="00834E96">
      <w:r w:rsidRPr="001A03C4">
        <w:t xml:space="preserve">About </w:t>
      </w:r>
      <w:r w:rsidRPr="006D7238">
        <w:rPr>
          <w:rStyle w:val="Emphasis"/>
        </w:rPr>
        <w:t>80 percent</w:t>
      </w:r>
      <w:r w:rsidRPr="001A03C4">
        <w:rPr>
          <w:rStyle w:val="StyleUnderline"/>
        </w:rPr>
        <w:t xml:space="preserve"> of Trump voters say immigrants "are a burden to the US because they take American jobs, housing, and health care,</w:t>
      </w:r>
      <w:r w:rsidRPr="001A03C4">
        <w:t>" the survey affirmed.</w:t>
      </w:r>
    </w:p>
    <w:p w14:paraId="615184F0" w14:textId="77777777" w:rsidR="00834E96" w:rsidRPr="00EA5440" w:rsidRDefault="00834E96" w:rsidP="00834E96"/>
    <w:p w14:paraId="0F65CD1F" w14:textId="77777777" w:rsidR="00834E96" w:rsidRDefault="00410F4D" w:rsidP="00834E96">
      <w:pPr>
        <w:pStyle w:val="Heading3"/>
      </w:pPr>
      <w:r>
        <w:t>Link – Hardline Reversal</w:t>
      </w:r>
    </w:p>
    <w:p w14:paraId="4E342609" w14:textId="77777777" w:rsidR="00410F4D" w:rsidRDefault="00410F4D" w:rsidP="00834E96"/>
    <w:p w14:paraId="41A41963" w14:textId="77777777" w:rsidR="00410F4D" w:rsidRDefault="00410F4D" w:rsidP="00410F4D">
      <w:pPr>
        <w:pStyle w:val="Heading4"/>
      </w:pPr>
      <w:r>
        <w:t xml:space="preserve">Softening the tone on immigration </w:t>
      </w:r>
      <w:r w:rsidRPr="00E679D4">
        <w:rPr>
          <w:u w:val="single"/>
        </w:rPr>
        <w:t>alienates</w:t>
      </w:r>
      <w:r>
        <w:t xml:space="preserve"> the base</w:t>
      </w:r>
    </w:p>
    <w:p w14:paraId="4F6EB6F1" w14:textId="77777777" w:rsidR="00410F4D" w:rsidRPr="00626596" w:rsidRDefault="00410F4D" w:rsidP="00410F4D">
      <w:pPr>
        <w:rPr>
          <w:rStyle w:val="Style13ptBold"/>
          <w:b w:val="0"/>
        </w:rPr>
      </w:pPr>
      <w:r>
        <w:rPr>
          <w:rStyle w:val="Style13ptBold"/>
        </w:rPr>
        <w:t>Kim 17 - White House reporter for The Washington Post (Seung Min Kim; “Immigration hard-liners angered by Trump’s softer tone on ‘Dreamers’”;  January 24</w:t>
      </w:r>
      <w:r w:rsidRPr="00260151">
        <w:rPr>
          <w:rStyle w:val="Style13ptBold"/>
          <w:vertAlign w:val="superscript"/>
        </w:rPr>
        <w:t>th</w:t>
      </w:r>
      <w:r>
        <w:rPr>
          <w:rStyle w:val="Style13ptBold"/>
        </w:rPr>
        <w:t xml:space="preserve">, 2017; Politico; </w:t>
      </w:r>
      <w:hyperlink r:id="rId29" w:history="1">
        <w:r w:rsidRPr="00EB561D">
          <w:rPr>
            <w:rStyle w:val="Hyperlink"/>
          </w:rPr>
          <w:t>https://www.politico.com/story/2017/01/trump-immigration-dreamers-234126</w:t>
        </w:r>
      </w:hyperlink>
      <w:r>
        <w:rPr>
          <w:rStyle w:val="Style13ptBold"/>
        </w:rPr>
        <w:t>; Accessed: June 27, 2018)//TS</w:t>
      </w:r>
    </w:p>
    <w:p w14:paraId="656D1C6E" w14:textId="77777777" w:rsidR="00410F4D" w:rsidRPr="00182B3C" w:rsidRDefault="00410F4D" w:rsidP="00410F4D">
      <w:pPr>
        <w:rPr>
          <w:rStyle w:val="StyleUnderline"/>
        </w:rPr>
      </w:pPr>
      <w:r w:rsidRPr="00182B3C">
        <w:rPr>
          <w:rStyle w:val="StyleUnderline"/>
        </w:rPr>
        <w:t>Donald Trump promised during the campaign that he’d “immediately” kill Barack Obama’s unilateral actions to shield hundreds of thousands of young undocumented immigrants from deportation.</w:t>
      </w:r>
    </w:p>
    <w:p w14:paraId="25E8A2D8" w14:textId="77777777" w:rsidR="00410F4D" w:rsidRPr="00E679D4" w:rsidRDefault="00410F4D" w:rsidP="00410F4D">
      <w:r w:rsidRPr="00E679D4">
        <w:t xml:space="preserve">Now, just four days into the new administration, </w:t>
      </w:r>
      <w:r w:rsidRPr="00182B3C">
        <w:rPr>
          <w:rStyle w:val="StyleUnderline"/>
        </w:rPr>
        <w:t>immigration hardliners are demanding that the</w:t>
      </w:r>
      <w:r w:rsidRPr="00E679D4">
        <w:t xml:space="preserve"> new</w:t>
      </w:r>
      <w:r w:rsidRPr="00182B3C">
        <w:rPr>
          <w:rStyle w:val="StyleUnderline"/>
        </w:rPr>
        <w:t xml:space="preserve"> president follow through.</w:t>
      </w:r>
      <w:r w:rsidRPr="00E679D4">
        <w:t xml:space="preserve"> And </w:t>
      </w:r>
      <w:r w:rsidRPr="00182B3C">
        <w:rPr>
          <w:rStyle w:val="StyleUnderline"/>
        </w:rPr>
        <w:t xml:space="preserve">they’re </w:t>
      </w:r>
      <w:r w:rsidRPr="004A4161">
        <w:rPr>
          <w:rStyle w:val="Emphasis"/>
        </w:rPr>
        <w:t>increasingly frustrated at the shift in tone</w:t>
      </w:r>
      <w:r w:rsidRPr="00182B3C">
        <w:rPr>
          <w:rStyle w:val="StyleUnderline"/>
        </w:rPr>
        <w:t xml:space="preserve"> from top White House officials signaling a more compassionate approach</w:t>
      </w:r>
      <w:r w:rsidRPr="00E679D4">
        <w:t xml:space="preserve"> for so-called Dreamers.</w:t>
      </w:r>
    </w:p>
    <w:p w14:paraId="68BC0E1C" w14:textId="77777777" w:rsidR="00410F4D" w:rsidRPr="00E679D4" w:rsidRDefault="00410F4D" w:rsidP="00410F4D">
      <w:pPr>
        <w:rPr>
          <w:szCs w:val="16"/>
        </w:rPr>
      </w:pPr>
      <w:r w:rsidRPr="00E679D4">
        <w:rPr>
          <w:szCs w:val="16"/>
        </w:rPr>
        <w:t>Influential groups advocating for more immigration restrictions have already launched a campaign aimed at pressuring Trump to cancel the Deferred Action for Childhood Arrivals program, the Obama-era directive that allowed Dreamers to obtain work permits and protection from deportation. On Tuesday, NumbersUSA urged its 2 million-plus members, as well as 6 million followers on Facebook, to tweet at Trump urging him to rescind DACA, and even the Trump-friendly news outlet Breitbart ripped the administration for its DACA inaction.</w:t>
      </w:r>
    </w:p>
    <w:p w14:paraId="1176399E" w14:textId="77777777" w:rsidR="00410F4D" w:rsidRPr="00E679D4" w:rsidRDefault="00410F4D" w:rsidP="00410F4D">
      <w:r w:rsidRPr="00C81117">
        <w:rPr>
          <w:rStyle w:val="StyleUnderline"/>
        </w:rPr>
        <w:t xml:space="preserve">That </w:t>
      </w:r>
      <w:r w:rsidRPr="004A4161">
        <w:rPr>
          <w:rStyle w:val="Emphasis"/>
        </w:rPr>
        <w:t xml:space="preserve">irritation from Trump’s base is quickly spreading </w:t>
      </w:r>
      <w:r w:rsidRPr="00E679D4">
        <w:t>to conservatives on Capitol Hill.</w:t>
      </w:r>
    </w:p>
    <w:p w14:paraId="7F8D1605" w14:textId="77777777" w:rsidR="00410F4D" w:rsidRPr="00E679D4" w:rsidRDefault="00410F4D" w:rsidP="00410F4D">
      <w:pPr>
        <w:rPr>
          <w:szCs w:val="16"/>
        </w:rPr>
      </w:pPr>
      <w:r w:rsidRPr="00E679D4">
        <w:rPr>
          <w:szCs w:val="16"/>
        </w:rPr>
        <w:t>Asked whether he was disappointed Trump hadn’t yet ended DACA, Rep. Mo Brooks (R-Ala.) barely let a reporter finish the question before he responded: “Yes.”</w:t>
      </w:r>
    </w:p>
    <w:p w14:paraId="6292C3C9" w14:textId="77777777" w:rsidR="00410F4D" w:rsidRPr="00E679D4" w:rsidRDefault="00410F4D" w:rsidP="00410F4D">
      <w:pPr>
        <w:rPr>
          <w:szCs w:val="16"/>
        </w:rPr>
      </w:pPr>
      <w:r w:rsidRPr="00E679D4">
        <w:rPr>
          <w:szCs w:val="16"/>
        </w:rPr>
        <w:t>“It was front and center in his campaign,” Brooks said in an interview Tuesday. “Donald Trump got a lot of votes — probably got the Republican nomination in large part — because he said he was going to be aggressive in defending our borders. One of the low-lying fruits is repealing, by executive order, the amnesty executive orders of Barack Obama, and he hasn’t done it yet.”</w:t>
      </w:r>
    </w:p>
    <w:p w14:paraId="336DED88" w14:textId="77777777" w:rsidR="00410F4D" w:rsidRPr="00E679D4" w:rsidRDefault="00410F4D" w:rsidP="00410F4D">
      <w:pPr>
        <w:rPr>
          <w:szCs w:val="16"/>
        </w:rPr>
      </w:pPr>
      <w:r w:rsidRPr="00E679D4">
        <w:rPr>
          <w:szCs w:val="16"/>
        </w:rPr>
        <w:t>For the hard-liners, rescinding the DACA program should be the easiest of Trump’s immigration promises to fulfill: a simple memo ordering federal officials to stop accepting DACA applications that have steadily arrived since Obama first announced the initiative in 2012.</w:t>
      </w:r>
    </w:p>
    <w:p w14:paraId="1B3E4962" w14:textId="77777777" w:rsidR="00410F4D" w:rsidRPr="00E679D4" w:rsidRDefault="00410F4D" w:rsidP="00410F4D">
      <w:pPr>
        <w:rPr>
          <w:szCs w:val="16"/>
        </w:rPr>
      </w:pPr>
      <w:r w:rsidRPr="00E679D4">
        <w:rPr>
          <w:szCs w:val="16"/>
        </w:rPr>
        <w:t>But U.S. Citizenship and Immigration Services is still taking DACA requests, a spokesman confirmed Tuesday. That means the agency is greenlighting an average of 140 initial applications and 690 renewals, according to the most recent publicly available data.</w:t>
      </w:r>
    </w:p>
    <w:p w14:paraId="3F91F950" w14:textId="77777777" w:rsidR="00410F4D" w:rsidRPr="00C81117" w:rsidRDefault="00410F4D" w:rsidP="00410F4D">
      <w:pPr>
        <w:rPr>
          <w:rStyle w:val="StyleUnderline"/>
        </w:rPr>
      </w:pPr>
      <w:r w:rsidRPr="00C81117">
        <w:rPr>
          <w:rStyle w:val="StyleUnderline"/>
        </w:rPr>
        <w:t>Advocates pushing for more restrictions on immigration see each approval as an affront to Trump’s core campaign pledge.</w:t>
      </w:r>
    </w:p>
    <w:p w14:paraId="5E163B31" w14:textId="77777777" w:rsidR="00410F4D" w:rsidRPr="00E679D4" w:rsidRDefault="00410F4D" w:rsidP="00410F4D">
      <w:pPr>
        <w:rPr>
          <w:szCs w:val="16"/>
        </w:rPr>
      </w:pPr>
      <w:r w:rsidRPr="00E679D4">
        <w:rPr>
          <w:szCs w:val="16"/>
        </w:rPr>
        <w:t>“This was one promise I thought he would keep,” said Mark Krikorian, executive director of the Center for Immigration Studies. "There was no wiggle room. ‘I will immediately cancel.’ That’s a pretty declarative sentence.”</w:t>
      </w:r>
    </w:p>
    <w:p w14:paraId="15E9AB6F" w14:textId="77777777" w:rsidR="00410F4D" w:rsidRPr="00E679D4" w:rsidRDefault="00410F4D" w:rsidP="00410F4D">
      <w:pPr>
        <w:rPr>
          <w:szCs w:val="16"/>
        </w:rPr>
      </w:pPr>
      <w:r w:rsidRPr="00E679D4">
        <w:rPr>
          <w:szCs w:val="16"/>
        </w:rPr>
        <w:t>Krikorian has fired off a flurry of tweets and written an op-ed for the conservative National Review wondering whether Trump plans to revoke DACA, which was established through a Department of Homeland Security memorandum by then-Secretary Janet Napolitano. Brooks said he is discussing the matter with Peter White, his former legislative counsel who now works in the White House’s policy shop, and Krikorian has also reached out to White House officials.</w:t>
      </w:r>
    </w:p>
    <w:p w14:paraId="406272A1" w14:textId="77777777" w:rsidR="00410F4D" w:rsidRPr="00E679D4" w:rsidRDefault="00410F4D" w:rsidP="00410F4D">
      <w:r w:rsidRPr="00E679D4">
        <w:t>Rep. Steve King (R-Iowa) warned Tuesday that</w:t>
      </w:r>
      <w:r w:rsidRPr="00C81117">
        <w:rPr>
          <w:rStyle w:val="StyleUnderline"/>
        </w:rPr>
        <w:t xml:space="preserve"> Trump "absolutely" faces a </w:t>
      </w:r>
      <w:r w:rsidRPr="004A4161">
        <w:rPr>
          <w:rStyle w:val="Emphasis"/>
        </w:rPr>
        <w:t>backlash from his political base</w:t>
      </w:r>
      <w:r w:rsidRPr="00C81117">
        <w:rPr>
          <w:rStyle w:val="StyleUnderline"/>
        </w:rPr>
        <w:t xml:space="preserve"> if he backtracks from his pledge</w:t>
      </w:r>
      <w:r w:rsidRPr="00E679D4">
        <w:t xml:space="preserve"> to rescind DACA and a related Obama executive action that expanded those benefits to undocumented parents of U.S. citizens. That directive never launched after being blocked by the Supreme Court last June.</w:t>
      </w:r>
    </w:p>
    <w:p w14:paraId="1BD451E6" w14:textId="77777777" w:rsidR="00410F4D" w:rsidRPr="00E679D4" w:rsidRDefault="00410F4D" w:rsidP="00410F4D">
      <w:pPr>
        <w:rPr>
          <w:szCs w:val="16"/>
        </w:rPr>
      </w:pPr>
      <w:r w:rsidRPr="00E679D4">
        <w:rPr>
          <w:szCs w:val="16"/>
        </w:rPr>
        <w:t>“The quicker he takes the action, the less painful it’s going to be,” King said. “There was a Hispanic young lady in my district and I said I would consider adopting her, I like her so much. [But] I love the rule of law more. And we can’t have the rule of law if we let our hearts rule.”</w:t>
      </w:r>
    </w:p>
    <w:p w14:paraId="3B569C01" w14:textId="77777777" w:rsidR="00410F4D" w:rsidRPr="00E679D4" w:rsidRDefault="00410F4D" w:rsidP="00410F4D">
      <w:r w:rsidRPr="00C81117">
        <w:rPr>
          <w:rStyle w:val="StyleUnderline"/>
        </w:rPr>
        <w:t>But after Trump's vows to crack down on illegal immigration during the campaign, his tone has softened</w:t>
      </w:r>
      <w:r w:rsidRPr="00E679D4">
        <w:t xml:space="preserve"> when it comes to the more than 740,000 immigrants brought here illegally as children who have DACA permits.</w:t>
      </w:r>
    </w:p>
    <w:p w14:paraId="04AB95BA" w14:textId="77777777" w:rsidR="00410F4D" w:rsidRDefault="00410F4D" w:rsidP="00410F4D">
      <w:r w:rsidRPr="00C81117">
        <w:rPr>
          <w:rStyle w:val="StyleUnderline"/>
        </w:rPr>
        <w:t xml:space="preserve">He was sympathetic toward Dreamers </w:t>
      </w:r>
      <w:r w:rsidRPr="00E679D4">
        <w:t>in an interview with Time magazine after being chosen its Person of the Year. And after Sen. Dick Durbin thanked Trump at Friday’s inaugural lunch for his warm comments about Dreamers, Trump told the Illinois Democrat that he would find a way to accommodate the DACA recipients that was “fair” to them, Durbin recounted Tuesday.</w:t>
      </w:r>
    </w:p>
    <w:p w14:paraId="459BBF5C" w14:textId="77777777" w:rsidR="00410F4D" w:rsidRPr="00F43B33" w:rsidRDefault="00410F4D" w:rsidP="00834E96"/>
    <w:p w14:paraId="03090E82" w14:textId="77777777" w:rsidR="00834E96" w:rsidRDefault="00410F4D" w:rsidP="00410F4D">
      <w:pPr>
        <w:pStyle w:val="Heading3"/>
      </w:pPr>
      <w:r>
        <w:t>Link – Compromise</w:t>
      </w:r>
    </w:p>
    <w:p w14:paraId="0D7E3BCA" w14:textId="77777777" w:rsidR="00834E96" w:rsidRDefault="00834E96" w:rsidP="00834E96">
      <w:pPr>
        <w:pStyle w:val="Heading4"/>
      </w:pPr>
      <w:r>
        <w:t xml:space="preserve">Trump’s base </w:t>
      </w:r>
      <w:r w:rsidRPr="00A835F4">
        <w:rPr>
          <w:u w:val="single"/>
        </w:rPr>
        <w:t>hates</w:t>
      </w:r>
      <w:r>
        <w:t xml:space="preserve"> compromise with the Dems over immigration</w:t>
      </w:r>
    </w:p>
    <w:p w14:paraId="3EC86E74" w14:textId="77777777" w:rsidR="00834E96" w:rsidRPr="00930179" w:rsidRDefault="00834E96" w:rsidP="00834E96">
      <w:pPr>
        <w:rPr>
          <w:rStyle w:val="Style13ptBold"/>
          <w:b w:val="0"/>
        </w:rPr>
      </w:pPr>
      <w:r>
        <w:rPr>
          <w:rStyle w:val="Style13ptBold"/>
        </w:rPr>
        <w:t>Pace and Peoples 17 - national politics reporters based in New York, with a focus on the Republican Party and presidential politics</w:t>
      </w:r>
      <w:r w:rsidRPr="00930179">
        <w:rPr>
          <w:rStyle w:val="Style13ptBold"/>
        </w:rPr>
        <w:t xml:space="preserve"> (</w:t>
      </w:r>
      <w:r>
        <w:rPr>
          <w:rStyle w:val="Style13ptBold"/>
        </w:rPr>
        <w:t>Julia Pace and Steve Peoples; “Trump Tests Loyal Base With Immigration Flirtation With Dems”; US News; September 14</w:t>
      </w:r>
      <w:r w:rsidRPr="003C63EA">
        <w:rPr>
          <w:rStyle w:val="Style13ptBold"/>
          <w:vertAlign w:val="superscript"/>
        </w:rPr>
        <w:t>th</w:t>
      </w:r>
      <w:r>
        <w:rPr>
          <w:rStyle w:val="Style13ptBold"/>
        </w:rPr>
        <w:t xml:space="preserve">, 2017; </w:t>
      </w:r>
      <w:hyperlink r:id="rId30" w:history="1">
        <w:r w:rsidRPr="00EB561D">
          <w:rPr>
            <w:rStyle w:val="Hyperlink"/>
          </w:rPr>
          <w:t>https://www.usnews.com/news/politics/articles/2017-09-14/trump-tests-loyal-base-with-immigration-flirtation-with-dems</w:t>
        </w:r>
      </w:hyperlink>
      <w:r>
        <w:rPr>
          <w:rStyle w:val="Style13ptBold"/>
        </w:rPr>
        <w:t>; Accessed June 27, 2018)//TS</w:t>
      </w:r>
    </w:p>
    <w:p w14:paraId="2A424038" w14:textId="77777777" w:rsidR="00834E96" w:rsidRPr="00A43D2A" w:rsidRDefault="00834E96" w:rsidP="00834E96">
      <w:pPr>
        <w:rPr>
          <w:rStyle w:val="StyleUnderline"/>
        </w:rPr>
      </w:pPr>
      <w:r w:rsidRPr="00FF4936">
        <w:t xml:space="preserve">WASHINGTON (AP) — </w:t>
      </w:r>
      <w:r w:rsidRPr="00506367">
        <w:rPr>
          <w:rStyle w:val="StyleUnderline"/>
        </w:rPr>
        <w:t xml:space="preserve">Few issues have animated President Donald Trump's ardent supporters more than his </w:t>
      </w:r>
      <w:r w:rsidRPr="00930179">
        <w:rPr>
          <w:rStyle w:val="Emphasis"/>
        </w:rPr>
        <w:t xml:space="preserve">pledge to build a wall </w:t>
      </w:r>
      <w:r w:rsidRPr="00FF4936">
        <w:t xml:space="preserve">along the nation's Southern border. Now, </w:t>
      </w:r>
      <w:r w:rsidRPr="00A43D2A">
        <w:rPr>
          <w:rStyle w:val="StyleUnderline"/>
        </w:rPr>
        <w:t>Trump's decision to put that promise aside</w:t>
      </w:r>
      <w:r w:rsidRPr="00FF4936">
        <w:t xml:space="preserve"> — at least temporarily — </w:t>
      </w:r>
      <w:r w:rsidRPr="00A43D2A">
        <w:rPr>
          <w:rStyle w:val="StyleUnderline"/>
        </w:rPr>
        <w:t xml:space="preserve">while he pursues a deal with Democrats </w:t>
      </w:r>
      <w:r w:rsidRPr="00FF4936">
        <w:t xml:space="preserve">to protect young immigrants brought to the country illegally </w:t>
      </w:r>
      <w:r w:rsidRPr="00A43D2A">
        <w:rPr>
          <w:rStyle w:val="StyleUnderline"/>
        </w:rPr>
        <w:t>may test the limits of that loyalty.</w:t>
      </w:r>
    </w:p>
    <w:p w14:paraId="4AA66348" w14:textId="77777777" w:rsidR="00834E96" w:rsidRPr="00930179" w:rsidRDefault="00834E96" w:rsidP="00834E96">
      <w:pPr>
        <w:rPr>
          <w:rStyle w:val="Emphasis"/>
        </w:rPr>
      </w:pPr>
      <w:r w:rsidRPr="00A844A0">
        <w:rPr>
          <w:rStyle w:val="StyleUnderline"/>
        </w:rPr>
        <w:t xml:space="preserve">Some avid Trump backers </w:t>
      </w:r>
      <w:r w:rsidRPr="00FF4936">
        <w:t xml:space="preserve">praised the president as a pragmatist trying to make deals with whomever he can. But others </w:t>
      </w:r>
      <w:r w:rsidRPr="00A844A0">
        <w:rPr>
          <w:rStyle w:val="StyleUnderline"/>
        </w:rPr>
        <w:t xml:space="preserve">recoiled at the prospect of Trump joining forces with Senate Minority Leader Chuck Schumer and House Minority Leader Nancy Pelosi on immigration, and seeming to </w:t>
      </w:r>
      <w:r w:rsidRPr="00930179">
        <w:rPr>
          <w:rStyle w:val="Emphasis"/>
        </w:rPr>
        <w:t>get little in return.</w:t>
      </w:r>
    </w:p>
    <w:p w14:paraId="6C3BB12C" w14:textId="77777777" w:rsidR="00834E96" w:rsidRPr="00FF4936" w:rsidRDefault="00834E96" w:rsidP="00834E96">
      <w:pPr>
        <w:rPr>
          <w:szCs w:val="16"/>
        </w:rPr>
      </w:pPr>
      <w:r w:rsidRPr="00FF4936">
        <w:rPr>
          <w:szCs w:val="16"/>
        </w:rPr>
        <w:t>"Many supporters of the president wonder whether our king has been captured and (White House chief of staff John) Kelly and a clique of generals and their globalist friends are now governing," said Roger Stone, a longtime informal adviser to Trump. His comments reflected the growing concern among some Trump backers about the diminished presence of nationalist advisers in the West Wing.</w:t>
      </w:r>
    </w:p>
    <w:p w14:paraId="4908D407" w14:textId="77777777" w:rsidR="00834E96" w:rsidRPr="00FF4936" w:rsidRDefault="00834E96" w:rsidP="00834E96">
      <w:pPr>
        <w:rPr>
          <w:szCs w:val="16"/>
        </w:rPr>
      </w:pPr>
      <w:r w:rsidRPr="00FF4936">
        <w:rPr>
          <w:szCs w:val="16"/>
        </w:rPr>
        <w:t>Amy Kremer, who founded the group Women Vote Trump, likened the president's deal-making with Democrats to one of history's most notorious political flip-flops: President George H.W. Bush's broken campaign-trail vow that he wouldn't raise taxes.</w:t>
      </w:r>
    </w:p>
    <w:p w14:paraId="72BAF1DF" w14:textId="77777777" w:rsidR="00834E96" w:rsidRPr="00A844A0" w:rsidRDefault="00834E96" w:rsidP="00834E96">
      <w:pPr>
        <w:rPr>
          <w:rStyle w:val="StyleUnderline"/>
        </w:rPr>
      </w:pPr>
      <w:r w:rsidRPr="00A844A0">
        <w:rPr>
          <w:rStyle w:val="StyleUnderline"/>
        </w:rPr>
        <w:t xml:space="preserve">"If the wall doesn't get done and he gives amnesty, he'll lose the base," </w:t>
      </w:r>
      <w:r w:rsidRPr="00FF4936">
        <w:t xml:space="preserve">Kremer said. </w:t>
      </w:r>
      <w:r w:rsidRPr="00A844A0">
        <w:rPr>
          <w:rStyle w:val="StyleUnderline"/>
        </w:rPr>
        <w:t xml:space="preserve">"You're going to see an </w:t>
      </w:r>
      <w:r w:rsidRPr="00A835F4">
        <w:rPr>
          <w:rStyle w:val="Emphasis"/>
        </w:rPr>
        <w:t>absolute revolt</w:t>
      </w:r>
      <w:r w:rsidRPr="00A844A0">
        <w:rPr>
          <w:rStyle w:val="StyleUnderline"/>
        </w:rPr>
        <w:t>."</w:t>
      </w:r>
    </w:p>
    <w:p w14:paraId="08DDF658" w14:textId="77777777" w:rsidR="00834E96" w:rsidRPr="00FF4936" w:rsidRDefault="00834E96" w:rsidP="00834E96">
      <w:r w:rsidRPr="00FF4936">
        <w:t>The</w:t>
      </w:r>
      <w:r w:rsidRPr="00A835F4">
        <w:rPr>
          <w:rStyle w:val="StyleUnderline"/>
        </w:rPr>
        <w:t xml:space="preserve"> worr</w:t>
      </w:r>
      <w:r w:rsidRPr="00A844A0">
        <w:rPr>
          <w:rStyle w:val="StyleUnderline"/>
        </w:rPr>
        <w:t>ies were sparked by Trump's startling efforts to forge consensus with Schumer and Pelosi</w:t>
      </w:r>
      <w:r w:rsidRPr="00FF4936">
        <w:t xml:space="preserve"> — "Chuck and Nancy," as the president has cozily referred to the Democratic duo — over the fate of nearly 800,000 people brought to the U.S. illegally as children. Trump, Schumer and Pelosi discussed the matter at a private White House dinner Wednesday night.</w:t>
      </w:r>
    </w:p>
    <w:p w14:paraId="46404B09" w14:textId="77777777" w:rsidR="00834E96" w:rsidRPr="00FF4936" w:rsidRDefault="00834E96" w:rsidP="00834E96">
      <w:pPr>
        <w:rPr>
          <w:szCs w:val="16"/>
        </w:rPr>
      </w:pPr>
      <w:r w:rsidRPr="00FF4936">
        <w:rPr>
          <w:szCs w:val="16"/>
        </w:rPr>
        <w:t>On Thursday morning, the president — a former Democrat himself — and the minority leaders appeared largely aligned. Trump said an agreement to allow the young immigrants to stay in the country would have to include "massive border security." But he pointedly said a border wall, which is staunchly opposed by Democrats, could come later. He's outlined no specific path for ultimately making that happen.</w:t>
      </w:r>
    </w:p>
    <w:p w14:paraId="2B8B7389" w14:textId="77777777" w:rsidR="00834E96" w:rsidRPr="00FF4936" w:rsidRDefault="00834E96" w:rsidP="00834E96">
      <w:r w:rsidRPr="005119FB">
        <w:rPr>
          <w:rStyle w:val="StyleUnderline"/>
        </w:rPr>
        <w:t xml:space="preserve">While allowing young people who came to the U.S. illegally to stay in the country is broadly popular, </w:t>
      </w:r>
      <w:r w:rsidRPr="00A835F4">
        <w:rPr>
          <w:rStyle w:val="Emphasis"/>
        </w:rPr>
        <w:t>immigration hardliners consider it amnesty</w:t>
      </w:r>
      <w:r w:rsidRPr="00FF4936">
        <w:t>. As a candidate, Trump vowed to repeal the executive action signed by President Barack Obama allowing the young people to stay. But he's struggled with the issue as president, often speaking sympathetically about the young immigrants. Earlier this month, he announced that he would rescind their protections in March, but said he wanted Congress to pass legislation protecting them from deportation.</w:t>
      </w:r>
    </w:p>
    <w:p w14:paraId="1FDC0B64" w14:textId="77777777" w:rsidR="00834E96" w:rsidRPr="00FF4936" w:rsidRDefault="00834E96" w:rsidP="00834E96">
      <w:pPr>
        <w:rPr>
          <w:szCs w:val="16"/>
        </w:rPr>
      </w:pPr>
      <w:r w:rsidRPr="00FF4936">
        <w:rPr>
          <w:szCs w:val="16"/>
        </w:rPr>
        <w:t>Trump has tested the limits of his supporters' loyalty before, often to find that they were unshaken by his policy reversals. He failed to fulfill his pledge to repeal Obama's signature health care law. He's backed off his tough talk on China, declining to label Beijing a currency manipulator. The United States is still a party to the Iran nuclear deal, despite Trump's promise to rip up the agreement.</w:t>
      </w:r>
    </w:p>
    <w:p w14:paraId="57ADACC8" w14:textId="77777777" w:rsidR="00834E96" w:rsidRPr="00A835F4" w:rsidRDefault="00834E96" w:rsidP="00834E96">
      <w:pPr>
        <w:rPr>
          <w:rStyle w:val="Emphasis"/>
        </w:rPr>
      </w:pPr>
      <w:r w:rsidRPr="00FF4936">
        <w:t xml:space="preserve">But </w:t>
      </w:r>
      <w:r w:rsidRPr="005119FB">
        <w:rPr>
          <w:rStyle w:val="StyleUnderline"/>
        </w:rPr>
        <w:t>immigration, and the border wall in particular, hold special resonance with Trump supporters. Some of Trump's appeal to the white, working-class voters who formed the basis of his voting bloc stemmed from his promises to crack down on</w:t>
      </w:r>
      <w:r w:rsidRPr="00FF4936">
        <w:t xml:space="preserve"> illegal </w:t>
      </w:r>
      <w:r w:rsidRPr="005119FB">
        <w:rPr>
          <w:rStyle w:val="StyleUnderline"/>
        </w:rPr>
        <w:t>immigration</w:t>
      </w:r>
      <w:r w:rsidRPr="00FF4936">
        <w:t xml:space="preserve">. At his raucous campaign rallies, </w:t>
      </w:r>
      <w:r w:rsidRPr="005119FB">
        <w:rPr>
          <w:rStyle w:val="StyleUnderline"/>
        </w:rPr>
        <w:t xml:space="preserve">voters often broke out into </w:t>
      </w:r>
      <w:r w:rsidRPr="00A835F4">
        <w:rPr>
          <w:rStyle w:val="Emphasis"/>
        </w:rPr>
        <w:t>chants of "build that wall."</w:t>
      </w:r>
    </w:p>
    <w:p w14:paraId="3CCA4A00" w14:textId="77777777" w:rsidR="00834E96" w:rsidRPr="00FF4936" w:rsidRDefault="00834E96" w:rsidP="00834E96">
      <w:pPr>
        <w:rPr>
          <w:szCs w:val="16"/>
        </w:rPr>
      </w:pPr>
      <w:r w:rsidRPr="00FF4936">
        <w:rPr>
          <w:szCs w:val="16"/>
        </w:rPr>
        <w:t>Once in the White House, Trump's nationalist-minded advisers, particularly strategist Steve Bannon, often pressed the president on the particular importance of fulfilling his promise on the border wall. But Bannon, who kept a tally of Trump's campaign promises in his West Wing office, was pushed out this summer as part of Kelly's takeover of the White House.</w:t>
      </w:r>
    </w:p>
    <w:p w14:paraId="3785B792" w14:textId="77777777" w:rsidR="00834E96" w:rsidRPr="00FF4936" w:rsidRDefault="00834E96" w:rsidP="00834E96">
      <w:pPr>
        <w:rPr>
          <w:szCs w:val="16"/>
        </w:rPr>
      </w:pPr>
      <w:r w:rsidRPr="00FF4936">
        <w:rPr>
          <w:szCs w:val="16"/>
        </w:rPr>
        <w:t>The headlines Thursday on Breitbart News, where Bannon returned after leaving the administration, were unforgiving. One panned the president as "Amnesty Don." Another said Trump got "rolled" by the Democrats.</w:t>
      </w:r>
    </w:p>
    <w:p w14:paraId="1FE02027" w14:textId="77777777" w:rsidR="00834E96" w:rsidRDefault="00834E96" w:rsidP="00834E96">
      <w:r w:rsidRPr="00FF4936">
        <w:t xml:space="preserve">With his poll numbers sagging, </w:t>
      </w:r>
      <w:r w:rsidRPr="00FF4936">
        <w:rPr>
          <w:rStyle w:val="StyleUnderline"/>
        </w:rPr>
        <w:t>Trump has spent recent weeks alternating between being deeply worried about disappointing his base and deeply frustrated with Republican lawmakers' struggles to pass significant legislation.</w:t>
      </w:r>
      <w:r w:rsidRPr="00FF4936">
        <w:t xml:space="preserve"> The GOP's failure to pass an Obamacare overhaul in particular soured Trump's view of Republican congressional leaders, according to advisers, and opened him up to the prospect of partnering with Democrats instead.</w:t>
      </w:r>
    </w:p>
    <w:p w14:paraId="743E2FE9" w14:textId="77777777" w:rsidR="00834E96" w:rsidRDefault="00834E96" w:rsidP="00834E96"/>
    <w:p w14:paraId="10C1033F" w14:textId="7481F47D" w:rsidR="00834E96" w:rsidRPr="00F04C55" w:rsidRDefault="002549FA" w:rsidP="00834E96">
      <w:pPr>
        <w:pStyle w:val="Heading3"/>
      </w:pPr>
      <w:r>
        <w:t>Link – Campaign Promises</w:t>
      </w:r>
    </w:p>
    <w:p w14:paraId="57A63644" w14:textId="77777777" w:rsidR="00834E96" w:rsidRPr="000004FD" w:rsidRDefault="00834E96" w:rsidP="00834E96">
      <w:pPr>
        <w:pStyle w:val="Heading4"/>
      </w:pPr>
      <w:r>
        <w:t xml:space="preserve">Capitulating to </w:t>
      </w:r>
      <w:r w:rsidRPr="000004FD">
        <w:rPr>
          <w:u w:val="single"/>
        </w:rPr>
        <w:t>liberal immigration policies</w:t>
      </w:r>
      <w:r>
        <w:t xml:space="preserve"> tanks the base – its perceived as </w:t>
      </w:r>
      <w:r w:rsidRPr="000004FD">
        <w:rPr>
          <w:u w:val="single"/>
        </w:rPr>
        <w:t>relinquishing</w:t>
      </w:r>
      <w:r>
        <w:t xml:space="preserve"> the last campaign promise</w:t>
      </w:r>
    </w:p>
    <w:p w14:paraId="1E7CB941" w14:textId="77777777" w:rsidR="00834E96" w:rsidRPr="000004FD" w:rsidRDefault="00834E96" w:rsidP="00834E96">
      <w:pPr>
        <w:rPr>
          <w:rStyle w:val="Style13ptBold"/>
          <w:b w:val="0"/>
        </w:rPr>
      </w:pPr>
      <w:r>
        <w:rPr>
          <w:rStyle w:val="Style13ptBold"/>
        </w:rPr>
        <w:t>Cameron 18 - Editor-in-Chief of National Compass (Richard, “Can Donald Trump Rely On His Shrinking Base To Carry Him Through The 2018 Mid Terms?”; National Compass; January 31</w:t>
      </w:r>
      <w:r w:rsidRPr="000004FD">
        <w:rPr>
          <w:rStyle w:val="Style13ptBold"/>
          <w:vertAlign w:val="superscript"/>
        </w:rPr>
        <w:t>st</w:t>
      </w:r>
      <w:r>
        <w:rPr>
          <w:rStyle w:val="Style13ptBold"/>
        </w:rPr>
        <w:t>, 2018; http://www.nationalcompass.net/2018/01/31/trump-mid-term-elections/; Accessed: June 25, 2018)//TS</w:t>
      </w:r>
    </w:p>
    <w:p w14:paraId="31DBB154" w14:textId="77777777" w:rsidR="00834E96" w:rsidRPr="000004FD" w:rsidRDefault="00834E96" w:rsidP="00834E96">
      <w:pPr>
        <w:rPr>
          <w:rStyle w:val="StyleUnderline"/>
        </w:rPr>
      </w:pPr>
      <w:r w:rsidRPr="000004FD">
        <w:rPr>
          <w:rStyle w:val="StyleUnderline"/>
        </w:rPr>
        <w:t>One of the issues that was a central theme</w:t>
      </w:r>
      <w:r w:rsidRPr="000004FD">
        <w:t xml:space="preserve"> in Trump’s scripted State Of The Union address last night, </w:t>
      </w:r>
      <w:r w:rsidRPr="000004FD">
        <w:rPr>
          <w:rStyle w:val="StyleUnderline"/>
        </w:rPr>
        <w:t>was his prescription for immigration.</w:t>
      </w:r>
    </w:p>
    <w:p w14:paraId="542EBEA1" w14:textId="77777777" w:rsidR="00834E96" w:rsidRPr="000004FD" w:rsidRDefault="00834E96" w:rsidP="00834E96">
      <w:pPr>
        <w:rPr>
          <w:rStyle w:val="StyleUnderline"/>
        </w:rPr>
      </w:pPr>
      <w:r w:rsidRPr="000004FD">
        <w:rPr>
          <w:rStyle w:val="StyleUnderline"/>
        </w:rPr>
        <w:t>Trump made a conditional pitch for the legalized status of at least 1.8 million young people</w:t>
      </w:r>
      <w:r w:rsidRPr="000004FD">
        <w:t xml:space="preserve"> eligible for protection from deportation </w:t>
      </w:r>
      <w:r w:rsidRPr="000004FD">
        <w:rPr>
          <w:rStyle w:val="StyleUnderline"/>
        </w:rPr>
        <w:t>under</w:t>
      </w:r>
      <w:r w:rsidRPr="000004FD">
        <w:t xml:space="preserve"> the  Deferred Action for Childhood Arrivals (</w:t>
      </w:r>
      <w:r w:rsidRPr="000004FD">
        <w:rPr>
          <w:rStyle w:val="StyleUnderline"/>
        </w:rPr>
        <w:t>DACA</w:t>
      </w:r>
      <w:r w:rsidRPr="000004FD">
        <w:t xml:space="preserve">) program. Breitbart, which has been the go to online destination for </w:t>
      </w:r>
      <w:r w:rsidRPr="000004FD">
        <w:rPr>
          <w:rStyle w:val="StyleUnderline"/>
        </w:rPr>
        <w:t xml:space="preserve">Trump’s base, is now referring to Trump as </w:t>
      </w:r>
      <w:r w:rsidRPr="000004FD">
        <w:rPr>
          <w:rStyle w:val="Emphasis"/>
        </w:rPr>
        <w:t>“Amnesty Don”.</w:t>
      </w:r>
    </w:p>
    <w:p w14:paraId="2053FB89" w14:textId="77777777" w:rsidR="00834E96" w:rsidRPr="000004FD" w:rsidRDefault="00834E96" w:rsidP="00834E96">
      <w:pPr>
        <w:rPr>
          <w:rStyle w:val="StyleUnderline"/>
        </w:rPr>
      </w:pPr>
      <w:r w:rsidRPr="000004FD">
        <w:t>Of Trump’s backpedaling on what immigration hawks call ‘amnesty’, Mark Krikorian, executive director of the immigration restriction advocacy group, Center for Immigration Studies, states “</w:t>
      </w:r>
      <w:r w:rsidRPr="000004FD">
        <w:rPr>
          <w:rStyle w:val="StyleUnderline"/>
        </w:rPr>
        <w:t xml:space="preserve">There’s a real potential for </w:t>
      </w:r>
      <w:r w:rsidRPr="000004FD">
        <w:rPr>
          <w:rStyle w:val="Emphasis"/>
        </w:rPr>
        <w:t>disaster</w:t>
      </w:r>
      <w:r w:rsidRPr="000004FD">
        <w:rPr>
          <w:rStyle w:val="StyleUnderline"/>
        </w:rPr>
        <w:t>.  The president hasn’t sold out his voters yet.</w:t>
      </w:r>
      <w:r w:rsidRPr="000004FD">
        <w:t xml:space="preserve"> But I think </w:t>
      </w:r>
      <w:r w:rsidRPr="000004FD">
        <w:rPr>
          <w:rStyle w:val="StyleUnderline"/>
        </w:rPr>
        <w:t>it’s important that his supporters are</w:t>
      </w:r>
      <w:r w:rsidRPr="000004FD">
        <w:t xml:space="preserve"> making clear to him that they’re </w:t>
      </w:r>
      <w:r w:rsidRPr="000004FD">
        <w:rPr>
          <w:rStyle w:val="StyleUnderline"/>
        </w:rPr>
        <w:t>keeping an eye on him.”</w:t>
      </w:r>
    </w:p>
    <w:p w14:paraId="50E57077" w14:textId="77777777" w:rsidR="00834E96" w:rsidRPr="000004FD" w:rsidRDefault="00834E96" w:rsidP="00834E96">
      <w:pPr>
        <w:rPr>
          <w:szCs w:val="16"/>
        </w:rPr>
      </w:pPr>
      <w:r w:rsidRPr="000004FD">
        <w:rPr>
          <w:szCs w:val="16"/>
        </w:rPr>
        <w:t xml:space="preserve">Among Republicans and Republican leaning voters, Trump’s overall support is soft. Where he has had rock solid support has been among his core base. </w:t>
      </w:r>
    </w:p>
    <w:p w14:paraId="0D1859D4" w14:textId="77777777" w:rsidR="00834E96" w:rsidRPr="000004FD" w:rsidRDefault="00834E96" w:rsidP="00834E96">
      <w:pPr>
        <w:rPr>
          <w:szCs w:val="16"/>
        </w:rPr>
      </w:pPr>
      <w:r w:rsidRPr="000004FD">
        <w:rPr>
          <w:szCs w:val="16"/>
        </w:rPr>
        <w:t>Republican pollster Kristen Soltis Anderson, reviewing data current as of the Summer of 2017, told the Washington Examiner that “Trump’s real base is 24 percent of the electorate.”  She further commented that the one in four are those who “like the tweeting, like the insults, the things other people say are mean or unproductive behavior.”</w:t>
      </w:r>
    </w:p>
    <w:p w14:paraId="7A3AD043" w14:textId="77777777" w:rsidR="00834E96" w:rsidRPr="000004FD" w:rsidRDefault="00834E96" w:rsidP="00834E96">
      <w:pPr>
        <w:rPr>
          <w:szCs w:val="16"/>
        </w:rPr>
      </w:pPr>
      <w:r w:rsidRPr="000004FD">
        <w:rPr>
          <w:szCs w:val="16"/>
        </w:rPr>
        <w:t>A graph illustrating the Rasmussen polling data on voters who strongly support and strongly disapprove of Trump's presidency</w:t>
      </w:r>
    </w:p>
    <w:p w14:paraId="3D5487A9" w14:textId="77777777" w:rsidR="00834E96" w:rsidRPr="000004FD" w:rsidRDefault="00834E96" w:rsidP="00834E96">
      <w:pPr>
        <w:rPr>
          <w:szCs w:val="16"/>
        </w:rPr>
      </w:pPr>
      <w:r w:rsidRPr="000004FD">
        <w:rPr>
          <w:szCs w:val="16"/>
        </w:rPr>
        <w:t>In the Rasmussen data tracking voters who “strongly support” Donald Trump, the president’s support has trended downward from 35% in January 31st of 2017 to today’s number of 30 percent.</w:t>
      </w:r>
    </w:p>
    <w:p w14:paraId="6EE538D5" w14:textId="77777777" w:rsidR="00834E96" w:rsidRPr="000004FD" w:rsidRDefault="00834E96" w:rsidP="00834E96">
      <w:pPr>
        <w:rPr>
          <w:szCs w:val="16"/>
        </w:rPr>
      </w:pPr>
      <w:r w:rsidRPr="000004FD">
        <w:rPr>
          <w:szCs w:val="16"/>
        </w:rPr>
        <w:t>This would translate into a reduction in the Trump core base over the past year, from 25% to 21.5 %.  It is more difficult to predict whether that 21 percent is a hard floor than it is to conclude that it is a hard ceiling.</w:t>
      </w:r>
    </w:p>
    <w:p w14:paraId="6AC2266F" w14:textId="77777777" w:rsidR="00834E96" w:rsidRPr="000004FD" w:rsidRDefault="00834E96" w:rsidP="00834E96">
      <w:pPr>
        <w:rPr>
          <w:rStyle w:val="StyleUnderline"/>
        </w:rPr>
      </w:pPr>
      <w:r w:rsidRPr="000004FD">
        <w:rPr>
          <w:rStyle w:val="StyleUnderline"/>
        </w:rPr>
        <w:t xml:space="preserve">Trump has no conceivable way to inflate his hard core support, but depending on the reaction to </w:t>
      </w:r>
      <w:r w:rsidRPr="000004FD">
        <w:rPr>
          <w:rStyle w:val="Emphasis"/>
        </w:rPr>
        <w:t>Trump’s immigration policies</w:t>
      </w:r>
      <w:r w:rsidRPr="000004FD">
        <w:rPr>
          <w:rStyle w:val="StyleUnderline"/>
        </w:rPr>
        <w:t xml:space="preserve">, they could go </w:t>
      </w:r>
      <w:r w:rsidRPr="000004FD">
        <w:rPr>
          <w:rStyle w:val="Emphasis"/>
        </w:rPr>
        <w:t>lower</w:t>
      </w:r>
      <w:r w:rsidRPr="000004FD">
        <w:rPr>
          <w:rStyle w:val="StyleUnderline"/>
        </w:rPr>
        <w:t>.</w:t>
      </w:r>
    </w:p>
    <w:p w14:paraId="35494F42" w14:textId="77777777" w:rsidR="00834E96" w:rsidRPr="000004FD" w:rsidRDefault="00834E96" w:rsidP="00834E96">
      <w:r w:rsidRPr="000004FD">
        <w:t>Speaking of those, Bob Dane, executive director of the conservative Federation for American Immigration Reform, puts Trump’s and the Republicans’ situation in even more dire terms; “</w:t>
      </w:r>
      <w:r w:rsidRPr="000004FD">
        <w:rPr>
          <w:rStyle w:val="StyleUnderline"/>
        </w:rPr>
        <w:t xml:space="preserve">There’s widespread fear that if </w:t>
      </w:r>
      <w:r w:rsidRPr="000004FD">
        <w:rPr>
          <w:rStyle w:val="Emphasis"/>
        </w:rPr>
        <w:t>Trump capitulates to the Democrats</w:t>
      </w:r>
      <w:r w:rsidRPr="000004FD">
        <w:rPr>
          <w:rStyle w:val="StyleUnderline"/>
        </w:rPr>
        <w:t xml:space="preserve"> and fails to deliver on his campaign promises on immigration, there’s not going to be any more campaign promises for the GOP to make in the future</w:t>
      </w:r>
      <w:r w:rsidRPr="000004FD">
        <w:t>, because the base will inflict a scorched-earth policy in midterms.”</w:t>
      </w:r>
    </w:p>
    <w:p w14:paraId="58727622" w14:textId="77777777" w:rsidR="00834E96" w:rsidRPr="000004FD" w:rsidRDefault="00834E96" w:rsidP="00834E96">
      <w:pPr>
        <w:rPr>
          <w:szCs w:val="16"/>
        </w:rPr>
      </w:pPr>
      <w:r w:rsidRPr="000004FD">
        <w:rPr>
          <w:szCs w:val="16"/>
        </w:rPr>
        <w:t>Republicans are hoping to thread the needle on immigration policy, but it is worth noting that since World War II, every president that has gone into the mid-term election with approval ratings of 50% or marginally higher – has lost an average of 14 seats in the House.  But when a president’s support is 50 percent or less, the average loss is 36 seats.</w:t>
      </w:r>
    </w:p>
    <w:p w14:paraId="3A2AEA6B" w14:textId="77777777" w:rsidR="00834E96" w:rsidRDefault="00834E96" w:rsidP="00834E96">
      <w:pPr>
        <w:rPr>
          <w:szCs w:val="16"/>
        </w:rPr>
      </w:pPr>
      <w:r w:rsidRPr="000004FD">
        <w:rPr>
          <w:szCs w:val="16"/>
        </w:rPr>
        <w:t xml:space="preserve">In the case of Trump, to date, 34 GOP members have announced that they are not going to stand for re-election, including the most recent –  Trey Gowdy (R-SC), Chairman of the House Oversight Committee, who made official his retirement today. Some view this trend as an indication that Congressional Republicans see the writing on the wall spelling out disaster. </w:t>
      </w:r>
    </w:p>
    <w:p w14:paraId="1B6FCC36" w14:textId="77777777" w:rsidR="00834E96" w:rsidRDefault="00834E96" w:rsidP="00834E96">
      <w:pPr>
        <w:rPr>
          <w:szCs w:val="16"/>
        </w:rPr>
      </w:pPr>
    </w:p>
    <w:p w14:paraId="2AF9F615" w14:textId="77777777" w:rsidR="00834E96" w:rsidRDefault="00834E96" w:rsidP="00834E96">
      <w:pPr>
        <w:pStyle w:val="Heading4"/>
      </w:pPr>
      <w:r w:rsidRPr="00F926DB">
        <w:rPr>
          <w:u w:val="single"/>
        </w:rPr>
        <w:t>Broken promises</w:t>
      </w:r>
      <w:r>
        <w:t xml:space="preserve"> on immigration policy </w:t>
      </w:r>
      <w:r w:rsidRPr="004A6D4F">
        <w:rPr>
          <w:u w:val="single"/>
        </w:rPr>
        <w:t>flatten</w:t>
      </w:r>
      <w:r>
        <w:t xml:space="preserve"> the base</w:t>
      </w:r>
    </w:p>
    <w:p w14:paraId="52623B86" w14:textId="77777777" w:rsidR="00834E96" w:rsidRPr="009876D6" w:rsidRDefault="00834E96" w:rsidP="00834E96">
      <w:pPr>
        <w:rPr>
          <w:rStyle w:val="Style13ptBold"/>
          <w:b w:val="0"/>
        </w:rPr>
      </w:pPr>
      <w:r>
        <w:rPr>
          <w:rStyle w:val="Style13ptBold"/>
        </w:rPr>
        <w:t>Wulfson 18 - graduate of Columbia College Chicago where he earned a Bachelor of Arts degree in Cinema Art &amp; Science and a minor in Television Writing (Joseph A. Wulfson; “Ingraham Warns Trump: If You Break Immigration Promises, ‘Expect a Political Revolt From the Base’” Mediaite; Accessed from ProQuest; January 10</w:t>
      </w:r>
      <w:r w:rsidRPr="00403A60">
        <w:rPr>
          <w:rStyle w:val="Style13ptBold"/>
          <w:vertAlign w:val="superscript"/>
        </w:rPr>
        <w:t>th</w:t>
      </w:r>
      <w:r>
        <w:rPr>
          <w:rStyle w:val="Style13ptBold"/>
        </w:rPr>
        <w:t xml:space="preserve">, 2018; </w:t>
      </w:r>
      <w:hyperlink r:id="rId31" w:history="1">
        <w:r w:rsidRPr="00EB561D">
          <w:rPr>
            <w:rStyle w:val="Hyperlink"/>
          </w:rPr>
          <w:t>https://www.mediaite.com/tv/ingraham-warns-trump-if-you-break-immigration-promises-expect-a-political-revolt-from-the-base/</w:t>
        </w:r>
      </w:hyperlink>
      <w:r>
        <w:rPr>
          <w:rStyle w:val="Style13ptBold"/>
        </w:rPr>
        <w:t>; Accessed: June 27</w:t>
      </w:r>
      <w:r w:rsidRPr="00403A60">
        <w:rPr>
          <w:rStyle w:val="Style13ptBold"/>
          <w:vertAlign w:val="superscript"/>
        </w:rPr>
        <w:t>th</w:t>
      </w:r>
      <w:r>
        <w:rPr>
          <w:rStyle w:val="Style13ptBold"/>
        </w:rPr>
        <w:t>, 2018)//TS</w:t>
      </w:r>
    </w:p>
    <w:p w14:paraId="1D9270DA" w14:textId="77777777" w:rsidR="00834E96" w:rsidRPr="004A6D4F" w:rsidRDefault="00834E96" w:rsidP="00834E96">
      <w:r w:rsidRPr="004A6D4F">
        <w:t xml:space="preserve">On Wednesday night, </w:t>
      </w:r>
      <w:r w:rsidRPr="00EB4037">
        <w:rPr>
          <w:rStyle w:val="StyleUnderline"/>
        </w:rPr>
        <w:t xml:space="preserve">Laura Ingraham opened her show by giving President Trump a </w:t>
      </w:r>
      <w:r w:rsidRPr="00F926DB">
        <w:rPr>
          <w:rStyle w:val="Emphasis"/>
        </w:rPr>
        <w:t>dire warning</w:t>
      </w:r>
      <w:r w:rsidRPr="00EB4037">
        <w:rPr>
          <w:rStyle w:val="StyleUnderline"/>
        </w:rPr>
        <w:t xml:space="preserve"> as his administration pursues immigration reform</w:t>
      </w:r>
      <w:r w:rsidRPr="004A6D4F">
        <w:t xml:space="preserve">. The </w:t>
      </w:r>
      <w:r w:rsidRPr="00EB4037">
        <w:rPr>
          <w:rStyle w:val="StyleUnderline"/>
        </w:rPr>
        <w:t xml:space="preserve">Fox News host criticized the president for </w:t>
      </w:r>
      <w:r w:rsidRPr="00F926DB">
        <w:rPr>
          <w:rStyle w:val="Emphasis"/>
        </w:rPr>
        <w:t>"adopting the language" of the left</w:t>
      </w:r>
      <w:r w:rsidRPr="00EB4037">
        <w:rPr>
          <w:rStyle w:val="StyleUnderline"/>
        </w:rPr>
        <w:t xml:space="preserve"> </w:t>
      </w:r>
      <w:r w:rsidRPr="004A6D4F">
        <w:t xml:space="preserve">at his televised bipartisan meeting at the White House. She even compared Trump's "bill of love" reference to when Jeb Bush called illegal immigrants coming into the country as an "act of love," which was something Trump ridiculed him for during the election. Ingraham insisted that </w:t>
      </w:r>
      <w:r w:rsidRPr="003100DB">
        <w:rPr>
          <w:rStyle w:val="StyleUnderline"/>
        </w:rPr>
        <w:t xml:space="preserve">granting amnesty for all the DACA recipients would be a </w:t>
      </w:r>
      <w:r w:rsidRPr="00F926DB">
        <w:rPr>
          <w:rStyle w:val="Emphasis"/>
        </w:rPr>
        <w:t>"hard pill to swallow" for his supporters</w:t>
      </w:r>
      <w:r w:rsidRPr="004A6D4F">
        <w:t xml:space="preserve">, many of whom called into her radio show earlier that day and expressed their worries about Trump's handling of immigration. She then accused establishment Republicans of wanting "cheap labor" and </w:t>
      </w:r>
      <w:r w:rsidRPr="003100DB">
        <w:rPr>
          <w:rStyle w:val="StyleUnderline"/>
        </w:rPr>
        <w:t>Democrats</w:t>
      </w:r>
      <w:r w:rsidRPr="004A6D4F">
        <w:t xml:space="preserve"> of wanting "new voters," but she added that their </w:t>
      </w:r>
      <w:r w:rsidRPr="003100DB">
        <w:rPr>
          <w:rStyle w:val="StyleUnderline"/>
        </w:rPr>
        <w:t>goal is to "separate Donald Trump from his base and break the spirit of the populist movement</w:t>
      </w:r>
      <w:r w:rsidRPr="004A6D4F">
        <w:t xml:space="preserve">." "The </w:t>
      </w:r>
      <w:r w:rsidRPr="003100DB">
        <w:rPr>
          <w:rStyle w:val="StyleUnderline"/>
        </w:rPr>
        <w:t>president has to remain loyal to his supporters and to his agenda, the one he ran on</w:t>
      </w:r>
      <w:r w:rsidRPr="004A6D4F">
        <w:t xml:space="preserve">, the one that won all that applause and rave reviews and all those rallies where people stood in line in hours in the cold," Ingraham said. "He has to be willing to walk away--yes, walk away from a bad deal just the way Reagan walked away from a bad deal with the Soviets at Reykjavik." She offered praise to Rep.Kevin McCarthy (R-CA), who she noted isn't exactly a "hardliner" on immigration, for cautioning </w:t>
      </w:r>
      <w:r w:rsidRPr="003100DB">
        <w:rPr>
          <w:rStyle w:val="StyleUnderline"/>
        </w:rPr>
        <w:t>Trump to agreeing to a deal that "</w:t>
      </w:r>
      <w:r w:rsidRPr="009876D6">
        <w:rPr>
          <w:rStyle w:val="Emphasis"/>
        </w:rPr>
        <w:t>compounds the problem</w:t>
      </w:r>
      <w:r w:rsidRPr="003100DB">
        <w:rPr>
          <w:rStyle w:val="StyleUnderline"/>
        </w:rPr>
        <w:t>" that "only attracts more illegals down the road</w:t>
      </w:r>
      <w:r w:rsidRPr="004A6D4F">
        <w:t>." However, she was encouraged by Trump's stance on ending the temporary status of roughly 200,000 El Salvadorian refugees who have been in the country for 20 years and the ICE crackdowns at 7-Elevens for illegal immigrants, which is the "robust, proactive enforcement" that his supporters demanded.</w:t>
      </w:r>
    </w:p>
    <w:p w14:paraId="160027A0" w14:textId="77777777" w:rsidR="00834E96" w:rsidRPr="004A6D4F" w:rsidRDefault="00834E96" w:rsidP="00834E96">
      <w:pPr>
        <w:rPr>
          <w:szCs w:val="16"/>
        </w:rPr>
      </w:pPr>
      <w:r w:rsidRPr="004A6D4F">
        <w:rPr>
          <w:szCs w:val="16"/>
        </w:rPr>
        <w:t>Ingraham told Trump to keep two things in mind; the first being that DACA is the only leverage he has on Democrats and the second being that Democrats want to legalize all illegal immigrants so that they can have "supermajorities" in all the key battleground states.</w:t>
      </w:r>
    </w:p>
    <w:p w14:paraId="1EFCE318" w14:textId="77777777" w:rsidR="00834E96" w:rsidRDefault="00834E96" w:rsidP="00834E96">
      <w:r w:rsidRPr="004A6D4F">
        <w:t xml:space="preserve">"This deal could decide the fate of the country," Ingraham continued. </w:t>
      </w:r>
      <w:r w:rsidRPr="004A6D4F">
        <w:rPr>
          <w:rStyle w:val="StyleUnderline"/>
        </w:rPr>
        <w:t>I'm going to wait to see what the final</w:t>
      </w:r>
      <w:r w:rsidRPr="004A6D4F">
        <w:t xml:space="preserve"> DACA </w:t>
      </w:r>
      <w:r w:rsidRPr="004A6D4F">
        <w:rPr>
          <w:rStyle w:val="StyleUnderline"/>
        </w:rPr>
        <w:t>proposal looks like. But if it does not include a wall- a real wall, not a see through wall, expect a political revolt from the base</w:t>
      </w:r>
      <w:r w:rsidRPr="004A6D4F">
        <w:t xml:space="preserve"> -- which means losing the House and maybe even losing the Senate. And by the way, chain migration- absolutely necessary.... </w:t>
      </w:r>
      <w:r w:rsidRPr="004A6D4F">
        <w:rPr>
          <w:rStyle w:val="StyleUnderline"/>
        </w:rPr>
        <w:t xml:space="preserve">He promised them a </w:t>
      </w:r>
      <w:r w:rsidRPr="00F926DB">
        <w:rPr>
          <w:rStyle w:val="Emphasis"/>
        </w:rPr>
        <w:t>big beautiful wall</w:t>
      </w:r>
      <w:r w:rsidRPr="004A6D4F">
        <w:t xml:space="preserve">. </w:t>
      </w:r>
      <w:r w:rsidRPr="004A6D4F">
        <w:rPr>
          <w:rStyle w:val="StyleUnderline"/>
        </w:rPr>
        <w:t>Unless chain migration is ended, I fear your most ardent supporters will write you off as just another politician who said something he didn't mean</w:t>
      </w:r>
      <w:r w:rsidRPr="004A6D4F">
        <w:t>. And that would be heartbreaking."</w:t>
      </w:r>
    </w:p>
    <w:p w14:paraId="66A0CB82" w14:textId="77777777" w:rsidR="00834E96" w:rsidRPr="00F04C55" w:rsidRDefault="00834E96" w:rsidP="00834E96">
      <w:pPr>
        <w:rPr>
          <w:szCs w:val="16"/>
        </w:rPr>
      </w:pPr>
    </w:p>
    <w:p w14:paraId="41AC387B" w14:textId="77777777" w:rsidR="00834E96" w:rsidRDefault="00410F4D" w:rsidP="00834E96">
      <w:pPr>
        <w:pStyle w:val="Heading3"/>
      </w:pPr>
      <w:r>
        <w:t>Link – Refugees</w:t>
      </w:r>
    </w:p>
    <w:p w14:paraId="06FFA300" w14:textId="77777777" w:rsidR="00834E96" w:rsidRDefault="00834E96" w:rsidP="00834E96">
      <w:pPr>
        <w:pStyle w:val="Heading4"/>
      </w:pPr>
      <w:r>
        <w:t xml:space="preserve">Travel ban is </w:t>
      </w:r>
      <w:r w:rsidRPr="006A616C">
        <w:rPr>
          <w:u w:val="single"/>
        </w:rPr>
        <w:t>popular</w:t>
      </w:r>
      <w:r>
        <w:t xml:space="preserve"> with the base – the aff </w:t>
      </w:r>
      <w:r w:rsidRPr="006A616C">
        <w:rPr>
          <w:u w:val="single"/>
        </w:rPr>
        <w:t>flips</w:t>
      </w:r>
      <w:r>
        <w:t xml:space="preserve"> Trump’s stance</w:t>
      </w:r>
    </w:p>
    <w:p w14:paraId="181CE216" w14:textId="77777777" w:rsidR="00834E96" w:rsidRPr="006A616C" w:rsidRDefault="00834E96" w:rsidP="00834E96">
      <w:pPr>
        <w:rPr>
          <w:rStyle w:val="Style13ptBold"/>
          <w:b w:val="0"/>
        </w:rPr>
      </w:pPr>
      <w:r>
        <w:rPr>
          <w:rStyle w:val="Style13ptBold"/>
        </w:rPr>
        <w:t>Beatty 17 - White House Correspondent for Agence France-Presse (Andrew Beatty; “Trump faces wall of resistance to immigration order”; AFP; January 31</w:t>
      </w:r>
      <w:r w:rsidRPr="00370102">
        <w:rPr>
          <w:rStyle w:val="Style13ptBold"/>
          <w:vertAlign w:val="superscript"/>
        </w:rPr>
        <w:t>st</w:t>
      </w:r>
      <w:r>
        <w:rPr>
          <w:rStyle w:val="Style13ptBold"/>
        </w:rPr>
        <w:t>, 2017; http://www.dailymail.co.uk/wires/afp/article-4177254/Trump-faces-wall-resistance-immigration-order.html)//TS</w:t>
      </w:r>
    </w:p>
    <w:p w14:paraId="271A2A7A" w14:textId="77777777" w:rsidR="00834E96" w:rsidRPr="00370102" w:rsidRDefault="00834E96" w:rsidP="00834E96">
      <w:r w:rsidRPr="00370102">
        <w:t xml:space="preserve">But as the </w:t>
      </w:r>
      <w:r w:rsidRPr="001B1379">
        <w:rPr>
          <w:rStyle w:val="StyleUnderline"/>
        </w:rPr>
        <w:t xml:space="preserve">president defended his move to </w:t>
      </w:r>
      <w:r w:rsidRPr="00370102">
        <w:rPr>
          <w:rStyle w:val="Emphasis"/>
        </w:rPr>
        <w:t>bar entry for people from seven mainly Muslim countries</w:t>
      </w:r>
      <w:r w:rsidRPr="001B1379">
        <w:rPr>
          <w:rStyle w:val="StyleUnderline"/>
        </w:rPr>
        <w:t xml:space="preserve"> and </w:t>
      </w:r>
      <w:r w:rsidRPr="00370102">
        <w:rPr>
          <w:rStyle w:val="Emphasis"/>
        </w:rPr>
        <w:t>halt the US refugee resettlement program</w:t>
      </w:r>
      <w:r w:rsidRPr="00370102">
        <w:t>, challenges were mounting on all sides -- from the United Nations to lawmakers in his Republican Party.</w:t>
      </w:r>
    </w:p>
    <w:p w14:paraId="31DC64E9" w14:textId="77777777" w:rsidR="00834E96" w:rsidRPr="00370102" w:rsidRDefault="00834E96" w:rsidP="00834E96">
      <w:pPr>
        <w:rPr>
          <w:szCs w:val="16"/>
        </w:rPr>
      </w:pPr>
      <w:r w:rsidRPr="00370102">
        <w:rPr>
          <w:szCs w:val="16"/>
        </w:rPr>
        <w:t>UN Secretary-General Antonio Guterres sharpened his criticism of the ban, calling it a "blind" measure that was more likely to fan extremist propaganda than combat the threat of terrorism.</w:t>
      </w:r>
    </w:p>
    <w:p w14:paraId="6F180945" w14:textId="77777777" w:rsidR="00834E96" w:rsidRPr="00370102" w:rsidRDefault="00834E96" w:rsidP="00834E96">
      <w:pPr>
        <w:rPr>
          <w:szCs w:val="16"/>
        </w:rPr>
      </w:pPr>
      <w:r w:rsidRPr="00370102">
        <w:rPr>
          <w:szCs w:val="16"/>
        </w:rPr>
        <w:t>And as former national security officials warned that the order sends exactly the wrong message to Muslims -- that America is at war with them over their faith -- even US diplomats jumped into the fray in a rare display of dissent in an administration just a week old.</w:t>
      </w:r>
    </w:p>
    <w:p w14:paraId="082898FA" w14:textId="77777777" w:rsidR="00834E96" w:rsidRPr="00370102" w:rsidRDefault="00834E96" w:rsidP="00834E96">
      <w:pPr>
        <w:rPr>
          <w:szCs w:val="16"/>
        </w:rPr>
      </w:pPr>
      <w:r w:rsidRPr="00370102">
        <w:rPr>
          <w:szCs w:val="16"/>
        </w:rPr>
        <w:t>- Keeping 'bad people' out -</w:t>
      </w:r>
    </w:p>
    <w:p w14:paraId="18815A82" w14:textId="77777777" w:rsidR="00834E96" w:rsidRPr="00370102" w:rsidRDefault="00834E96" w:rsidP="00834E96">
      <w:pPr>
        <w:rPr>
          <w:szCs w:val="16"/>
        </w:rPr>
      </w:pPr>
      <w:r w:rsidRPr="00370102">
        <w:rPr>
          <w:szCs w:val="16"/>
        </w:rPr>
        <w:t>Trump's order bars US entry for travellers from Iran, Iraq, Libya, Somalia, Sudan, Syria and Yemen for 90 days. It also suspends the arrival of all refugees for at least 120 days, and Syrian refugees indefinitely.</w:t>
      </w:r>
    </w:p>
    <w:p w14:paraId="3579DCBB" w14:textId="77777777" w:rsidR="00834E96" w:rsidRPr="00370102" w:rsidRDefault="00834E96" w:rsidP="00834E96">
      <w:pPr>
        <w:rPr>
          <w:szCs w:val="16"/>
        </w:rPr>
      </w:pPr>
      <w:r w:rsidRPr="00370102">
        <w:rPr>
          <w:szCs w:val="16"/>
        </w:rPr>
        <w:t>It has led to the detention of more than 100 people at US airports and mass protests in many cities, and raised howls of protests abroad.</w:t>
      </w:r>
    </w:p>
    <w:p w14:paraId="1F15D1EB" w14:textId="77777777" w:rsidR="00834E96" w:rsidRPr="00370102" w:rsidRDefault="00834E96" w:rsidP="00834E96">
      <w:pPr>
        <w:rPr>
          <w:szCs w:val="16"/>
        </w:rPr>
      </w:pPr>
      <w:r w:rsidRPr="00370102">
        <w:rPr>
          <w:szCs w:val="16"/>
        </w:rPr>
        <w:t>White House spokesman Sean Spicer pushed back once more Tuesday against the tide of criticism.</w:t>
      </w:r>
    </w:p>
    <w:p w14:paraId="2322F200" w14:textId="77777777" w:rsidR="00834E96" w:rsidRPr="00FF6187" w:rsidRDefault="00834E96" w:rsidP="00834E96">
      <w:pPr>
        <w:rPr>
          <w:rStyle w:val="StyleUnderline"/>
        </w:rPr>
      </w:pPr>
      <w:r w:rsidRPr="00FF6187">
        <w:rPr>
          <w:rStyle w:val="StyleUnderline"/>
        </w:rPr>
        <w:t>"This is not a Muslim ban. It's not a travel ban," he told reporters. "It's a vetting system to keep America safe. That's it. Plain and simple."</w:t>
      </w:r>
    </w:p>
    <w:p w14:paraId="0EAAA45F" w14:textId="77777777" w:rsidR="00834E96" w:rsidRPr="00370102" w:rsidRDefault="00834E96" w:rsidP="00834E96">
      <w:pPr>
        <w:rPr>
          <w:szCs w:val="16"/>
        </w:rPr>
      </w:pPr>
      <w:r w:rsidRPr="00370102">
        <w:rPr>
          <w:szCs w:val="16"/>
        </w:rPr>
        <w:t>Trump received a vote of support Tuesday from House of Representatives speaker Paul Ryan, who defended the restrictions as a legitimate way to keep out potential terrorists.</w:t>
      </w:r>
    </w:p>
    <w:p w14:paraId="43709718" w14:textId="77777777" w:rsidR="00834E96" w:rsidRPr="00370102" w:rsidRDefault="00834E96" w:rsidP="00834E96">
      <w:pPr>
        <w:rPr>
          <w:szCs w:val="16"/>
        </w:rPr>
      </w:pPr>
      <w:r w:rsidRPr="00370102">
        <w:rPr>
          <w:szCs w:val="16"/>
        </w:rPr>
        <w:t>"There is nothing wrong with taking a pause and making sure we had the proper vetting standards in place so that we do not have a problem like France had with Paris," Ryan said, alluding to November 2015 suicide bombings and shootings that left 130 people dead in the French capital.</w:t>
      </w:r>
    </w:p>
    <w:p w14:paraId="5161519A" w14:textId="77777777" w:rsidR="00834E96" w:rsidRPr="00370102" w:rsidRDefault="00834E96" w:rsidP="00834E96">
      <w:r w:rsidRPr="00FF6187">
        <w:rPr>
          <w:rStyle w:val="StyleUnderline"/>
        </w:rPr>
        <w:t xml:space="preserve">The measure also appears </w:t>
      </w:r>
      <w:r w:rsidRPr="00370102">
        <w:rPr>
          <w:rStyle w:val="Emphasis"/>
        </w:rPr>
        <w:t>popular with Trump's base</w:t>
      </w:r>
      <w:r w:rsidRPr="00FF6187">
        <w:rPr>
          <w:rStyle w:val="StyleUnderline"/>
        </w:rPr>
        <w:t>:</w:t>
      </w:r>
      <w:r w:rsidRPr="00370102">
        <w:t xml:space="preserve"> around </w:t>
      </w:r>
      <w:r w:rsidRPr="00FF6187">
        <w:rPr>
          <w:rStyle w:val="StyleUnderline"/>
        </w:rPr>
        <w:t xml:space="preserve">48 percent of Americans </w:t>
      </w:r>
      <w:r w:rsidRPr="00370102">
        <w:rPr>
          <w:rStyle w:val="Emphasis"/>
        </w:rPr>
        <w:t>support a freeze on immigration from "terror prone" regions,</w:t>
      </w:r>
      <w:r w:rsidRPr="00FF6187">
        <w:rPr>
          <w:rStyle w:val="StyleUnderline"/>
        </w:rPr>
        <w:t xml:space="preserve"> even if it means turning refugees away, </w:t>
      </w:r>
      <w:r w:rsidRPr="00370102">
        <w:t>according to a Quinnipiac poll.</w:t>
      </w:r>
    </w:p>
    <w:p w14:paraId="1D8471A4" w14:textId="77777777" w:rsidR="00834E96" w:rsidRPr="00FF6187" w:rsidRDefault="00834E96" w:rsidP="00834E96">
      <w:pPr>
        <w:rPr>
          <w:rStyle w:val="StyleUnderline"/>
        </w:rPr>
      </w:pPr>
      <w:r w:rsidRPr="00FF6187">
        <w:rPr>
          <w:rStyle w:val="StyleUnderline"/>
        </w:rPr>
        <w:t>One of them is Don Krepps, a retired construction worker in rural Ohio, 66, who voted for Trump.</w:t>
      </w:r>
    </w:p>
    <w:p w14:paraId="7D085B3E" w14:textId="77777777" w:rsidR="00834E96" w:rsidRDefault="00834E96" w:rsidP="00834E96">
      <w:pPr>
        <w:rPr>
          <w:rStyle w:val="StyleUnderline"/>
        </w:rPr>
      </w:pPr>
      <w:r w:rsidRPr="00FF6187">
        <w:rPr>
          <w:rStyle w:val="StyleUnderline"/>
        </w:rPr>
        <w:t>"He tries to keep the bad people from coming in that don't belong here," he told AFP.</w:t>
      </w:r>
    </w:p>
    <w:p w14:paraId="46EF3AEB" w14:textId="77777777" w:rsidR="00A83C02" w:rsidRDefault="00A83C02" w:rsidP="00A83C02"/>
    <w:p w14:paraId="62B41559" w14:textId="77777777" w:rsidR="00A83C02" w:rsidRDefault="00A83C02" w:rsidP="00A83C02">
      <w:r>
        <w:t xml:space="preserve"> </w:t>
      </w:r>
    </w:p>
    <w:p w14:paraId="31A3D837" w14:textId="36297150" w:rsidR="00A83C02" w:rsidRDefault="00A83C02" w:rsidP="00A83C02">
      <w:pPr>
        <w:pStyle w:val="Heading3"/>
      </w:pPr>
      <w:r>
        <w:t xml:space="preserve">Link – Base is Racist </w:t>
      </w:r>
    </w:p>
    <w:p w14:paraId="75AA8A7F" w14:textId="77777777" w:rsidR="00A83C02" w:rsidRDefault="00A83C02" w:rsidP="00A83C02">
      <w:r>
        <w:t xml:space="preserve"> </w:t>
      </w:r>
    </w:p>
    <w:p w14:paraId="2A902625" w14:textId="6E441577" w:rsidR="00A83C02" w:rsidRDefault="00A83C02" w:rsidP="00A83C02">
      <w:pPr>
        <w:pStyle w:val="Heading4"/>
      </w:pPr>
      <w:r>
        <w:t xml:space="preserve">Trump turns to racist rhetoric and policies to garner support from his base </w:t>
      </w:r>
    </w:p>
    <w:p w14:paraId="77142497" w14:textId="77777777" w:rsidR="00A83C02" w:rsidRPr="005263A9" w:rsidRDefault="00A83C02" w:rsidP="00A83C02">
      <w:pPr>
        <w:rPr>
          <w:rStyle w:val="Style13ptBold"/>
        </w:rPr>
      </w:pPr>
      <w:r w:rsidRPr="005263A9">
        <w:rPr>
          <w:rStyle w:val="Style13ptBold"/>
        </w:rPr>
        <w:t>Delaney 6/25/18</w:t>
      </w:r>
      <w:r>
        <w:rPr>
          <w:rStyle w:val="Style13ptBold"/>
        </w:rPr>
        <w:t xml:space="preserve"> – </w:t>
      </w:r>
      <w:r>
        <w:rPr>
          <w:rStyle w:val="Style13ptBold"/>
          <w:sz w:val="16"/>
          <w:szCs w:val="16"/>
        </w:rPr>
        <w:t>US Bureau Chief for SCMP</w:t>
      </w:r>
      <w:r w:rsidRPr="005263A9">
        <w:rPr>
          <w:rStyle w:val="Style13ptBold"/>
          <w:sz w:val="16"/>
          <w:szCs w:val="16"/>
        </w:rPr>
        <w:t>, based in New York</w:t>
      </w:r>
      <w:r>
        <w:rPr>
          <w:rStyle w:val="Style13ptBold"/>
          <w:sz w:val="16"/>
          <w:szCs w:val="16"/>
        </w:rPr>
        <w:t xml:space="preserve"> (Robert, “Donald Trump’s racist vitriol appeals to his base. Expect more of it”, SCMP, 6/25/18, </w:t>
      </w:r>
      <w:hyperlink r:id="rId32" w:history="1">
        <w:r w:rsidRPr="00702E83">
          <w:rPr>
            <w:rStyle w:val="Hyperlink"/>
            <w:szCs w:val="16"/>
          </w:rPr>
          <w:t>http://www.scmp.com/comment/insight-opinion/united-states/article/2152291/donald-trumps-racist-vitriol-appeals-his-base</w:t>
        </w:r>
      </w:hyperlink>
      <w:r>
        <w:rPr>
          <w:rStyle w:val="Style13ptBold"/>
          <w:sz w:val="16"/>
          <w:szCs w:val="16"/>
        </w:rPr>
        <w:t>) // KZ</w:t>
      </w:r>
    </w:p>
    <w:p w14:paraId="5ACCBC2D" w14:textId="77777777" w:rsidR="00A83C02" w:rsidRDefault="00A83C02" w:rsidP="00A83C02">
      <w:r>
        <w:t xml:space="preserve"> </w:t>
      </w:r>
    </w:p>
    <w:p w14:paraId="7B5BE5FB" w14:textId="77777777" w:rsidR="00A83C02" w:rsidRPr="005263A9" w:rsidRDefault="00A83C02" w:rsidP="00A83C02">
      <w:r w:rsidRPr="005263A9">
        <w:t xml:space="preserve">Donald Trump’s racist vitriol appeals to his base. Expect more of it </w:t>
      </w:r>
      <w:r w:rsidRPr="005263A9">
        <w:rPr>
          <w:u w:val="single"/>
        </w:rPr>
        <w:t>Robert Delaney says by targeting the ‘other’, whether illegal immigrants from Latin America or graduate students from China, the US president has let loose a race-based hostility that is horrifying coming from a White House in the 21st century</w:t>
      </w:r>
      <w:r w:rsidRPr="005263A9">
        <w:t xml:space="preserve"> Standing in front of “angel families”– the PR-engineered moniker given to these unfortunate folks – Trump railed against his critics by highlighting the “death and destruction caused by people that shouldn’t be here”. It was the most dramatic iteration yet of a familiar production: </w:t>
      </w:r>
      <w:r w:rsidRPr="005263A9">
        <w:rPr>
          <w:u w:val="single"/>
        </w:rPr>
        <w:t xml:space="preserve">the framing of illegal immigrants from Latin America as dangerous criminals. It was also, as usual, a performance at odds with all available crime data, and that’s why Trump will only deliver anecdotes instead of numbers in his long-running campaign to portray Latinos as criminals. Trump’s base can’t get enough of his show. </w:t>
      </w:r>
      <w:r w:rsidRPr="005263A9">
        <w:t xml:space="preserve">Hearing racist rhetoric from their top leader, thinly veiled and fully blatant, enraptures them. Watch: Trump denounces illegal immigration while hosting ‘angel families’ His most ardent supporters have inured themselves to the facts about immigration, starting with the reality that America was built on the backs of those arriving with nothing but a desire for a better life and a willingness to work for it. This makes immigrants indispensable in a period of economic growth that – partly to Trump’s credit – has brought the US unemployment rate to record lows. A steadily declining birth rate in the US and globally makes immigration reform that much more urgent. While the situations are very different, </w:t>
      </w:r>
      <w:r w:rsidRPr="005263A9">
        <w:rPr>
          <w:u w:val="single"/>
        </w:rPr>
        <w:t>there’s</w:t>
      </w:r>
      <w:r w:rsidRPr="005263A9">
        <w:t xml:space="preserve"> also an element of </w:t>
      </w:r>
      <w:r w:rsidRPr="005263A9">
        <w:rPr>
          <w:u w:val="single"/>
        </w:rPr>
        <w:t xml:space="preserve">racism in the way Trump has used residence restrictions </w:t>
      </w:r>
      <w:r w:rsidRPr="005263A9">
        <w:t>to address perceived threats from China.</w:t>
      </w:r>
      <w:r w:rsidRPr="005263A9">
        <w:rPr>
          <w:u w:val="single"/>
        </w:rPr>
        <w:t xml:space="preserve"> Trump intends to limit Chinese graduate students studying certain hi-tech fields to one-year visas, instead of the usual five, in response to evidence of intellectual property theft. To address this problem by targeting students based on nationality</w:t>
      </w:r>
      <w:r w:rsidRPr="005263A9">
        <w:t xml:space="preserve"> – instead of finding ways to better protect sensitive intellectual property sought by actors in any number of countries </w:t>
      </w:r>
      <w:r w:rsidRPr="005263A9">
        <w:rPr>
          <w:u w:val="single"/>
        </w:rPr>
        <w:t xml:space="preserve">– needlessly maligns a particular minority that has been, throughout US history, unfairly subjected to exclusionary policies. </w:t>
      </w:r>
      <w:r w:rsidRPr="005263A9">
        <w:t xml:space="preserve">China will be a dangerous competitor if the US treats it like one </w:t>
      </w:r>
      <w:r w:rsidRPr="005263A9">
        <w:rPr>
          <w:u w:val="single"/>
        </w:rPr>
        <w:t xml:space="preserve">The fact that US arrests and indictments of suspected Russian cyber criminals surged to a record high in 2017 hasn’t moved Trump to propose any official policy targeting Russians in the US. </w:t>
      </w:r>
      <w:r w:rsidRPr="005263A9">
        <w:t xml:space="preserve">The economic argument for policies more accommodating to immigrants doesn’t work on Trump’s base, and he knows this. He also knows that the US business community, which has largely been advocating for clearer pathways to citizenship, won’t have his back if the multiple investigations of Trump, his associates and family turn up illegal activity. That’s why he doles out the ugliest form of rhetoric: </w:t>
      </w:r>
      <w:r w:rsidRPr="005263A9">
        <w:rPr>
          <w:u w:val="single"/>
        </w:rPr>
        <w:t xml:space="preserve">demonising “the other” to present himself as something of a messiah to all of those who had previously been forced to keep their racist attitudes under wraps. </w:t>
      </w:r>
      <w:r w:rsidRPr="005263A9">
        <w:t xml:space="preserve">Racism has existed at every level of the US government in various forms throughout the country’s history. But </w:t>
      </w:r>
      <w:r w:rsidRPr="005263A9">
        <w:rPr>
          <w:u w:val="single"/>
        </w:rPr>
        <w:t>the animus Trump displays towards Latin Americans, Chinese and others living in “s</w:t>
      </w:r>
      <w:r w:rsidRPr="005263A9">
        <w:t xml:space="preserve">hithole </w:t>
      </w:r>
      <w:r w:rsidRPr="005263A9">
        <w:rPr>
          <w:u w:val="single"/>
        </w:rPr>
        <w:t xml:space="preserve">countries” is horrifying to see </w:t>
      </w:r>
      <w:r w:rsidRPr="005263A9">
        <w:t xml:space="preserve">coming from the White House in the 21st century. The only “others” Trump doesn’t discriminate against are authoritarian leaders, that is, China’s President Xi Jinping, North Korean leader Kim Jong-un, and Saudi Arabia’s Crown Prince Mohammed bin Salman. He shines in the presence of such leaders, who would scoff at the encumbrances Trump must endure: those pesky investigations, as well as the checks and balances upon which the system of US governance is predicated. Because Trump doesn’t control his country the way they control theirs, </w:t>
      </w:r>
      <w:r w:rsidRPr="005263A9">
        <w:rPr>
          <w:u w:val="single"/>
        </w:rPr>
        <w:t>he needs to keep throwing the red meat of racism to his base</w:t>
      </w:r>
      <w:r w:rsidRPr="005263A9">
        <w:t>. He will continue to trot out anecdotes about crimes committed by Mexicans even if US citizens have caused far more bloodshed. The most horrific killings on US soil in recent years were perpetrated by white, male, native-born Americans. You couldn’t find a stage big enough for all the people whose lives were shattered by mass murderers like Stephen Paddock, the American who killed 58 people and wounded more than 500 in Las Vegas last year, or Nikolas Cruz, who killed at least 17 of his classmates in Florida earlier this year.</w:t>
      </w:r>
    </w:p>
    <w:p w14:paraId="0F92D402" w14:textId="77777777" w:rsidR="00A83C02" w:rsidRDefault="00A83C02" w:rsidP="00A83C02"/>
    <w:p w14:paraId="4B95A532" w14:textId="77777777" w:rsidR="00A83C02" w:rsidRDefault="00A83C02" w:rsidP="00834E96">
      <w:pPr>
        <w:rPr>
          <w:rStyle w:val="StyleUnderline"/>
        </w:rPr>
      </w:pPr>
    </w:p>
    <w:p w14:paraId="44A16258" w14:textId="77777777" w:rsidR="00834E96" w:rsidRDefault="00834E96" w:rsidP="00834E96">
      <w:pPr>
        <w:rPr>
          <w:rStyle w:val="StyleUnderline"/>
        </w:rPr>
      </w:pPr>
    </w:p>
    <w:p w14:paraId="7E469784" w14:textId="77777777" w:rsidR="00834E96" w:rsidRDefault="00834E96" w:rsidP="00834E96">
      <w:pPr>
        <w:pStyle w:val="Heading3"/>
        <w:rPr>
          <w:rStyle w:val="StyleUnderline"/>
          <w:sz w:val="32"/>
        </w:rPr>
      </w:pPr>
      <w:r w:rsidRPr="003F531F">
        <w:rPr>
          <w:rStyle w:val="StyleUnderline"/>
          <w:sz w:val="32"/>
        </w:rPr>
        <w:t>Immigration Key</w:t>
      </w:r>
    </w:p>
    <w:p w14:paraId="752FA314" w14:textId="77777777" w:rsidR="00834E96" w:rsidRDefault="00834E96" w:rsidP="00834E96">
      <w:pPr>
        <w:pStyle w:val="Heading4"/>
      </w:pPr>
      <w:r>
        <w:t xml:space="preserve">Immigration is the </w:t>
      </w:r>
      <w:r w:rsidRPr="004C7834">
        <w:rPr>
          <w:u w:val="single"/>
        </w:rPr>
        <w:t>largest issue</w:t>
      </w:r>
      <w:r>
        <w:t xml:space="preserve"> for Trump’s base</w:t>
      </w:r>
    </w:p>
    <w:p w14:paraId="3F90277C" w14:textId="77777777" w:rsidR="00834E96" w:rsidRPr="008E0DE1" w:rsidRDefault="00834E96" w:rsidP="00834E96">
      <w:r>
        <w:rPr>
          <w:rStyle w:val="Style13ptBold"/>
        </w:rPr>
        <w:t xml:space="preserve">Bump 16 - </w:t>
      </w:r>
      <w:r w:rsidRPr="008E0DE1">
        <w:t xml:space="preserve">national correspondent for The Washington Post (Philip; “The deep pessimism in Donald Trump’s base of support”; The Washington Post; August 18th, 2016; </w:t>
      </w:r>
      <w:hyperlink r:id="rId33" w:history="1">
        <w:r w:rsidRPr="008E0DE1">
          <w:t>https://www.washingtonpost.com/news/the-fix/wp/2016/08/18/the-deep-pessimism-in-donald-trumps-base-of-support/?noredirect=on&amp;utm_term=.73055827ff53</w:t>
        </w:r>
      </w:hyperlink>
      <w:r w:rsidRPr="008E0DE1">
        <w:t>; Accessed: June 27, 2018)//TS</w:t>
      </w:r>
    </w:p>
    <w:p w14:paraId="18478535" w14:textId="77777777" w:rsidR="00834E96" w:rsidRPr="00023AF9" w:rsidRDefault="00834E96" w:rsidP="00834E96">
      <w:pPr>
        <w:rPr>
          <w:rStyle w:val="StyleUnderline"/>
        </w:rPr>
      </w:pPr>
      <w:r w:rsidRPr="002F7651">
        <w:t>Those</w:t>
      </w:r>
      <w:r w:rsidRPr="00023AF9">
        <w:rPr>
          <w:rStyle w:val="StyleUnderline"/>
        </w:rPr>
        <w:t xml:space="preserve"> demographic and political differences result in interesting splits on how different groups view the country's top problems.</w:t>
      </w:r>
    </w:p>
    <w:p w14:paraId="0ACE0ED6" w14:textId="77777777" w:rsidR="00834E96" w:rsidRPr="002F7651" w:rsidRDefault="00834E96" w:rsidP="00834E96">
      <w:pPr>
        <w:rPr>
          <w:szCs w:val="16"/>
        </w:rPr>
      </w:pPr>
      <w:r w:rsidRPr="002F7651">
        <w:rPr>
          <w:szCs w:val="16"/>
        </w:rPr>
        <w:t>Pew's data suggests that a focus on the gap between rich and poor would be a good way for Trump to appeal to both nonwhite voters and supporters of Clinton, while not alienating his base. Black respondents, Clinton supporters and Trump supporters who make less than $50,0000 a year were much more likely to call that gap a very big problem. Black respondents were also more likely to say that race relations and crime were a big issue -- though there wasn't much difference on those issues otherwise.</w:t>
      </w:r>
    </w:p>
    <w:p w14:paraId="1E1BCD49" w14:textId="77777777" w:rsidR="00834E96" w:rsidRPr="002F7651" w:rsidRDefault="00834E96" w:rsidP="00834E96">
      <w:r w:rsidRPr="00023AF9">
        <w:rPr>
          <w:rStyle w:val="StyleUnderline"/>
        </w:rPr>
        <w:t>Trump backers are much more likely to call immigration</w:t>
      </w:r>
      <w:r w:rsidRPr="002F7651">
        <w:t xml:space="preserve">, terrorism and the availability of good-paying jobs </w:t>
      </w:r>
      <w:r w:rsidRPr="00023AF9">
        <w:rPr>
          <w:rStyle w:val="StyleUnderline"/>
        </w:rPr>
        <w:t xml:space="preserve">a </w:t>
      </w:r>
      <w:r w:rsidRPr="00F232C0">
        <w:rPr>
          <w:rStyle w:val="Emphasis"/>
        </w:rPr>
        <w:t>big problem</w:t>
      </w:r>
      <w:r w:rsidRPr="00023AF9">
        <w:rPr>
          <w:rStyle w:val="StyleUnderline"/>
        </w:rPr>
        <w:t>, immigration most of all</w:t>
      </w:r>
      <w:r w:rsidRPr="002F7651">
        <w:t xml:space="preserve">. The </w:t>
      </w:r>
      <w:r w:rsidRPr="00023AF9">
        <w:rPr>
          <w:rStyle w:val="StyleUnderline"/>
        </w:rPr>
        <w:t xml:space="preserve">split on immigration is the widest, with </w:t>
      </w:r>
      <w:r w:rsidRPr="00F232C0">
        <w:rPr>
          <w:rStyle w:val="Emphasis"/>
        </w:rPr>
        <w:t>66 percent of Trump backers calling it a very big problem</w:t>
      </w:r>
      <w:r w:rsidRPr="00023AF9">
        <w:rPr>
          <w:rStyle w:val="StyleUnderline"/>
        </w:rPr>
        <w:t xml:space="preserve"> </w:t>
      </w:r>
      <w:r w:rsidRPr="002F7651">
        <w:t>vs. only 17 percent of Clinton backers.</w:t>
      </w:r>
    </w:p>
    <w:p w14:paraId="2B9F1D12" w14:textId="77777777" w:rsidR="00834E96" w:rsidRPr="002F7651" w:rsidRDefault="00834E96" w:rsidP="00834E96">
      <w:r w:rsidRPr="002F7651">
        <w:t>It's very easy to launch down a well-worn path from these numbers:</w:t>
      </w:r>
      <w:r w:rsidRPr="00023AF9">
        <w:rPr>
          <w:rStyle w:val="StyleUnderline"/>
        </w:rPr>
        <w:t xml:space="preserve"> White Trump supporters are worried about immigration and the future of the country</w:t>
      </w:r>
      <w:r w:rsidRPr="002F7651">
        <w:t>, wink, wink. But the pessimism is a bit broader than that, with Trump backers being more likely to say that the United States can't even fix the problems with which it is confronted.</w:t>
      </w:r>
    </w:p>
    <w:p w14:paraId="122B142F" w14:textId="77777777" w:rsidR="00834E96" w:rsidRPr="002F7651" w:rsidRDefault="00834E96" w:rsidP="00834E96">
      <w:pPr>
        <w:rPr>
          <w:szCs w:val="16"/>
        </w:rPr>
      </w:pPr>
      <w:r w:rsidRPr="002F7651">
        <w:rPr>
          <w:szCs w:val="16"/>
        </w:rPr>
        <w:t>Some of these attitudes are a function of opposition to the Obama administration and/or the candidacy of Trump. Since March, Republicans are slightly more likely to say that life has gotten worse for people like them, jumping from 66 percent who said that five months ago to 72 percent who say it now. How much of that is politics? How much of it is a change in circumstance?</w:t>
      </w:r>
    </w:p>
    <w:p w14:paraId="19B1FDFB" w14:textId="77777777" w:rsidR="00834E96" w:rsidRPr="002F7651" w:rsidRDefault="00834E96" w:rsidP="00834E96">
      <w:pPr>
        <w:rPr>
          <w:szCs w:val="16"/>
        </w:rPr>
      </w:pPr>
      <w:r w:rsidRPr="002F7651">
        <w:rPr>
          <w:szCs w:val="16"/>
        </w:rPr>
        <w:t>The message Trump presented at the Republican convention was one that reinforced a sense of pessimism about the world around us -- coupled with an argument that he was the person to offer the solution. For the most part, that speech was poorly received, except among the groups of people that already supported him. Trump seems to have tapped into and exacerbated a sense of pessimism among older white Americans.</w:t>
      </w:r>
    </w:p>
    <w:p w14:paraId="5C6954C8" w14:textId="77777777" w:rsidR="00834E96" w:rsidRDefault="00834E96" w:rsidP="00834E96">
      <w:r w:rsidRPr="002F7651">
        <w:rPr>
          <w:rStyle w:val="StyleUnderline"/>
        </w:rPr>
        <w:t>The outstanding question for Trump over the immediate future is how he takes his existing base of support and expands it outward</w:t>
      </w:r>
      <w:r w:rsidRPr="002F7651">
        <w:t>, if that's possible. As it stands, he seems to have wrung nearly every vote out of the population of voters that sees the longer-term future as something bleak.</w:t>
      </w:r>
    </w:p>
    <w:p w14:paraId="46256418" w14:textId="7A57006C" w:rsidR="00C36CFE" w:rsidRDefault="001C362B" w:rsidP="001C362B">
      <w:pPr>
        <w:pStyle w:val="Heading2"/>
      </w:pPr>
      <w:r>
        <w:t>Impact</w:t>
      </w:r>
    </w:p>
    <w:p w14:paraId="4F7A97DD" w14:textId="61868AD1" w:rsidR="00FF256A" w:rsidRDefault="00FF256A" w:rsidP="00FF256A">
      <w:pPr>
        <w:pStyle w:val="Heading3"/>
      </w:pPr>
      <w:r>
        <w:t xml:space="preserve">AT: Impact D </w:t>
      </w:r>
    </w:p>
    <w:p w14:paraId="282D7224" w14:textId="1ACBB1BF" w:rsidR="00976EC4" w:rsidRDefault="00514013" w:rsidP="00976EC4">
      <w:pPr>
        <w:pStyle w:val="Heading4"/>
      </w:pPr>
      <w:r>
        <w:t xml:space="preserve">Trump views foreign policy in zero-sum terms – he’s likely to engage in diversionary conflict </w:t>
      </w:r>
      <w:r w:rsidR="00976EC4">
        <w:t xml:space="preserve"> </w:t>
      </w:r>
    </w:p>
    <w:p w14:paraId="7D5E4AD7" w14:textId="37DEE4E2" w:rsidR="00976EC4" w:rsidRPr="00976EC4" w:rsidRDefault="00976EC4" w:rsidP="00976EC4">
      <w:r w:rsidRPr="00976EC4">
        <w:rPr>
          <w:rStyle w:val="Style13ptBold"/>
        </w:rPr>
        <w:t>Fritz 17</w:t>
      </w:r>
      <w:r>
        <w:t xml:space="preserve"> – Benzinga author and staff writer (Mark, “Is Trump's Foreign Policy Belligerence A Diversion From A Stalled Agenda?,” Apr 18 2017, Benzinga, </w:t>
      </w:r>
      <w:hyperlink r:id="rId34" w:history="1">
        <w:r w:rsidRPr="0096701B">
          <w:rPr>
            <w:rStyle w:val="Hyperlink"/>
          </w:rPr>
          <w:t>https://www.benzinga.com/markets/emerging-markets/17/04/9305488/is-trumps-foreign-policy-belligerence-a-diversion-from-a-stal</w:t>
        </w:r>
      </w:hyperlink>
      <w:r>
        <w:t xml:space="preserve">, jwg) </w:t>
      </w:r>
    </w:p>
    <w:p w14:paraId="6FD70D7D" w14:textId="0B48A7E9" w:rsidR="00976EC4" w:rsidRDefault="00FF256A" w:rsidP="00FF256A">
      <w:r>
        <w:t>The Psychology Of Diversionary War</w:t>
      </w:r>
      <w:r w:rsidR="00976EC4">
        <w:t xml:space="preserve"> </w:t>
      </w:r>
      <w:r w:rsidRPr="00FF256A">
        <w:rPr>
          <w:rStyle w:val="StyleUnderline"/>
        </w:rPr>
        <w:t xml:space="preserve">U.S. presidents who are generally distrustful and </w:t>
      </w:r>
      <w:r w:rsidRPr="00976EC4">
        <w:rPr>
          <w:rStyle w:val="Emphasis"/>
        </w:rPr>
        <w:t xml:space="preserve">tend to see the world in simplistic terms </w:t>
      </w:r>
      <w:r w:rsidRPr="00FF256A">
        <w:rPr>
          <w:rStyle w:val="StyleUnderline"/>
        </w:rPr>
        <w:t xml:space="preserve">are </w:t>
      </w:r>
      <w:r w:rsidRPr="00976EC4">
        <w:rPr>
          <w:rStyle w:val="Emphasis"/>
        </w:rPr>
        <w:t>most likely</w:t>
      </w:r>
      <w:r w:rsidRPr="00FF256A">
        <w:rPr>
          <w:rStyle w:val="StyleUnderline"/>
        </w:rPr>
        <w:t xml:space="preserve"> to engage in what historians call </w:t>
      </w:r>
      <w:r w:rsidRPr="00976EC4">
        <w:rPr>
          <w:rStyle w:val="Emphasis"/>
        </w:rPr>
        <w:t>diversionary warfare</w:t>
      </w:r>
      <w:r w:rsidRPr="00FF256A">
        <w:rPr>
          <w:rStyle w:val="StyleUnderline"/>
        </w:rPr>
        <w:t xml:space="preserve">, said Dennis M. Foster, a professor of international studies and political science at the Virginia Military Institute. "I think there are some reasons to believe that the recent behavior is at least in part diversionary; and if it is, </w:t>
      </w:r>
      <w:r w:rsidRPr="00976EC4">
        <w:rPr>
          <w:rStyle w:val="Emphasis"/>
        </w:rPr>
        <w:t>it is a historically unique brand of diversion</w:t>
      </w:r>
      <w:r w:rsidRPr="00FF256A">
        <w:rPr>
          <w:rStyle w:val="StyleUnderline"/>
        </w:rPr>
        <w:t>," he said</w:t>
      </w:r>
      <w:r>
        <w:t>. Some reasons:</w:t>
      </w:r>
    </w:p>
    <w:p w14:paraId="67284D65" w14:textId="2F5520C6" w:rsidR="00976EC4" w:rsidRDefault="00FF256A" w:rsidP="00FF256A">
      <w:pPr>
        <w:rPr>
          <w:rStyle w:val="StyleUnderline"/>
        </w:rPr>
      </w:pPr>
      <w:r w:rsidRPr="00FF256A">
        <w:rPr>
          <w:rStyle w:val="StyleUnderline"/>
        </w:rPr>
        <w:t xml:space="preserve">Trump's </w:t>
      </w:r>
      <w:r w:rsidRPr="00976EC4">
        <w:rPr>
          <w:rStyle w:val="Emphasis"/>
        </w:rPr>
        <w:t>domestic agenda is stalled</w:t>
      </w:r>
      <w:r w:rsidRPr="00FF256A">
        <w:rPr>
          <w:rStyle w:val="StyleUnderline"/>
        </w:rPr>
        <w:t xml:space="preserve"> "and things don't look like they are going to get moving anytime soon."</w:t>
      </w:r>
    </w:p>
    <w:p w14:paraId="4F030AA3" w14:textId="77777777" w:rsidR="00976EC4" w:rsidRDefault="00FF256A" w:rsidP="00FF256A">
      <w:pPr>
        <w:rPr>
          <w:rStyle w:val="StyleUnderline"/>
        </w:rPr>
      </w:pPr>
      <w:r w:rsidRPr="00FF256A">
        <w:rPr>
          <w:rStyle w:val="StyleUnderline"/>
        </w:rPr>
        <w:t xml:space="preserve">His </w:t>
      </w:r>
      <w:r w:rsidRPr="00976EC4">
        <w:rPr>
          <w:rStyle w:val="Emphasis"/>
        </w:rPr>
        <w:t>behavior is in stark contrast to the "quasi-isolationist" foreign policy</w:t>
      </w:r>
      <w:r w:rsidRPr="00FF256A">
        <w:rPr>
          <w:rStyle w:val="StyleUnderline"/>
        </w:rPr>
        <w:t xml:space="preserve"> vision he'd outlined in the past.</w:t>
      </w:r>
    </w:p>
    <w:p w14:paraId="3EC0260F" w14:textId="77777777" w:rsidR="00976EC4" w:rsidRDefault="00FF256A" w:rsidP="00FF256A">
      <w:pPr>
        <w:rPr>
          <w:rStyle w:val="StyleUnderline"/>
        </w:rPr>
      </w:pPr>
      <w:r w:rsidRPr="00FF256A">
        <w:rPr>
          <w:rStyle w:val="StyleUnderline"/>
        </w:rPr>
        <w:t xml:space="preserve">Trump seems much </w:t>
      </w:r>
      <w:r w:rsidRPr="00976EC4">
        <w:rPr>
          <w:rStyle w:val="Emphasis"/>
        </w:rPr>
        <w:t>less sensitive to the consequences of his actions than previous presidents</w:t>
      </w:r>
      <w:r w:rsidRPr="00FF256A">
        <w:rPr>
          <w:rStyle w:val="StyleUnderline"/>
        </w:rPr>
        <w:t xml:space="preserve"> of the post-Cold War period.</w:t>
      </w:r>
    </w:p>
    <w:p w14:paraId="27D13815" w14:textId="77777777" w:rsidR="00976EC4" w:rsidRDefault="00FF256A" w:rsidP="00FF256A">
      <w:pPr>
        <w:rPr>
          <w:rStyle w:val="StyleUnderline"/>
        </w:rPr>
      </w:pPr>
      <w:r w:rsidRPr="00FF256A">
        <w:rPr>
          <w:rStyle w:val="StyleUnderline"/>
        </w:rPr>
        <w:t xml:space="preserve">"Finally, there is </w:t>
      </w:r>
      <w:r w:rsidRPr="00976EC4">
        <w:rPr>
          <w:rStyle w:val="Emphasis"/>
        </w:rPr>
        <w:t>no clearly apparent international strategy</w:t>
      </w:r>
      <w:r w:rsidRPr="00FF256A">
        <w:rPr>
          <w:rStyle w:val="StyleUnderline"/>
        </w:rPr>
        <w:t>, either within or across crises, other than the show of American strength in the face of behavior we don't like."</w:t>
      </w:r>
    </w:p>
    <w:p w14:paraId="0DC6A8B9" w14:textId="6C80E4AA" w:rsidR="00FF256A" w:rsidRDefault="00FF256A" w:rsidP="00FF256A">
      <w:r>
        <w:t>Trump Actions 'High-Risk' And 'Unsettling'</w:t>
      </w:r>
    </w:p>
    <w:p w14:paraId="4FF578D2" w14:textId="77777777" w:rsidR="00976EC4" w:rsidRDefault="00FF256A" w:rsidP="00FF256A">
      <w:r w:rsidRPr="00117E00">
        <w:rPr>
          <w:rStyle w:val="StyleUnderline"/>
        </w:rPr>
        <w:t>If Trump is in fact creating a diversion, it's high-risk and doesn't appear to advance any concrete international strategy</w:t>
      </w:r>
      <w:r>
        <w:t xml:space="preserve">, said Foster, who wrote a piece for the Washington Post back in December that pondered whether Trump would go to war to distract from a stalled agenda. "It would thus be, in two fundamental and unsettling ways, very different than any other action I've seen described as diversionary conflict," he said. In contrast, former President </w:t>
      </w:r>
      <w:r w:rsidRPr="00117E00">
        <w:rPr>
          <w:rStyle w:val="StyleUnderline"/>
        </w:rPr>
        <w:t>Bill Clinton's cruise missile strikes on al-Qaeda targets in Sudan and Afghanistan -</w:t>
      </w:r>
      <w:r>
        <w:t xml:space="preserve">- retaliation for the August 1998 U.S. Embassy bombings in Kenya and Tanzania -- </w:t>
      </w:r>
      <w:r w:rsidRPr="00117E00">
        <w:rPr>
          <w:rStyle w:val="StyleUnderline"/>
        </w:rPr>
        <w:t>came at the height of the Monica Lewinsky scandal and were relatively low-risk</w:t>
      </w:r>
      <w:r>
        <w:t xml:space="preserve">, he said. Likewise, former President Richard </w:t>
      </w:r>
      <w:r w:rsidRPr="00117E00">
        <w:rPr>
          <w:rStyle w:val="StyleUnderline"/>
        </w:rPr>
        <w:t>Nixon's</w:t>
      </w:r>
      <w:r>
        <w:t xml:space="preserve"> </w:t>
      </w:r>
      <w:r w:rsidRPr="00117E00">
        <w:rPr>
          <w:rStyle w:val="StyleUnderline"/>
        </w:rPr>
        <w:t>bombing of Cambodia during the height of street protests against the Vietnam War may have been diversionary, but they clearly advanced a foreign policy agenda</w:t>
      </w:r>
      <w:r>
        <w:t>.</w:t>
      </w:r>
    </w:p>
    <w:p w14:paraId="260575C2" w14:textId="20614DE1" w:rsidR="00FF256A" w:rsidRDefault="00FF256A" w:rsidP="00FF256A">
      <w:r>
        <w:t>Saber Rattling Impact Usually Short-Lived</w:t>
      </w:r>
    </w:p>
    <w:p w14:paraId="162996FE" w14:textId="77777777" w:rsidR="00976EC4" w:rsidRDefault="00FF256A" w:rsidP="00FF256A">
      <w:pPr>
        <w:rPr>
          <w:rStyle w:val="StyleUnderline"/>
        </w:rPr>
      </w:pPr>
      <w:r>
        <w:t xml:space="preserve">The whole Machiavellian idea of using war as a diversion from domestic stress is as old as, well, war. </w:t>
      </w:r>
      <w:r w:rsidRPr="00117E00">
        <w:rPr>
          <w:rStyle w:val="StyleUnderline"/>
        </w:rPr>
        <w:t xml:space="preserve">And the bully pulpit that is the presidency makes it </w:t>
      </w:r>
      <w:r w:rsidRPr="00117E00">
        <w:rPr>
          <w:rStyle w:val="Emphasis"/>
        </w:rPr>
        <w:t>awfully tempting</w:t>
      </w:r>
      <w:r w:rsidRPr="00117E00">
        <w:rPr>
          <w:rStyle w:val="StyleUnderline"/>
        </w:rPr>
        <w:t xml:space="preserve"> to shore up support by </w:t>
      </w:r>
      <w:r w:rsidRPr="00117E00">
        <w:rPr>
          <w:rStyle w:val="Emphasis"/>
        </w:rPr>
        <w:t>rallying the people</w:t>
      </w:r>
      <w:r w:rsidRPr="00117E00">
        <w:rPr>
          <w:rStyle w:val="StyleUnderline"/>
        </w:rPr>
        <w:t xml:space="preserve"> to an exaggerated enemy.</w:t>
      </w:r>
    </w:p>
    <w:p w14:paraId="0C249B14" w14:textId="77777777" w:rsidR="00976EC4" w:rsidRDefault="00FF256A" w:rsidP="00FF256A">
      <w:pPr>
        <w:rPr>
          <w:rStyle w:val="StyleUnderline"/>
        </w:rPr>
      </w:pPr>
      <w:r w:rsidRPr="00976EC4">
        <w:rPr>
          <w:rStyle w:val="StyleUnderline"/>
        </w:rPr>
        <w:t>Alexis de Tocqueville</w:t>
      </w:r>
      <w:r>
        <w:t xml:space="preserve">, the Frenchman who wrote the definitive study of the United States in "Democracy in America," </w:t>
      </w:r>
      <w:r w:rsidRPr="00976EC4">
        <w:rPr>
          <w:rStyle w:val="StyleUnderline"/>
        </w:rPr>
        <w:t>ruminated that the American president has, when it comes to foreign relations, "almost royal prerogatives."</w:t>
      </w:r>
    </w:p>
    <w:p w14:paraId="7813EC17" w14:textId="77777777" w:rsidR="00976EC4" w:rsidRDefault="00FF256A" w:rsidP="00FF256A">
      <w:r>
        <w:t>But, as Brown says, good luck with that.</w:t>
      </w:r>
    </w:p>
    <w:p w14:paraId="2D20E1E3" w14:textId="735DFF31" w:rsidR="00FF256A" w:rsidRPr="00976EC4" w:rsidRDefault="00FF256A" w:rsidP="00FF256A">
      <w:pPr>
        <w:rPr>
          <w:rStyle w:val="StyleUnderline"/>
        </w:rPr>
      </w:pPr>
      <w:r>
        <w:t xml:space="preserve">"Generally, the political science literature suggests that </w:t>
      </w:r>
      <w:r w:rsidRPr="00976EC4">
        <w:rPr>
          <w:rStyle w:val="StyleUnderline"/>
        </w:rPr>
        <w:t>any change in approval from presidential saber rattling ... is small and short-lived."</w:t>
      </w:r>
    </w:p>
    <w:p w14:paraId="2670053A" w14:textId="77777777" w:rsidR="00117E00" w:rsidRDefault="00117E00" w:rsidP="00FF256A"/>
    <w:p w14:paraId="32855937" w14:textId="009F9EAE" w:rsidR="00117E00" w:rsidRDefault="00117E00" w:rsidP="00117E00">
      <w:pPr>
        <w:pStyle w:val="Heading3"/>
      </w:pPr>
      <w:r>
        <w:t>Stats</w:t>
      </w:r>
    </w:p>
    <w:p w14:paraId="40BC4FF9" w14:textId="77777777" w:rsidR="00117E00" w:rsidRDefault="00117E00" w:rsidP="00FF256A"/>
    <w:p w14:paraId="1354D7C1" w14:textId="667D2988" w:rsidR="00117E00" w:rsidRDefault="006C2C43" w:rsidP="006C2C43">
      <w:pPr>
        <w:pStyle w:val="Heading4"/>
      </w:pPr>
      <w:r>
        <w:t>Trump responds to a disappointed base with diversionary conflict</w:t>
      </w:r>
    </w:p>
    <w:p w14:paraId="46FE9FAB" w14:textId="5A0338B9" w:rsidR="006C2C43" w:rsidRPr="006C2C43" w:rsidRDefault="006C2C43" w:rsidP="006C2C43">
      <w:r w:rsidRPr="006C2C43">
        <w:rPr>
          <w:rStyle w:val="Style13ptBold"/>
        </w:rPr>
        <w:t>Foster 16</w:t>
      </w:r>
      <w:r>
        <w:t xml:space="preserve"> - </w:t>
      </w:r>
      <w:r w:rsidRPr="006C2C43">
        <w:t>professor of international studies and political science at the Virginia Military Institute</w:t>
      </w:r>
      <w:r>
        <w:t xml:space="preserve"> (Dennis M, “</w:t>
      </w:r>
      <w:r w:rsidRPr="006C2C43">
        <w:t>Would President Trump go to war to divert a</w:t>
      </w:r>
      <w:r>
        <w:t xml:space="preserve">ttention from problems at home?,” Washington Post, Dec 19 2016, </w:t>
      </w:r>
      <w:hyperlink r:id="rId35" w:history="1">
        <w:r w:rsidRPr="0096701B">
          <w:rPr>
            <w:rStyle w:val="Hyperlink"/>
          </w:rPr>
          <w:t>https://www.washingtonpost.com/news/monkey-cage/wp/2016/12/19/yes-trump-might-well-go-to-war-to-divert-attention-from-problems-at-home/?utm_term=.0e1ebfe2db7d</w:t>
        </w:r>
      </w:hyperlink>
      <w:r>
        <w:t xml:space="preserve">, jwg) </w:t>
      </w:r>
      <w:r w:rsidRPr="006C2C43">
        <w:t xml:space="preserve"> </w:t>
      </w:r>
    </w:p>
    <w:p w14:paraId="1884E0B9" w14:textId="77777777" w:rsidR="006C2C43" w:rsidRDefault="00117E00" w:rsidP="00117E00">
      <w:r w:rsidRPr="006C2C43">
        <w:rPr>
          <w:rStyle w:val="StyleUnderline"/>
        </w:rPr>
        <w:t>If the</w:t>
      </w:r>
      <w:r w:rsidRPr="00074449">
        <w:rPr>
          <w:rStyle w:val="StyleUnderline"/>
        </w:rPr>
        <w:t xml:space="preserve"> U.S. economy tanks, should we </w:t>
      </w:r>
      <w:r w:rsidRPr="00074449">
        <w:rPr>
          <w:rStyle w:val="Emphasis"/>
        </w:rPr>
        <w:t>expect</w:t>
      </w:r>
      <w:r w:rsidRPr="00074449">
        <w:rPr>
          <w:rStyle w:val="StyleUnderline"/>
        </w:rPr>
        <w:t xml:space="preserve"> Donald Trump to </w:t>
      </w:r>
      <w:r w:rsidRPr="00074449">
        <w:rPr>
          <w:rStyle w:val="Emphasis"/>
        </w:rPr>
        <w:t>engage in a diversionary war</w:t>
      </w:r>
      <w:r w:rsidRPr="00074449">
        <w:rPr>
          <w:rStyle w:val="StyleUnderline"/>
        </w:rPr>
        <w:t>?</w:t>
      </w:r>
      <w: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721C4C8C" w14:textId="77777777" w:rsidR="006C2C43" w:rsidRDefault="00117E00" w:rsidP="00117E00">
      <w:r>
        <w:t>One often-cited example of diversionary war in modern times is Argentina’s 1982 invasion of the Falklands, which several (though not all) political scientists attribute to the junta’s desire to divert the people’s attention from a disastrous economy.</w:t>
      </w:r>
    </w:p>
    <w:p w14:paraId="2E7F1AB5" w14:textId="77777777" w:rsidR="006C2C43" w:rsidRDefault="00117E00" w:rsidP="00117E00">
      <w:pPr>
        <w:rPr>
          <w:rStyle w:val="StyleUnderline"/>
        </w:rPr>
      </w:pPr>
      <w:r>
        <w:t xml:space="preserve">In a 2014 article, </w:t>
      </w:r>
      <w:r w:rsidRPr="00074449">
        <w:rPr>
          <w:rStyle w:val="StyleUnderline"/>
        </w:rPr>
        <w:t xml:space="preserve">Jonathan Keller and I argued that whether U.S. presidents engage in diversionary conflicts depends in part on their </w:t>
      </w:r>
      <w:r w:rsidRPr="00074449">
        <w:rPr>
          <w:rStyle w:val="Emphasis"/>
        </w:rPr>
        <w:t>psychological traits</w:t>
      </w:r>
      <w:r w:rsidRPr="00074449">
        <w:rPr>
          <w:rStyle w:val="StyleUnderline"/>
        </w:rPr>
        <w:t xml:space="preserve"> — </w:t>
      </w:r>
      <w:r w:rsidRPr="00074449">
        <w:rPr>
          <w:rStyle w:val="Emphasis"/>
        </w:rPr>
        <w:t>how they frame</w:t>
      </w:r>
      <w:r w:rsidRPr="00074449">
        <w:rPr>
          <w:rStyle w:val="StyleUnderline"/>
        </w:rPr>
        <w:t xml:space="preserve"> the world, </w:t>
      </w:r>
      <w:r w:rsidRPr="00074449">
        <w:rPr>
          <w:rStyle w:val="Emphasis"/>
        </w:rPr>
        <w:t>process information</w:t>
      </w:r>
      <w:r w:rsidRPr="00074449">
        <w:rPr>
          <w:rStyle w:val="StyleUnderline"/>
        </w:rPr>
        <w:t xml:space="preserve"> and </w:t>
      </w:r>
      <w:r w:rsidRPr="00074449">
        <w:rPr>
          <w:rStyle w:val="Emphasis"/>
        </w:rPr>
        <w:t>develop plans</w:t>
      </w:r>
      <w:r w:rsidRPr="00074449">
        <w:rPr>
          <w:rStyle w:val="StyleUnderline"/>
        </w:rPr>
        <w:t xml:space="preserve"> of action. Certain traits predispose leaders to more belligerent behavior.</w:t>
      </w:r>
    </w:p>
    <w:p w14:paraId="22243FDB" w14:textId="77777777" w:rsidR="006C2C43" w:rsidRDefault="00117E00" w:rsidP="00117E00">
      <w:r>
        <w:t>Do words translate into foreign policy action?</w:t>
      </w:r>
    </w:p>
    <w:p w14:paraId="4F5946EA" w14:textId="77777777" w:rsidR="006C2C43" w:rsidRDefault="00117E00" w:rsidP="00117E00">
      <w:pPr>
        <w:rPr>
          <w:rStyle w:val="Emphasis"/>
        </w:rPr>
      </w:pPr>
      <w:r w:rsidRPr="00074449">
        <w:rPr>
          <w:rStyle w:val="StyleUnderline"/>
        </w:rPr>
        <w:t>One way to identify these traits is content analyses of leaders’ rhetoric</w:t>
      </w:r>
      <w:r w:rsidRPr="00074449">
        <w:rPr>
          <w:rStyle w:val="Emphasis"/>
        </w:rPr>
        <w:t>. The more leaders use certain types of verbal constructs, the more likely they are to possess traits that lead them to use military force.</w:t>
      </w:r>
    </w:p>
    <w:p w14:paraId="08146EA3" w14:textId="77777777" w:rsidR="006C2C43" w:rsidRDefault="00117E00" w:rsidP="00117E00">
      <w:r>
        <w:t xml:space="preserve">For one, </w:t>
      </w:r>
      <w:r w:rsidRPr="00074449">
        <w:rPr>
          <w:rStyle w:val="StyleUnderline"/>
        </w:rPr>
        <w:t>conceptually simplistic leaders view the world in “</w:t>
      </w:r>
      <w:r w:rsidRPr="00074449">
        <w:rPr>
          <w:rStyle w:val="Emphasis"/>
        </w:rPr>
        <w:t>black and white” terms</w:t>
      </w:r>
      <w:r w:rsidRPr="00074449">
        <w:rPr>
          <w:rStyle w:val="StyleUnderline"/>
        </w:rPr>
        <w:t xml:space="preserve">; they develop </w:t>
      </w:r>
      <w:r w:rsidRPr="00074449">
        <w:rPr>
          <w:rStyle w:val="Emphasis"/>
        </w:rPr>
        <w:t>unsophisticated solutions</w:t>
      </w:r>
      <w:r w:rsidRPr="00074449">
        <w:rPr>
          <w:rStyle w:val="StyleUnderline"/>
        </w:rPr>
        <w:t xml:space="preserve"> to problems and are largely </w:t>
      </w:r>
      <w:r w:rsidRPr="00074449">
        <w:rPr>
          <w:rStyle w:val="Emphasis"/>
        </w:rPr>
        <w:t>insensitive to risks</w:t>
      </w:r>
      <w:r>
        <w:t xml:space="preserve">. Similarly, </w:t>
      </w:r>
      <w:r w:rsidRPr="00074449">
        <w:rPr>
          <w:rStyle w:val="StyleUnderline"/>
        </w:rPr>
        <w:t xml:space="preserve">distrustful leaders tend to </w:t>
      </w:r>
      <w:r w:rsidRPr="00074449">
        <w:rPr>
          <w:rStyle w:val="Emphasis"/>
        </w:rPr>
        <w:t>exaggerate threats</w:t>
      </w:r>
      <w:r w:rsidRPr="00074449">
        <w:rPr>
          <w:rStyle w:val="StyleUnderline"/>
        </w:rPr>
        <w:t xml:space="preserve"> and </w:t>
      </w:r>
      <w:r w:rsidRPr="00074449">
        <w:rPr>
          <w:rStyle w:val="Emphasis"/>
        </w:rPr>
        <w:t>rely on aggression</w:t>
      </w:r>
      <w:r w:rsidRPr="00074449">
        <w:rPr>
          <w:rStyle w:val="StyleUnderline"/>
        </w:rPr>
        <w:t xml:space="preserve"> to deal with threats. Distrustful leaders typically favor military action and are confident in their ability to wield it effectively</w:t>
      </w:r>
      <w:r>
        <w:t>.</w:t>
      </w:r>
    </w:p>
    <w:p w14:paraId="7A312FA2" w14:textId="77777777" w:rsidR="006C2C43" w:rsidRDefault="00117E00" w:rsidP="00117E00">
      <w:r>
        <w:t xml:space="preserve">Thus, </w:t>
      </w:r>
      <w:r w:rsidRPr="00204EBF">
        <w:rPr>
          <w:rStyle w:val="StyleUnderline"/>
        </w:rPr>
        <w:t>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w:t>
      </w:r>
      <w:r>
        <w:t xml:space="preserve"> the tools with which they are most comfortable and confident (</w:t>
      </w:r>
      <w:r w:rsidRPr="00204EBF">
        <w:rPr>
          <w:rStyle w:val="Emphasis"/>
        </w:rPr>
        <w:t>military force</w:t>
      </w:r>
      <w:r>
        <w:t>).</w:t>
      </w:r>
    </w:p>
    <w:p w14:paraId="4FDF4F24" w14:textId="77777777" w:rsidR="006C2C43" w:rsidRDefault="00117E00" w:rsidP="00117E00">
      <w:r>
        <w:t xml:space="preserve">Based on our analysis of the rhetoric of previous U.S. presidents, </w:t>
      </w:r>
      <w:r w:rsidRPr="006C2C43">
        <w:rPr>
          <w:rStyle w:val="StyleUnderline"/>
        </w:rPr>
        <w:t xml:space="preserve">we found that presidents </w:t>
      </w:r>
      <w:r w:rsidRPr="006C2C43">
        <w:rPr>
          <w:rStyle w:val="Emphasis"/>
        </w:rPr>
        <w:t>whose language appeared more simplistic and distrustful</w:t>
      </w:r>
      <w:r w:rsidRPr="006C2C43">
        <w:rPr>
          <w:rStyle w:val="StyleUnderline"/>
        </w:rPr>
        <w:t xml:space="preserve">, such as Harry Truman, Dwight Eisenhower and George W. Bush, were </w:t>
      </w:r>
      <w:r w:rsidRPr="006C2C43">
        <w:rPr>
          <w:rStyle w:val="Emphasis"/>
        </w:rPr>
        <w:t>more likely to use force</w:t>
      </w:r>
      <w:r w:rsidRPr="006C2C43">
        <w:rPr>
          <w:rStyle w:val="StyleUnderline"/>
        </w:rPr>
        <w:t xml:space="preserve"> abroad in times of rising inflation and unemployment</w:t>
      </w:r>
      <w:r>
        <w:t>. By contrast, John F. Kennedy and Bill Clinton, whose rhetoric pegged them as more complex and trusting, were less likely to do so.</w:t>
      </w:r>
    </w:p>
    <w:p w14:paraId="2D899511" w14:textId="77777777" w:rsidR="006C2C43" w:rsidRDefault="00117E00" w:rsidP="00117E00">
      <w:r>
        <w:t>What about Donald Trump?</w:t>
      </w:r>
    </w:p>
    <w:p w14:paraId="357D70E5" w14:textId="77777777" w:rsidR="006C2C43" w:rsidRDefault="00117E00" w:rsidP="00117E00">
      <w:pPr>
        <w:rPr>
          <w:rStyle w:val="StyleUnderline"/>
        </w:rPr>
      </w:pPr>
      <w:r>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w:t>
      </w:r>
      <w:r w:rsidRPr="006C2C43">
        <w:rPr>
          <w:rStyle w:val="StyleUnderline"/>
        </w:rPr>
        <w:t xml:space="preserve">rather than </w:t>
      </w:r>
      <w:r w:rsidRPr="006C2C43">
        <w:rPr>
          <w:rStyle w:val="Emphasis"/>
        </w:rPr>
        <w:t>risk disappointing his base</w:t>
      </w:r>
      <w:r w:rsidRPr="006C2C43">
        <w:rPr>
          <w:rStyle w:val="StyleUnderline"/>
        </w:rPr>
        <w:t>, Trump might try to rally public opinion to his side via</w:t>
      </w:r>
      <w:r w:rsidRPr="006C2C43">
        <w:rPr>
          <w:rStyle w:val="Emphasis"/>
        </w:rPr>
        <w:t xml:space="preserve"> military </w:t>
      </w:r>
      <w:r w:rsidRPr="006C2C43">
        <w:rPr>
          <w:rStyle w:val="StyleUnderline"/>
        </w:rPr>
        <w:t>action.</w:t>
      </w:r>
    </w:p>
    <w:p w14:paraId="280A24B5" w14:textId="6081302F" w:rsidR="006C2C43" w:rsidRDefault="00117E00" w:rsidP="00117E00">
      <w:r>
        <w:t>I sampled Trump’s campaign rhetoric, analyzing 71,446 words across 24 events from January 2015 to December 2016. Using a program for measuring leadership traits in rhetoric, I estimated what Trump’s words may tell us about his level of</w:t>
      </w:r>
      <w:r w:rsidR="006C2C43">
        <w:t xml:space="preserve"> </w:t>
      </w:r>
      <w:r>
        <w:t>distrust and conceptual complexity. The graph below shows Trump’s level of distrust compared to previous presidents.</w:t>
      </w:r>
    </w:p>
    <w:p w14:paraId="2E0FCA13" w14:textId="77777777" w:rsidR="006C2C43" w:rsidRDefault="006C2C43" w:rsidP="00117E00">
      <w:r>
        <w:t>[graph omitted]</w:t>
      </w:r>
    </w:p>
    <w:p w14:paraId="4D40A9A7" w14:textId="77777777" w:rsidR="006C2C43" w:rsidRDefault="00117E00" w:rsidP="00117E00">
      <w:r>
        <w:t xml:space="preserve">As a candidate, </w:t>
      </w:r>
      <w:r w:rsidRPr="006C2C43">
        <w:rPr>
          <w:rStyle w:val="StyleUnderline"/>
        </w:rPr>
        <w:t xml:space="preserve">Trump also scored second-lowest among presidents in conceptual complexity. Compared to earlier presidents, he used more </w:t>
      </w:r>
      <w:r w:rsidRPr="006C2C43">
        <w:rPr>
          <w:rStyle w:val="Emphasis"/>
        </w:rPr>
        <w:t>words and phrases that indicate less willingness to see multiple dimensions</w:t>
      </w:r>
      <w:r w:rsidRPr="006C2C43">
        <w:rPr>
          <w:rStyle w:val="StyleUnderline"/>
        </w:rPr>
        <w:t xml:space="preserve"> or ambiguities in the decision-making environment</w:t>
      </w:r>
      <w:r>
        <w:t>. These include words and phrases like “absolutely,” “greatest” and “without a doubt.”</w:t>
      </w:r>
    </w:p>
    <w:p w14:paraId="11844B39" w14:textId="77777777" w:rsidR="006C2C43" w:rsidRDefault="00117E00" w:rsidP="00117E00">
      <w:r>
        <w:t>A possible implication for military action</w:t>
      </w:r>
    </w:p>
    <w:p w14:paraId="7A8AE240" w14:textId="77777777" w:rsidR="006C2C43" w:rsidRDefault="00117E00" w:rsidP="00117E00">
      <w:r w:rsidRPr="006C2C43">
        <w:rPr>
          <w:rStyle w:val="StyleUnderline"/>
        </w:rPr>
        <w:t>I took these data on Trump and plugged them into the statistical model that we developed to predict major uses of force by the United States</w:t>
      </w:r>
      <w:r>
        <w:t xml:space="preserve"> from 1953 to 2000. For a president of average distrust and conceptual complexity, an economic downturn only weakly predicts an increase in the use of force.</w:t>
      </w:r>
    </w:p>
    <w:p w14:paraId="2B23DAFF" w14:textId="77777777" w:rsidR="006C2C43" w:rsidRDefault="00117E00" w:rsidP="00117E00">
      <w:r>
        <w:t xml:space="preserve">But the model would predict that </w:t>
      </w:r>
      <w:r w:rsidRPr="006C2C43">
        <w:rPr>
          <w:rStyle w:val="StyleUnderline"/>
        </w:rPr>
        <w:t xml:space="preserve">a president with Trump’s numbers would </w:t>
      </w:r>
      <w:r w:rsidRPr="006C2C43">
        <w:rPr>
          <w:rStyle w:val="Emphasis"/>
        </w:rPr>
        <w:t>respond to even a minor economic downturn with an increase in the use of force</w:t>
      </w:r>
      <w:r w:rsidRPr="006C2C43">
        <w:rPr>
          <w:rStyle w:val="StyleUnderline"/>
        </w:rPr>
        <w:t>.</w:t>
      </w:r>
      <w:r>
        <w:t xml:space="preserve"> For example, were the misery index (aggregate inflation and unemployment) equal to 12 — about where it stood in October 2011 — the model predicts a president with Trump’s psychological traits would initiate more than one major conflict per quarter.</w:t>
      </w:r>
    </w:p>
    <w:p w14:paraId="09476BFE" w14:textId="77777777" w:rsidR="006C2C43" w:rsidRDefault="00117E00" w:rsidP="00117E00">
      <w:r>
        <w:t xml:space="preserve">Of course, predictions from such a model come with a lot of uncertainty. By necessity, </w:t>
      </w:r>
      <w:r w:rsidRPr="006C2C43">
        <w:rPr>
          <w:rStyle w:val="StyleUnderline"/>
        </w:rPr>
        <w:t>any measures of a president’s traits are imperfect.</w:t>
      </w:r>
      <w:r>
        <w:t xml:space="preserve">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38E5C7DA" w14:textId="19952209" w:rsidR="00117E00" w:rsidRPr="006C2C43" w:rsidRDefault="00117E00" w:rsidP="00117E00">
      <w:pPr>
        <w:rPr>
          <w:rStyle w:val="StyleUnderline"/>
        </w:rPr>
      </w:pPr>
      <w:r w:rsidRPr="006C2C43">
        <w:rPr>
          <w:rStyle w:val="StyleUnderline"/>
        </w:rPr>
        <w:t>Nevertheless, this analysis suggests some cause for concern about the international ramifications of an economic downturn with a President Trump in the White House.</w:t>
      </w:r>
    </w:p>
    <w:p w14:paraId="29A79F99" w14:textId="77777777" w:rsidR="00C36CFE" w:rsidRDefault="00C36CFE" w:rsidP="00C36CFE">
      <w:pPr>
        <w:pStyle w:val="Heading1"/>
      </w:pPr>
      <w:r>
        <w:t>Base DA Answers</w:t>
      </w:r>
    </w:p>
    <w:p w14:paraId="672D15F8" w14:textId="5F9A2C26" w:rsidR="000D30B9" w:rsidRDefault="000D30B9" w:rsidP="000D30B9">
      <w:pPr>
        <w:pStyle w:val="Heading3"/>
      </w:pPr>
      <w:r>
        <w:t xml:space="preserve">Base Resilient </w:t>
      </w:r>
    </w:p>
    <w:p w14:paraId="389C96C8" w14:textId="77777777" w:rsidR="000D30B9" w:rsidRPr="00504B6E" w:rsidRDefault="000D30B9" w:rsidP="000D30B9">
      <w:pPr>
        <w:pStyle w:val="Heading4"/>
        <w:rPr>
          <w:u w:val="single"/>
        </w:rPr>
      </w:pPr>
      <w:r>
        <w:t xml:space="preserve">Base support is </w:t>
      </w:r>
      <w:r>
        <w:rPr>
          <w:u w:val="single"/>
        </w:rPr>
        <w:t>resilient</w:t>
      </w:r>
      <w:r>
        <w:t xml:space="preserve"> and </w:t>
      </w:r>
      <w:r>
        <w:rPr>
          <w:u w:val="single"/>
        </w:rPr>
        <w:t>forgiving</w:t>
      </w:r>
      <w:r>
        <w:t xml:space="preserve"> – Trump </w:t>
      </w:r>
      <w:r>
        <w:rPr>
          <w:u w:val="single"/>
        </w:rPr>
        <w:t>bounces back</w:t>
      </w:r>
    </w:p>
    <w:p w14:paraId="6A513C7D" w14:textId="77777777" w:rsidR="000D30B9" w:rsidRPr="00504B6E" w:rsidRDefault="000D30B9" w:rsidP="000D30B9">
      <w:pPr>
        <w:rPr>
          <w:rStyle w:val="Style13ptBold"/>
          <w:b w:val="0"/>
          <w:szCs w:val="22"/>
        </w:rPr>
      </w:pPr>
      <w:r>
        <w:rPr>
          <w:rStyle w:val="Style13ptBold"/>
        </w:rPr>
        <w:t xml:space="preserve">Peters 6/23/18 </w:t>
      </w:r>
      <w:r>
        <w:rPr>
          <w:rStyle w:val="Style13ptBold"/>
          <w:szCs w:val="22"/>
        </w:rPr>
        <w:t>- reporter in the Washington bureau of The New York Times who covers politics (Jeremey W. Peters; “As Critics Assail Trump, His Supporters Dig In Deeper”; New York Times; June 23</w:t>
      </w:r>
      <w:r w:rsidRPr="00504B6E">
        <w:rPr>
          <w:rStyle w:val="Style13ptBold"/>
          <w:szCs w:val="22"/>
          <w:vertAlign w:val="superscript"/>
        </w:rPr>
        <w:t>rd</w:t>
      </w:r>
      <w:r>
        <w:rPr>
          <w:rStyle w:val="Style13ptBold"/>
          <w:szCs w:val="22"/>
        </w:rPr>
        <w:t xml:space="preserve">, 2018; </w:t>
      </w:r>
      <w:hyperlink r:id="rId36" w:history="1">
        <w:r w:rsidRPr="009F3DD9">
          <w:rPr>
            <w:rStyle w:val="Hyperlink"/>
            <w:szCs w:val="22"/>
          </w:rPr>
          <w:t>https://www.nytimes.com/2018/06/23/us/politics/republican-voters-trump.html</w:t>
        </w:r>
      </w:hyperlink>
      <w:r>
        <w:rPr>
          <w:rStyle w:val="Style13ptBold"/>
          <w:szCs w:val="22"/>
        </w:rPr>
        <w:t>; Accessed July 3</w:t>
      </w:r>
      <w:r w:rsidRPr="00504B6E">
        <w:rPr>
          <w:rStyle w:val="Style13ptBold"/>
          <w:szCs w:val="22"/>
          <w:vertAlign w:val="superscript"/>
        </w:rPr>
        <w:t>rd</w:t>
      </w:r>
      <w:r>
        <w:rPr>
          <w:rStyle w:val="Style13ptBold"/>
          <w:szCs w:val="22"/>
        </w:rPr>
        <w:t>, 2018)//TS</w:t>
      </w:r>
    </w:p>
    <w:p w14:paraId="498A6C57" w14:textId="77777777" w:rsidR="000D30B9" w:rsidRPr="0006726C" w:rsidRDefault="000D30B9" w:rsidP="000D30B9">
      <w:r w:rsidRPr="0006726C">
        <w:t xml:space="preserve">In interviews across the country over the last few days, dozens of </w:t>
      </w:r>
      <w:r w:rsidRPr="00924C1D">
        <w:rPr>
          <w:rStyle w:val="StyleUnderline"/>
        </w:rPr>
        <w:t>Trump voters</w:t>
      </w:r>
      <w:r w:rsidRPr="0006726C">
        <w:t xml:space="preserve">, as well as pollsters and strategists, </w:t>
      </w:r>
      <w:r w:rsidRPr="00924C1D">
        <w:rPr>
          <w:rStyle w:val="StyleUnderline"/>
        </w:rPr>
        <w:t xml:space="preserve">described something like a </w:t>
      </w:r>
      <w:r w:rsidRPr="00713E0E">
        <w:rPr>
          <w:rStyle w:val="Emphasis"/>
        </w:rPr>
        <w:t>bonding experience with the president</w:t>
      </w:r>
      <w:r w:rsidRPr="0006726C">
        <w:t xml:space="preserve"> that happens each time Republicans have to answer a now-familiar question: “How can you possibly still support this man?” </w:t>
      </w:r>
      <w:r w:rsidRPr="00C20D03">
        <w:rPr>
          <w:rStyle w:val="StyleUnderline"/>
        </w:rPr>
        <w:t xml:space="preserve">Their </w:t>
      </w:r>
      <w:r w:rsidRPr="00713E0E">
        <w:rPr>
          <w:rStyle w:val="Emphasis"/>
        </w:rPr>
        <w:t>resilience</w:t>
      </w:r>
      <w:r w:rsidRPr="00C20D03">
        <w:rPr>
          <w:rStyle w:val="StyleUnderline"/>
        </w:rPr>
        <w:t xml:space="preserve"> suggests a level of </w:t>
      </w:r>
      <w:r w:rsidRPr="00713E0E">
        <w:rPr>
          <w:rStyle w:val="Emphasis"/>
        </w:rPr>
        <w:t>unity among Republicans</w:t>
      </w:r>
      <w:r w:rsidRPr="00C20D03">
        <w:rPr>
          <w:rStyle w:val="StyleUnderline"/>
        </w:rPr>
        <w:t xml:space="preserve"> that could help mitigate Mr. Trump’s low overall approval ratings</w:t>
      </w:r>
      <w:r w:rsidRPr="0006726C">
        <w:t xml:space="preserve"> and aid his party’s chances of keeping control of the House of Representatives in November.</w:t>
      </w:r>
    </w:p>
    <w:p w14:paraId="5E6B12C8" w14:textId="77777777" w:rsidR="000D30B9" w:rsidRPr="0006726C" w:rsidRDefault="000D30B9" w:rsidP="000D30B9">
      <w:pPr>
        <w:rPr>
          <w:szCs w:val="16"/>
        </w:rPr>
      </w:pPr>
      <w:r w:rsidRPr="0006726C">
        <w:rPr>
          <w:szCs w:val="16"/>
        </w:rPr>
        <w:t>“He’s not a perfect guy; he does some stupid stuff,” said Tony Schrantz, 50, of Lino Lakes, Minn., the owner of a water systems leak detection business. “But when they’re hounding him all the time it just gets old. Give the guy a little.”</w:t>
      </w:r>
    </w:p>
    <w:p w14:paraId="4CBC5FF1" w14:textId="77777777" w:rsidR="000D30B9" w:rsidRPr="0006726C" w:rsidRDefault="000D30B9" w:rsidP="000D30B9">
      <w:r w:rsidRPr="00C20D03">
        <w:rPr>
          <w:rStyle w:val="StyleUnderline"/>
        </w:rPr>
        <w:t xml:space="preserve">Republican voters repeatedly described an </w:t>
      </w:r>
      <w:r w:rsidRPr="007A6A55">
        <w:rPr>
          <w:rStyle w:val="Emphasis"/>
        </w:rPr>
        <w:t>instinctive, protective response to the president</w:t>
      </w:r>
      <w:r w:rsidRPr="0006726C">
        <w:t xml:space="preserve">, and their </w:t>
      </w:r>
      <w:r w:rsidRPr="007A6A55">
        <w:rPr>
          <w:rStyle w:val="Emphasis"/>
        </w:rPr>
        <w:t>support has grown</w:t>
      </w:r>
      <w:r w:rsidRPr="00C20D03">
        <w:rPr>
          <w:rStyle w:val="StyleUnderline"/>
        </w:rPr>
        <w:t xml:space="preserve"> in recent months:</w:t>
      </w:r>
      <w:r w:rsidRPr="0006726C">
        <w:t xml:space="preserve"> Mr. </w:t>
      </w:r>
      <w:r w:rsidRPr="00C20D03">
        <w:rPr>
          <w:rStyle w:val="StyleUnderline"/>
        </w:rPr>
        <w:t>Trump’s approval rating among Republicans is now about 90 percent</w:t>
      </w:r>
      <w:r w:rsidRPr="0006726C">
        <w: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14:paraId="71B97FDB" w14:textId="77777777" w:rsidR="000D30B9" w:rsidRPr="0006726C" w:rsidRDefault="000D30B9" w:rsidP="000D30B9">
      <w:r w:rsidRPr="0006726C">
        <w:t xml:space="preserve">Mr. </w:t>
      </w:r>
      <w:r w:rsidRPr="00E63D72">
        <w:rPr>
          <w:rStyle w:val="StyleUnderline"/>
        </w:rPr>
        <w:t>Trump has also retained support across a range of demographics other than the working-class voters</w:t>
      </w:r>
      <w:r w:rsidRPr="0006726C">
        <w:t xml:space="preserve"> who are most identified with him. This </w:t>
      </w:r>
      <w:r w:rsidRPr="0006726C">
        <w:rPr>
          <w:rStyle w:val="StyleUnderline"/>
        </w:rPr>
        <w:t>includes portions</w:t>
      </w:r>
      <w:r w:rsidRPr="00E63D72">
        <w:rPr>
          <w:rStyle w:val="StyleUnderline"/>
        </w:rPr>
        <w:t xml:space="preserve"> of the wealthy college-educated people in swing counties</w:t>
      </w:r>
      <w:r w:rsidRPr="0006726C">
        <w:t>, like Virginia’s Loudoun, in the country’s most politically competitive states.</w:t>
      </w:r>
    </w:p>
    <w:p w14:paraId="746AF68E" w14:textId="77777777" w:rsidR="000D30B9" w:rsidRPr="0006726C" w:rsidRDefault="000D30B9" w:rsidP="000D30B9">
      <w:r w:rsidRPr="0006726C">
        <w:t xml:space="preserve">Many of these </w:t>
      </w:r>
      <w:r w:rsidRPr="0006726C">
        <w:rPr>
          <w:rStyle w:val="StyleUnderline"/>
        </w:rPr>
        <w:t>voters say their lives and the country are improving under his presidency</w:t>
      </w:r>
      <w:r w:rsidRPr="0006726C">
        <w:t>, and the endless stream of tough cable news coverage and bad headlines about Mr. Trump only galvanizes them further — even though some displayed discomfort on their faces when asked about the child separation policy, and expressed misgivings about the president’s character.</w:t>
      </w:r>
    </w:p>
    <w:p w14:paraId="4681AB7C" w14:textId="77777777" w:rsidR="000D30B9" w:rsidRPr="0006726C" w:rsidRDefault="000D30B9" w:rsidP="000D30B9">
      <w:pPr>
        <w:rPr>
          <w:szCs w:val="16"/>
        </w:rPr>
      </w:pPr>
      <w:r w:rsidRPr="0006726C">
        <w:rPr>
          <w:szCs w:val="16"/>
        </w:rPr>
        <w:t>“It bothers me that he doesn’t tell the truth, but I guess I kind of expect that, and I expect that from the media, too — not to always tell the truth or to slant it one way,” said Julie Knight, 63, a retired personal injury case manager from Algona, Wash.</w:t>
      </w:r>
    </w:p>
    <w:p w14:paraId="779C7E4C" w14:textId="77777777" w:rsidR="000D30B9" w:rsidRPr="0006726C" w:rsidRDefault="000D30B9" w:rsidP="000D30B9">
      <w:pPr>
        <w:rPr>
          <w:rStyle w:val="StyleUnderline"/>
        </w:rPr>
      </w:pPr>
      <w:r w:rsidRPr="0006726C">
        <w:t xml:space="preserve">The increasingly tribalized politics on the left and right have helped insulate Mr. Trump from the paroxysms that have jolted his party and eroded longstanding expectations of restraint, humility and honesty in American presidents. This era of tumult has left Democrats energized and determined to win back Congress and act as a check on Mr. Trump, and their intensity has been reflected by strong turnouts in the primaries so far. But still, in just the last year and a half, </w:t>
      </w:r>
      <w:r w:rsidRPr="0006726C">
        <w:rPr>
          <w:rStyle w:val="StyleUnderline"/>
        </w:rPr>
        <w:t xml:space="preserve">Mr. Trump has </w:t>
      </w:r>
      <w:r w:rsidRPr="00920CFC">
        <w:rPr>
          <w:rStyle w:val="Emphasis"/>
        </w:rPr>
        <w:t>bounced back from crises</w:t>
      </w:r>
      <w:r w:rsidRPr="0006726C">
        <w:rPr>
          <w:rStyle w:val="StyleUnderline"/>
        </w:rPr>
        <w:t xml:space="preserve"> that at the time seemed as if they might be too severe for him to recover politically.</w:t>
      </w:r>
    </w:p>
    <w:p w14:paraId="49A62A09" w14:textId="77777777" w:rsidR="000D30B9" w:rsidRPr="0006726C" w:rsidRDefault="000D30B9" w:rsidP="000D30B9">
      <w:pPr>
        <w:rPr>
          <w:szCs w:val="16"/>
        </w:rPr>
      </w:pPr>
      <w:r w:rsidRPr="0006726C">
        <w:rPr>
          <w:szCs w:val="16"/>
        </w:rPr>
        <w:t>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14:paraId="06A78200" w14:textId="77777777" w:rsidR="000D30B9" w:rsidRPr="0006726C" w:rsidRDefault="000D30B9" w:rsidP="000D30B9">
      <w:r w:rsidRPr="0006726C">
        <w:t xml:space="preserve">And so as </w:t>
      </w:r>
      <w:r w:rsidRPr="0006726C">
        <w:rPr>
          <w:rStyle w:val="StyleUnderline"/>
        </w:rPr>
        <w:t>another immigration crisis of his own making smoldered this past week</w:t>
      </w:r>
      <w:r w:rsidRPr="0006726C">
        <w:t xml:space="preserve">, critics inside and outside Mr. Trump’s party predicted another devastating, irremediable low point in his presidency. Yet many </w:t>
      </w:r>
      <w:r w:rsidRPr="00920CFC">
        <w:rPr>
          <w:rStyle w:val="Emphasis"/>
        </w:rPr>
        <w:t>Trump voters said that they no longer had the patience</w:t>
      </w:r>
      <w:r w:rsidRPr="0006726C">
        <w:rPr>
          <w:rStyle w:val="StyleUnderline"/>
        </w:rPr>
        <w:t xml:space="preserve"> or interest to listen to what they see as another hysterical outburst by Democrats</w:t>
      </w:r>
      <w:r w:rsidRPr="0006726C">
        <w:t>, Republican “Never Trumpers” and the media.</w:t>
      </w:r>
    </w:p>
    <w:p w14:paraId="6332EE99" w14:textId="77777777" w:rsidR="000D30B9" w:rsidRPr="00E63D72" w:rsidRDefault="000D30B9" w:rsidP="000D30B9">
      <w:r w:rsidRPr="00E63D72">
        <w:t xml:space="preserve">Gina Anders, a </w:t>
      </w:r>
      <w:r w:rsidRPr="00931048">
        <w:rPr>
          <w:rStyle w:val="StyleUnderline"/>
        </w:rPr>
        <w:t>Republican</w:t>
      </w:r>
      <w:r w:rsidRPr="00E63D72">
        <w:t xml:space="preserve"> from Loudoun County, Va., </w:t>
      </w:r>
      <w:r w:rsidRPr="00931048">
        <w:rPr>
          <w:rStyle w:val="StyleUnderline"/>
        </w:rPr>
        <w:t>said</w:t>
      </w:r>
      <w:r w:rsidRPr="00E63D72">
        <w:t xml:space="preserve"> that </w:t>
      </w:r>
      <w:r w:rsidRPr="00920CFC">
        <w:rPr>
          <w:rStyle w:val="Emphasis"/>
        </w:rPr>
        <w:t>criticism of President Trump makes her want to defend him more</w:t>
      </w:r>
      <w:r w:rsidRPr="00E63D72">
        <w:t>.</w:t>
      </w:r>
    </w:p>
    <w:p w14:paraId="33F8510E" w14:textId="77777777" w:rsidR="000D30B9" w:rsidRPr="00E63D72" w:rsidRDefault="000D30B9" w:rsidP="000D30B9">
      <w:pPr>
        <w:rPr>
          <w:szCs w:val="16"/>
        </w:rPr>
      </w:pPr>
      <w:r w:rsidRPr="00E63D72">
        <w:rPr>
          <w:szCs w:val="16"/>
        </w:rPr>
        <w:t>“It’s kind of like when you experience a sensation over and over and over again,” said Daniel Arnold, 32, a warehouse manager from Leesburg, Va., about an hour outside Washington. “A sensation is no longer a sensation. It’s just, ‘Oh, here we are again.’”</w:t>
      </w:r>
    </w:p>
    <w:p w14:paraId="584A4806" w14:textId="77777777" w:rsidR="000D30B9" w:rsidRPr="00E63D72" w:rsidRDefault="000D30B9" w:rsidP="000D30B9">
      <w:pPr>
        <w:rPr>
          <w:szCs w:val="16"/>
        </w:rPr>
      </w:pPr>
      <w:r w:rsidRPr="00E63D72">
        <w:rPr>
          <w:szCs w:val="16"/>
        </w:rPr>
        <w:t>For many Republicans, the audio of children sobbing at a migrant detention center barely registered, because these voters don’t pay attention to the left-leaning and mainstream media that have covered the family separation crisis far more than their preferred channel, Fox News.</w:t>
      </w:r>
    </w:p>
    <w:p w14:paraId="34B9E207" w14:textId="77777777" w:rsidR="000D30B9" w:rsidRPr="00E63D72" w:rsidRDefault="000D30B9" w:rsidP="000D30B9">
      <w:pPr>
        <w:rPr>
          <w:szCs w:val="16"/>
        </w:rPr>
      </w:pPr>
      <w:r w:rsidRPr="00E63D72">
        <w:rPr>
          <w:szCs w:val="16"/>
        </w:rPr>
        <w:t>“I think it’s terrible about the kids getting split up from their parents. But the parents shouldn’t have been here,” said Lynn Dittbenner, 65, of Elk River, Minn., who took the day off from relaxing with her family at their lake cabin to hear the president speak at a rally in Duluth on Wednesday.</w:t>
      </w:r>
    </w:p>
    <w:p w14:paraId="5A20E3D5" w14:textId="77777777" w:rsidR="000D30B9" w:rsidRPr="00E63D72" w:rsidRDefault="000D30B9" w:rsidP="000D30B9">
      <w:pPr>
        <w:rPr>
          <w:szCs w:val="16"/>
        </w:rPr>
      </w:pPr>
      <w:r w:rsidRPr="00E63D72">
        <w:rPr>
          <w:szCs w:val="16"/>
        </w:rPr>
        <w:t>Others said they saw a ploy by the president’s enemies to obscure news that was more favorable to him, like the internal Justice Department investigation that recently uncovered evidence of F.B.I. officials speaking disparagingly of Mr. Trump.</w:t>
      </w:r>
    </w:p>
    <w:p w14:paraId="3AD1528C" w14:textId="77777777" w:rsidR="000D30B9" w:rsidRPr="00E63D72" w:rsidRDefault="000D30B9" w:rsidP="000D30B9">
      <w:pPr>
        <w:rPr>
          <w:szCs w:val="16"/>
        </w:rPr>
      </w:pPr>
      <w:r w:rsidRPr="00E63D72">
        <w:rPr>
          <w:szCs w:val="16"/>
        </w:rPr>
        <w:t>“It’s just incredible what the nation is trying to do to disrupt this president and his agenda,” said Jeff Butts, 58, an unemployed sales manager from Leesburg. “We don’t get to hear about that. We only get to hear about the crying babies on the border.”</w:t>
      </w:r>
    </w:p>
    <w:p w14:paraId="0B589B7B" w14:textId="77777777" w:rsidR="000D30B9" w:rsidRPr="00E63D72" w:rsidRDefault="000D30B9" w:rsidP="000D30B9">
      <w:pPr>
        <w:rPr>
          <w:szCs w:val="16"/>
        </w:rPr>
      </w:pPr>
      <w:r w:rsidRPr="00E63D72">
        <w:rPr>
          <w:szCs w:val="16"/>
        </w:rPr>
        <w:t>Sometimes they seized on made-up or erroneous story lines that were mostly absent from the mainstream media.</w:t>
      </w:r>
    </w:p>
    <w:p w14:paraId="61517042" w14:textId="77777777" w:rsidR="000D30B9" w:rsidRPr="00E63D72" w:rsidRDefault="000D30B9" w:rsidP="000D30B9">
      <w:pPr>
        <w:rPr>
          <w:szCs w:val="16"/>
        </w:rPr>
      </w:pPr>
      <w:r w:rsidRPr="00E63D72">
        <w:rPr>
          <w:szCs w:val="16"/>
        </w:rPr>
        <w:t>“Those cages and those families — that was actually filmed during the Obama administration, not the Trump administration,” said Clayton Smith, 57, a commercial lending underwriter from Cary, Ill., a Chicago suburb.</w:t>
      </w:r>
    </w:p>
    <w:p w14:paraId="0C4C851F" w14:textId="77777777" w:rsidR="000D30B9" w:rsidRPr="00E63D72" w:rsidRDefault="000D30B9" w:rsidP="000D30B9">
      <w:pPr>
        <w:rPr>
          <w:szCs w:val="16"/>
        </w:rPr>
      </w:pPr>
      <w:r w:rsidRPr="00E63D72">
        <w:rPr>
          <w:szCs w:val="16"/>
        </w:rPr>
        <w:t>Mr. Smith was correct about one image. He was referring to a story that was covered widely in the conservative media over the last few weeks about one of President Obama’s former speechwriters who tweeted a picture of immigrant children sleeping in a chain-link pen. “This is happening right now,” the tweet said, despite the fact that the picture was from 2014 when Mr. Obama was president. (He later deleted it and acknowledged the error.)</w:t>
      </w:r>
    </w:p>
    <w:p w14:paraId="6E9BB460" w14:textId="77777777" w:rsidR="000D30B9" w:rsidRPr="00E63D72" w:rsidRDefault="000D30B9" w:rsidP="000D30B9">
      <w:pPr>
        <w:rPr>
          <w:szCs w:val="16"/>
        </w:rPr>
      </w:pPr>
      <w:r w:rsidRPr="00E63D72">
        <w:rPr>
          <w:szCs w:val="16"/>
        </w:rPr>
        <w:t>As isolated as those examples are, they are validating for people who believe their political beliefs are constantly held under a microscope and vilified.</w:t>
      </w:r>
    </w:p>
    <w:p w14:paraId="6663B6F7" w14:textId="77777777" w:rsidR="000D30B9" w:rsidRPr="00E63D72" w:rsidRDefault="000D30B9" w:rsidP="000D30B9">
      <w:pPr>
        <w:rPr>
          <w:szCs w:val="16"/>
        </w:rPr>
      </w:pPr>
      <w:r w:rsidRPr="00E63D72">
        <w:rPr>
          <w:szCs w:val="16"/>
        </w:rPr>
        <w:t>“I don’t have friends anymore because I’ve switched parties,” said Judy Brana, 66, a retired music and art teacher from St. Cloud, Minn., who left home at 10:30 on Wednesday morning to make the two-and-a-half-hour drive up to Duluth for the president’s rally.</w:t>
      </w:r>
    </w:p>
    <w:p w14:paraId="1A6F17BF" w14:textId="77777777" w:rsidR="000D30B9" w:rsidRPr="00E63D72" w:rsidRDefault="000D30B9" w:rsidP="000D30B9">
      <w:pPr>
        <w:rPr>
          <w:szCs w:val="16"/>
        </w:rPr>
      </w:pPr>
      <w:r w:rsidRPr="00E63D72">
        <w:rPr>
          <w:szCs w:val="16"/>
        </w:rPr>
        <w:t>“Friends I’ve had for 40 years,” she added. “It’s insane, that’s what I’ll tell you.”</w:t>
      </w:r>
    </w:p>
    <w:p w14:paraId="32EEB116" w14:textId="77777777" w:rsidR="000D30B9" w:rsidRPr="00E63D72" w:rsidRDefault="000D30B9" w:rsidP="000D30B9">
      <w:pPr>
        <w:rPr>
          <w:rStyle w:val="StyleUnderline"/>
        </w:rPr>
      </w:pPr>
      <w:r w:rsidRPr="00E63D72">
        <w:rPr>
          <w:rStyle w:val="StyleUnderline"/>
        </w:rPr>
        <w:t>Another factor that seems to be driving up support is a sense that no one is acknowledging Mr. Trump’s successes, which they see as manifold, historic and irrefutable.</w:t>
      </w:r>
    </w:p>
    <w:p w14:paraId="0A0C6366" w14:textId="77777777" w:rsidR="000D30B9" w:rsidRDefault="000D30B9" w:rsidP="000D30B9"/>
    <w:p w14:paraId="184E01B2" w14:textId="77777777" w:rsidR="000D30B9" w:rsidRDefault="000D30B9" w:rsidP="000D30B9">
      <w:pPr>
        <w:pStyle w:val="Heading4"/>
      </w:pPr>
      <w:r>
        <w:t>Trump’s base sticks with him</w:t>
      </w:r>
    </w:p>
    <w:p w14:paraId="03A3C1A4" w14:textId="77777777" w:rsidR="000D30B9" w:rsidRPr="003D094F" w:rsidRDefault="000D30B9" w:rsidP="000D30B9">
      <w:pPr>
        <w:rPr>
          <w:rStyle w:val="Style13ptBold"/>
          <w:b w:val="0"/>
          <w:szCs w:val="22"/>
        </w:rPr>
      </w:pPr>
      <w:r>
        <w:rPr>
          <w:rStyle w:val="Style13ptBold"/>
        </w:rPr>
        <w:t xml:space="preserve">Paterno 6/28/18 </w:t>
      </w:r>
      <w:r>
        <w:rPr>
          <w:rStyle w:val="Style13ptBold"/>
          <w:szCs w:val="22"/>
        </w:rPr>
        <w:t>– (Jay Paterno; “The Great Revolt: Vital Political Lessons for Our Times”; June 28</w:t>
      </w:r>
      <w:r w:rsidRPr="003D094F">
        <w:rPr>
          <w:rStyle w:val="Style13ptBold"/>
          <w:szCs w:val="22"/>
          <w:vertAlign w:val="superscript"/>
        </w:rPr>
        <w:t>th</w:t>
      </w:r>
      <w:r>
        <w:rPr>
          <w:rStyle w:val="Style13ptBold"/>
          <w:szCs w:val="22"/>
        </w:rPr>
        <w:t xml:space="preserve">, 2018; State College; </w:t>
      </w:r>
      <w:hyperlink r:id="rId37" w:history="1">
        <w:r w:rsidRPr="009F3DD9">
          <w:rPr>
            <w:rStyle w:val="Hyperlink"/>
            <w:szCs w:val="22"/>
          </w:rPr>
          <w:t>http://www.statecollege.com/news/columns/the-great-revolt-vital-political-lessons-for-our-times,1476974/</w:t>
        </w:r>
      </w:hyperlink>
      <w:r>
        <w:rPr>
          <w:rStyle w:val="Style13ptBold"/>
          <w:szCs w:val="22"/>
        </w:rPr>
        <w:t>; Accessed 7/3/18)//TS</w:t>
      </w:r>
    </w:p>
    <w:p w14:paraId="3C4857FE" w14:textId="77777777" w:rsidR="000D30B9" w:rsidRPr="006B578D" w:rsidRDefault="000D30B9" w:rsidP="000D30B9">
      <w:r w:rsidRPr="006B578D">
        <w:t>Maybe these voters’ perspectives on the issues are flawed. Some may use data to dismiss their views as “stupid” or “misguided,” but you dismiss them at your peril</w:t>
      </w:r>
      <w:r w:rsidRPr="006B578D">
        <w:rPr>
          <w:rStyle w:val="StyleUnderline"/>
        </w:rPr>
        <w:t>. What they feel and how they see the country is very real to them</w:t>
      </w:r>
      <w:r w:rsidRPr="006B578D">
        <w:t>, a product of their lives and anecdotal things they see around them. Abstract stats and data do not easily sway personal experience.</w:t>
      </w:r>
    </w:p>
    <w:p w14:paraId="3E647394" w14:textId="77777777" w:rsidR="000D30B9" w:rsidRPr="009717B1" w:rsidRDefault="000D30B9" w:rsidP="000D30B9">
      <w:pPr>
        <w:rPr>
          <w:rStyle w:val="Emphasis"/>
        </w:rPr>
      </w:pPr>
      <w:r w:rsidRPr="006B578D">
        <w:t xml:space="preserve">Attacks don’t work either, as </w:t>
      </w:r>
      <w:r w:rsidRPr="006B578D">
        <w:rPr>
          <w:rStyle w:val="StyleUnderline"/>
        </w:rPr>
        <w:t xml:space="preserve">Trump’s base sees attacks on Trump as an attack on them. They’re </w:t>
      </w:r>
      <w:r w:rsidRPr="009717B1">
        <w:rPr>
          <w:rStyle w:val="Emphasis"/>
        </w:rPr>
        <w:t>deeply invested with him.</w:t>
      </w:r>
    </w:p>
    <w:p w14:paraId="2EB2D978" w14:textId="77777777" w:rsidR="000D30B9" w:rsidRPr="006B578D" w:rsidRDefault="000D30B9" w:rsidP="000D30B9">
      <w:pPr>
        <w:rPr>
          <w:rStyle w:val="StyleUnderline"/>
        </w:rPr>
      </w:pPr>
      <w:r w:rsidRPr="006B578D">
        <w:t xml:space="preserve">Zito stated, “The </w:t>
      </w:r>
      <w:r w:rsidRPr="006B578D">
        <w:rPr>
          <w:rStyle w:val="StyleUnderline"/>
        </w:rPr>
        <w:t>all-out assault on Trump by</w:t>
      </w:r>
      <w:r w:rsidRPr="006B578D">
        <w:t xml:space="preserve"> leading figures in entertainment and </w:t>
      </w:r>
      <w:r w:rsidRPr="006B578D">
        <w:rPr>
          <w:rStyle w:val="StyleUnderline"/>
        </w:rPr>
        <w:t xml:space="preserve">media is a contributing factor to the </w:t>
      </w:r>
      <w:r w:rsidRPr="009717B1">
        <w:rPr>
          <w:rStyle w:val="Emphasis"/>
        </w:rPr>
        <w:t>galvanizing of his support</w:t>
      </w:r>
      <w:r w:rsidRPr="006B578D">
        <w:t xml:space="preserve">…  In many ways </w:t>
      </w:r>
      <w:r w:rsidRPr="006B578D">
        <w:rPr>
          <w:rStyle w:val="StyleUnderline"/>
        </w:rPr>
        <w:t>Trump voters see themselves behind the siege walls with him.</w:t>
      </w:r>
    </w:p>
    <w:p w14:paraId="1E4DAF3B" w14:textId="77777777" w:rsidR="000D30B9" w:rsidRPr="006B578D" w:rsidRDefault="000D30B9" w:rsidP="000D30B9">
      <w:pPr>
        <w:rPr>
          <w:rStyle w:val="StyleUnderline"/>
        </w:rPr>
      </w:pPr>
      <w:r w:rsidRPr="006B578D">
        <w:t xml:space="preserve">The Clinton campaign invested millions in ads attacking Trump’s sexist statements to win women voters. At the end of the campaign Trump WON 53 percent of white women voters. Also, as Clinton had been outmaneuvered by delegate math in 2008, she was outflanked by Electoral College math in 2016. She was out-messaged by Obama’s “Hope” and “Change” and “Yes We Can” in 2008. In 2016 </w:t>
      </w:r>
      <w:r w:rsidRPr="006B578D">
        <w:rPr>
          <w:rStyle w:val="StyleUnderline"/>
        </w:rPr>
        <w:t>she lost to Trump’s “Make America Great Again.”</w:t>
      </w:r>
    </w:p>
    <w:p w14:paraId="25482DB9" w14:textId="77777777" w:rsidR="000D30B9" w:rsidRPr="003D094F" w:rsidRDefault="000D30B9" w:rsidP="000D30B9">
      <w:r w:rsidRPr="003D094F">
        <w:t xml:space="preserve">While </w:t>
      </w:r>
      <w:r w:rsidRPr="003D094F">
        <w:rPr>
          <w:rStyle w:val="StyleUnderline"/>
        </w:rPr>
        <w:t>that slogan</w:t>
      </w:r>
      <w:r w:rsidRPr="003D094F">
        <w:t xml:space="preserve"> was derided and looked down upon by many media pundits and liberals, it </w:t>
      </w:r>
      <w:r w:rsidRPr="003D094F">
        <w:rPr>
          <w:rStyle w:val="StyleUnderline"/>
        </w:rPr>
        <w:t>resonated</w:t>
      </w:r>
      <w:r w:rsidRPr="003D094F">
        <w:t>.</w:t>
      </w:r>
    </w:p>
    <w:p w14:paraId="5D0ECA07" w14:textId="77777777" w:rsidR="000D30B9" w:rsidRPr="003D094F" w:rsidRDefault="000D30B9" w:rsidP="000D30B9">
      <w:r w:rsidRPr="003D094F">
        <w:t>“</w:t>
      </w:r>
      <w:r w:rsidRPr="006B578D">
        <w:rPr>
          <w:rStyle w:val="StyleUnderline"/>
        </w:rPr>
        <w:t xml:space="preserve">It was his message. Make America Great. It was </w:t>
      </w:r>
      <w:r w:rsidRPr="009717B1">
        <w:rPr>
          <w:rStyle w:val="Emphasis"/>
        </w:rPr>
        <w:t>potent and powerful</w:t>
      </w:r>
      <w:r w:rsidRPr="006B578D">
        <w:rPr>
          <w:rStyle w:val="StyleUnderline"/>
        </w:rPr>
        <w:t xml:space="preserve">. It takes you to a better place. It’s </w:t>
      </w:r>
      <w:r w:rsidRPr="009717B1">
        <w:rPr>
          <w:rStyle w:val="Emphasis"/>
        </w:rPr>
        <w:t>aspirational</w:t>
      </w:r>
      <w:r w:rsidRPr="003D094F">
        <w:t>” –Voter in Luzerne County, Pa.</w:t>
      </w:r>
    </w:p>
    <w:p w14:paraId="1B6954BF" w14:textId="77777777" w:rsidR="000D30B9" w:rsidRDefault="000D30B9" w:rsidP="000D30B9">
      <w:r w:rsidRPr="006B578D">
        <w:rPr>
          <w:rStyle w:val="StyleUnderline"/>
        </w:rPr>
        <w:t>Democrats will have to connect with these voters by addressing their concerns at a grassroots level</w:t>
      </w:r>
      <w:r w:rsidRPr="003D094F">
        <w:t>. To that end, all Americans would do well to read “The Great Revolt.” It highlights individual voices for the collective roar that decided the presidency. On election night 2016 they jolted a media and political establishment that had stopped listening to forgotten people.</w:t>
      </w:r>
    </w:p>
    <w:p w14:paraId="32E4F3F0" w14:textId="77777777" w:rsidR="000D30B9" w:rsidRDefault="000D30B9" w:rsidP="000D30B9"/>
    <w:p w14:paraId="146EFBC8" w14:textId="77777777" w:rsidR="000D30B9" w:rsidRDefault="000D30B9" w:rsidP="000D30B9">
      <w:pPr>
        <w:pStyle w:val="Heading4"/>
        <w:rPr>
          <w:u w:val="single"/>
        </w:rPr>
      </w:pPr>
      <w:r>
        <w:t xml:space="preserve">Trump’s base </w:t>
      </w:r>
      <w:r>
        <w:rPr>
          <w:u w:val="single"/>
        </w:rPr>
        <w:t>won’t defect</w:t>
      </w:r>
      <w:r>
        <w:t xml:space="preserve"> – bad policies are a </w:t>
      </w:r>
      <w:r>
        <w:rPr>
          <w:u w:val="single"/>
        </w:rPr>
        <w:t>conspiracy</w:t>
      </w:r>
    </w:p>
    <w:p w14:paraId="00BDE6FA" w14:textId="77777777" w:rsidR="000D30B9" w:rsidRPr="003507B2" w:rsidRDefault="000D30B9" w:rsidP="000D30B9">
      <w:pPr>
        <w:rPr>
          <w:rStyle w:val="Style13ptBold"/>
          <w:b w:val="0"/>
          <w:szCs w:val="22"/>
        </w:rPr>
      </w:pPr>
      <w:r>
        <w:rPr>
          <w:rStyle w:val="Style13ptBold"/>
        </w:rPr>
        <w:t xml:space="preserve">Atcheson 6/27/18 </w:t>
      </w:r>
      <w:r>
        <w:rPr>
          <w:rStyle w:val="Style13ptBold"/>
          <w:szCs w:val="22"/>
        </w:rPr>
        <w:t>– author and journalist (John Atcheson; “Can You Hear Us Now? On Why Documenting the Daily Outrage Is Not Enough”; Common Dreams; June 27</w:t>
      </w:r>
      <w:r w:rsidRPr="003507B2">
        <w:rPr>
          <w:rStyle w:val="Style13ptBold"/>
          <w:szCs w:val="22"/>
          <w:vertAlign w:val="superscript"/>
        </w:rPr>
        <w:t>th</w:t>
      </w:r>
      <w:r>
        <w:rPr>
          <w:rStyle w:val="Style13ptBold"/>
          <w:szCs w:val="22"/>
        </w:rPr>
        <w:t xml:space="preserve">, 2018; </w:t>
      </w:r>
      <w:hyperlink r:id="rId38" w:history="1">
        <w:r w:rsidRPr="009F3DD9">
          <w:rPr>
            <w:rStyle w:val="Hyperlink"/>
            <w:szCs w:val="22"/>
          </w:rPr>
          <w:t>https://www.commondreams.org/views/2018/06/27/can-you-hear-us-now-why-documenting-daily-outrage-not-enough</w:t>
        </w:r>
      </w:hyperlink>
      <w:r>
        <w:rPr>
          <w:rStyle w:val="Style13ptBold"/>
          <w:szCs w:val="22"/>
        </w:rPr>
        <w:t>; Accessed July 3, 2018)//TS</w:t>
      </w:r>
    </w:p>
    <w:p w14:paraId="1052A498" w14:textId="77777777" w:rsidR="000D30B9" w:rsidRPr="00072D25" w:rsidRDefault="000D30B9" w:rsidP="000D30B9">
      <w:pPr>
        <w:rPr>
          <w:rStyle w:val="StyleUnderline"/>
        </w:rPr>
      </w:pPr>
      <w:r w:rsidRPr="00072D25">
        <w:rPr>
          <w:rStyle w:val="StyleUnderline"/>
        </w:rPr>
        <w:t xml:space="preserve">No matter how well-founded the criticisms, </w:t>
      </w:r>
      <w:r w:rsidRPr="00383B34">
        <w:rPr>
          <w:rStyle w:val="Emphasis"/>
        </w:rPr>
        <w:t>Trump’s base isn’t listening</w:t>
      </w:r>
      <w:r w:rsidRPr="00072D25">
        <w:rPr>
          <w:rStyle w:val="StyleUnderline"/>
        </w:rPr>
        <w:t>.  They’re tuned in to Fox News</w:t>
      </w:r>
      <w:r>
        <w:t xml:space="preserve">, I Heart Radio, Sinclair or one of their other propaganda outlets. </w:t>
      </w:r>
      <w:r w:rsidRPr="00383B34">
        <w:rPr>
          <w:szCs w:val="16"/>
        </w:rPr>
        <w:t>Even</w:t>
      </w:r>
      <w:r w:rsidRPr="00072D25">
        <w:rPr>
          <w:rStyle w:val="StyleUnderline"/>
        </w:rPr>
        <w:t xml:space="preserve"> those who get a portion of their news from the mainstream media</w:t>
      </w:r>
      <w:r>
        <w:t xml:space="preserve"> (MSM) </w:t>
      </w:r>
      <w:r w:rsidRPr="00072D25">
        <w:rPr>
          <w:rStyle w:val="StyleUnderline"/>
        </w:rPr>
        <w:t>will get treated to a “balanced” presentation of events</w:t>
      </w:r>
      <w:r>
        <w:t xml:space="preserve">.  You know, the old, “on-the-one-hand-this; on-the-other-that,” menu of false equivalence that the oligarch’s press just loves to shovel out.  </w:t>
      </w:r>
      <w:r w:rsidRPr="00072D25">
        <w:rPr>
          <w:rStyle w:val="StyleUnderline"/>
        </w:rPr>
        <w:t xml:space="preserve">Something like, Trump may be ripping kids from their parents’ arms, but the liberals won’t let rich, white administration officials eat out at restaurants … so it’s a </w:t>
      </w:r>
      <w:r w:rsidRPr="00383B34">
        <w:rPr>
          <w:rStyle w:val="Emphasis"/>
        </w:rPr>
        <w:t>wash in terms of morality</w:t>
      </w:r>
      <w:r w:rsidRPr="00072D25">
        <w:rPr>
          <w:rStyle w:val="StyleUnderline"/>
        </w:rPr>
        <w:t>, right?</w:t>
      </w:r>
    </w:p>
    <w:p w14:paraId="4D810F4B" w14:textId="77777777" w:rsidR="000D30B9" w:rsidRDefault="000D30B9" w:rsidP="000D30B9">
      <w:r>
        <w:t xml:space="preserve">But it’s not simply that they’re not listening.  </w:t>
      </w:r>
      <w:r w:rsidRPr="003507B2">
        <w:rPr>
          <w:rStyle w:val="Emphasis"/>
        </w:rPr>
        <w:t>Hearing the constant assault on Trump and his cronies is making them dig their heels in</w:t>
      </w:r>
      <w:r w:rsidRPr="00072D25">
        <w:rPr>
          <w:rStyle w:val="StyleUnderline"/>
        </w:rPr>
        <w:t>.  Trump is actually getting more popular;</w:t>
      </w:r>
      <w:r>
        <w:t xml:space="preserve"> the </w:t>
      </w:r>
      <w:r w:rsidRPr="00072D25">
        <w:rPr>
          <w:rStyle w:val="StyleUnderline"/>
        </w:rPr>
        <w:t>policies he’s implementing may be hurting his constituency</w:t>
      </w:r>
      <w:r>
        <w:t xml:space="preserve"> more than anyone else, </w:t>
      </w:r>
      <w:r w:rsidRPr="00072D25">
        <w:rPr>
          <w:rStyle w:val="StyleUnderline"/>
        </w:rPr>
        <w:t xml:space="preserve">but to them </w:t>
      </w:r>
      <w:r w:rsidRPr="003507B2">
        <w:rPr>
          <w:rStyle w:val="Emphasis"/>
        </w:rPr>
        <w:t>it’s all a conspiracy</w:t>
      </w:r>
      <w:r>
        <w:t>.  Besides, they’re not as interested in solving our problems as they are at throwing a Molotov cocktail into what they perceive to be the whole hostile political system that’s done nothing but screw them for decades now, while catering to the elite and to those “others” – you know, the browns, blacks and gays and lesbians and all those other, others.  And who better to do that than Trump and his party?</w:t>
      </w:r>
    </w:p>
    <w:p w14:paraId="6B349ECD" w14:textId="77777777" w:rsidR="000D30B9" w:rsidRDefault="000D30B9" w:rsidP="000D30B9">
      <w:r>
        <w:t xml:space="preserve">Now some take solace in the fact that these people are still a minority.  But Trump won with 27 percent of eligible voters, and he typically gets 40 percent or less in terms of approval in the polls.   </w:t>
      </w:r>
    </w:p>
    <w:p w14:paraId="5CBD0BDE" w14:textId="77777777" w:rsidR="000D30B9" w:rsidRDefault="000D30B9" w:rsidP="000D30B9">
      <w:r>
        <w:t xml:space="preserve">Back to turnout. </w:t>
      </w:r>
      <w:r w:rsidRPr="0003795B">
        <w:rPr>
          <w:rStyle w:val="StyleUnderline"/>
        </w:rPr>
        <w:t>Angry, aggrieved voters are motivated voters</w:t>
      </w:r>
      <w:r>
        <w:t>.  They will turn out to vote in the midterm and in the 2020 election as well. Which brings us to our second point.</w:t>
      </w:r>
    </w:p>
    <w:p w14:paraId="5B7D24FB" w14:textId="77777777" w:rsidR="000D30B9" w:rsidRDefault="000D30B9" w:rsidP="000D30B9"/>
    <w:p w14:paraId="6B008926" w14:textId="77777777" w:rsidR="000D30B9" w:rsidRDefault="000D30B9" w:rsidP="000D30B9">
      <w:pPr>
        <w:pStyle w:val="Heading4"/>
        <w:rPr>
          <w:u w:val="single"/>
        </w:rPr>
      </w:pPr>
      <w:r>
        <w:t xml:space="preserve">Trump’s base sticks with him </w:t>
      </w:r>
      <w:r w:rsidRPr="00741AC2">
        <w:rPr>
          <w:u w:val="single"/>
        </w:rPr>
        <w:t>no matter what</w:t>
      </w:r>
    </w:p>
    <w:p w14:paraId="0E9A5A17" w14:textId="77777777" w:rsidR="000D30B9" w:rsidRPr="00234008" w:rsidRDefault="000D30B9" w:rsidP="000D30B9">
      <w:pPr>
        <w:rPr>
          <w:rStyle w:val="Style13ptBold"/>
          <w:b w:val="0"/>
          <w:szCs w:val="22"/>
        </w:rPr>
      </w:pPr>
      <w:r>
        <w:rPr>
          <w:rStyle w:val="Style13ptBold"/>
        </w:rPr>
        <w:t xml:space="preserve">Switzer 6/30/17 </w:t>
      </w:r>
      <w:r>
        <w:rPr>
          <w:rStyle w:val="Style13ptBold"/>
          <w:szCs w:val="22"/>
        </w:rPr>
        <w:t>– Executive Director of The Centre for Independent Studies (Tom Switzer; “Like it or not, Trump is a man of his word”; Sydney Morning Herald; June 30</w:t>
      </w:r>
      <w:r w:rsidRPr="00234008">
        <w:rPr>
          <w:rStyle w:val="Style13ptBold"/>
          <w:szCs w:val="22"/>
          <w:vertAlign w:val="superscript"/>
        </w:rPr>
        <w:t>th</w:t>
      </w:r>
      <w:r>
        <w:rPr>
          <w:rStyle w:val="Style13ptBold"/>
          <w:szCs w:val="22"/>
        </w:rPr>
        <w:t xml:space="preserve">, 2018; </w:t>
      </w:r>
      <w:hyperlink r:id="rId39" w:history="1">
        <w:r w:rsidRPr="009F3DD9">
          <w:rPr>
            <w:rStyle w:val="Hyperlink"/>
            <w:szCs w:val="22"/>
          </w:rPr>
          <w:t>https://www.smh.com.au/world/north-america/like-it-or-not-trump-is-a-man-of-his-word-20180629-p4zoib.html</w:t>
        </w:r>
      </w:hyperlink>
      <w:r>
        <w:rPr>
          <w:rStyle w:val="Style13ptBold"/>
          <w:szCs w:val="22"/>
        </w:rPr>
        <w:t>; Accessed: July 3, 2018)//TS</w:t>
      </w:r>
    </w:p>
    <w:p w14:paraId="527ECB64" w14:textId="77777777" w:rsidR="000D30B9" w:rsidRDefault="000D30B9" w:rsidP="000D30B9">
      <w:r>
        <w:t xml:space="preserve">Donald </w:t>
      </w:r>
      <w:r w:rsidRPr="00D919FF">
        <w:rPr>
          <w:rStyle w:val="StyleUnderline"/>
        </w:rPr>
        <w:t xml:space="preserve">Trump continues to </w:t>
      </w:r>
      <w:r w:rsidRPr="00741AC2">
        <w:rPr>
          <w:rStyle w:val="Emphasis"/>
        </w:rPr>
        <w:t>break conventions</w:t>
      </w:r>
      <w:r>
        <w:t xml:space="preserve">. Whereas typical politicians fail to honour their election pledges, this </w:t>
      </w:r>
      <w:r w:rsidRPr="00D919FF">
        <w:rPr>
          <w:rStyle w:val="StyleUnderline"/>
        </w:rPr>
        <w:t>US President keeps his word</w:t>
      </w:r>
      <w:r>
        <w:t>. For all the spin and flip-flopping of modern politics, here’s a bloke who practises what he preaches.</w:t>
      </w:r>
    </w:p>
    <w:p w14:paraId="654DAD84" w14:textId="77777777" w:rsidR="000D30B9" w:rsidRDefault="000D30B9" w:rsidP="000D30B9">
      <w:r>
        <w:t xml:space="preserve">The list is long and growing. </w:t>
      </w:r>
      <w:r w:rsidRPr="0014528B">
        <w:rPr>
          <w:rStyle w:val="StyleUnderline"/>
        </w:rPr>
        <w:t xml:space="preserve">He </w:t>
      </w:r>
      <w:r w:rsidRPr="00741AC2">
        <w:rPr>
          <w:rStyle w:val="Emphasis"/>
        </w:rPr>
        <w:t>pulled the United States out of the Trans-Pacific Partnership</w:t>
      </w:r>
      <w:r w:rsidRPr="0014528B">
        <w:rPr>
          <w:rStyle w:val="StyleUnderline"/>
        </w:rPr>
        <w:t xml:space="preserve">, the </w:t>
      </w:r>
      <w:r w:rsidRPr="00741AC2">
        <w:rPr>
          <w:rStyle w:val="Emphasis"/>
        </w:rPr>
        <w:t>Paris climate pact</w:t>
      </w:r>
      <w:r w:rsidRPr="0014528B">
        <w:rPr>
          <w:rStyle w:val="StyleUnderline"/>
        </w:rPr>
        <w:t xml:space="preserve"> and the </w:t>
      </w:r>
      <w:r w:rsidRPr="00741AC2">
        <w:rPr>
          <w:rStyle w:val="Emphasis"/>
        </w:rPr>
        <w:t>Iran nuclear deal</w:t>
      </w:r>
      <w:r w:rsidRPr="0014528B">
        <w:rPr>
          <w:szCs w:val="16"/>
        </w:rPr>
        <w:t xml:space="preserve">. He will </w:t>
      </w:r>
      <w:r w:rsidRPr="00741AC2">
        <w:rPr>
          <w:rStyle w:val="Emphasis"/>
        </w:rPr>
        <w:t>move permanently the US embassy in Israel to Jerusalem</w:t>
      </w:r>
      <w:r w:rsidRPr="0014528B">
        <w:rPr>
          <w:szCs w:val="16"/>
        </w:rPr>
        <w:t xml:space="preserve">. He has </w:t>
      </w:r>
      <w:r w:rsidRPr="00741AC2">
        <w:rPr>
          <w:rStyle w:val="Emphasis"/>
        </w:rPr>
        <w:t>slashed the US company tax rates</w:t>
      </w:r>
      <w:r w:rsidRPr="0014528B">
        <w:rPr>
          <w:rStyle w:val="StyleUnderline"/>
        </w:rPr>
        <w:t xml:space="preserve"> and </w:t>
      </w:r>
      <w:r w:rsidRPr="00741AC2">
        <w:rPr>
          <w:rStyle w:val="Emphasis"/>
        </w:rPr>
        <w:t>stacked the judiciary with qualified conservatives</w:t>
      </w:r>
      <w:r w:rsidRPr="0014528B">
        <w:rPr>
          <w:szCs w:val="16"/>
        </w:rPr>
        <w:t>. He has</w:t>
      </w:r>
      <w:r w:rsidRPr="0014528B">
        <w:rPr>
          <w:rStyle w:val="StyleUnderline"/>
        </w:rPr>
        <w:t xml:space="preserve"> </w:t>
      </w:r>
      <w:r w:rsidRPr="00741AC2">
        <w:rPr>
          <w:rStyle w:val="Emphasis"/>
        </w:rPr>
        <w:t>put a “travel ban”</w:t>
      </w:r>
      <w:r w:rsidRPr="0014528B">
        <w:rPr>
          <w:rStyle w:val="StyleUnderline"/>
        </w:rPr>
        <w:t xml:space="preserve"> that restricted entry to America from several Muslim nations</w:t>
      </w:r>
      <w:r>
        <w:t>, which the Supreme Court upheld this week. On July 16, Trump will broker detente with Vladimir Putin in Helsinki.</w:t>
      </w:r>
    </w:p>
    <w:p w14:paraId="70069A42" w14:textId="77777777" w:rsidR="000D30B9" w:rsidRDefault="000D30B9" w:rsidP="000D30B9">
      <w:r>
        <w:t>One can oppose Trump on these issues and much else and still recognise his positions were advertised in the 2016 preview guide. But hatred of Trump runs so deep in some circles that many people cannot see straight.</w:t>
      </w:r>
    </w:p>
    <w:p w14:paraId="4858D91A" w14:textId="77777777" w:rsidR="000D30B9" w:rsidRDefault="000D30B9" w:rsidP="000D30B9">
      <w:r>
        <w:t>Even Trump’s diplomatic outreach towards Kim Jong-un was flagged on the campaign trail. In May 2016, he suggested that as president he would welcome direct negotiations with the North Korean dictator. The response, from left to right, was hostile. Appeasement, weak, naive, delusional – all these barbs were hurled at the foreign-policy novice.</w:t>
      </w:r>
    </w:p>
    <w:p w14:paraId="138D8F7E" w14:textId="77777777" w:rsidR="000D30B9" w:rsidRDefault="000D30B9" w:rsidP="000D30B9">
      <w:r>
        <w:t>And yet, notwithstanding last year’s “fire-and-fury” bombast, Trump has held a high-level summit with the leader of Hermit Kingdom. Although the jury is still out, Pyongyang has released US hostages, halted missile and nuclear tests and signalled a willingness at least to talk about denuclearisation. It’s a far cry from Rocket Man’s provocations a year ago.</w:t>
      </w:r>
    </w:p>
    <w:p w14:paraId="38C68E78" w14:textId="77777777" w:rsidR="000D30B9" w:rsidRDefault="000D30B9" w:rsidP="000D30B9">
      <w:r w:rsidRPr="00741AC2">
        <w:rPr>
          <w:rStyle w:val="Emphasis"/>
        </w:rPr>
        <w:t>Trump’s base is prepared to overlook his character flaws</w:t>
      </w:r>
      <w:r>
        <w:t>. At one level, this is difficult to stomach, because the rude-and-crude buffoon has debased public discourse time and again.</w:t>
      </w:r>
    </w:p>
    <w:p w14:paraId="34546630" w14:textId="77777777" w:rsidR="000D30B9" w:rsidRPr="0014528B" w:rsidRDefault="000D30B9" w:rsidP="000D30B9">
      <w:pPr>
        <w:rPr>
          <w:rStyle w:val="StyleUnderline"/>
        </w:rPr>
      </w:pPr>
      <w:r>
        <w:t xml:space="preserve">However, </w:t>
      </w:r>
      <w:r w:rsidRPr="0014528B">
        <w:rPr>
          <w:rStyle w:val="StyleUnderline"/>
        </w:rPr>
        <w:t>in a polarising culture</w:t>
      </w:r>
      <w:r>
        <w:t xml:space="preserve"> in which Trump's supporters are denounced as “deplorables”, </w:t>
      </w:r>
      <w:r w:rsidRPr="0014528B">
        <w:rPr>
          <w:rStyle w:val="StyleUnderline"/>
        </w:rPr>
        <w:t>many ordinary folk stick with the devil they know. And Trump’s enemies only play into his hands.</w:t>
      </w:r>
    </w:p>
    <w:p w14:paraId="24E11C0D" w14:textId="77777777" w:rsidR="000D30B9" w:rsidRDefault="000D30B9" w:rsidP="000D30B9">
      <w:r>
        <w:t>This week, a restaurant owner in the state of Virginia refused service to Trump’s press secretary, because she did not like her politics. Activists harassed Trump’s homeland security cabinet secretary at her home, shouting “no justice, no sleep".</w:t>
      </w:r>
    </w:p>
    <w:p w14:paraId="6AFDE5AD" w14:textId="77777777" w:rsidR="000D30B9" w:rsidRDefault="000D30B9" w:rsidP="000D30B9">
      <w:r>
        <w:t>Meanwhile, America is in a bullish mood. Everything that should be up – growth, confidence – is up. Everything that should be down – jobless rate, inflation – is down.</w:t>
      </w:r>
    </w:p>
    <w:p w14:paraId="29611E94" w14:textId="77777777" w:rsidR="000D30B9" w:rsidRDefault="000D30B9" w:rsidP="000D30B9">
      <w:r>
        <w:t>The upshot is that Trump’s tax-and-deregulation agenda appears to be working, assuming his import tariffs – another election promise to working-class folks displaced by globalisation - don’t disrupt the boom.</w:t>
      </w:r>
    </w:p>
    <w:p w14:paraId="0DDEC9A4" w14:textId="77777777" w:rsidR="000D30B9" w:rsidRPr="00741AC2" w:rsidRDefault="000D30B9" w:rsidP="000D30B9">
      <w:pPr>
        <w:rPr>
          <w:rStyle w:val="StyleUnderline"/>
        </w:rPr>
      </w:pPr>
      <w:r>
        <w:t xml:space="preserve">On foreign policy, it should be noted that for much of 2017 the establishment had boxed in Trump. The only time he’s received media applause was when he enforced his predecessor’s red line by bombing Syria. These days, </w:t>
      </w:r>
      <w:r w:rsidRPr="00234008">
        <w:rPr>
          <w:rStyle w:val="Emphasis"/>
        </w:rPr>
        <w:t>Trump is untethered</w:t>
      </w:r>
      <w:r w:rsidRPr="00741AC2">
        <w:rPr>
          <w:rStyle w:val="StyleUnderline"/>
        </w:rPr>
        <w:t xml:space="preserve"> and doing pretty much whatever he wants. He resembles a force of nature.</w:t>
      </w:r>
    </w:p>
    <w:p w14:paraId="47B0AAED" w14:textId="77777777" w:rsidR="000D30B9" w:rsidRPr="000D30B9" w:rsidRDefault="000D30B9" w:rsidP="000D30B9"/>
    <w:p w14:paraId="19B67172" w14:textId="49795EF8" w:rsidR="00B23DF9" w:rsidRDefault="00B23DF9" w:rsidP="00B23DF9">
      <w:pPr>
        <w:pStyle w:val="Heading3"/>
      </w:pPr>
      <w:r>
        <w:t xml:space="preserve">N/U – No GOP Unity </w:t>
      </w:r>
    </w:p>
    <w:p w14:paraId="6D5BB47C" w14:textId="77777777" w:rsidR="00B23DF9" w:rsidRPr="00D60FD6" w:rsidRDefault="00B23DF9" w:rsidP="00B23DF9">
      <w:pPr>
        <w:pStyle w:val="Heading4"/>
      </w:pPr>
      <w:r>
        <w:t xml:space="preserve">The GOP is fracturing – Never Trump movements are gaining steam by teaming up with Dems </w:t>
      </w:r>
    </w:p>
    <w:p w14:paraId="7227E949" w14:textId="77777777" w:rsidR="00B23DF9" w:rsidRDefault="00B23DF9" w:rsidP="00B23DF9">
      <w:r w:rsidRPr="001A4378">
        <w:rPr>
          <w:rStyle w:val="Style13ptBold"/>
        </w:rPr>
        <w:t>Vogel 5/25</w:t>
      </w:r>
      <w:r w:rsidRPr="001A4378">
        <w:t>/18</w:t>
      </w:r>
      <w:r>
        <w:t xml:space="preserve"> – former chief investigative reporter at Politico, Washington Bureau of the New York Times (Kenneth, “Broad Base of Donors for Republicans Who Turned Away From Trump: [National Desk],” New York Times, May 25 2018, ProQuest, </w:t>
      </w:r>
      <w:hyperlink r:id="rId40" w:history="1">
        <w:r w:rsidRPr="003A0C86">
          <w:rPr>
            <w:rStyle w:val="Hyperlink"/>
          </w:rPr>
          <w:t>https://search.proquest.com/docview/2043577647?pq-origsite=summon</w:t>
        </w:r>
      </w:hyperlink>
      <w:r>
        <w:t xml:space="preserve">, jwg) </w:t>
      </w:r>
    </w:p>
    <w:p w14:paraId="002D999F" w14:textId="77777777" w:rsidR="00B23DF9" w:rsidRPr="00BE791E" w:rsidRDefault="00B23DF9" w:rsidP="00B23DF9"/>
    <w:p w14:paraId="59801250" w14:textId="3580D537" w:rsidR="00B23DF9" w:rsidRDefault="00B23DF9" w:rsidP="00B23DF9">
      <w:r>
        <w:t xml:space="preserve">WASHINGTON -- Since Donald J. Trump began dominating American politics more than two years ago, </w:t>
      </w:r>
      <w:r w:rsidRPr="00D60FD6">
        <w:rPr>
          <w:rStyle w:val="StyleUnderline"/>
        </w:rPr>
        <w:t xml:space="preserve">Democrats concerned about his policies and behavior have taken solace in a group of </w:t>
      </w:r>
      <w:r w:rsidRPr="00D60FD6">
        <w:rPr>
          <w:rStyle w:val="Emphasis"/>
        </w:rPr>
        <w:t>influential Republicans who have consistently assailed the president</w:t>
      </w:r>
      <w:r w:rsidRPr="00D60FD6">
        <w:rPr>
          <w:rStyle w:val="StyleUnderline"/>
        </w:rPr>
        <w:t xml:space="preserve"> as anathema to the values of their party</w:t>
      </w:r>
      <w:r>
        <w:t>, and the country more broadly.</w:t>
      </w:r>
    </w:p>
    <w:p w14:paraId="6688F04A" w14:textId="2A805C20" w:rsidR="00B23DF9" w:rsidRDefault="00B23DF9" w:rsidP="00B23DF9">
      <w:r>
        <w:t xml:space="preserve">In the past year, however, </w:t>
      </w:r>
      <w:r w:rsidRPr="00D60FD6">
        <w:rPr>
          <w:rStyle w:val="StyleUnderline"/>
        </w:rPr>
        <w:t>influential liberal donors and operatives have gone from cheering these so-called Never Trump Republicans to quietly working with -- and even funding -- them</w:t>
      </w:r>
      <w:r>
        <w:t xml:space="preserve">. Through invitation-only emails and private, off-the-record meetings, </w:t>
      </w:r>
      <w:r w:rsidRPr="00D60FD6">
        <w:rPr>
          <w:rStyle w:val="StyleUnderline"/>
        </w:rPr>
        <w:t xml:space="preserve">they have formed a </w:t>
      </w:r>
      <w:r w:rsidRPr="00D60FD6">
        <w:rPr>
          <w:rStyle w:val="Emphasis"/>
        </w:rPr>
        <w:t>loose network of cross-partisan alliances aimed at helping neutralize President Trump</w:t>
      </w:r>
      <w:r>
        <w:t>, and preventing others from capitalizing on weaknesses in the political system that they say he has exploited.</w:t>
      </w:r>
    </w:p>
    <w:p w14:paraId="30E3692F" w14:textId="71A3D68A" w:rsidR="00B23DF9" w:rsidRPr="00495D7C" w:rsidRDefault="00B23DF9" w:rsidP="00B23DF9">
      <w:pPr>
        <w:rPr>
          <w:sz w:val="22"/>
          <w:u w:val="single"/>
        </w:rPr>
      </w:pPr>
      <w:r>
        <w:t xml:space="preserve">While this network has mostly eschewed electoral politics, </w:t>
      </w:r>
      <w:r w:rsidRPr="00D60FD6">
        <w:rPr>
          <w:rStyle w:val="StyleUnderline"/>
        </w:rPr>
        <w:t xml:space="preserve">some involved see the potential for it to help form an ideological -- and possibly financial -- platform to back candidates, including a </w:t>
      </w:r>
      <w:r w:rsidRPr="00D60FD6">
        <w:rPr>
          <w:rStyle w:val="Emphasis"/>
        </w:rPr>
        <w:t>centrist challenge to Mr. Trump in 2020</w:t>
      </w:r>
      <w:r>
        <w:t xml:space="preserve">, </w:t>
      </w:r>
      <w:r w:rsidRPr="00D60FD6">
        <w:rPr>
          <w:rStyle w:val="StyleUnderline"/>
        </w:rPr>
        <w:t xml:space="preserve">possibly </w:t>
      </w:r>
      <w:r w:rsidRPr="00D60FD6">
        <w:rPr>
          <w:rStyle w:val="Emphasis"/>
        </w:rPr>
        <w:t>from within the G.O.P.</w:t>
      </w:r>
      <w:r w:rsidRPr="00D60FD6">
        <w:rPr>
          <w:rStyle w:val="StyleUnderline"/>
        </w:rPr>
        <w:t xml:space="preserve"> or even a third party.</w:t>
      </w:r>
    </w:p>
    <w:p w14:paraId="7FFB8E37" w14:textId="4EC188A4" w:rsidR="00B23DF9" w:rsidRPr="00495D7C" w:rsidRDefault="00B23DF9" w:rsidP="00B23DF9">
      <w:pPr>
        <w:rPr>
          <w:sz w:val="22"/>
          <w:u w:val="single"/>
        </w:rPr>
      </w:pPr>
      <w:r w:rsidRPr="00495D7C">
        <w:rPr>
          <w:rStyle w:val="StyleUnderline"/>
        </w:rPr>
        <w:t>The</w:t>
      </w:r>
      <w:r w:rsidRPr="00D60FD6">
        <w:rPr>
          <w:rStyle w:val="StyleUnderline"/>
        </w:rPr>
        <w:t xml:space="preserve"> network -- composed of overlapping groups led by Democrats</w:t>
      </w:r>
      <w:r>
        <w:t xml:space="preserve"> such as the donor Rachel Pritzker and several veteran Obama administration operatives, </w:t>
      </w:r>
      <w:r w:rsidRPr="00D60FD6">
        <w:rPr>
          <w:rStyle w:val="StyleUnderline"/>
        </w:rPr>
        <w:t xml:space="preserve">as well as leading </w:t>
      </w:r>
      <w:r w:rsidRPr="00D60FD6">
        <w:rPr>
          <w:rStyle w:val="Emphasis"/>
        </w:rPr>
        <w:t>Never Trump Republicans like Evan McMullin, Mindy Finn and William Kristol</w:t>
      </w:r>
      <w:r w:rsidRPr="00D60FD6">
        <w:rPr>
          <w:rStyle w:val="StyleUnderline"/>
        </w:rPr>
        <w:t xml:space="preserve"> -- aims to chart a middle path between a Republican base falling in line behind Mr. Trump and a liberal resistance trying to pull the Democratic Party left.</w:t>
      </w:r>
    </w:p>
    <w:p w14:paraId="3F57E0D2" w14:textId="184FF6F3" w:rsidR="00B23DF9" w:rsidRDefault="00B23DF9" w:rsidP="00B23DF9">
      <w:r>
        <w:t>"If you're a Republican who is concerned about the health of the liberal order and alarmed over the destruction of the norms of American democracy, there's no reason you shouldn't be willing to work with a Democrat who is equally concerned about those same matters," said Jerry Taylor, a Republican who is president of the Niskanen Center, a moderate think tank that grew out of the libertarian Cato Institute.</w:t>
      </w:r>
    </w:p>
    <w:p w14:paraId="4BB36247" w14:textId="21451923" w:rsidR="00B23DF9" w:rsidRPr="00495D7C" w:rsidRDefault="00B23DF9" w:rsidP="00B23DF9">
      <w:pPr>
        <w:rPr>
          <w:sz w:val="22"/>
          <w:u w:val="single"/>
        </w:rPr>
      </w:pPr>
      <w:r w:rsidRPr="00D60FD6">
        <w:rPr>
          <w:rStyle w:val="StyleUnderline"/>
        </w:rPr>
        <w:t xml:space="preserve">While a slew of initiatives raised big money for cross-partisan bridge-building and even presidential campaigns in 2012, </w:t>
      </w:r>
      <w:r w:rsidRPr="00D60FD6">
        <w:rPr>
          <w:rStyle w:val="Emphasis"/>
        </w:rPr>
        <w:t>the current effort is different</w:t>
      </w:r>
      <w:r w:rsidRPr="00D60FD6">
        <w:rPr>
          <w:rStyle w:val="StyleUnderline"/>
        </w:rPr>
        <w:t xml:space="preserve">. It involves </w:t>
      </w:r>
      <w:r w:rsidRPr="00D60FD6">
        <w:rPr>
          <w:rStyle w:val="Emphasis"/>
        </w:rPr>
        <w:t>more players</w:t>
      </w:r>
      <w:r w:rsidRPr="00D60FD6">
        <w:rPr>
          <w:rStyle w:val="StyleUnderline"/>
        </w:rPr>
        <w:t xml:space="preserve"> who are </w:t>
      </w:r>
      <w:r w:rsidRPr="00D60FD6">
        <w:rPr>
          <w:rStyle w:val="Emphasis"/>
        </w:rPr>
        <w:t>more actively involved</w:t>
      </w:r>
      <w:r w:rsidRPr="00D60FD6">
        <w:rPr>
          <w:rStyle w:val="StyleUnderline"/>
        </w:rPr>
        <w:t xml:space="preserve"> in politics from across the spectrum, many of whom </w:t>
      </w:r>
      <w:r w:rsidRPr="00D60FD6">
        <w:rPr>
          <w:rStyle w:val="Emphasis"/>
        </w:rPr>
        <w:t>bring their own constituencies</w:t>
      </w:r>
      <w:r w:rsidRPr="00D60FD6">
        <w:rPr>
          <w:rStyle w:val="StyleUnderline"/>
        </w:rPr>
        <w:t xml:space="preserve">, making it </w:t>
      </w:r>
      <w:r w:rsidRPr="00D60FD6">
        <w:rPr>
          <w:rStyle w:val="Emphasis"/>
        </w:rPr>
        <w:t>less centralized</w:t>
      </w:r>
      <w:r w:rsidRPr="00D60FD6">
        <w:rPr>
          <w:rStyle w:val="StyleUnderline"/>
        </w:rPr>
        <w:t xml:space="preserve"> and, in some ways, less organized.</w:t>
      </w:r>
    </w:p>
    <w:p w14:paraId="6F811016" w14:textId="0ACE23EE" w:rsidR="00B23DF9" w:rsidRPr="00495D7C" w:rsidRDefault="00B23DF9" w:rsidP="00B23DF9">
      <w:pPr>
        <w:rPr>
          <w:sz w:val="22"/>
          <w:u w:val="single"/>
        </w:rPr>
      </w:pPr>
      <w:r w:rsidRPr="00D60FD6">
        <w:rPr>
          <w:rStyle w:val="StyleUnderline"/>
        </w:rPr>
        <w:t xml:space="preserve">Yet they are arguably </w:t>
      </w:r>
      <w:r w:rsidRPr="00D60FD6">
        <w:rPr>
          <w:rStyle w:val="Emphasis"/>
        </w:rPr>
        <w:t>more united than past efforts</w:t>
      </w:r>
      <w:r w:rsidRPr="00D60FD6">
        <w:rPr>
          <w:rStyle w:val="StyleUnderline"/>
        </w:rPr>
        <w:t xml:space="preserve"> by their concern over threats to democracy they contend are embodied by a single politician: Mr. Trump.</w:t>
      </w:r>
    </w:p>
    <w:p w14:paraId="1DDE1966" w14:textId="3A4F2F16" w:rsidR="00B23DF9" w:rsidRDefault="00B23DF9" w:rsidP="00B23DF9">
      <w:r>
        <w:t xml:space="preserve">It's an amorphous, somewhat secretive effort, partly because some </w:t>
      </w:r>
      <w:r w:rsidRPr="00D60FD6">
        <w:rPr>
          <w:rStyle w:val="StyleUnderline"/>
        </w:rPr>
        <w:t>participants fear Mr. Trump and his allies would brand Never Trump Republicans as pawns of Democrats.</w:t>
      </w:r>
      <w:r>
        <w:t xml:space="preserve"> </w:t>
      </w:r>
      <w:r w:rsidRPr="00D60FD6">
        <w:rPr>
          <w:rStyle w:val="StyleUnderline"/>
        </w:rPr>
        <w:t>Meeting locations, agendas and attendees are mostly kept quiet</w:t>
      </w:r>
      <w:r>
        <w:t>, while political intelligence is privately shared between participants on opposite sides of the political spectrum.</w:t>
      </w:r>
    </w:p>
    <w:p w14:paraId="3258D43D" w14:textId="2D97F999" w:rsidR="00B23DF9" w:rsidRDefault="00B23DF9" w:rsidP="00B23DF9">
      <w:r>
        <w:t>But some of the collaboration is becoming more overt.</w:t>
      </w:r>
    </w:p>
    <w:p w14:paraId="7B8DE7DD" w14:textId="2EC3EE41" w:rsidR="00B23DF9" w:rsidRDefault="00B23DF9" w:rsidP="00B23DF9">
      <w:r>
        <w:t xml:space="preserve">Over the last couple of months, </w:t>
      </w:r>
      <w:r w:rsidRPr="00D60FD6">
        <w:rPr>
          <w:rStyle w:val="StyleUnderline"/>
        </w:rPr>
        <w:t xml:space="preserve">network members filed amicus briefs accusing Mr. Trump of overstepping his authority on </w:t>
      </w:r>
      <w:r w:rsidRPr="00D60FD6">
        <w:rPr>
          <w:rStyle w:val="Emphasis"/>
        </w:rPr>
        <w:t>matters ranging from immigration</w:t>
      </w:r>
      <w:r w:rsidRPr="00D60FD6">
        <w:rPr>
          <w:rStyle w:val="StyleUnderline"/>
        </w:rPr>
        <w:t xml:space="preserve"> to his administration's efforts to </w:t>
      </w:r>
      <w:r w:rsidRPr="00D60FD6">
        <w:rPr>
          <w:rStyle w:val="Emphasis"/>
        </w:rPr>
        <w:t>block a merger between AT&amp;T and Time Warner</w:t>
      </w:r>
      <w:r>
        <w:t>. And last month, the Senate Judiciary Committee passed a bill to protect the special counsel investigating Russian meddling in the 2016 election, for which network members had lobbied.</w:t>
      </w:r>
    </w:p>
    <w:p w14:paraId="6EDFF978" w14:textId="4C7139D1" w:rsidR="00B23DF9" w:rsidRDefault="00B23DF9" w:rsidP="00B23DF9">
      <w:r>
        <w:t>"</w:t>
      </w:r>
      <w:r w:rsidRPr="00D60FD6">
        <w:rPr>
          <w:rStyle w:val="StyleUnderline"/>
        </w:rPr>
        <w:t xml:space="preserve">It was a </w:t>
      </w:r>
      <w:r w:rsidRPr="00D60FD6">
        <w:rPr>
          <w:rStyle w:val="Emphasis"/>
        </w:rPr>
        <w:t>kumbaya moment</w:t>
      </w:r>
      <w:r w:rsidRPr="00D60FD6">
        <w:rPr>
          <w:rStyle w:val="StyleUnderline"/>
        </w:rPr>
        <w:t>," said Lisa Gilbert, an official at the left-leaning watchdog group Public Citizen, which helped coordinate lobbying by groups across the political spectrum.</w:t>
      </w:r>
    </w:p>
    <w:p w14:paraId="3D5E3F71" w14:textId="06FDAA0C" w:rsidR="00B23DF9" w:rsidRDefault="00B23DF9" w:rsidP="00B23DF9">
      <w:r>
        <w:t>A coalition involving many of the same groups is working to quickly mobilize mass protests across the country if Mr. Trump acts to impede the special counsel investigation. And next month organizers of a group of leading donors and operatives from the right and left called Patriots and Pragmatists are expecting their biggest turnout yet at a meeting in San Francisco, according to people familiar with the planning.</w:t>
      </w:r>
    </w:p>
    <w:p w14:paraId="24B1C152" w14:textId="513C07A2" w:rsidR="00B23DF9" w:rsidRDefault="00B23DF9" w:rsidP="00B23DF9">
      <w:r w:rsidRPr="00D60FD6">
        <w:rPr>
          <w:rStyle w:val="StyleUnderline"/>
        </w:rPr>
        <w:t xml:space="preserve">The Niskanen Center hosts a </w:t>
      </w:r>
      <w:r w:rsidRPr="00D60FD6">
        <w:rPr>
          <w:rStyle w:val="Emphasis"/>
        </w:rPr>
        <w:t>semimonthly invitation-only gathering of Trump critics called the Meeting of the Concerned</w:t>
      </w:r>
      <w:r w:rsidRPr="00D60FD6">
        <w:rPr>
          <w:rStyle w:val="StyleUnderline"/>
        </w:rPr>
        <w:t>, which attendees are asked to keep confidentia</w:t>
      </w:r>
      <w:r>
        <w:t>l. While it is attended primarily by a rotating cast of Never Trump Republicans -- including the pundit Mr. Kristol and the former Representative Mickey Edwards -- meetings sometimes include a Democrat or two presenting research or analysis on relevant issues. Attendees have included Ian Bassin, a former Obama White House lawyer who founded a watchdog group, Protect Democracy, that has sued the Trump administration and that has brought on staff members and advisers -- including Mr. Taylor -- from conservative or Republican backgrounds.</w:t>
      </w:r>
    </w:p>
    <w:p w14:paraId="37809DEE" w14:textId="195AF37F" w:rsidR="00B23DF9" w:rsidRDefault="00B23DF9" w:rsidP="00B23DF9">
      <w:r>
        <w:t>Other Republicans have been wary to get involved, Mr. Bassin said. "There is a troubling dynamic happening where anytime a conservative expresses concerns, they get branded a Never Trumper and are excommunicated from the American right."</w:t>
      </w:r>
    </w:p>
    <w:p w14:paraId="5C37843B" w14:textId="77777777" w:rsidR="00B23DF9" w:rsidRDefault="00B23DF9" w:rsidP="00B23DF9">
      <w:r w:rsidRPr="00D60FD6">
        <w:rPr>
          <w:rStyle w:val="StyleUnderline"/>
        </w:rPr>
        <w:t xml:space="preserve">But Mr. Edwards, a </w:t>
      </w:r>
      <w:r w:rsidRPr="00D60FD6">
        <w:rPr>
          <w:rStyle w:val="Emphasis"/>
        </w:rPr>
        <w:t>Republican representative</w:t>
      </w:r>
      <w:r w:rsidRPr="00D60FD6">
        <w:rPr>
          <w:rStyle w:val="StyleUnderline"/>
        </w:rPr>
        <w:t xml:space="preserve"> from Oklahoma from 1977 to 1993, said he was not worried about stigma. "</w:t>
      </w:r>
      <w:r w:rsidRPr="00D60FD6">
        <w:rPr>
          <w:rStyle w:val="Emphasis"/>
        </w:rPr>
        <w:t>Party identity really is being set aside. We have bigger fish to fry</w:t>
      </w:r>
      <w:r w:rsidRPr="00D60FD6">
        <w:rPr>
          <w:rStyle w:val="StyleUnderline"/>
        </w:rPr>
        <w:t>,"</w:t>
      </w:r>
      <w:r>
        <w:t xml:space="preserve"> he said. He has become involved in a number of cross-partisan coalitions challenging Mr. Trump in recent months, including working with the former Obama administration lawyers Neal Katyal and Joshua Geltzer to file a legal brief in March in a court case opposing Mr. Trump's proposed restrictions on travel from predominantly Muslim countries. "It's really a much more free-form kind of resistance. It's a movement more than an organization."</w:t>
      </w:r>
    </w:p>
    <w:p w14:paraId="6CAA9749" w14:textId="2F0170B8" w:rsidR="009C6CD1" w:rsidRDefault="009C6CD1" w:rsidP="009C6CD1">
      <w:pPr>
        <w:pStyle w:val="Heading3"/>
      </w:pPr>
      <w:r>
        <w:t xml:space="preserve">N/U – Unpopular </w:t>
      </w:r>
    </w:p>
    <w:p w14:paraId="0708068C" w14:textId="77777777" w:rsidR="009C6CD1" w:rsidRPr="00737762" w:rsidRDefault="009C6CD1" w:rsidP="009C6CD1">
      <w:pPr>
        <w:pStyle w:val="Heading4"/>
      </w:pPr>
      <w:r>
        <w:t>Trump is super unpopular – he has a really high disapproval</w:t>
      </w:r>
    </w:p>
    <w:p w14:paraId="59EFCF25" w14:textId="77777777" w:rsidR="009C6CD1" w:rsidRDefault="009C6CD1" w:rsidP="009C6CD1">
      <w:pPr>
        <w:rPr>
          <w:rStyle w:val="Hyperlink"/>
        </w:rPr>
      </w:pPr>
      <w:r w:rsidRPr="002F3D78">
        <w:rPr>
          <w:rStyle w:val="Style13ptBold"/>
        </w:rPr>
        <w:t>Bouie 18</w:t>
      </w:r>
      <w:r>
        <w:rPr>
          <w:rStyle w:val="Hyperlink"/>
        </w:rPr>
        <w:t xml:space="preserve"> - Slate’s chief political correspondent (Jamelle, “Donald Trump Is Still Not Popular”, June 25</w:t>
      </w:r>
      <w:r w:rsidRPr="002F3D78">
        <w:rPr>
          <w:rStyle w:val="Hyperlink"/>
          <w:vertAlign w:val="superscript"/>
        </w:rPr>
        <w:t>th</w:t>
      </w:r>
      <w:r>
        <w:rPr>
          <w:rStyle w:val="Hyperlink"/>
        </w:rPr>
        <w:t xml:space="preserve">, 2018, Slate, </w:t>
      </w:r>
      <w:hyperlink r:id="rId41" w:history="1">
        <w:r w:rsidRPr="007C098A">
          <w:rPr>
            <w:rStyle w:val="Hyperlink"/>
          </w:rPr>
          <w:t>https://slate.com/news-and-politics/2018/06/donald-trump-is-still-not-popular.html</w:t>
        </w:r>
      </w:hyperlink>
      <w:r>
        <w:rPr>
          <w:rStyle w:val="Hyperlink"/>
        </w:rPr>
        <w:t>, Accessed 7/1/18)</w:t>
      </w:r>
    </w:p>
    <w:p w14:paraId="5FEAB7AC" w14:textId="77777777" w:rsidR="009C6CD1" w:rsidRPr="009C74F0" w:rsidRDefault="009C6CD1" w:rsidP="009C6CD1">
      <w:pPr>
        <w:rPr>
          <w:rStyle w:val="Hyperlink"/>
        </w:rPr>
      </w:pPr>
      <w:r w:rsidRPr="00CB1489">
        <w:rPr>
          <w:rStyle w:val="Emphasis"/>
        </w:rPr>
        <w:t>Donald Trump is unpopular</w:t>
      </w:r>
      <w:r w:rsidRPr="009C74F0">
        <w:rPr>
          <w:rStyle w:val="Hyperlink"/>
        </w:rPr>
        <w:t xml:space="preserve">. </w:t>
      </w:r>
      <w:r w:rsidRPr="00CB1489">
        <w:rPr>
          <w:rStyle w:val="StyleUnderline"/>
        </w:rPr>
        <w:t>This fact is often lost in analysis that treats his most committed supporters as barometers of the country at large.</w:t>
      </w:r>
      <w:r w:rsidRPr="009C74F0">
        <w:rPr>
          <w:rStyle w:val="Hyperlink"/>
        </w:rPr>
        <w:t xml:space="preserve"> </w:t>
      </w:r>
      <w:r w:rsidRPr="00CB1489">
        <w:rPr>
          <w:rStyle w:val="StyleUnderline"/>
        </w:rPr>
        <w:t>But it’s true: Most Americans disapprove of President Trump and oppose him on most issues.</w:t>
      </w:r>
      <w:r w:rsidRPr="009C74F0">
        <w:rPr>
          <w:rStyle w:val="Hyperlink"/>
        </w:rPr>
        <w:t xml:space="preserve"> Pundits treat Trump as if he’s winning the national conversation or at least holds a clear advantage. In the Washington Post on Monday, James Hohmann warned that “liberal hostility” toward the White House—including the public shaming of administration officials like Stephen Miller and Sarah Huckabee Sanders—“supercharges the president’s sense of grievance and gives fodder for the argument … that he and his followers are disrespected.” In turn, the “nastiness” could “alienate and depress middle-of-the-road independents who prize pluralism.” Likewise, </w:t>
      </w:r>
      <w:r w:rsidRPr="00CB1489">
        <w:rPr>
          <w:rStyle w:val="StyleUnderline"/>
        </w:rPr>
        <w:t>at Axios, Jim VandeHei and Mike Allen see Trump as the winner in an escalating game of outrage</w:t>
      </w:r>
      <w:r w:rsidRPr="009C74F0">
        <w:rPr>
          <w:rStyle w:val="Hyperlink"/>
        </w:rPr>
        <w:t xml:space="preserve">. “The more President </w:t>
      </w:r>
      <w:r w:rsidRPr="00CB1489">
        <w:rPr>
          <w:rStyle w:val="StyleUnderline"/>
        </w:rPr>
        <w:t>Trump does, says and tweets outrageous things, the more his critics go bananas and the better he does in the polls</w:t>
      </w:r>
      <w:r w:rsidRPr="009C74F0">
        <w:rPr>
          <w:rStyle w:val="Hyperlink"/>
        </w:rPr>
        <w:t xml:space="preserve">,” they write. </w:t>
      </w:r>
      <w:r w:rsidRPr="00CB1489">
        <w:rPr>
          <w:rStyle w:val="StyleUnderline"/>
        </w:rPr>
        <w:t>Some of this is due to a recent spike in Trump’s approval rating, when he hit 45 percent—a personal best—last week</w:t>
      </w:r>
      <w:r w:rsidRPr="009C74F0">
        <w:rPr>
          <w:rStyle w:val="Hyperlink"/>
        </w:rPr>
        <w:t xml:space="preserve">. </w:t>
      </w:r>
      <w:r w:rsidRPr="00CB1489">
        <w:rPr>
          <w:rStyle w:val="Emphasis"/>
        </w:rPr>
        <w:t>But Trump’s improvement is overstated</w:t>
      </w:r>
      <w:r w:rsidRPr="009C74F0">
        <w:rPr>
          <w:rStyle w:val="Hyperlink"/>
        </w:rPr>
        <w:t xml:space="preserve">. </w:t>
      </w:r>
      <w:r w:rsidRPr="009C74F0">
        <w:rPr>
          <w:rStyle w:val="StyleUnderline"/>
        </w:rPr>
        <w:t>Even after that spike, polling averages show him well below his margin in the 2016 presidential election</w:t>
      </w:r>
      <w:r w:rsidRPr="009C74F0">
        <w:rPr>
          <w:rStyle w:val="Hyperlink"/>
        </w:rPr>
        <w:t xml:space="preserve">. </w:t>
      </w:r>
      <w:r w:rsidRPr="009C74F0">
        <w:rPr>
          <w:rStyle w:val="Emphasis"/>
        </w:rPr>
        <w:t>FiveThirtyEight has him with 42.3 percent approval to 51.6 percent disapproval. HuffPost Pollster has him with 42.8 percent approval to 51.8 disapproval, and RealClearPolitics has him with 43.7 percent approval to 51.1 percent disapproval</w:t>
      </w:r>
      <w:r w:rsidRPr="009C74F0">
        <w:rPr>
          <w:rStyle w:val="Hyperlink"/>
        </w:rPr>
        <w:t xml:space="preserve">. These are averages, so they don’t capture recent trends, which show Trump on the decline. </w:t>
      </w:r>
      <w:r w:rsidRPr="009C74F0">
        <w:rPr>
          <w:rStyle w:val="StyleUnderline"/>
        </w:rPr>
        <w:t>A new Gallup poll released on Monday shows Trump back where he was before the brief spike: with 41 percent approval to 55 percent disapproval</w:t>
      </w:r>
      <w:r w:rsidRPr="009C74F0">
        <w:rPr>
          <w:rStyle w:val="Hyperlink"/>
        </w:rPr>
        <w:t xml:space="preserve">. To put those numbers in context, </w:t>
      </w:r>
      <w:r w:rsidRPr="009C74F0">
        <w:rPr>
          <w:rStyle w:val="StyleUnderline"/>
        </w:rPr>
        <w:t>Trump is less popular at this point in his term than any president since Gerald Ford.</w:t>
      </w:r>
      <w:r w:rsidRPr="009C74F0">
        <w:rPr>
          <w:rStyle w:val="Hyperlink"/>
        </w:rPr>
        <w:t xml:space="preserve"> </w:t>
      </w:r>
      <w:r w:rsidRPr="009C74F0">
        <w:rPr>
          <w:rStyle w:val="StyleUnderline"/>
        </w:rPr>
        <w:t>If his job approval continues its recent decline, then he’ll once again claim the mantle of historic unpopularity.</w:t>
      </w:r>
      <w:r w:rsidRPr="009C74F0">
        <w:rPr>
          <w:rStyle w:val="Hyperlink"/>
        </w:rPr>
        <w:t xml:space="preserve"> There’s also little evidence to support the idea that liberals are alienating moderate and independent voters by expressing outrage at Trump and his administration. </w:t>
      </w:r>
      <w:r w:rsidRPr="009C74F0">
        <w:rPr>
          <w:rStyle w:val="StyleUnderline"/>
        </w:rPr>
        <w:t>Widespread dislike for the president is one force behind the striking Democratic gains of the past 18 months, from surprising victories in state legislative races and shocking upsets in special elections</w:t>
      </w:r>
      <w:r w:rsidRPr="009C74F0">
        <w:rPr>
          <w:rStyle w:val="Hyperlink"/>
        </w:rPr>
        <w:t xml:space="preserve">—like Doug Jones in Alabama and Conor Lamb in Pennsylvania—to outright waves, like the broad victory in Virginia’s elections last year. The Virginia elections, in particular, saw controversial anti-Trump messaging, like an ad from the Latino Victory Fund, a left-leaning political action committee, that featured a white man—in a pickup truck bearing a bumper sticker for the Republican nominee and a Confederate flag—menacing nonwhite children. Conservatives predicted a backlash that would doom Democrats and elect Republican Ed Gillespie as Virginians recoiled against “hateful” campaign materials. Instead, the Democratic nominee, Ralph Northam, won a 9-percentage-point victory over Gillespie, and Democrats won each statewide office and overcame Republican gerrymanders to nearly take control of the House of Delegates. Electoral politics are volatile enough that liberal outrage may eventually have an impact on the margins of a race. We just haven’t seen it yet. The anger directed against Trump in national commentary and social media hasn’t stopped Democrats in Missouri or Oklahoma or Pennsylvania from flipping state legislative seats, nor has it stemmed erosion in Republican Party identification. Most Republicans support the president but fewer people are calling themselves Republicans, even as conservative media ramps up its defense of President Trump and works to generate anger among its consumers. </w:t>
      </w:r>
      <w:r w:rsidRPr="009C74F0">
        <w:rPr>
          <w:rStyle w:val="StyleUnderline"/>
        </w:rPr>
        <w:t>On the issues, Trump remains at a distinct disadvantage.</w:t>
      </w:r>
      <w:r w:rsidRPr="009C74F0">
        <w:rPr>
          <w:rStyle w:val="Hyperlink"/>
        </w:rPr>
        <w:t xml:space="preserve"> </w:t>
      </w:r>
      <w:r w:rsidRPr="009C74F0">
        <w:rPr>
          <w:rStyle w:val="StyleUnderline"/>
        </w:rPr>
        <w:t>Most Americans prefer Democrats on health care and taxes, as majorities oppose Obamacare repeal and the Republican tax law. While White House officials see immigration as a wedge issue for Trump, most Americans reject his approach to the border.</w:t>
      </w:r>
      <w:r w:rsidRPr="009C74F0">
        <w:rPr>
          <w:rStyle w:val="Hyperlink"/>
        </w:rPr>
        <w:t xml:space="preserve"> Seventy-five percent say immigration is a “good thing” and just 29 percent say immigration to the United States should be decreased. Two-thirds of Americans opposed his child-separation policy. Democrats still have an uphill battle to win the House of Representatives—and an even steeper climb in the Senate—to say nothing of what it will take to defeat Donald Trump in the next presidential election. But that has less to do with his popularity, and more to do with his structural advantages. As we saw in 2016, high support with blue-collar whites gives Trump a powerful boost in the Electoral College, mitigating his poor performance with most other Americans. And the Republican Party has successfully gerrymandered the House such that it can lose a national majority by several points, but still retain a majority of seats. Still, the politics of the moment are straightforward: Donald Trump is unpopular, and anti-Trump anger has yet to prove dangerous to his political opponents. Perhaps there is a silent majority of Trump supporters, seething at perceived disrespect and eager to vote in November. If it exists, we haven’t seen it yet. </w:t>
      </w:r>
    </w:p>
    <w:p w14:paraId="4A953DA4" w14:textId="77777777" w:rsidR="009C6CD1" w:rsidRDefault="009C6CD1" w:rsidP="009C6CD1">
      <w:pPr>
        <w:pStyle w:val="Heading4"/>
      </w:pPr>
      <w:r>
        <w:t xml:space="preserve">Trump’s impulsion ruins his perception with the part </w:t>
      </w:r>
    </w:p>
    <w:p w14:paraId="5A6A9597" w14:textId="77777777" w:rsidR="009C6CD1" w:rsidRDefault="009C6CD1" w:rsidP="009C6CD1">
      <w:pPr>
        <w:rPr>
          <w:rStyle w:val="Hyperlink"/>
        </w:rPr>
      </w:pPr>
      <w:r w:rsidRPr="00987E07">
        <w:rPr>
          <w:rStyle w:val="Style13ptBold"/>
        </w:rPr>
        <w:t>Elliot 18</w:t>
      </w:r>
      <w:r>
        <w:rPr>
          <w:rStyle w:val="Hyperlink"/>
        </w:rPr>
        <w:t xml:space="preserve"> - covers national politics as TIME's Washington Correspondent (Philip, “Why Republican Lawmakers Aren't Backing Trump on Family Separations”, June 19</w:t>
      </w:r>
      <w:r w:rsidRPr="00EA1B4A">
        <w:rPr>
          <w:rStyle w:val="Hyperlink"/>
          <w:vertAlign w:val="superscript"/>
        </w:rPr>
        <w:t>th</w:t>
      </w:r>
      <w:r>
        <w:rPr>
          <w:rStyle w:val="Hyperlink"/>
        </w:rPr>
        <w:t xml:space="preserve">, 2018, Time, </w:t>
      </w:r>
      <w:hyperlink r:id="rId42" w:history="1">
        <w:r w:rsidRPr="007C098A">
          <w:rPr>
            <w:rStyle w:val="Hyperlink"/>
          </w:rPr>
          <w:t>http://time.com/5315504/donald-trump-congress-immigration/</w:t>
        </w:r>
      </w:hyperlink>
      <w:r>
        <w:rPr>
          <w:rStyle w:val="Hyperlink"/>
        </w:rPr>
        <w:t>, Accessed 7/1/18)</w:t>
      </w:r>
    </w:p>
    <w:p w14:paraId="45F9B9F7" w14:textId="77777777" w:rsidR="009C6CD1" w:rsidRDefault="009C6CD1" w:rsidP="009C6CD1">
      <w:pPr>
        <w:rPr>
          <w:rStyle w:val="Emphasis"/>
        </w:rPr>
      </w:pPr>
      <w:r w:rsidRPr="00975668">
        <w:rPr>
          <w:rStyle w:val="StyleUnderline"/>
        </w:rPr>
        <w:t>Much like his rushed</w:t>
      </w:r>
      <w:r w:rsidRPr="005E71EF">
        <w:t xml:space="preserve"> </w:t>
      </w:r>
      <w:r w:rsidRPr="00975668">
        <w:rPr>
          <w:rStyle w:val="StyleUnderline"/>
        </w:rPr>
        <w:t>ban on immigrants from Muslim countries, his dismissal of FBI Director James Comey and his new threats to shut down the government this fall unless Congress builds him a wall along the U.S.-Mexico border, Trump’s record of impulsive actions has spillover effects for the GOP’s election-year agenda</w:t>
      </w:r>
      <w:r w:rsidRPr="005E71EF">
        <w:t xml:space="preserve">. “He can fix it tomorrow if he wants to,” Democratic Leader Chuck Schumer said, noting there is no law that requires Trump to do this. Republican Sen. Susan Collins of Maine used almost exactly the same language later in the day. Either </w:t>
      </w:r>
      <w:r w:rsidRPr="00107372">
        <w:rPr>
          <w:rStyle w:val="StyleUnderline"/>
        </w:rPr>
        <w:t>Trump does not believe this, or he does not care</w:t>
      </w:r>
      <w:r w:rsidRPr="005E71EF">
        <w:t xml:space="preserve">. “Change the laws!” Trump tweeted as part of a series of Monday morning messages that often muddied — if not misrepresented — the </w:t>
      </w:r>
      <w:r w:rsidRPr="00107372">
        <w:rPr>
          <w:rStyle w:val="StyleUnderline"/>
        </w:rPr>
        <w:t>facts about immigration both here and in Europe. Neither Republicans nor Democrats are likely to yield to the President’s demands that they give him his complete immigration wish list in exchange for undoing a policy that he himself set in motion.</w:t>
      </w:r>
      <w:r w:rsidRPr="005E71EF">
        <w:t xml:space="preserve"> Senior Hill aides from both parties share that conclusion that this is a bigger threat to Trump and the Republicans this fall than they had fully appreciated. (Some privately suspected in the beginning that the people affected by the family separation policy to the United States would not prove as popular as the undocumented immigrants brought to the United States as children, known as Dreamers, but the polls proved that wrong.) </w:t>
      </w:r>
      <w:r w:rsidRPr="00107372">
        <w:rPr>
          <w:rStyle w:val="StyleUnderline"/>
        </w:rPr>
        <w:t>The Quinnipiac University Poll, the first independent snapshot of the public’s mood about the family separation policy brought very bad news for those backing Trump’s plan, which dominated headlines during the June 14-17 interview period.</w:t>
      </w:r>
      <w:r w:rsidRPr="005E71EF">
        <w:t xml:space="preserve"> </w:t>
      </w:r>
      <w:r w:rsidRPr="00107372">
        <w:rPr>
          <w:rStyle w:val="Emphasis"/>
        </w:rPr>
        <w:t>Among all voters, 66% said they disagreed with Trump’s policy</w:t>
      </w:r>
      <w:r w:rsidRPr="005E71EF">
        <w:t xml:space="preserve">. </w:t>
      </w:r>
      <w:r w:rsidRPr="00107372">
        <w:rPr>
          <w:rStyle w:val="StyleUnderline"/>
        </w:rPr>
        <w:t>Independent voters and women — two groups seen as decisive blocs in this fall’s elections — said they opposed the practice by 2-to-1 margins</w:t>
      </w:r>
      <w:r w:rsidRPr="005E71EF">
        <w:t xml:space="preserve">. </w:t>
      </w:r>
      <w:r w:rsidRPr="00107372">
        <w:rPr>
          <w:rStyle w:val="StyleUnderline"/>
        </w:rPr>
        <w:t>Voters in all age groups and races said they opposed what they were watching</w:t>
      </w:r>
      <w:r w:rsidRPr="005E71EF">
        <w:t xml:space="preserve">. </w:t>
      </w:r>
      <w:r w:rsidRPr="00107372">
        <w:rPr>
          <w:rStyle w:val="StyleUnderline"/>
        </w:rPr>
        <w:t>Not even white, working-class voters</w:t>
      </w:r>
      <w:r w:rsidRPr="005E71EF">
        <w:t xml:space="preserve"> — measured in this poll as white voters without a college degree — </w:t>
      </w:r>
      <w:r w:rsidRPr="00107372">
        <w:rPr>
          <w:rStyle w:val="Emphasis"/>
        </w:rPr>
        <w:t>were with Trump; one part of his consistent base split against him, 52% to 37%.</w:t>
      </w:r>
    </w:p>
    <w:p w14:paraId="3A2566FF" w14:textId="3C75BABB" w:rsidR="009C6CD1" w:rsidRPr="005E71EF" w:rsidRDefault="009C6CD1" w:rsidP="009C6CD1">
      <w:pPr>
        <w:pStyle w:val="Heading3"/>
      </w:pPr>
      <w:r>
        <w:t>N/U – Base Incentive</w:t>
      </w:r>
    </w:p>
    <w:p w14:paraId="18601917" w14:textId="77777777" w:rsidR="009C6CD1" w:rsidRDefault="009C6CD1" w:rsidP="009C6CD1"/>
    <w:p w14:paraId="39AF5176" w14:textId="77777777" w:rsidR="009C6CD1" w:rsidRDefault="009C6CD1" w:rsidP="009C6CD1">
      <w:pPr>
        <w:pStyle w:val="Heading4"/>
      </w:pPr>
      <w:r>
        <w:t xml:space="preserve">Trump has no interest in expanding base support and doesn’t have it </w:t>
      </w:r>
    </w:p>
    <w:p w14:paraId="15D4E7FF" w14:textId="77777777" w:rsidR="009C6CD1" w:rsidRDefault="009C6CD1" w:rsidP="009C6CD1">
      <w:r w:rsidRPr="00692C96">
        <w:rPr>
          <w:rStyle w:val="Style13ptBold"/>
        </w:rPr>
        <w:t xml:space="preserve">Kamarck et al </w:t>
      </w:r>
      <w:r>
        <w:rPr>
          <w:rStyle w:val="Style13ptBold"/>
        </w:rPr>
        <w:t>1</w:t>
      </w:r>
      <w:r w:rsidRPr="00692C96">
        <w:rPr>
          <w:rStyle w:val="Style13ptBold"/>
        </w:rPr>
        <w:t>8</w:t>
      </w:r>
      <w:r>
        <w:t xml:space="preserve"> - Founding Director - Center for Effective Public Management Senior Fellow - Governance Studies (Elaine, “Trump owns a shrinking Republican party”, June 14</w:t>
      </w:r>
      <w:r w:rsidRPr="00692C96">
        <w:rPr>
          <w:vertAlign w:val="superscript"/>
        </w:rPr>
        <w:t>th</w:t>
      </w:r>
      <w:r>
        <w:t xml:space="preserve">, 2018, Brookings, </w:t>
      </w:r>
      <w:hyperlink r:id="rId43" w:history="1">
        <w:r w:rsidRPr="007C098A">
          <w:rPr>
            <w:rStyle w:val="Hyperlink"/>
          </w:rPr>
          <w:t>https://www.brookings.edu/blog/fixgov/2018/06/14/trump-owns-a-shrinking-republican-party/</w:t>
        </w:r>
      </w:hyperlink>
      <w:r>
        <w:t>, Accessed 7/1/18)</w:t>
      </w:r>
    </w:p>
    <w:p w14:paraId="23D4EA18" w14:textId="77777777" w:rsidR="009C6CD1" w:rsidRPr="00975668" w:rsidRDefault="009C6CD1" w:rsidP="009C6CD1">
      <w:r w:rsidRPr="00975668">
        <w:t xml:space="preserve">Most </w:t>
      </w:r>
      <w:r w:rsidRPr="009C74F0">
        <w:rPr>
          <w:rStyle w:val="StyleUnderline"/>
        </w:rPr>
        <w:t xml:space="preserve">American presidents come into office seeking to expand their support beyond their most loyal voters. But among the many peculiarities of the Trump presidency is his lack of </w:t>
      </w:r>
      <w:r w:rsidRPr="009C74F0">
        <w:rPr>
          <w:rStyle w:val="Emphasis"/>
        </w:rPr>
        <w:t>interest in expanding his base,</w:t>
      </w:r>
      <w:r w:rsidRPr="00975668">
        <w:t xml:space="preserve"> a fact that is even more surprising for someone who lost the popular vote by nearly 3 million and carried his key electoral college states by less than 100,000 votes. The story of Trump and his base has two sides. So far, the </w:t>
      </w:r>
      <w:r w:rsidRPr="009C74F0">
        <w:rPr>
          <w:rStyle w:val="StyleUnderline"/>
        </w:rPr>
        <w:t>Republican primaries have illustrated Trump’s strength in the base of the Republican Party</w:t>
      </w:r>
      <w:r w:rsidRPr="00975668">
        <w:t xml:space="preserve">. </w:t>
      </w:r>
      <w:r w:rsidRPr="009C74F0">
        <w:rPr>
          <w:rStyle w:val="StyleUnderline"/>
        </w:rPr>
        <w:t>The defeat of Congressman Mark Sanford (R-S.C.), only the second incumbent to lose a primary this year, was attributed to his criticisms of Trump and a last-minute endorsement by the president of his opponent, Katie Arrington</w:t>
      </w:r>
      <w:r w:rsidRPr="00975668">
        <w:t>. In the second congressional district in Alabama the incumbent Martha Roby was forced into a runoff, and most press accounts claim that she didn’t win her primary outright because she rescinded her endorsement of Trump after the Access Hollywood tape was made public in advance of the 2016 presidential election. In Virginia, a pro-Trump Senate candidate with alleged white supremacist leanings, Corey Stewart, won his race to take on incumbent Democrat Tim Kaine. And a few weeks ago, in the West Virginia primary, Trump succeeded in getting a recently imprisoned coal executive out of the race in order to clear Attorney General Patrick Morrisey to run against Democratic Senator Joe Manchin. Loyalty to Trump among the Republican base is looking so strong that it led Republican Senator Bob Corker (R-Tenn.), a Trump critic who is not running again, to tell reporters “It’s becoming a cultish thing, isn’t it</w:t>
      </w:r>
      <w:r w:rsidRPr="00975668">
        <w:rPr>
          <w:rStyle w:val="StyleUnderline"/>
        </w:rPr>
        <w:t>?” On the other side of the coin, however, is evidence of overall erosion in the brands of both political parties</w:t>
      </w:r>
      <w:r w:rsidRPr="00975668">
        <w:t xml:space="preserve">. </w:t>
      </w:r>
      <w:r w:rsidRPr="00975668">
        <w:rPr>
          <w:rStyle w:val="StyleUnderline"/>
        </w:rPr>
        <w:t>As the following graph of Gallup polls indicates, both political parties find themselves less popular now than they did in 2004 with a substantial rise in those who identify as independents</w:t>
      </w:r>
      <w:r w:rsidRPr="00975668">
        <w:t xml:space="preserve">. For the Democrats, party identification peaked in Obama’s first term and then dropped in his second term. For </w:t>
      </w:r>
      <w:r w:rsidRPr="00975668">
        <w:rPr>
          <w:rStyle w:val="StyleUnderline"/>
        </w:rPr>
        <w:t>Republicans, party identification took a sharp drop at the end of George W. Bush’s second term and never really recovered.</w:t>
      </w:r>
      <w:r w:rsidRPr="00975668">
        <w:t xml:space="preserve"> </w:t>
      </w:r>
      <w:r w:rsidRPr="00975668">
        <w:rPr>
          <w:rStyle w:val="Emphasis"/>
        </w:rPr>
        <w:t>The trend seems to have taken another drop after Trump’s election</w:t>
      </w:r>
      <w:r w:rsidRPr="00975668">
        <w:t xml:space="preserve">. How can we explain what looks to be a long-term decline for the Republican brand? Age, for one thing. From the beginning of the Trump administration the oldest Americans, those aged 50 and over, have consistently given Trump his highest approval ratings while young people aged 18–29 have consistently given him his lowest approval ratings. The chart below by David A. Hopkins of Boston College illustrates this reality. The generation gap keeps showing up in American elections. In the two big governors’ races in 2017, Virginia and New Jersey, younger voters chose Democrats by large margins and older voters went for the Republicans. In 2016, Primaries Project exit polling showed that 15.2 percent of Democratic voters participating in competitive primaries were aged 18–29, compared to just 8.3 percent of Republican voters. A political party that can’t attract young people, especially in a generation that is as big as </w:t>
      </w:r>
      <w:r w:rsidRPr="00975668">
        <w:rPr>
          <w:rStyle w:val="StyleUnderline"/>
        </w:rPr>
        <w:t>the Millennial generation—America’s largest demographic group—is not a party with a very bright future. So although Trump, while focusing on the base, has made the Republican Party his, come November it may not be as much of an advantage</w:t>
      </w:r>
      <w:r w:rsidRPr="00975668">
        <w:t>.</w:t>
      </w:r>
    </w:p>
    <w:p w14:paraId="654DFDA9" w14:textId="77777777" w:rsidR="009C6CD1" w:rsidRPr="009C6CD1" w:rsidRDefault="009C6CD1" w:rsidP="009C6CD1"/>
    <w:p w14:paraId="58D8C44B" w14:textId="77777777" w:rsidR="00B23DF9" w:rsidRDefault="00B23DF9" w:rsidP="00B23DF9"/>
    <w:p w14:paraId="0EEF4A90" w14:textId="77777777" w:rsidR="00B23DF9" w:rsidRPr="00BE791E" w:rsidRDefault="00B23DF9" w:rsidP="00B23DF9"/>
    <w:p w14:paraId="61C8BF31" w14:textId="77777777" w:rsidR="00B23DF9" w:rsidRPr="00B23DF9" w:rsidRDefault="00B23DF9" w:rsidP="00B23DF9"/>
    <w:p w14:paraId="5C2F4835" w14:textId="77777777" w:rsidR="00C36CFE" w:rsidRDefault="00C36CFE" w:rsidP="00C36CFE">
      <w:pPr>
        <w:pStyle w:val="Heading3"/>
      </w:pPr>
      <w:r>
        <w:t>No Link – Rhetoric</w:t>
      </w:r>
    </w:p>
    <w:p w14:paraId="1CF20228" w14:textId="77777777" w:rsidR="00C36CFE" w:rsidRDefault="00C36CFE" w:rsidP="00C36CFE">
      <w:pPr>
        <w:pStyle w:val="Heading4"/>
      </w:pPr>
      <w:r>
        <w:t xml:space="preserve">No link – Trump rhetoric </w:t>
      </w:r>
      <w:r w:rsidRPr="005C5D41">
        <w:rPr>
          <w:u w:val="single"/>
        </w:rPr>
        <w:t>matters more</w:t>
      </w:r>
      <w:r>
        <w:t xml:space="preserve"> than policy</w:t>
      </w:r>
    </w:p>
    <w:p w14:paraId="0B497766" w14:textId="77777777" w:rsidR="00C36CFE" w:rsidRPr="0039087E" w:rsidRDefault="00C36CFE" w:rsidP="00C36CFE">
      <w:pPr>
        <w:rPr>
          <w:rStyle w:val="Style13ptBold"/>
          <w:b w:val="0"/>
        </w:rPr>
      </w:pPr>
      <w:r>
        <w:rPr>
          <w:rStyle w:val="Style13ptBold"/>
        </w:rPr>
        <w:t>D’Agostino 18 - research analyst for the MRC's News Analysis Division (Bill D’Agostino; “MSNBC's 'Hardball': Trump's Base Will Support Him if He Keeps 'Viscerally Hating' Immigrants”; Media Research Center; April 2</w:t>
      </w:r>
      <w:r w:rsidRPr="00F871B1">
        <w:rPr>
          <w:rStyle w:val="Style13ptBold"/>
          <w:vertAlign w:val="superscript"/>
        </w:rPr>
        <w:t>nd</w:t>
      </w:r>
      <w:r>
        <w:rPr>
          <w:rStyle w:val="Style13ptBold"/>
        </w:rPr>
        <w:t xml:space="preserve">, 2018; </w:t>
      </w:r>
      <w:hyperlink r:id="rId44" w:history="1">
        <w:r w:rsidRPr="00EB561D">
          <w:rPr>
            <w:rStyle w:val="Hyperlink"/>
          </w:rPr>
          <w:t>https://www.newsbusters.org/blogs/nb/bill-dagostino/2018/04/02/msnbcs-hardball-trumps-base-will-support-him-if-he-keeps</w:t>
        </w:r>
      </w:hyperlink>
      <w:r>
        <w:rPr>
          <w:rStyle w:val="Style13ptBold"/>
        </w:rPr>
        <w:t>; Accessed June 27</w:t>
      </w:r>
      <w:r w:rsidRPr="00F871B1">
        <w:rPr>
          <w:rStyle w:val="Style13ptBold"/>
          <w:vertAlign w:val="superscript"/>
        </w:rPr>
        <w:t>th</w:t>
      </w:r>
      <w:r>
        <w:rPr>
          <w:rStyle w:val="Style13ptBold"/>
        </w:rPr>
        <w:t>, 2018)//TS</w:t>
      </w:r>
    </w:p>
    <w:p w14:paraId="1C7646BE" w14:textId="77777777" w:rsidR="00C36CFE" w:rsidRPr="00EB409C" w:rsidRDefault="00C36CFE" w:rsidP="00C36CFE">
      <w:pPr>
        <w:rPr>
          <w:rStyle w:val="StyleUnderline"/>
        </w:rPr>
      </w:pPr>
      <w:r w:rsidRPr="005C5D41">
        <w:t xml:space="preserve">On Monday, political commentator Charlie Sykes made a guest appearance on MSNBC's Hardball With Chris Matthews, wherein he disparaged both President Trump and his base. Among his bolder assertions was the claim that </w:t>
      </w:r>
      <w:r w:rsidRPr="00EB409C">
        <w:rPr>
          <w:rStyle w:val="StyleUnderline"/>
        </w:rPr>
        <w:t xml:space="preserve">the President's base </w:t>
      </w:r>
      <w:r w:rsidRPr="005C5D41">
        <w:rPr>
          <w:rStyle w:val="Emphasis"/>
        </w:rPr>
        <w:t>didn't care "whether he actually accomplishes anything</w:t>
      </w:r>
      <w:r w:rsidRPr="00EB409C">
        <w:rPr>
          <w:rStyle w:val="StyleUnderline"/>
        </w:rPr>
        <w:t>," so long as they saw him "fighting."</w:t>
      </w:r>
    </w:p>
    <w:p w14:paraId="0084B3D4" w14:textId="77777777" w:rsidR="00C36CFE" w:rsidRPr="00061F6D" w:rsidRDefault="00C36CFE" w:rsidP="00C36CFE">
      <w:pPr>
        <w:rPr>
          <w:rStyle w:val="StyleUnderline"/>
        </w:rPr>
      </w:pPr>
      <w:r w:rsidRPr="005C5D41">
        <w:t xml:space="preserve">Matthews first asked Sykes to offer his opinion on recent statements made by conservative columnist </w:t>
      </w:r>
      <w:r w:rsidRPr="005C5D41">
        <w:rPr>
          <w:rStyle w:val="StyleUnderline"/>
        </w:rPr>
        <w:t>Ann Coulter</w:t>
      </w:r>
      <w:r w:rsidRPr="005C5D41">
        <w:t xml:space="preserve">, who </w:t>
      </w:r>
      <w:r w:rsidRPr="005C5D41">
        <w:rPr>
          <w:rStyle w:val="StyleUnderline"/>
        </w:rPr>
        <w:t>had threatened that Trump stood to lo</w:t>
      </w:r>
      <w:r w:rsidRPr="00EB409C">
        <w:rPr>
          <w:rStyle w:val="StyleUnderline"/>
        </w:rPr>
        <w:t>se his base's support if he failed to deliver on his immigration-related campaign promis</w:t>
      </w:r>
      <w:r w:rsidRPr="00061F6D">
        <w:rPr>
          <w:rStyle w:val="StyleUnderline"/>
        </w:rPr>
        <w:t>es. "I'm actually not sure that Ann Coulter is right,"</w:t>
      </w:r>
      <w:r w:rsidRPr="005C5D41">
        <w:t xml:space="preserve"> Sykes began. </w:t>
      </w:r>
      <w:r w:rsidRPr="00061F6D">
        <w:rPr>
          <w:rStyle w:val="StyleUnderline"/>
        </w:rPr>
        <w:t>"What we've seen about The Trump base is that they don't actually hold him accountable for whether he actually accomplishes anything."</w:t>
      </w:r>
      <w:r w:rsidRPr="005C5D41">
        <w:t xml:space="preserve"> He concluded, </w:t>
      </w:r>
      <w:r w:rsidRPr="00061F6D">
        <w:rPr>
          <w:rStyle w:val="StyleUnderline"/>
        </w:rPr>
        <w:t>"They just want to see him fighting."</w:t>
      </w:r>
    </w:p>
    <w:p w14:paraId="7DF38675" w14:textId="77777777" w:rsidR="00C36CFE" w:rsidRPr="005C5D41" w:rsidRDefault="00C36CFE" w:rsidP="00C36CFE">
      <w:r w:rsidRPr="005C5D41">
        <w:t>This analysis intrigued Matthews. "</w:t>
      </w:r>
      <w:r w:rsidRPr="00061F6D">
        <w:rPr>
          <w:rStyle w:val="StyleUnderline"/>
        </w:rPr>
        <w:t xml:space="preserve">So as long as you're </w:t>
      </w:r>
      <w:r w:rsidRPr="005C5D41">
        <w:rPr>
          <w:rStyle w:val="Emphasis"/>
        </w:rPr>
        <w:t xml:space="preserve">viscerally </w:t>
      </w:r>
      <w:r w:rsidRPr="005C5D41">
        <w:rPr>
          <w:rStyle w:val="StyleUnderline"/>
        </w:rPr>
        <w:t>hating?"</w:t>
      </w:r>
      <w:r w:rsidRPr="005C5D41">
        <w:t xml:space="preserve"> he paraphrased. "In other words, </w:t>
      </w:r>
      <w:r w:rsidRPr="00061F6D">
        <w:rPr>
          <w:rStyle w:val="StyleUnderline"/>
        </w:rPr>
        <w:t xml:space="preserve">if you are really resenting immigrants </w:t>
      </w:r>
      <w:r w:rsidRPr="005C5D41">
        <w:t>– illegal immigrants in this case.</w:t>
      </w:r>
      <w:r w:rsidRPr="00B5039A">
        <w:rPr>
          <w:rStyle w:val="StyleUnderline"/>
        </w:rPr>
        <w:t xml:space="preserve"> If you</w:t>
      </w:r>
      <w:r w:rsidRPr="00061F6D">
        <w:rPr>
          <w:rStyle w:val="StyleUnderline"/>
        </w:rPr>
        <w:t>'re really showing your rage at them..</w:t>
      </w:r>
      <w:r w:rsidRPr="005C5D41">
        <w:t>." At this point, all those present on the panel got the gist of his point, but he continued nonetheless:</w:t>
      </w:r>
    </w:p>
    <w:p w14:paraId="027A2A6C" w14:textId="77777777" w:rsidR="00C36CFE" w:rsidRDefault="00C36CFE" w:rsidP="00C36CFE">
      <w:r w:rsidRPr="005C5D41">
        <w:t xml:space="preserve">...by screwing the dreamers, the DACA people, </w:t>
      </w:r>
      <w:r w:rsidRPr="00B5039A">
        <w:rPr>
          <w:rStyle w:val="StyleUnderline"/>
        </w:rPr>
        <w:t>as long as you</w:t>
      </w:r>
      <w:r w:rsidRPr="00061F6D">
        <w:rPr>
          <w:rStyle w:val="StyleUnderline"/>
        </w:rPr>
        <w:t xml:space="preserve">'re enraged, </w:t>
      </w:r>
      <w:r w:rsidRPr="00B5039A">
        <w:rPr>
          <w:rStyle w:val="Emphasis"/>
        </w:rPr>
        <w:t>it doesn't matter if you fail in your major goal</w:t>
      </w:r>
      <w:r w:rsidRPr="00061F6D">
        <w:rPr>
          <w:rStyle w:val="StyleUnderline"/>
        </w:rPr>
        <w:t>,</w:t>
      </w:r>
      <w:r w:rsidRPr="005C5D41">
        <w:t xml:space="preserve"> which is to stop illegal immigration with a wall – I mean, that was the way he was going to do it. And you’re saying, as long as he is angry like they are, it doesn't matter if he’s incompetent.</w:t>
      </w:r>
    </w:p>
    <w:p w14:paraId="75786A82" w14:textId="5ED70DB6" w:rsidR="00B13D9A" w:rsidRDefault="00B13D9A" w:rsidP="00B13D9A">
      <w:pPr>
        <w:pStyle w:val="Heading3"/>
      </w:pPr>
      <w:r>
        <w:t xml:space="preserve">Thump – HC – Base Specific </w:t>
      </w:r>
    </w:p>
    <w:p w14:paraId="7B35F1D4" w14:textId="77777777" w:rsidR="00B13D9A" w:rsidRPr="007C2866" w:rsidRDefault="00B13D9A" w:rsidP="00B13D9A">
      <w:pPr>
        <w:pStyle w:val="Heading4"/>
      </w:pPr>
      <w:r>
        <w:t xml:space="preserve">Trump’s supporters are less confident about him on healthcare </w:t>
      </w:r>
    </w:p>
    <w:p w14:paraId="5F8B55BD" w14:textId="77777777" w:rsidR="00B13D9A" w:rsidRDefault="00B13D9A" w:rsidP="00B13D9A">
      <w:pPr>
        <w:rPr>
          <w:rStyle w:val="Hyperlink"/>
        </w:rPr>
      </w:pPr>
      <w:r w:rsidRPr="00D9108B">
        <w:rPr>
          <w:rStyle w:val="Style13ptBold"/>
        </w:rPr>
        <w:t>Mattingly 17</w:t>
      </w:r>
      <w:r>
        <w:rPr>
          <w:rStyle w:val="Hyperlink"/>
        </w:rPr>
        <w:t xml:space="preserve"> –  (Justin, “Trump’s Solid Support From Base Shows Some Cracks on Health Care”, July 17, 2017, Bloomberg, </w:t>
      </w:r>
      <w:hyperlink r:id="rId45" w:history="1">
        <w:r w:rsidRPr="007C098A">
          <w:rPr>
            <w:rStyle w:val="Hyperlink"/>
          </w:rPr>
          <w:t>https://www.bloomberg.com/news/articles/2017-07-17/trump-s-solid-support-from-base-shows-some-cracks-on-health-care</w:t>
        </w:r>
      </w:hyperlink>
    </w:p>
    <w:p w14:paraId="7F651A15" w14:textId="77777777" w:rsidR="00B13D9A" w:rsidRPr="002D4083" w:rsidRDefault="00B13D9A" w:rsidP="00B13D9A">
      <w:pPr>
        <w:rPr>
          <w:rStyle w:val="Emphasis"/>
        </w:rPr>
      </w:pPr>
      <w:r w:rsidRPr="002D4083">
        <w:t xml:space="preserve">Donald </w:t>
      </w:r>
      <w:r w:rsidRPr="005E71EF">
        <w:rPr>
          <w:rStyle w:val="StyleUnderline"/>
        </w:rPr>
        <w:t>Trump’s most fervent supporters are less confident of his leadership on health care</w:t>
      </w:r>
      <w:r w:rsidRPr="002D4083">
        <w:t xml:space="preserve"> even though they still overwhelmingly support him as president, </w:t>
      </w:r>
      <w:r w:rsidRPr="002D4083">
        <w:rPr>
          <w:rStyle w:val="StyleUnderline"/>
        </w:rPr>
        <w:t>the latest Bloomberg National Poll shows</w:t>
      </w:r>
      <w:r w:rsidRPr="002D4083">
        <w:t xml:space="preserve">. </w:t>
      </w:r>
      <w:r w:rsidRPr="002D4083">
        <w:rPr>
          <w:rStyle w:val="StyleUnderline"/>
        </w:rPr>
        <w:t>As Trump calls on the U.S. Senate to pass legislation repealing and replacing Obamacare, 60 percent of all poll respondents said they think it’s unrealistic that a bill lowering premiums and covering more people will be passed in the next several years.</w:t>
      </w:r>
      <w:r w:rsidRPr="002D4083">
        <w:t xml:space="preserve"> At the same time, health care ranked as the most important issue facing the country, ahead of jobs, terrorism and immigration. </w:t>
      </w:r>
      <w:r w:rsidRPr="002D4083">
        <w:rPr>
          <w:rStyle w:val="StyleUnderline"/>
        </w:rPr>
        <w:t>Health-insurance companies and drug companies fared equally poorly in the survey, with 61 percent holding an unfavorable view of each</w:t>
      </w:r>
      <w:r w:rsidRPr="002D4083">
        <w:t>. For insurers, it was the worst showing since the question was first asked in 2009, when half held an unfavorable view. The current poll, which surveyed 1,001 U.S. adults, was conducted July 8-12</w:t>
      </w:r>
      <w:r w:rsidRPr="002D4083">
        <w:rPr>
          <w:rStyle w:val="Emphasis"/>
        </w:rPr>
        <w:t>. Trump’s overall job approval rating among his voters stood at almost 90 percent, but just 62 percent approved of his handling of health care</w:t>
      </w:r>
      <w:r w:rsidRPr="002D4083">
        <w:t>. “This signals some disillusionment among his base on this issue,” said J. Ann Selzer, whose firm conducted the poll. Rea</w:t>
      </w:r>
      <w:r w:rsidRPr="002D4083">
        <w:rPr>
          <w:rStyle w:val="StyleUnderline"/>
        </w:rPr>
        <w:t>d the poll questions and methodology here. The Senate delayed action on a revised version of its health bill that was scheduled for as soon as this week because Senator John McCain is recovering from surgery.</w:t>
      </w:r>
      <w:r w:rsidRPr="002D4083">
        <w:t xml:space="preserve"> Republicans there can lose no more than two votes from their 52-member majority. The Congressional Budget Office may issue an estimate of the cost and insurance coverage of the bill this week, which could sway some of the wavering lawmakers in one direction or another. </w:t>
      </w:r>
      <w:r w:rsidRPr="002D4083">
        <w:rPr>
          <w:rStyle w:val="StyleUnderline"/>
        </w:rPr>
        <w:t>Trump voters were more optimistic on health-care changes than Democrats, with 62 percent saying it’s realistic that a bill that improves coverage will pass</w:t>
      </w:r>
      <w:r w:rsidRPr="002D4083">
        <w:t xml:space="preserve">. </w:t>
      </w:r>
      <w:r w:rsidRPr="002D4083">
        <w:rPr>
          <w:rStyle w:val="StyleUnderline"/>
        </w:rPr>
        <w:t>About three in four Democrats (77 percent) said it’s unrealistic, as did 64 percent of independents. Health care was the No. 1 issue for all demographic subgroups, with the exception of Republicans, who ranked terrorism as the most important issue, with health care second</w:t>
      </w:r>
      <w:r w:rsidRPr="002D4083">
        <w:t xml:space="preserve">. The </w:t>
      </w:r>
      <w:r w:rsidRPr="002D4083">
        <w:rPr>
          <w:rStyle w:val="Emphasis"/>
        </w:rPr>
        <w:t>poll has a margin of error of plus or minus 3.1 percentage points. It was conducted by Des Moines, Iowa-based Selzer &amp; Co.</w:t>
      </w:r>
    </w:p>
    <w:p w14:paraId="668A3318" w14:textId="77777777" w:rsidR="00B13D9A" w:rsidRPr="00B13D9A" w:rsidRDefault="00B13D9A" w:rsidP="00B13D9A"/>
    <w:p w14:paraId="23BA3040" w14:textId="77777777" w:rsidR="00C36CFE" w:rsidRDefault="00C36CFE" w:rsidP="00C36CFE"/>
    <w:p w14:paraId="38D9D7E0" w14:textId="77777777" w:rsidR="00C36CFE" w:rsidRDefault="00C36CFE" w:rsidP="00C36CFE">
      <w:pPr>
        <w:pStyle w:val="Heading3"/>
      </w:pPr>
      <w:r>
        <w:t xml:space="preserve">No Link – Geography </w:t>
      </w:r>
    </w:p>
    <w:p w14:paraId="183B87F1" w14:textId="77777777" w:rsidR="00C36CFE" w:rsidRPr="00193E07" w:rsidRDefault="00C36CFE" w:rsidP="00C36CFE">
      <w:pPr>
        <w:pStyle w:val="Heading4"/>
        <w:rPr>
          <w:u w:val="single"/>
        </w:rPr>
      </w:pPr>
      <w:r>
        <w:t xml:space="preserve">No link – Trump’s base </w:t>
      </w:r>
      <w:r w:rsidRPr="00FC7615">
        <w:rPr>
          <w:u w:val="single"/>
        </w:rPr>
        <w:t>doesn’t care</w:t>
      </w:r>
      <w:r>
        <w:t xml:space="preserve"> about immigration – immigrants and the base are </w:t>
      </w:r>
      <w:r w:rsidRPr="00193E07">
        <w:rPr>
          <w:u w:val="single"/>
        </w:rPr>
        <w:t>geographically separated</w:t>
      </w:r>
    </w:p>
    <w:p w14:paraId="3EDADAAE" w14:textId="77777777" w:rsidR="00C36CFE" w:rsidRPr="00193E07" w:rsidRDefault="00C36CFE" w:rsidP="00C36CFE">
      <w:pPr>
        <w:rPr>
          <w:rStyle w:val="Style13ptBold"/>
          <w:b w:val="0"/>
        </w:rPr>
      </w:pPr>
      <w:r>
        <w:rPr>
          <w:rStyle w:val="Style13ptBold"/>
        </w:rPr>
        <w:t>Misra 16 - staff writer for CityLab covering immigrant communities, housing, economic inequality, and culture (Tanvi Misra; “Trump's Supporters Don't See a Lot of Immigrants”; CityLab; November 2</w:t>
      </w:r>
      <w:r w:rsidRPr="00193E07">
        <w:rPr>
          <w:rStyle w:val="Style13ptBold"/>
          <w:vertAlign w:val="superscript"/>
        </w:rPr>
        <w:t>nd</w:t>
      </w:r>
      <w:r>
        <w:rPr>
          <w:rStyle w:val="Style13ptBold"/>
        </w:rPr>
        <w:t xml:space="preserve">, 2018; </w:t>
      </w:r>
      <w:hyperlink r:id="rId46" w:history="1">
        <w:r w:rsidRPr="00EB561D">
          <w:rPr>
            <w:rStyle w:val="Hyperlink"/>
          </w:rPr>
          <w:t>https://www.citylab.com/equity/2016/11/trumps-supporters-dont-see-a-lot-of-immigrants/506066/</w:t>
        </w:r>
      </w:hyperlink>
      <w:r>
        <w:rPr>
          <w:rStyle w:val="Style13ptBold"/>
        </w:rPr>
        <w:t>; Accessed June 27, 2018)//TS</w:t>
      </w:r>
    </w:p>
    <w:p w14:paraId="6D040C8A" w14:textId="77777777" w:rsidR="00C36CFE" w:rsidRPr="008820CE" w:rsidRDefault="00C36CFE" w:rsidP="00C36CFE">
      <w:r w:rsidRPr="00D26390">
        <w:rPr>
          <w:rStyle w:val="Emphasis"/>
        </w:rPr>
        <w:t>“Bad hombres”</w:t>
      </w:r>
      <w:r w:rsidRPr="00BA6D71">
        <w:rPr>
          <w:rStyle w:val="StyleUnderline"/>
        </w:rPr>
        <w:t xml:space="preserve"> from Mexico are pouring into the U.S., </w:t>
      </w:r>
      <w:r w:rsidRPr="00D26390">
        <w:rPr>
          <w:rStyle w:val="Emphasis"/>
        </w:rPr>
        <w:t>stealing jobs</w:t>
      </w:r>
      <w:r w:rsidRPr="00BA6D71">
        <w:rPr>
          <w:rStyle w:val="StyleUnderline"/>
        </w:rPr>
        <w:t xml:space="preserve">, </w:t>
      </w:r>
      <w:r w:rsidRPr="00D26390">
        <w:rPr>
          <w:rStyle w:val="Emphasis"/>
        </w:rPr>
        <w:t>draining government resources</w:t>
      </w:r>
      <w:r w:rsidRPr="00BA6D71">
        <w:rPr>
          <w:rStyle w:val="StyleUnderline"/>
        </w:rPr>
        <w:t xml:space="preserve">, and </w:t>
      </w:r>
      <w:r w:rsidRPr="00D26390">
        <w:rPr>
          <w:rStyle w:val="Emphasis"/>
        </w:rPr>
        <w:t>causing crime</w:t>
      </w:r>
      <w:r w:rsidRPr="00BA6D71">
        <w:rPr>
          <w:rStyle w:val="StyleUnderline"/>
        </w:rPr>
        <w:t>.</w:t>
      </w:r>
      <w:r w:rsidRPr="008820CE">
        <w:t xml:space="preserve"> That is perhaps </w:t>
      </w:r>
      <w:r w:rsidRPr="00BA6D71">
        <w:rPr>
          <w:rStyle w:val="StyleUnderline"/>
        </w:rPr>
        <w:t>one of the few consistent narratives coming from Donald Trump’s presidential campaign, and it’s helped him ride a support network that in some parts of the country transcends the historical urban-rural partisan divide</w:t>
      </w:r>
      <w:r w:rsidRPr="008820CE">
        <w:t>. As Jonathan Rodden, a professor of political science at Stanford University, writes in The Washington Post:</w:t>
      </w:r>
    </w:p>
    <w:p w14:paraId="4F620756" w14:textId="77777777" w:rsidR="00C36CFE" w:rsidRPr="008820CE" w:rsidRDefault="00C36CFE" w:rsidP="00C36CFE">
      <w:pPr>
        <w:rPr>
          <w:szCs w:val="16"/>
        </w:rPr>
      </w:pPr>
      <w:r w:rsidRPr="008820CE">
        <w:rPr>
          <w:szCs w:val="16"/>
        </w:rPr>
        <w:t>The Republican presidential candidate has adopted a nativist, anti-trade platform that seems explicitly tailored not only to white rural voters—who have been voting reliably Republican for years—but also to white voters in post-industrial towns who have been voting overwhelmingly Democratic for decades. This strategy is based on the notion that Obama’s description of “anti-immigrant” and “anti-trade” sentiment among small-town voters was correct.</w:t>
      </w:r>
    </w:p>
    <w:p w14:paraId="7EC05C29" w14:textId="77777777" w:rsidR="00C36CFE" w:rsidRPr="008820CE" w:rsidRDefault="00C36CFE" w:rsidP="00C36CFE">
      <w:r w:rsidRPr="008820CE">
        <w:t xml:space="preserve">This </w:t>
      </w:r>
      <w:r w:rsidRPr="001D2751">
        <w:rPr>
          <w:rStyle w:val="StyleUnderline"/>
        </w:rPr>
        <w:t>subset of white America does indeed have economic woes. But the much-touted ill effects of immigration or trade are not among them.</w:t>
      </w:r>
      <w:r w:rsidRPr="008820CE">
        <w:t xml:space="preserve"> That’s the main takeaway of a new study by Raul Hinojosa Ojeda at UCLA’s North America Integration and Development Center.</w:t>
      </w:r>
    </w:p>
    <w:p w14:paraId="349C7CA4" w14:textId="77777777" w:rsidR="00C36CFE" w:rsidRDefault="00C36CFE" w:rsidP="00C36CFE">
      <w:pPr>
        <w:rPr>
          <w:rStyle w:val="StyleUnderline"/>
        </w:rPr>
      </w:pPr>
      <w:r w:rsidRPr="008820CE">
        <w:t xml:space="preserve">In it, </w:t>
      </w:r>
      <w:r w:rsidRPr="001D2751">
        <w:rPr>
          <w:rStyle w:val="StyleUnderline"/>
        </w:rPr>
        <w:t xml:space="preserve">Ojeda has taken a deep, granular dive into the geography of Trump’s base </w:t>
      </w:r>
      <w:r w:rsidRPr="00FC7615">
        <w:rPr>
          <w:szCs w:val="16"/>
        </w:rPr>
        <w:t>during the primaries.</w:t>
      </w:r>
      <w:r w:rsidRPr="00FC7615">
        <w:rPr>
          <w:rStyle w:val="StyleUnderline"/>
          <w:sz w:val="16"/>
          <w:szCs w:val="16"/>
        </w:rPr>
        <w:t xml:space="preserve"> </w:t>
      </w:r>
      <w:r w:rsidRPr="001D2751">
        <w:rPr>
          <w:rStyle w:val="StyleUnderline"/>
        </w:rPr>
        <w:t>He has analyzed voting results for 2,621 of the 3,007 U.S. counties, and matched it with demographic and socioeconomic data,</w:t>
      </w:r>
      <w:r w:rsidRPr="008820CE">
        <w:t xml:space="preserve"> as well as information on imports and exports with Mexico and China. He found that </w:t>
      </w:r>
      <w:r w:rsidRPr="001D2751">
        <w:rPr>
          <w:rStyle w:val="StyleUnderline"/>
        </w:rPr>
        <w:t xml:space="preserve">only </w:t>
      </w:r>
      <w:r w:rsidRPr="00D26390">
        <w:rPr>
          <w:rStyle w:val="Emphasis"/>
        </w:rPr>
        <w:t>2 percent</w:t>
      </w:r>
      <w:r w:rsidRPr="001D2751">
        <w:rPr>
          <w:rStyle w:val="StyleUnderline"/>
        </w:rPr>
        <w:t xml:space="preserve"> of all U.S. counties have both—a high concentration of Trump’s primary voters as well as high immigration</w:t>
      </w:r>
      <w:r w:rsidRPr="008820CE">
        <w:t xml:space="preserve"> or trade. More than </w:t>
      </w:r>
      <w:r w:rsidRPr="001D2751">
        <w:rPr>
          <w:rStyle w:val="StyleUnderline"/>
        </w:rPr>
        <w:t>60 percent of counties that had very h</w:t>
      </w:r>
      <w:r w:rsidRPr="00D26390">
        <w:rPr>
          <w:rStyle w:val="Emphasis"/>
        </w:rPr>
        <w:t>igh support for Trump showed low concentrations of Mexican immigrants</w:t>
      </w:r>
      <w:r w:rsidRPr="008820CE">
        <w:t xml:space="preserve"> or trade exposure. “Our research shows that </w:t>
      </w:r>
      <w:r w:rsidRPr="00193E07">
        <w:rPr>
          <w:rStyle w:val="StyleUnderline"/>
        </w:rPr>
        <w:t xml:space="preserve">virtually </w:t>
      </w:r>
      <w:r w:rsidRPr="001D2751">
        <w:rPr>
          <w:rStyle w:val="StyleUnderline"/>
        </w:rPr>
        <w:t>no aspects of Trump’s simple narrative to his voters has any factual basis</w:t>
      </w:r>
      <w:r w:rsidRPr="008820CE">
        <w:t xml:space="preserve">,”Ojeda concludes, “and that </w:t>
      </w:r>
      <w:r w:rsidRPr="001D2751">
        <w:rPr>
          <w:rStyle w:val="StyleUnderline"/>
        </w:rPr>
        <w:t xml:space="preserve">the data actually shows the </w:t>
      </w:r>
      <w:r w:rsidRPr="00D26390">
        <w:rPr>
          <w:rStyle w:val="Emphasis"/>
        </w:rPr>
        <w:t>opposite of Trump's narrative</w:t>
      </w:r>
      <w:r w:rsidRPr="001D2751">
        <w:rPr>
          <w:rStyle w:val="StyleUnderline"/>
        </w:rPr>
        <w:t>.”</w:t>
      </w:r>
    </w:p>
    <w:p w14:paraId="05C0ED79" w14:textId="32A53589" w:rsidR="00865DC6" w:rsidRDefault="00865DC6" w:rsidP="00865DC6">
      <w:pPr>
        <w:pStyle w:val="Heading3"/>
      </w:pPr>
      <w:r w:rsidRPr="00865DC6">
        <w:t xml:space="preserve">No Link – Reverse Midas Touch </w:t>
      </w:r>
    </w:p>
    <w:p w14:paraId="05F8734A" w14:textId="1EE21490" w:rsidR="00291AD2" w:rsidRDefault="00291AD2" w:rsidP="00291AD2">
      <w:pPr>
        <w:pStyle w:val="Heading4"/>
      </w:pPr>
      <w:r>
        <w:t xml:space="preserve">Policy popularity is far more attributable to Trump’s endorsement than the content of the policy </w:t>
      </w:r>
    </w:p>
    <w:p w14:paraId="30649CDA" w14:textId="6A27A8FC" w:rsidR="00291AD2" w:rsidRPr="00291AD2" w:rsidRDefault="00291AD2" w:rsidP="00291AD2">
      <w:r w:rsidRPr="00291AD2">
        <w:rPr>
          <w:rStyle w:val="Style13ptBold"/>
        </w:rPr>
        <w:t>Benen 6/21</w:t>
      </w:r>
      <w:r>
        <w:t xml:space="preserve"> – producer at MSNBC (Steve, “</w:t>
      </w:r>
      <w:r w:rsidRPr="00291AD2">
        <w:t>Trump’s ‘reverse Midas touch’ exte</w:t>
      </w:r>
      <w:r>
        <w:t xml:space="preserve">nds to attitudes on immigration,” MSNBC, </w:t>
      </w:r>
      <w:hyperlink r:id="rId47" w:history="1">
        <w:r>
          <w:rPr>
            <w:rStyle w:val="Hyperlink"/>
          </w:rPr>
          <w:t xml:space="preserve">, </w:t>
        </w:r>
        <w:r w:rsidRPr="00291AD2">
          <w:rPr>
            <w:rStyle w:val="Hyperlink"/>
          </w:rPr>
          <w:t>http://www.msnbc.com/rachel-maddow-show/trumps-reverse-midas-touch-extends-attitudes-immigration</w:t>
        </w:r>
      </w:hyperlink>
      <w:r>
        <w:t xml:space="preserve">, jwg) </w:t>
      </w:r>
    </w:p>
    <w:p w14:paraId="36318C92" w14:textId="4E24FB84" w:rsidR="00865DC6" w:rsidRPr="00291AD2" w:rsidRDefault="00865DC6" w:rsidP="00865DC6">
      <w:pPr>
        <w:rPr>
          <w:b/>
          <w:iCs/>
          <w:sz w:val="22"/>
          <w:u w:val="single"/>
          <w:bdr w:val="single" w:sz="8" w:space="0" w:color="auto"/>
        </w:rPr>
      </w:pPr>
      <w:r>
        <w:t xml:space="preserve">It was last fall when Vox’s </w:t>
      </w:r>
      <w:r w:rsidRPr="00865DC6">
        <w:rPr>
          <w:rStyle w:val="StyleUnderline"/>
        </w:rPr>
        <w:t>Matt Yglesias first described Donald Trump’s effects on public opinion as a “</w:t>
      </w:r>
      <w:r w:rsidRPr="00A7736B">
        <w:rPr>
          <w:rStyle w:val="Emphasis"/>
        </w:rPr>
        <w:t>reverse Midas touch</w:t>
      </w:r>
      <w:r>
        <w:t xml:space="preserve">.” It’s a straightforward idea: </w:t>
      </w:r>
      <w:r w:rsidRPr="00865DC6">
        <w:rPr>
          <w:rStyle w:val="Emphasis"/>
        </w:rPr>
        <w:t>when the president criticizes something, it tends to become more popular.</w:t>
      </w:r>
    </w:p>
    <w:p w14:paraId="34B93B41" w14:textId="3B40ED8C" w:rsidR="00865DC6" w:rsidRPr="00865DC6" w:rsidRDefault="00865DC6" w:rsidP="00865DC6">
      <w:pPr>
        <w:rPr>
          <w:rStyle w:val="StyleUnderline"/>
        </w:rPr>
      </w:pPr>
      <w:r>
        <w:t xml:space="preserve">For example, </w:t>
      </w:r>
      <w:r w:rsidRPr="00865DC6">
        <w:rPr>
          <w:rStyle w:val="StyleUnderline"/>
        </w:rPr>
        <w:t>Trump clearly has a few concerns about immigration</w:t>
      </w:r>
      <w:r>
        <w:t xml:space="preserve">. How’s that affecting Americans’ attitudes on the subject? </w:t>
      </w:r>
      <w:r w:rsidRPr="00865DC6">
        <w:rPr>
          <w:rStyle w:val="StyleUnderline"/>
        </w:rPr>
        <w:t xml:space="preserve">Consider the </w:t>
      </w:r>
      <w:r w:rsidR="00291AD2">
        <w:rPr>
          <w:rStyle w:val="StyleUnderline"/>
        </w:rPr>
        <w:t>results of the new Gallup poll.</w:t>
      </w:r>
    </w:p>
    <w:p w14:paraId="771A690D" w14:textId="44E5F172" w:rsidR="00865DC6" w:rsidRPr="00291AD2" w:rsidRDefault="00865DC6" w:rsidP="00865DC6">
      <w:pPr>
        <w:rPr>
          <w:sz w:val="22"/>
          <w:u w:val="single"/>
        </w:rPr>
      </w:pPr>
      <w:r w:rsidRPr="00865DC6">
        <w:rPr>
          <w:rStyle w:val="StyleUnderline"/>
        </w:rPr>
        <w:t xml:space="preserve">A </w:t>
      </w:r>
      <w:r w:rsidRPr="00865DC6">
        <w:rPr>
          <w:rStyle w:val="Emphasis"/>
        </w:rPr>
        <w:t>record-high 75% of Americans</w:t>
      </w:r>
      <w:r>
        <w:t xml:space="preserve">, including majorities of all party groups, </w:t>
      </w:r>
      <w:r w:rsidRPr="00865DC6">
        <w:rPr>
          <w:rStyle w:val="StyleUnderline"/>
        </w:rPr>
        <w:t xml:space="preserve">think immigration is a good thing for the U.S. – </w:t>
      </w:r>
      <w:r w:rsidRPr="00865DC6">
        <w:rPr>
          <w:rStyle w:val="Emphasis"/>
        </w:rPr>
        <w:t>up slightly from 71% last year</w:t>
      </w:r>
      <w:r w:rsidRPr="00865DC6">
        <w:rPr>
          <w:rStyle w:val="StyleUnderline"/>
        </w:rPr>
        <w:t>. Just 19% of the public considers immigration a bad thing. […]</w:t>
      </w:r>
    </w:p>
    <w:p w14:paraId="01D17097" w14:textId="102703F4" w:rsidR="00865DC6" w:rsidRDefault="00865DC6" w:rsidP="00865DC6">
      <w:r w:rsidRPr="00291AD2">
        <w:rPr>
          <w:rStyle w:val="StyleUnderline"/>
        </w:rPr>
        <w:t xml:space="preserve">Given attempts by the Trump administration to cut back on </w:t>
      </w:r>
      <w:r w:rsidRPr="00291AD2">
        <w:rPr>
          <w:rStyle w:val="Emphasis"/>
        </w:rPr>
        <w:t>legal immigration</w:t>
      </w:r>
      <w:r>
        <w:t xml:space="preserve">, </w:t>
      </w:r>
      <w:r w:rsidRPr="00291AD2">
        <w:rPr>
          <w:rStyle w:val="StyleUnderline"/>
        </w:rPr>
        <w:t xml:space="preserve">Gallup tested an alternative wording to this question for the first time this year – asking half of the respondents about “legal immigration,” whereas the trend question does not specify a particular type of immigration. </w:t>
      </w:r>
      <w:r w:rsidRPr="00291AD2">
        <w:rPr>
          <w:rStyle w:val="Emphasis"/>
        </w:rPr>
        <w:t>Americans are more likely to support legal immigration, with 84% describing it as a good thing</w:t>
      </w:r>
      <w:r w:rsidRPr="00291AD2">
        <w:rPr>
          <w:rStyle w:val="StyleUnderline"/>
        </w:rPr>
        <w:t>, nine percentage points higher than the reading for “immigration</w:t>
      </w:r>
      <w:r w:rsidR="00291AD2">
        <w:t>.”</w:t>
      </w:r>
    </w:p>
    <w:p w14:paraId="5245E587" w14:textId="43CF623C" w:rsidR="00865DC6" w:rsidRDefault="00865DC6" w:rsidP="00865DC6">
      <w:r>
        <w:t>This is consistent with two national polls released this week showing Trump’s family-separation policy to be one of the least popular governmental measures in recent history. It’s also in line with public support for DACA protections for Dreamers going up shortly after Trump rescinded the DACA policy.</w:t>
      </w:r>
    </w:p>
    <w:p w14:paraId="6F5CAE09" w14:textId="40E93863" w:rsidR="00865DC6" w:rsidRDefault="00865DC6" w:rsidP="00865DC6">
      <w:r>
        <w:t>But the thesis goes well beyond the president and immigration.</w:t>
      </w:r>
    </w:p>
    <w:p w14:paraId="3EBA6739" w14:textId="688E94A4" w:rsidR="00865DC6" w:rsidRPr="00291AD2" w:rsidRDefault="00865DC6" w:rsidP="00865DC6">
      <w:pPr>
        <w:rPr>
          <w:rStyle w:val="StyleUnderline"/>
        </w:rPr>
      </w:pPr>
      <w:r>
        <w:t xml:space="preserve">As regular readers may recall, </w:t>
      </w:r>
      <w:r w:rsidRPr="00291AD2">
        <w:rPr>
          <w:rStyle w:val="StyleUnderline"/>
        </w:rPr>
        <w:t xml:space="preserve">support for the </w:t>
      </w:r>
      <w:r w:rsidRPr="00291AD2">
        <w:rPr>
          <w:rStyle w:val="Emphasis"/>
        </w:rPr>
        <w:t>Affordable Care Act</w:t>
      </w:r>
      <w:r w:rsidRPr="00291AD2">
        <w:rPr>
          <w:rStyle w:val="StyleUnderline"/>
        </w:rPr>
        <w:t xml:space="preserve">, government solutions to the </w:t>
      </w:r>
      <w:r w:rsidRPr="00291AD2">
        <w:rPr>
          <w:rStyle w:val="Emphasis"/>
        </w:rPr>
        <w:t>climate crisis</w:t>
      </w:r>
      <w:r w:rsidRPr="00291AD2">
        <w:rPr>
          <w:rStyle w:val="StyleUnderline"/>
        </w:rPr>
        <w:t xml:space="preserve">, </w:t>
      </w:r>
      <w:r w:rsidRPr="00291AD2">
        <w:rPr>
          <w:rStyle w:val="Emphasis"/>
        </w:rPr>
        <w:t>athletes protesting</w:t>
      </w:r>
      <w:r w:rsidRPr="00291AD2">
        <w:rPr>
          <w:rStyle w:val="StyleUnderline"/>
        </w:rPr>
        <w:t xml:space="preserve"> racism, and even public confidence in </w:t>
      </w:r>
      <w:r w:rsidRPr="00291AD2">
        <w:rPr>
          <w:rStyle w:val="Emphasis"/>
        </w:rPr>
        <w:t>American media all improved in the wake of Trump’s criticisms</w:t>
      </w:r>
      <w:r w:rsidR="00291AD2">
        <w:rPr>
          <w:rStyle w:val="StyleUnderline"/>
        </w:rPr>
        <w:t>.</w:t>
      </w:r>
    </w:p>
    <w:p w14:paraId="53D7BA0B" w14:textId="1F6F662F" w:rsidR="00865DC6" w:rsidRDefault="00865DC6" w:rsidP="00865DC6">
      <w:r>
        <w:t xml:space="preserve">More recently, </w:t>
      </w:r>
      <w:r w:rsidRPr="00291AD2">
        <w:rPr>
          <w:rStyle w:val="StyleUnderline"/>
        </w:rPr>
        <w:t xml:space="preserve">after the president started imposing new tariffs on U.S. neighbors and allies, American support for free trade went up, too. </w:t>
      </w:r>
      <w:r w:rsidRPr="00291AD2">
        <w:t>In</w:t>
      </w:r>
      <w:r>
        <w:t xml:space="preserve"> fact, NBC News’ Mark Murray recently noted that after Trump’s initial tariff announcement, support for foreign tr</w:t>
      </w:r>
      <w:r w:rsidR="00291AD2">
        <w:t>ade reached “an all-time high.”</w:t>
      </w:r>
    </w:p>
    <w:p w14:paraId="750C6FC4" w14:textId="59A87136" w:rsidR="00865DC6" w:rsidRDefault="00865DC6" w:rsidP="00865DC6">
      <w:r>
        <w:t>Around the same time</w:t>
      </w:r>
      <w:r w:rsidRPr="00291AD2">
        <w:rPr>
          <w:rStyle w:val="StyleUnderline"/>
        </w:rPr>
        <w:t>, the president also changed his mind about his agenda on gun policy after meeting NRA officials – at which point national polling showed souring on the NRA i</w:t>
      </w:r>
      <w:r>
        <w:t>n</w:t>
      </w:r>
      <w:r w:rsidR="00291AD2">
        <w:t xml:space="preserve"> ways without modern precedent.</w:t>
      </w:r>
    </w:p>
    <w:p w14:paraId="07038EAE" w14:textId="79289D59" w:rsidR="00865DC6" w:rsidRPr="00291AD2" w:rsidRDefault="00865DC6" w:rsidP="00865DC6">
      <w:pPr>
        <w:rPr>
          <w:rStyle w:val="Emphasis"/>
        </w:rPr>
      </w:pPr>
      <w:r w:rsidRPr="00291AD2">
        <w:rPr>
          <w:rStyle w:val="Emphasis"/>
        </w:rPr>
        <w:t>What Trump rejects, the public supports. What Trump supports, the public rejects.</w:t>
      </w:r>
    </w:p>
    <w:p w14:paraId="72668135" w14:textId="77777777" w:rsidR="00C36CFE" w:rsidRPr="003F531F" w:rsidRDefault="00C36CFE" w:rsidP="00C36CFE"/>
    <w:p w14:paraId="6177C217" w14:textId="77777777" w:rsidR="00C36CFE" w:rsidRDefault="00C36CFE" w:rsidP="00C36CFE">
      <w:pPr>
        <w:pStyle w:val="Heading3"/>
      </w:pPr>
      <w:r>
        <w:t>Link Turn – Compromise</w:t>
      </w:r>
    </w:p>
    <w:p w14:paraId="4A5DE5AA" w14:textId="77777777" w:rsidR="00C36CFE" w:rsidRDefault="00C36CFE" w:rsidP="00C36CFE">
      <w:pPr>
        <w:pStyle w:val="Heading4"/>
      </w:pPr>
      <w:r w:rsidRPr="00E64E31">
        <w:rPr>
          <w:u w:val="single"/>
        </w:rPr>
        <w:t>No risk</w:t>
      </w:r>
      <w:r>
        <w:t xml:space="preserve"> of a link – only risk of a </w:t>
      </w:r>
      <w:r w:rsidRPr="00D60E28">
        <w:rPr>
          <w:u w:val="single"/>
        </w:rPr>
        <w:t>turn</w:t>
      </w:r>
    </w:p>
    <w:p w14:paraId="0F408786" w14:textId="77777777" w:rsidR="00C36CFE" w:rsidRPr="00D60E28" w:rsidRDefault="00C36CFE" w:rsidP="00C36CFE">
      <w:pPr>
        <w:rPr>
          <w:rStyle w:val="Style13ptBold"/>
          <w:b w:val="0"/>
        </w:rPr>
      </w:pPr>
      <w:r>
        <w:rPr>
          <w:rStyle w:val="Style13ptBold"/>
        </w:rPr>
        <w:t xml:space="preserve">Meyers 18 – Michael Meyers is the president and executive director of the New York Civil Rights Coalition and former assistant national director of the National Association for the Advancement of Colored People. He is also a </w:t>
      </w:r>
      <w:r w:rsidRPr="00F926DB">
        <w:rPr>
          <w:rStyle w:val="Style13ptBold"/>
          <w:rFonts w:ascii="Chiller" w:hAnsi="Chiller"/>
          <w:color w:val="FF0000"/>
          <w:sz w:val="24"/>
        </w:rPr>
        <w:t>fictional character from the Halloween series of slasher films</w:t>
      </w:r>
      <w:r>
        <w:rPr>
          <w:rStyle w:val="Style13ptBold"/>
        </w:rPr>
        <w:t xml:space="preserve"> in his free time. (Michael Meyers; “Immigration Compromise Is a Winning Strategy”; March 27</w:t>
      </w:r>
      <w:r w:rsidRPr="00215B6F">
        <w:rPr>
          <w:rStyle w:val="Style13ptBold"/>
          <w:vertAlign w:val="superscript"/>
        </w:rPr>
        <w:t>th</w:t>
      </w:r>
      <w:r>
        <w:rPr>
          <w:rStyle w:val="Style13ptBold"/>
        </w:rPr>
        <w:t xml:space="preserve">, 2018; RealClear Policy; </w:t>
      </w:r>
      <w:hyperlink r:id="rId48" w:history="1">
        <w:r w:rsidRPr="00EB561D">
          <w:rPr>
            <w:rStyle w:val="Hyperlink"/>
          </w:rPr>
          <w:t>https://www.realclearpolicy.com/articles/2018/03/27/immigration_compromise_is_a_winning_strategy_110565.html</w:t>
        </w:r>
      </w:hyperlink>
      <w:r>
        <w:rPr>
          <w:rStyle w:val="Style13ptBold"/>
        </w:rPr>
        <w:t>; Accessed June 27, 2018)//TS</w:t>
      </w:r>
    </w:p>
    <w:p w14:paraId="399BCE36" w14:textId="77777777" w:rsidR="00C36CFE" w:rsidRPr="00B929F5" w:rsidRDefault="00C36CFE" w:rsidP="00C36CFE">
      <w:pPr>
        <w:rPr>
          <w:rStyle w:val="StyleUnderline"/>
        </w:rPr>
      </w:pPr>
      <w:r w:rsidRPr="005937BB">
        <w:t>During last week’s government funding debate, Democrats reportedly offered funding for additional border security in exchange for protections for Dreamers, who are young immigrants brought here illegally as children. Democrats’ willingness to make such a trade offers President Trump a potential opportunity to follow through on his promise to protect Dreamers and increase border security. The president would be wise to capitalize on it:</w:t>
      </w:r>
      <w:r w:rsidRPr="00B929F5">
        <w:rPr>
          <w:rStyle w:val="StyleUnderline"/>
        </w:rPr>
        <w:t xml:space="preserve"> New polling of Republicans, conservatives, and of </w:t>
      </w:r>
      <w:r w:rsidRPr="00F65828">
        <w:rPr>
          <w:rStyle w:val="Emphasis"/>
        </w:rPr>
        <w:t xml:space="preserve">Trump’s base </w:t>
      </w:r>
      <w:r w:rsidRPr="00B929F5">
        <w:rPr>
          <w:rStyle w:val="StyleUnderline"/>
        </w:rPr>
        <w:t>of support clearly demonstrates</w:t>
      </w:r>
      <w:r w:rsidRPr="005937BB">
        <w:t xml:space="preserve"> his </w:t>
      </w:r>
      <w:r w:rsidRPr="00F65828">
        <w:rPr>
          <w:rStyle w:val="Emphasis"/>
        </w:rPr>
        <w:t>deal will be a winner</w:t>
      </w:r>
      <w:r w:rsidRPr="00B929F5">
        <w:rPr>
          <w:rStyle w:val="StyleUnderline"/>
        </w:rPr>
        <w:t xml:space="preserve"> for all involved.  </w:t>
      </w:r>
    </w:p>
    <w:p w14:paraId="2942BFBE" w14:textId="77777777" w:rsidR="00C36CFE" w:rsidRPr="00D9555C" w:rsidRDefault="00C36CFE" w:rsidP="00C36CFE">
      <w:pPr>
        <w:rPr>
          <w:rStyle w:val="StyleUnderline"/>
        </w:rPr>
      </w:pPr>
      <w:r w:rsidRPr="00D9555C">
        <w:rPr>
          <w:rStyle w:val="StyleUnderline"/>
        </w:rPr>
        <w:t xml:space="preserve">We surveyed Republican and conservative-leaning Independent voters, as well as Trump Base Voters </w:t>
      </w:r>
      <w:r w:rsidRPr="005937BB">
        <w:t xml:space="preserve">(defined as those who voted for Trump, approve of him today, voted Republican on the congressional ballot, and describe themselves as Republican). We found the </w:t>
      </w:r>
      <w:r w:rsidRPr="00D9555C">
        <w:rPr>
          <w:rStyle w:val="StyleUnderline"/>
        </w:rPr>
        <w:t xml:space="preserve">president and congressional Republicans have </w:t>
      </w:r>
      <w:r w:rsidRPr="00F65828">
        <w:rPr>
          <w:rStyle w:val="Emphasis"/>
        </w:rPr>
        <w:t>much to gain, and remarkably little to lose</w:t>
      </w:r>
      <w:r w:rsidRPr="00D9555C">
        <w:rPr>
          <w:rStyle w:val="StyleUnderline"/>
        </w:rPr>
        <w:t>,</w:t>
      </w:r>
      <w:r w:rsidRPr="005937BB">
        <w:t xml:space="preserve"> by passing legislation that bolsters border security and provides a fix for Dreamers. Our </w:t>
      </w:r>
      <w:r w:rsidRPr="00D9555C">
        <w:rPr>
          <w:rStyle w:val="StyleUnderline"/>
        </w:rPr>
        <w:t xml:space="preserve">findings make a compelling case for congressional Republicans to </w:t>
      </w:r>
      <w:r w:rsidRPr="00F65828">
        <w:rPr>
          <w:rStyle w:val="Emphasis"/>
        </w:rPr>
        <w:t>support a compromise deal on immigration</w:t>
      </w:r>
      <w:r w:rsidRPr="00D9555C">
        <w:rPr>
          <w:rStyle w:val="StyleUnderline"/>
        </w:rPr>
        <w:t xml:space="preserve"> in the U.S. House and Senate — and for the president to lead the charge.   </w:t>
      </w:r>
    </w:p>
    <w:p w14:paraId="00C29280" w14:textId="77777777" w:rsidR="00C36CFE" w:rsidRPr="005937BB" w:rsidRDefault="00C36CFE" w:rsidP="00C36CFE">
      <w:pPr>
        <w:rPr>
          <w:szCs w:val="16"/>
        </w:rPr>
      </w:pPr>
      <w:r w:rsidRPr="005937BB">
        <w:rPr>
          <w:szCs w:val="16"/>
        </w:rPr>
        <w:t xml:space="preserve">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p>
    <w:p w14:paraId="437AEE00" w14:textId="77777777" w:rsidR="00C36CFE" w:rsidRPr="005937BB" w:rsidRDefault="00C36CFE" w:rsidP="00C36CFE">
      <w:r w:rsidRPr="005937BB">
        <w:t xml:space="preserve">Our findings also show that these </w:t>
      </w:r>
      <w:r w:rsidRPr="00D9555C">
        <w:rPr>
          <w:rStyle w:val="StyleUnderline"/>
        </w:rPr>
        <w:t>voters would stick with the president if he supported such a</w:t>
      </w:r>
      <w:r w:rsidRPr="00E64E31">
        <w:rPr>
          <w:rStyle w:val="StyleUnderline"/>
        </w:rPr>
        <w:t xml:space="preserve"> deal. </w:t>
      </w:r>
      <w:r w:rsidRPr="00F65828">
        <w:rPr>
          <w:rStyle w:val="Emphasis"/>
        </w:rPr>
        <w:t>Fewer than 1 percent of Trump Base Voters would defect</w:t>
      </w:r>
      <w:r w:rsidRPr="005937BB">
        <w:t xml:space="preserve"> and support a Democrat in 2020, and just 3 percent would consider another Republican as a result. Among all conservative and Republican voters, just 6 percent would vote for a Democrat in 2020 in protest of this three-part plan. </w:t>
      </w:r>
    </w:p>
    <w:p w14:paraId="5E094400" w14:textId="77777777" w:rsidR="00C36CFE" w:rsidRPr="005937BB" w:rsidRDefault="00C36CFE" w:rsidP="00C36CFE">
      <w:pPr>
        <w:rPr>
          <w:szCs w:val="16"/>
        </w:rPr>
      </w:pPr>
      <w:r w:rsidRPr="005937BB">
        <w:rPr>
          <w:szCs w:val="16"/>
        </w:rPr>
        <w:t>Similarly, in 2018 Congressional races, fewer than 1 percent of Trump’s base voters and just 1 percent of conservative and Republican voters would withdraw support from Republicans in the 2018 Congressional elections in protest of a deal. Finally, just 12 percent of conservative and Republican voters and 11 percent of Trump’s base voters would support a different Republican in a 2018 GOP primary if their representative supported this kind of deal</w:t>
      </w:r>
    </w:p>
    <w:p w14:paraId="24829CAD" w14:textId="77777777" w:rsidR="00C36CFE" w:rsidRPr="005937BB" w:rsidRDefault="00C36CFE" w:rsidP="00C36CFE">
      <w:r w:rsidRPr="00E64E31">
        <w:rPr>
          <w:rStyle w:val="StyleUnderline"/>
        </w:rPr>
        <w:t>That’s about as safe as you can get on a policy issue</w:t>
      </w:r>
      <w:r w:rsidRPr="005937BB">
        <w:t xml:space="preserve"> in this age of division and political discord. Meanwhile, many of the groups the president and Republicans will need to hold Congress in the 2018 midterm elections — including young voters, college-educated women, faith voters, and high-income suburban voters — all overwhelmingly support protecting Dreamers and the deal outlined above.</w:t>
      </w:r>
    </w:p>
    <w:p w14:paraId="41C1692C" w14:textId="77777777" w:rsidR="00C36CFE" w:rsidRPr="005937BB" w:rsidRDefault="00C36CFE" w:rsidP="00C36CFE">
      <w:pPr>
        <w:rPr>
          <w:szCs w:val="16"/>
        </w:rPr>
      </w:pPr>
      <w:r w:rsidRPr="005937BB">
        <w:rPr>
          <w:szCs w:val="16"/>
        </w:rPr>
        <w:t xml:space="preserve">Not surprisingly, the president’s support for this three-part package is key to solidifying and expanding support among conservative and Republican voters. Sixty percent overall and 73 percent of Trump’s base voters say they are more likely to support this legislative deal if the president endorses it. </w:t>
      </w:r>
    </w:p>
    <w:p w14:paraId="33EC8C09" w14:textId="77777777" w:rsidR="00C36CFE" w:rsidRPr="00BD55BE" w:rsidRDefault="00C36CFE" w:rsidP="00C36CFE">
      <w:pPr>
        <w:rPr>
          <w:rStyle w:val="Emphasis"/>
        </w:rPr>
      </w:pPr>
      <w:r w:rsidRPr="005937BB">
        <w:t xml:space="preserve">Even the president’s strongest supporters, who are overwhelmingly in favor of hardline immigration policies, don’t want such action at the expense of the Dreamers. They want a fix for these young Americans, too. In fact, </w:t>
      </w:r>
      <w:r w:rsidRPr="005937BB">
        <w:rPr>
          <w:rStyle w:val="StyleUnderline"/>
        </w:rPr>
        <w:t xml:space="preserve">three quarters of white, working-class men — the group Republicans fear might defect over immigration — actually </w:t>
      </w:r>
      <w:r w:rsidRPr="00BD55BE">
        <w:rPr>
          <w:rStyle w:val="Emphasis"/>
        </w:rPr>
        <w:t>support a compromise.</w:t>
      </w:r>
    </w:p>
    <w:p w14:paraId="14C500F3" w14:textId="77777777" w:rsidR="00C36CFE" w:rsidRPr="005937BB" w:rsidRDefault="00C36CFE" w:rsidP="00C36CFE">
      <w:r w:rsidRPr="005937BB">
        <w:t xml:space="preserve">Since he announced his candidacy, the president has succeeded both in tapping into what his base already thinks and in leading them where he wants them to go. When it comes to a deal on Dreamers and the border, our research concludes that, </w:t>
      </w:r>
      <w:r w:rsidRPr="005937BB">
        <w:rPr>
          <w:rStyle w:val="StyleUnderline"/>
        </w:rPr>
        <w:t>if the president leads with conviction, his base will follow him almost universally</w:t>
      </w:r>
      <w:r w:rsidRPr="005937BB">
        <w:t xml:space="preserve">. Add in support from the key demographic groups the GOP needs to recruit in future elections — from young conservatives and college-educated women, to faith voters and high-income suburbanites — and there is more than enough motivation here for Republicans to strike a deal. </w:t>
      </w:r>
    </w:p>
    <w:p w14:paraId="64C22F49" w14:textId="77777777" w:rsidR="00C36CFE" w:rsidRPr="005937BB" w:rsidRDefault="00C36CFE" w:rsidP="00C36CFE">
      <w:pPr>
        <w:rPr>
          <w:szCs w:val="16"/>
        </w:rPr>
      </w:pPr>
      <w:r w:rsidRPr="005937BB">
        <w:rPr>
          <w:szCs w:val="16"/>
        </w:rPr>
        <w:t>Seeing the opportunity, some of Trump’s biggest backers are urging him to make the Dreamers deal with Democrats. As Politico reported last week, three organizations supported by some of the conservative movement’s strongest backers have told Trump that the Dreamers deal is too good to pass up.</w:t>
      </w:r>
    </w:p>
    <w:p w14:paraId="089CE887" w14:textId="77777777" w:rsidR="00C36CFE" w:rsidRDefault="00C36CFE" w:rsidP="00C36CFE">
      <w:pPr>
        <w:rPr>
          <w:szCs w:val="16"/>
        </w:rPr>
      </w:pPr>
      <w:r w:rsidRPr="005937BB">
        <w:rPr>
          <w:szCs w:val="16"/>
        </w:rPr>
        <w:t xml:space="preserve">After years of gridlock, there is a real solution within reach, a solution that everyone — the base, conservatives, and independents alike — supports. It’s a deal that brings to life the old saying “good policy is good politics.” </w:t>
      </w:r>
    </w:p>
    <w:p w14:paraId="069130D4" w14:textId="77777777" w:rsidR="00C36CFE" w:rsidRPr="00DF264C" w:rsidRDefault="00C36CFE" w:rsidP="00C36CFE">
      <w:pPr>
        <w:pStyle w:val="Heading3"/>
      </w:pPr>
      <w:r>
        <w:t>Link Turn – Softening Good</w:t>
      </w:r>
    </w:p>
    <w:p w14:paraId="0B0AE7D2" w14:textId="77777777" w:rsidR="00C36CFE" w:rsidRDefault="00C36CFE" w:rsidP="00C36CFE"/>
    <w:p w14:paraId="3C6C1C9C" w14:textId="77777777" w:rsidR="00C36CFE" w:rsidRDefault="00C36CFE" w:rsidP="00C36CFE">
      <w:pPr>
        <w:pStyle w:val="Heading4"/>
      </w:pPr>
      <w:r>
        <w:t xml:space="preserve">The plan is perceived as a </w:t>
      </w:r>
      <w:r w:rsidRPr="00893794">
        <w:rPr>
          <w:u w:val="single"/>
        </w:rPr>
        <w:t>shift away</w:t>
      </w:r>
      <w:r>
        <w:t xml:space="preserve"> from absurd “deport 11 million people” rhetoric – garners previously </w:t>
      </w:r>
      <w:r w:rsidRPr="00893794">
        <w:rPr>
          <w:u w:val="single"/>
        </w:rPr>
        <w:t>turned off</w:t>
      </w:r>
      <w:r>
        <w:t xml:space="preserve"> support</w:t>
      </w:r>
    </w:p>
    <w:p w14:paraId="1A9264CA" w14:textId="77777777" w:rsidR="00C36CFE" w:rsidRPr="00882EF4" w:rsidRDefault="00C36CFE" w:rsidP="00C36CFE">
      <w:pPr>
        <w:rPr>
          <w:rStyle w:val="Style13ptBold"/>
          <w:b w:val="0"/>
        </w:rPr>
      </w:pPr>
      <w:r>
        <w:rPr>
          <w:rStyle w:val="Style13ptBold"/>
        </w:rPr>
        <w:t>Cohen et. al 16 – Micah, Politics Editor at FiveThirtyEight (Anna Maria Barry-Jester – reports on public health, food, and culture for FiveThirtyEight, Nate Silver – editor and founder of FiveThirtyEight, Harry Enten – Senior Editor at FiveThirtyEight; “What In The Hell Is Trump Doing On Immigration?”; FiveThirtyEight; August 30</w:t>
      </w:r>
      <w:r w:rsidRPr="00893794">
        <w:rPr>
          <w:rStyle w:val="Style13ptBold"/>
          <w:vertAlign w:val="superscript"/>
        </w:rPr>
        <w:t>th</w:t>
      </w:r>
      <w:r>
        <w:rPr>
          <w:rStyle w:val="Style13ptBold"/>
        </w:rPr>
        <w:t xml:space="preserve">, 2016; </w:t>
      </w:r>
      <w:hyperlink r:id="rId49" w:history="1">
        <w:r w:rsidRPr="00DA1C19">
          <w:rPr>
            <w:rStyle w:val="Hyperlink"/>
          </w:rPr>
          <w:t>http://fivethirtyeight.com/features/trump-immigration-chat/</w:t>
        </w:r>
      </w:hyperlink>
      <w:r>
        <w:rPr>
          <w:rStyle w:val="Style13ptBold"/>
        </w:rPr>
        <w:t>; Accessed June 25, 2018)//TS</w:t>
      </w:r>
    </w:p>
    <w:p w14:paraId="7D31643C" w14:textId="77777777" w:rsidR="00C36CFE" w:rsidRDefault="00C36CFE" w:rsidP="00C36CFE">
      <w:r w:rsidRPr="00882EF4">
        <w:t xml:space="preserve">anna: I don’t think he’s just making a play for Latino voters, Micah. </w:t>
      </w:r>
      <w:r w:rsidRPr="00882EF4">
        <w:rPr>
          <w:rStyle w:val="StyleUnderline"/>
        </w:rPr>
        <w:t>His build-a-wall-and-remove-11-million-people stance isn’t popular with a lot of voters</w:t>
      </w:r>
      <w:r w:rsidRPr="00882EF4">
        <w:t xml:space="preserve">. harry: When someone is losing, they start throwing stuff up against the wall. That’s what’s going on, in my opinion. micah: Yeah, it seems like even if he shits positions, Anna, voters won’t forget about his old one. * “Shifts,” that should say. natesilver: I think “shits” is more accurate tbh. micah: We can’t publish that. harry: Trump is playing right into the Clinton critique that he isn’t ready to be commander in chief — shifting positions, then getting angry that people are saying he is flip-flopping. anna: A lot has been written about the fact that flip-flopping or shifting or whatever you want to call it doesn’t seem to be held against Trump in the same way it has with previous candidates. But I do wonder if this might hurt his image with his early core of supporters. micah: So, that question is interesting … We’ve found that </w:t>
      </w:r>
      <w:r w:rsidRPr="00893794">
        <w:rPr>
          <w:rStyle w:val="StyleUnderline"/>
        </w:rPr>
        <w:t>immigration</w:t>
      </w:r>
      <w:r w:rsidRPr="00882EF4">
        <w:rPr>
          <w:rStyle w:val="StyleUnderline"/>
        </w:rPr>
        <w:t xml:space="preserve"> has </w:t>
      </w:r>
      <w:r w:rsidRPr="00893794">
        <w:rPr>
          <w:rStyle w:val="StyleUnderline"/>
        </w:rPr>
        <w:t>become a</w:t>
      </w:r>
      <w:r w:rsidRPr="00882EF4">
        <w:rPr>
          <w:rStyle w:val="StyleUnderline"/>
        </w:rPr>
        <w:t xml:space="preserve"> </w:t>
      </w:r>
      <w:r w:rsidRPr="00893794">
        <w:rPr>
          <w:rStyle w:val="Emphasis"/>
        </w:rPr>
        <w:t>really important issue</w:t>
      </w:r>
      <w:r w:rsidRPr="00882EF4">
        <w:rPr>
          <w:rStyle w:val="StyleUnderline"/>
        </w:rPr>
        <w:t xml:space="preserve"> in GOP politics</w:t>
      </w:r>
      <w:r w:rsidRPr="00882EF4">
        <w:t xml:space="preserve"> — </w:t>
      </w:r>
      <w:r w:rsidRPr="00882EF4">
        <w:rPr>
          <w:rStyle w:val="StyleUnderline"/>
        </w:rPr>
        <w:t>it’s one of the most predictive in who identifies as a Republican and who supports Trump</w:t>
      </w:r>
      <w:r w:rsidRPr="00882EF4">
        <w:t xml:space="preserve">. Doesn’t that suggest that </w:t>
      </w:r>
      <w:r w:rsidRPr="00882EF4">
        <w:rPr>
          <w:rStyle w:val="StyleUnderline"/>
        </w:rPr>
        <w:t xml:space="preserve">if he </w:t>
      </w:r>
      <w:r w:rsidRPr="00893794">
        <w:rPr>
          <w:rStyle w:val="Emphasis"/>
        </w:rPr>
        <w:t>softens on immigration</w:t>
      </w:r>
      <w:r w:rsidRPr="00882EF4">
        <w:rPr>
          <w:rStyle w:val="StyleUnderline"/>
        </w:rPr>
        <w:t xml:space="preserve">, some of his core supporters might abandon him? </w:t>
      </w:r>
      <w:r w:rsidRPr="00882EF4">
        <w:t xml:space="preserve">natesilver: Trump doesn’t have very many core supporters — his favorability rating is only about 35 percent — so the ones he does have are a pretty hearty lot. micah: But his hardline immigration stance seems like one of the main reasons that 35 percent like him. natesilver: But </w:t>
      </w:r>
      <w:r w:rsidRPr="00882EF4">
        <w:rPr>
          <w:rStyle w:val="StyleUnderline"/>
        </w:rPr>
        <w:t xml:space="preserve">I’m not sure if those supporters give a damn about the substance of immigration policy. If you ask people substantive policy questions about immigration — even if you ask Republicans — the answers are surprisingly </w:t>
      </w:r>
      <w:r w:rsidRPr="00893794">
        <w:rPr>
          <w:rStyle w:val="Emphasis"/>
        </w:rPr>
        <w:t>centrist</w:t>
      </w:r>
      <w:r w:rsidRPr="00882EF4">
        <w:rPr>
          <w:rStyle w:val="StyleUnderline"/>
        </w:rPr>
        <w:t>.</w:t>
      </w:r>
      <w:r>
        <w:rPr>
          <w:rStyle w:val="StyleUnderline"/>
        </w:rPr>
        <w:t xml:space="preserve"> </w:t>
      </w:r>
      <w:r w:rsidRPr="00882EF4">
        <w:rPr>
          <w:rStyle w:val="StyleUnderline"/>
        </w:rPr>
        <w:t>Most of Trump’s hardcore supporters live in areas where there aren’t very many immigrants</w:t>
      </w:r>
      <w:r w:rsidRPr="00882EF4">
        <w:t xml:space="preserve">. Immigration is a symbolic issue, instead, that candidates wield to prove they’re not part of a corrupt establishment. anna: Right, so </w:t>
      </w:r>
      <w:r w:rsidRPr="00882EF4">
        <w:rPr>
          <w:rStyle w:val="StyleUnderline"/>
        </w:rPr>
        <w:t>if he’s seen as pandering to the rest, couldn’t that hurt him with those hardcore supporters</w:t>
      </w:r>
      <w:r w:rsidRPr="00882EF4">
        <w:t xml:space="preserve">? micah: I guess, intellectually, I would think this would hurt him. Yet … </w:t>
      </w:r>
      <w:r w:rsidRPr="00882EF4">
        <w:rPr>
          <w:rStyle w:val="StyleUnderline"/>
        </w:rPr>
        <w:t>I don’t think it will.</w:t>
      </w:r>
      <w:r>
        <w:rPr>
          <w:rStyle w:val="StyleUnderline"/>
        </w:rPr>
        <w:t xml:space="preserve"> </w:t>
      </w:r>
      <w:r w:rsidRPr="00882EF4">
        <w:t xml:space="preserve">natesilver: Look, he’s doubled and tripled and quadrupled down on appealing to that 35 percent — probably to his ultimate detriment. But it also means he has some credibility to lose. harry: Trump has two problems. The first is that an unusually large segment of Republicans dislike him. The second is that an even larger segment of general election voters dislike him. And many general election voters have an unfavorable view of Trump because of his divisive comments on race and immigration — 59 percent, according to a recent Quinnipiac poll, for example, said “the way Donald Trump talks appeals to bigotry.” And so what happens is Trump is trying to play both sides, and to me seems like he’s playing none. He is losing the general electorate and getting a smaller percentage of Republicans than Clinton is of Democrats. natesilver: And he’s also doubled and tripled and quadrupled down on bigotry — which is why he probably won’t convince anyone with this shift, if there’s even a shift. anna: On the other hand, </w:t>
      </w:r>
      <w:r w:rsidRPr="00882EF4">
        <w:rPr>
          <w:rStyle w:val="StyleUnderline"/>
        </w:rPr>
        <w:t xml:space="preserve">his early talk of building a physical wall and evicting 11 million people is … </w:t>
      </w:r>
      <w:r w:rsidRPr="00893794">
        <w:rPr>
          <w:rStyle w:val="Emphasis"/>
        </w:rPr>
        <w:t>absurd</w:t>
      </w:r>
      <w:r w:rsidRPr="00882EF4">
        <w:rPr>
          <w:rStyle w:val="StyleUnderline"/>
        </w:rPr>
        <w:t xml:space="preserve">, at best, when you think about making it a reality, so, as Nate was saying, this could be seen as a </w:t>
      </w:r>
      <w:r w:rsidRPr="00893794">
        <w:rPr>
          <w:rStyle w:val="Emphasis"/>
        </w:rPr>
        <w:t>positive evolution</w:t>
      </w:r>
      <w:r w:rsidRPr="00882EF4">
        <w:rPr>
          <w:rStyle w:val="StyleUnderline"/>
        </w:rPr>
        <w:t xml:space="preserve"> for him by Republicans who were </w:t>
      </w:r>
      <w:r w:rsidRPr="00893794">
        <w:rPr>
          <w:rStyle w:val="Emphasis"/>
        </w:rPr>
        <w:t>turned off by some of his early remarks on immigration</w:t>
      </w:r>
      <w:r w:rsidRPr="00882EF4">
        <w:t>. I keep reading quotes from voters saying “</w:t>
      </w:r>
      <w:r w:rsidRPr="00882EF4">
        <w:rPr>
          <w:rStyle w:val="StyleUnderline"/>
        </w:rPr>
        <w:t xml:space="preserve">that was just a </w:t>
      </w:r>
      <w:r w:rsidRPr="00893794">
        <w:rPr>
          <w:rStyle w:val="Emphasis"/>
        </w:rPr>
        <w:t>starting point for negotiating</w:t>
      </w:r>
      <w:r w:rsidRPr="00882EF4">
        <w:rPr>
          <w:rStyle w:val="StyleUnderline"/>
        </w:rPr>
        <w:t>….”</w:t>
      </w:r>
      <w:r>
        <w:rPr>
          <w:rStyle w:val="StyleUnderline"/>
        </w:rPr>
        <w:t xml:space="preserve"> </w:t>
      </w:r>
      <w:r w:rsidRPr="00882EF4">
        <w:t xml:space="preserve">micah: Yeah, maybe </w:t>
      </w:r>
      <w:r w:rsidRPr="00882EF4">
        <w:rPr>
          <w:rStyle w:val="StyleUnderline"/>
        </w:rPr>
        <w:t xml:space="preserve">his supporters will view his shifting positions in that more </w:t>
      </w:r>
      <w:r w:rsidRPr="00893794">
        <w:rPr>
          <w:rStyle w:val="Emphasis"/>
        </w:rPr>
        <w:t>positive light</w:t>
      </w:r>
      <w:r w:rsidRPr="00882EF4">
        <w:rPr>
          <w:rStyle w:val="StyleUnderline"/>
        </w:rPr>
        <w:t xml:space="preserve"> — i.e., “</w:t>
      </w:r>
      <w:r w:rsidRPr="00893794">
        <w:rPr>
          <w:rStyle w:val="Emphasis"/>
        </w:rPr>
        <w:t>he’s a negotiator</w:t>
      </w:r>
      <w:r w:rsidRPr="00882EF4">
        <w:rPr>
          <w:rStyle w:val="StyleUnderline"/>
        </w:rPr>
        <w:t>.”</w:t>
      </w:r>
      <w:r>
        <w:rPr>
          <w:rStyle w:val="StyleUnderline"/>
        </w:rPr>
        <w:t xml:space="preserve"> </w:t>
      </w:r>
      <w:r w:rsidRPr="00882EF4">
        <w:t>Let’s say he does soften his position: Will it have any chance of bringing wayward Republicans (let’s say, suburban white women) back into the GOP’s camp?</w:t>
      </w:r>
    </w:p>
    <w:p w14:paraId="653970B9" w14:textId="77777777" w:rsidR="001D343E" w:rsidRDefault="001D343E" w:rsidP="00C36CFE"/>
    <w:p w14:paraId="74071484" w14:textId="77777777" w:rsidR="001D343E" w:rsidRDefault="001D343E" w:rsidP="001D343E">
      <w:pPr>
        <w:pStyle w:val="Heading2"/>
      </w:pPr>
    </w:p>
    <w:p w14:paraId="70D70FFC" w14:textId="77777777" w:rsidR="001D343E" w:rsidRDefault="001D343E" w:rsidP="001D343E">
      <w:pPr>
        <w:pStyle w:val="Heading1"/>
      </w:pPr>
      <w:r>
        <w:t>Bureaucracy Checks</w:t>
      </w:r>
    </w:p>
    <w:p w14:paraId="058D2F09" w14:textId="77777777" w:rsidR="001D343E" w:rsidRDefault="001D343E" w:rsidP="001D343E">
      <w:pPr>
        <w:pStyle w:val="Heading3"/>
      </w:pPr>
      <w:r>
        <w:t>2ac Carafano</w:t>
      </w:r>
    </w:p>
    <w:p w14:paraId="145222BF" w14:textId="77777777" w:rsidR="001D343E" w:rsidRPr="00470432" w:rsidRDefault="001D343E" w:rsidP="001D343E">
      <w:pPr>
        <w:pStyle w:val="Heading4"/>
        <w:rPr>
          <w:b w:val="0"/>
        </w:rPr>
      </w:pPr>
      <w:r w:rsidRPr="00470432">
        <w:t xml:space="preserve">No trump wars---past year proves </w:t>
      </w:r>
      <w:r w:rsidRPr="00470432">
        <w:rPr>
          <w:u w:val="single"/>
        </w:rPr>
        <w:t>rhetoric</w:t>
      </w:r>
      <w:r w:rsidRPr="00470432">
        <w:t xml:space="preserve"> doesn’t </w:t>
      </w:r>
      <w:r w:rsidRPr="00470432">
        <w:rPr>
          <w:u w:val="single"/>
        </w:rPr>
        <w:t>translate</w:t>
      </w:r>
      <w:r w:rsidRPr="00470432">
        <w:t xml:space="preserve"> to action---administration is following </w:t>
      </w:r>
      <w:r w:rsidRPr="00470432">
        <w:rPr>
          <w:u w:val="single"/>
        </w:rPr>
        <w:t>conventional foreign policy</w:t>
      </w:r>
    </w:p>
    <w:p w14:paraId="2E0BAEE3" w14:textId="77777777" w:rsidR="001D343E" w:rsidRPr="00470432" w:rsidRDefault="001D343E" w:rsidP="001D343E">
      <w:r w:rsidRPr="00470432">
        <w:rPr>
          <w:rStyle w:val="Style13ptBold"/>
        </w:rPr>
        <w:t>Carafano 18</w:t>
      </w:r>
      <w:r w:rsidRPr="00470432">
        <w:t xml:space="preserve"> --- Vice President, Kathryn and Shelby Cullom Davis Ins</w:t>
      </w:r>
      <w:r w:rsidRPr="007A36EB">
        <w:t>t</w:t>
      </w:r>
      <w:r w:rsidRPr="00470432">
        <w:t>itute (James Carafano, 1-3-2018, "The Media Is Vexing Over Trump’s "Nuclear Button" Wars. Why We Should Ignore Them.," Heritage Foundation, https://www.heritage.org/missile-defense/commentary/the-media-vexing-over-trumps-nuclear-button-wars-why-we-should-ignore, accessed 1-17-2018)</w:t>
      </w:r>
    </w:p>
    <w:p w14:paraId="11410878" w14:textId="77777777" w:rsidR="001D343E" w:rsidRPr="009E0036" w:rsidRDefault="001D343E" w:rsidP="001D343E">
      <w:pPr>
        <w:rPr>
          <w:u w:val="single"/>
        </w:rPr>
      </w:pPr>
      <w:r w:rsidRPr="007A36EB">
        <w:rPr>
          <w:sz w:val="14"/>
        </w:rPr>
        <w:t xml:space="preserve">North Korean dictator </w:t>
      </w:r>
      <w:r w:rsidRPr="007A36EB">
        <w:rPr>
          <w:u w:val="single"/>
        </w:rPr>
        <w:t>Kim Jong-un and</w:t>
      </w:r>
      <w:r w:rsidRPr="007A36EB">
        <w:rPr>
          <w:sz w:val="14"/>
        </w:rPr>
        <w:t xml:space="preserve"> President Donald </w:t>
      </w:r>
      <w:r w:rsidRPr="007A36EB">
        <w:rPr>
          <w:u w:val="single"/>
        </w:rPr>
        <w:t>Trump both claim to have big red nuclear buttons</w:t>
      </w:r>
      <w:r w:rsidRPr="007A36EB">
        <w:rPr>
          <w:sz w:val="14"/>
        </w:rPr>
        <w:t xml:space="preserve">. </w:t>
      </w:r>
      <w:r w:rsidRPr="007A36EB">
        <w:rPr>
          <w:rStyle w:val="Emphasis"/>
        </w:rPr>
        <w:t>Who cares?</w:t>
      </w:r>
      <w:r w:rsidRPr="007A36EB">
        <w:rPr>
          <w:sz w:val="14"/>
        </w:rPr>
        <w:t xml:space="preserve"> </w:t>
      </w:r>
      <w:r w:rsidRPr="007A36EB">
        <w:rPr>
          <w:rStyle w:val="Emphasis"/>
        </w:rPr>
        <w:t>We shouldn’t.</w:t>
      </w:r>
      <w:r w:rsidRPr="007A36EB">
        <w:rPr>
          <w:sz w:val="14"/>
        </w:rPr>
        <w:t xml:space="preserve"> In his New Year’s address, </w:t>
      </w:r>
      <w:r w:rsidRPr="007A36EB">
        <w:rPr>
          <w:u w:val="single"/>
        </w:rPr>
        <w:t>Rocket Man reportedly announced he had a “red button” on his desk and he was ready to use it. Trump tweeted back, saying that his button is much bigger</w:t>
      </w:r>
      <w:r w:rsidRPr="007A36EB">
        <w:rPr>
          <w:sz w:val="14"/>
        </w:rPr>
        <w:t xml:space="preserve">. </w:t>
      </w:r>
      <w:r w:rsidRPr="007A36EB">
        <w:rPr>
          <w:u w:val="single"/>
        </w:rPr>
        <w:t xml:space="preserve">The tweets themselves are actually </w:t>
      </w:r>
      <w:r w:rsidRPr="007A36EB">
        <w:rPr>
          <w:rStyle w:val="Emphasis"/>
        </w:rPr>
        <w:t>not worthy</w:t>
      </w:r>
      <w:r w:rsidRPr="007A36EB">
        <w:rPr>
          <w:u w:val="single"/>
        </w:rPr>
        <w:t xml:space="preserve"> of all the histrionic reporting and punditry that followed</w:t>
      </w:r>
      <w:r w:rsidRPr="007A36EB">
        <w:rPr>
          <w:sz w:val="14"/>
        </w:rPr>
        <w:t xml:space="preserve">. First, </w:t>
      </w:r>
      <w:r w:rsidRPr="007A36EB">
        <w:rPr>
          <w:u w:val="single"/>
        </w:rPr>
        <w:t>Trump doesn’t have a nuclear release button on his desk</w:t>
      </w:r>
      <w:r w:rsidRPr="007A36EB">
        <w:rPr>
          <w:sz w:val="14"/>
        </w:rPr>
        <w:t>. In all likelihood</w:t>
      </w:r>
      <w:r w:rsidRPr="007A36EB">
        <w:rPr>
          <w:u w:val="single"/>
        </w:rPr>
        <w:t>, Kim doesn’t either</w:t>
      </w:r>
      <w:r w:rsidRPr="007A36EB">
        <w:rPr>
          <w:sz w:val="14"/>
        </w:rPr>
        <w:t xml:space="preserve">. In both cases, </w:t>
      </w:r>
      <w:r w:rsidRPr="007A36EB">
        <w:rPr>
          <w:u w:val="single"/>
        </w:rPr>
        <w:t xml:space="preserve">the </w:t>
      </w:r>
      <w:r w:rsidRPr="007A36EB">
        <w:rPr>
          <w:rStyle w:val="Emphasis"/>
        </w:rPr>
        <w:t>release and employment</w:t>
      </w:r>
      <w:r w:rsidRPr="007A36EB">
        <w:rPr>
          <w:u w:val="single"/>
        </w:rPr>
        <w:t xml:space="preserve"> of nuclear weapons is </w:t>
      </w:r>
      <w:r w:rsidRPr="007A36EB">
        <w:rPr>
          <w:rStyle w:val="Emphasis"/>
        </w:rPr>
        <w:t>not nearly as cavalier as the tweeting</w:t>
      </w:r>
      <w:r w:rsidRPr="007A36EB">
        <w:rPr>
          <w:u w:val="single"/>
        </w:rPr>
        <w:t xml:space="preserve"> or the </w:t>
      </w:r>
      <w:r w:rsidRPr="007A36EB">
        <w:rPr>
          <w:rStyle w:val="Emphasis"/>
        </w:rPr>
        <w:t>hysterical pundits</w:t>
      </w:r>
      <w:r w:rsidRPr="007A36EB">
        <w:rPr>
          <w:u w:val="single"/>
        </w:rPr>
        <w:t xml:space="preserve"> suggest</w:t>
      </w:r>
      <w:r w:rsidRPr="007A36EB">
        <w:rPr>
          <w:sz w:val="14"/>
        </w:rPr>
        <w:t xml:space="preserve">. We are coming up on </w:t>
      </w:r>
      <w:r w:rsidRPr="007A36EB">
        <w:rPr>
          <w:u w:val="single"/>
        </w:rPr>
        <w:t>the anniversary of the premier of Dr. Strangelove</w:t>
      </w:r>
      <w:r w:rsidRPr="007A36EB">
        <w:rPr>
          <w:sz w:val="14"/>
        </w:rPr>
        <w:t xml:space="preserve">. Maybe </w:t>
      </w:r>
      <w:r w:rsidRPr="007A36EB">
        <w:rPr>
          <w:u w:val="single"/>
        </w:rPr>
        <w:t>they have all seen the movie one too many times</w:t>
      </w:r>
      <w:r w:rsidRPr="007A36EB">
        <w:rPr>
          <w:sz w:val="14"/>
        </w:rPr>
        <w:t xml:space="preserve">. Second, </w:t>
      </w:r>
      <w:r w:rsidRPr="007A36EB">
        <w:rPr>
          <w:u w:val="single"/>
        </w:rPr>
        <w:t xml:space="preserve">we already know Kim has a nuclear capability. We also know his nuclear arsenal at present is not capable of doing what he claimed in the speech. </w:t>
      </w:r>
      <w:r w:rsidRPr="007A36EB">
        <w:rPr>
          <w:rStyle w:val="Emphasis"/>
        </w:rPr>
        <w:t>Kim lies a lot</w:t>
      </w:r>
      <w:r w:rsidRPr="007A36EB">
        <w:rPr>
          <w:u w:val="single"/>
        </w:rPr>
        <w:t>. No news there</w:t>
      </w:r>
      <w:r w:rsidRPr="007A36EB">
        <w:rPr>
          <w:sz w:val="14"/>
        </w:rPr>
        <w:t xml:space="preserve">. Third, </w:t>
      </w:r>
      <w:r w:rsidRPr="007A36EB">
        <w:rPr>
          <w:u w:val="single"/>
        </w:rPr>
        <w:t>Kim’s threat was actually defensive in nature. He said he would use his nuclear arms—if attacked. That is not a new policy</w:t>
      </w:r>
      <w:r w:rsidRPr="007A36EB">
        <w:rPr>
          <w:sz w:val="14"/>
        </w:rPr>
        <w:t xml:space="preserve">. Further, </w:t>
      </w:r>
      <w:r w:rsidRPr="007A36EB">
        <w:rPr>
          <w:u w:val="single"/>
        </w:rPr>
        <w:t xml:space="preserve">the likelihood of U.S. preventative military action is </w:t>
      </w:r>
      <w:r w:rsidRPr="007A36EB">
        <w:rPr>
          <w:rStyle w:val="Emphasis"/>
        </w:rPr>
        <w:t>near zero</w:t>
      </w:r>
      <w:r w:rsidRPr="007A36EB">
        <w:rPr>
          <w:sz w:val="14"/>
        </w:rPr>
        <w:t xml:space="preserve">. Fourth, the U.S. has a much, much, much bigger and more capable arsenal than North Korea. That’s not news. The administration has frequently stated a retaliatory policy that if North Korea fired a nuclear weapon at us or our allies, we would fire a bunch back. That’s not news. </w:t>
      </w:r>
      <w:r w:rsidRPr="007A36EB">
        <w:rPr>
          <w:u w:val="single"/>
        </w:rPr>
        <w:t xml:space="preserve">So other than the colorful metaphors, </w:t>
      </w:r>
      <w:r w:rsidRPr="007A36EB">
        <w:rPr>
          <w:rStyle w:val="Emphasis"/>
        </w:rPr>
        <w:t>what’s new here? Nothing</w:t>
      </w:r>
      <w:r w:rsidRPr="007A36EB">
        <w:rPr>
          <w:u w:val="single"/>
        </w:rPr>
        <w:t>.</w:t>
      </w:r>
      <w:r w:rsidRPr="007A36EB">
        <w:rPr>
          <w:sz w:val="14"/>
        </w:rPr>
        <w:t xml:space="preserve"> </w:t>
      </w:r>
      <w:r w:rsidRPr="007A36EB">
        <w:rPr>
          <w:u w:val="single"/>
        </w:rPr>
        <w:t xml:space="preserve">Critics fret that the taunting rhetoric could lead to miscalculation and war. Their </w:t>
      </w:r>
      <w:r w:rsidRPr="007A36EB">
        <w:rPr>
          <w:rStyle w:val="Emphasis"/>
        </w:rPr>
        <w:t>evidence for that is less than zero</w:t>
      </w:r>
      <w:r w:rsidRPr="007A36EB">
        <w:rPr>
          <w:sz w:val="14"/>
        </w:rPr>
        <w:t xml:space="preserve">. </w:t>
      </w:r>
      <w:r w:rsidRPr="007A36EB">
        <w:rPr>
          <w:u w:val="single"/>
        </w:rPr>
        <w:t xml:space="preserve">North Korea has engaged in fiery rhetoric for </w:t>
      </w:r>
      <w:r w:rsidRPr="007A36EB">
        <w:rPr>
          <w:rStyle w:val="Emphasis"/>
        </w:rPr>
        <w:t>decades</w:t>
      </w:r>
      <w:r w:rsidRPr="007A36EB">
        <w:rPr>
          <w:sz w:val="14"/>
        </w:rPr>
        <w:t xml:space="preserve">. There is virtually </w:t>
      </w:r>
      <w:r w:rsidRPr="007A36EB">
        <w:rPr>
          <w:rStyle w:val="Emphasis"/>
        </w:rPr>
        <w:t>little correlation</w:t>
      </w:r>
      <w:r w:rsidRPr="007A36EB">
        <w:rPr>
          <w:u w:val="single"/>
        </w:rPr>
        <w:t xml:space="preserve"> between what they scream and what they actually do</w:t>
      </w:r>
      <w:r w:rsidRPr="007A36EB">
        <w:rPr>
          <w:sz w:val="14"/>
        </w:rPr>
        <w:t xml:space="preserve">. Sometimes they line up. Often they don’t. </w:t>
      </w:r>
      <w:r w:rsidRPr="007A36EB">
        <w:rPr>
          <w:u w:val="single"/>
        </w:rPr>
        <w:t>Likewise, Trump has given to Kim as good as he gets on social media.</w:t>
      </w:r>
      <w:r w:rsidRPr="007A36EB">
        <w:rPr>
          <w:sz w:val="14"/>
        </w:rPr>
        <w:t xml:space="preserve"> </w:t>
      </w:r>
      <w:r w:rsidRPr="007A36EB">
        <w:rPr>
          <w:rStyle w:val="Emphasis"/>
        </w:rPr>
        <w:t>There is no evidence the rhetoric per se has heightened tensions</w:t>
      </w:r>
      <w:r w:rsidRPr="007A36EB">
        <w:rPr>
          <w:sz w:val="14"/>
        </w:rPr>
        <w:t xml:space="preserve">. Indeed, </w:t>
      </w:r>
      <w:r w:rsidRPr="007A36EB">
        <w:rPr>
          <w:u w:val="single"/>
        </w:rPr>
        <w:t xml:space="preserve">there is </w:t>
      </w:r>
      <w:r w:rsidRPr="007A36EB">
        <w:rPr>
          <w:rStyle w:val="Emphasis"/>
        </w:rPr>
        <w:t>scant likelihood</w:t>
      </w:r>
      <w:r w:rsidRPr="007A36EB">
        <w:rPr>
          <w:u w:val="single"/>
        </w:rPr>
        <w:t xml:space="preserve"> that we are inevitably marching toward war</w:t>
      </w:r>
      <w:r w:rsidRPr="007A36EB">
        <w:rPr>
          <w:sz w:val="14"/>
        </w:rPr>
        <w:t xml:space="preserve">. </w:t>
      </w:r>
      <w:r w:rsidRPr="007A36EB">
        <w:rPr>
          <w:u w:val="single"/>
        </w:rPr>
        <w:t>South Korea</w:t>
      </w:r>
      <w:r w:rsidRPr="007A36EB">
        <w:rPr>
          <w:sz w:val="14"/>
        </w:rPr>
        <w:t xml:space="preserve"> in fact just </w:t>
      </w:r>
      <w:r w:rsidRPr="007A36EB">
        <w:rPr>
          <w:u w:val="single"/>
        </w:rPr>
        <w:t xml:space="preserve">announced that North Korea has </w:t>
      </w:r>
      <w:r w:rsidRPr="007A36EB">
        <w:rPr>
          <w:rStyle w:val="Emphasis"/>
        </w:rPr>
        <w:t>reopened the border hotline</w:t>
      </w:r>
      <w:r w:rsidRPr="007A36EB">
        <w:rPr>
          <w:sz w:val="14"/>
        </w:rPr>
        <w:t xml:space="preserve">. What has heightened tensions is North Korea’s increasing demonstration of an expanding nuclear capability. The U.S. needs a strong and consistent strategy for that, working in concert with Japan and South Korea. </w:t>
      </w:r>
      <w:r w:rsidRPr="007A36EB">
        <w:rPr>
          <w:u w:val="single"/>
        </w:rPr>
        <w:t xml:space="preserve">That’s all that matters. </w:t>
      </w:r>
      <w:r w:rsidRPr="007A36EB">
        <w:rPr>
          <w:rStyle w:val="Emphasis"/>
        </w:rPr>
        <w:t>The rhetorical war does not</w:t>
      </w:r>
      <w:r w:rsidRPr="007A36EB">
        <w:rPr>
          <w:sz w:val="14"/>
        </w:rPr>
        <w:t xml:space="preserve">. </w:t>
      </w:r>
      <w:r w:rsidRPr="007A36EB">
        <w:rPr>
          <w:u w:val="single"/>
        </w:rPr>
        <w:t xml:space="preserve">The </w:t>
      </w:r>
      <w:r w:rsidRPr="007A36EB">
        <w:rPr>
          <w:rStyle w:val="Emphasis"/>
        </w:rPr>
        <w:t>Chicken Littles</w:t>
      </w:r>
      <w:r w:rsidRPr="007A36EB">
        <w:rPr>
          <w:u w:val="single"/>
        </w:rPr>
        <w:t xml:space="preserve"> are starting 2018 just like they ended 2017</w:t>
      </w:r>
      <w:r w:rsidRPr="007A36EB">
        <w:rPr>
          <w:sz w:val="14"/>
        </w:rPr>
        <w:t xml:space="preserve">: by </w:t>
      </w:r>
      <w:r w:rsidRPr="007A36EB">
        <w:rPr>
          <w:u w:val="single"/>
        </w:rPr>
        <w:t>obsessively focusing</w:t>
      </w:r>
      <w:r w:rsidRPr="007A36EB">
        <w:rPr>
          <w:sz w:val="14"/>
        </w:rPr>
        <w:t xml:space="preserve"> on the </w:t>
      </w:r>
      <w:r w:rsidRPr="007A36EB">
        <w:rPr>
          <w:u w:val="single"/>
        </w:rPr>
        <w:t xml:space="preserve">rhetorical war of words </w:t>
      </w:r>
      <w:r w:rsidRPr="007A36EB">
        <w:rPr>
          <w:rStyle w:val="Emphasis"/>
        </w:rPr>
        <w:t>without context</w:t>
      </w:r>
      <w:r w:rsidRPr="007A36EB">
        <w:rPr>
          <w:u w:val="single"/>
        </w:rPr>
        <w:t xml:space="preserve">, and without considering the </w:t>
      </w:r>
      <w:r w:rsidRPr="007A36EB">
        <w:rPr>
          <w:rStyle w:val="Emphasis"/>
        </w:rPr>
        <w:t>actual interests and polices of the actors involved</w:t>
      </w:r>
      <w:r w:rsidRPr="007A36EB">
        <w:rPr>
          <w:sz w:val="14"/>
        </w:rPr>
        <w:t xml:space="preserve">. That’s why </w:t>
      </w:r>
      <w:r w:rsidRPr="007A36EB">
        <w:rPr>
          <w:u w:val="single"/>
        </w:rPr>
        <w:t xml:space="preserve">the track record of journalists and analysts who focused almost exclusively on the president’s </w:t>
      </w:r>
      <w:r w:rsidRPr="007A36EB">
        <w:rPr>
          <w:rStyle w:val="Emphasis"/>
        </w:rPr>
        <w:t>tweets</w:t>
      </w:r>
      <w:r w:rsidRPr="007A36EB">
        <w:rPr>
          <w:u w:val="single"/>
        </w:rPr>
        <w:t xml:space="preserve">, </w:t>
      </w:r>
      <w:r w:rsidRPr="007A36EB">
        <w:rPr>
          <w:rStyle w:val="Emphasis"/>
        </w:rPr>
        <w:t>off-hand comments</w:t>
      </w:r>
      <w:r w:rsidRPr="007A36EB">
        <w:rPr>
          <w:u w:val="single"/>
        </w:rPr>
        <w:t xml:space="preserve">, </w:t>
      </w:r>
      <w:r w:rsidRPr="007A36EB">
        <w:rPr>
          <w:rStyle w:val="Emphasis"/>
        </w:rPr>
        <w:t>campaign speeches</w:t>
      </w:r>
      <w:r w:rsidRPr="007A36EB">
        <w:rPr>
          <w:u w:val="single"/>
        </w:rPr>
        <w:t xml:space="preserve">, and </w:t>
      </w:r>
      <w:r w:rsidRPr="007A36EB">
        <w:rPr>
          <w:rStyle w:val="Emphasis"/>
        </w:rPr>
        <w:t>statements</w:t>
      </w:r>
      <w:r w:rsidRPr="007A36EB">
        <w:rPr>
          <w:sz w:val="14"/>
        </w:rPr>
        <w:t xml:space="preserve"> (some of which were reported anonymously and are therefore less reliable) </w:t>
      </w:r>
      <w:r w:rsidRPr="007A36EB">
        <w:rPr>
          <w:u w:val="single"/>
        </w:rPr>
        <w:t xml:space="preserve">was pretty </w:t>
      </w:r>
      <w:r w:rsidRPr="007A36EB">
        <w:rPr>
          <w:rStyle w:val="Emphasis"/>
        </w:rPr>
        <w:t>dismal</w:t>
      </w:r>
      <w:r w:rsidRPr="007A36EB">
        <w:rPr>
          <w:sz w:val="14"/>
        </w:rPr>
        <w:t xml:space="preserve">. </w:t>
      </w:r>
      <w:r w:rsidRPr="007A36EB">
        <w:rPr>
          <w:u w:val="single"/>
        </w:rPr>
        <w:t xml:space="preserve">The U.S. </w:t>
      </w:r>
      <w:r w:rsidRPr="007A36EB">
        <w:rPr>
          <w:rStyle w:val="Emphasis"/>
        </w:rPr>
        <w:t>did not abandon NATO</w:t>
      </w:r>
      <w:r w:rsidRPr="007A36EB">
        <w:rPr>
          <w:sz w:val="14"/>
        </w:rPr>
        <w:t xml:space="preserve">. Trump </w:t>
      </w:r>
      <w:r w:rsidRPr="007A36EB">
        <w:rPr>
          <w:rStyle w:val="Emphasis"/>
        </w:rPr>
        <w:t>did not hand Europe over to Russia</w:t>
      </w:r>
      <w:r w:rsidRPr="007A36EB">
        <w:rPr>
          <w:sz w:val="14"/>
        </w:rPr>
        <w:t xml:space="preserve">n President Vladimir Putin. He </w:t>
      </w:r>
      <w:r w:rsidRPr="007A36EB">
        <w:rPr>
          <w:rStyle w:val="Emphasis"/>
        </w:rPr>
        <w:t>did not abandon Taiwan</w:t>
      </w:r>
      <w:r w:rsidRPr="007A36EB">
        <w:rPr>
          <w:sz w:val="14"/>
        </w:rPr>
        <w:t xml:space="preserve">. And </w:t>
      </w:r>
      <w:r w:rsidRPr="007A36EB">
        <w:rPr>
          <w:u w:val="single"/>
        </w:rPr>
        <w:t>he did not do any of the things that some said he would do</w:t>
      </w:r>
      <w:r w:rsidRPr="007A36EB">
        <w:rPr>
          <w:sz w:val="14"/>
        </w:rPr>
        <w:t>—</w:t>
      </w:r>
      <w:r w:rsidRPr="007A36EB">
        <w:rPr>
          <w:rStyle w:val="Emphasis"/>
        </w:rPr>
        <w:t>basing their assessments on presidential rhetoric</w:t>
      </w:r>
      <w:r w:rsidRPr="007A36EB">
        <w:rPr>
          <w:u w:val="single"/>
        </w:rPr>
        <w:t xml:space="preserve"> and little more</w:t>
      </w:r>
      <w:r w:rsidRPr="007A36EB">
        <w:rPr>
          <w:sz w:val="14"/>
        </w:rPr>
        <w:t xml:space="preserve">. Sure, </w:t>
      </w:r>
      <w:r w:rsidRPr="007A36EB">
        <w:rPr>
          <w:u w:val="single"/>
        </w:rPr>
        <w:t xml:space="preserve">words matter. But </w:t>
      </w:r>
      <w:r w:rsidRPr="007A36EB">
        <w:rPr>
          <w:rStyle w:val="Emphasis"/>
        </w:rPr>
        <w:t>in matters of statecraft</w:t>
      </w:r>
      <w:r w:rsidRPr="007A36EB">
        <w:rPr>
          <w:u w:val="single"/>
        </w:rPr>
        <w:t xml:space="preserve">, </w:t>
      </w:r>
      <w:r w:rsidRPr="007A36EB">
        <w:rPr>
          <w:rStyle w:val="Emphasis"/>
        </w:rPr>
        <w:t>rhetoric matters in the context of action</w:t>
      </w:r>
      <w:r w:rsidRPr="007A36EB">
        <w:rPr>
          <w:sz w:val="14"/>
        </w:rPr>
        <w:t xml:space="preserve">. </w:t>
      </w:r>
      <w:r w:rsidRPr="007A36EB">
        <w:rPr>
          <w:u w:val="single"/>
        </w:rPr>
        <w:t>It might be understandable that some obsessed about the tweets a year ago, when the administration had little policy and not much of a track record</w:t>
      </w:r>
      <w:r w:rsidRPr="007A36EB">
        <w:rPr>
          <w:sz w:val="14"/>
        </w:rPr>
        <w:t xml:space="preserve">. But </w:t>
      </w:r>
      <w:r w:rsidRPr="007A36EB">
        <w:rPr>
          <w:u w:val="single"/>
        </w:rPr>
        <w:t xml:space="preserve">now it’s </w:t>
      </w:r>
      <w:r w:rsidRPr="007A36EB">
        <w:rPr>
          <w:rStyle w:val="Emphasis"/>
        </w:rPr>
        <w:t>a year later</w:t>
      </w:r>
      <w:r w:rsidRPr="007A36EB">
        <w:rPr>
          <w:sz w:val="14"/>
        </w:rPr>
        <w:t xml:space="preserve">. </w:t>
      </w:r>
      <w:r w:rsidRPr="007A36EB">
        <w:rPr>
          <w:u w:val="single"/>
        </w:rPr>
        <w:t xml:space="preserve">The administration has </w:t>
      </w:r>
      <w:r w:rsidRPr="007A36EB">
        <w:rPr>
          <w:rStyle w:val="Emphasis"/>
        </w:rPr>
        <w:t>lots of policy on the books</w:t>
      </w:r>
      <w:r w:rsidRPr="007A36EB">
        <w:rPr>
          <w:u w:val="single"/>
        </w:rPr>
        <w:t>, including a new National Security Strategy</w:t>
      </w:r>
      <w:r w:rsidRPr="007A36EB">
        <w:rPr>
          <w:sz w:val="14"/>
        </w:rPr>
        <w:t xml:space="preserve">. </w:t>
      </w:r>
      <w:r w:rsidRPr="007A36EB">
        <w:rPr>
          <w:u w:val="single"/>
        </w:rPr>
        <w:t xml:space="preserve">The administration has also had </w:t>
      </w:r>
      <w:r w:rsidRPr="007A36EB">
        <w:rPr>
          <w:rStyle w:val="Emphasis"/>
        </w:rPr>
        <w:t>a year of practicing foreign policy</w:t>
      </w:r>
      <w:r w:rsidRPr="007A36EB">
        <w:rPr>
          <w:u w:val="single"/>
        </w:rPr>
        <w:t xml:space="preserve">, which so far looks </w:t>
      </w:r>
      <w:r w:rsidRPr="007A36EB">
        <w:rPr>
          <w:rStyle w:val="Emphasis"/>
        </w:rPr>
        <w:t>more conventional overall than either of the last two presidents</w:t>
      </w:r>
      <w:r w:rsidRPr="007A36EB">
        <w:rPr>
          <w:u w:val="single"/>
        </w:rPr>
        <w:t xml:space="preserve">. </w:t>
      </w:r>
      <w:r w:rsidRPr="007A36EB">
        <w:rPr>
          <w:rStyle w:val="Emphasis"/>
        </w:rPr>
        <w:t>What’s the excuse now for going nuclear over every tweet?</w:t>
      </w:r>
      <w:r w:rsidRPr="007A36EB">
        <w:rPr>
          <w:sz w:val="14"/>
        </w:rPr>
        <w:t xml:space="preserve"> </w:t>
      </w:r>
      <w:r w:rsidRPr="007A36EB">
        <w:rPr>
          <w:u w:val="single"/>
        </w:rPr>
        <w:t>While pundits and journalists choose to be distracted by every tweet, that doesn’t mean we have to</w:t>
      </w:r>
      <w:r w:rsidRPr="007A36EB">
        <w:rPr>
          <w:sz w:val="14"/>
        </w:rPr>
        <w:t xml:space="preserve">. Let’s make a resolution in 2018 to be reasonable. </w:t>
      </w:r>
      <w:r w:rsidRPr="007A36EB">
        <w:rPr>
          <w:u w:val="single"/>
        </w:rPr>
        <w:t>Maybe you hate the president. Maybe you hate the tweeting. But if you want to analyze what actual U.S. policies are, try being reasonable.</w:t>
      </w:r>
    </w:p>
    <w:p w14:paraId="06EE9A72" w14:textId="77777777" w:rsidR="001D343E" w:rsidRPr="00F601E6" w:rsidRDefault="001D343E" w:rsidP="001D343E"/>
    <w:p w14:paraId="0AA7B965" w14:textId="77777777" w:rsidR="001D343E" w:rsidRPr="006C2E9B" w:rsidRDefault="001D343E" w:rsidP="001D343E"/>
    <w:p w14:paraId="5F801116" w14:textId="77777777" w:rsidR="001D343E" w:rsidRDefault="001D343E" w:rsidP="001D343E">
      <w:pPr>
        <w:pStyle w:val="Heading3"/>
      </w:pPr>
      <w:r>
        <w:t>Military / Foreign Policy Checks</w:t>
      </w:r>
    </w:p>
    <w:p w14:paraId="4F1C5813" w14:textId="77777777" w:rsidR="001D343E" w:rsidRDefault="001D343E" w:rsidP="001D343E">
      <w:pPr>
        <w:pStyle w:val="Heading4"/>
      </w:pPr>
      <w:r>
        <w:t>Trump can’t irrationally start a nuclear war – Decision is processed through an intensive chain of command who will refuse an order without strong basis</w:t>
      </w:r>
    </w:p>
    <w:p w14:paraId="0D6BBE00" w14:textId="77777777" w:rsidR="001D343E" w:rsidRDefault="001D343E" w:rsidP="001D343E">
      <w:r w:rsidRPr="009336AD">
        <w:rPr>
          <w:rStyle w:val="Style13ptBold"/>
        </w:rPr>
        <w:t>Feaver 17</w:t>
      </w:r>
      <w:r>
        <w:t xml:space="preserve"> </w:t>
      </w:r>
      <w:r w:rsidRPr="009336AD">
        <w:rPr>
          <w:szCs w:val="16"/>
        </w:rPr>
        <w:t xml:space="preserve">- professor of political science and public policy and Bass Fellow at Duke University, and director of the Triangle Institute for Security Studies and the Duke Program in American Grand Strategy. (Peter, “President Trump and the Risks of Nuclear War”, Foreign Policy, 11/17/17, </w:t>
      </w:r>
      <w:hyperlink r:id="rId50" w:history="1">
        <w:r w:rsidRPr="009336AD">
          <w:rPr>
            <w:rStyle w:val="Hyperlink"/>
            <w:szCs w:val="16"/>
          </w:rPr>
          <w:t>https://foreignpolicy.com/2017/11/17/president-trump-and-the-risks-of-nuclear-war/</w:t>
        </w:r>
      </w:hyperlink>
      <w:r w:rsidRPr="009336AD">
        <w:rPr>
          <w:szCs w:val="16"/>
        </w:rPr>
        <w:t>) // KZ</w:t>
      </w:r>
    </w:p>
    <w:p w14:paraId="7964CB75" w14:textId="77777777" w:rsidR="001D343E" w:rsidRPr="009336AD" w:rsidRDefault="001D343E" w:rsidP="001D343E">
      <w:r w:rsidRPr="009336AD">
        <w:t xml:space="preserve">On Tuesday, the Senate Foreign Relations Committee held a hearing — the first of its kind in over 40 years — exploring the president’s authority to order the use of nuclear weapons. I was one of three witnesses, the others being former STRATCOM commander Gen. Bob Kehler and former Acting Undersecretary of Defense for Policy Brian McKeon. You can read my prepared testimony here. </w:t>
      </w:r>
      <w:r w:rsidRPr="009D2A83">
        <w:rPr>
          <w:u w:val="single"/>
        </w:rPr>
        <w:t>Senator Bob Corker</w:t>
      </w:r>
      <w:r w:rsidRPr="009336AD">
        <w:t xml:space="preserve"> (R-Tenn.) </w:t>
      </w:r>
      <w:r w:rsidRPr="009D2A83">
        <w:rPr>
          <w:u w:val="single"/>
        </w:rPr>
        <w:t>convened</w:t>
      </w:r>
      <w:r w:rsidRPr="009336AD">
        <w:t xml:space="preserve"> the </w:t>
      </w:r>
      <w:r w:rsidRPr="009D2A83">
        <w:rPr>
          <w:u w:val="single"/>
        </w:rPr>
        <w:t>hearings in response to concerns raised by many experts and political leaders about President Donald Trump’s fitness to wield the most fearsome power of the presidency: the ability to initiate a nuclear war.</w:t>
      </w:r>
      <w:r>
        <w:rPr>
          <w:u w:val="single"/>
        </w:rPr>
        <w:t xml:space="preserve"> </w:t>
      </w:r>
      <w:r w:rsidRPr="009336AD">
        <w:t xml:space="preserve">Of course, this has been a contentious issue from the very beginning of the nuclear age. My first major book, Guarding the Guardians, explored it in some detail, focusing especially on the early period (which happened to be the only period with relatively abundant archival material when I was doing the research in the late-1980s). My research showed that nuclear command and control involved balancing between two competing desiderata — on the one hand, reinforcing deterrence by assuring we could always present adversaries with a credible capability of launching a nuclear strike even in the most dire of scenarios; and, on the other hand, </w:t>
      </w:r>
      <w:r w:rsidRPr="009D2A83">
        <w:rPr>
          <w:u w:val="single"/>
        </w:rPr>
        <w:t>reinforcing stability by assuring we would never have an accidental, unauthorized, or inadvertent use of nuclear weapons</w:t>
      </w:r>
      <w:r w:rsidRPr="009336AD">
        <w:t>. Civilian and military leaders did not always agree on how to strike the balance between those objectives, and where the system ended up at any given point in time changed with changes in technology, the evolving Soviet threat, and other factors. In my testimony, I argued that the time was ripe for another look at this question, even as I cautioned against hastily adopting any particular legislative fix. I do think Congress and outside experts should be debating the various proposals, and the pros and cons of the reforms should be viewed against the backdrop of a new, top-to-bottom review of nuclear command and control. In the past, such reviews turned up important anomalies that warranted policy or technical changes and I would not be surprised to learn that a new review likewise found areas needing improvements. At a minimum, the rapidly evolving cyber threat has raised new concerns of a type that was considered more manageable during the Cold War: the prospect that an adversary could be operating within the command and control system. So much of system is decades old, and likely long-overdue for modernization and upgrades. These two facts alone would justify a fresh look. That said, many of the legislative proposals floating around raise hoary constitutional issues about war powers or are based on policies that have been carefully considered and rejected by previous generations of strategic leaders. It is possible that looking at old problems with new perspectives will lead us to change our mind about the advisability of these reforms. But we should be wary about second- and third-order consequences and so should scrutinize proposals with as jaundiced an eye as we scrutinize claims by nuclear operators that suggest “all is well, nothing to see here…” During the question and answer period, two other major concerns emerged that are worth clarifying. The first concerns confusion about how streamlined the decision-making process is and how great are the risks associated with that process. I</w:t>
      </w:r>
      <w:r w:rsidRPr="009D2A83">
        <w:rPr>
          <w:u w:val="single"/>
        </w:rPr>
        <w:t>t is commonplace to hear that no one can stop the president from ordering the use of nuclear weapons</w:t>
      </w:r>
      <w:r w:rsidRPr="009336AD">
        <w:t xml:space="preserve">, that he alone can make the decision and needs no one else to second it, and that he could do so in only minutes. </w:t>
      </w:r>
      <w:r w:rsidRPr="009D2A83">
        <w:rPr>
          <w:u w:val="single"/>
        </w:rPr>
        <w:t>This concern gives the impression that the president could take the country from peaceful stability to a nuclear war with about the same effort and carelessness with which he can fire off a tweet.</w:t>
      </w:r>
      <w:r>
        <w:rPr>
          <w:u w:val="single"/>
        </w:rPr>
        <w:t xml:space="preserve"> </w:t>
      </w:r>
      <w:r w:rsidRPr="009D2A83">
        <w:rPr>
          <w:u w:val="single"/>
        </w:rPr>
        <w:t>This misunderstanding of nuclear command and control arises out of a conflation of two very different contexts: situations in which the military wakes up the president vs. situations in which the president wakes up the military.</w:t>
      </w:r>
      <w:r>
        <w:rPr>
          <w:u w:val="single"/>
        </w:rPr>
        <w:t xml:space="preserve"> </w:t>
      </w:r>
      <w:r w:rsidRPr="009D2A83">
        <w:rPr>
          <w:u w:val="single"/>
        </w:rPr>
        <w:t>When the military wakes up the president</w:t>
      </w:r>
      <w:r>
        <w:rPr>
          <w:u w:val="single"/>
        </w:rPr>
        <w:t xml:space="preserve"> </w:t>
      </w:r>
      <w:r w:rsidRPr="009336AD">
        <w:t xml:space="preserve">In the former context, it is </w:t>
      </w:r>
      <w:r w:rsidRPr="009D2A83">
        <w:rPr>
          <w:u w:val="single"/>
        </w:rPr>
        <w:t>the military that has been monitoring global events and has detected an urgent threat that requires a presidential decision</w:t>
      </w:r>
      <w:r w:rsidRPr="009336AD">
        <w:t xml:space="preserve"> — for instance, an actual missile attack or an imminent launch from a rogue state like North Korea. In this launch-under-attack context</w:t>
      </w:r>
      <w:r w:rsidRPr="009D2A83">
        <w:rPr>
          <w:u w:val="single"/>
        </w:rPr>
        <w:t xml:space="preserve">, the decision-making process </w:t>
      </w:r>
      <w:r w:rsidRPr="009336AD">
        <w:t>is indeed quite truncated and the system wo</w:t>
      </w:r>
      <w:r w:rsidRPr="009D2A83">
        <w:rPr>
          <w:u w:val="single"/>
        </w:rPr>
        <w:t>uld be primed to implement the president’s orders</w:t>
      </w:r>
      <w:r w:rsidRPr="009336AD">
        <w:t xml:space="preserve">. While the process also does everything technically possible to ensure that the president would have the benefit of counsel from his national security team, it is technically possible that the president would have to make a decision before all of his advisors had had the chance to weigh in. And, pursuant to Article II of the Constitution, the president would have the final say and would not need concurrence from subordinates for the order to be legal. Of course, </w:t>
      </w:r>
      <w:r w:rsidRPr="009D2A83">
        <w:rPr>
          <w:u w:val="single"/>
        </w:rPr>
        <w:t>the president would not truly be acting alone. After all, the military would already be providing a certain degree of de facto concurrence since it was they who made the decision that the threat required a presidential decision, and they who presented the range of options to the president for the decision</w:t>
      </w:r>
      <w:r w:rsidRPr="009336AD">
        <w:t>. But the electorate on Nov. 8, 2016, did decide that it would be Donald Trump who would make this decision in this crisis situation and, should it come to it, I believe the nuclear command and control system would recognize the president’s decision as legal — and carry out that order. It is hard to identify any legislative fix that would: (a) prevent the president from making that decision in that extreme scenario that would also (b) pass Constitutional muster and that would (c) not undermine deterrence. When the president wakes up the military It is a different matter in the other context: w</w:t>
      </w:r>
      <w:r w:rsidRPr="009D2A83">
        <w:rPr>
          <w:u w:val="single"/>
        </w:rPr>
        <w:t>hen it is the president who wakes up the military and tries to get them to go from peacetime to war</w:t>
      </w:r>
      <w:r w:rsidRPr="009336AD">
        <w:t xml:space="preserve">, i.e. to launch a preventive nuclear attack. In the preventive case, </w:t>
      </w:r>
      <w:r w:rsidRPr="009D2A83">
        <w:rPr>
          <w:u w:val="single"/>
        </w:rPr>
        <w:t>it is not reasonable to believe that the streamlined procedures of an emergency response would operate without anyone raising objections. The steps the president would have to take in order to pass a nuclear order to someone who could physically launch the missiles would simultaneously alert the rest of his national security team</w:t>
      </w:r>
      <w:r w:rsidRPr="009336AD">
        <w:t xml:space="preserve">. Efforts to bypass the senior leadership would themselves further alarm subordinates, increasing the likelihood that they would draw in the rest of the national security team, even if ordered not to. </w:t>
      </w:r>
      <w:r w:rsidRPr="009D2A83">
        <w:rPr>
          <w:u w:val="single"/>
        </w:rPr>
        <w:t>The military is trained to reject illegal orders and the president trying to order the military to go from peacetime to nuclear war</w:t>
      </w:r>
      <w:r w:rsidRPr="009336AD">
        <w:t xml:space="preserve"> without consulting with his national security advisors </w:t>
      </w:r>
      <w:r w:rsidRPr="009D2A83">
        <w:rPr>
          <w:u w:val="single"/>
        </w:rPr>
        <w:t>would set off alarms</w:t>
      </w:r>
      <w:r w:rsidRPr="009336AD">
        <w:t xml:space="preserve"> up and down the system </w:t>
      </w:r>
      <w:r w:rsidRPr="009D2A83">
        <w:rPr>
          <w:u w:val="single"/>
        </w:rPr>
        <w:t>about whether the orders were legal.</w:t>
      </w:r>
      <w:r w:rsidRPr="009336AD">
        <w:t xml:space="preserve"> </w:t>
      </w:r>
      <w:r w:rsidRPr="009D2A83">
        <w:rPr>
          <w:u w:val="single"/>
        </w:rPr>
        <w:t>The president</w:t>
      </w:r>
      <w:r w:rsidRPr="009336AD">
        <w:t xml:space="preserve"> does not need anyone else to help him fire off a tweet, but he does </w:t>
      </w:r>
      <w:r w:rsidRPr="009D2A83">
        <w:rPr>
          <w:u w:val="single"/>
        </w:rPr>
        <w:t>need many others to help him fire off a nuclear intercontinental ballistic missile</w:t>
      </w:r>
      <w:r w:rsidRPr="009336AD">
        <w:t xml:space="preserve">. If he were trying to do so it would take an enormous effort of persuasion that would involve many more people than are involved in the streamlined, launch-under-attack scenario.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General Kehler repeatedly emphasized that </w:t>
      </w:r>
      <w:r w:rsidRPr="009336AD">
        <w:rPr>
          <w:u w:val="single"/>
        </w:rPr>
        <w:t>the military does not follow orders blindly</w:t>
      </w:r>
      <w:r w:rsidRPr="009336AD">
        <w:t xml:space="preserve"> and the ubiquity of lawyers at multiple layers of command gives us high confidence </w:t>
      </w:r>
      <w:r w:rsidRPr="009336AD">
        <w:rPr>
          <w:u w:val="single"/>
        </w:rPr>
        <w:t>the legal questions would be asked (and need to be answered) before a nuclear strike actually happened.</w:t>
      </w:r>
      <w:r>
        <w:rPr>
          <w:u w:val="single"/>
        </w:rPr>
        <w:t xml:space="preserve"> </w:t>
      </w:r>
      <w:r w:rsidRPr="009336AD">
        <w:t xml:space="preserve">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Kehler’s confidence that </w:t>
      </w:r>
      <w:r w:rsidRPr="009336AD">
        <w:rPr>
          <w:u w:val="single"/>
        </w:rPr>
        <w:t>a</w:t>
      </w:r>
      <w:r w:rsidRPr="009336AD">
        <w:t xml:space="preserve"> rogue </w:t>
      </w:r>
      <w:r w:rsidRPr="009336AD">
        <w:rPr>
          <w:u w:val="single"/>
        </w:rPr>
        <w:t>president would find it exceedingly hard to persuade the military to act in preventive war scenarios</w:t>
      </w:r>
      <w:r w:rsidRPr="009336AD">
        <w:t xml:space="preserve"> as rapidly as they are trained to act in launch-under-attack scenarios. Part of this comes from my understanding of the civil-military context of national security. </w:t>
      </w:r>
      <w:r w:rsidRPr="009336AD">
        <w:rPr>
          <w:u w:val="single"/>
        </w:rPr>
        <w:t>Presidents already find it challenging to persuade the military to embrace policies that the military object to — and which are far less consequential than preventive nuclear war</w:t>
      </w:r>
      <w:r w:rsidRPr="009336AD">
        <w:t>. Another of my books, Armed Servants, explores in some detail the push and shove of civil-military relations. And still a third (co-authored with Chris Gelpi), Choosing Your Battles, shows that the military are hardly chomping at the bit to initiate the use of force.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 The longer timeline of a preventive war scenario gives the opportunity for all these actors to weigh in on the president’s decision. Yes, the president could still carry the day, as President George W. Bush did in 2003 when he ordered the invasion of Iraq in a similar preventive scenario. But Bush’s team spent over a year debating the decision. The military weighed in repeatedly. And, crucially, Congress voted to give the president the authority to do what he did. Critics of the Iraq War decision can say this is cold comfort, since Bush ended up making a decision they deplored. But it would not be accurate to say that the president alone made the decision without anyone else involved in the process. There is abundant murky middle ground that is worth exploring further. What about a slowly escalating crisis — something in between launch-under-attack and cold-start preventive war? What about the peculiarities of the Korean situation, where the original armed conflict of the Korean War is still technically operative, suspended only by a cease-fire? And what about the risks of a “Gulf of Tonkin” scenario? For instance, myriad Chapter VII resolutions authorize the United States (and others) to take steps short of the use of force that might nevertheless produce an escalatory spiral that would result in North Korea taking military action that would provide legal cover for U.S. military action. Are there other ways to strengthen nuclear command and control that would extend the decision time afforded to the president in any scenario, maximizing opportunities for the president to get the benefit of counsel from his advisory team and from Congress? I encouraged the senators to continue to review nuclear command and control, seeking answers to these and other questions. Even if the most alarmist concerns are over-stated, the stakes are high enough to warrant a fresh look at this issue.</w:t>
      </w:r>
    </w:p>
    <w:p w14:paraId="2ADE2FF5" w14:textId="77777777" w:rsidR="001D343E" w:rsidRDefault="001D343E" w:rsidP="001D343E"/>
    <w:p w14:paraId="28E28593" w14:textId="77777777" w:rsidR="001D343E" w:rsidRDefault="001D343E" w:rsidP="001D343E"/>
    <w:p w14:paraId="152B1B64" w14:textId="77777777" w:rsidR="001D343E" w:rsidRPr="00AD58A2" w:rsidRDefault="001D343E" w:rsidP="001D343E"/>
    <w:p w14:paraId="31C68DA4" w14:textId="77777777" w:rsidR="001D343E" w:rsidRDefault="001D343E" w:rsidP="001D343E">
      <w:pPr>
        <w:pStyle w:val="Heading4"/>
      </w:pPr>
      <w:r>
        <w:t xml:space="preserve">The military checks Trump nuclear war </w:t>
      </w:r>
      <w:r w:rsidRPr="00DB71BB">
        <w:t>–</w:t>
      </w:r>
      <w:r>
        <w:t xml:space="preserve"> They have a duty to </w:t>
      </w:r>
      <w:r w:rsidRPr="00DB71BB">
        <w:t>refuse an illegal order</w:t>
      </w:r>
      <w:r>
        <w:t xml:space="preserve"> </w:t>
      </w:r>
    </w:p>
    <w:p w14:paraId="29349CE7" w14:textId="77777777" w:rsidR="001D343E" w:rsidRPr="009700EE" w:rsidRDefault="001D343E" w:rsidP="001D343E">
      <w:r w:rsidRPr="009700EE">
        <w:rPr>
          <w:rStyle w:val="Style13ptBold"/>
        </w:rPr>
        <w:t>BBC 17</w:t>
      </w:r>
      <w:r>
        <w:t xml:space="preserve"> – </w:t>
      </w:r>
      <w:r w:rsidRPr="009700EE">
        <w:rPr>
          <w:szCs w:val="16"/>
        </w:rPr>
        <w:t xml:space="preserve">British Broadcasting Corporation (BBC, “Can US generals say ‘no’ to Trump if he orders a nuclear strike?, BBC, 11/26/17, </w:t>
      </w:r>
      <w:hyperlink r:id="rId51" w:history="1">
        <w:r w:rsidRPr="009700EE">
          <w:rPr>
            <w:rStyle w:val="Hyperlink"/>
            <w:szCs w:val="16"/>
          </w:rPr>
          <w:t>https://www.bbc.com/news/world-us-canada-42065714</w:t>
        </w:r>
      </w:hyperlink>
      <w:r w:rsidRPr="009700EE">
        <w:rPr>
          <w:szCs w:val="16"/>
        </w:rPr>
        <w:t>) //KZ</w:t>
      </w:r>
    </w:p>
    <w:p w14:paraId="627418F7" w14:textId="77777777" w:rsidR="001D343E" w:rsidRDefault="001D343E" w:rsidP="001D343E"/>
    <w:p w14:paraId="1AEEADC6" w14:textId="77777777" w:rsidR="001D343E" w:rsidRDefault="001D343E" w:rsidP="001D343E">
      <w:r w:rsidRPr="00D1111C">
        <w:t xml:space="preserve">The claim: US military personnel could resist President Trump if he ordered an illegal nuclear strike. Reality Check verdict: Although normally nobody is allowed to refuse the president's order, in practice, </w:t>
      </w:r>
      <w:r w:rsidRPr="00D1111C">
        <w:rPr>
          <w:highlight w:val="yellow"/>
          <w:u w:val="single"/>
        </w:rPr>
        <w:t xml:space="preserve">generals </w:t>
      </w:r>
      <w:r w:rsidRPr="00D1111C">
        <w:rPr>
          <w:u w:val="single"/>
        </w:rPr>
        <w:t>would</w:t>
      </w:r>
      <w:r w:rsidRPr="00A05ECD">
        <w:rPr>
          <w:u w:val="single"/>
        </w:rPr>
        <w:t xml:space="preserve"> expect a good explanation for the strike - and </w:t>
      </w:r>
      <w:r w:rsidRPr="00D1111C">
        <w:rPr>
          <w:highlight w:val="yellow"/>
          <w:u w:val="single"/>
        </w:rPr>
        <w:t>would be obliged to say "no" to an illegal order</w:t>
      </w:r>
      <w:r w:rsidRPr="00A05ECD">
        <w:rPr>
          <w:u w:val="single"/>
        </w:rPr>
        <w:t>.</w:t>
      </w:r>
      <w:r>
        <w:rPr>
          <w:u w:val="single"/>
        </w:rPr>
        <w:t xml:space="preserve"> </w:t>
      </w:r>
      <w:r w:rsidRPr="00D1111C">
        <w:t xml:space="preserve">In recent months, with tensions rising between the US and North Korea, </w:t>
      </w:r>
      <w:r w:rsidRPr="00A05ECD">
        <w:rPr>
          <w:u w:val="single"/>
        </w:rPr>
        <w:t>people have been asking what's to stop President Trump launching nuclear weapons.</w:t>
      </w:r>
      <w:r>
        <w:rPr>
          <w:u w:val="single"/>
        </w:rPr>
        <w:t xml:space="preserve"> </w:t>
      </w:r>
      <w:r w:rsidRPr="00D1111C">
        <w:rPr>
          <w:highlight w:val="yellow"/>
          <w:u w:val="single"/>
        </w:rPr>
        <w:t>A retired general told Congress that the military may be able to say "no" to the President</w:t>
      </w:r>
      <w:r w:rsidRPr="00A05ECD">
        <w:rPr>
          <w:u w:val="single"/>
        </w:rPr>
        <w:t>, under certain circumstances.</w:t>
      </w:r>
      <w:r>
        <w:rPr>
          <w:rStyle w:val="StyleUnderline"/>
        </w:rPr>
        <w:t xml:space="preserve"> </w:t>
      </w:r>
      <w:r w:rsidRPr="00D1111C">
        <w:t xml:space="preserve">Now, </w:t>
      </w:r>
      <w:r w:rsidRPr="00D1111C">
        <w:rPr>
          <w:highlight w:val="yellow"/>
          <w:u w:val="single"/>
        </w:rPr>
        <w:t>Gen John Hyten, who leads US Strategic Command,</w:t>
      </w:r>
      <w:r w:rsidRPr="00A05ECD">
        <w:rPr>
          <w:u w:val="single"/>
        </w:rPr>
        <w:t xml:space="preserve"> has told the Halifax International Security Forum that he </w:t>
      </w:r>
      <w:r w:rsidRPr="00D1111C">
        <w:rPr>
          <w:highlight w:val="yellow"/>
          <w:u w:val="single"/>
        </w:rPr>
        <w:t>would advise against a strike if he considered it was illegal</w:t>
      </w:r>
      <w:r w:rsidRPr="00A05ECD">
        <w:rPr>
          <w:u w:val="single"/>
        </w:rPr>
        <w:t>.</w:t>
      </w:r>
      <w:r>
        <w:rPr>
          <w:u w:val="single"/>
        </w:rPr>
        <w:t xml:space="preserve"> </w:t>
      </w:r>
      <w:r w:rsidRPr="00D1111C">
        <w:t xml:space="preserve">But is anyone allowed to say "no" to the president if he orders a nuclear strike? Access codes If President Trump wanted to fire nuclear weapons, he could first discuss a range of options with his advisers. He'd then issue an order to top military officials at the Pentagon. They would confirm the president's identity by exchanging codes printed on a card called the "biscuit", which the president carries wherever he goes. The order would pass to US Strategic Command, which would then send further instructions and access codes to crews on the ground (or, perhaps, underwater in a submarine.) Those crews would then launch the missiles. The BBC's Inquiry podcast covered the practicalities of launching a nuclear strike in much more detail. Is there anyone, at any of those stages, who'd be allowed to say "no" to the president? Chain of command A briefing from the Congressional Research Service makes the legal situation plain. "The US president has sole authority to authorise the use of US nuclear weapons." Ordinarily, nobody is allowed to over-rule the president's decision - it's part of his role as Commander-in-Chief. In theory, the vice-president could oust the president if a majority of the cabinet agreed that the president was unfit to serve. In practice, that would be difficult to organise in time to stop the president launching nuclear weapons. But </w:t>
      </w:r>
      <w:r w:rsidRPr="00A05ECD">
        <w:rPr>
          <w:u w:val="single"/>
        </w:rPr>
        <w:t xml:space="preserve">Peter Feaver, professor of political science at Duke University in North Carolina, says </w:t>
      </w:r>
      <w:r w:rsidRPr="00D1111C">
        <w:rPr>
          <w:highlight w:val="yellow"/>
          <w:u w:val="single"/>
        </w:rPr>
        <w:t xml:space="preserve">it's not true that President Trump could launch a nuclear strike as easily as he could fire off a tweet. "The president is giving an order which is transmitted down a chain of command. Someone further down that chain </w:t>
      </w:r>
      <w:r w:rsidRPr="00D1111C">
        <w:rPr>
          <w:u w:val="single"/>
        </w:rPr>
        <w:t xml:space="preserve">of command </w:t>
      </w:r>
      <w:r w:rsidRPr="00D1111C">
        <w:rPr>
          <w:highlight w:val="yellow"/>
          <w:u w:val="single"/>
        </w:rPr>
        <w:t>turns the key or presses the button."</w:t>
      </w:r>
      <w:r>
        <w:rPr>
          <w:u w:val="single"/>
        </w:rPr>
        <w:t xml:space="preserve"> </w:t>
      </w:r>
      <w:r w:rsidRPr="00D1111C">
        <w:t xml:space="preserve">Image copyrightAFP Image caption Inside this briefcase, the nuclear codes. To use them, the president would have to speak with the Pentagon. Prof Feaver says </w:t>
      </w:r>
      <w:r w:rsidRPr="00A05ECD">
        <w:rPr>
          <w:u w:val="single"/>
        </w:rPr>
        <w:t>that i</w:t>
      </w:r>
      <w:r w:rsidRPr="00D1111C">
        <w:rPr>
          <w:highlight w:val="yellow"/>
          <w:u w:val="single"/>
        </w:rPr>
        <w:t>f the president went to the military to order a strike, this would trigger a "consultation process"</w:t>
      </w:r>
      <w:r w:rsidRPr="00A05ECD">
        <w:rPr>
          <w:u w:val="single"/>
        </w:rPr>
        <w:t xml:space="preserve"> - generals wanting to know what the president was trying to achieve, why the president wanted to use nuclear weapons and so on.</w:t>
      </w:r>
      <w:r w:rsidRPr="00D1111C">
        <w:t xml:space="preserve"> President Trump would have the legal authority to order the strike all the same, against any advice he receives. But he'd still need to persuade the military to carry that order out. Legal orders </w:t>
      </w:r>
      <w:r w:rsidRPr="00A05ECD">
        <w:rPr>
          <w:u w:val="single"/>
        </w:rPr>
        <w:t>Gen Hyten argued that if a nuclear order was illegal, he wouldn't carry it out.</w:t>
      </w:r>
      <w:r>
        <w:rPr>
          <w:u w:val="single"/>
        </w:rPr>
        <w:t xml:space="preserve"> </w:t>
      </w:r>
      <w:r w:rsidRPr="00A05ECD">
        <w:rPr>
          <w:u w:val="single"/>
        </w:rPr>
        <w:t>"If you execute an unlawful order, you will go to jail. You could go to jail for the rest of your life."</w:t>
      </w:r>
      <w:r>
        <w:rPr>
          <w:u w:val="single"/>
        </w:rPr>
        <w:t xml:space="preserve"> </w:t>
      </w:r>
      <w:r w:rsidRPr="00D1111C">
        <w:t xml:space="preserve">What would make a nuclear order unlawful? </w:t>
      </w:r>
      <w:r w:rsidRPr="00D1111C">
        <w:rPr>
          <w:highlight w:val="yellow"/>
          <w:u w:val="single"/>
        </w:rPr>
        <w:t>Some argue that all uses of nuclear weapons would be unlawful</w:t>
      </w:r>
      <w:r w:rsidRPr="00D1111C">
        <w:rPr>
          <w:highlight w:val="yellow"/>
        </w:rPr>
        <w:t>.</w:t>
      </w:r>
      <w:r w:rsidRPr="00D1111C">
        <w:t xml:space="preserve"> </w:t>
      </w:r>
      <w:r w:rsidRPr="00A05ECD">
        <w:rPr>
          <w:u w:val="single"/>
        </w:rPr>
        <w:t xml:space="preserve">But </w:t>
      </w:r>
      <w:r w:rsidRPr="00D1111C">
        <w:rPr>
          <w:highlight w:val="yellow"/>
          <w:u w:val="single"/>
        </w:rPr>
        <w:t>even if you dispute that</w:t>
      </w:r>
      <w:r w:rsidRPr="00A05ECD">
        <w:rPr>
          <w:u w:val="single"/>
        </w:rPr>
        <w:t>, there may be certain circumstances where it would be illegal to fire nuclear weapons.</w:t>
      </w:r>
      <w:r>
        <w:rPr>
          <w:u w:val="single"/>
        </w:rPr>
        <w:t xml:space="preserve"> </w:t>
      </w:r>
      <w:r w:rsidRPr="00D1111C">
        <w:t xml:space="preserve">Anthony Colangelo, professor of law at the Southern Methodist University in Dallas, argues that </w:t>
      </w:r>
      <w:r w:rsidRPr="00D1111C">
        <w:rPr>
          <w:highlight w:val="yellow"/>
          <w:u w:val="single"/>
        </w:rPr>
        <w:t xml:space="preserve">certain </w:t>
      </w:r>
      <w:r w:rsidRPr="00D1111C">
        <w:rPr>
          <w:u w:val="single"/>
        </w:rPr>
        <w:t>kinds of nuclear</w:t>
      </w:r>
      <w:r w:rsidRPr="00D1111C">
        <w:rPr>
          <w:highlight w:val="yellow"/>
          <w:u w:val="single"/>
        </w:rPr>
        <w:t xml:space="preserve"> strikes could break international humanitarian law</w:t>
      </w:r>
      <w:r w:rsidRPr="00A05ECD">
        <w:rPr>
          <w:u w:val="single"/>
        </w:rPr>
        <w:t>.</w:t>
      </w:r>
      <w:r w:rsidRPr="00D1111C">
        <w:t xml:space="preserve"> </w:t>
      </w:r>
      <w:r w:rsidRPr="00A05ECD">
        <w:rPr>
          <w:u w:val="single"/>
        </w:rPr>
        <w:t>International humanitarian law governs how countries must behave when at war. It comes from treaties the US has signed, such as the Geneva Conventions, but also from custom and case law, too.</w:t>
      </w:r>
      <w:r>
        <w:rPr>
          <w:u w:val="single"/>
        </w:rPr>
        <w:t xml:space="preserve"> </w:t>
      </w:r>
      <w:r w:rsidRPr="00D1111C">
        <w:rPr>
          <w:highlight w:val="yellow"/>
          <w:u w:val="single"/>
        </w:rPr>
        <w:t>You</w:t>
      </w:r>
      <w:r w:rsidRPr="00A05ECD">
        <w:rPr>
          <w:u w:val="single"/>
        </w:rPr>
        <w:t xml:space="preserve"> might </w:t>
      </w:r>
      <w:r w:rsidRPr="00D1111C">
        <w:rPr>
          <w:highlight w:val="yellow"/>
          <w:u w:val="single"/>
        </w:rPr>
        <w:t>break the law by using nuclear weapons when conventional weapons could achieve the same objective or by using nuclear weapons somewhere where they would kill combatants and civilians indiscriminately.</w:t>
      </w:r>
      <w:r>
        <w:rPr>
          <w:u w:val="single"/>
        </w:rPr>
        <w:t xml:space="preserve"> </w:t>
      </w:r>
      <w:r w:rsidRPr="00D1111C">
        <w:t xml:space="preserve">Image copyrightGETTY IMAGES Image caption The attacks on Nagasaki and Hiroshima in 1945 are the only precedents for the human devastation caused by using nuclear weapons. This isn't just Prof Colangelo's opinion. </w:t>
      </w:r>
      <w:r w:rsidRPr="00A05ECD">
        <w:rPr>
          <w:u w:val="single"/>
        </w:rPr>
        <w:t>The US Department of Defense acknowledges in its law manual that "the law of war governs the use of nuclear weapons</w:t>
      </w:r>
      <w:r w:rsidRPr="00D1111C">
        <w:t xml:space="preserve">". Prof Colangelo says the responsibility to obey the law "runs from the top down - right down to the crew member on the submarine". </w:t>
      </w:r>
      <w:r w:rsidRPr="00D1111C">
        <w:rPr>
          <w:highlight w:val="yellow"/>
          <w:u w:val="single"/>
        </w:rPr>
        <w:t>If the president orders an illegal strike, anyone who carries out that order is potentially liable for war crimes</w:t>
      </w:r>
      <w:r w:rsidRPr="00A05ECD">
        <w:rPr>
          <w:u w:val="single"/>
        </w:rPr>
        <w:t>.</w:t>
      </w:r>
      <w:r>
        <w:rPr>
          <w:u w:val="single"/>
        </w:rPr>
        <w:t xml:space="preserve"> </w:t>
      </w:r>
      <w:r w:rsidRPr="00D1111C">
        <w:rPr>
          <w:highlight w:val="yellow"/>
          <w:u w:val="single"/>
        </w:rPr>
        <w:t>They'd have a duty to say "no".</w:t>
      </w:r>
      <w:r>
        <w:rPr>
          <w:u w:val="single"/>
        </w:rPr>
        <w:t xml:space="preserve"> </w:t>
      </w:r>
      <w:r w:rsidRPr="00D1111C">
        <w:t>Would officers disobey? Not everyone is equally able to spot an illegal order, though. The submarine crews, for example, won't have access to all the information that the president and his top military officials do. They might not be in a position to tell whether an order is legal. And Prof Colangelo points out it might not be a good thing to encourage those crew members to question any order that comes their way. "The entire structure of military command would crumble if subordinates started second-guessing orders."</w:t>
      </w:r>
    </w:p>
    <w:p w14:paraId="518D49F0" w14:textId="77777777" w:rsidR="001D343E" w:rsidRDefault="001D343E" w:rsidP="001D343E"/>
    <w:p w14:paraId="345A6131" w14:textId="77777777" w:rsidR="001D343E" w:rsidRDefault="001D343E" w:rsidP="001D343E">
      <w:pPr>
        <w:pStyle w:val="Heading4"/>
      </w:pPr>
      <w:r>
        <w:t>No nuclear war – Trump’s commander of nuclear forces would refuse a nuclear strike order if it wasn’t necessary</w:t>
      </w:r>
    </w:p>
    <w:p w14:paraId="0A4F68F3" w14:textId="77777777" w:rsidR="001D343E" w:rsidRPr="008A76BD" w:rsidRDefault="001D343E" w:rsidP="001D343E">
      <w:r w:rsidRPr="008A76BD">
        <w:rPr>
          <w:rStyle w:val="Style13ptBold"/>
        </w:rPr>
        <w:t>The Canadian Press 17</w:t>
      </w:r>
      <w:r>
        <w:t xml:space="preserve"> – </w:t>
      </w:r>
      <w:r w:rsidRPr="008A76BD">
        <w:rPr>
          <w:szCs w:val="16"/>
        </w:rPr>
        <w:t xml:space="preserve">(“US General Says He Would Resist ‘Illegal’ Order from Trump”, Military.com, 11/20/17, </w:t>
      </w:r>
      <w:hyperlink r:id="rId52" w:history="1">
        <w:r w:rsidRPr="008A76BD">
          <w:rPr>
            <w:rStyle w:val="Hyperlink"/>
            <w:szCs w:val="16"/>
          </w:rPr>
          <w:t>https://www.military.com/daily-news/2017/11/19/nuclear-commander-says-he-would-resist-illegal-order-trump.html</w:t>
        </w:r>
      </w:hyperlink>
      <w:r w:rsidRPr="008A76BD">
        <w:rPr>
          <w:szCs w:val="16"/>
        </w:rPr>
        <w:t>) // KZ</w:t>
      </w:r>
    </w:p>
    <w:p w14:paraId="2379E515" w14:textId="77777777" w:rsidR="001D343E" w:rsidRPr="00D817C9" w:rsidRDefault="001D343E" w:rsidP="001D343E">
      <w:r w:rsidRPr="00D817C9">
        <w:t xml:space="preserve">HALIFAX, Nova Scotia -- </w:t>
      </w:r>
      <w:r w:rsidRPr="00D817C9">
        <w:rPr>
          <w:u w:val="single"/>
        </w:rPr>
        <w:t xml:space="preserve">The top commander of U.S. nuclear forces says he would push back if President </w:t>
      </w:r>
      <w:r w:rsidRPr="00D817C9">
        <w:t>Donald T</w:t>
      </w:r>
      <w:r w:rsidRPr="00D817C9">
        <w:rPr>
          <w:u w:val="single"/>
        </w:rPr>
        <w:t xml:space="preserve">rump asked him to carry out an order he deemed "illegal." </w:t>
      </w:r>
      <w:r w:rsidRPr="00D817C9">
        <w:t xml:space="preserve">Air Force Gen. John E. Hyten told the Halifax International Security Forum on Saturday that </w:t>
      </w:r>
      <w:r w:rsidRPr="00D817C9">
        <w:rPr>
          <w:u w:val="single"/>
        </w:rPr>
        <w:t xml:space="preserve">he and Trump have discussed what would happen if the president ordered a nuclear strike that the general believed to be unlawful under international law. </w:t>
      </w:r>
      <w:r w:rsidRPr="00D817C9">
        <w:t xml:space="preserve">Maximize your VA Loan Benefits Check your VA Loan eligibility and get up to $453K today! Click Here! "I think some people think we're stupid. We're not stupid people," Hyten said."We think about these things a lot. When you have this responsibility, how do you not think about it?" </w:t>
      </w:r>
      <w:r w:rsidRPr="00D817C9">
        <w:rPr>
          <w:u w:val="single"/>
        </w:rPr>
        <w:t xml:space="preserve">Hyten would be in charge of U.S. nuclear forces in a war. If Trump decided to launch a nuclear attack, Hyten would provide him with strike options, and the president would make his decision. </w:t>
      </w:r>
      <w:r w:rsidRPr="00D817C9">
        <w:t xml:space="preserve">"The way the process works, it's simple," said </w:t>
      </w:r>
      <w:r w:rsidRPr="00D817C9">
        <w:rPr>
          <w:u w:val="single"/>
        </w:rPr>
        <w:t>Hyten</w:t>
      </w:r>
      <w:r w:rsidRPr="00D817C9">
        <w:t xml:space="preserve">. "I </w:t>
      </w:r>
      <w:r w:rsidRPr="00D817C9">
        <w:rPr>
          <w:u w:val="single"/>
        </w:rPr>
        <w:t xml:space="preserve">provide advice to the president, he'll tell me what to do, and if it's illegal, </w:t>
      </w:r>
      <w:r w:rsidRPr="00D817C9">
        <w:t>guess what is going to happen? "</w:t>
      </w:r>
      <w:r w:rsidRPr="00D817C9">
        <w:rPr>
          <w:u w:val="single"/>
        </w:rPr>
        <w:t>I'm going to say</w:t>
      </w:r>
      <w:r w:rsidRPr="00D817C9">
        <w:t xml:space="preserve">, 'Mr. President, </w:t>
      </w:r>
      <w:r w:rsidRPr="00D817C9">
        <w:rPr>
          <w:u w:val="single"/>
        </w:rPr>
        <w:t>that's illegal</w:t>
      </w:r>
      <w:r w:rsidRPr="00D817C9">
        <w:t xml:space="preserve">.' And guess what he's going to do? He's going to say, 'What would be legal?'" </w:t>
      </w:r>
      <w:r w:rsidRPr="00D817C9">
        <w:rPr>
          <w:u w:val="single"/>
        </w:rPr>
        <w:t>Hyten said he and Trump would work to find another course of action.</w:t>
      </w:r>
      <w:r w:rsidRPr="00D817C9">
        <w:t xml:space="preserve"> </w:t>
      </w:r>
      <w:r w:rsidRPr="00D817C9">
        <w:rPr>
          <w:u w:val="single"/>
        </w:rPr>
        <w:t xml:space="preserve">Hyten </w:t>
      </w:r>
      <w:r w:rsidRPr="00D817C9">
        <w:t xml:space="preserve">said he </w:t>
      </w:r>
      <w:r w:rsidRPr="00D817C9">
        <w:rPr>
          <w:u w:val="single"/>
        </w:rPr>
        <w:t>is trained every year in the laws of armed conflict --</w:t>
      </w:r>
      <w:r w:rsidRPr="00D817C9">
        <w:t xml:space="preserve"> </w:t>
      </w:r>
      <w:r w:rsidRPr="00D817C9">
        <w:rPr>
          <w:u w:val="single"/>
        </w:rPr>
        <w:t xml:space="preserve">which are guided by principles that include necessity. Under that framework, carrying out an illegal order is a punishable offense. </w:t>
      </w:r>
      <w:r w:rsidRPr="00D817C9">
        <w:t>"If you execute an unlawful order, you will go to jail," he said. "You could go to jail for the rest of your life." Hyten made the remarks while participating on a panel called "Nukes: The Fire and the Fury," an apparent reference to Trump's threats to unleash "fire and fury" on North Korea this summer. Hyten said the U.S. can defend itself against North Korea's nuclear threats. "Can we live with a nuclear North Korea? The answer is yes," said Hyten. "The question we have to ask ourselves is: Do we want to live in that world?"</w:t>
      </w:r>
    </w:p>
    <w:p w14:paraId="16560FF4" w14:textId="77777777" w:rsidR="001D343E" w:rsidRDefault="001D343E" w:rsidP="001D343E">
      <w:pPr>
        <w:pStyle w:val="Heading4"/>
      </w:pPr>
      <w:r>
        <w:t xml:space="preserve">Trump can’t just do what he wants in foreign policy – Presidents are constrained by foreign policy and military establishment </w:t>
      </w:r>
    </w:p>
    <w:p w14:paraId="7EAEB564" w14:textId="77777777" w:rsidR="001D343E" w:rsidRPr="00361675" w:rsidRDefault="001D343E" w:rsidP="001D343E">
      <w:r w:rsidRPr="00361675">
        <w:rPr>
          <w:rStyle w:val="Style13ptBold"/>
        </w:rPr>
        <w:t>Schultz 17</w:t>
      </w:r>
      <w:r>
        <w:t xml:space="preserve"> - </w:t>
      </w:r>
      <w:r w:rsidRPr="00361675">
        <w:rPr>
          <w:szCs w:val="16"/>
        </w:rPr>
        <w:t xml:space="preserve">Professor of political science at Hamline University, author of more than 30 books and 100 articles on American politics, (David Schultz, “Public Administration in the Age of Trump”, Journal of Public Affairs Education, 2017 </w:t>
      </w:r>
      <w:hyperlink r:id="rId53" w:anchor="page=8" w:history="1">
        <w:r w:rsidRPr="00566D74">
          <w:rPr>
            <w:rStyle w:val="Hyperlink"/>
            <w:szCs w:val="16"/>
          </w:rPr>
          <w:t>http://www.naspaa.org/JPAEMessenger/Article/VOL23-1/JPAE23_01_final.pdf#page=8</w:t>
        </w:r>
      </w:hyperlink>
      <w:r w:rsidRPr="00361675">
        <w:rPr>
          <w:szCs w:val="16"/>
        </w:rPr>
        <w:t>)</w:t>
      </w:r>
      <w:r>
        <w:rPr>
          <w:szCs w:val="16"/>
        </w:rPr>
        <w:t xml:space="preserve"> // KZ</w:t>
      </w:r>
    </w:p>
    <w:p w14:paraId="0F71AE8C" w14:textId="77777777" w:rsidR="001D343E" w:rsidRDefault="001D343E" w:rsidP="001D343E">
      <w:r w:rsidRPr="00361675">
        <w:t xml:space="preserve">Domestically, Trump has called for many changes, but it is unclear what he can do on his own. Historian Richard Neustadt once said that </w:t>
      </w:r>
      <w:r w:rsidRPr="00343488">
        <w:rPr>
          <w:u w:val="single"/>
        </w:rPr>
        <w:t>the power of the presidency is the power to persuade. Presidents are not generals, business leaders, or monarchs and they cannot just order people around. They need to persuade others, including Congress, the bureaucracy, the states, the media, and the public if they want to succeed as presidents. Trump’s narrow victory</w:t>
      </w:r>
      <w:r w:rsidRPr="00361675">
        <w:t xml:space="preserve"> in a divided America </w:t>
      </w:r>
      <w:r w:rsidRPr="00343488">
        <w:rPr>
          <w:u w:val="single"/>
        </w:rPr>
        <w:t>means he will be limited in terms of whom he can persuade. His own Republican Party is divided</w:t>
      </w:r>
      <w:r w:rsidRPr="00361675">
        <w:t xml:space="preserve">, and </w:t>
      </w:r>
      <w:r w:rsidRPr="00343488">
        <w:rPr>
          <w:u w:val="single"/>
        </w:rPr>
        <w:t>it is not certain that Congress will grant him an easy path</w:t>
      </w:r>
      <w:r w:rsidRPr="00361675">
        <w:t xml:space="preserve">. Because Trump ran a campaign largely devoid of policy, he has no clear policy agenda. In addition, </w:t>
      </w:r>
      <w:r w:rsidRPr="00343488">
        <w:rPr>
          <w:u w:val="single"/>
        </w:rPr>
        <w:t>presidents are constrained by a powerful bureaucracy, federalism, checks and balances, and separation of powers</w:t>
      </w:r>
      <w:r w:rsidRPr="00361675">
        <w:t xml:space="preserve">. At the end of the day, there will be no wall along the Mexican border, and mass deportations will not occur. Trump will make America a less kinder and gentler place, but the extremism that some worry about will not occur. </w:t>
      </w:r>
      <w:r w:rsidRPr="00343488">
        <w:rPr>
          <w:u w:val="single"/>
        </w:rPr>
        <w:t>U.S. political institutions are not</w:t>
      </w:r>
      <w:r w:rsidRPr="00361675">
        <w:t xml:space="preserve"> that </w:t>
      </w:r>
      <w:r w:rsidRPr="00343488">
        <w:rPr>
          <w:u w:val="single"/>
        </w:rPr>
        <w:t>fragile</w:t>
      </w:r>
      <w:r w:rsidRPr="00361675">
        <w:t xml:space="preserve">, I hope. </w:t>
      </w:r>
      <w:r w:rsidRPr="00361675">
        <w:rPr>
          <w:u w:val="single"/>
        </w:rPr>
        <w:t>In foreign policy, often the best predictor of what a new president will do is the previous president. There is far more continuity across presidential foreign policy than there is divergence. Obama made marginal changes from Bush. The foreign policy establishment is power and it transcends political parties. Trump may find he is more captured by this bureaucracy than he realizes.</w:t>
      </w:r>
      <w:r w:rsidRPr="00361675">
        <w:t xml:space="preserve"> Trump may try to force changes in trade deals but faces retaliation from China and the European Union, who will not passively sit by. The same is true of the World Trade Organization. Trump may think he knows Putin, but after he gets burned by him a couple of times Trump may turn on him. Trump wants to tear up the Iranian nuclear deal, but it is not clear what he has to replace it with and it is doubtful the rest of the world will go along. Unilateral action in Syria and against ISIS (or Daesh) is possible, but Trump seems not to have real alternatives. And even his talk about NATO and its alternatives may be more bluster than reality. </w:t>
      </w:r>
      <w:r w:rsidRPr="00361675">
        <w:rPr>
          <w:u w:val="single"/>
        </w:rPr>
        <w:t>It just does not seem feasible that the U.S. foreign and military policy establishment will let that happen</w:t>
      </w:r>
      <w:r w:rsidRPr="00361675">
        <w:t xml:space="preserve">. Yes, perhaps a new global order needs to emerge, but the United States in 2017 is not in the same position to force this change as it was in 1946, or even at the end of the Cold War. In short, </w:t>
      </w:r>
      <w:r w:rsidRPr="00361675">
        <w:rPr>
          <w:u w:val="single"/>
        </w:rPr>
        <w:t>Trump may simply misunderstand or not appreciate how little power he has</w:t>
      </w:r>
      <w:r w:rsidRPr="00361675">
        <w:t xml:space="preserve">, or what the real issues are he needs to address. So how does all this connect to JPAE and public affairs? First, for our field to remain relevant we need to make the case for public administration and demonstrate a capacity to improve governance. Second, that means that public affairs teaching and scholarship must be relevant; we must engage the world and confront the challenges that undergird the forces that produced Trumpism in the United States and around the world. Third, this issue features six articles and a review essay that aim to improve our capacity to teach and train future public administrators. “I Can’t Believe I Haven’t Been Asked This Question Before: Bringing ‘Why Government?’ and ‘Which Government?’ to the Classroom,” by Michael Thom, directly confronts the most basic question Trumpism asks regarding the relevancy of government. Maite Careaga, Nadia Rubaii, and Santiago Leyva’s “Beyond the Case Method in Public Affairs Education: Unexpected Benefits of Student-Written Cases” demonstrates the power of students crafting their own problems they believe need to be solved. Christian L. Janousek’s “In Proximity to Professionalism: A Regional Analysis of Master of Public Administration Programs and Local Government Management” looks at the connection between academic programs and the communities they serve, while Brittany Haupt, Naim Kapucu, and Qian Hu raise questions about how these communities view our programs in “Core Competencies in Master of Public Administration Programs: Perspectives from Local Government Managers.” And Karl Nollenberger’s “On-Campus versus Hybrid Courses in a Master of Public Administration Program” and Billie Sandberg and Kevin Kecskes’s “Rubrics as a Foundation for Assessing Student Competencies: One Public Administration Program’s Creative Exercise” focus on important pedagogical practices. Ashley E. Nickels’s review of the Salvatore Alaimo documentary What Is Philanthropy? completes this issue by looking at ways that NGOs can address some of the problems caused by the current governance crisis. </w:t>
      </w:r>
      <w:r w:rsidRPr="00361675">
        <w:rPr>
          <w:u w:val="single"/>
        </w:rPr>
        <w:t>Trumpism is a challenge to public administration and affairs</w:t>
      </w:r>
      <w:r w:rsidRPr="00361675">
        <w:t xml:space="preserve">. </w:t>
      </w:r>
      <w:r w:rsidRPr="00361675">
        <w:rPr>
          <w:u w:val="single"/>
        </w:rPr>
        <w:t>But those of us who care about the capacity and role of government to improve everyone’s quality of life must be prepared to respond to that challenge</w:t>
      </w:r>
      <w:r w:rsidRPr="00361675">
        <w:t>. I hope what we publish in JPAE can rise to that challenge</w:t>
      </w:r>
    </w:p>
    <w:p w14:paraId="1741F605" w14:textId="77777777" w:rsidR="001D343E" w:rsidRDefault="001D343E" w:rsidP="001D343E"/>
    <w:p w14:paraId="5887EA64" w14:textId="77777777" w:rsidR="001D343E" w:rsidRDefault="001D343E" w:rsidP="001D343E"/>
    <w:p w14:paraId="7137F097" w14:textId="77777777" w:rsidR="001D343E" w:rsidRDefault="001D343E" w:rsidP="001D343E">
      <w:pPr>
        <w:pStyle w:val="Heading3"/>
      </w:pPr>
      <w:r>
        <w:t>Advisors Check</w:t>
      </w:r>
    </w:p>
    <w:p w14:paraId="0A15D123" w14:textId="77777777" w:rsidR="001D343E" w:rsidRDefault="001D343E" w:rsidP="001D343E">
      <w:pPr>
        <w:pStyle w:val="Heading4"/>
      </w:pPr>
      <w:r>
        <w:t>Trump Administration Generals check against the nationalist faction of the White House. Even if they don’t check against every action, Trump respects them and they’ve held strong influence over him - extreme impact scenarios like a nuclear war will be strongly advised against and checked</w:t>
      </w:r>
    </w:p>
    <w:p w14:paraId="0204DDFF" w14:textId="77777777" w:rsidR="001D343E" w:rsidRPr="005C4B35" w:rsidRDefault="001D343E" w:rsidP="001D343E">
      <w:r w:rsidRPr="005C4B35">
        <w:rPr>
          <w:rStyle w:val="Style13ptBold"/>
        </w:rPr>
        <w:t>Kitfield 17</w:t>
      </w:r>
      <w:r>
        <w:t xml:space="preserve"> – </w:t>
      </w:r>
      <w:r w:rsidRPr="005C4B35">
        <w:rPr>
          <w:szCs w:val="16"/>
        </w:rPr>
        <w:t xml:space="preserve">Senior fellow at the Center for the Study of the Presidency and Congress, (James, “Trump’s generals Are Trying to Save the World. Starting with the White House.”, Politico, 8/4/17, </w:t>
      </w:r>
      <w:hyperlink r:id="rId54" w:history="1">
        <w:r w:rsidRPr="00D80FA1">
          <w:rPr>
            <w:rStyle w:val="Hyperlink"/>
            <w:szCs w:val="16"/>
          </w:rPr>
          <w:t>https://www.politico.com/magazine/story/2017/08/04/donald-trump-generals-mattis-mcmaster-kelly-flynn-215455</w:t>
        </w:r>
      </w:hyperlink>
      <w:r w:rsidRPr="005C4B35">
        <w:rPr>
          <w:szCs w:val="16"/>
        </w:rPr>
        <w:t>)</w:t>
      </w:r>
      <w:r>
        <w:rPr>
          <w:szCs w:val="16"/>
        </w:rPr>
        <w:t xml:space="preserve"> // KZ</w:t>
      </w:r>
    </w:p>
    <w:p w14:paraId="0FC52E8C" w14:textId="77777777" w:rsidR="001D343E" w:rsidRDefault="001D343E" w:rsidP="001D343E"/>
    <w:p w14:paraId="1A97591A" w14:textId="77777777" w:rsidR="001D343E" w:rsidRPr="005C4B35" w:rsidRDefault="001D343E" w:rsidP="001D343E">
      <w:r w:rsidRPr="005C4B35">
        <w:t xml:space="preserve">THE FRIDAY COVER Trump’s Generals Are Trying to Save the World. Starting With the White House. The president has handed huge power to a group of military officers, and they’re out to solve two big problems: Obama's policies, and their boss. By the end of last week, even President Donald Trump had apparently had enough of the self-inflicted chaos swirling around his White House. And the person he turned to fix it—instinctively, it seems—was a retired Marine Corps general. John Kelly, out of uniform for just a year after retiring as head of U.S. Southern Command, has been running the Department of Homeland Security since January. He’s a straight-talking and sometimes blunt man whose accent suggests his working-class Boston roots, and he enjoys a salty joke. Sources say Trump was already in the habit of asking him for advice on how to make the White House run more smoothly. Not since the early days of the Ford administration has a general served as White House chief of staff—and arguably </w:t>
      </w:r>
      <w:r w:rsidRPr="00E30680">
        <w:rPr>
          <w:u w:val="single"/>
        </w:rPr>
        <w:t>not since the presidency of Dwight D. Eisenhower, himself a retired general, have senior military officers wielded such influence at the top levels of an administration. Kelly forms a nexus of power with three other generals: Secretary of Defense James Mattis, a retired Marine general; Joseph Dunford, chairman of the Joint Chiefs of Staff and a Marine general; and national security adviser H.R. McMaster,</w:t>
      </w:r>
      <w:r w:rsidRPr="005C4B35">
        <w:t xml:space="preserve"> still a uniformed lieutenant general in the Army — and a replacement for retired Lt. General Michael Flynn, who was fired after less than a month in the job. As the administration first took shape, </w:t>
      </w:r>
      <w:r w:rsidRPr="00E30680">
        <w:rPr>
          <w:u w:val="single"/>
        </w:rPr>
        <w:t xml:space="preserve">the heavy military makeup of the administration’s national security and foreign affairs team </w:t>
      </w:r>
      <w:r w:rsidRPr="005C4B35">
        <w:t xml:space="preserve">— of its senior leadership, only Secretary of State Rex Tillerson is a civilian — </w:t>
      </w:r>
      <w:r w:rsidRPr="00E30680">
        <w:rPr>
          <w:u w:val="single"/>
        </w:rPr>
        <w:t>raised serious questions about the militarization of U.S. foreign policy</w:t>
      </w:r>
      <w:r w:rsidRPr="005C4B35">
        <w:t xml:space="preserve">. These concerns were exacerbated in February when Trump bragged his budget contained “one of the largest defense-spending increases in history,” and later when he handed a series of important new wartime authorities to the Pentagon, while proposing to slash the State Department budget by 30 percent. </w:t>
      </w:r>
      <w:r w:rsidRPr="00E30680">
        <w:rPr>
          <w:u w:val="single"/>
        </w:rPr>
        <w:t>But during the first seven months of his administration, the generals have emerged as a fairly coherent bloc of foreign-policy thinkers whose views have put at least the most extreme fears of critics to rest</w:t>
      </w:r>
      <w:r w:rsidRPr="005C4B35">
        <w:t xml:space="preserve">. </w:t>
      </w:r>
      <w:r w:rsidRPr="00E30680">
        <w:rPr>
          <w:u w:val="single"/>
        </w:rPr>
        <w:t>Through both experience and military education, the generals are pragmatic realists and internationalists, committed to the United States’ leadership role in the world</w:t>
      </w:r>
      <w:r w:rsidRPr="005C4B35">
        <w:t xml:space="preserve">. Internally, </w:t>
      </w:r>
      <w:r w:rsidRPr="00E30680">
        <w:rPr>
          <w:u w:val="single"/>
        </w:rPr>
        <w:t>they’ve been a strong counterweight to the nationalist/populist faction in the White House</w:t>
      </w:r>
      <w:r w:rsidRPr="005C4B35">
        <w:t xml:space="preserve"> led by chief strategist Steve Bannon, which was behind controversial Trump policies like the initial immigration ban, the rejection of the Paris Climate Change Accords, and potential steel tariffs that could yet spark a global trade war. Taken as a group, Trump’s generals have tended to see their mission as twofold:</w:t>
      </w:r>
      <w:r w:rsidRPr="00E30680">
        <w:rPr>
          <w:u w:val="single"/>
        </w:rPr>
        <w:t xml:space="preserve"> </w:t>
      </w:r>
      <w:r w:rsidRPr="005C4B35">
        <w:t>The first job is to correct what senior military officers see as the mistakes of the Obama administration, a hesitancy to use force or commit troops that many allies perceived as a retreat from traditional U.S. commitments in the world.</w:t>
      </w:r>
      <w:r>
        <w:rPr>
          <w:u w:val="single"/>
        </w:rPr>
        <w:t xml:space="preserve"> </w:t>
      </w:r>
      <w:r w:rsidRPr="00E30680">
        <w:rPr>
          <w:u w:val="single"/>
        </w:rPr>
        <w:t>The second job—and the far riskier one—is to mitigate the damage caused by their boss.</w:t>
      </w:r>
      <w:r>
        <w:rPr>
          <w:u w:val="single"/>
        </w:rPr>
        <w:t xml:space="preserve"> </w:t>
      </w:r>
      <w:r w:rsidRPr="005C4B35">
        <w:t xml:space="preserve">An undisciplined and shoot-from-the-lip president, Trump has shown a proclivity for rattling allies with unexpected tweets and bullying phone calls. When he trumpets his “America first” foreign policy, it’s widely interpreted by allies as a fig leaf for isolationism and protectionism. </w:t>
      </w:r>
      <w:r w:rsidRPr="00E30680">
        <w:rPr>
          <w:u w:val="single"/>
        </w:rPr>
        <w:t>The generals</w:t>
      </w:r>
      <w:r w:rsidRPr="005C4B35">
        <w:t>, with Tillerson as something of a junior partner—</w:t>
      </w:r>
      <w:r w:rsidRPr="00E30680">
        <w:rPr>
          <w:u w:val="single"/>
        </w:rPr>
        <w:t>nicknamed the “axis of adults</w:t>
      </w:r>
      <w:r w:rsidRPr="005C4B35">
        <w:t>” by a number of establishment Republicans and conservative commentators—</w:t>
      </w:r>
      <w:r w:rsidRPr="00E30680">
        <w:rPr>
          <w:u w:val="single"/>
        </w:rPr>
        <w:t xml:space="preserve">have become the reassurers-in-chief to the outside world. They’ve </w:t>
      </w:r>
      <w:r w:rsidRPr="005C4B35">
        <w:t>already</w:t>
      </w:r>
      <w:r w:rsidRPr="00E30680">
        <w:rPr>
          <w:u w:val="single"/>
        </w:rPr>
        <w:t xml:space="preserve"> persuaded Trump to back away from some of his most controversial foreign policy positions, </w:t>
      </w:r>
      <w:r w:rsidRPr="005C4B35">
        <w:t xml:space="preserve">including labeling NATO “obsolete,” moving the U.S. Embassy in Israel to Jerusalem, rescinding the North American Free Trade Agreement and the Iran nuclear deal, and reconsidering the venerable “One China” policy. And they’ve won some internal fights. McMaster, in particular, appears to be locked in battle with the nationalist faction: He has recently cleared out a number of senior national-security staffers associated with his predecessor Mike Flynn or seen as allied to Bannon; he’s fired Rich Higgins, the strategic-planning director who wrote a conspiracy-laced memo, as well as Intelligence Directorate head Ezra Cohen-Watnick, a Bannon ally who earlier this year secretly shared intelligence with Chairman of the House Intelligence Committee Rep. Devin Nunes. For his troubles, McMaster is now under attack by Bannon’s former website, Breitbart, which is covering his “purge” with blazing headlines—though he appears to be enjoying some protection from the arrival of Kelly. Which suggests that the more interesting internal fight may be the one Kelly is just beginning, trying to both corral a deeply disjointed White House staff and temper Trump’s erratic day-to-day impulses. What’s at stake, in the minds of the generals, is something considerably larger than winning the internal Game of Thrones. In the back of his airplane returning from a recent trip to Asia, General Dunford, Chairman of the Joint Chiefs of Staff, told me that that the international order they were striving to protect was more volatile and unpredictable today than at any moment since World War II. “Today, we’re confronting simultaneous challenges posed by China, North Korea, Russia and Iran, as well as a natural disaster in Sri Lanka,” he said, referring to flooding that had recently displaced hundreds of thousands of people. “So, as I prepare for posture hearings in Congress, that’s a reminder that this is the world as it is, not the world as we might want it to be.” The world as it is also includes a global Islamist insurgency, U.S. combat operations in Iraq, Syria and Afghanistan, and growing instability and state failure around the world, from Yemen to South Sudan to Venezuela. The defense of what author Robert Kagan calls “The World America Made” now depends on the success of Trump’s generals in the twin objectives of shaping a more muscular national security posture, and limiting the international blowback from an “America First” foreign policy of naked nationalism and mercantilism —even as their own commander-in-chief projects that face to the world. *** Why generals at all? Donald Trump, a flamboyant billionaire and reality-TV star who received multiple deferments from serving in Vietnam, might initially seem an unlikely boss for a clique of buttoned down military officers. But from his days at the New York Military Academy, </w:t>
      </w:r>
      <w:r w:rsidRPr="002F5725">
        <w:rPr>
          <w:u w:val="single"/>
        </w:rPr>
        <w:t>Trump seems to have retained an innate respect for the uniform,</w:t>
      </w:r>
      <w:r w:rsidRPr="005C4B35">
        <w:t xml:space="preserve"> and above all he likes tough guys. </w:t>
      </w:r>
      <w:r w:rsidRPr="002F5725">
        <w:rPr>
          <w:u w:val="single"/>
        </w:rPr>
        <w:t xml:space="preserve">All of his top generals distinguished themselves in multiple combat tours, </w:t>
      </w:r>
      <w:r w:rsidRPr="005C4B35">
        <w:t xml:space="preserve">and Trump especially likes reminding Mattis of a former nickname he would just as soon retire, “Mad Dog.” For their part, </w:t>
      </w:r>
      <w:r w:rsidRPr="002F5725">
        <w:rPr>
          <w:u w:val="single"/>
        </w:rPr>
        <w:t>the generals were qualified to step into a Trump administration in a way that few other national-security experts were: Experienced and worldly without being partisan or political, and thus not part of the “Washington swamp” that candidate Trump constantly promised to drain</w:t>
      </w:r>
      <w:r w:rsidRPr="005C4B35">
        <w:t xml:space="preserve">. By training, they innately respect the position of the commander-in-chief and the institution of the presidency, regardless of who holds it. And unlike many of the Republican defense and foreign policy experts in the Republican establishment, they hadn’t put their names on “Never Trump” proclamations during the campaign. Trump’s closest relationship was with none of his current generals, but with Flynn, a decorated combat veteran who served as the former intelligence chief for Joint Special Operations Command. The brash businessman and the maverick soldier had something in common: Both felt that America had lost the knack of “winning,” either in international trade or in the global fight against Islamist extremists. The two bonded on the campaign trail, and Flynn infamously spoke at the Republican National Convention, leading the crowd in chants of “Lock Her Up” in reference to Hillary Clinton. Flynn was eventually fired as Trump’s national security adviser for his entanglement with Russia, and is now a target of the FBI’s investigation—and his fall from grace presents a cautionary tale of the dangers military officers can face in entering the unfamiliar terrain of hyperpartisan politics, and the whirlpool of controversies constantly swirling around Trump. Flynn’s replacement was a surprising choice for an ahistorical president who puts a premium on obsequiousness and loyalty in his subordinates: McMaster is a warrior-scholar who distinguished himself in combat, but also wrote a book called “Dereliction of Duty,” a critique of generals who didn’t speak honestly enough to their civilian bosses during the Vietnam War. He had made a career out of independent thought and speaking truth to power. Mattis, similarly, has a scholarly reputation: a noted intellectual and keen student of history, Mattis sprinkles his conversations with references to Thucydides and the Peloponnesian war, Abraham Lincoln’s struggle to prepare the nation for the end of slavery, and the enduring lessons of the post-World War II Marshall Plan, fashioned by his predecessor George C. Marshall, the last retired general to serve as defense secretary. (Kelly reportedly caught the eye of Team Trump for reasons a little closer to the Trump campaign themes: In testimony, he gave before the Senate Armed Services Committee in 2015, he argued that a porous southern border was a potentially “existential” national security threat.) Given that the Marine Corps is the smallest of the four major armed services, the Marines that rise to the level of general form an especially tight-knit clique. Kelly and Joint Chiefs Chairman Joe Dunford served under Mattis multiple times in combat in Iraq, close aides say, and the three talk frequently and meet often at national security meetings and retirement ceremonies. It was General Dunford who personally delivered the heartbreaking news to Kelly that his son, 2nd Lt. Robert Kelly, was killed in action in Afghanistan in 2011. As a group, </w:t>
      </w:r>
      <w:r w:rsidRPr="002F5725">
        <w:rPr>
          <w:u w:val="single"/>
        </w:rPr>
        <w:t>Trump’s generals are</w:t>
      </w:r>
      <w:r w:rsidRPr="005C4B35">
        <w:t xml:space="preserve"> united by bonds of friendship, common experience and wartime sacrifice. By the nature of their military education—and the U.S. military’s constant overseas deployments of the past two decades—they’re also well </w:t>
      </w:r>
      <w:r w:rsidRPr="002F5725">
        <w:rPr>
          <w:u w:val="single"/>
        </w:rPr>
        <w:t>steeped in international relations, and deeply committed to the global alliance structure that the U.S. military built and maintained after World War II. Their wartime experiences have also made them sensitive to looming threats, whether from Islamist extremists, a hegemonic Iran, and especially a revanchist Russia that has targeted Western democracies as its enemies.</w:t>
      </w:r>
      <w:r w:rsidRPr="005C4B35">
        <w:t xml:space="preserve"> *** They also have one more thing in common: Serious worries about the Obama Doctrine. Though in the broad sense, the generals are clearly embracing continuity in America’s relationship to the world, almost to a man they had taken positions in public opposition to aspects of Obama’s second-term foreign policy. Mattis had been eased out as head of U.S. Central Command because of his harsh rhetoric about Iran at a time when the administration was negotiating an agreement to curtail Tehran’s suspected nuclear weapons program. As head of U.S. Southern Command, Kelly got sideways with the Obama White House for calling attention to the threats posed by a porous southern border. McMaster was publicly critical of Obama’s precooked deadline for the withdrawal of U.S. troops from Afghanistan. And Flynn, Trump’s first national security adviser, thought Obama was severely underestimating the threat of Islamic extremism in the Middle East. He believed he was let go early as director of the Defense Intelligence Agency for pushing back on the notion that the threat from Islamist extremism had largely passed with the death of Osama bin Laden. Senior uniformed leaders privately blame Obama’s decision to prematurely pull all U.S. troops out of Iraq in 2011 for the rise of the Islamic State there, and they felt overly constrained by the White House’s extreme sensitivity to “boots on the ground” in the anti-ISIS campaign. Troop levels have thus been increased in Iraq and Syria under Trump, and the anti-ISIS campaign intensified. The request for additional authorities itself arose out of a widespread belief that Obama’s White House micromanaged military operations by insisting that military commanders constantly ask, “Mother, may I?” The influence of their beliefs can be seen in Trump’s sometimes arbitrary-seeming foreign policy decisions. In the Obama administration’s eagerness to reach a deal curtailing Iran’s nuclear program, Mattis in particular felt that too little was done to reassure traditional Sunni Arab allies, and push back against Tehran’s support of terrorist proxies throughout the region. Trump thus traveled to Saudi Arabia earlier this year in one of his initial overseas trips, where he rallied the Sunni Arab states and announced a major weapons sale to Riyadh. After recently certifying that Iran was in compliance with the nuclear accord, the Trump administration nevertheless slapped new sanctions on Tehran for its support for terrorists and its meddling throughout the Middle East. In a recent interview, Mattis referred to this belief that Obama failed to finish the job of destroying Al Qaeda and its offshoots. “I think under the Obama administration, there was a more accelerated campaign against terrorists than perhaps the administration was willing to sustain,” Mattis said in an interview with The Islander, the newspaper of the Mercer Island High School. As for Tehran, Mattis said, “Iran is certainly the most destabilizing influence in the Middle East.” U.S. military leaders like McMaster have also publicly faulted Obama for setting an artificial deadline for withdrawing troops from Afghanistan, and for setting too steep of a glide path for those withdrawals. The Pentagon and McMaster thus support the deployment of roughly 4,000 additional U.S. troops to Afghanistan to halt recent Taliban gains—a policy reportedly opposed by Bannon and his allies in the White House. Trump has yet to weigh in decisively on either side. Top left: Gen. John Kelley, U.S. Command Sgt. Maj. Will Zaiser, Gen. Joseph F. Dunford, and U.S. Secretary of Defense Ash Carter at a change of command ceremony in Doral, Florida, in January 2016. Top right: Marine Gen. Joseph F. Dunford, Jr., chairman of the Joint Chiefs of Staff, and Command Sgt. Maj. John W. Troxell, Senior Enlisted Advisor to the Chairman of the Joint Chiefs of Staff, meet with deployed service members at bases across Iraq in December 2016. Bottom left: Mattis visiting with a Marine at Camp Taqaddum's Shock and Surgical Trauma Platoon facility in Iraq. Bottom right: Secretary of Defense James Mattis and Secretary of Homeland Security John Kelly pay respects at the funeral of Pvt. Harry K. Tye at Arlington National Cemetery on March 28, 2017. | Getty Top left: Gen. John Kelley, U.S. Command Sgt. Maj. Will Zaiser, Gen. Joseph F. Dunford, and U.S. Secretary of Defense Ash Carter at a change of command ceremony in Doral, Florida, in January 2016. Top right: Marine Gen. Joseph F. Dunford, Jr., chairman of the Joint Chiefs of Staff, and Command Sgt. Maj. John W. Troxell, Senior Enlisted Advisor to the Chairman of the Joint Chiefs of Staff, meet with deployed service members at bases across Iraq in December 2016. Bottom left: Mattis visiting with a Marine at Camp Taqaddum's Shock and Surgical Trauma Platoon facility in Iraq. Bottom right: Secretary of Defense James Mattis and Secretary of Homeland Security John Kelly pay respects at the funeral of Pvt. Harry K. Tye at Arlington National Cemetery on March 28, 2017. | Getty “We saw with the precipitous withdrawal of U.S. forces from Iraq, and the subsequent fall of Mosul, what can happen when you withdraw before making your military gains permanent,” McMaster said at a recent conference hosted by the Center for a New American Security. Finally, U.S. military leaders almost uniformly believed it was a mistake for President Obama to draw a rhetorical red line against the Assad regime’s use of chemical weapons, and then fail to enforce it with military action when Assad gassed scores of civilians in 2013 with sarin nerve agent. When Assad crossed that line again last April, the Trump national security team responded with what looked like choreographed diplomacy backed by military muscle. Within days Secretary of Defense Mattis directed a missile strike against the Syrian regime for its use of chemical weapons against civilians, even as Trump held talks with Chinese President Xi Jinping at Mar-a-Lago about putting increased pressure on North Korea over planned nuclear tests. The missile attack on the murderous Assad regime was applauded by Democrats and Republicans alike. Having generals running U.S. foreign policy still worried plenty of liberals, but more hawkish mainstream commentators began talking of Trump’s generals and Tillerson as a stabilizing force that had finally brought much-needed discipline and strategic coherence to the administration’s national security and foreign policies. “The same President Trump who can be gruff and erratic in public tweets is a commander-in-chief who is deferential and attentive when he talks to a star-studded cast of his closest military advisers,” national security reporter Rowan Scarborough wrote at the time in the Washington Times. Chimed in Eric Fehrnstrom, a former Mitt Romney aide, in the Boston Globe: “Thank God for the generals. …President Trump’s senior military appointees are taking a leading role and acting as a restraining influence.” *** </w:t>
      </w:r>
      <w:r w:rsidRPr="002F5725">
        <w:rPr>
          <w:u w:val="single"/>
        </w:rPr>
        <w:t>Nowhere is the influence of Trump’s “axis of adults” felt more acutely than overseas, where worried allies look for reassurance that “America first” does not mean a U.S. retreat.</w:t>
      </w:r>
      <w:r w:rsidRPr="005C4B35">
        <w:t xml:space="preserve"> With the administration approaching the six-month mark in June, for instance, Secretary of Defense Mattis and Secretary of State Tillerson appeared together at a news conference for the very first time—not in the US, but in Australia. The briefing at the annual Australia-United States Ministerial Consultations (AUSMIN) was a chance for a close ally to view Team Trump’s new power dynamic up close, and for American participants and observers to judge how the Trump administration’s “America first” foreign policy was playing overseas. As partnerships go, the U.S.-Australian alliance is as rock solid as they come – but there are no more easy alliances for the United States. After Mattis, Tillerson and their Australian counterparts gave prepared remarks extolling their joint commitment to the “rules-based international order”—shorthand for a U.S.-backed system predicated on free trade and freedom from intimidation—that uneasiness was driven home by questions from the assembled press. Tillerson, who had made few public appearances, took a long, tough question from an American reporter about how the Trump administration has “tossed aside” free trade and climate change pacts, risking being seen as “America the Selfish,” or “America the Boorish.” “Do the president’s words no longer matter in international relations?” the reporter asked. By the end of the harangue Tillerson’s right hand was wagging in tight circles in an unmistakable gesture of wrap it up already. “Are you sure you don’t have more?” Tillerson asked the reporter sarcastically, before launching into a defense of presidential policies and pronouncements that would be difficult for even the most seasoned diplomat to defend. Mattis took a stab and was equally unpersuasive. For her part, Australian Foreign Affairs Minister Julie Bishop offered a defense of her guests that has become increasingly common for bewildered allies, one that attempts to sidestep the president’s preferred bully pulpit: We will react to what the administration does, and not what the president Tweets. “I understand Twitter has a maximum of 140 characters,” she said. “So we will deal with the president, with his cabinet, and with this administration on what they do, what they achieve, and what their strategies are.” Just days earlier in Singapore I had watched as Mattis was similarly cornered at the Shangri-La Dialogue. During a speech to Asian leaders and national security experts, he gave a rousing defense of traditional U.S. leadership, referring to America’s “enduring commitment” to Asian-Pacific allies based on “strategic interests and on the shared values of free peoples and free markets.” He promised that the United States would continue to defend “the rules-based international order” constructed by the United States out of the wreckage of World War II. The cognitive dissonance of the Trump administration’s messaging was just as confusing to the political leaders and security experts in Singapore as it was to the press scrum in Australia. In the question-and-answer session after Mattis’ speech, a delegate from Singapore wondered why the United States wasn’t more worried that China was aggressively filling the trade vacuum left by its rejection of the Trans-Pacific Partnership trade agreement. An Australian delegate questioned whether the administration’s rejection of TPP and the Paris Climate Accord, and its bruising treatment of NATO, meant that Trump really wanted to deconstruct the rules-based international order. A Japanese parliamentarian wondered whether her nation’s security alliance with the United States was still based on common values like free trade, environmental protection and human rights. </w:t>
      </w:r>
      <w:r w:rsidRPr="005C4B35">
        <w:rPr>
          <w:u w:val="single"/>
        </w:rPr>
        <w:t xml:space="preserve">Mattis, typically, tried to place the current moment into a historic context, pointing out that there has long been a strain of isolationism in the American body politic, and a reluctance to serve as the world’s policeman. But after witnessing the carnage of tens of millions of people in World War II, Mattis noted, the “Greatest Generation” recognized the danger of countries once again retreating back inside their own borders—implying, without saying outright, that it would prevail over Trumpian “us first” nationalism. “Even for all the frustrations that are felt in America right now and the sense that at times we carry an inordinate burden, that sense of engagement with the world is still deeply rooted in the American psyche,” </w:t>
      </w:r>
      <w:r w:rsidRPr="005C4B35">
        <w:t xml:space="preserve">said Mattis. And then, and not for the last time, he paraphrased Britain’s World War II-era leader and statesman Winston Churchill to explain Washington’s wavering leadership. “Bear with us,” he told the Shangri-La Dialogue audience. “Once we’ve exhausted all possible alternatives, the Americans will do the right thing.” Afterward, on his aircraft flying home from Asia, </w:t>
      </w:r>
      <w:r w:rsidRPr="005C4B35">
        <w:rPr>
          <w:u w:val="single"/>
        </w:rPr>
        <w:t xml:space="preserve">Dunford told me that the president’s tweets never came up in the private meetings he and Mattis held with allied leaders. “I know there’s been noise about the United States supposedly walking away from our Asian allies. </w:t>
      </w:r>
      <w:r w:rsidRPr="005C4B35">
        <w:t>That narrative is real and it’s out there in the media,” he said. “</w:t>
      </w:r>
      <w:r w:rsidRPr="005C4B35">
        <w:rPr>
          <w:u w:val="single"/>
        </w:rPr>
        <w:t>But when you look at the facts, we have a pretty compelling story to tell. We are devoting 60 percent of our joint forces to U.S. Pacific Command, and we’ve overseen a significant increase in the volume of multilateral military exercises in Asia. We’ve deployed the newest and most capable weapons in the U.S. arsenal to the Pacific. So we’re matching our actions to the message that the United States remains committed to the Asia-Pacific.”</w:t>
      </w:r>
      <w:r>
        <w:rPr>
          <w:u w:val="single"/>
        </w:rPr>
        <w:t xml:space="preserve"> </w:t>
      </w:r>
      <w:r w:rsidRPr="005C4B35">
        <w:t xml:space="preserve">The message was meant as reassurance, and from my discussions with nervous Asian allies in Singapore extremely welcome. And yet everyone understands who ultimately calls the shots in the American system. Recently, Trump had gotten into a spat with the new leader of South Korea over who should pay for the deployment of a U.S. antimissile system to that treaty ally, which faces an existential threat from North Korea. Meanwhile, some of Trump’s advisers were pushing a new tariff on steel imports that could spark a global trade war. That reminded me of something else that Mattis had said during the question-and-answer session at the Shangri-La Dialogue. “As for the rules-based order, obviously we have a new president in Washington, D.C. We’re all aware of that,” Mattis said. “And there are going to be fresh approaches taken.” *** Since it emerged, the flaw in the “axis of adults” narrative is the assumption that Donald Trump himself is willing and able to fundamentally change. If generals like McMaster, Mattis, Dunford and Kelly and the other “adults” among his close advisers could just establish a disciplined decision-making process, the thinking goes, then surely the best arguments will win most of the time. In reality, despite McMaster’s best efforts to instill a more orderly NSC process, knowledgeable sources say decision-making in the Trump White House still remains a much more fluid and informal affair, with competing factions frequently at odds, decisions discussed by Trump in ad hoc klatches over dinner or lunch, and freelance players like Bannon and son-in-law and top advisor Jared Kushner often circumventing the formal chain-of-authority by being the last person in the room to whisper into Trump’s ear. The recent drama surrounding the firing or resignation of White House spokesman Sean Spicer and chief of Staff Reince Preibus suggests that John Kelly will face stiff odds in trying to wring order out of the chaos emanating from the Oval Office. His success in getting rid of 11-days-and-your-fired communications director Anthony Scaramucci, and assurances that he will be given authority to act as the gatekeeper to the Oval Office, were a start. In the end, however, the man inside the office will dictate the administration’s management style. “Donald Trump learned about political infighting on ‘The Apprentice,’ where his management technique was to provoke fights between the different candidates and teams, and then decide who prevails by saying ‘You’re fired!’” Robert Bear, a former Middle East case officer for the CIA, told me. “I don’t see him changing that style in the White House. When was the last time you saw a 70-year-old man change for the better?” The longer the disorder continues, the bigger the risk to the generals trying to keep the ship steady. The U.S. military remains by far the most respected institution in America, and current and former generals some of the most respected individuals in society, precisely because of a strict nonpartisan tradition and ability to stay above the political scrum. When the administration’s travel ban targeting people from seven Muslim-majority countries was initially unveiled by Steve Bannon and company with little consultation with Cabinet officials, for instance, then-DHS Director Kelly dutifully appeared before the press to insist he was in the loop in formulating the travel ban, when clearly, he was not. “I think General Kelly took a hit for his commander-in-chief that day, but you can only do that once. The second time, you lose credibility,” former Secretary of Defense William Cohen said in an interview. “The larger point is, whether it’s Kelly, Mattis or McMaster, you can spend a lifetime building credibility, and loose it overnight.” </w:t>
      </w:r>
    </w:p>
    <w:p w14:paraId="3B41F351" w14:textId="77777777" w:rsidR="001D343E" w:rsidRDefault="001D343E" w:rsidP="001D343E"/>
    <w:p w14:paraId="6C203F18" w14:textId="77777777" w:rsidR="001D343E" w:rsidRDefault="001D343E" w:rsidP="001D343E">
      <w:pPr>
        <w:pStyle w:val="Heading4"/>
      </w:pPr>
      <w:r>
        <w:t>Trump won’t impulsively cause large scale war – Mattis checks</w:t>
      </w:r>
    </w:p>
    <w:p w14:paraId="2C215F4D" w14:textId="77777777" w:rsidR="001D343E" w:rsidRPr="000533CC" w:rsidRDefault="001D343E" w:rsidP="001D343E">
      <w:r w:rsidRPr="000533CC">
        <w:rPr>
          <w:rStyle w:val="Style13ptBold"/>
        </w:rPr>
        <w:t>Jaffe and Ryan 2/7/18</w:t>
      </w:r>
      <w:r>
        <w:t xml:space="preserve"> – </w:t>
      </w:r>
      <w:r w:rsidRPr="000533CC">
        <w:rPr>
          <w:szCs w:val="16"/>
        </w:rPr>
        <w:t xml:space="preserve">Jaffe is a national security reporter and Ryan is a military and national security writer (Greg Jaffe and Missy Ryan, “Trump’s favor general: Can Mattis check an impulsive president an still retain his trust?”, The Washington Post, </w:t>
      </w:r>
      <w:hyperlink r:id="rId55" w:history="1">
        <w:r w:rsidRPr="000533CC">
          <w:rPr>
            <w:rStyle w:val="Hyperlink"/>
            <w:szCs w:val="16"/>
          </w:rPr>
          <w:t>https://www.washingtonpost.com/world/national-security/can-jim-mattis-check-an-impulsive-president-and-still-retain-his-trust/2018/02/07/289297a2-0814-11e8-8777-2a059f168dd2_story.html?utm_term=.e672ddb66486</w:t>
        </w:r>
      </w:hyperlink>
      <w:r w:rsidRPr="000533CC">
        <w:rPr>
          <w:szCs w:val="16"/>
        </w:rPr>
        <w:t>) // KZ</w:t>
      </w:r>
    </w:p>
    <w:p w14:paraId="1751CFE3" w14:textId="77777777" w:rsidR="001D343E" w:rsidRDefault="001D343E" w:rsidP="001D343E">
      <w:r w:rsidRPr="00DA7B00">
        <w:t xml:space="preserve">Throughout his 40-year career as a Marine, </w:t>
      </w:r>
      <w:r w:rsidRPr="00DA7B00">
        <w:rPr>
          <w:u w:val="single"/>
        </w:rPr>
        <w:t>Defense Secretary Jim Mattis</w:t>
      </w:r>
      <w:r w:rsidRPr="00DA7B00">
        <w:t xml:space="preserve"> built a reputation as an aggressive warrior, leading a blitz on Baghdad and pushing a reluctant Obama administration to hit back against Iran. Over the past year, he </w:t>
      </w:r>
      <w:r w:rsidRPr="00DA7B00">
        <w:rPr>
          <w:u w:val="single"/>
        </w:rPr>
        <w:t>has learned to play a different role: acting as a check on an impulsive president</w:t>
      </w:r>
      <w:r w:rsidRPr="00DA7B00">
        <w:t xml:space="preserve">. The big question is how long Mattis can continue to act as a force for continuity and caution and still retain influence with a president impatient to hit back at America’s enemies and swiftly win wars. These days, </w:t>
      </w:r>
      <w:r w:rsidRPr="00DA7B00">
        <w:rPr>
          <w:u w:val="single"/>
        </w:rPr>
        <w:t xml:space="preserve">Mattis’s influence radiates across the government. In places such as Afghanistan and Somalia, he has been a force for stability, resisting the president’s instincts to withdraw. In Iran and North Korea, he has curbed Trump’s desire for a show of military strength. </w:t>
      </w:r>
      <w:r w:rsidRPr="00DA7B00">
        <w:t xml:space="preserve">One tense moment came last May as officials grew increasingly concerned about aggressive Iranian behavior. For weeks, </w:t>
      </w:r>
      <w:r w:rsidRPr="00DA7B00">
        <w:rPr>
          <w:u w:val="single"/>
        </w:rPr>
        <w:t>Mattis had been resisting requests from the White House to provide military options for Iran</w:t>
      </w:r>
      <w:r w:rsidRPr="00DA7B00">
        <w:t>. Now Trump made clear that he wanted the Pentagon to deliver a range of plans that included striking Iranian ballistic missile factories or hitting Iranian speedboats that routinely harassed U.S. Navy vessels. “Why can’t we sink them?” Trump would sometimes ask about the boats. National security adviser H.R. McMaster and his staff laid out the president’s request for Mattis in a conference call, but the defense secretary refused, according to several U.S. officials, who spoke on the condition of anonymity to discuss sensitive internal deliberations. At that point, McMaster took Mattis off speakerphone, cleared his staff from the room and continued the conversation. “It was clear that the call was not going well,” one official said. In the weeks that followed, the options never arrived. In his first year in the Pentagon, Mattis has been one of the least visible and most consequential members of Trump’s foreign policy team</w:t>
      </w:r>
      <w:r w:rsidRPr="00DA7B00">
        <w:rPr>
          <w:u w:val="single"/>
        </w:rPr>
        <w:t>. In Situation Room meetings, he has established himself as a commanding voice, reining in discussions before they devolve into chaos</w:t>
      </w:r>
      <w:r w:rsidRPr="00DA7B00">
        <w:t xml:space="preserve">. State Department ambassadors say they have spent more face-to-face time with him than they have their own boss, Secretary of State Rex Tillerson. A </w:t>
      </w:r>
      <w:r w:rsidRPr="00DA7B00">
        <w:rPr>
          <w:u w:val="single"/>
        </w:rPr>
        <w:t>foreign policy establishment</w:t>
      </w:r>
      <w:r w:rsidRPr="00DA7B00">
        <w:t xml:space="preserve"> that views Trump as erratic and unreliable uniformly </w:t>
      </w:r>
      <w:r w:rsidRPr="00DA7B00">
        <w:rPr>
          <w:u w:val="single"/>
        </w:rPr>
        <w:t>praises Mattis.</w:t>
      </w:r>
      <w:r w:rsidRPr="00DA7B00">
        <w:t xml:space="preserve"> “I’m trying to think of a guy who could do the job better than Mattis,” said retired Marine Gen. James Cartwright, who served as vice chairman of the Joint Chiefs of Staff during the Obama administration. “There might be . . . but I can’t think of one.” </w:t>
      </w:r>
      <w:r w:rsidRPr="00DA7B00">
        <w:rPr>
          <w:u w:val="single"/>
        </w:rPr>
        <w:t>The former general’s most valuable asset may be his relationship with Trump</w:t>
      </w:r>
      <w:r w:rsidRPr="00DA7B00">
        <w:t xml:space="preserve">, who has been known to publicly dress down and freeze out subordinates who disappoint him. </w:t>
      </w:r>
      <w:r w:rsidRPr="00DA7B00">
        <w:rPr>
          <w:u w:val="single"/>
        </w:rPr>
        <w:t>Mattis is “doing a great job,” Trump said</w:t>
      </w:r>
      <w:r w:rsidRPr="00DA7B00">
        <w:t xml:space="preserve"> of his defense secretary during his State of the Union address last week, drawing a rare standing ovation from Republicans and Democrats alike. A visibly uncomfortable Mattis — the only Cabinet secretary Trump mentioned in the speech — nodded slightly and smiled. Picking his battles Here's what you need to know about the Trump administration's Pentagon chief. (The Washington Post) Mattis had been in his office for just a week when Trump made his first visit to the Pentagon. There, Trump presided over the ceremonial swearing-in of his new defense secretary and signed two executive orders: one relating to military readiness and a second imposing severe restrictions on citizens of certain countries entering the United States. The scope of the immigration order, which came to be known as the “Muslim ban,” and Trump’s decision to sign it at the Pentagon’s “Hall of Heroes” took Mattis’s top staffers by surprise. </w:t>
      </w:r>
      <w:r w:rsidRPr="00DA7B00">
        <w:rPr>
          <w:u w:val="single"/>
        </w:rPr>
        <w:t xml:space="preserve">Mattis </w:t>
      </w:r>
      <w:r w:rsidRPr="00DA7B00">
        <w:t xml:space="preserve">had </w:t>
      </w:r>
      <w:r w:rsidRPr="00DA7B00">
        <w:rPr>
          <w:u w:val="single"/>
        </w:rPr>
        <w:t>hoped to keep the Pentagon above politics and saw his job as largely apolitical</w:t>
      </w:r>
      <w:r w:rsidRPr="00DA7B00">
        <w:t xml:space="preserve">. The unexpected signing put Mattis and the department at the center of one of the nation’s most divisive political debates. Some members of his staff were angry at being blindsided. If Mattis was upset or uncomfortable, he did not show it. He applauded politely as Trump signed the ban. During the Obama administration, Mattis had alienated the president and his top staff by pushing for aggressive measures to counter Iranian efforts to sow discord and undermine U.S. allies. The then-four-star general was left off the invitation list to meetings of the National Security Council and in early 2013 was told he was being replaced five months early. Tough talk that irritated Obama — Mattis boasted of the U.S. military’s ability to put Iran’s navy “at the bottom of the ocean” — has won him credibility with Trump. Even before he was confirmed as defense secretary, </w:t>
      </w:r>
      <w:r w:rsidRPr="00DA7B00">
        <w:rPr>
          <w:u w:val="single"/>
        </w:rPr>
        <w:t>Mattis’s Democratic admirers in Congress warned him to stay close to Trump to prevent the president or his aides from doing something foolish.</w:t>
      </w:r>
      <w:r w:rsidRPr="00DA7B00">
        <w:t xml:space="preserve"> “I called him and said, ‘Trump has no idea what he’s doing but isn’t afraid to do it. You’re across the river, and they’re across the hall,’ ” said Rep. Adam Smith (Wash.), the top Democrat on the House Armed Services Committee, referring to Trump’s top advisers. Smith recalled counseling Mattis: “Your job is to make sure these morons don’t get up in the morning and advance some lamebrained idea.” Mattis’s top aides said they were struck by how much time he spent at the White House with the president during his first months in the job. When he was not traveling, officials said, the defense secretary was at the White House at least three or four times a week. Even as </w:t>
      </w:r>
      <w:r w:rsidRPr="00DA7B00">
        <w:rPr>
          <w:u w:val="single"/>
        </w:rPr>
        <w:t>Mattis has expressed views contrary to those of the president, on the efficacy of torture or the need for diplomacy with North Korea,</w:t>
      </w:r>
      <w:r w:rsidRPr="00DA7B00">
        <w:t xml:space="preserve"> he has managed to escape Trump’s wrath. Before taking over the Pentagon, he often preached: “Loyalty really counts when there’s a hundred reasons not to be loyal.” Mattis has held to that ideal in the battles with the White House that he has lost. In meetings with the president, </w:t>
      </w:r>
      <w:r w:rsidRPr="00DA7B00">
        <w:rPr>
          <w:u w:val="single"/>
        </w:rPr>
        <w:t>Mattis often worked to acknowledge “the</w:t>
      </w:r>
      <w:r w:rsidRPr="00DA7B00">
        <w:t xml:space="preserve"> emotional </w:t>
      </w:r>
      <w:r w:rsidRPr="00DA7B00">
        <w:rPr>
          <w:u w:val="single"/>
        </w:rPr>
        <w:t>essence” of Trump’s arguments and to restate them in ways that were</w:t>
      </w:r>
      <w:r w:rsidRPr="00DA7B00">
        <w:t xml:space="preserve"> more </w:t>
      </w:r>
      <w:r w:rsidRPr="00DA7B00">
        <w:rPr>
          <w:u w:val="single"/>
        </w:rPr>
        <w:t>palatable or</w:t>
      </w:r>
      <w:r w:rsidRPr="00DA7B00">
        <w:t xml:space="preserve"> in some cases </w:t>
      </w:r>
      <w:r w:rsidRPr="00DA7B00">
        <w:rPr>
          <w:u w:val="single"/>
        </w:rPr>
        <w:t>consistent with international laws on armed conflict</w:t>
      </w:r>
      <w:r w:rsidRPr="00DA7B00">
        <w:t xml:space="preserve">, officials said. In December, when Trump decided to move the U.S. Embassy in Israel to Jerusalem, against the advice of Mattis and Tillerson, the defense secretary called a senior U.S. official to explain the decision. </w:t>
      </w:r>
    </w:p>
    <w:p w14:paraId="38A0F2CF" w14:textId="77777777" w:rsidR="001D343E" w:rsidRDefault="001D343E" w:rsidP="001D343E">
      <w:pPr>
        <w:pStyle w:val="Heading3"/>
      </w:pPr>
      <w:r>
        <w:t>Bureaucracy (General) Checks</w:t>
      </w:r>
    </w:p>
    <w:p w14:paraId="118FC3A6" w14:textId="77777777" w:rsidR="001D343E" w:rsidRDefault="001D343E" w:rsidP="001D343E">
      <w:pPr>
        <w:pStyle w:val="Heading4"/>
      </w:pPr>
      <w:r>
        <w:t xml:space="preserve">The bureaucracy checks Trump </w:t>
      </w:r>
    </w:p>
    <w:p w14:paraId="53515F9E" w14:textId="77777777" w:rsidR="001D343E" w:rsidRDefault="001D343E" w:rsidP="001D343E">
      <w:r w:rsidRPr="009F4217">
        <w:rPr>
          <w:rStyle w:val="Style13ptBold"/>
        </w:rPr>
        <w:t>Farber 17</w:t>
      </w:r>
      <w:r>
        <w:t xml:space="preserve"> – Sho Sato Professor at the University of California, Berkley School of Law (Daniel A Farber, “Presidential Adminsitration Under Trump”, UC Berkley Public Law Research Paper, 8/8/17) // KZ</w:t>
      </w:r>
    </w:p>
    <w:p w14:paraId="73CDFF98" w14:textId="77777777" w:rsidR="001D343E" w:rsidRDefault="001D343E" w:rsidP="001D343E"/>
    <w:p w14:paraId="40D36A32" w14:textId="77777777" w:rsidR="001D343E" w:rsidRPr="00881D4B" w:rsidRDefault="001D343E" w:rsidP="001D343E">
      <w:r w:rsidRPr="00881D4B">
        <w:t>In Kagan’s article, the virtues of presidential administration are generally set off against a far less rosy view of the bureaucracy, described as having, at best, “somewhat bloodless, technocratic virtues,”212 while suffering from “bureaucratic inertia in the face of unmet needs and challenges” 213 and “inherent vices (even pathologies), foremost among which are inertia and torpor.”214 But alternative visions are possible. Jon Michaels argues instead that “the independent and much relied-upon” – he might have added, much reviled – “</w:t>
      </w:r>
      <w:r w:rsidRPr="00881D4B">
        <w:rPr>
          <w:highlight w:val="yellow"/>
          <w:u w:val="single"/>
        </w:rPr>
        <w:t>civil service has institutional</w:t>
      </w:r>
      <w:r w:rsidRPr="00881D4B">
        <w:t xml:space="preserve">, cultural, and legal </w:t>
      </w:r>
      <w:r w:rsidRPr="00881D4B">
        <w:rPr>
          <w:highlight w:val="yellow"/>
          <w:u w:val="single"/>
        </w:rPr>
        <w:t>incentive</w:t>
      </w:r>
      <w:r w:rsidRPr="005144F4">
        <w:rPr>
          <w:u w:val="single"/>
        </w:rPr>
        <w:t xml:space="preserve">s to insist </w:t>
      </w:r>
      <w:r w:rsidRPr="00881D4B">
        <w:rPr>
          <w:highlight w:val="yellow"/>
          <w:u w:val="single"/>
        </w:rPr>
        <w:t xml:space="preserve">that </w:t>
      </w:r>
      <w:r w:rsidRPr="00881D4B">
        <w:rPr>
          <w:u w:val="single"/>
        </w:rPr>
        <w:t>agency</w:t>
      </w:r>
      <w:r w:rsidRPr="00881D4B">
        <w:rPr>
          <w:highlight w:val="yellow"/>
          <w:u w:val="single"/>
        </w:rPr>
        <w:t xml:space="preserve"> leaders follow the law, embrace</w:t>
      </w:r>
      <w:r w:rsidRPr="005144F4">
        <w:rPr>
          <w:u w:val="single"/>
        </w:rPr>
        <w:t xml:space="preserve"> prevailing </w:t>
      </w:r>
      <w:r w:rsidRPr="00881D4B">
        <w:rPr>
          <w:highlight w:val="yellow"/>
          <w:u w:val="single"/>
        </w:rPr>
        <w:t>scientific understandings, and refrain from partisan excesses</w:t>
      </w:r>
      <w:r w:rsidRPr="005144F4">
        <w:rPr>
          <w:u w:val="single"/>
        </w:rPr>
        <w:t>.</w:t>
      </w:r>
      <w:r w:rsidRPr="00881D4B">
        <w:t xml:space="preserve">”215 Kagan actually provided very little evidence to support her dour appraisal of the bureaucracy, apparently taking the failings of bureaucracy as a matter of allegation could be proved, it would be grounds for vacating the NAAQS, because the Administrator had not followed the law. Whitman v. American Trucking Ass’ns, 531 U.S. 457, 471 (2001). 212 Kagan, supra note 2, at 2341. 213 Id. at 2249. 214 Id. at 2263. 215 Jon D. Michaels, An Enduring, Evolving Separation of Powers, 115 COLUM. L. REV. 515, 543 (2015). As Michaels explains, </w:t>
      </w:r>
      <w:r w:rsidRPr="005144F4">
        <w:rPr>
          <w:u w:val="single"/>
        </w:rPr>
        <w:t xml:space="preserve">civil service </w:t>
      </w:r>
      <w:r w:rsidRPr="00881D4B">
        <w:rPr>
          <w:highlight w:val="yellow"/>
          <w:u w:val="single"/>
        </w:rPr>
        <w:t>rules and whistleblower protection provide</w:t>
      </w:r>
      <w:r w:rsidRPr="005144F4">
        <w:rPr>
          <w:u w:val="single"/>
        </w:rPr>
        <w:t xml:space="preserve"> </w:t>
      </w:r>
      <w:r w:rsidRPr="00881D4B">
        <w:rPr>
          <w:highlight w:val="yellow"/>
          <w:u w:val="single"/>
        </w:rPr>
        <w:t>bureaucrats a</w:t>
      </w:r>
      <w:r w:rsidRPr="005144F4">
        <w:rPr>
          <w:u w:val="single"/>
        </w:rPr>
        <w:t xml:space="preserve"> sturdy </w:t>
      </w:r>
      <w:r w:rsidRPr="00881D4B">
        <w:rPr>
          <w:highlight w:val="yellow"/>
          <w:u w:val="single"/>
        </w:rPr>
        <w:t>platform to defend expertise and deliberative decision making</w:t>
      </w:r>
      <w:r w:rsidRPr="00881D4B">
        <w:t xml:space="preserve">: Accordingly, </w:t>
      </w:r>
      <w:r w:rsidRPr="005144F4">
        <w:rPr>
          <w:u w:val="single"/>
        </w:rPr>
        <w:t xml:space="preserve">civil </w:t>
      </w:r>
      <w:r w:rsidRPr="00881D4B">
        <w:rPr>
          <w:highlight w:val="yellow"/>
          <w:u w:val="single"/>
        </w:rPr>
        <w:t>servants have broad responsibilities and the</w:t>
      </w:r>
      <w:r w:rsidRPr="005144F4">
        <w:rPr>
          <w:u w:val="single"/>
        </w:rPr>
        <w:t xml:space="preserve"> legal </w:t>
      </w:r>
      <w:r w:rsidRPr="00881D4B">
        <w:rPr>
          <w:highlight w:val="yellow"/>
          <w:u w:val="single"/>
        </w:rPr>
        <w:t>authority and</w:t>
      </w:r>
      <w:r w:rsidRPr="005144F4">
        <w:rPr>
          <w:u w:val="single"/>
        </w:rPr>
        <w:t xml:space="preserve"> institutional </w:t>
      </w:r>
      <w:r w:rsidRPr="00881D4B">
        <w:rPr>
          <w:highlight w:val="yellow"/>
          <w:u w:val="single"/>
        </w:rPr>
        <w:t>inclination to resist</w:t>
      </w:r>
      <w:r w:rsidRPr="00881D4B">
        <w:rPr>
          <w:u w:val="single"/>
        </w:rPr>
        <w:t xml:space="preserve"> and</w:t>
      </w:r>
      <w:r w:rsidRPr="005144F4">
        <w:rPr>
          <w:u w:val="single"/>
        </w:rPr>
        <w:t xml:space="preserve"> redirect agency </w:t>
      </w:r>
      <w:r w:rsidRPr="00881D4B">
        <w:rPr>
          <w:highlight w:val="yellow"/>
          <w:u w:val="single"/>
        </w:rPr>
        <w:t>leaders' intent on shortchanging procedures, ignoring</w:t>
      </w:r>
      <w:r w:rsidRPr="005144F4">
        <w:rPr>
          <w:u w:val="single"/>
        </w:rPr>
        <w:t xml:space="preserve"> or downplaying </w:t>
      </w:r>
      <w:r w:rsidRPr="00881D4B">
        <w:rPr>
          <w:highlight w:val="yellow"/>
          <w:u w:val="single"/>
        </w:rPr>
        <w:t>congressional directives or scientific findings, or championing</w:t>
      </w:r>
      <w:r w:rsidRPr="005144F4">
        <w:rPr>
          <w:u w:val="single"/>
        </w:rPr>
        <w:t xml:space="preserve"> unvarnished </w:t>
      </w:r>
      <w:r w:rsidRPr="00881D4B">
        <w:rPr>
          <w:highlight w:val="yellow"/>
          <w:u w:val="single"/>
        </w:rPr>
        <w:t>partisan causes</w:t>
      </w:r>
      <w:r w:rsidRPr="00881D4B">
        <w:t>. Civil servants' loyalties generally lie with their professional commitments (as trained biologists, lawyers, engineers, etc</w:t>
      </w:r>
      <w:r w:rsidRPr="00780639">
        <w:rPr>
          <w:u w:val="single"/>
        </w:rPr>
        <w:t>.), the programs they advance, and the organizations they serve</w:t>
      </w:r>
      <w:r w:rsidRPr="00881D4B">
        <w:t xml:space="preserve">. And </w:t>
      </w:r>
      <w:r w:rsidRPr="00780639">
        <w:rPr>
          <w:u w:val="single"/>
        </w:rPr>
        <w:t>their means of advancement</w:t>
      </w:r>
      <w:r w:rsidRPr="00881D4B">
        <w:t xml:space="preserve"> and validation </w:t>
      </w:r>
      <w:r w:rsidRPr="00780639">
        <w:rPr>
          <w:u w:val="single"/>
        </w:rPr>
        <w:t>come largely from within the civil</w:t>
      </w:r>
      <w:r w:rsidRPr="00881D4B">
        <w:t xml:space="preserve"> 2015 </w:t>
      </w:r>
      <w:r w:rsidRPr="00780639">
        <w:rPr>
          <w:u w:val="single"/>
        </w:rPr>
        <w:t>service its</w:t>
      </w:r>
      <w:r w:rsidRPr="00881D4B">
        <w:t xml:space="preserve">elf, </w:t>
      </w:r>
      <w:r w:rsidRPr="00780639">
        <w:rPr>
          <w:u w:val="single"/>
        </w:rPr>
        <w:t>where expertise is prized and political activism is discouraged</w:t>
      </w:r>
      <w:r w:rsidRPr="00881D4B">
        <w:t xml:space="preserve">. Id. at 544. 37 common knowledge. Her vision of an abidingly torpid bureaucracy, lacking in the ability to innovate without a kick from the White House, seems inconsistent with her description of how Clinton sometimes claimed ownership of agency initiatives rather than originating them. She is surely right that bureaucratic inertia exists and that the president may play a role in overcoming it. But as Lisa Heinzerling has pointed out, presidential administration may also be a source of inertia, as bureaucratic initiatives become mired in White House review or are actually vetoed.216 Moreover, the marginalization of agency expertise in the Trump Administration may provide a salutary reminder of how central expertise is to the operation of government. Many issues, not just health care, are enormously complicated. A government that tries to operate solely on the basis of the leadership’s political instincts without attending to all the complexity will almost inevitably commit serious errors.217 I am not the first to consider </w:t>
      </w:r>
      <w:r w:rsidRPr="00881D4B">
        <w:rPr>
          <w:u w:val="single"/>
        </w:rPr>
        <w:t>the potential checking function of the bureaucracy</w:t>
      </w:r>
      <w:r w:rsidRPr="00881D4B">
        <w:t xml:space="preserve">. Neil Katyal has written about </w:t>
      </w:r>
      <w:r w:rsidRPr="00881D4B">
        <w:rPr>
          <w:u w:val="single"/>
        </w:rPr>
        <w:t>the civil service</w:t>
      </w:r>
      <w:r w:rsidRPr="00881D4B">
        <w:t xml:space="preserve"> in his analysis of the internal </w:t>
      </w:r>
      <w:r w:rsidRPr="003C7ECA">
        <w:rPr>
          <w:u w:val="single"/>
        </w:rPr>
        <w:t>checks</w:t>
      </w:r>
      <w:r w:rsidRPr="00881D4B">
        <w:rPr>
          <w:u w:val="single"/>
        </w:rPr>
        <w:t xml:space="preserve"> and balances </w:t>
      </w:r>
      <w:r w:rsidRPr="003C7ECA">
        <w:rPr>
          <w:u w:val="single"/>
        </w:rPr>
        <w:t>within the executive</w:t>
      </w:r>
      <w:r w:rsidRPr="00881D4B">
        <w:rPr>
          <w:u w:val="single"/>
        </w:rPr>
        <w:t xml:space="preserve"> branch</w:t>
      </w:r>
      <w:r w:rsidRPr="00881D4B">
        <w:t xml:space="preserve">.218 </w:t>
      </w:r>
      <w:r w:rsidRPr="00881D4B">
        <w:rPr>
          <w:u w:val="single"/>
        </w:rPr>
        <w:t>One of those checks is the independence of the Civil Service from direct political influence</w:t>
      </w:r>
      <w:r w:rsidRPr="00881D4B">
        <w:t>.219 In his view, the “</w:t>
      </w:r>
      <w:r w:rsidRPr="00881D4B">
        <w:rPr>
          <w:u w:val="single"/>
        </w:rPr>
        <w:t xml:space="preserve">modest </w:t>
      </w:r>
      <w:r w:rsidRPr="003C7ECA">
        <w:rPr>
          <w:highlight w:val="yellow"/>
          <w:u w:val="single"/>
        </w:rPr>
        <w:t>internal checking</w:t>
      </w:r>
      <w:r w:rsidRPr="00881D4B">
        <w:t xml:space="preserve"> function created by bureaucratic overlap and civilservice protections, coupled with reporting requirements, </w:t>
      </w:r>
      <w:r w:rsidRPr="003C7ECA">
        <w:rPr>
          <w:highlight w:val="yellow"/>
          <w:u w:val="single"/>
        </w:rPr>
        <w:t>moves the balance away</w:t>
      </w:r>
      <w:r w:rsidRPr="00881D4B">
        <w:rPr>
          <w:u w:val="single"/>
        </w:rPr>
        <w:t xml:space="preserve"> </w:t>
      </w:r>
      <w:r w:rsidRPr="003C7ECA">
        <w:rPr>
          <w:highlight w:val="yellow"/>
          <w:u w:val="single"/>
        </w:rPr>
        <w:t>from</w:t>
      </w:r>
      <w:r w:rsidRPr="00881D4B">
        <w:rPr>
          <w:u w:val="single"/>
        </w:rPr>
        <w:t xml:space="preserve"> the regime of nearly </w:t>
      </w:r>
      <w:r w:rsidRPr="003C7ECA">
        <w:rPr>
          <w:highlight w:val="yellow"/>
          <w:u w:val="single"/>
        </w:rPr>
        <w:t>pure presidential control toward a middle ground</w:t>
      </w:r>
      <w:r w:rsidRPr="00881D4B">
        <w:rPr>
          <w:u w:val="single"/>
        </w:rPr>
        <w:t xml:space="preserve"> that more closely approximates the separation of powers laced into the fabric of our constitutional order</w:t>
      </w:r>
      <w:r w:rsidRPr="00881D4B">
        <w:t xml:space="preserve">.”220 Although his focus is on Civil Service employees in the national security area, his point seems valid as applied to government career professionals more generally. </w:t>
      </w:r>
      <w:r w:rsidRPr="00881D4B">
        <w:rPr>
          <w:u w:val="single"/>
        </w:rPr>
        <w:t>Bureaucracy may be too prone to inertia, but inertia can also be a needed check on arbitrary or ill-considered actions</w:t>
      </w:r>
      <w:r w:rsidRPr="00881D4B">
        <w:t xml:space="preserve">. Katyal points out that one “chief 216 See Heinzerling, supra note 162. 217 William Resh presents empirical evidence that institutional competence during the Bush Administration was tied to development of trust between political employees and permanent staff. See William G. Resh, RETHINKING THE ADMINISTRATIVE PRESIDENCY: TRUST, INTELLECTUAL CAPITAL, AND APPOINTEE-CAREERIST RELATIONS IN THE GEORGE W. BUSH ADMINISTRATION 156-158 (2015). Interestingly, Resh suggests that the Obama Administration was less respectful of senior career professionals as it consolidated more authority in White House staff. Id. at 158. If true, this is a trend that seems to have increased during the Trump Administration. 218 Neal Kumar Katyal, Internal Separation Of Powers: Checking Today’s Most Dangerous Branch From Within, 115 YALE L.J. 2314 (2006). Speaking of Kagan’s advocacy of presidential administration, he pointed out that her argument is best suited for periods of divided government: “[I]t becomes clear that the Kagan thesis depends crucially on oversight by the coordinate legislative branch (typically controlled by a party in opposition to the President). Without that checking function, presidential administration can become an engine of concentrated power.” Id. at 2318. 219 5 U.S.C. §§2301-2305 establishes the merit system that protects civil servants from political pressure. 220 Id. at 2346. 38 advantage of bureaucracy is to maintain the long-term view.”221 As Jennifer Nou observed even before Trump took office, because </w:t>
      </w:r>
      <w:r w:rsidRPr="00881D4B">
        <w:rPr>
          <w:u w:val="single"/>
        </w:rPr>
        <w:t>agency staff are hired on the basis of merit,</w:t>
      </w:r>
      <w:r w:rsidRPr="00881D4B">
        <w:t xml:space="preserve"> “they often enter government with professional norms informed by technical or legal training.”222 Consequently, “</w:t>
      </w:r>
      <w:r w:rsidRPr="00881D4B">
        <w:rPr>
          <w:u w:val="single"/>
        </w:rPr>
        <w:t>they are often professionals disposed to defend norms such as scientific integrity and the rule of law</w:t>
      </w:r>
      <w:r w:rsidRPr="00881D4B">
        <w:t xml:space="preserve">.”223 The ultimate decisions are made by political appointees, but </w:t>
      </w:r>
      <w:r w:rsidRPr="003C7ECA">
        <w:rPr>
          <w:highlight w:val="yellow"/>
          <w:u w:val="single"/>
        </w:rPr>
        <w:t>the bureaucracy can play a</w:t>
      </w:r>
      <w:r w:rsidRPr="00881D4B">
        <w:rPr>
          <w:u w:val="single"/>
        </w:rPr>
        <w:t xml:space="preserve">n important </w:t>
      </w:r>
      <w:r w:rsidRPr="003C7ECA">
        <w:rPr>
          <w:highlight w:val="yellow"/>
          <w:u w:val="single"/>
        </w:rPr>
        <w:t>role in pushing back against decisions that lack genuine</w:t>
      </w:r>
      <w:r w:rsidRPr="00881D4B">
        <w:rPr>
          <w:u w:val="single"/>
        </w:rPr>
        <w:t xml:space="preserve"> legal or technical </w:t>
      </w:r>
      <w:r w:rsidRPr="003C7ECA">
        <w:rPr>
          <w:highlight w:val="yellow"/>
          <w:u w:val="single"/>
        </w:rPr>
        <w:t>justification</w:t>
      </w:r>
      <w:r w:rsidRPr="00881D4B">
        <w:rPr>
          <w:u w:val="single"/>
        </w:rPr>
        <w:t xml:space="preserve">s.224 </w:t>
      </w:r>
      <w:r w:rsidRPr="003C7ECA">
        <w:rPr>
          <w:highlight w:val="yellow"/>
          <w:u w:val="single"/>
        </w:rPr>
        <w:t>Apart from</w:t>
      </w:r>
      <w:r w:rsidRPr="00881D4B">
        <w:rPr>
          <w:u w:val="single"/>
        </w:rPr>
        <w:t xml:space="preserve"> making their voices heard in </w:t>
      </w:r>
      <w:r w:rsidRPr="003C7ECA">
        <w:rPr>
          <w:highlight w:val="yellow"/>
          <w:u w:val="single"/>
        </w:rPr>
        <w:t>internal government discussions</w:t>
      </w:r>
      <w:r w:rsidRPr="00881D4B">
        <w:rPr>
          <w:u w:val="single"/>
        </w:rPr>
        <w:t xml:space="preserve">, </w:t>
      </w:r>
      <w:r w:rsidRPr="003C7ECA">
        <w:rPr>
          <w:highlight w:val="yellow"/>
          <w:u w:val="single"/>
        </w:rPr>
        <w:t>they have other means to push back, including complaints to</w:t>
      </w:r>
      <w:r w:rsidRPr="00881D4B">
        <w:rPr>
          <w:u w:val="single"/>
        </w:rPr>
        <w:t xml:space="preserve"> agency </w:t>
      </w:r>
      <w:r w:rsidRPr="003C7ECA">
        <w:rPr>
          <w:highlight w:val="yellow"/>
          <w:u w:val="single"/>
        </w:rPr>
        <w:t xml:space="preserve">inspectors general, </w:t>
      </w:r>
      <w:r w:rsidRPr="003C7ECA">
        <w:rPr>
          <w:u w:val="single"/>
        </w:rPr>
        <w:t xml:space="preserve">press </w:t>
      </w:r>
      <w:r w:rsidRPr="003C7ECA">
        <w:rPr>
          <w:highlight w:val="yellow"/>
          <w:u w:val="single"/>
        </w:rPr>
        <w:t>leaks, and</w:t>
      </w:r>
      <w:r w:rsidRPr="00881D4B">
        <w:rPr>
          <w:u w:val="single"/>
        </w:rPr>
        <w:t xml:space="preserve"> communication with </w:t>
      </w:r>
      <w:r w:rsidRPr="003C7ECA">
        <w:rPr>
          <w:highlight w:val="yellow"/>
          <w:u w:val="single"/>
        </w:rPr>
        <w:t>Congress</w:t>
      </w:r>
      <w:r w:rsidRPr="00881D4B">
        <w:rPr>
          <w:u w:val="single"/>
        </w:rPr>
        <w:t xml:space="preserve">.225 To take </w:t>
      </w:r>
      <w:r w:rsidRPr="003C7ECA">
        <w:rPr>
          <w:u w:val="single"/>
        </w:rPr>
        <w:t>one</w:t>
      </w:r>
      <w:r w:rsidRPr="00881D4B">
        <w:rPr>
          <w:u w:val="single"/>
        </w:rPr>
        <w:t xml:space="preserve"> striking </w:t>
      </w:r>
      <w:r w:rsidRPr="003C7ECA">
        <w:rPr>
          <w:u w:val="single"/>
        </w:rPr>
        <w:t>example, military lawyers</w:t>
      </w:r>
      <w:r w:rsidRPr="00881D4B">
        <w:rPr>
          <w:u w:val="single"/>
        </w:rPr>
        <w:t xml:space="preserve"> strongly </w:t>
      </w:r>
      <w:r w:rsidRPr="003C7ECA">
        <w:rPr>
          <w:u w:val="single"/>
        </w:rPr>
        <w:t>resisted Bush Administration</w:t>
      </w:r>
      <w:r w:rsidRPr="00881D4B">
        <w:rPr>
          <w:u w:val="single"/>
        </w:rPr>
        <w:t xml:space="preserve"> efforts to limit the hearing rights of detainees</w:t>
      </w:r>
    </w:p>
    <w:p w14:paraId="099DE34C" w14:textId="77777777" w:rsidR="001D343E" w:rsidRDefault="001D343E" w:rsidP="001D343E"/>
    <w:p w14:paraId="09259A01" w14:textId="77777777" w:rsidR="001D343E" w:rsidRDefault="001D343E" w:rsidP="001D343E"/>
    <w:p w14:paraId="0291BF1B" w14:textId="77777777" w:rsidR="001D343E" w:rsidRPr="00DA7B00" w:rsidRDefault="001D343E" w:rsidP="001D343E">
      <w:pPr>
        <w:pStyle w:val="Heading3"/>
      </w:pPr>
      <w:r>
        <w:t>Congress Checks War Powers</w:t>
      </w:r>
    </w:p>
    <w:p w14:paraId="2C5D1EC4" w14:textId="77777777" w:rsidR="001D343E" w:rsidRDefault="001D343E" w:rsidP="001D343E">
      <w:pPr>
        <w:pStyle w:val="Heading4"/>
      </w:pPr>
      <w:r>
        <w:t xml:space="preserve">Congress directly and indirectly checks presidential war powers – </w:t>
      </w:r>
    </w:p>
    <w:p w14:paraId="0B720247" w14:textId="77777777" w:rsidR="001D343E" w:rsidRPr="00525B77" w:rsidRDefault="001D343E" w:rsidP="001D343E">
      <w:r w:rsidRPr="00525B77">
        <w:rPr>
          <w:rStyle w:val="Style13ptBold"/>
        </w:rPr>
        <w:t>Howell 7</w:t>
      </w:r>
      <w:r>
        <w:t xml:space="preserve"> – </w:t>
      </w:r>
      <w:r w:rsidRPr="00525B77">
        <w:rPr>
          <w:szCs w:val="16"/>
        </w:rPr>
        <w:t>Professor in the Department of Political Science and the College at the University of Chicago (William G. Howell, “While Dangers Gather: Congressional Checks on Presidential War Powers”, 2007) // KZ</w:t>
      </w:r>
    </w:p>
    <w:p w14:paraId="2FCE0355" w14:textId="77777777" w:rsidR="001D343E" w:rsidRDefault="001D343E" w:rsidP="001D343E">
      <w:r w:rsidRPr="00525B77">
        <w:t xml:space="preserve">This book also pays careful attention to the mechanisms by which Congress manages to influence presidential decision making on the use of force. </w:t>
      </w:r>
      <w:r w:rsidRPr="00525B77">
        <w:rPr>
          <w:u w:val="single"/>
        </w:rPr>
        <w:t xml:space="preserve">Sometimes Congress intervenes directly, establishing reporting requirements, setting budgets, holding hearings, or passing laws that re strict the scope or duration of a military deployment, </w:t>
      </w:r>
      <w:r w:rsidRPr="00525B77">
        <w:t xml:space="preserve">and in these in instances, the connection between the actions that Congress takes and the decisions that presidents make are more easily discerned. In other instances, though, </w:t>
      </w:r>
      <w:r w:rsidRPr="00525B77">
        <w:rPr>
          <w:u w:val="single"/>
        </w:rPr>
        <w:t>congressional influence follows a more circuitous route. When members of Congress proclaim their reluctance to use force abroad</w:t>
      </w:r>
      <w:r w:rsidRPr="00525B77">
        <w:t xml:space="preserve">, they may encourage U.S. adversaries who then fight longer and harder, just as they may influence the public’s willingness to back their president. In either case, </w:t>
      </w:r>
      <w:r w:rsidRPr="00525B77">
        <w:rPr>
          <w:u w:val="single"/>
        </w:rPr>
        <w:t>the president may have cause to scale back or even aban don a military venture, even though Congress has not passed a single bill or resolution that formally curtails his war powers</w:t>
      </w:r>
      <w:r w:rsidRPr="00525B77">
        <w:t xml:space="preserve">. </w:t>
      </w:r>
      <w:r w:rsidRPr="00525B77">
        <w:rPr>
          <w:u w:val="single"/>
        </w:rPr>
        <w:t>He does so</w:t>
      </w:r>
      <w:r w:rsidRPr="00525B77">
        <w:t xml:space="preserve">, though, not so much because Congress itself matters, but </w:t>
      </w:r>
      <w:r w:rsidRPr="00525B77">
        <w:rPr>
          <w:u w:val="single"/>
        </w:rPr>
        <w:t>rather because the actions that members take set in motion forces that materially impact his capacity to wage war successfully</w:t>
      </w:r>
      <w:r w:rsidRPr="00525B77">
        <w:t xml:space="preserve">. Additionally, this book assembles and analyzes a tremendous amount of data. Some datasets allow us to systematically examine Congress’s influence over the frequency with which presidents deploy troops abroad; others allow us to examine whether Congress affects the probability that presidents respond militarily to different kinds of foreign crises. We introduce another dataset—the only of its kind—that allows us to trace congressional deliberation about an impending military venture through a wide variety of local and national print and television media outlets; we then compile other observational and experimental public opinion data that allow us to examine whether congressional influence over the media extends to influence over public’s willingness to support a war. </w:t>
      </w:r>
    </w:p>
    <w:p w14:paraId="0D62ADCC" w14:textId="77777777" w:rsidR="001D343E" w:rsidRDefault="001D343E" w:rsidP="001D343E"/>
    <w:p w14:paraId="1DB21D64" w14:textId="77777777" w:rsidR="001D343E" w:rsidRDefault="001D343E" w:rsidP="001D343E">
      <w:pPr>
        <w:pStyle w:val="Heading1"/>
      </w:pPr>
      <w:r>
        <w:t>Bureaucracy Doesn’t Check</w:t>
      </w:r>
    </w:p>
    <w:p w14:paraId="551E343B" w14:textId="77777777" w:rsidR="001D343E" w:rsidRDefault="001D343E" w:rsidP="001D343E">
      <w:pPr>
        <w:pStyle w:val="Heading3"/>
      </w:pPr>
      <w:r>
        <w:t xml:space="preserve">AT: Military / Foreign Policy Checks </w:t>
      </w:r>
    </w:p>
    <w:p w14:paraId="02C6B067" w14:textId="77777777" w:rsidR="001D343E" w:rsidRDefault="001D343E" w:rsidP="001D343E">
      <w:pPr>
        <w:pStyle w:val="Heading4"/>
      </w:pPr>
      <w:r>
        <w:t>Trump can unilaterally cause a nuclear strike – Even if subordinates object, it’d be too late and the legal question is too ambiguous to challenge fast enough</w:t>
      </w:r>
    </w:p>
    <w:p w14:paraId="1B6A014A" w14:textId="77777777" w:rsidR="001D343E" w:rsidRPr="00405A6E" w:rsidRDefault="001D343E" w:rsidP="001D343E">
      <w:r w:rsidRPr="001B7E50">
        <w:rPr>
          <w:rStyle w:val="Style13ptBold"/>
        </w:rPr>
        <w:t>Raphelson 17</w:t>
      </w:r>
      <w:r>
        <w:t xml:space="preserve"> – </w:t>
      </w:r>
      <w:r w:rsidRPr="001B7E50">
        <w:rPr>
          <w:szCs w:val="16"/>
        </w:rPr>
        <w:t xml:space="preserve">Producer for Here and Now, based in NPR (Samantha, “Lawmakers Fear President Trump’s Authority To Launch Nuclear Weapons”, NPR, 11/21/17, </w:t>
      </w:r>
      <w:hyperlink r:id="rId56" w:history="1">
        <w:r w:rsidRPr="001B7E50">
          <w:rPr>
            <w:rStyle w:val="Hyperlink"/>
            <w:szCs w:val="16"/>
          </w:rPr>
          <w:t>https://www.npr.org/2017/11/21/565726358/lawmakers-fear-president-trumps-authority-to-launch-nuclear-weapons</w:t>
        </w:r>
      </w:hyperlink>
      <w:r w:rsidRPr="001B7E50">
        <w:rPr>
          <w:szCs w:val="16"/>
        </w:rPr>
        <w:t>) // KZ</w:t>
      </w:r>
    </w:p>
    <w:p w14:paraId="4CC02B42" w14:textId="77777777" w:rsidR="001D343E" w:rsidRPr="00405A6E" w:rsidRDefault="001D343E" w:rsidP="001D343E">
      <w:pPr>
        <w:rPr>
          <w:u w:val="single"/>
        </w:rPr>
      </w:pPr>
      <w:r w:rsidRPr="009F4B16">
        <w:rPr>
          <w:u w:val="single"/>
        </w:rPr>
        <w:t xml:space="preserve">President </w:t>
      </w:r>
      <w:r w:rsidRPr="00405A6E">
        <w:rPr>
          <w:highlight w:val="yellow"/>
          <w:u w:val="single"/>
        </w:rPr>
        <w:t>Trump'</w:t>
      </w:r>
      <w:r w:rsidRPr="009F4B16">
        <w:rPr>
          <w:u w:val="single"/>
        </w:rPr>
        <w:t>s</w:t>
      </w:r>
      <w:r w:rsidRPr="00405A6E">
        <w:t xml:space="preserve"> unorthodox approach to foreign policy </w:t>
      </w:r>
      <w:r w:rsidRPr="009F4B16">
        <w:rPr>
          <w:u w:val="single"/>
        </w:rPr>
        <w:t>is causing</w:t>
      </w:r>
      <w:r w:rsidRPr="00405A6E">
        <w:t xml:space="preserve"> rising </w:t>
      </w:r>
      <w:r w:rsidRPr="009F4B16">
        <w:rPr>
          <w:u w:val="single"/>
        </w:rPr>
        <w:t xml:space="preserve">anxiety among lawmakers and experts who worry about his </w:t>
      </w:r>
      <w:r w:rsidRPr="00405A6E">
        <w:rPr>
          <w:highlight w:val="yellow"/>
          <w:u w:val="single"/>
        </w:rPr>
        <w:t>singular authority to launch nuclear weapons</w:t>
      </w:r>
      <w:r w:rsidRPr="009F4B16">
        <w:rPr>
          <w:u w:val="single"/>
        </w:rPr>
        <w:t>.</w:t>
      </w:r>
      <w:r>
        <w:rPr>
          <w:u w:val="single"/>
        </w:rPr>
        <w:t xml:space="preserve"> </w:t>
      </w:r>
      <w:r w:rsidRPr="00405A6E">
        <w:t>While the first use of nuclear weapons is generally prohibited under international law</w:t>
      </w:r>
      <w:r w:rsidRPr="00405A6E">
        <w:rPr>
          <w:u w:val="single"/>
        </w:rPr>
        <w:t xml:space="preserve">, the speed of executing a strike means </w:t>
      </w:r>
      <w:r w:rsidRPr="00405A6E">
        <w:rPr>
          <w:highlight w:val="yellow"/>
          <w:u w:val="single"/>
        </w:rPr>
        <w:t>it would</w:t>
      </w:r>
      <w:r w:rsidRPr="00405A6E">
        <w:rPr>
          <w:u w:val="single"/>
        </w:rPr>
        <w:t xml:space="preserve"> </w:t>
      </w:r>
      <w:r w:rsidRPr="00405A6E">
        <w:rPr>
          <w:highlight w:val="yellow"/>
          <w:u w:val="single"/>
        </w:rPr>
        <w:t>be difficult to stop the president if he decided to launch a unilateral attack</w:t>
      </w:r>
      <w:r w:rsidRPr="00405A6E">
        <w:rPr>
          <w:u w:val="single"/>
        </w:rPr>
        <w:t xml:space="preserve">, </w:t>
      </w:r>
      <w:r w:rsidRPr="00405A6E">
        <w:t>says Bruce Blair, a former nuclear missile launch officer and co-founder of Global Zero, a group that advocates eliminating nuclear weapons. "</w:t>
      </w:r>
      <w:r w:rsidRPr="00405A6E">
        <w:rPr>
          <w:highlight w:val="yellow"/>
          <w:u w:val="single"/>
        </w:rPr>
        <w:t>The president has absolute authority</w:t>
      </w:r>
      <w:r w:rsidRPr="00405A6E">
        <w:rPr>
          <w:u w:val="single"/>
        </w:rPr>
        <w:t>, unilateral power to order the use of nuclear weapons</w:t>
      </w:r>
      <w:r w:rsidRPr="00405A6E">
        <w:t>," he tells Here &amp; Now's Robin Young. "</w:t>
      </w:r>
      <w:r w:rsidRPr="00405A6E">
        <w:rPr>
          <w:highlight w:val="yellow"/>
          <w:u w:val="single"/>
        </w:rPr>
        <w:t xml:space="preserve">The legal question falls </w:t>
      </w:r>
      <w:r w:rsidRPr="00405A6E">
        <w:rPr>
          <w:u w:val="single"/>
        </w:rPr>
        <w:t xml:space="preserve">by the wayside </w:t>
      </w:r>
      <w:r w:rsidRPr="00405A6E">
        <w:rPr>
          <w:highlight w:val="yellow"/>
          <w:u w:val="single"/>
        </w:rPr>
        <w:t>if the president has carte blanche authority to order the use of nuclear weapons and</w:t>
      </w:r>
      <w:r w:rsidRPr="00405A6E">
        <w:rPr>
          <w:u w:val="single"/>
        </w:rPr>
        <w:t xml:space="preserve"> all </w:t>
      </w:r>
      <w:r w:rsidRPr="00405A6E">
        <w:rPr>
          <w:highlight w:val="yellow"/>
          <w:u w:val="single"/>
        </w:rPr>
        <w:t>the means</w:t>
      </w:r>
      <w:r w:rsidRPr="00405A6E">
        <w:rPr>
          <w:u w:val="single"/>
        </w:rPr>
        <w:t xml:space="preserve"> at his disposal </w:t>
      </w:r>
      <w:r w:rsidRPr="00405A6E">
        <w:rPr>
          <w:highlight w:val="yellow"/>
          <w:u w:val="single"/>
        </w:rPr>
        <w:t>to ensure that</w:t>
      </w:r>
      <w:r w:rsidRPr="00405A6E">
        <w:rPr>
          <w:u w:val="single"/>
        </w:rPr>
        <w:t xml:space="preserve"> </w:t>
      </w:r>
      <w:r w:rsidRPr="00405A6E">
        <w:rPr>
          <w:highlight w:val="yellow"/>
          <w:u w:val="single"/>
        </w:rPr>
        <w:t>his decision is quickly implemented</w:t>
      </w:r>
      <w:r w:rsidRPr="00405A6E">
        <w:rPr>
          <w:u w:val="single"/>
        </w:rPr>
        <w:t>."</w:t>
      </w:r>
      <w:r w:rsidRPr="00405A6E">
        <w:t xml:space="preserve"> Speaking at the Halifax International Security Forum on Saturday, Air Force Gen. John Hyten, commander of U.S. Strategic Command, said that he would challenge an order from Trump if it were illegal. "I provide advice to the president," Hyten said. "He'll tell me what to do, and if it's illegal, guess what's going to happen? I'm gonna say, 'Mr. President, that's illegal.' Guess what he's going to do? He's going to say, 'What would be legal?' And we'll come up with options of a mix of capabilities to respond to whatever the situation is, and that's the way it works." But the president's sole launch authority has ignited a debate about whether there should be more checks and balances on the president's actions. As tensions between the U.S. and North Korea escalate, a group of senators raised concerns about Trump's temperament to handle this responsibility at a Senate Foreign Relations Committee hearing last week. "We are concerned that the president of the United States is so unstable, is so volatile, has a decision-making process that is so quixotic that he might order a nuclear weapons strike that is wildly out of step with U.S. national security interests," said Connecticut Democrat Chris Murphy. Blair says that in order to launch a weapons strike, the president must alert his military aide who holds a suitcase, the so-called nuclear football, which contains attack options. </w:t>
      </w:r>
      <w:r w:rsidRPr="00405A6E">
        <w:rPr>
          <w:highlight w:val="yellow"/>
          <w:u w:val="single"/>
        </w:rPr>
        <w:t>Once the president orders the strike</w:t>
      </w:r>
      <w:r w:rsidRPr="00405A6E">
        <w:rPr>
          <w:u w:val="single"/>
        </w:rPr>
        <w:t xml:space="preserve"> using a special code, </w:t>
      </w:r>
      <w:r w:rsidRPr="00405A6E">
        <w:rPr>
          <w:highlight w:val="yellow"/>
          <w:u w:val="single"/>
        </w:rPr>
        <w:t>the Pentagon immediately transmits the order</w:t>
      </w:r>
      <w:r w:rsidRPr="00405A6E">
        <w:rPr>
          <w:u w:val="single"/>
        </w:rPr>
        <w:t xml:space="preserve"> to launch weapons.</w:t>
      </w:r>
      <w:r w:rsidRPr="00405A6E">
        <w:t xml:space="preserve"> </w:t>
      </w:r>
      <w:r w:rsidRPr="00405A6E">
        <w:rPr>
          <w:u w:val="single"/>
        </w:rPr>
        <w:t>Strategic Command also receives the order, but Blair explains, "</w:t>
      </w:r>
      <w:r w:rsidRPr="00405A6E">
        <w:rPr>
          <w:highlight w:val="yellow"/>
          <w:u w:val="single"/>
        </w:rPr>
        <w:t>If they felt that it was a</w:t>
      </w:r>
      <w:r w:rsidRPr="00405A6E">
        <w:rPr>
          <w:u w:val="single"/>
        </w:rPr>
        <w:t xml:space="preserve"> really </w:t>
      </w:r>
      <w:r w:rsidRPr="00405A6E">
        <w:rPr>
          <w:highlight w:val="yellow"/>
          <w:u w:val="single"/>
        </w:rPr>
        <w:t>bad call or illegal,</w:t>
      </w:r>
      <w:r w:rsidRPr="00405A6E">
        <w:rPr>
          <w:u w:val="single"/>
        </w:rPr>
        <w:t xml:space="preserve"> and they wanted to try to override it, </w:t>
      </w:r>
      <w:r w:rsidRPr="00405A6E">
        <w:rPr>
          <w:highlight w:val="yellow"/>
          <w:u w:val="single"/>
        </w:rPr>
        <w:t>they could try to transmit a termination order, but it would be too late.</w:t>
      </w:r>
      <w:r w:rsidRPr="00405A6E">
        <w:rPr>
          <w:u w:val="single"/>
        </w:rPr>
        <w:t>"</w:t>
      </w:r>
      <w:r>
        <w:rPr>
          <w:u w:val="single"/>
        </w:rPr>
        <w:t xml:space="preserve"> </w:t>
      </w:r>
      <w:r w:rsidRPr="00405A6E">
        <w:t xml:space="preserve">Blair also says </w:t>
      </w:r>
      <w:r w:rsidRPr="00405A6E">
        <w:rPr>
          <w:highlight w:val="yellow"/>
          <w:u w:val="single"/>
        </w:rPr>
        <w:t>the legality of using nuclear weapons is unclear, which means the decision</w:t>
      </w:r>
      <w:r w:rsidRPr="00405A6E">
        <w:rPr>
          <w:u w:val="single"/>
        </w:rPr>
        <w:t xml:space="preserve"> really </w:t>
      </w:r>
      <w:r w:rsidRPr="00405A6E">
        <w:rPr>
          <w:highlight w:val="yellow"/>
          <w:u w:val="single"/>
        </w:rPr>
        <w:t>is up to the president</w:t>
      </w:r>
      <w:r w:rsidRPr="00405A6E">
        <w:rPr>
          <w:u w:val="single"/>
        </w:rPr>
        <w:t>.</w:t>
      </w:r>
      <w:r>
        <w:rPr>
          <w:u w:val="single"/>
        </w:rPr>
        <w:t xml:space="preserve"> </w:t>
      </w:r>
      <w:r w:rsidRPr="00405A6E">
        <w:t xml:space="preserve">"The first use of nuclear weapons is almost invariably going to be illegal because they're not necessary and because they will cause collateral damage against civilian populations and in other ways violate the law of war," Blair says. "But that's not really the way that it's viewed from the inside." In a 1996 advisory opinion, the International Court of Justice concluded that the threat or use of nuclear weapons generally violates international law governing armed conflict and humanitarian law, declaring that "states must never make civilians the object of attack." But according to the Arms Control Association, </w:t>
      </w:r>
      <w:r w:rsidRPr="00405A6E">
        <w:rPr>
          <w:highlight w:val="yellow"/>
          <w:u w:val="single"/>
        </w:rPr>
        <w:t>a legal gap allows for the</w:t>
      </w:r>
      <w:r w:rsidRPr="00405A6E">
        <w:rPr>
          <w:u w:val="single"/>
        </w:rPr>
        <w:t xml:space="preserve"> possible lawful </w:t>
      </w:r>
      <w:r w:rsidRPr="00405A6E">
        <w:rPr>
          <w:highlight w:val="yellow"/>
          <w:u w:val="single"/>
        </w:rPr>
        <w:t>use of such weapons. The court stated in its opinion "that it cannot reach a</w:t>
      </w:r>
      <w:r w:rsidRPr="00405A6E">
        <w:rPr>
          <w:u w:val="single"/>
        </w:rPr>
        <w:t xml:space="preserve"> definitive </w:t>
      </w:r>
      <w:r w:rsidRPr="00405A6E">
        <w:rPr>
          <w:highlight w:val="yellow"/>
          <w:u w:val="single"/>
        </w:rPr>
        <w:t>conclusion as to the legality</w:t>
      </w:r>
      <w:r w:rsidRPr="00405A6E">
        <w:rPr>
          <w:u w:val="single"/>
        </w:rPr>
        <w:t xml:space="preserve"> or illegality </w:t>
      </w:r>
      <w:r w:rsidRPr="00405A6E">
        <w:rPr>
          <w:highlight w:val="yellow"/>
          <w:u w:val="single"/>
        </w:rPr>
        <w:t>of</w:t>
      </w:r>
      <w:r w:rsidRPr="00405A6E">
        <w:rPr>
          <w:u w:val="single"/>
        </w:rPr>
        <w:t xml:space="preserve"> the use of </w:t>
      </w:r>
      <w:r w:rsidRPr="00405A6E">
        <w:rPr>
          <w:highlight w:val="yellow"/>
          <w:u w:val="single"/>
        </w:rPr>
        <w:t>nuclear weapons by a State in an extreme circumstance of self-defence</w:t>
      </w:r>
      <w:r w:rsidRPr="00405A6E">
        <w:rPr>
          <w:u w:val="single"/>
        </w:rPr>
        <w:t>, in which its very survival would be at stake."</w:t>
      </w:r>
      <w:r>
        <w:rPr>
          <w:u w:val="single"/>
        </w:rPr>
        <w:t xml:space="preserve"> </w:t>
      </w:r>
      <w:r w:rsidRPr="00405A6E">
        <w:t>Though only Congress has the power to declare war, retired Air Force Gen. Robert Kehler, former commander of Strategic Command, testified last week that "</w:t>
      </w:r>
      <w:r w:rsidRPr="00405A6E">
        <w:rPr>
          <w:u w:val="single"/>
        </w:rPr>
        <w:t>only the president of the United States can order the employment of U.S. nuclear weapons</w:t>
      </w:r>
      <w:r w:rsidRPr="00405A6E">
        <w:t>." Massachusetts Republican Sen. Ed Markey has proposed legislation that would require congressional approval for any first use of nuclear weapons. When pressed further by senators, Kehler said he didn't know what would happen if Trump ignored the military's order to stand down on a nuclear strike deemed illegal. Lawmakers on both sides of the aisle agreed this would amount to a constitutional crisis. Blair agrees</w:t>
      </w:r>
      <w:r w:rsidRPr="00405A6E">
        <w:rPr>
          <w:u w:val="single"/>
        </w:rPr>
        <w:t xml:space="preserve"> </w:t>
      </w:r>
      <w:r w:rsidRPr="00405A6E">
        <w:rPr>
          <w:highlight w:val="yellow"/>
          <w:u w:val="single"/>
        </w:rPr>
        <w:t>there are not enough people in the chain of command to slow down the authorization process. The nuclear codes</w:t>
      </w:r>
      <w:r w:rsidRPr="00405A6E">
        <w:rPr>
          <w:u w:val="single"/>
        </w:rPr>
        <w:t xml:space="preserve"> are "the length of a tweet,"</w:t>
      </w:r>
      <w:r w:rsidRPr="00405A6E">
        <w:t xml:space="preserve"> he says. "</w:t>
      </w:r>
      <w:r w:rsidRPr="00405A6E">
        <w:rPr>
          <w:u w:val="single"/>
        </w:rPr>
        <w:t xml:space="preserve">It would </w:t>
      </w:r>
      <w:r w:rsidRPr="00405A6E">
        <w:rPr>
          <w:highlight w:val="yellow"/>
          <w:u w:val="single"/>
        </w:rPr>
        <w:t>take</w:t>
      </w:r>
      <w:r w:rsidRPr="00405A6E">
        <w:rPr>
          <w:u w:val="single"/>
        </w:rPr>
        <w:t xml:space="preserve"> them one or two </w:t>
      </w:r>
      <w:r w:rsidRPr="00405A6E">
        <w:rPr>
          <w:highlight w:val="yellow"/>
          <w:u w:val="single"/>
        </w:rPr>
        <w:t>minutes to format and transmit</w:t>
      </w:r>
      <w:r w:rsidRPr="00405A6E">
        <w:rPr>
          <w:u w:val="single"/>
        </w:rPr>
        <w:t xml:space="preserve"> that </w:t>
      </w:r>
      <w:r w:rsidRPr="00405A6E">
        <w:rPr>
          <w:highlight w:val="yellow"/>
          <w:u w:val="single"/>
        </w:rPr>
        <w:t>directly down the chain of command to the executing commanders</w:t>
      </w:r>
      <w:r w:rsidRPr="00405A6E">
        <w:rPr>
          <w:u w:val="single"/>
        </w:rPr>
        <w:t xml:space="preserve"> of the underground launch centers, the submarines and the bombers."</w:t>
      </w:r>
    </w:p>
    <w:p w14:paraId="03485660" w14:textId="77777777" w:rsidR="001D343E" w:rsidRDefault="001D343E" w:rsidP="001D343E"/>
    <w:p w14:paraId="09265AB9" w14:textId="77777777" w:rsidR="001D343E" w:rsidRDefault="001D343E" w:rsidP="001D343E">
      <w:pPr>
        <w:pStyle w:val="Heading3"/>
      </w:pPr>
      <w:r>
        <w:t>AT: Advisors Check</w:t>
      </w:r>
    </w:p>
    <w:p w14:paraId="1F732761" w14:textId="77777777" w:rsidR="001D343E" w:rsidRDefault="001D343E" w:rsidP="001D343E">
      <w:pPr>
        <w:pStyle w:val="Heading4"/>
      </w:pPr>
      <w:r>
        <w:t xml:space="preserve">Trump is stacking his advisor pool with people who won’t challenge him </w:t>
      </w:r>
    </w:p>
    <w:p w14:paraId="1FBA793D" w14:textId="77777777" w:rsidR="001D343E" w:rsidRPr="00786F3C" w:rsidRDefault="001D343E" w:rsidP="001D343E">
      <w:pPr>
        <w:rPr>
          <w:rStyle w:val="Style13ptBold"/>
        </w:rPr>
      </w:pPr>
      <w:r w:rsidRPr="00786F3C">
        <w:rPr>
          <w:rStyle w:val="Style13ptBold"/>
        </w:rPr>
        <w:t>Glanton 18</w:t>
      </w:r>
      <w:r>
        <w:rPr>
          <w:rStyle w:val="Style13ptBold"/>
        </w:rPr>
        <w:t xml:space="preserve"> – </w:t>
      </w:r>
      <w:r w:rsidRPr="00786F3C">
        <w:rPr>
          <w:rStyle w:val="Style13ptBold"/>
          <w:sz w:val="16"/>
          <w:szCs w:val="16"/>
        </w:rPr>
        <w:t xml:space="preserve">Columnist </w:t>
      </w:r>
      <w:r>
        <w:rPr>
          <w:rStyle w:val="Style13ptBold"/>
          <w:sz w:val="16"/>
          <w:szCs w:val="16"/>
        </w:rPr>
        <w:t>for the Chicago Tri</w:t>
      </w:r>
      <w:r w:rsidRPr="00786F3C">
        <w:rPr>
          <w:rStyle w:val="Style13ptBold"/>
          <w:sz w:val="16"/>
          <w:szCs w:val="16"/>
        </w:rPr>
        <w:t>bune</w:t>
      </w:r>
      <w:r>
        <w:rPr>
          <w:rStyle w:val="Style13ptBold"/>
          <w:sz w:val="16"/>
          <w:szCs w:val="16"/>
        </w:rPr>
        <w:t xml:space="preserve"> (Dahleen Glanton, “The real job description to work for Trump: Blind loyalty”, 3/19/18, Chicago Tribune, </w:t>
      </w:r>
      <w:hyperlink r:id="rId57" w:history="1">
        <w:r w:rsidRPr="00976EA7">
          <w:rPr>
            <w:rStyle w:val="Hyperlink"/>
            <w:szCs w:val="16"/>
          </w:rPr>
          <w:t>http://www.chicagotribune.com/news/columnists/glanton/ct-met-dahleen-glanton-trump-jobs-20180316-story.html</w:t>
        </w:r>
      </w:hyperlink>
      <w:r>
        <w:rPr>
          <w:rStyle w:val="Style13ptBold"/>
          <w:sz w:val="16"/>
          <w:szCs w:val="16"/>
        </w:rPr>
        <w:t>) // KZ</w:t>
      </w:r>
    </w:p>
    <w:p w14:paraId="4FC9EEEA" w14:textId="77777777" w:rsidR="001D343E" w:rsidRPr="00786F3C" w:rsidRDefault="001D343E" w:rsidP="001D343E">
      <w:r w:rsidRPr="00786F3C">
        <w:t>Due to reasons beyond any rational person’s control, several high-ranking jobs recently have become available in Washington. In just 15 months, a steady procession of high-profile government employees has gone out the door of the White House. Steve Bannon, Omarosa Manigault and Anthony Scaramucci — people Donald Trump used to actually like — were tossed out by his housekeepers. But this time around</w:t>
      </w:r>
      <w:r w:rsidRPr="00786F3C">
        <w:rPr>
          <w:highlight w:val="yellow"/>
          <w:u w:val="single"/>
        </w:rPr>
        <w:t>, Trump i</w:t>
      </w:r>
      <w:r w:rsidRPr="00786F3C">
        <w:rPr>
          <w:u w:val="single"/>
        </w:rPr>
        <w:t xml:space="preserve">s doing his own housecleaning. And he’s </w:t>
      </w:r>
      <w:r w:rsidRPr="00786F3C">
        <w:rPr>
          <w:highlight w:val="yellow"/>
          <w:u w:val="single"/>
        </w:rPr>
        <w:t>getting rid</w:t>
      </w:r>
      <w:r w:rsidRPr="00786F3C">
        <w:rPr>
          <w:u w:val="single"/>
        </w:rPr>
        <w:t xml:space="preserve"> of some sturdy </w:t>
      </w:r>
      <w:r w:rsidRPr="00786F3C">
        <w:rPr>
          <w:highlight w:val="yellow"/>
          <w:u w:val="single"/>
        </w:rPr>
        <w:t>pieces of his Cabinet</w:t>
      </w:r>
      <w:r w:rsidRPr="00786F3C">
        <w:rPr>
          <w:u w:val="single"/>
        </w:rPr>
        <w:t xml:space="preserve"> </w:t>
      </w:r>
      <w:r w:rsidRPr="00786F3C">
        <w:rPr>
          <w:highlight w:val="yellow"/>
          <w:u w:val="single"/>
        </w:rPr>
        <w:t>and anyone</w:t>
      </w:r>
      <w:r w:rsidRPr="00786F3C">
        <w:rPr>
          <w:u w:val="single"/>
        </w:rPr>
        <w:t xml:space="preserve"> else </w:t>
      </w:r>
      <w:r w:rsidRPr="00786F3C">
        <w:rPr>
          <w:highlight w:val="yellow"/>
          <w:u w:val="single"/>
        </w:rPr>
        <w:t>who gets in his way</w:t>
      </w:r>
      <w:r w:rsidRPr="00786F3C">
        <w:rPr>
          <w:u w:val="single"/>
        </w:rPr>
        <w:t>.</w:t>
      </w:r>
      <w:r>
        <w:rPr>
          <w:u w:val="single"/>
        </w:rPr>
        <w:t xml:space="preserve"> </w:t>
      </w:r>
      <w:r w:rsidRPr="00786F3C">
        <w:t xml:space="preserve">Paid Post WHAT'S THIS? He kicked out Secretary of State Rex Tillerson last Tuesday. Three days later, he got rid of FBI Deputy Director Andrew McCabe. There are reports that H.R. McMaster, the national security adviser appointed when disgraced Michael Flynn was forced to step down, may soon leave. Attorney General Jeff Sessions also appears to be on shaky ground, and even John Kelly, who was hired as chief of staff after Reince Priebus was ousted, could be facing some uncertainty. </w:t>
      </w:r>
      <w:r w:rsidRPr="00786F3C">
        <w:rPr>
          <w:u w:val="single"/>
        </w:rPr>
        <w:t xml:space="preserve">Trump says he’s getting closer to having the Cabinet and other things he wants. And he has made it clear that </w:t>
      </w:r>
      <w:r w:rsidRPr="00786F3C">
        <w:rPr>
          <w:highlight w:val="yellow"/>
          <w:u w:val="single"/>
        </w:rPr>
        <w:t>he’s</w:t>
      </w:r>
      <w:r w:rsidRPr="00786F3C">
        <w:rPr>
          <w:u w:val="single"/>
        </w:rPr>
        <w:t xml:space="preserve"> </w:t>
      </w:r>
      <w:r w:rsidRPr="00786F3C">
        <w:rPr>
          <w:highlight w:val="yellow"/>
          <w:u w:val="single"/>
        </w:rPr>
        <w:t>looking for</w:t>
      </w:r>
      <w:r w:rsidRPr="00786F3C">
        <w:rPr>
          <w:u w:val="single"/>
        </w:rPr>
        <w:t xml:space="preserve"> replacements who are on </w:t>
      </w:r>
      <w:r w:rsidRPr="00786F3C">
        <w:rPr>
          <w:highlight w:val="yellow"/>
          <w:u w:val="single"/>
        </w:rPr>
        <w:t>his same “wavelength</w:t>
      </w:r>
      <w:r w:rsidRPr="00786F3C">
        <w:rPr>
          <w:u w:val="single"/>
        </w:rPr>
        <w:t>.”</w:t>
      </w:r>
      <w:r>
        <w:rPr>
          <w:u w:val="single"/>
        </w:rPr>
        <w:t xml:space="preserve"> </w:t>
      </w:r>
      <w:r w:rsidRPr="00786F3C">
        <w:rPr>
          <w:u w:val="single"/>
        </w:rPr>
        <w:t>The president doesn’t need to waste time writing job descriptions. He knows exactly what he’s looking for in an employee. He only wants people who are willing to abandon all common sense and make fools of themselves in order to make him seem smart.</w:t>
      </w:r>
      <w:r>
        <w:rPr>
          <w:u w:val="single"/>
        </w:rPr>
        <w:t xml:space="preserve"> </w:t>
      </w:r>
      <w:r w:rsidRPr="00786F3C">
        <w:t xml:space="preserve">In other words, he is looking for egomaniacs, enablers and liars. </w:t>
      </w:r>
      <w:r w:rsidRPr="00786F3C">
        <w:rPr>
          <w:highlight w:val="yellow"/>
          <w:u w:val="single"/>
        </w:rPr>
        <w:t>The White House</w:t>
      </w:r>
      <w:r w:rsidRPr="00786F3C">
        <w:rPr>
          <w:u w:val="single"/>
        </w:rPr>
        <w:t xml:space="preserve"> wants a few loyal men, specifically white men who think like Trump. But more importantly, it </w:t>
      </w:r>
      <w:r w:rsidRPr="00786F3C">
        <w:rPr>
          <w:highlight w:val="yellow"/>
          <w:u w:val="single"/>
        </w:rPr>
        <w:t>wants “yes” men. Trump wants a national security adviser who will stand with him in support of</w:t>
      </w:r>
      <w:r w:rsidRPr="00786F3C">
        <w:rPr>
          <w:u w:val="single"/>
        </w:rPr>
        <w:t xml:space="preserve"> Russian President Vladimir </w:t>
      </w:r>
      <w:r w:rsidRPr="00786F3C">
        <w:rPr>
          <w:highlight w:val="yellow"/>
          <w:u w:val="single"/>
        </w:rPr>
        <w:t>Putin,</w:t>
      </w:r>
      <w:r w:rsidRPr="00786F3C">
        <w:rPr>
          <w:u w:val="single"/>
        </w:rPr>
        <w:t xml:space="preserve"> no matter how many elections he interferes with or how many ex-spies he has likely had poisoned.</w:t>
      </w:r>
      <w:r>
        <w:rPr>
          <w:u w:val="single"/>
        </w:rPr>
        <w:t xml:space="preserve"> </w:t>
      </w:r>
      <w:r w:rsidRPr="00786F3C">
        <w:t xml:space="preserve">He wants an attorney general who is willing to pull out his sword when the special counsel’s investigation into Russian meddling appears to be getting closer to the president and cut it off at the knees. He wants men who not only will disregard facts but are ruthless enough to look the American people in the eye and tell us that the sky is red when we can see that it is blue. Trump is looking for men who appear to be sturdy on the outside but turn into jelly when he enters the room. </w:t>
      </w:r>
      <w:r w:rsidRPr="00786F3C">
        <w:rPr>
          <w:highlight w:val="yellow"/>
          <w:u w:val="single"/>
        </w:rPr>
        <w:t>He wants men who will hold their tongues and insist that he is right even when they are sure he is wrong</w:t>
      </w:r>
      <w:r w:rsidRPr="00786F3C">
        <w:rPr>
          <w:u w:val="single"/>
        </w:rPr>
        <w:t>.</w:t>
      </w:r>
      <w:r w:rsidRPr="00786F3C">
        <w:t xml:space="preserve"> He wants men he can trust to follow him blindly as he leads the country down a path of destruction. He wants men willing to sell their souls for brief stints of power — because no one who joins Trump’s administration can survive for long. </w:t>
      </w:r>
      <w:r w:rsidRPr="00786F3C">
        <w:rPr>
          <w:u w:val="single"/>
        </w:rPr>
        <w:t>He wants men who will stroke his ego when the media get too tough</w:t>
      </w:r>
      <w:r w:rsidRPr="00786F3C">
        <w:t>. And when he picks up his phone at 5:42 a.m. and starts ranting on Twitter about Alec Baldwin’s portrayal of him on “Saturday Night Live,” he isn’t looking for a chief of staff who will threaten to take his phone away. He wants someone who might actually be inclined to “like” his tweet. There’s no need to go scrolling through the whitehouse.gov website looking for specific job postings. You’d be wasting your time. But if someone in the White House decided to go rogue and be honest for a change, here’s what they might say about the recent opening for a new secretary of state: This job requires skillful diplomacy, not so much in working with foreign nations but more so in dealing with our own commander in chief. The man who takes this job must be prepared to travel abroad and speak on behalf of the president, even though the president is back at home undermining his every move. He must be willing to go along with the president’s reckless plan to dismantle the deal to keep nuclear weapons out of the hands of Iran, because it was negotiated during the administration of Barack Obama, a man he vehemently detests. He must act as though Trump’s idea to impose stiff tariffs on some goods imported from countries like China and Canada is a great idea, even though it could start a trade war that might upset the global economy. But most importantly, the new secretary of state must be disciplined enough to keep his personal thoughts about the president to himself. Even if he thinks Trump is a moron, he must be willing to swallow his pride and go in front of television cameras and declare, “He loves his country. He puts Americans and America first. He’s smart.” And if that’s not humiliating enough, he must be willing to hold his head up high when he learns via a tweet that he’s been fired. Trump thinks that Tillerson would be “much happier” leaving the State Department. No doubt, he’s right about that. There are plenty of Americans who are unhappy with the job Tillerson and conservative hard-liners like Sessions have been doing. But let’s not start jumping for joy before we know for certain who ends up landing in all of those vacated slots. God help America if Trump succeeds in getting a Cabinet that’s entirely on his same “wavelength.”</w:t>
      </w:r>
    </w:p>
    <w:p w14:paraId="10DF6FB9" w14:textId="77777777" w:rsidR="001D343E" w:rsidRDefault="001D343E" w:rsidP="001D343E"/>
    <w:p w14:paraId="66CDCCCB" w14:textId="77777777" w:rsidR="001D343E" w:rsidRDefault="001D343E" w:rsidP="001D343E">
      <w:pPr>
        <w:pStyle w:val="Heading3"/>
      </w:pPr>
      <w:r>
        <w:t xml:space="preserve">AT: Congress Checks </w:t>
      </w:r>
    </w:p>
    <w:p w14:paraId="0036779E" w14:textId="77777777" w:rsidR="001D343E" w:rsidRDefault="001D343E" w:rsidP="001D343E"/>
    <w:p w14:paraId="4497A324" w14:textId="77777777" w:rsidR="001D343E" w:rsidRDefault="001D343E" w:rsidP="001D343E">
      <w:pPr>
        <w:pStyle w:val="Heading4"/>
      </w:pPr>
      <w:r>
        <w:t>Congress has no footing or desire to legally challenge executive power after the Chadha decision, especially in foreign affairs – Bush administration inaction proves</w:t>
      </w:r>
    </w:p>
    <w:p w14:paraId="085A8582" w14:textId="77777777" w:rsidR="001D343E" w:rsidRPr="00B22952" w:rsidRDefault="001D343E" w:rsidP="001D343E">
      <w:r w:rsidRPr="00B22952">
        <w:rPr>
          <w:rStyle w:val="Style13ptBold"/>
        </w:rPr>
        <w:t>Katyal 05</w:t>
      </w:r>
      <w:r>
        <w:t xml:space="preserve"> – </w:t>
      </w:r>
      <w:r w:rsidRPr="00B22952">
        <w:rPr>
          <w:szCs w:val="16"/>
        </w:rPr>
        <w:t>Lawyer and Professor of National Security Law at Georgetown University Law Center (Neil, “Internal Separation of Powers: Checking Today’s Most Dangerous Branch from Within”, The Yale Law Journal, 2005) // KZ</w:t>
      </w:r>
    </w:p>
    <w:p w14:paraId="13C07D88" w14:textId="77777777" w:rsidR="001D343E" w:rsidRPr="00B22952" w:rsidRDefault="001D343E" w:rsidP="001D343E"/>
    <w:p w14:paraId="5A9C91D0" w14:textId="77777777" w:rsidR="001D343E" w:rsidRPr="00B22952" w:rsidRDefault="001D343E" w:rsidP="001D343E">
      <w:r w:rsidRPr="00B22952">
        <w:t xml:space="preserve">I. THE NEED FOR INTERNAL SEPARATION OF POWERS The treacherous attacks of </w:t>
      </w:r>
      <w:r w:rsidRPr="00D22712">
        <w:rPr>
          <w:u w:val="single"/>
        </w:rPr>
        <w:t>September 11 gave Congress and the President a unique opportunity to work together</w:t>
      </w:r>
      <w:r w:rsidRPr="00B22952">
        <w:t xml:space="preserve">. Within a week, both houses of </w:t>
      </w:r>
      <w:r w:rsidRPr="00D22712">
        <w:rPr>
          <w:u w:val="single"/>
        </w:rPr>
        <w:t>Congress passed</w:t>
      </w:r>
      <w:r w:rsidRPr="00B22952">
        <w:t xml:space="preserve"> an </w:t>
      </w:r>
      <w:r w:rsidRPr="00D22712">
        <w:rPr>
          <w:u w:val="single"/>
        </w:rPr>
        <w:t>Authorization for Use of Military Force (AUMF);’° two months later they enacted the USA PATRIOT Act</w:t>
      </w:r>
      <w:r w:rsidRPr="00B22952">
        <w:t xml:space="preserve"> to further expand intelligence and law enforcement powers.” </w:t>
      </w:r>
      <w:r w:rsidRPr="00D22712">
        <w:rPr>
          <w:u w:val="single"/>
        </w:rPr>
        <w:t>But Congress did no more. It passed no laws authorizing or regulating detentions for U.S. citizens. It did not affirm or regulate President Bush’s decision to use military commissions to try unlawful belIigerents.’ It stood silent when President Bush accepted thinly reasoned legal views of the Geneva Conventions.’3 The administration was content to rely on vague legislation, and</w:t>
      </w:r>
      <w:r>
        <w:rPr>
          <w:u w:val="single"/>
        </w:rPr>
        <w:t xml:space="preserve"> Congress was content to enact l</w:t>
      </w:r>
      <w:r w:rsidRPr="00D22712">
        <w:rPr>
          <w:u w:val="single"/>
        </w:rPr>
        <w:t>ittle else</w:t>
      </w:r>
      <w:r w:rsidRPr="00B22952">
        <w:t xml:space="preserve">.’4 There is much to be said about the violation of separation of powers engendered by these executive decisions, but for purposes of this Essay, I want to concede the executive’s claim—that the AUMF gave the President the raw authority to make these decisions. A democratic deficit still exists; the values of divided government and popular accountability are not being preserved. </w:t>
      </w:r>
      <w:r w:rsidRPr="00D22712">
        <w:rPr>
          <w:u w:val="single"/>
        </w:rPr>
        <w:t>Even if the President did have the power to carry out the above acts, it would surely have been wiser if Congress had specifically authorized them.</w:t>
      </w:r>
      <w:r w:rsidRPr="00B22952">
        <w:t xml:space="preserve"> Congress’s imprimatur would have ensured that the people’s representatives concurred, would have aided the government’s defense of these actions in courts, and would have signaled to the world a broader American commitment to these decisions than one man’s pen stroke. Of course, </w:t>
      </w:r>
      <w:r w:rsidRPr="00D22712">
        <w:rPr>
          <w:u w:val="single"/>
        </w:rPr>
        <w:t>Congress has not passed legislation to denounce these presidential actions either</w:t>
      </w:r>
      <w:r w:rsidRPr="00B22952">
        <w:t xml:space="preserve">. And </w:t>
      </w:r>
      <w:r w:rsidRPr="00D22712">
        <w:rPr>
          <w:u w:val="single"/>
        </w:rPr>
        <w:t>here we come to a</w:t>
      </w:r>
      <w:r w:rsidRPr="00B22952">
        <w:t xml:space="preserve"> subtle </w:t>
      </w:r>
      <w:r w:rsidRPr="00D22712">
        <w:rPr>
          <w:u w:val="single"/>
        </w:rPr>
        <w:t>change in the legal landscape with broad ramifications: the demise of the congressional checking function. The story begins with the collapse of the nondelegation doctrine in the 1930s, which enabled broad areas of policymaking authority to be given to the President and to agencies under his control.</w:t>
      </w:r>
      <w:r w:rsidRPr="00B22952">
        <w:t xml:space="preserve"> That collapse, however, was tempered by the legislative veto; in practical terms, </w:t>
      </w:r>
      <w:r w:rsidRPr="00D22712">
        <w:rPr>
          <w:u w:val="single"/>
        </w:rPr>
        <w:t>when Congress did not approve of a particular agency action, it could correct the problem. But after INS vs. Chadha ,‘ which declared the legislative veto unconstitutional, that checking function, too, disappeared</w:t>
      </w:r>
      <w:r w:rsidRPr="00B22952">
        <w:t xml:space="preserve">. In most instances </w:t>
      </w:r>
      <w:r w:rsidRPr="00D22712">
        <w:rPr>
          <w:u w:val="single"/>
        </w:rPr>
        <w:t>today, the only way for Congress to disapprove of a presidential decree, even one chock full of rampant lawmaking, is to pass a bill with a solid enough majority to override a presidential veto. The veto power thus becomes a tool to entrench presidential decrees</w:t>
      </w:r>
      <w:r w:rsidRPr="00B22952">
        <w:t xml:space="preserve">, rather than one that blocks congressional misadventures. And because Congress ex ante appreciates the supermajoriry-override rule, </w:t>
      </w:r>
      <w:r w:rsidRPr="00D22712">
        <w:rPr>
          <w:u w:val="single"/>
        </w:rPr>
        <w:t>its members do not even bother to try to check the President, knowing that a small cadre of loyalists in either House can block a bill.”</w:t>
      </w:r>
      <w:r w:rsidRPr="00B22952">
        <w:t xml:space="preserve"> For example, when some of the Senate’s most powerful Republicans (John McCain, Lindsay Graham, and John Warner) tried to regulate detentions and trials at Guantánamo Bay, they were told that the President would veto any attempt to modify the AUMF.17 The result is that once a court interprets a congressional act, such as the AUMF, to give the President broad powers, Congress often cannot reverse the interpretation, even if Congress never intended to give the President those powers in the first place. Senator McCain might persuade every one of the other ninety-nine Senators to vote for his bill, but that is of no moment without a supermajority in the House of Representatives as well. lB At the same time, </w:t>
      </w:r>
      <w:r w:rsidRPr="00D22712">
        <w:rPr>
          <w:u w:val="single"/>
        </w:rPr>
        <w:t xml:space="preserve">the executive branch has gained power from deference doctrines that induce courts to leave much conduct untouched — particularly in </w:t>
      </w:r>
      <w:r w:rsidRPr="00D22712">
        <w:rPr>
          <w:b/>
          <w:u w:val="single"/>
        </w:rPr>
        <w:t>foreign affairs</w:t>
      </w:r>
      <w:r w:rsidRPr="00B22952">
        <w:t xml:space="preserve">.’9 The combination of deference and the veto is especially insidious — it means that </w:t>
      </w:r>
      <w:r w:rsidRPr="00D22712">
        <w:rPr>
          <w:u w:val="single"/>
        </w:rPr>
        <w:t>a President can interpret a vague statute to give himself additional powers</w:t>
      </w:r>
      <w:r w:rsidRPr="00B22952">
        <w:t xml:space="preserve">, receive deference in that interpretation from courts, and then lock that decision into place by brandishing the veto. </w:t>
      </w:r>
      <w:r w:rsidRPr="00D22712">
        <w:rPr>
          <w:u w:val="single"/>
        </w:rPr>
        <w:t>This ratchet- and-Lock scheme makes it almost impossible to rein in executive power. All legislative action is therefore dangerous. Any bill, like Senator McCain’s torture bill, can be derailed through compromise.</w:t>
      </w:r>
      <w:r w:rsidRPr="00B22952">
        <w:t xml:space="preserve"> A rational legislator, fearing this cascading cycle, is likely to do nothing at all. </w:t>
      </w:r>
      <w:r w:rsidRPr="00D22712">
        <w:rPr>
          <w:u w:val="single"/>
        </w:rPr>
        <w:t xml:space="preserve">This expansion of presidential power is reinforced by the party system. </w:t>
      </w:r>
      <w:r w:rsidRPr="00B22952">
        <w:t>When the political branches are controlled by the same parry, loyalty, discipline, and self-interest generally preclude interbranch checking. That reluctance is exacerbated by a paucity of weapons that check the President. P</w:t>
      </w:r>
      <w:r w:rsidRPr="00D22712">
        <w:rPr>
          <w:u w:val="single"/>
        </w:rPr>
        <w:t xml:space="preserve">ost-Chadha, Congress only has weapons that cause extensive collateral damage. The fear of that damage becomes yet another reason why Congress is plagued with inertia. </w:t>
      </w:r>
      <w:r w:rsidRPr="00B22952">
        <w:t xml:space="preserve">And the filibuster, the last big check in periods of single- party government, is useless against the host of problems caused by Presidents who take expansive views of their powers under existing laws (such as the AUMF). </w:t>
      </w:r>
      <w:r w:rsidRPr="00D22712">
        <w:rPr>
          <w:u w:val="single"/>
        </w:rPr>
        <w:t xml:space="preserve">Instead of preserving bicameralism, Chadha has led to its subversion </w:t>
      </w:r>
      <w:r>
        <w:rPr>
          <w:u w:val="single"/>
        </w:rPr>
        <w:t>and “no-cameralism</w:t>
      </w:r>
      <w:r w:rsidRPr="00D22712">
        <w:rPr>
          <w:u w:val="single"/>
        </w:rPr>
        <w:t>.” A Congress that conducts little oversight provides a veneer of legitimacy to an adventurist President. The President can appeal to the historic sense of checks and balances, even if th</w:t>
      </w:r>
      <w:r>
        <w:rPr>
          <w:u w:val="single"/>
        </w:rPr>
        <w:t>ose checks are entirely compromi</w:t>
      </w:r>
      <w:r w:rsidRPr="00D22712">
        <w:rPr>
          <w:u w:val="single"/>
        </w:rPr>
        <w:t>sed by modern political dynamics.</w:t>
      </w:r>
      <w:r w:rsidRPr="00B22952">
        <w:t xml:space="preserve"> With this system in place, it is no surprise that recent </w:t>
      </w:r>
      <w:r w:rsidRPr="00D22712">
        <w:rPr>
          <w:u w:val="single"/>
        </w:rPr>
        <w:t xml:space="preserve">calls for legislative revitalization have failed. No successful action-forcing </w:t>
      </w:r>
      <w:r>
        <w:rPr>
          <w:u w:val="single"/>
        </w:rPr>
        <w:t>mechanisms have been devel</w:t>
      </w:r>
      <w:r w:rsidRPr="00D22712">
        <w:rPr>
          <w:u w:val="single"/>
        </w:rPr>
        <w:t>oped;</w:t>
      </w:r>
      <w:r w:rsidRPr="00B22952">
        <w:t xml:space="preserve"> instead we are still in John Hart Ely’s world of giving a “halftime pep-talk imploring that body to pull up its socks and reclaim its rightful authority.”20 It is time to consider second-best solutions to bring separation of powers into the executive. Bureaucracy can be reformed and celebrated (instead of purged and maligned), and neutral conflict-decision mechanisms can be introduced. Design choices such as these can help bring our government back in line with the principles envisioned by our Founders.”</w:t>
      </w:r>
    </w:p>
    <w:p w14:paraId="4392B65F" w14:textId="77777777" w:rsidR="001D343E" w:rsidRPr="00222ED0" w:rsidRDefault="001D343E" w:rsidP="001D343E"/>
    <w:p w14:paraId="6E6B443C" w14:textId="77777777" w:rsidR="001D343E" w:rsidRDefault="001D343E" w:rsidP="001D343E">
      <w:pPr>
        <w:pStyle w:val="Heading3"/>
      </w:pPr>
      <w:r>
        <w:t>AT: Court Checks</w:t>
      </w:r>
    </w:p>
    <w:p w14:paraId="242596F4" w14:textId="77777777" w:rsidR="001D343E" w:rsidRDefault="001D343E" w:rsidP="001D343E"/>
    <w:p w14:paraId="511CCA82" w14:textId="77777777" w:rsidR="001D343E" w:rsidRDefault="001D343E" w:rsidP="001D343E">
      <w:pPr>
        <w:pStyle w:val="Heading4"/>
      </w:pPr>
      <w:r>
        <w:t xml:space="preserve">Kennedy’s retirement means a more conservative court that is guaranteed to side with Trump </w:t>
      </w:r>
    </w:p>
    <w:p w14:paraId="5891BC16" w14:textId="77777777" w:rsidR="001D343E" w:rsidRPr="00222ED0" w:rsidRDefault="001D343E" w:rsidP="001D343E">
      <w:r w:rsidRPr="00222ED0">
        <w:rPr>
          <w:rStyle w:val="Style13ptBold"/>
        </w:rPr>
        <w:t>Hurley 18</w:t>
      </w:r>
      <w:r>
        <w:t xml:space="preserve"> </w:t>
      </w:r>
      <w:r w:rsidRPr="00222ED0">
        <w:rPr>
          <w:szCs w:val="16"/>
        </w:rPr>
        <w:t xml:space="preserve">– Reuters reporter for the Supreme Court (Lawrence, “Justice Kennedy to retire, Trump has chance to reshape Supreme Court”, Reuters, 6/27/18, </w:t>
      </w:r>
      <w:hyperlink r:id="rId58" w:history="1">
        <w:r w:rsidRPr="00222ED0">
          <w:rPr>
            <w:rStyle w:val="Hyperlink"/>
            <w:szCs w:val="16"/>
          </w:rPr>
          <w:t>https://www.reuters.com/article/us-usa-court-kennedy/justice-kennedy-to-retire-trump-has-chance-to-reshape-supreme-court-idUSKBN1JN2OF</w:t>
        </w:r>
      </w:hyperlink>
      <w:r w:rsidRPr="00222ED0">
        <w:rPr>
          <w:szCs w:val="16"/>
        </w:rPr>
        <w:t>) // KZ</w:t>
      </w:r>
    </w:p>
    <w:p w14:paraId="69E9702E" w14:textId="77777777" w:rsidR="001D343E" w:rsidRPr="00222ED0" w:rsidRDefault="001D343E" w:rsidP="001D343E">
      <w:r w:rsidRPr="00222ED0">
        <w:t xml:space="preserve">WASHINGTON (Reuters) - </w:t>
      </w:r>
      <w:r w:rsidRPr="00CC1CE0">
        <w:rPr>
          <w:u w:val="single"/>
        </w:rPr>
        <w:t xml:space="preserve">Supreme Court Justice Anthony Kennedy </w:t>
      </w:r>
      <w:r w:rsidRPr="00222ED0">
        <w:t xml:space="preserve">said on Wednesday he </w:t>
      </w:r>
      <w:r w:rsidRPr="00CC1CE0">
        <w:rPr>
          <w:u w:val="single"/>
        </w:rPr>
        <w:t>plans to retire after three decades as a pivotal vote on the highest U.S. judicial body, giving President Donald Trump an opportunity to make the court more firmly conservative.</w:t>
      </w:r>
      <w:r>
        <w:rPr>
          <w:u w:val="single"/>
        </w:rPr>
        <w:t xml:space="preserve"> </w:t>
      </w:r>
      <w:r w:rsidRPr="00CC1CE0">
        <w:rPr>
          <w:u w:val="single"/>
        </w:rPr>
        <w:t>Kennedy</w:t>
      </w:r>
      <w:r w:rsidRPr="00222ED0">
        <w:t xml:space="preserve">, who turns 82 in July and is the second-oldest justice on the nine-member court, </w:t>
      </w:r>
      <w:r w:rsidRPr="00CC1CE0">
        <w:rPr>
          <w:u w:val="single"/>
        </w:rPr>
        <w:t>has become one of the most consequential American jurists</w:t>
      </w:r>
      <w:r w:rsidRPr="00222ED0">
        <w:t xml:space="preserve"> since joining the court in 1988 as an appointee of Republican President Ronald Reagan. </w:t>
      </w:r>
      <w:r w:rsidRPr="00CC1CE0">
        <w:rPr>
          <w:u w:val="single"/>
        </w:rPr>
        <w:t>A traditional conservative, he advanced gay rights, buttressed abortion rights and erased political spending limits.</w:t>
      </w:r>
      <w:r>
        <w:rPr>
          <w:u w:val="single"/>
        </w:rPr>
        <w:t xml:space="preserve"> </w:t>
      </w:r>
      <w:r w:rsidRPr="00CC1CE0">
        <w:rPr>
          <w:u w:val="single"/>
        </w:rPr>
        <w:t>His retirement</w:t>
      </w:r>
      <w:r w:rsidRPr="00222ED0">
        <w:t xml:space="preserve">, which takes effect on July 31, </w:t>
      </w:r>
      <w:r w:rsidRPr="00222ED0">
        <w:rPr>
          <w:u w:val="single"/>
        </w:rPr>
        <w:t>gives Trump a second Supreme Court appointment</w:t>
      </w:r>
      <w:r w:rsidRPr="00222ED0">
        <w:t xml:space="preserve"> in his 17 months </w:t>
      </w:r>
      <w:r w:rsidRPr="00222ED0">
        <w:rPr>
          <w:u w:val="single"/>
        </w:rPr>
        <w:t>in office after the Republican president last year selected Neil Gorsuch, who has already become one of the most conservative justices.</w:t>
      </w:r>
      <w:r>
        <w:rPr>
          <w:u w:val="single"/>
        </w:rPr>
        <w:t xml:space="preserve"> </w:t>
      </w:r>
      <w:r w:rsidRPr="00222ED0">
        <w:rPr>
          <w:u w:val="single"/>
        </w:rPr>
        <w:t>Kennedy</w:t>
      </w:r>
      <w:r w:rsidRPr="00222ED0">
        <w:t xml:space="preserve">, mild-mannered and professorial, </w:t>
      </w:r>
      <w:r w:rsidRPr="00222ED0">
        <w:rPr>
          <w:u w:val="single"/>
        </w:rPr>
        <w:t>sometimes joined the liberal justices on key rulings, earning a reputation as the court’s “swing” vote who heartened conservatives and liberals alike</w:t>
      </w:r>
      <w:r w:rsidRPr="00222ED0">
        <w:t xml:space="preserve">, depending on the issue. His retirement sets the stage for a major showdown in the Republican-led U.S. Senate over the confirmation of Trump’s eventual pick for the lifetime appointment to replace Kennedy, all coming before November elections in which Democrats are seeking to seize control of Congress from Trump’s Republicans. “I’m very honored that he chose to do it during my term in office because he felt confident in me to make the right choice and carry on his great legacy,” Trump said of Kennedy at a rally in North Dakota on Wednesday night. “We have to pick a great one. We have to pick one that’s going to be there for 40 years, 45 years,” Trump added. Top Senate Democrat Chuck Schumer called it “the most important Supreme Court vacancy for this country in at least a generation.” “It has been the greatest honor and privilege to serve our nation in the federal judiciary for 43 years, 30 of those years on the Supreme Court,” Kennedy said in a statement issued by the court that said his retirement was motivated by a desire to spend more time with his family. He previously served as a federal appeals court judge in California. Trump said he would begin the selection process with a list of 25 conservative candidates. </w:t>
      </w:r>
      <w:r w:rsidRPr="00222ED0">
        <w:rPr>
          <w:u w:val="single"/>
        </w:rPr>
        <w:t>Trump’s list was assembled with the input of conservative legal activists who also touted Gorsuch for the previous court vacancy</w:t>
      </w:r>
      <w:r w:rsidRPr="00222ED0">
        <w:t xml:space="preserve">. A person familiar with the White House nomination process said there were five front-runners on Trump’s list. They are Brett Kavanaugh, a judge on the U.S. Court of Appeals in Washington; Thomas Hardiman of the Philadelphia-based 3rd U.S. Circuit Court of Appeals; Raymond Kethledge of the Cincinnati-based 6th U.S. Circuit Court of Appeals; Amul Thapar, who Trump named to the 6th Circuit; and Amy Coney Barrett, who Trump named to the Chicago-based 7th U.S. Circuit Court of Appeals. While Kennedy’s replacement will not change the numerical ideological balance on the court, </w:t>
      </w:r>
      <w:r w:rsidRPr="00222ED0">
        <w:rPr>
          <w:u w:val="single"/>
        </w:rPr>
        <w:t>Trump could appoint a justice more staunchly conservative than Kennedy and less likely to occasionally side with the court’s liberal wing</w:t>
      </w:r>
      <w:r w:rsidRPr="00222ED0">
        <w:t xml:space="preserve">. The move could also mean that conservative Chief Justice John Roberts, as the most centrist of the court’s current conservatives, would become the decisive vote in certain cases. Trump already has left an imprint on the court, restoring its 5-4 conservative majority with the appointment of Gorsuch after the Republicans in the Senate in 2016 refused to consider former Democratic President Barack Obama’s nominee, Merrick Garland. While Kennedy sided with conservative colleagues on many issues and authored the landmark 2010 ruling that allowed unlimited corporate spending in political campaigns, his tenure also included support for key liberal causes. MAJOR SOCIAL ISSUES Without Kennedy on the bench, </w:t>
      </w:r>
      <w:r w:rsidRPr="00222ED0">
        <w:rPr>
          <w:u w:val="single"/>
        </w:rPr>
        <w:t xml:space="preserve">the high court could move to the right on major </w:t>
      </w:r>
      <w:r w:rsidRPr="00222ED0">
        <w:t xml:space="preserve">social </w:t>
      </w:r>
      <w:r w:rsidRPr="00222ED0">
        <w:rPr>
          <w:u w:val="single"/>
        </w:rPr>
        <w:t xml:space="preserve">issues </w:t>
      </w:r>
      <w:r w:rsidRPr="00222ED0">
        <w:t xml:space="preserve">including abortion, gay rights and the death penalty. Kennedy wrote the landmark 2015 ruling that legalized same-sex marriage nationwide and has backed limitations on the application of the death penalty. </w:t>
      </w:r>
      <w:r w:rsidRPr="00222ED0">
        <w:rPr>
          <w:u w:val="single"/>
        </w:rPr>
        <w:t>Conservative activists have long dreamed of building a firmly conservative majority on the court</w:t>
      </w:r>
      <w:r w:rsidRPr="00222ED0">
        <w:t xml:space="preserve"> that would push to overturn the landmark 1973 ruling in the case Roe v. Wade that legalized abortion nationwide. Kennedy disappointed conservatives by joining Supreme Court decisions that affirmed the Roe decision, including a 1992 ruling in the case Planned Parenthood v. Casey. Slideshow (3 Images) The high court would take an even more dramatic ideological turn if one of the two liberal justices who have served on the court since the 1990s leaves the court, 85-year-old Ruth Bader Ginsburg or 79-year-old Stephen Breyer, and Trump was able to name a conservative replacement. The Senate is controlled 51-49 by Trump’s fellow Republicans, meaning that if they remain unified they can overcome any Democratic opposition like that mounted against Gorsuch. Senate Republicans changed the chamber’s rules during the Gorsuch nomination battle to prevent Democrats from insisting on a 60-vote super-majority, allowing court nominees to win confirmation by a simple majority vote. Senate Majority Leader Mitch McConnell, a Republican, said there would be a vote on Trump’s nominee “this fall,” but did not specify whether it would come before the court’s new term starts in October or before the November elections. Schumer said it would be “the absolute height of hypocrisy” for the Senate to move forward with confirming Trump’s pick during an election year after using the 2016 election as the rationale for refusing to act on Garland. Kennedy’s retirement was disclosed on the final day of the court’s current term, which began in October. Kennedy on Tuesday joined the court’s four other conservatives in giving Trump a huge legal victory by upholding the Republican president’s travel ban targeting people from several Muslim-majority countries. On Wednesday, he joined his fellow conservatives in a ruling that dealt a major setback to organized labor by shutting off a key union revenue source. Kennedy personally delivered his retirement letter to the White House on Wednesday afternoon, after he told his fellow justices of his plans.</w:t>
      </w:r>
    </w:p>
    <w:p w14:paraId="3B818CE6" w14:textId="77777777" w:rsidR="001D343E" w:rsidRDefault="001D343E" w:rsidP="001D343E"/>
    <w:p w14:paraId="67A645F7" w14:textId="77777777" w:rsidR="001D343E" w:rsidRDefault="001D343E" w:rsidP="00C36CFE"/>
    <w:p w14:paraId="6ADF3D3E" w14:textId="77777777" w:rsidR="00C36CFE" w:rsidRDefault="00C36CFE" w:rsidP="00C36CFE"/>
    <w:p w14:paraId="113D5FA6" w14:textId="77777777" w:rsidR="00C36CFE" w:rsidRPr="00FD2B63" w:rsidRDefault="00C36CFE" w:rsidP="00C36CFE"/>
    <w:p w14:paraId="237DBC25" w14:textId="77777777" w:rsidR="00C36CFE" w:rsidRDefault="00C36CFE" w:rsidP="00834E96"/>
    <w:p w14:paraId="4FE66B40" w14:textId="77777777" w:rsidR="00834E96" w:rsidRPr="003F531F" w:rsidRDefault="00834E96" w:rsidP="00834E96"/>
    <w:p w14:paraId="7A8B1AF9" w14:textId="77777777" w:rsidR="00C36CFE" w:rsidRDefault="00C36CFE" w:rsidP="001D343E">
      <w:pPr>
        <w:pStyle w:val="Heading2"/>
      </w:pPr>
    </w:p>
    <w:p w14:paraId="2F2ED511" w14:textId="1FBA671F" w:rsidR="00C36CFE" w:rsidRDefault="00C36CFE" w:rsidP="00D073C0">
      <w:pPr>
        <w:pStyle w:val="Heading1"/>
      </w:pPr>
      <w:r>
        <w:t xml:space="preserve">Trump Bad Impacts </w:t>
      </w:r>
    </w:p>
    <w:p w14:paraId="77F12301" w14:textId="7FF9A758" w:rsidR="00C36CFE" w:rsidRDefault="00C36CFE" w:rsidP="00C36CFE">
      <w:pPr>
        <w:pStyle w:val="Heading2"/>
      </w:pPr>
      <w:r>
        <w:t xml:space="preserve">Environment </w:t>
      </w:r>
    </w:p>
    <w:p w14:paraId="78D8E60C" w14:textId="77777777" w:rsidR="00C36CFE" w:rsidRPr="0074452E" w:rsidRDefault="00C36CFE" w:rsidP="00C36CFE">
      <w:pPr>
        <w:pStyle w:val="Heading3"/>
      </w:pPr>
      <w:r>
        <w:t>Climate Monitoring</w:t>
      </w:r>
    </w:p>
    <w:p w14:paraId="33FE5EC2" w14:textId="77777777" w:rsidR="00C36CFE" w:rsidRDefault="00C36CFE" w:rsidP="00C36CFE">
      <w:pPr>
        <w:pStyle w:val="Heading4"/>
      </w:pPr>
      <w:r>
        <w:t>Trump defunding climate monitoring studies makes it difficult to recognize and respond to climate change</w:t>
      </w:r>
    </w:p>
    <w:p w14:paraId="408610D1" w14:textId="77777777" w:rsidR="00C36CFE" w:rsidRPr="00BA5C8A" w:rsidRDefault="00C36CFE" w:rsidP="00C36CFE">
      <w:r w:rsidRPr="004F30C6">
        <w:rPr>
          <w:rStyle w:val="Style13ptBold"/>
        </w:rPr>
        <w:t>Greshko et al. 2018</w:t>
      </w:r>
      <w:r>
        <w:t xml:space="preserve">, Michael Greshko </w:t>
      </w:r>
      <w:r w:rsidRPr="008742EE">
        <w:t>has a master’s degree in science writing from the Massachusetts Institute of Technology and a bachelor’s degree in biology from Vanderbilt University.</w:t>
      </w:r>
      <w:r>
        <w:t xml:space="preserve"> (Michael, “</w:t>
      </w:r>
      <w:r w:rsidRPr="008742EE">
        <w:t>A Running List of How Trump Is Changing the Environment</w:t>
      </w:r>
      <w:r>
        <w:t>,” 5-11-2018)//JS</w:t>
      </w:r>
    </w:p>
    <w:p w14:paraId="724001AE" w14:textId="77777777" w:rsidR="00C36CFE" w:rsidRPr="004F30C6" w:rsidRDefault="00C36CFE" w:rsidP="00C36CFE">
      <w:r w:rsidRPr="00D43D32">
        <w:rPr>
          <w:rStyle w:val="StyleUnderline"/>
        </w:rPr>
        <w:t>The Trump administration’s tumultuous presidency has brought a flurry of changes—</w:t>
      </w:r>
      <w:r w:rsidRPr="00D43D32">
        <w:rPr>
          <w:rStyle w:val="Emphasis"/>
        </w:rPr>
        <w:t>both realized and anticipated</w:t>
      </w:r>
      <w:r w:rsidRPr="00D43D32">
        <w:rPr>
          <w:rStyle w:val="StyleUnderline"/>
        </w:rPr>
        <w:t>—to U.S. environmental policy</w:t>
      </w:r>
      <w:r w:rsidRPr="004F30C6">
        <w:t xml:space="preserve">. Many of </w:t>
      </w:r>
      <w:r w:rsidRPr="00D43D32">
        <w:rPr>
          <w:rStyle w:val="Emphasis"/>
        </w:rPr>
        <w:t>the actions roll back Obama-era policies that aimed to curb climate change and limit environmental pollution, while others threaten to limit federal funding for science and the environment</w:t>
      </w:r>
      <w:r w:rsidRPr="004F30C6">
        <w:t xml:space="preserve">. It’s a lot to keep track of, so National Geographic will be maintaining an abbreviated timeline of the Trump administration’s environmental actions and policy changes, as well as reactions to them. We will update this article periodically as news develops. Science magazine reports that </w:t>
      </w:r>
      <w:r w:rsidRPr="004852C9">
        <w:rPr>
          <w:rStyle w:val="Emphasis"/>
        </w:rPr>
        <w:t>the Trump administration has ended NASA's Carbon Monitoring System, a $10-million-per-year effort to fund pilot programs intended to improve the monitoring of global carbon emissions.</w:t>
      </w:r>
      <w:r w:rsidRPr="004F30C6">
        <w:t xml:space="preserve"> Congress directed the CMS's creation in 2010, but as Science reporter Paul Voosen notes, </w:t>
      </w:r>
      <w:r w:rsidRPr="004852C9">
        <w:rPr>
          <w:rStyle w:val="StyleUnderline"/>
        </w:rPr>
        <w:t>the March 2018 spending deal didn't specifically dedicate funds to the program—giving the White House sufficient latitude to wind it down.</w:t>
      </w:r>
      <w:r w:rsidRPr="004F30C6">
        <w:t xml:space="preserve"> Researchers say that CMS-supported work is particularly relevant to the global Paris Agreement, especially for verifying whether the nations of the world are actually meeting their pledges to reduce carbon emissions. </w:t>
      </w:r>
      <w:r w:rsidRPr="004852C9">
        <w:rPr>
          <w:rStyle w:val="Emphasis"/>
        </w:rPr>
        <w:t>“If you cannot measure emissions reductions, you cannot be confident that countries are adhering to the agreement,”</w:t>
      </w:r>
      <w:r w:rsidRPr="004F30C6">
        <w:t xml:space="preserve"> said Kelly Sims Gallagher, a Tufts University climate policy expert, in an interview with Science. The move marks the latest efforts of the Trump administration, which has rejected the Paris Agreement and an array of prior U.S. climate policies, to downsize NASA's climate science program. The White House has repeatedly called for the elimination of CMS and several other NASA climate missions, including the planned PACE, OCO-3, and CLARREO Pathfinder instruments. </w:t>
      </w:r>
      <w:r w:rsidRPr="00E60AA4">
        <w:rPr>
          <w:rStyle w:val="Emphasis"/>
        </w:rPr>
        <w:t>Trump officials also advocate the shutdown of the Earth-viewing instruments aboard DSCOVR</w:t>
      </w:r>
      <w:r w:rsidRPr="00E60AA4">
        <w:rPr>
          <w:rStyle w:val="StyleUnderline"/>
        </w:rPr>
        <w:t>, which have taken high-res pictures of our planet's sunlit half nearly every hour since July 2015.</w:t>
      </w:r>
      <w:r w:rsidRPr="004F30C6">
        <w:t xml:space="preserve"> Despite the closure of CMS, NASA will continue to operate several climate-monitoring satellites, and the agency is scheduled to launch two climate instruments to the International Space Station by the end of 2018. “</w:t>
      </w:r>
      <w:r w:rsidRPr="00E60AA4">
        <w:rPr>
          <w:rStyle w:val="StyleUnderline"/>
        </w:rPr>
        <w:t xml:space="preserve">The winding down of the CMS research program does not curb NASA’s ability or commitment to monitoring carbon and its effects on our changing planet," </w:t>
      </w:r>
      <w:r w:rsidRPr="004F30C6">
        <w:t>said NASA spokesperson Steve Cole in a statement to National Geographic. Yet researchers contend that without CMS's support, research into how to make sense of these data will slow. “</w:t>
      </w:r>
      <w:r w:rsidRPr="00AA4B80">
        <w:rPr>
          <w:rStyle w:val="StyleUnderline"/>
        </w:rPr>
        <w:t>The topic of climate mitigation and carbon monitoring is maybe not the highest priority now in the United States</w:t>
      </w:r>
      <w:r w:rsidRPr="004F30C6">
        <w:t xml:space="preserve">,” said University of Maryland climate scientist George Hurtt, the CMS science team leader, in an interview with Science. “But it is almost everywhere else.” Correction: A previous version of this post incorrectly attributed a quote to Harvard University scientist Daniel Jacob. The quote is actually from University of Maryland scientist George Hurtt. Environmental Protection Agency Administrator Scott Pruitt proposed a rule Tuesday that would only allow the agency to consider in its rule making scientific studies for which the underlying data are made available publicly. “The science that we use is going to be transparent. It’s going to be reproducible,” Pruitt told reporters. Industry and conservative groups have called for this change for some time, while some environmental groups warn that it could reduce the EPA's ability to consider all the evidence available when making rules on tough questions like power plant emissions and the safety of everything from pesticides to consumer products. In a letter, nearly </w:t>
      </w:r>
      <w:r w:rsidRPr="00EB66A2">
        <w:rPr>
          <w:rStyle w:val="StyleUnderline"/>
        </w:rPr>
        <w:t>1,000 scientists (many of whom used to work at the EPA) asked Pruitt to abandon the proposal, which they said “would greatly weaken EPA's ability to comprehensively consider the scientific evidence</w:t>
      </w:r>
      <w:r w:rsidRPr="004F30C6">
        <w:t xml:space="preserve">.” Much of the data that would be excluded is based on reviews of personal health information, which is often not publicly available because of privacy laws or practical challenges. </w:t>
      </w:r>
      <w:r w:rsidRPr="004742A4">
        <w:rPr>
          <w:rStyle w:val="Emphasis"/>
        </w:rPr>
        <w:t>“This proposal would mean throwing out the studies we rely on to protect the public, for no good reason,”</w:t>
      </w:r>
      <w:r w:rsidRPr="004F30C6">
        <w:t xml:space="preserve"> said Betsy Southerland, a longtime EPA scientist, in a press release from the Union of Concerned Scientists. “This would have an enormous and negative impact on the EPA’s ability to enforce the law and protect people’s health. Administrator Pruitt can’t carry out the basic responsibilities of his job if he insists that his agency ignore the evidence.” The rule change is subject to a 30-day public comment period.</w:t>
      </w:r>
    </w:p>
    <w:p w14:paraId="1C8D75A9" w14:textId="39202EAA" w:rsidR="00C36CFE" w:rsidRDefault="00C36CFE" w:rsidP="00C36CFE">
      <w:pPr>
        <w:pStyle w:val="Heading3"/>
      </w:pPr>
      <w:r>
        <w:t>Biodiversity</w:t>
      </w:r>
    </w:p>
    <w:p w14:paraId="79E79B33" w14:textId="77777777" w:rsidR="00C36CFE" w:rsidRDefault="00C36CFE" w:rsidP="00C36CFE">
      <w:pPr>
        <w:pStyle w:val="Heading4"/>
      </w:pPr>
      <w:r>
        <w:t>Future EPA policy harms biodiversity –specifically endangered species</w:t>
      </w:r>
    </w:p>
    <w:p w14:paraId="4539E651" w14:textId="77777777" w:rsidR="00C36CFE" w:rsidRPr="005F5AD6" w:rsidRDefault="00C36CFE" w:rsidP="00C36CFE">
      <w:r w:rsidRPr="004F30C6">
        <w:rPr>
          <w:rStyle w:val="Style13ptBold"/>
        </w:rPr>
        <w:t>Greshko et al. 2018</w:t>
      </w:r>
      <w:r>
        <w:t xml:space="preserve">, Michael Greshko </w:t>
      </w:r>
      <w:r w:rsidRPr="008742EE">
        <w:t>has a master’s degree in science writing from the Massachusetts Institute of Technology and a bachelor’s degree in biology from Vanderbilt University.</w:t>
      </w:r>
      <w:r>
        <w:t xml:space="preserve"> (Michael, “</w:t>
      </w:r>
      <w:r w:rsidRPr="008742EE">
        <w:t>A Running List of How Trump Is Changing the Environment</w:t>
      </w:r>
      <w:r>
        <w:t>,” 5-11-2018)//JS</w:t>
      </w:r>
    </w:p>
    <w:p w14:paraId="594595C1" w14:textId="77777777" w:rsidR="00C36CFE" w:rsidRPr="0051648E" w:rsidRDefault="00C36CFE" w:rsidP="00C36CFE">
      <w:r w:rsidRPr="004C6D9D">
        <w:rPr>
          <w:rStyle w:val="StyleUnderline"/>
        </w:rPr>
        <w:t>The White House is currently reviewing a regulation that some environmental groups fear could nix protections granted to nearly 300 threatened species.</w:t>
      </w:r>
      <w:r w:rsidRPr="0051648E">
        <w:t xml:space="preserve"> In a surprise rule change submitted on Monday, </w:t>
      </w:r>
      <w:r w:rsidRPr="002A2D45">
        <w:rPr>
          <w:rStyle w:val="Emphasis"/>
        </w:rPr>
        <w:t>the U.S. Department of the Interior has proposed removing what's called the “blanket section 4(d) rule</w:t>
      </w:r>
      <w:r w:rsidRPr="0051648E">
        <w:t xml:space="preserve">.” Since the 1970s, this U.S. Fish and Wildlife Service (FWS) policy has stated that by default, threatened species receive the full protections of the Endangered Species Act (ESA). </w:t>
      </w:r>
      <w:r w:rsidRPr="00045719">
        <w:rPr>
          <w:rStyle w:val="StyleUnderline"/>
        </w:rPr>
        <w:t xml:space="preserve">The ESA affords wide-ranging protections to species on the brink of extinction, barring everything from outright poaching to coming too close to the species in the wild. </w:t>
      </w:r>
      <w:r w:rsidRPr="0051648E">
        <w:t xml:space="preserve">These restrictions don't automatically apply to threatened species, but </w:t>
      </w:r>
      <w:r w:rsidRPr="00045719">
        <w:rPr>
          <w:rStyle w:val="StyleUnderline"/>
        </w:rPr>
        <w:t>section 4(d) of the ESA says that departments can protect threatened species at their discretion.</w:t>
      </w:r>
      <w:r w:rsidRPr="0051648E">
        <w:t xml:space="preserve"> Historically, different departments have used this discretion in different ways. By default, FWS's blanket section 4(d) rule gives threatened species every ESA protection, which regulators then clarify and whittle down. </w:t>
      </w:r>
      <w:r w:rsidRPr="00D308F6">
        <w:rPr>
          <w:rStyle w:val="StyleUnderline"/>
        </w:rPr>
        <w:t>When the National Marine Fisheries Service lists a threatened species, however, it adds protections bit by bit. The proposed removal of the blanket section 4(d) rule concerns environmental groups because it's possible that the move would jeopardize protections for hundreds of threatened species, which aren't yet facing the threat of extinction but could in the future.</w:t>
      </w:r>
      <w:r w:rsidRPr="0051648E">
        <w:t xml:space="preserve"> According to the Center for Biological Diversity, an environmental advocacy group, </w:t>
      </w:r>
      <w:r w:rsidRPr="00256A2E">
        <w:rPr>
          <w:rStyle w:val="Emphasis"/>
        </w:rPr>
        <w:t>294 species listed as threatened by the FWS are afforded protections only because of the blanket rule</w:t>
      </w:r>
      <w:r w:rsidRPr="0051648E">
        <w:t xml:space="preserve">. The affected species include the northern spotted owl, the southern sea otter, the spotted seal, as well as eight species of coral and numerous plants. “How are they going to deal with the species that are already listed as threatened?” asks Noah Greenwald, the endangered species director of the Center for Biological Diversity. “I think that's pretty critical, because there's no way they can publish 300 individual rules ... This certainly looks like a regulatory rollback.” That said, the rule change's impact remains unclear. The proposed regulation hasn't been released, and once it is, it will be subject to a period of public comment. The Interior Department has not yet responded to National Geographic's emailed questions about the proposed rule change. </w:t>
      </w:r>
      <w:r w:rsidRPr="00E72E6B">
        <w:rPr>
          <w:rStyle w:val="Emphasis"/>
        </w:rPr>
        <w:t>“The Center for Biological Diversity thinks it's the worst-case scenario</w:t>
      </w:r>
      <w:r w:rsidRPr="0051648E">
        <w:t xml:space="preserve">—it's hard for me to assume that,” says Defenders of Wildlife vice president Bob Dreher, an FWS associate director during the Obama administration. “We are of course concerned, and we're going to be watching it very, very carefully.” In gearing up for the rule change, the Trump administration appears to be responding to two legal petitions filed in 2016 by the Pacific Legal Foundation—a conservative public-interest law firm—on behalf of the Washington Cattlemen's Association and the National Federation of Independent Businesses. The groups argue that </w:t>
      </w:r>
      <w:r w:rsidRPr="0033657C">
        <w:rPr>
          <w:rStyle w:val="Emphasis"/>
        </w:rPr>
        <w:t>by giving threatened species all ESA protections as a default, the blanket rule functionally eliminates the distinction between endangered and threatened species.</w:t>
      </w:r>
      <w:r w:rsidRPr="0051648E">
        <w:t xml:space="preserve"> They say the arrangement illegally flouts Congress and penalizes private landowners. Jonathan Wood, an attorney with the Pacific Legal Foundation, maintains that rescinding the blanket rule won't hurt conservation. He argues that if threatened species have fewer protections than endangered species, then private landowners have an incentive to help endangered species recover to threatened status—since the upgrade in status removes onerous regulations. (Read more about the debate over the Endangered Species Act.) “Recovery for endangered species is abysmally low ... By varying the protections, you better align the incentives of the property owners with the incentives of the endangered species,” he says. “Ideally, we boost that recovery rate.” Environmental groups and Wood disagree vehemently on the ESA's efficacy. But they agree on one major point: </w:t>
      </w:r>
      <w:r w:rsidRPr="0051648E">
        <w:rPr>
          <w:rStyle w:val="StyleUnderline"/>
        </w:rPr>
        <w:t>the text of the regulation may take months to be released, and until then, it's unclear how threatened species will be treated</w:t>
      </w:r>
      <w:r w:rsidRPr="0051648E">
        <w:t>. “Without seeing the proposed rule and the reasons it gives, it's hard to say too much,” says Wood. That said, Dreher offers a word of caution to the Department of the Interior: “If they take an approach which leaves threatened species arbitrarily unprotected, you can be sure that we and other organizations will sue.”</w:t>
      </w:r>
    </w:p>
    <w:p w14:paraId="5D8EEF45" w14:textId="13C4C4FA" w:rsidR="00C36CFE" w:rsidRDefault="00C36CFE" w:rsidP="00C36CFE">
      <w:pPr>
        <w:pStyle w:val="Heading3"/>
      </w:pPr>
      <w:r>
        <w:t>SCOTUS/CAA</w:t>
      </w:r>
    </w:p>
    <w:p w14:paraId="4F7E01F5" w14:textId="77777777" w:rsidR="00C36CFE" w:rsidRDefault="00C36CFE" w:rsidP="00C36CFE">
      <w:pPr>
        <w:pStyle w:val="Heading4"/>
      </w:pPr>
      <w:r>
        <w:t xml:space="preserve">Trump SC nominee will vote against climate laws </w:t>
      </w:r>
    </w:p>
    <w:p w14:paraId="301DF051" w14:textId="77777777" w:rsidR="00C36CFE" w:rsidRPr="00412AF4" w:rsidRDefault="00C36CFE" w:rsidP="00C36CFE">
      <w:r w:rsidRPr="001B73A4">
        <w:rPr>
          <w:rStyle w:val="Style13ptBold"/>
        </w:rPr>
        <w:t>Irfan 2018</w:t>
      </w:r>
      <w:r>
        <w:t>, Irfan is a staff writer at Vox and previously covered the Department of Energy, technology, research and health for ClimateWire. He has written about the rise and fall of tech companies, infectious disease outbreaks and grid-level energy storage. He completed his bachelor’s degree in biochemistry in 2008 and his master’s degree in journalism in 2011. (Umair, “</w:t>
      </w:r>
      <w:r w:rsidRPr="001B73A4">
        <w:t>Anthony Kennedy’s replacement could make it harder to fight climate change</w:t>
      </w:r>
      <w:r>
        <w:t>,” &lt;</w:t>
      </w:r>
      <w:r w:rsidRPr="005F5AD6">
        <w:t xml:space="preserve"> https://www.vox.com/2018/6/29/17513932/anthony-kennedy-supreme-court-climate-change-scotus</w:t>
      </w:r>
      <w:r>
        <w:t>&gt;. 6-29-2018)//JS</w:t>
      </w:r>
    </w:p>
    <w:p w14:paraId="079924E0" w14:textId="77777777" w:rsidR="00C36CFE" w:rsidRDefault="00C36CFE" w:rsidP="00C36CFE">
      <w:r w:rsidRPr="00C20D70">
        <w:rPr>
          <w:rStyle w:val="StyleUnderline"/>
        </w:rPr>
        <w:t xml:space="preserve">Though he sided with conservatives on most issues, </w:t>
      </w:r>
      <w:r w:rsidRPr="00C20D70">
        <w:rPr>
          <w:rStyle w:val="Emphasis"/>
        </w:rPr>
        <w:t>Supreme Court Justice Anthony Kennedy sometimes broke ranks when it came to the environment</w:t>
      </w:r>
      <w:r w:rsidRPr="00C20D70">
        <w:rPr>
          <w:rStyle w:val="StyleUnderline"/>
        </w:rPr>
        <w:t xml:space="preserve">. </w:t>
      </w:r>
      <w:r w:rsidRPr="001B73A4">
        <w:t xml:space="preserve">Kennedy, who announced Wednesday he will step down in July, was the </w:t>
      </w:r>
      <w:r w:rsidRPr="00263AE8">
        <w:rPr>
          <w:rStyle w:val="Emphasis"/>
        </w:rPr>
        <w:t xml:space="preserve">key swing vote on one of the most important climate </w:t>
      </w:r>
      <w:r w:rsidRPr="00263AE8">
        <w:rPr>
          <w:rStyle w:val="StyleUnderline"/>
        </w:rPr>
        <w:t>policies the United States has enacted: the regulation of greenhouse gases.</w:t>
      </w:r>
      <w:r w:rsidRPr="001B73A4">
        <w:t xml:space="preserve"> </w:t>
      </w:r>
      <w:r w:rsidRPr="002762C1">
        <w:rPr>
          <w:rStyle w:val="StyleUnderline"/>
        </w:rPr>
        <w:t>The 2007 Massachusetts v. Environmental Protection Agency decision forced the EPA to treat carbon dioxide as a pollutant.</w:t>
      </w:r>
      <w:r w:rsidRPr="001B73A4">
        <w:t xml:space="preserve"> After a review of the science, the EPA issued an endangerment finding for greenhouse gases in 2009, which says carbon emissions are a threat to public health. This was the impetus behind the Obama administration’s Clean Power Plan, which limited carbon dioxide emissions from power plants. It was also the basis for new Corporate Average Fuel Economy standards, which aimed to reduce greenhouse gas emissions by mandating higher efficiency from cars and trucks. But </w:t>
      </w:r>
      <w:r w:rsidRPr="002762C1">
        <w:rPr>
          <w:rStyle w:val="Emphasis"/>
        </w:rPr>
        <w:t>replacing Kennedy with a more conservative judge could create an opportunity to narrow the scope of existing environmental laws, including those that regulate climate change.</w:t>
      </w:r>
      <w:r w:rsidRPr="001B73A4">
        <w:t xml:space="preserve"> </w:t>
      </w:r>
      <w:r w:rsidRPr="00005126">
        <w:rPr>
          <w:rStyle w:val="StyleUnderline"/>
        </w:rPr>
        <w:t>EPA Administrator Scott Pruitt is in the process of rolling back Obama’s fuel economy standard.</w:t>
      </w:r>
      <w:r w:rsidRPr="001B73A4">
        <w:t xml:space="preserve"> He’s also taken the initial steps to undo the Clean Power Plan.</w:t>
      </w:r>
      <w:r w:rsidRPr="00007484">
        <w:rPr>
          <w:rStyle w:val="Emphasis"/>
        </w:rPr>
        <w:t xml:space="preserve"> However, because of the endangerment finding, he is still required by law to come up with replacement regulations to deal with climate change (an extremely difficult task</w:t>
      </w:r>
      <w:r w:rsidRPr="001B73A4">
        <w:t xml:space="preserve">). But would a Supreme Court with another conservative justice on bench take a whack at Massachusetts v. EPA? It’s unlikely, according to Richard Lazarus, an environmental law professor at Harvard Law School who has argued cases before the Supreme Court. “I think on that question, the odds are very, very small,” he told me. </w:t>
      </w:r>
      <w:r w:rsidRPr="00007484">
        <w:rPr>
          <w:rStyle w:val="Emphasis"/>
        </w:rPr>
        <w:t>A new Supreme Court judge probably won’t overturn the legal basis for fighting climate change, but may weaken it</w:t>
      </w:r>
      <w:r>
        <w:rPr>
          <w:rStyle w:val="Emphasis"/>
        </w:rPr>
        <w:t xml:space="preserve"> </w:t>
      </w:r>
      <w:r w:rsidRPr="001B73A4">
        <w:t>According to Lazarus</w:t>
      </w:r>
      <w:r w:rsidRPr="00007484">
        <w:rPr>
          <w:rStyle w:val="Emphasis"/>
        </w:rPr>
        <w:t>, the court doesn’t typically revisit past cases unless there is a major constitutional question in play. The debate around the Massachusetts v. EPA decision centers on interpreting the language of the Clean Air Act (not a major constitutional question).</w:t>
      </w:r>
      <w:r>
        <w:rPr>
          <w:rStyle w:val="Emphasis"/>
        </w:rPr>
        <w:t xml:space="preserve"> </w:t>
      </w:r>
      <w:r w:rsidRPr="001B73A4">
        <w:t xml:space="preserve">What a new Supreme Court justice could do is help limit how this applies, like denying private citizens standing to sue the government in federal court for injuries stemming from failing to adequately address climate change. Such </w:t>
      </w:r>
      <w:r w:rsidRPr="00444A78">
        <w:rPr>
          <w:rStyle w:val="StyleUnderline"/>
        </w:rPr>
        <w:t>rulings would narrow the real-world impacts of the court’s environmental judgments</w:t>
      </w:r>
      <w:r w:rsidRPr="001B73A4">
        <w:t xml:space="preserve">, which conservatives would celebrate. Pruitt himself has little interest in genuinely challenging the endangerment finding, a process that would invite years of litigation. He doesn’t seem to want to mount a legal charge to overturn the Supreme Court decision behind it either. Instead, </w:t>
      </w:r>
      <w:r w:rsidRPr="00D83186">
        <w:rPr>
          <w:rStyle w:val="StyleUnderline"/>
        </w:rPr>
        <w:t>he’s opted to change how the EPA weighs costs and benefits in environmental regulations, tipping the scales in favor of weaker rules.</w:t>
      </w:r>
      <w:r w:rsidRPr="001B73A4">
        <w:t xml:space="preserve"> S</w:t>
      </w:r>
      <w:r w:rsidRPr="00D83186">
        <w:rPr>
          <w:rStyle w:val="Emphasis"/>
        </w:rPr>
        <w:t>tates and environmental groups would likely sue the EPA once these new regulations come out, arguing for stricter standards.</w:t>
      </w:r>
      <w:r w:rsidRPr="001B73A4">
        <w:t xml:space="preserve"> That’s another place where a new justice on the bench could make a difference. “The question is whether the courts will defer to the EPA,” Lazarus said. Kennedy’s environmental legacy extends beyond climate change, but his replacement will fill a different mold Given the list of likely nominees</w:t>
      </w:r>
      <w:r w:rsidRPr="00055012">
        <w:rPr>
          <w:rStyle w:val="StyleUnderline"/>
        </w:rPr>
        <w:t>, President Donald Trump will probably pick a replacement in the mold of Antonin Scalia, a solid conservative.</w:t>
      </w:r>
      <w:r w:rsidRPr="001B73A4">
        <w:t xml:space="preserve"> Amanda Reilly at E&amp;E News reported that </w:t>
      </w:r>
      <w:r w:rsidRPr="00C52481">
        <w:rPr>
          <w:rStyle w:val="StyleUnderline"/>
        </w:rPr>
        <w:t>some of the potential nominees are skeptical of government efforts to protect the environment, and one already has climate change regulations in his crosshairs:</w:t>
      </w:r>
      <w:r>
        <w:rPr>
          <w:rStyle w:val="StyleUnderline"/>
        </w:rPr>
        <w:t xml:space="preserve"> </w:t>
      </w:r>
      <w:r w:rsidRPr="0049403E">
        <w:rPr>
          <w:rStyle w:val="Emphasis"/>
        </w:rPr>
        <w:t>President Trump’s shortlist of potential Supreme Court nominees includes foes of expansive environmental regulation and critics of Obama-era attempts to regulate greenhouse gases.</w:t>
      </w:r>
      <w:r>
        <w:rPr>
          <w:rStyle w:val="Emphasis"/>
        </w:rPr>
        <w:t xml:space="preserve"> </w:t>
      </w:r>
      <w:r w:rsidRPr="001B73A4">
        <w:t xml:space="preserve">Notably, </w:t>
      </w:r>
      <w:r w:rsidRPr="0049403E">
        <w:rPr>
          <w:rStyle w:val="StyleUnderline"/>
        </w:rPr>
        <w:t>Trump last November added Judge Brett Kavanaugh</w:t>
      </w:r>
      <w:r w:rsidRPr="001B73A4">
        <w:t xml:space="preserve"> of the U.S. Court of Appeals for the District of Columbia Circuit to the list. Appointed by President George W. Bush, </w:t>
      </w:r>
      <w:r w:rsidRPr="0049403E">
        <w:rPr>
          <w:rStyle w:val="StyleUnderline"/>
        </w:rPr>
        <w:t>Kavanaugh is among the D.C. Circuit’s most conservative judges and often hears environmental law cases.</w:t>
      </w:r>
      <w:r>
        <w:rPr>
          <w:rStyle w:val="StyleUnderline"/>
        </w:rPr>
        <w:t xml:space="preserve"> </w:t>
      </w:r>
      <w:r w:rsidRPr="001B73A4">
        <w:t xml:space="preserve">At the 2016 oral arguments over the Obama administration’s Clean Power Plan, Kavanaugh was blunt about where he stands: “Global warming is not a blank check,” he said. But a conservative pedigree is no guarantee that a Supreme Court judge will rule in a predictable way. “You just never know,” said Myron Ebell, who leads the energy and environment division at the libertarian-leaning Competitive Enterprise Institute. “That’s the problem with giving someone a lifetime appointment.” And the new justice will soon have an opportunity to align with or distinguish themselves from Kennedy. </w:t>
      </w:r>
      <w:r w:rsidRPr="0049403E">
        <w:rPr>
          <w:rStyle w:val="Emphasis"/>
        </w:rPr>
        <w:t>The Supreme Court is expected to hear the Weyerhaeuser Company v. US Fish and Wildlife Service case in October. One dimension of the case is the question of whether the government can regulate private land under the Endangered Species Act. Kennedy previously ruled that it could, irritating many conservatives.</w:t>
      </w:r>
      <w:r>
        <w:rPr>
          <w:rStyle w:val="Emphasis"/>
        </w:rPr>
        <w:t xml:space="preserve"> </w:t>
      </w:r>
      <w:r w:rsidRPr="001B73A4">
        <w:t>Environmental groups may also become more reluctant to take suits all the way to the Supreme Court out of fear of establishing an unfavorable high court precedent. Instead, many cases will likely peter out in circuit courts. Right now though, the most important decision falls to Trump: who he picks for the job.</w:t>
      </w:r>
    </w:p>
    <w:p w14:paraId="192869DD" w14:textId="75B3B049" w:rsidR="00C36CFE" w:rsidRDefault="00C36CFE" w:rsidP="00C36CFE">
      <w:pPr>
        <w:pStyle w:val="Heading3"/>
      </w:pPr>
      <w:r>
        <w:t xml:space="preserve">Global Commitments </w:t>
      </w:r>
    </w:p>
    <w:p w14:paraId="3E71F783" w14:textId="77777777" w:rsidR="00C36CFE" w:rsidRDefault="00C36CFE" w:rsidP="00C36CFE">
      <w:pPr>
        <w:pStyle w:val="Heading4"/>
      </w:pPr>
      <w:r>
        <w:t>Trump rollbacks hurting emission reduction progress</w:t>
      </w:r>
    </w:p>
    <w:p w14:paraId="35312738" w14:textId="77777777" w:rsidR="00C36CFE" w:rsidRPr="00DA3D4F" w:rsidRDefault="00C36CFE" w:rsidP="00C36CFE">
      <w:r w:rsidRPr="0038764D">
        <w:rPr>
          <w:rStyle w:val="Style13ptBold"/>
        </w:rPr>
        <w:t>Efstathiou 6/28</w:t>
      </w:r>
      <w:r>
        <w:t xml:space="preserve">, </w:t>
      </w:r>
      <w:r w:rsidRPr="007C3179">
        <w:t>Energy/Environment editor</w:t>
      </w:r>
      <w:r>
        <w:t xml:space="preserve"> for Bloomberg. (Jim, “</w:t>
      </w:r>
      <w:r w:rsidRPr="007C3179">
        <w:t>America's About to Miss a Big Obama-Era Climate Goal as Trump Dismantles Policies</w:t>
      </w:r>
      <w:r>
        <w:t>,” &lt;</w:t>
      </w:r>
      <w:r w:rsidRPr="00A447B2">
        <w:t xml:space="preserve"> </w:t>
      </w:r>
      <w:hyperlink r:id="rId59" w:history="1">
        <w:r w:rsidRPr="00215B4C">
          <w:rPr>
            <w:rStyle w:val="Hyperlink"/>
          </w:rPr>
          <w:t>https://www.bloomberg.com/news/articles/2018-06-28/america-s-about-to-miss-a-big-obama-era-climate-goal-as-trump-dismantles-policies</w:t>
        </w:r>
      </w:hyperlink>
      <w:r>
        <w:t>&gt;. 6-28-2018.)//JS</w:t>
      </w:r>
    </w:p>
    <w:p w14:paraId="39BA65E3" w14:textId="77777777" w:rsidR="00C36CFE" w:rsidRDefault="00C36CFE" w:rsidP="00C36CFE">
      <w:pPr>
        <w:rPr>
          <w:rStyle w:val="StyleUnderline"/>
        </w:rPr>
      </w:pPr>
      <w:r w:rsidRPr="00DA3D4F">
        <w:t>Th</w:t>
      </w:r>
      <w:r w:rsidRPr="00356B30">
        <w:rPr>
          <w:rStyle w:val="Emphasis"/>
        </w:rPr>
        <w:t>e U.S. will fall short of its commitment to cut greenhouse gases</w:t>
      </w:r>
      <w:r w:rsidRPr="00DA3D4F">
        <w:t xml:space="preserve"> as the Trump administration continues to roll back Obama-era policies, according to a new report.</w:t>
      </w:r>
      <w:r w:rsidRPr="00356B30">
        <w:rPr>
          <w:rStyle w:val="StyleUnderline"/>
        </w:rPr>
        <w:t xml:space="preserve"> Emissions blamed for global warming are on track to fall between 12 and 20 percent by 2025 from 2005 levels, according to the report released Thursday by research firm Rhodium Group LLC. Under President Barack Obama</w:t>
      </w:r>
      <w:r w:rsidRPr="00356B30">
        <w:rPr>
          <w:rStyle w:val="Emphasis"/>
        </w:rPr>
        <w:t>, the U.S. pledged a 26 percent to 28 percent cut</w:t>
      </w:r>
      <w:r w:rsidRPr="00356B30">
        <w:rPr>
          <w:rStyle w:val="StyleUnderline"/>
        </w:rPr>
        <w:t xml:space="preserve"> as a signatory to the Paris Agreement, which aims to limit the impacts of climate change</w:t>
      </w:r>
      <w:r w:rsidRPr="00DA3D4F">
        <w:t xml:space="preserve">. President Donald </w:t>
      </w:r>
      <w:r w:rsidRPr="00243ED9">
        <w:rPr>
          <w:rStyle w:val="StyleUnderline"/>
        </w:rPr>
        <w:t>Trump has moved to withdraw from the international agreement and to dismantle domestic energy policies aimed at cutting pollution from power plants and vehicles.</w:t>
      </w:r>
      <w:r w:rsidRPr="00DA3D4F">
        <w:t xml:space="preserve"> The wide range of possible outcomes reflects uncertainty over policy changes as well as economic, technical and market forces that determine emissions trends. “From regulatory and legal hurdles to pushback by the regulated industries themselves, many of the Trump administration’s rollback attempts remain stymied,” according to the report. “Where the administration has been extremely successful, however, is in sowing confusion among a wide array of stakeholders and significantly increasing regulatory uncertainty for American businesses.” </w:t>
      </w:r>
      <w:r w:rsidRPr="00243ED9">
        <w:rPr>
          <w:rStyle w:val="Emphasis"/>
        </w:rPr>
        <w:t>The U.S. wasn't on track to reach the Paris targets before Trump took aim at Obama-era policies</w:t>
      </w:r>
      <w:r w:rsidRPr="00DA3D4F">
        <w:t xml:space="preserve">, according to John Larsen, a director at Rhodium Group and co-author of the report. </w:t>
      </w:r>
      <w:r w:rsidRPr="007A5145">
        <w:rPr>
          <w:rStyle w:val="StyleUnderline"/>
        </w:rPr>
        <w:t>If climate policies were left untouched, emissions cuts would still fall about 20 percent short. "We need to be talking about more action, not rolling back existing action,"</w:t>
      </w:r>
      <w:r w:rsidRPr="00DA3D4F">
        <w:t xml:space="preserve"> Larsen said in an interview. "You're going literally in the wrong direction</w:t>
      </w:r>
      <w:r w:rsidRPr="00DA3D4F">
        <w:rPr>
          <w:rStyle w:val="StyleUnderline"/>
        </w:rPr>
        <w:t>." Lower natural gas prices, cheaper wind and solar power and an uptick in coal plant retirements have accelerated emissions reductions this year.</w:t>
      </w:r>
      <w:r w:rsidRPr="00DA3D4F">
        <w:t xml:space="preserve"> After 2025, those same forces could force more carbon-free nuclear reactors into retirement, leading to an uptick in greenhouse gases produced by power plants. </w:t>
      </w:r>
      <w:r w:rsidRPr="00243ED9">
        <w:rPr>
          <w:rStyle w:val="Emphasis"/>
        </w:rPr>
        <w:t>“Emissions begin to rise after 2025 in nearly all of our scenarios,”</w:t>
      </w:r>
      <w:r w:rsidRPr="00DA3D4F">
        <w:t xml:space="preserve"> according to the report. ‘‘Today’s regulatory rollbacks also have a bigger impact after 2025—exacerbating these market drivers.” Climate policies enacted under Obama now being targeted by Trump include a plan to significantly lower power plant emissions and to raise fuel economy standards for cars and trucks. </w:t>
      </w:r>
      <w:r w:rsidRPr="00DA3D4F">
        <w:rPr>
          <w:rStyle w:val="StyleUnderline"/>
        </w:rPr>
        <w:t>Rules to control the release of methane from gas wells on public land and to control hydrofluorocarbons, a potent greenhouse gas from refrigeration and cooling, remain in limbo pending court action, according to the report.</w:t>
      </w:r>
    </w:p>
    <w:p w14:paraId="365A56E9" w14:textId="48C09D31" w:rsidR="00C36CFE" w:rsidRDefault="00C36CFE" w:rsidP="00C36CFE">
      <w:pPr>
        <w:pStyle w:val="Heading3"/>
      </w:pPr>
      <w:r>
        <w:t>I/L – Regulation Key</w:t>
      </w:r>
    </w:p>
    <w:p w14:paraId="42C50089" w14:textId="77777777" w:rsidR="00C36CFE" w:rsidRDefault="00C36CFE" w:rsidP="00C36CFE">
      <w:pPr>
        <w:pStyle w:val="Heading4"/>
      </w:pPr>
      <w:r>
        <w:t>Future regulation key to preventing the impacts of warming</w:t>
      </w:r>
    </w:p>
    <w:p w14:paraId="1AB26415" w14:textId="77777777" w:rsidR="00C36CFE" w:rsidRPr="008D3291" w:rsidRDefault="00C36CFE" w:rsidP="00C36CFE">
      <w:r w:rsidRPr="008D3291">
        <w:rPr>
          <w:rStyle w:val="Style13ptBold"/>
        </w:rPr>
        <w:t>Leggett 2018</w:t>
      </w:r>
      <w:r>
        <w:t xml:space="preserve">, Jane A. Legget is a </w:t>
      </w:r>
      <w:r w:rsidRPr="008D3291">
        <w:t>Specialist in Energy and Environmental Policy</w:t>
      </w:r>
      <w:r>
        <w:t>. CRS report provides context for the Administration’s Climate Science Special Report (October 2017) by tracing the evolution of scientific understanding and confidence regarding the drivers of recent global climate change. (Jane, “Evolving Assessments of Human and Natural Contributions to Climate Change,” 2-1-2018)//JS</w:t>
      </w:r>
    </w:p>
    <w:p w14:paraId="48B64B13" w14:textId="77777777" w:rsidR="00C36CFE" w:rsidRDefault="00C36CFE" w:rsidP="00C36CFE">
      <w:pPr>
        <w:rPr>
          <w:rStyle w:val="Emphasis"/>
        </w:rPr>
      </w:pPr>
      <w:r w:rsidRPr="00B04A68">
        <w:t xml:space="preserve">Many factors have contributed to increased scientific confidence in quantifying the human and natural contributions to climate change. </w:t>
      </w:r>
      <w:r w:rsidRPr="006A3070">
        <w:rPr>
          <w:rStyle w:val="StyleUnderline"/>
        </w:rPr>
        <w:t>Longer records of observational data have provided more evidence of the concordance between higher GHG levels and temperature increases. Satellites have provided important observations of temperatures; atmospheric pollution; and land, snow, and ice cover beginning in the late 1970s</w:t>
      </w:r>
      <w:r w:rsidRPr="00B04A68">
        <w:t xml:space="preserve">. Additionally, </w:t>
      </w:r>
      <w:r w:rsidRPr="00B04A68">
        <w:rPr>
          <w:rStyle w:val="StyleUnderline"/>
        </w:rPr>
        <w:t>improved scientific understanding of atmospheric physics, together with vastly more powerful computers, has led to climate models that better simulate atmospheric and oceanic conditions.</w:t>
      </w:r>
      <w:r w:rsidRPr="00B04A68">
        <w:t xml:space="preserve"> Uncertainties in the models remain on how they simulate the effects of clouds, for example, and the model simulations are at smaller scales of space and time. Despite these uncertainties, </w:t>
      </w:r>
      <w:r w:rsidRPr="00B04A68">
        <w:rPr>
          <w:rStyle w:val="Emphasis"/>
        </w:rPr>
        <w:t>current climate scientific assessment states high confidence (extremely likely) that human influence is the dominant cause of the observed warming over the past half-century.</w:t>
      </w:r>
      <w:r w:rsidRPr="00B04A68">
        <w:t xml:space="preserve"> While the near consensus has developed relatively recently, it has evolved based on increasing confidence through research on scientific concepts established as early as 200 years ago. </w:t>
      </w:r>
      <w:r w:rsidRPr="00B04A68">
        <w:rPr>
          <w:rStyle w:val="Emphasis"/>
        </w:rPr>
        <w:t>Future climate outcomes depend on many additional factors, such as the future rates and character of socio-economic development and efforts to curtail the growth of GHG emissions.</w:t>
      </w:r>
    </w:p>
    <w:p w14:paraId="146B02C1" w14:textId="682D4958" w:rsidR="00C36CFE" w:rsidRPr="00465B20" w:rsidRDefault="00C36CFE" w:rsidP="00C36CFE">
      <w:pPr>
        <w:pStyle w:val="Heading3"/>
      </w:pPr>
      <w:r>
        <w:t>I/L – Renewables Inev</w:t>
      </w:r>
    </w:p>
    <w:p w14:paraId="68555A56" w14:textId="77777777" w:rsidR="00C36CFE" w:rsidRDefault="00C36CFE" w:rsidP="00C36CFE">
      <w:pPr>
        <w:pStyle w:val="Heading4"/>
      </w:pPr>
      <w:r>
        <w:t>Backlash from wildlife advocates ensure slow shift away from fossil fuels</w:t>
      </w:r>
    </w:p>
    <w:p w14:paraId="2D77863C" w14:textId="77777777" w:rsidR="00C36CFE" w:rsidRPr="00E42355" w:rsidRDefault="00C36CFE" w:rsidP="00C36CFE">
      <w:r w:rsidRPr="00E42355">
        <w:rPr>
          <w:rStyle w:val="Style13ptBold"/>
        </w:rPr>
        <w:t>Hutchins</w:t>
      </w:r>
      <w:r>
        <w:t xml:space="preserve"> </w:t>
      </w:r>
      <w:r w:rsidRPr="00E42355">
        <w:rPr>
          <w:rStyle w:val="Style13ptBold"/>
        </w:rPr>
        <w:t>2016</w:t>
      </w:r>
      <w:r>
        <w:t xml:space="preserve">, </w:t>
      </w:r>
      <w:r w:rsidRPr="00533755">
        <w:t>Graduate Instructor and Acting Assistant Professor at the University of Washington in Seattle, where he taught courses in animal behavior (1976-1984), Curatorial Intern in Mammalogy, Conservation Biologist and Coordinator of Research at the Wildlife Conservation Society’s world-famous Bronx Zoo (1985-1990), William Conway Chair of Conservation and Science for the Association of Zoos and Aquariums (1990-2005) and Executive Director/CEO of The Wildlife Society</w:t>
      </w:r>
      <w:r>
        <w:t>. (Michael,"Tilting at Windmills,"</w:t>
      </w:r>
      <w:r w:rsidRPr="00E42355">
        <w:t>. In these Times, 40, 12-13,15.</w:t>
      </w:r>
      <w:r>
        <w:t xml:space="preserve">, </w:t>
      </w:r>
      <w:hyperlink r:id="rId60" w:history="1">
        <w:r w:rsidRPr="0054141A">
          <w:rPr>
            <w:rStyle w:val="Hyperlink"/>
          </w:rPr>
          <w:t>https://search.proquest.com/docview/1823388726/CC40DF91C2EA4687PQ/6?accountid=35396</w:t>
        </w:r>
      </w:hyperlink>
      <w:r>
        <w:t xml:space="preserve">)//JS </w:t>
      </w:r>
    </w:p>
    <w:p w14:paraId="5D658256" w14:textId="77777777" w:rsidR="00C36CFE" w:rsidRDefault="00C36CFE" w:rsidP="00C36CFE">
      <w:r w:rsidRPr="00CE6BB7">
        <w:rPr>
          <w:rStyle w:val="StyleUnderline"/>
        </w:rPr>
        <w:t>OUR FOSSIL FUEL ADDICtion poses a grave threat to biodiversity: flooding coastlines, acidifying oceans, severe droughts and other effects of climate change are threatening already hard-pressed habitats.</w:t>
      </w:r>
      <w:r w:rsidRPr="00533755">
        <w:t xml:space="preserve"> In this context, </w:t>
      </w:r>
      <w:r w:rsidRPr="00CE6BB7">
        <w:rPr>
          <w:rStyle w:val="StyleUnderline"/>
        </w:rPr>
        <w:t>climate activists have embraced wind and solar power, which are less controversial than other alternative energy sources such as nuclear, biofuels and dams.</w:t>
      </w:r>
      <w:r w:rsidRPr="00533755">
        <w:t xml:space="preserve"> But wildlife advocates have urged caution. In recent months, environmentalists have challenged a proposed offshore wind farm that could disrupt whale migration and multiple solar projects that require cutting down forest. In the California desert, a proposed solar plant was rejected to protect bighorn sheep. Bird conservationists have been critiquing wind turbines for decades. Despite these concerns, many argue that </w:t>
      </w:r>
      <w:r w:rsidRPr="00CE6BB7">
        <w:rPr>
          <w:rStyle w:val="StyleUnderline"/>
        </w:rPr>
        <w:t>ramping up wind and solar as quickly as possible is ultimately what's best for birds, whales, trees and sheep</w:t>
      </w:r>
      <w:r w:rsidRPr="00533755">
        <w:t xml:space="preserve">- not to mention humans. To discuss how to think about wind and solar's environmental impacts in the age of climate change, In These Times brought together Michael Hutchins, director of the American Bird Conservancy's BirdSmart Wind Energy Campaign, and Rebecca Leber, a climate journalist who has worked for Grist, The New Republic and ThinkProgress. MICHAEL: </w:t>
      </w:r>
      <w:r w:rsidRPr="00CE6BB7">
        <w:rPr>
          <w:rStyle w:val="StyleUnderline"/>
        </w:rPr>
        <w:t>Climate change is undoubtedly impacting our planet. However, even if we agree that wind and solar energy will play a role in addressing climate change</w:t>
      </w:r>
      <w:r w:rsidRPr="00533755">
        <w:t xml:space="preserve">, how we deploy them is important. We must do a better job of regulating these rapidly growing industries to avoid serious impacts on irreplaceable wildlife. </w:t>
      </w:r>
      <w:r w:rsidRPr="00E42355">
        <w:rPr>
          <w:rStyle w:val="StyleUnderline"/>
        </w:rPr>
        <w:t>Birds and bats are the primary victims of these renewables. In 2012-when there were far fewer wind turbines than there are today-estimates ranged as high as 573,000 birds and 888,000 bats killed annually by the fast-spinning blades in the United States alone. Large, reflective solar arrays look like lakes to some birds, who crash into them when they try to land.</w:t>
      </w:r>
      <w:r w:rsidRPr="00533755">
        <w:t xml:space="preserve"> Some solar facilities reflect concentrated beams of light, scorching birds as they fly by. </w:t>
      </w:r>
      <w:r w:rsidRPr="00E42355">
        <w:rPr>
          <w:rStyle w:val="StyleUnderline"/>
        </w:rPr>
        <w:t>Energy infrastructure kills birds too: Road development can displace wildlife, alter habitats and interfere with animal reproduction.</w:t>
      </w:r>
      <w:r w:rsidRPr="00533755">
        <w:t xml:space="preserve"> Power lines and towers take out tens of millions of birds each year through electrocution or collision. Unfortunately, while we have estimates, we don't know precisely how many birds and bats are lost at wind facilities. This is because wind energy companies refuse to share this information with the public. Remarkably, except in Hawaii, all fatality data is collected by paid consultants to the wind industry-a direct conflict of interest. Two companies recently sued to keep their data secret. </w:t>
      </w:r>
      <w:r w:rsidRPr="00E42355">
        <w:rPr>
          <w:rStyle w:val="StyleUnderline"/>
        </w:rPr>
        <w:t>Wind energy companies are supposed to conduct studies before they build their facilities to determine how risky they'll be to wildlife.</w:t>
      </w:r>
      <w:r w:rsidRPr="00533755">
        <w:t xml:space="preserve"> But these studies, too, are carried out by paid consultants. Not surprisingly, independent researchers have found that pre-construction risk studies often underestimate the numbers and types of animals that actually die once the turbines are operational. As a result, more than 30,000 turbines have either been built or are planned for sensitive areas for birds, including 5,500 existing and 18,518 planned in the whooping crane migratory corridor. There are fewer than 500 of these endangered birds left in the wild. Birds and bats perform essential ecosystem services, such as pest control, pollination and seed dispersal, and are worth billions to the U.S. economy. They also eat mosquitos, which are vectors of Zika and other diseases. W</w:t>
      </w:r>
      <w:r w:rsidRPr="00E42355">
        <w:rPr>
          <w:rStyle w:val="StyleUnderline"/>
        </w:rPr>
        <w:t>e should absolutely develop wind and solar energy, but we could be doing so much better</w:t>
      </w:r>
      <w:r w:rsidRPr="00533755">
        <w:t xml:space="preserve">. Renewable energy development has gotten way ahead of the regulatory framework. </w:t>
      </w:r>
      <w:r w:rsidRPr="00E42355">
        <w:rPr>
          <w:rStyle w:val="StyleUnderline"/>
        </w:rPr>
        <w:t>Let's enforce our wildlife protection laws and establish no-build zones in areas that are especially critical to birds and bats</w:t>
      </w:r>
      <w:r w:rsidRPr="00533755">
        <w:t>, such as major migratory routes and key breeding habitats. The Great Lakes are a prime example. Recent radar studies have shown vast numbers of migratory birds and bats moving through this area in the spring and fall, frequently flying within the rotor-swept zones of wind turbines. Yet many developers are planning to build even more turbines close to the shorelines and offshore, placing our wildlife at substantial risk.</w:t>
      </w:r>
    </w:p>
    <w:p w14:paraId="1A461594" w14:textId="031F84BA" w:rsidR="00C36CFE" w:rsidRDefault="00C36CFE" w:rsidP="00C36CFE">
      <w:pPr>
        <w:pStyle w:val="Heading3"/>
      </w:pPr>
      <w:r>
        <w:t xml:space="preserve">AT: Impact Defense </w:t>
      </w:r>
    </w:p>
    <w:p w14:paraId="0DB69DAB" w14:textId="77777777" w:rsidR="00C36CFE" w:rsidRDefault="00C36CFE" w:rsidP="00C36CFE">
      <w:pPr>
        <w:pStyle w:val="Heading4"/>
      </w:pPr>
      <w:r>
        <w:t>Uncertainties do not justify no action – violates UNFCCC – impact will become irreversible</w:t>
      </w:r>
    </w:p>
    <w:p w14:paraId="31CB66DD" w14:textId="77777777" w:rsidR="00C36CFE" w:rsidRPr="00E27AC2" w:rsidRDefault="00C36CFE" w:rsidP="00C36CFE">
      <w:r w:rsidRPr="00E27AC2">
        <w:rPr>
          <w:rStyle w:val="Style13ptBold"/>
        </w:rPr>
        <w:t>Brown 2001</w:t>
      </w:r>
      <w:r>
        <w:t xml:space="preserve">, </w:t>
      </w:r>
      <w:r w:rsidRPr="00165572">
        <w:t>Donald A. Brown is Senior Counsel for Sustainable Development for the Commonwealth of Pennsylvania, Department of Environmental Protection, and director of the Pennsylvania Consortium for Interdisciplinary Environmental Policy.</w:t>
      </w:r>
      <w:r>
        <w:t xml:space="preserve"> (Donald, “The Ethical Dimension of Global Issues,” Vol. 130, Issue 4, Fall 2001)//JS</w:t>
      </w:r>
    </w:p>
    <w:p w14:paraId="6335F989" w14:textId="77777777" w:rsidR="00C36CFE" w:rsidRDefault="00C36CFE" w:rsidP="00C36CFE">
      <w:r w:rsidRPr="00165572">
        <w:t>Is the absence of scientific certainty about the consequences of human-induced climate change a valid excuse for not taking protective action? T</w:t>
      </w:r>
      <w:r w:rsidRPr="00882A99">
        <w:rPr>
          <w:rStyle w:val="StyleUnderline"/>
        </w:rPr>
        <w:t xml:space="preserve">hose opposing U.S. intervention often argue that no action should be taken on climate change until scientific uncertainties about the impact of climate change are resolved. This American insistence on eliminating uncertainties violates the UNFCCC, a document ratified by the United States, in which the </w:t>
      </w:r>
      <w:r w:rsidRPr="00882A99">
        <w:rPr>
          <w:rStyle w:val="Emphasis"/>
        </w:rPr>
        <w:t>signatories agreed not to use scientific uncertainty as an excuse for not taking action</w:t>
      </w:r>
      <w:r w:rsidRPr="00165572">
        <w:t xml:space="preserve">.17 Although there are still some scientific uncertainties about the timing and magnitude of climate change, many facts are not in dispute. </w:t>
      </w:r>
      <w:r w:rsidRPr="00882A99">
        <w:rPr>
          <w:rStyle w:val="StyleUnderline"/>
        </w:rPr>
        <w:t>We know, for instance, how naturally occurring greenhouse gases warm the planet, how these greenhouse gases absorb infrared radiation, that humans are releasing large amounts of greenhouse gases into the atmosphere</w:t>
      </w:r>
      <w:r w:rsidRPr="00165572">
        <w:t xml:space="preserve">, that </w:t>
      </w:r>
      <w:r w:rsidRPr="00882A99">
        <w:rPr>
          <w:rStyle w:val="StyleUnderline"/>
        </w:rPr>
        <w:t>greenhouse gases are accumulating in the atmosphere in proportion to their human use</w:t>
      </w:r>
      <w:r w:rsidRPr="00165572">
        <w:t xml:space="preserve">, and that there has always been a strong correlation in the historical record between levels of greenhouse gases and temperature. </w:t>
      </w:r>
      <w:r w:rsidRPr="00882A99">
        <w:rPr>
          <w:rStyle w:val="StyleUnderline"/>
        </w:rPr>
        <w:t>The most recent IPCC assessment identifies numerous additional areas where scientific uncertainties have been entirely resolved</w:t>
      </w:r>
      <w:r w:rsidRPr="00165572">
        <w:t xml:space="preserve">, or where uncertainties persist but adverse global consequences are highly likely." We know that </w:t>
      </w:r>
      <w:r w:rsidRPr="00882A99">
        <w:rPr>
          <w:rStyle w:val="Emphasis"/>
        </w:rPr>
        <w:t xml:space="preserve">human-induced changes in greenhouse gases in the atmosphere will change the climate in a way that will cause great damage. </w:t>
      </w:r>
      <w:r w:rsidRPr="00165572">
        <w:t xml:space="preserve">What we do not know with certainty, given nonlinear feedback mechanisms in the climate system, is the actual timing and magnitude of the change. This situation poses an important ethical question: is scientific uncertainty about the timing and magnitude of climate change a valid excuse for not taking action? Those who argue that </w:t>
      </w:r>
      <w:r w:rsidRPr="00882A99">
        <w:rPr>
          <w:rStyle w:val="StyleUnderline"/>
        </w:rPr>
        <w:t>nations have an ethical responsibility to act now</w:t>
      </w:r>
      <w:r w:rsidRPr="00165572">
        <w:t xml:space="preserve"> can list a number of good reasons for their position: * </w:t>
      </w:r>
      <w:r w:rsidRPr="00882A99">
        <w:rPr>
          <w:rStyle w:val="StyleUnderline"/>
        </w:rPr>
        <w:t>The adverse potential impacts on human health and the environment from human-induced climate change are enormous</w:t>
      </w:r>
      <w:r w:rsidRPr="00165572">
        <w:t xml:space="preserve">; * </w:t>
      </w:r>
      <w:r w:rsidRPr="00882A99">
        <w:rPr>
          <w:rStyle w:val="Emphasis"/>
        </w:rPr>
        <w:t>The effects on the poorest people of the world are disproportionate</w:t>
      </w:r>
      <w:r w:rsidRPr="00165572">
        <w:t xml:space="preserve">; * The real potential for very harsh climate surprises is much greater than indicated by the often-quoted predictions that rely on assumptions of linear responses to climate change; * Much of the science of the climate change problem has never been in dispute; * Some </w:t>
      </w:r>
      <w:r w:rsidRPr="00882A99">
        <w:rPr>
          <w:rStyle w:val="Emphasis"/>
        </w:rPr>
        <w:t>damage from human activities is likely already taking place</w:t>
      </w:r>
      <w:r w:rsidRPr="00165572">
        <w:t xml:space="preserve">; * The likelihood is strong that </w:t>
      </w:r>
      <w:r w:rsidRPr="00882A99">
        <w:rPr>
          <w:rStyle w:val="Emphasis"/>
        </w:rPr>
        <w:t>serious and irreversible damage will be experienced before all the uncertainties can be eliminated</w:t>
      </w:r>
      <w:r w:rsidRPr="00165572">
        <w:t xml:space="preserve">; * Delay runs risks of its own. </w:t>
      </w:r>
      <w:r w:rsidRPr="00882A99">
        <w:rPr>
          <w:rStyle w:val="StyleUnderline"/>
        </w:rPr>
        <w:t>The longer nations wait to take action, the more difficult it will be to stabilize greenhouse gases at levels that do not create enormous damage.</w:t>
      </w:r>
      <w:r w:rsidRPr="00165572">
        <w:t xml:space="preserve"> Should cost-benefit analysis of climate-change programs be used as a prescriptive tool for national policy? Some in the United States who oppose government action on climate change argue that action is not justified because the costs to the United States of reducing greenhouse gas emissions outweigh the benefits to the United States of preventing global warming. This use of cost-benefit analysis as a prescriptive tool raises several ethical issues, most of which are hidden in public-policy debates. The questions raised by a cost-benefit analysis include: * </w:t>
      </w:r>
      <w:r w:rsidRPr="001F20F5">
        <w:rPr>
          <w:rStyle w:val="StyleUnderline"/>
        </w:rPr>
        <w:t>Whether costs to the United States alone can justify lack of action by the United States to reduce greenhouse gases, which could cause harm in other nations</w:t>
      </w:r>
      <w:r w:rsidRPr="00165572">
        <w:t xml:space="preserve">; * Whether an analysis that relies on a market-based "willingness-to-pay" method of determining the value of damages to plants, animals, ecosystems, or humans distorts other ways of valuing nature; * Whether a mode of analysis that omits questions of distributive justice or duties to future generations is ethically defensible. Do the developed nations have special responsibilities to act before the poorer nations? </w:t>
      </w:r>
      <w:r w:rsidRPr="00E27AC2">
        <w:rPr>
          <w:rStyle w:val="StyleUnderline"/>
        </w:rPr>
        <w:t>Another standard objection to American action on climate change is the argument that the United States should take no action until the developing world agrees to reduce greenhouse gas emissions</w:t>
      </w:r>
      <w:r w:rsidRPr="00165572">
        <w:t xml:space="preserve">. This argument rests on the fact that </w:t>
      </w:r>
      <w:r w:rsidRPr="00E27AC2">
        <w:rPr>
          <w:rStyle w:val="StyleUnderline"/>
        </w:rPr>
        <w:t>the United States cannot solve the problem of climate change by itself, and some nations in the developing world continue to contribute to the problem</w:t>
      </w:r>
      <w:r w:rsidRPr="00165572">
        <w:t>. If the United States acts and the developing world does not, so goes this argument, climate change will still happen and American industry will put itself at a competitive disadvantage. For this reason, there has been strong opposition to the Kyoto Protocol provisionally signed by the Clinton administration in December of 1997. In response, the Clinton administration announced it would not seek Senate ratification of the Kyoto Protocol until it obtained firmer commitments to reduce emissions from the developing world. In the meantime, the U.S. Congress would not approve any government action to reduce greenhouse gases, arguing that such action would amount to a back-door ratification of Kyoto. Although the George W. Bush administration has ret Gently announced that it will reject the Kyoto Protocol, on several occasions it has stated that developing-world commitments will be a cornerstone of its approach to an international regime created to reduce greenhouse gas emissions.</w:t>
      </w:r>
    </w:p>
    <w:p w14:paraId="28B2E106" w14:textId="06B61E0C" w:rsidR="00C36CFE" w:rsidRDefault="00C36CFE" w:rsidP="00C36CFE">
      <w:pPr>
        <w:pStyle w:val="Heading3"/>
      </w:pPr>
      <w:r>
        <w:t xml:space="preserve">! U – Coal </w:t>
      </w:r>
    </w:p>
    <w:p w14:paraId="716F7E5D" w14:textId="77777777" w:rsidR="00C36CFE" w:rsidRDefault="00C36CFE" w:rsidP="00C36CFE">
      <w:pPr>
        <w:pStyle w:val="Heading4"/>
      </w:pPr>
      <w:r>
        <w:t>Coal plants closing in the squo – future Trump policy reverses that</w:t>
      </w:r>
    </w:p>
    <w:p w14:paraId="5D4FB829" w14:textId="77777777" w:rsidR="00C36CFE" w:rsidRPr="000F0397" w:rsidRDefault="00C36CFE" w:rsidP="00C36CFE">
      <w:r>
        <w:t>Brad</w:t>
      </w:r>
      <w:r w:rsidRPr="00A77738">
        <w:t xml:space="preserve"> </w:t>
      </w:r>
      <w:r w:rsidRPr="00A77738">
        <w:rPr>
          <w:rStyle w:val="Style13ptBold"/>
        </w:rPr>
        <w:t>Plumer and</w:t>
      </w:r>
      <w:r>
        <w:t xml:space="preserve"> </w:t>
      </w:r>
      <w:r w:rsidRPr="00A77738">
        <w:rPr>
          <w:rStyle w:val="Style13ptBold"/>
        </w:rPr>
        <w:t>Popovich</w:t>
      </w:r>
      <w:r>
        <w:rPr>
          <w:rStyle w:val="Style13ptBold"/>
        </w:rPr>
        <w:t xml:space="preserve"> 6/13 </w:t>
      </w:r>
      <w:r>
        <w:t xml:space="preserve">- </w:t>
      </w:r>
      <w:r w:rsidRPr="00EA697C">
        <w:t>Brad Plumer is a reporter covering climate change, energy policy and other environmental issues for The New York Times's climate team.</w:t>
      </w:r>
      <w:r>
        <w:t xml:space="preserve"> </w:t>
      </w:r>
      <w:r w:rsidRPr="00EA697C">
        <w:t>Nadja Popovich is a reporter and graphics editor on the New York Times's climate team.</w:t>
      </w:r>
      <w:r>
        <w:t xml:space="preserve"> (“Trump Wants to Bail Out Coal and Nuclear Power. Here’s Why That Will Be Hard. 6-13-2018)//JS</w:t>
      </w:r>
    </w:p>
    <w:p w14:paraId="5658D8D5" w14:textId="77777777" w:rsidR="00C36CFE" w:rsidRPr="00733B16" w:rsidRDefault="00C36CFE" w:rsidP="00C36CFE">
      <w:pPr>
        <w:rPr>
          <w:u w:val="single"/>
        </w:rPr>
      </w:pPr>
      <w:r w:rsidRPr="006414AA">
        <w:rPr>
          <w:rStyle w:val="StyleUnderline"/>
        </w:rPr>
        <w:t>When Mr. Trump came into office, he vowed to revive America’s coal mining industry by rolling back Obama-era environmental regulations</w:t>
      </w:r>
      <w:r w:rsidRPr="002C6FD4">
        <w:t xml:space="preserve">. But </w:t>
      </w:r>
      <w:r w:rsidRPr="006414AA">
        <w:rPr>
          <w:rStyle w:val="StyleUnderline"/>
        </w:rPr>
        <w:t>coal keeps getting edged out by cheaper and cleaner alternatives</w:t>
      </w:r>
      <w:r w:rsidRPr="002C6FD4">
        <w:t xml:space="preserve">. At least </w:t>
      </w:r>
      <w:r w:rsidRPr="006414AA">
        <w:rPr>
          <w:rStyle w:val="Emphasis"/>
        </w:rPr>
        <w:t>15.4 gigawatts of coal capacity is set to retire this year</w:t>
      </w:r>
      <w:r w:rsidRPr="006414AA">
        <w:rPr>
          <w:rStyle w:val="StyleUnderline"/>
        </w:rPr>
        <w:t>, one of the biggest years on record, according to the Institute for Energy Economics and Financial Analysis</w:t>
      </w:r>
      <w:r w:rsidRPr="002C6FD4">
        <w:t xml:space="preserve">. And the coal units that are left now operate far less frequently than they used to, replaced by natural gas, wind and solar power. For many utilities, the decision to abandon coal comes down to simple economics. </w:t>
      </w:r>
      <w:r w:rsidRPr="0001506D">
        <w:rPr>
          <w:rStyle w:val="StyleUnderline"/>
        </w:rPr>
        <w:t>Xcel Energy, Colorado’s largest electric utility, recently concluded that it could save $213 million by retiring two of its older coal-fired units a decade ahead of schedule and replacing them with a mix of wind, solar, battery storage and natural gas.</w:t>
      </w:r>
      <w:r w:rsidRPr="002C6FD4">
        <w:t xml:space="preserve"> </w:t>
      </w:r>
      <w:r w:rsidRPr="0001506D">
        <w:rPr>
          <w:rStyle w:val="StyleUnderline"/>
        </w:rPr>
        <w:t xml:space="preserve">“We built a lot of our coal fleet 40 years ago, and it’s costly to maintain,” </w:t>
      </w:r>
      <w:r w:rsidRPr="002C6FD4">
        <w:t xml:space="preserve">said Joshua D. Rhodes, an energy expert at the University of Texas Austin. “Many </w:t>
      </w:r>
      <w:r w:rsidRPr="0001506D">
        <w:rPr>
          <w:rStyle w:val="Emphasis"/>
        </w:rPr>
        <w:t>utilities are now finding that there are plenty of lower-cost options</w:t>
      </w:r>
      <w:r w:rsidRPr="002C6FD4">
        <w:t xml:space="preserve">.” </w:t>
      </w:r>
      <w:r w:rsidRPr="002E6F1B">
        <w:rPr>
          <w:rStyle w:val="StyleUnderline"/>
        </w:rPr>
        <w:t>That shift has been beneficial for efforts to slow global warming because coal produces more carbon dioxide per unit of energy than any other source in common use</w:t>
      </w:r>
      <w:r w:rsidRPr="002E6F1B">
        <w:rPr>
          <w:rStyle w:val="Emphasis"/>
        </w:rPr>
        <w:t>. Its decline has lowered CO₂ emissions in America’s power sector 27 percent below their 2005 levels.</w:t>
      </w:r>
      <w:r>
        <w:rPr>
          <w:rStyle w:val="Emphasis"/>
        </w:rPr>
        <w:t xml:space="preserve"> </w:t>
      </w:r>
      <w:r w:rsidRPr="002C6FD4">
        <w:t xml:space="preserve">But </w:t>
      </w:r>
      <w:r w:rsidRPr="00892615">
        <w:rPr>
          <w:rStyle w:val="StyleUnderline"/>
        </w:rPr>
        <w:t>as coal companies continue to lose business, some have appealed to Mr. Trump to intervene.</w:t>
      </w:r>
      <w:r w:rsidRPr="002C6FD4">
        <w:t xml:space="preserve"> On June 1, </w:t>
      </w:r>
      <w:r w:rsidRPr="00892615">
        <w:rPr>
          <w:rStyle w:val="StyleUnderline"/>
        </w:rPr>
        <w:t>Mr. Trump ordered Energy Secretary Rick Perry to “prepare immediate steps” to halt the further closure of coal and nuclear plants</w:t>
      </w:r>
      <w:r w:rsidRPr="002C6FD4">
        <w:t xml:space="preserve">. And a leaked internal memo suggested that the administration was considering a drastic intervention in America’s electricity markets to do so. Right now, in parts of the country with deregulated electricity systems, like the Mid-Atlantic region, energy companies compete in auctions to sell their electricity to the grid. A glut of cheap natural gas has caused the prices to fall sharply in recent years — a big reason that many coal and nuclear plants have become unprofitable. The memo suggested that </w:t>
      </w:r>
      <w:r w:rsidRPr="000F0397">
        <w:rPr>
          <w:rStyle w:val="StyleUnderline"/>
        </w:rPr>
        <w:t>the Energy Department could try to circumvent these forces by ordering grid operators to buy electricity at above-market rates from certain at-risk coal and nuclear plants for at least two years.</w:t>
      </w:r>
    </w:p>
    <w:p w14:paraId="2A15876C" w14:textId="143BA797" w:rsidR="00C36CFE" w:rsidRDefault="00C36CFE" w:rsidP="00C36CFE">
      <w:pPr>
        <w:pStyle w:val="Heading3"/>
      </w:pPr>
      <w:r>
        <w:t>! – Ethical Responsibility</w:t>
      </w:r>
    </w:p>
    <w:p w14:paraId="16F912F4" w14:textId="77777777" w:rsidR="00C36CFE" w:rsidRDefault="00C36CFE" w:rsidP="00C36CFE">
      <w:pPr>
        <w:pStyle w:val="Heading4"/>
      </w:pPr>
      <w:r>
        <w:t>Ethical responsibility to solve warming – innovation contributes to environmental harm</w:t>
      </w:r>
    </w:p>
    <w:p w14:paraId="6C58D083" w14:textId="77777777" w:rsidR="00C36CFE" w:rsidRPr="00A96CEC" w:rsidRDefault="00C36CFE" w:rsidP="00C36CFE">
      <w:r w:rsidRPr="00A96CEC">
        <w:rPr>
          <w:rStyle w:val="Style13ptBold"/>
        </w:rPr>
        <w:t>Guiltinan 2009</w:t>
      </w:r>
      <w:r>
        <w:t>, (Joseph, “Journal of Business Ethics” JBE; Dordrecht Vol. 89, May 2009)//JS</w:t>
      </w:r>
    </w:p>
    <w:p w14:paraId="2644226F" w14:textId="77777777" w:rsidR="00C36CFE" w:rsidRPr="00086BF9" w:rsidRDefault="00C36CFE" w:rsidP="00C36CFE">
      <w:r w:rsidRPr="00A96CEC">
        <w:rPr>
          <w:rStyle w:val="StyleUnderline"/>
        </w:rPr>
        <w:t>Ethical responsibilities</w:t>
      </w:r>
      <w:r w:rsidRPr="00086BF9">
        <w:t xml:space="preserve"> and responses </w:t>
      </w:r>
      <w:r w:rsidRPr="00A96CEC">
        <w:rPr>
          <w:rStyle w:val="StyleUnderline"/>
        </w:rPr>
        <w:t>While innovation and technological progress are good (ceteris paribus), the gains from some new products may not always be worth the consumer or societal cost. To the extent consumers and society at large incur the economic and environmental costs associated with disposal of durable goods, the more frequent the replacement and the less recyclable the durable, the greater the problem.</w:t>
      </w:r>
      <w:r w:rsidRPr="00086BF9">
        <w:t xml:space="preserve"> </w:t>
      </w:r>
      <w:r w:rsidRPr="00A96CEC">
        <w:rPr>
          <w:rStyle w:val="Emphasis"/>
        </w:rPr>
        <w:t>The responsibility for the negative consequences of planned obsolescence is a shared one.</w:t>
      </w:r>
      <w:r w:rsidRPr="00086BF9">
        <w:t xml:space="preserve"> First, </w:t>
      </w:r>
      <w:r w:rsidRPr="00A96CEC">
        <w:rPr>
          <w:rStyle w:val="StyleUnderline"/>
        </w:rPr>
        <w:t>when technical professionals</w:t>
      </w:r>
      <w:r w:rsidRPr="00086BF9">
        <w:t xml:space="preserve"> (engineers and industrial designers) involved in new product development </w:t>
      </w:r>
      <w:r w:rsidRPr="00A96CEC">
        <w:rPr>
          <w:rStyle w:val="StyleUnderline"/>
        </w:rPr>
        <w:t>design durables to foster premature physical obsolescence they create corporate</w:t>
      </w:r>
      <w:r w:rsidRPr="00086BF9">
        <w:t xml:space="preserve"> (and possible personal) </w:t>
      </w:r>
      <w:r w:rsidRPr="00A96CEC">
        <w:rPr>
          <w:rStyle w:val="StyleUnderline"/>
        </w:rPr>
        <w:t>gains at the expense of consumer welfare and the environment</w:t>
      </w:r>
      <w:r w:rsidRPr="00086BF9">
        <w:t xml:space="preserve">. Second, </w:t>
      </w:r>
      <w:r w:rsidRPr="00A96CEC">
        <w:rPr>
          <w:rStyle w:val="StyleUnderline"/>
        </w:rPr>
        <w:t>managers responsible for product replacement strategies act in ethically questionable ways if they ‘‘psychologically condition’’ consumers to believe that the utility of a product is diminished simply because a new version becomes available</w:t>
      </w:r>
      <w:r w:rsidRPr="00086BF9">
        <w:t xml:space="preserve">. By extension, offering frequent product ‘‘upgrades’’ while touting minor or illusory benefit improvements might be considered a wasteful and potentially misleading practice (cf. Giaretta, 2005). Third, from the perspective of utilitarian theory, </w:t>
      </w:r>
      <w:r w:rsidRPr="00A96CEC">
        <w:rPr>
          <w:rStyle w:val="Emphasis"/>
        </w:rPr>
        <w:t>consumers may also act unethically when they add to the public burden with what some might consider frivolous, self-serving replacement behavior as well as when they knowingly use or dispose of products in ways that are environmentally harmful</w:t>
      </w:r>
      <w:r w:rsidRPr="00A96CEC">
        <w:rPr>
          <w:rStyle w:val="StyleUnderline"/>
        </w:rPr>
        <w:t xml:space="preserve"> in order to save time or money. Even when new products yield significant increases in consumer benefits, mass replacement of the existing stock can still be a negative if improper disposal is a result.</w:t>
      </w:r>
      <w:r w:rsidRPr="00086BF9">
        <w:t xml:space="preserve"> For example, </w:t>
      </w:r>
      <w:r w:rsidRPr="00A96CEC">
        <w:rPr>
          <w:rStyle w:val="StyleUnderline"/>
        </w:rPr>
        <w:t>one can anticipate mass replacement of analog television sets as HDTV set ownership diffuses through the market. What are the options available to firms for addressing the environmental concerns about planned obsolescence?</w:t>
      </w:r>
      <w:r w:rsidRPr="00086BF9">
        <w:t xml:space="preserve"> This is a question that must be answered at two levels: (1) the designers and engineers responsible for choosing specific components, materials, architectures, and interfaces, and (2) marketing and business strategists. </w:t>
      </w:r>
    </w:p>
    <w:p w14:paraId="093A786B" w14:textId="3B51A1AA" w:rsidR="00C36CFE" w:rsidRDefault="00C36CFE" w:rsidP="00C36CFE">
      <w:pPr>
        <w:pStyle w:val="Heading3"/>
      </w:pPr>
      <w:r>
        <w:t>! - Trade</w:t>
      </w:r>
    </w:p>
    <w:p w14:paraId="232A66C8" w14:textId="77777777" w:rsidR="00C36CFE" w:rsidRDefault="00C36CFE" w:rsidP="00C36CFE">
      <w:pPr>
        <w:pStyle w:val="Heading4"/>
      </w:pPr>
      <w:r>
        <w:t>Climate change severely decreases international trade</w:t>
      </w:r>
    </w:p>
    <w:p w14:paraId="2CB5CC31" w14:textId="77777777" w:rsidR="00C36CFE" w:rsidRPr="008279D9" w:rsidRDefault="00C36CFE" w:rsidP="00C36CFE">
      <w:r w:rsidRPr="00C8760B">
        <w:rPr>
          <w:rStyle w:val="Style13ptBold"/>
        </w:rPr>
        <w:t>Dellink et al. 2017</w:t>
      </w:r>
      <w:r>
        <w:t xml:space="preserve">, </w:t>
      </w:r>
      <w:r w:rsidRPr="007F056A">
        <w:t>Rob Dellink is the Co-ordinator Modelling and Outlooks at the Environment and Economy Integration Division of the OECD Environment Directorate</w:t>
      </w:r>
      <w:r>
        <w:t xml:space="preserve">. </w:t>
      </w:r>
      <w:r w:rsidRPr="007F056A">
        <w:t xml:space="preserve">Dellink leads the Directorate’s work on economic-environmental modelling and long-term outlooks. </w:t>
      </w:r>
      <w:r>
        <w:t>(Rob, “</w:t>
      </w:r>
      <w:r w:rsidRPr="007F056A">
        <w:t>International trade consequences of climate change</w:t>
      </w:r>
      <w:r>
        <w:t xml:space="preserve">,” 4-29-201. </w:t>
      </w:r>
      <w:r w:rsidRPr="00C8760B">
        <w:t>Organisation for Economic Cooperation and Development (OECD)</w:t>
      </w:r>
      <w:r>
        <w:t>)//JS</w:t>
      </w:r>
    </w:p>
    <w:p w14:paraId="55673CDB" w14:textId="77777777" w:rsidR="00C36CFE" w:rsidRDefault="00C36CFE" w:rsidP="00C36CFE">
      <w:r w:rsidRPr="008745C2">
        <w:rPr>
          <w:rStyle w:val="StyleUnderline"/>
        </w:rPr>
        <w:t>Climate change will impact trade through a number of channels, not all of which can be easily quantified.</w:t>
      </w:r>
      <w:r w:rsidRPr="00590F63">
        <w:t xml:space="preserve"> This section outlines some of the main impacts, based on a brief review of the literature. </w:t>
      </w:r>
      <w:r w:rsidRPr="008745C2">
        <w:rPr>
          <w:rStyle w:val="Emphasis"/>
        </w:rPr>
        <w:t>One prominent explanation for the rise in international trade in the last decades was a decline in international transportation costs</w:t>
      </w:r>
      <w:r w:rsidRPr="00590F63">
        <w:t xml:space="preserve"> (Hummels, 2007). </w:t>
      </w:r>
      <w:r w:rsidRPr="00704034">
        <w:rPr>
          <w:rStyle w:val="StyleUnderline"/>
        </w:rPr>
        <w:t>One key direct effect of climate change is that supply, transport and distribution chains might become more vulnerable to disruptions due to climate change</w:t>
      </w:r>
      <w:r w:rsidRPr="00590F63">
        <w:t xml:space="preserve">, thereby </w:t>
      </w:r>
      <w:r w:rsidRPr="00704034">
        <w:rPr>
          <w:rStyle w:val="StyleUnderline"/>
        </w:rPr>
        <w:t>affecting future international trade patterns</w:t>
      </w:r>
      <w:r w:rsidRPr="00704034">
        <w:rPr>
          <w:rStyle w:val="Emphasis"/>
        </w:rPr>
        <w:t>. Extreme weather events, for instance, may lead to the temporary shutdown of ports and transport routes</w:t>
      </w:r>
      <w:r w:rsidRPr="00704034">
        <w:rPr>
          <w:rStyle w:val="StyleUnderline"/>
        </w:rPr>
        <w:t>; they might also damage infrastructure critical to trade and thus have longer-lasting effects.</w:t>
      </w:r>
      <w:r w:rsidRPr="00590F63">
        <w:t xml:space="preserve"> These and other </w:t>
      </w:r>
      <w:r w:rsidRPr="001B4EF5">
        <w:rPr>
          <w:rStyle w:val="Emphasis"/>
        </w:rPr>
        <w:t>interruptions can lead to delays, increase the costs of international trade and could lead to a shift in trade patterns as companies involved in trade seek alternatives to increase reliability of shipping</w:t>
      </w:r>
      <w:r w:rsidRPr="00590F63">
        <w:t xml:space="preserve"> (WTO, 2009).</w:t>
      </w:r>
      <w:r>
        <w:t xml:space="preserve"> </w:t>
      </w:r>
      <w:r w:rsidRPr="00590F63">
        <w:t xml:space="preserve">Although the literature on the link between climate change and trade is limited and mostly qualitative, </w:t>
      </w:r>
      <w:r w:rsidRPr="001B4EF5">
        <w:rPr>
          <w:rStyle w:val="Emphasis"/>
        </w:rPr>
        <w:t>there is high agreement among experts that climate change will on balance negatively affect transport infrastructure</w:t>
      </w:r>
      <w:r w:rsidRPr="00590F63">
        <w:t xml:space="preserve">. According to reports surveyed by the IPCC (2014), </w:t>
      </w:r>
      <w:r w:rsidRPr="001B4EF5">
        <w:rPr>
          <w:rStyle w:val="Emphasis"/>
        </w:rPr>
        <w:t>climate change will affect all forms of transport relevant for international trade, including seaborne transportation, land-based transport modes, and aviation.</w:t>
      </w:r>
      <w:r w:rsidRPr="00590F63">
        <w:t xml:space="preserve"> There is only a small amount of research that points to the potential positive consequences of climate change on trade infrastructure, and supply, transport and distribution chains (Hansen et al. (2016), Heininen et al. (2015), Liu et al (2010), Maddocks et al. (2010)).5</w:t>
      </w:r>
      <w:r>
        <w:t xml:space="preserve"> </w:t>
      </w:r>
      <w:r w:rsidRPr="001B4EF5">
        <w:rPr>
          <w:rStyle w:val="StyleUnderline"/>
        </w:rPr>
        <w:t>Trade-relevant impacts to land-based transportation from climate change may become manifest in faster degradation of road and bridge infrastructure, and shorter availability of transport routes through permafrost zones</w:t>
      </w:r>
      <w:r w:rsidRPr="00590F63">
        <w:t xml:space="preserve"> (IPCC, 2014). </w:t>
      </w:r>
      <w:r w:rsidRPr="001B4EF5">
        <w:rPr>
          <w:rStyle w:val="StyleUnderline"/>
        </w:rPr>
        <w:t>Bridges will be particularly prone to damage from sea level rise and changes in long-term flow regimes</w:t>
      </w:r>
      <w:r w:rsidRPr="00590F63">
        <w:t xml:space="preserve"> if authorities do not encourage necessary investments in adaptation. In the United States, for example, </w:t>
      </w:r>
      <w:r w:rsidRPr="00AF063A">
        <w:rPr>
          <w:rStyle w:val="StyleUnderline"/>
        </w:rPr>
        <w:t>engineers typically design bridges to endure storms that have a historical probability of occurring only once or twice every 100 years</w:t>
      </w:r>
      <w:r w:rsidRPr="00590F63">
        <w:t xml:space="preserve">. However, past climatic observations may no longer reliably predict future impacts due to climate change. </w:t>
      </w:r>
      <w:r w:rsidRPr="00AF063A">
        <w:rPr>
          <w:rStyle w:val="StyleUnderline"/>
        </w:rPr>
        <w:t>Extreme weather events, including storms, may take place every 50 or even 20 years by the end of the century if global warming continues</w:t>
      </w:r>
      <w:r w:rsidRPr="00590F63">
        <w:t xml:space="preserve"> (IPCC, 2012). In addition, heat stress and a higher number of freeze thaw cycles may accelerate the degradation of paved roads. Higher temperatures will likely contribute to the melting of permafrost, shortening the availability of transportation routes through zones of cryotic soil (WTO, 2009; IPCC, 2014).</w:t>
      </w:r>
      <w:r>
        <w:t xml:space="preserve"> </w:t>
      </w:r>
      <w:r w:rsidRPr="00590F63">
        <w:t xml:space="preserve">Airborne transport of goods for </w:t>
      </w:r>
      <w:r w:rsidRPr="00AF063A">
        <w:rPr>
          <w:rStyle w:val="StyleUnderline"/>
        </w:rPr>
        <w:t>international trade might be impacted by climate change, for instance through damage to or impairment of the operations of airports</w:t>
      </w:r>
      <w:r w:rsidRPr="00590F63">
        <w:t xml:space="preserve">. Research suggests that </w:t>
      </w:r>
      <w:r w:rsidRPr="00AF063A">
        <w:rPr>
          <w:rStyle w:val="StyleUnderline"/>
        </w:rPr>
        <w:t>sea level rise, increased storminess, and extreme precipitation induced by climate change can affect the operations of airports, lead to more frequent disturbances, and affect infrastructures in weather-exposed or low-lying areas. Higher temperatures may also reduce aircraft lift</w:t>
      </w:r>
      <w:r w:rsidRPr="00590F63">
        <w:t>, making airports adapt runways and air companies to change aircraft types or maximum payload with climate change. To address climate change from international flight emissions, which contributes about 2% of globally produced CO2 and accounts for 13% of fossil fuels consumed by transport (IPCC, 2007), the International Civil Aviation Organization (ICAO) 6 has initiated movements toward strengthening technology standards and market-based instruments - such as a levy or a cap-and-trade scheme based on GHG emissions.7 It is expected that this may result in an additional financial burden on aviation transport.</w:t>
      </w:r>
      <w:r>
        <w:t xml:space="preserve"> </w:t>
      </w:r>
      <w:r w:rsidRPr="008279D9">
        <w:rPr>
          <w:rStyle w:val="Emphasis"/>
        </w:rPr>
        <w:t>Maritime shipping, which accounts for around 80% of global trade by volume and more than 70% of global trade by value</w:t>
      </w:r>
      <w:r w:rsidRPr="00590F63">
        <w:t xml:space="preserve"> (UNCTAD, 2014</w:t>
      </w:r>
      <w:r w:rsidRPr="008279D9">
        <w:rPr>
          <w:rStyle w:val="StyleUnderline"/>
        </w:rPr>
        <w:t>), could also experience some negative consequences from climate change. Increased storms, increased precipitation, and sea level rise may cause more frequent port closure, affect speed of passage, necessitate the use of alternative shipping routes or additional safety measures, and increase the maintenance costs for ships and ports</w:t>
      </w:r>
      <w:r w:rsidRPr="00590F63">
        <w:t xml:space="preserve"> (IPCC, 2014). Dependent on location, physical impacts from climate change might also affect future inland navigation</w:t>
      </w:r>
      <w:r>
        <w:t>.</w:t>
      </w:r>
    </w:p>
    <w:p w14:paraId="74967B37" w14:textId="0AFCB079" w:rsidR="00C36CFE" w:rsidRDefault="00C36CFE" w:rsidP="00C36CFE">
      <w:pPr>
        <w:pStyle w:val="Heading3"/>
      </w:pPr>
      <w:r>
        <w:t xml:space="preserve">! – Bad Innovation </w:t>
      </w:r>
    </w:p>
    <w:p w14:paraId="4C01EF21" w14:textId="77777777" w:rsidR="00C36CFE" w:rsidRDefault="00C36CFE" w:rsidP="00C36CFE">
      <w:pPr>
        <w:pStyle w:val="Heading4"/>
      </w:pPr>
      <w:r>
        <w:t>The aff’s conceptualization of innovation is flawed– innovation breeds overspecialization which compromises the global ecosystem</w:t>
      </w:r>
    </w:p>
    <w:p w14:paraId="013FB276" w14:textId="77777777" w:rsidR="00C36CFE" w:rsidRPr="00D76D73" w:rsidRDefault="00C36CFE" w:rsidP="00C36CFE">
      <w:pPr>
        <w:rPr>
          <w:rStyle w:val="Style13ptBold"/>
        </w:rPr>
      </w:pPr>
      <w:r w:rsidRPr="00D76D73">
        <w:rPr>
          <w:rStyle w:val="Style13ptBold"/>
        </w:rPr>
        <w:t>Pratarelli</w:t>
      </w:r>
      <w:r>
        <w:rPr>
          <w:rStyle w:val="Style13ptBold"/>
        </w:rPr>
        <w:t xml:space="preserve"> 2007</w:t>
      </w:r>
      <w:r>
        <w:t xml:space="preserve">, Marc E. Pratarelli </w:t>
      </w:r>
      <w:r w:rsidRPr="002F38B0">
        <w:t>B.A., M.A., Ph.D., Professor of Psychology</w:t>
      </w:r>
      <w:r>
        <w:t xml:space="preserve"> </w:t>
      </w:r>
      <w:r w:rsidRPr="002F38B0">
        <w:t>Colorado State University at Pueblo, USA</w:t>
      </w:r>
      <w:r>
        <w:t xml:space="preserve"> </w:t>
      </w:r>
      <w:r w:rsidRPr="002F38B0">
        <w:t>Topics:</w:t>
      </w:r>
      <w:r>
        <w:t xml:space="preserve"> </w:t>
      </w:r>
      <w:r w:rsidRPr="002F38B0">
        <w:t>Human evolutionary psychology, cognitive neuroscience, environmental psychology, attitude development, internet addiction</w:t>
      </w:r>
      <w:r>
        <w:t>. (“</w:t>
      </w:r>
      <w:r w:rsidRPr="006B0DDE">
        <w:t>Extinction and Overspecialization: The Dark Side of Human Innovation</w:t>
      </w:r>
      <w:r>
        <w:t xml:space="preserve">,” </w:t>
      </w:r>
      <w:r w:rsidRPr="006B0DDE">
        <w:t>Vol. 48, Iss. 1,</w:t>
      </w:r>
      <w:r w:rsidRPr="00BA47FD">
        <w:t xml:space="preserve"> (Fall 2007): 83-98.</w:t>
      </w:r>
      <w:r>
        <w:t>)//JS</w:t>
      </w:r>
    </w:p>
    <w:p w14:paraId="03AE1ACF" w14:textId="77777777" w:rsidR="00C36CFE" w:rsidRDefault="00C36CFE" w:rsidP="00C36CFE">
      <w:r w:rsidRPr="00A524B4">
        <w:rPr>
          <w:rStyle w:val="StyleUnderline"/>
        </w:rPr>
        <w:t>Science and technology are among the principal characteristics of the human adaptive trait we call innovation</w:t>
      </w:r>
      <w:r w:rsidRPr="001C1CE1">
        <w:t xml:space="preserve">. Our goal in this report is to provide the </w:t>
      </w:r>
      <w:r w:rsidRPr="00A524B4">
        <w:rPr>
          <w:rStyle w:val="Emphasis"/>
        </w:rPr>
        <w:t>logic and justification for reconceptualizing innovation as a case of too much specialization rather than "general-purpose" adaptation</w:t>
      </w:r>
      <w:r w:rsidRPr="001C1CE1">
        <w:t xml:space="preserve">. </w:t>
      </w:r>
      <w:r w:rsidRPr="00006136">
        <w:rPr>
          <w:rStyle w:val="StyleUnderline"/>
        </w:rPr>
        <w:t xml:space="preserve">General-purpose/domain-general </w:t>
      </w:r>
      <w:r w:rsidRPr="006A069F">
        <w:rPr>
          <w:rStyle w:val="StyleUnderline"/>
        </w:rPr>
        <w:t>traits are</w:t>
      </w:r>
      <w:r w:rsidRPr="001C1CE1">
        <w:t xml:space="preserve"> assumed by many </w:t>
      </w:r>
      <w:r w:rsidRPr="006A069F">
        <w:rPr>
          <w:rStyle w:val="StyleUnderline"/>
        </w:rPr>
        <w:t>to be preferentially selected-for because they offer a species the flexibility to switch between available solutions when environmental challenges occur.</w:t>
      </w:r>
      <w:r w:rsidRPr="001C1CE1">
        <w:t xml:space="preserve"> Traditionally, technology falls under the guise of domain-general traits manifest in culturally universal ways, yet in view of its impact on the environment we argue it meets the criteria for overspecialization. Specialization is evolution's answer to fine-tuning a species to its niche, but it comes with a high risk should the narrowly defined niche change in substantive ways. Without flexibility, the lag time needed to adapt through random mutations is too long and collapse follows. The authors briefly cover the three basic classes of extinction, and then present three assertions why human </w:t>
      </w:r>
      <w:r w:rsidRPr="00B428CC">
        <w:rPr>
          <w:rStyle w:val="StyleUnderline"/>
        </w:rPr>
        <w:t>innovation should be reconceptualized as too much specialization. This position turns on the notion that technology, consumption patterns, and overpopulation together are beginning to compromise the integrity of the global ecosystem</w:t>
      </w:r>
      <w:r w:rsidRPr="001C1CE1">
        <w:t xml:space="preserve">. The natural history of technology reveals a monotonic function suggesting that </w:t>
      </w:r>
      <w:r w:rsidRPr="00B428CC">
        <w:rPr>
          <w:rStyle w:val="Emphasis"/>
        </w:rPr>
        <w:t xml:space="preserve">humans have never voluntarily given up their investments </w:t>
      </w:r>
      <w:r w:rsidRPr="00975A88">
        <w:rPr>
          <w:rStyle w:val="Emphasis"/>
        </w:rPr>
        <w:t>in technology.</w:t>
      </w:r>
      <w:r w:rsidRPr="00975A88">
        <w:rPr>
          <w:rStyle w:val="StyleUnderline"/>
        </w:rPr>
        <w:t xml:space="preserve"> While</w:t>
      </w:r>
      <w:r w:rsidRPr="00B428CC">
        <w:rPr>
          <w:rStyle w:val="StyleUnderline"/>
        </w:rPr>
        <w:t xml:space="preserve"> some new technologies are being designed with the hope of reducing environmental impacts, there is no hard evidence to suggest that enough can be done to reduce the demand side, nor help to reduce the population growth rate before the global ecosystem is compromised.</w:t>
      </w:r>
      <w:r w:rsidRPr="001C1CE1">
        <w:t xml:space="preserve"> </w:t>
      </w:r>
      <w:r w:rsidRPr="00975A88">
        <w:rPr>
          <w:rStyle w:val="Emphasis"/>
        </w:rPr>
        <w:t>If the present culture of technology endangers the environment much longer, there may be too few alternatives than nature's punishment for monopoly.</w:t>
      </w:r>
      <w:r w:rsidRPr="001C1CE1">
        <w:t xml:space="preserve"> Key Words: Innovation; Evolution; Technology; Extinction; Specialization, Adaptation. The idea that our species is able to survive because it has the most highly evolved and natural form of innovation ever seen has become virtually axiomatic; that is, almost no one bothers to question it anymore. Humans not only survive, they prosper owing to their ability to modify their surroundings. We do this for the ultimate purpose of optimizing the reproduction of mankind. Statistics of past population growth and the United Nations projections testify to that fecundity (2006). Science and technology are the backbone of that growth. They are the physical realizations of our naturally selected-for trait to innovate (Diamond, 1997). </w:t>
      </w:r>
      <w:r w:rsidRPr="00BB1625">
        <w:rPr>
          <w:rStyle w:val="StyleUnderline"/>
        </w:rPr>
        <w:t>The act of innovating, inventing, and improving tools is what big brains are best at doing</w:t>
      </w:r>
      <w:r w:rsidRPr="001C1CE1">
        <w:t xml:space="preserve"> (Pratarelli, 2003); that is our principal adaptive trait, and we amplify its effects using culture. In time it reshapes the niche, but </w:t>
      </w:r>
      <w:r w:rsidRPr="007F6F9F">
        <w:rPr>
          <w:rStyle w:val="Emphasis"/>
        </w:rPr>
        <w:t>the assumption that it does so in a positive way is entirely anthropocentric and arbitrary.</w:t>
      </w:r>
      <w:r w:rsidRPr="001C1CE1">
        <w:t xml:space="preserve"> Thus, </w:t>
      </w:r>
      <w:r w:rsidRPr="001C1CE1">
        <w:rPr>
          <w:rStyle w:val="Emphasis"/>
        </w:rPr>
        <w:t>innovation - and technology in particular - is a double-edged sword that some suggest threatens to be the main instrument of our species' undoing</w:t>
      </w:r>
      <w:r w:rsidRPr="001C1CE1">
        <w:t xml:space="preserve"> (Diamond, 2005; Jenson, 2006; Pitzer, 1970). In fact, the dominant paradigm for sustainable development is based upon the notion of "environmental governance" (Sonnenfeld &amp; Mol, 2002; United Nations, 2002). </w:t>
      </w:r>
      <w:r w:rsidRPr="001C1CE1">
        <w:rPr>
          <w:rStyle w:val="StyleUnderline"/>
        </w:rPr>
        <w:t>This model implicitly assumes the problem lies with the environment rather than within our genome and human nature.</w:t>
      </w:r>
      <w:r w:rsidRPr="001C1CE1">
        <w:rPr>
          <w:rStyle w:val="Emphasis"/>
        </w:rPr>
        <w:t xml:space="preserve"> The basis for our thesis presently, is that this framework is ultimately both self-destructive and self-deceptive.</w:t>
      </w:r>
      <w:r w:rsidRPr="001C1CE1">
        <w:t xml:space="preserve"> Our goal in this report is to provide the logic and justification for rethinking innovation to be a case of too much specialization rather than the general-purpose or domain-general adaptive trait most people automatically assume it to be.</w:t>
      </w:r>
    </w:p>
    <w:p w14:paraId="494724AE" w14:textId="0335BBF6" w:rsidR="00C36CFE" w:rsidRDefault="00C36CFE" w:rsidP="00C36CFE">
      <w:pPr>
        <w:pStyle w:val="Heading3"/>
      </w:pPr>
      <w:r>
        <w:t xml:space="preserve">! – Disease </w:t>
      </w:r>
    </w:p>
    <w:p w14:paraId="4957165D" w14:textId="77777777" w:rsidR="00C36CFE" w:rsidRDefault="00C36CFE" w:rsidP="00C36CFE">
      <w:pPr>
        <w:pStyle w:val="Heading4"/>
      </w:pPr>
      <w:r>
        <w:t>Warming causes disease outbreak- extinction</w:t>
      </w:r>
    </w:p>
    <w:p w14:paraId="2D01BEA2" w14:textId="77777777" w:rsidR="00C36CFE" w:rsidRPr="004B3C87" w:rsidRDefault="00C36CFE" w:rsidP="00C36CFE">
      <w:r w:rsidRPr="008D4F3C">
        <w:rPr>
          <w:rStyle w:val="Style13ptBold"/>
        </w:rPr>
        <w:t>Patil et al. 2017</w:t>
      </w:r>
      <w:r>
        <w:t xml:space="preserve">, </w:t>
      </w:r>
      <w:r w:rsidRPr="008D4F3C">
        <w:t>Dr. Rajan R Patil is an Epidemiologist currently working Sr.Faculty. at School of Public Health SRM University. He has post graduation masters degree in Epidemiology from CMC Vellore and was conferred PhD in Public Health from SRM University Chennai.He has also served as Consultant to UNDP &amp; UNICEF . RESEARCH PUBLICATIONS : He has More than 60 Research publications in peer reviewed international and national medical journals including &amp; 8 book chapters publications to his credit.</w:t>
      </w:r>
      <w:r>
        <w:t xml:space="preserve"> (“</w:t>
      </w:r>
      <w:r w:rsidRPr="00D56A25">
        <w:t>Biodiversity loss: Public health risk of disease spread and epidemics</w:t>
      </w:r>
      <w:r>
        <w:t>,” Vol 10, Issue 6, Dec. 2017.)//JS</w:t>
      </w:r>
    </w:p>
    <w:p w14:paraId="36FB2651" w14:textId="77777777" w:rsidR="00C36CFE" w:rsidRDefault="00C36CFE" w:rsidP="00C36CFE">
      <w:r w:rsidRPr="004B3C87">
        <w:t xml:space="preserve">Effect of Climate Change on Biodiversity and Disease Transmission </w:t>
      </w:r>
      <w:r w:rsidRPr="00944428">
        <w:rPr>
          <w:rStyle w:val="StyleUnderline"/>
        </w:rPr>
        <w:t>Climate change has a great influence on dynamics of disease transmission which is being evidenced by expansion tropical diseases into temperate zones</w:t>
      </w:r>
      <w:r w:rsidRPr="00944428">
        <w:rPr>
          <w:rStyle w:val="Emphasis"/>
        </w:rPr>
        <w:t>. Expansion of vector-borne diseases is brought about by changes in temperature and humidity</w:t>
      </w:r>
      <w:r w:rsidRPr="004B3C87">
        <w:t xml:space="preserve"> which are predominant factors in influencing breeding and survival of vectors.[36] </w:t>
      </w:r>
      <w:r w:rsidRPr="00944428">
        <w:rPr>
          <w:rStyle w:val="StyleUnderline"/>
        </w:rPr>
        <w:t xml:space="preserve">Patten of rainfall and spell of dry seasons that a region experiences and the intervals between the seasons influence the rate at with mosquitoes take blood meals from the hosts, incubation periods of parasites in vectors, and rates of infection transmission </w:t>
      </w:r>
      <w:r w:rsidRPr="004B3C87">
        <w:t xml:space="preserve">[37],[38] </w:t>
      </w:r>
      <w:r w:rsidRPr="00944428">
        <w:rPr>
          <w:rStyle w:val="StyleUnderline"/>
        </w:rPr>
        <w:t>Nature and types of water bodies is determined by soil type and elevation of a given region. In general, any forest floor in its natural setting will be over shaded and covered with thick layer of decomposing matter that has tendency to absorb water and tend to be more acidic.</w:t>
      </w:r>
      <w:r w:rsidRPr="008943E1">
        <w:rPr>
          <w:rStyle w:val="Emphasis"/>
        </w:rPr>
        <w:t xml:space="preserve"> Deforested lands obviously are more sunlit due to loss of forest canopy and encourage puddle formation with pH of water content tends to more be netural, making it less acidic which in turn makes it conducive for breeding of anopheline vectors. </w:t>
      </w:r>
      <w:r w:rsidRPr="00944428">
        <w:rPr>
          <w:rStyle w:val="StyleUnderline"/>
        </w:rPr>
        <w:t>Apart from mosquito, other fresh water vectors such as snail also prosper when the water in the puddles of deforested get less acidic and tend toward neutral side thereby increasing the risk of disease transmission by snails, for example, Schistosomiasis.[39]</w:t>
      </w:r>
      <w:r>
        <w:rPr>
          <w:rStyle w:val="StyleUnderline"/>
        </w:rPr>
        <w:t xml:space="preserve"> </w:t>
      </w:r>
      <w:r w:rsidRPr="004B3C87">
        <w:t xml:space="preserve">The ongoing </w:t>
      </w:r>
      <w:r w:rsidRPr="008943E1">
        <w:rPr>
          <w:rStyle w:val="Emphasis"/>
        </w:rPr>
        <w:t>climate change will push infection presently confined to tropical will expand into temperate regions.[</w:t>
      </w:r>
      <w:r w:rsidRPr="004B3C87">
        <w:t xml:space="preserve">40],[41] </w:t>
      </w:r>
      <w:r w:rsidRPr="008943E1">
        <w:rPr>
          <w:rStyle w:val="Emphasis"/>
        </w:rPr>
        <w:t>When pathogen move from tropical to temperate zone, it will encounter completely new ecosystem that of highly diverse host community to lesser biodiverse environment.</w:t>
      </w:r>
      <w:r w:rsidRPr="004B3C87">
        <w:t xml:space="preserve"> Frequency-dependent dynamics in the new areas will have huge impact on susceptible host in the temperate region due to reduced choice of alternative host. </w:t>
      </w:r>
      <w:r w:rsidRPr="0017756D">
        <w:rPr>
          <w:rStyle w:val="Emphasis"/>
        </w:rPr>
        <w:t>Due to lack of biodiversity and reduced alternative source for blood meals, vector tends to concentrate on humans hence force of infection on humans will be highest</w:t>
      </w:r>
      <w:r w:rsidRPr="0017756D">
        <w:rPr>
          <w:rStyle w:val="StyleUnderline"/>
        </w:rPr>
        <w:t>. The adverse health effects brought in by loss of biodiversity far exceed dangers of implication of climate change to human health.</w:t>
      </w:r>
      <w:r>
        <w:rPr>
          <w:rStyle w:val="StyleUnderline"/>
        </w:rPr>
        <w:t xml:space="preserve"> </w:t>
      </w:r>
      <w:r w:rsidRPr="004B3C87">
        <w:t xml:space="preserve">Discussion It is predicted that </w:t>
      </w:r>
      <w:r w:rsidRPr="0017756D">
        <w:rPr>
          <w:rStyle w:val="StyleUnderline"/>
        </w:rPr>
        <w:t>spatial patterns of biodiversity degradation is ultimately determined by overpopulation and increased scarcity of natural resources to support the growing human population leading to rate of species loss that is unparalleled in the history of humankind also termed as 6th mass extinction.[</w:t>
      </w:r>
      <w:r w:rsidRPr="004B3C87">
        <w:t xml:space="preserve">42] It has been estimated that there have been at least five mass extinctions in the history of our planet earth. The most recent extinction being of dinosaurs around 65 million years back. In the past species, extinction was brought on by changes in environment such as extreme climate events or huge asteroids collision and major volcanism. </w:t>
      </w:r>
      <w:r w:rsidRPr="00E91645">
        <w:rPr>
          <w:rStyle w:val="StyleUnderline"/>
        </w:rPr>
        <w:t xml:space="preserve">The present ongoing mass extinction is termed as 6th </w:t>
      </w:r>
      <w:r w:rsidRPr="00E91645">
        <w:rPr>
          <w:rStyle w:val="Emphasis"/>
        </w:rPr>
        <w:t>mass extinction is being largely driven by the furious completion due to anthropogenic factors such as over overpopulation, felling of trees, destruction of forest for increased agricultural activities, overfishing, pollution, etc</w:t>
      </w:r>
      <w:r w:rsidRPr="00E91645">
        <w:rPr>
          <w:rStyle w:val="StyleUnderline"/>
        </w:rPr>
        <w:t>., leading to rapid decline and degradation of natural habitats for many species. The degraded habitats makes species highly vulnerable to the adverse impact by the ongoing climate change which results in disproportional impact on ecosystems that are highly fragmented.[</w:t>
      </w:r>
      <w:r w:rsidRPr="004B3C87">
        <w:t xml:space="preserve">7] Forest </w:t>
      </w:r>
      <w:r w:rsidRPr="00E91645">
        <w:rPr>
          <w:rStyle w:val="StyleUnderline"/>
        </w:rPr>
        <w:t>encroachment by human population and destruction natural habitat have resulted into increase in the density of wildlife emerging infectious diseases.[</w:t>
      </w:r>
      <w:r w:rsidRPr="004B3C87">
        <w:t xml:space="preserve">43],[44] </w:t>
      </w:r>
      <w:r w:rsidRPr="00E91645">
        <w:rPr>
          <w:rStyle w:val="Emphasis"/>
        </w:rPr>
        <w:t>Movement of livestock internationally and adoption of mechanized agricultural practices have contributed to outbreak of recently reported Bovine Spongiform encephalitis</w:t>
      </w:r>
      <w:r w:rsidRPr="004B3C87">
        <w:t xml:space="preserve">. </w:t>
      </w:r>
      <w:r w:rsidRPr="003F0627">
        <w:rPr>
          <w:rStyle w:val="Emphasis"/>
        </w:rPr>
        <w:t>Changes in farming practices such as arable farming and shifting agriculture have tremendous the influence of biodiversity.</w:t>
      </w:r>
      <w:r w:rsidRPr="004B3C87">
        <w:t>[45] C</w:t>
      </w:r>
      <w:r w:rsidRPr="003F0627">
        <w:rPr>
          <w:rStyle w:val="StyleUnderline"/>
        </w:rPr>
        <w:t xml:space="preserve">hanges in dynamics of disease result from changes in the host ecology, or ecology of disease agent. </w:t>
      </w:r>
      <w:r w:rsidRPr="003F0627">
        <w:rPr>
          <w:rStyle w:val="Emphasis"/>
        </w:rPr>
        <w:t>Due to unregulated growth and expansion of human population has resulted in increase in density in urban population resulting in spiking of vector- and water-bone disease. Various models of transmission dynamics of disease point to the fact that the richness in biodiversity lowers overall prevalence of disease</w:t>
      </w:r>
      <w:r w:rsidRPr="004B3C87">
        <w:t xml:space="preserve"> in different infection transmission cycles of other diseases. </w:t>
      </w:r>
      <w:r w:rsidRPr="003F0627">
        <w:rPr>
          <w:rStyle w:val="StyleUnderline"/>
        </w:rPr>
        <w:t>Public Health approach to control of pandemic diseases may pose a unique challenge in the control of zoonotic diseases</w:t>
      </w:r>
      <w:r w:rsidRPr="004B3C87">
        <w:t xml:space="preserve"> in the context of biodiversity conservation, for example, </w:t>
      </w:r>
      <w:r w:rsidRPr="003F0627">
        <w:rPr>
          <w:rStyle w:val="StyleUnderline"/>
        </w:rPr>
        <w:t xml:space="preserve">culling of birds or targeting certain wildlife may pose challenge to spirit of biodiversity </w:t>
      </w:r>
      <w:r w:rsidRPr="004B3C87">
        <w:t xml:space="preserve">conservation. While the public health approach of targeting the reservoir of infection involve culling certain species of wildlife. </w:t>
      </w:r>
      <w:r w:rsidRPr="005179EB">
        <w:rPr>
          <w:rStyle w:val="StyleUnderline"/>
        </w:rPr>
        <w:t>The logic of interrupting chain of infection, thereby protecting human from the risk of exposure to new emerging disease takes higher priority than conservation of biodiversity, hence may be justified</w:t>
      </w:r>
      <w:r w:rsidRPr="004B3C87">
        <w:t xml:space="preserve">.[46] Conclusion Dynamics of infection should not be viewed in narrow and simplistic paradigm of the source of infection and target of infection as if other species are nonplayers in infection dynamics. On the contrary, it is the interplay between varied network of different species within a given habitat where change in one species influences the disease dynamics in other species. Changes in biodiversity have led to enormous changes in distribution and dynamics of pathogens, vectors, and their respective hosts. </w:t>
      </w:r>
      <w:r w:rsidRPr="005179EB">
        <w:rPr>
          <w:rStyle w:val="StyleUnderline"/>
        </w:rPr>
        <w:t>Public health professionals should advocate for the preservation of biodiversity as it has a powerful impact on the frequency of disease transmission in the community.</w:t>
      </w:r>
      <w:r w:rsidRPr="004B3C87">
        <w:t xml:space="preserve"> The link between biodiversity and human health needs to be further investigated and continuously monitored. It will take interdisciplinary collaboration among the experts in public health, biological sciences, microbiologists, ecologists, and veterinarians to unravel the effects of loss of biodiversity. Financial support and sponsorship Nil. Conflicts of interest There are no conflicts of interest. What is known </w:t>
      </w:r>
      <w:r w:rsidRPr="005179EB">
        <w:rPr>
          <w:rStyle w:val="StyleUnderline"/>
        </w:rPr>
        <w:t>Biodiversity and Human health are intimately linked to each other</w:t>
      </w:r>
      <w:r w:rsidRPr="004B3C87">
        <w:t xml:space="preserve">; human beings are an integral and inseparable part of the natural ecosystem as </w:t>
      </w:r>
      <w:r w:rsidRPr="004B3C87">
        <w:rPr>
          <w:rStyle w:val="Emphasis"/>
        </w:rPr>
        <w:t>human health depends ultimately on the health of its speciesHuman interference with biodiversity affects ecosystem both structurally and functionally</w:t>
      </w:r>
      <w:r w:rsidRPr="004B3C87">
        <w:t>, consequently biodiversity is continuously declining globallyA region rich in diversity of species of vertebrates has protective effect against vulnerability of infectious diseases, especially Vector-borne zoonotic diseases.</w:t>
      </w:r>
    </w:p>
    <w:p w14:paraId="5BF9C69E" w14:textId="09D6C39A" w:rsidR="00C36CFE" w:rsidRDefault="00C36CFE" w:rsidP="00C36CFE">
      <w:pPr>
        <w:pStyle w:val="Heading3"/>
      </w:pPr>
      <w:r>
        <w:t>! – Food</w:t>
      </w:r>
    </w:p>
    <w:p w14:paraId="18458965" w14:textId="77777777" w:rsidR="00C36CFE" w:rsidRDefault="00C36CFE" w:rsidP="00C36CFE">
      <w:pPr>
        <w:pStyle w:val="Heading4"/>
      </w:pPr>
      <w:r>
        <w:t xml:space="preserve">Climate change strains food supply chains </w:t>
      </w:r>
    </w:p>
    <w:p w14:paraId="3EB4B40B" w14:textId="77777777" w:rsidR="00C36CFE" w:rsidRPr="00C434C0" w:rsidRDefault="00C36CFE" w:rsidP="00C36CFE">
      <w:r w:rsidRPr="007248F8">
        <w:rPr>
          <w:rStyle w:val="Style13ptBold"/>
        </w:rPr>
        <w:t>Ho 2018</w:t>
      </w:r>
      <w:r>
        <w:t xml:space="preserve">, </w:t>
      </w:r>
      <w:r w:rsidRPr="004A588B">
        <w:t xml:space="preserve">Department of Environmental Biology and Fisheries Science, National Taiwan Ocean University, Keelung City, Taiwan, Republic of China; Department of Global Agricultural Sciences, </w:t>
      </w:r>
      <w:r>
        <w:t>Tokyo University, Tokyo, Japan. (“</w:t>
      </w:r>
      <w:r w:rsidRPr="00080B7B">
        <w:t>The impact on food security and future adaptation under climate variation: a case study of Taiwan’s agriculture and fisheries</w:t>
      </w:r>
      <w:r>
        <w:t>,” Vol. 23, Iss. 3.)//JS</w:t>
      </w:r>
    </w:p>
    <w:p w14:paraId="356BE75C" w14:textId="77777777" w:rsidR="00C36CFE" w:rsidRPr="00AD5FA3" w:rsidRDefault="00C36CFE" w:rsidP="00C36CFE">
      <w:pPr>
        <w:rPr>
          <w:rStyle w:val="StyleUnderline"/>
        </w:rPr>
      </w:pPr>
      <w:r w:rsidRPr="00841678">
        <w:t xml:space="preserve">According to Food and Agriculture Organization and Intergovernmental Panel on Climate Change reports, </w:t>
      </w:r>
      <w:r w:rsidRPr="003E5C6A">
        <w:rPr>
          <w:rStyle w:val="StyleUnderline"/>
        </w:rPr>
        <w:t>climate change will lead to a severe food-supply problem</w:t>
      </w:r>
      <w:r w:rsidRPr="00841678">
        <w:t xml:space="preserve">. In the future, </w:t>
      </w:r>
      <w:r w:rsidRPr="003E5C6A">
        <w:rPr>
          <w:rStyle w:val="Emphasis"/>
        </w:rPr>
        <w:t>food production will continually decrease because of aggravated effects of climate change, causing food production to continually decrease</w:t>
      </w:r>
      <w:r w:rsidRPr="003E5C6A">
        <w:rPr>
          <w:rStyle w:val="StyleUnderline"/>
        </w:rPr>
        <w:t>. Food production will be unable to satisfy the demand of the global population, leading to a food-security crisis. As the world population continues to increase, the shortage of food will become increasingly severe, particularly for those located in “climate impact hotspots” of tropical, subtropical, small-island countrie</w:t>
      </w:r>
      <w:r w:rsidRPr="00841678">
        <w:t xml:space="preserve">s, and countries that are dependent on imports to meet domestic demand such as Taiwan. Numerous </w:t>
      </w:r>
      <w:r w:rsidRPr="00091832">
        <w:rPr>
          <w:rStyle w:val="StyleUnderline"/>
        </w:rPr>
        <w:t>Taiwanese studies have suggested that agricultural and fishery productivity has declined because of climate variation, which may cause changes and instability in food quantity and quality, and increase deficiency and uncertainty in the food supply</w:t>
      </w:r>
      <w:r w:rsidRPr="00841678">
        <w:t xml:space="preserve">. Therefore, to discuss the risks posed by climate change to the stability of food supply and demand, this paper, taking </w:t>
      </w:r>
      <w:r w:rsidRPr="000A607D">
        <w:rPr>
          <w:rStyle w:val="StyleUnderline"/>
        </w:rPr>
        <w:t>Taiwan</w:t>
      </w:r>
      <w:r w:rsidRPr="00841678">
        <w:t xml:space="preserve"> as a case, </w:t>
      </w:r>
      <w:r w:rsidRPr="000A607D">
        <w:rPr>
          <w:rStyle w:val="StyleUnderline"/>
        </w:rPr>
        <w:t>explored the impact of climate variation on food security and future adaptation strategies</w:t>
      </w:r>
      <w:r w:rsidRPr="00841678">
        <w:t xml:space="preserve">. TaiCCAT’s supportive system for decision-making (TSSDA) was adopted here to assess and analyze the current situations of agricultural and fisheries production and supply, as well as future food supply risks, in addition to evaluating the deficiencies in the existing climate adaptation strategies in order to plan and revise feasible future adaptation alternatives. Based on the rule of risk management, the adaptation strategies recommended in this study were differentiated into two categories: proactive adaptation and planned adaptation. </w:t>
      </w:r>
      <w:r w:rsidRPr="00AD5FA3">
        <w:rPr>
          <w:rStyle w:val="StyleUnderline"/>
        </w:rPr>
        <w:t>Proactive adaptation is emphasized to counter the uncertainty of food production, which increases the difficulty of production and necessity to import food. Conversely, planned adaptation can be used to manage the uncertainty of food supply to implement adjustments in production and marketing, as well as to mitigate the impact of climate variation.</w:t>
      </w:r>
    </w:p>
    <w:p w14:paraId="07977457" w14:textId="1853C3EF" w:rsidR="00C36CFE" w:rsidRPr="00363293" w:rsidRDefault="00C36CFE" w:rsidP="00C36CFE">
      <w:pPr>
        <w:pStyle w:val="Heading3"/>
      </w:pPr>
      <w:r>
        <w:t xml:space="preserve">! – Navy </w:t>
      </w:r>
    </w:p>
    <w:p w14:paraId="5856DEC2" w14:textId="77777777" w:rsidR="00C36CFE" w:rsidRDefault="00C36CFE" w:rsidP="00C36CFE">
      <w:pPr>
        <w:pStyle w:val="Heading4"/>
      </w:pPr>
      <w:r>
        <w:t>Rising sea levels and changing weather threaten naval bases key to heg across the world</w:t>
      </w:r>
    </w:p>
    <w:p w14:paraId="17AC9850" w14:textId="77777777" w:rsidR="00C36CFE" w:rsidRPr="000F222E" w:rsidRDefault="00C36CFE" w:rsidP="00C36CFE">
      <w:r w:rsidRPr="00832430">
        <w:rPr>
          <w:rStyle w:val="Style13ptBold"/>
        </w:rPr>
        <w:t>Harris 6/28</w:t>
      </w:r>
      <w:r>
        <w:t>, staff writer USA today. (“</w:t>
      </w:r>
      <w:r w:rsidRPr="00DA09F2">
        <w:t>Trump’s skepticism aside, the Navy is taking climate change seriously</w:t>
      </w:r>
      <w:r>
        <w:t>,” &lt;</w:t>
      </w:r>
      <w:r w:rsidRPr="00DA09F2">
        <w:t xml:space="preserve"> </w:t>
      </w:r>
      <w:hyperlink r:id="rId61" w:history="1">
        <w:r w:rsidRPr="00215B4C">
          <w:rPr>
            <w:rStyle w:val="Hyperlink"/>
          </w:rPr>
          <w:t>https://www.usatoday.com/story/news/politics/2018/06/28/military-bases-around-world-facing-growing-climate-change-threat/710562002/</w:t>
        </w:r>
      </w:hyperlink>
      <w:r>
        <w:t>&gt;. 6-28-2018.)//JS</w:t>
      </w:r>
    </w:p>
    <w:p w14:paraId="535BF4C0" w14:textId="77777777" w:rsidR="00C36CFE" w:rsidRPr="00DA09F2" w:rsidRDefault="00C36CFE" w:rsidP="00C36CFE">
      <w:r w:rsidRPr="00DA09F2">
        <w:t xml:space="preserve">TAMUNING, Guam — </w:t>
      </w:r>
      <w:r w:rsidRPr="0079133C">
        <w:rPr>
          <w:rStyle w:val="StyleUnderline"/>
        </w:rPr>
        <w:t>The Trump administration has vigorously downplayed the threat of global warming</w:t>
      </w:r>
      <w:r w:rsidRPr="00DA09F2">
        <w:t xml:space="preserve">, insisting that the science is still unproven. But </w:t>
      </w:r>
      <w:r w:rsidRPr="0079133C">
        <w:rPr>
          <w:rStyle w:val="Emphasis"/>
        </w:rPr>
        <w:t>an increase in the number of severe storms combined with rising sea levels and surface temperatures are forcing the U.S. Navy to adjust to the mounting threat of climate change</w:t>
      </w:r>
      <w:r w:rsidRPr="0079133C">
        <w:rPr>
          <w:rStyle w:val="StyleUnderline"/>
        </w:rPr>
        <w:t>. The 2018 National Defense Authorization Act has ordered the Pentagon to identify the top 10 military bases threatened by climate change for the Navy and the other service branches by November.</w:t>
      </w:r>
      <w:r w:rsidRPr="00DA09F2">
        <w:t xml:space="preserve"> The congressional mandate requires the Defense Department to e</w:t>
      </w:r>
      <w:r w:rsidRPr="0079133C">
        <w:rPr>
          <w:rStyle w:val="StyleUnderline"/>
        </w:rPr>
        <w:t>xamine each threatened military installation for the effects of rising sea tides, increased flooding, drought, desertification, wildfires and thawing permafrost over the coming 20 years</w:t>
      </w:r>
      <w:r w:rsidRPr="00DA09F2">
        <w:t xml:space="preserve">. While the Navy has a long history of responding to weather-related catastrophes, </w:t>
      </w:r>
      <w:r w:rsidRPr="0079133C">
        <w:rPr>
          <w:rStyle w:val="Emphasis"/>
        </w:rPr>
        <w:t>a world-wide increase in extreme weather and climate-related civilian unrest has led to more requests for assistance from the Navy. The demand could hamper naval readiness</w:t>
      </w:r>
      <w:r w:rsidRPr="00DA09F2">
        <w:t xml:space="preserve">, said Ann C. Phillips, a retired rear admiral who spent 30 years in the Navy and is now a member of the advisory board of the Center for Climate &amp; Security, a non-partisan think tank. “If you’re doing a humanitarian response, you are not doing in all likelihood the mission that you’re supposed to be — whether that is training, preparing to deploy or actually being on deployment,” Phillips said. </w:t>
      </w:r>
      <w:r w:rsidRPr="00C06F87">
        <w:rPr>
          <w:rStyle w:val="StyleUnderline"/>
        </w:rPr>
        <w:t>Some of the United States’ most important overseas bases are seeing the effects of climate change first-hand.</w:t>
      </w:r>
      <w:r w:rsidRPr="00DA09F2">
        <w:t xml:space="preserve"> </w:t>
      </w:r>
      <w:r w:rsidRPr="008D4F69">
        <w:rPr>
          <w:rStyle w:val="StyleUnderline"/>
        </w:rPr>
        <w:t xml:space="preserve">The U.S. territory of Guam is home to Naval Base Guam, Andersen Air Force Base and 12,000 service members and their families. “By reputation Guam has the largest fuel capacity than any place in Asia, largest weapon capacity, </w:t>
      </w:r>
      <w:r w:rsidRPr="008D4F69">
        <w:rPr>
          <w:rStyle w:val="Emphasis"/>
        </w:rPr>
        <w:t>so Guam is the base which the United States can project its power to this part of the world without asking anyone’s permission</w:t>
      </w:r>
      <w:r w:rsidRPr="008D4F69">
        <w:rPr>
          <w:rStyle w:val="StyleUnderline"/>
        </w:rPr>
        <w:t>,</w:t>
      </w:r>
      <w:r w:rsidRPr="00DA09F2">
        <w:t xml:space="preserve">” said Robert Underwood, the outgoing president of the University of Guam and a former Guam delegate to the U.S. House of Representatives. While Guam’s problems aren’t as severe as some naval facilities, including flood-prone Naval Station Norfolk in Virginia, </w:t>
      </w:r>
      <w:r w:rsidRPr="004E3848">
        <w:rPr>
          <w:rStyle w:val="Emphasis"/>
        </w:rPr>
        <w:t>Guam has been threatened by warming waters, damage to coral reefs, rising sea levels and diminished drinking water.</w:t>
      </w:r>
      <w:r w:rsidRPr="00DA09F2">
        <w:t xml:space="preserve"> According to Austin Shelton, an assistant professor at the University of Guam and director of the Sea Grant research program, Guam is facing multiple challenges. “Not only do we have to think about these local stressors, we also need to think about the global environmental impacts that we are experiencing in the Pacific islands – such as increase in frequency and intensity in storms, rising sea level, and rising seas surface temperatures,” Shelton said. According to a report by the Center for Climate &amp; Security released earlier this year</w:t>
      </w:r>
      <w:r w:rsidRPr="000F222E">
        <w:rPr>
          <w:rStyle w:val="StyleUnderline"/>
        </w:rPr>
        <w:t>, 200 military installations participating in a vulnerability assessment have already been affected by storm surge flooding. A 2008 assessment found that only 30 military sites faced elevated risks because of sea level rise.</w:t>
      </w:r>
    </w:p>
    <w:p w14:paraId="0E65F192" w14:textId="77777777" w:rsidR="00C36CFE" w:rsidRDefault="00C36CFE" w:rsidP="00C36CFE"/>
    <w:p w14:paraId="1A59D841" w14:textId="755319C4" w:rsidR="00C36CFE" w:rsidRDefault="00C36CFE" w:rsidP="00C36CFE">
      <w:pPr>
        <w:pStyle w:val="Heading2"/>
      </w:pPr>
      <w:r>
        <w:t xml:space="preserve">Immigration </w:t>
      </w:r>
    </w:p>
    <w:p w14:paraId="5E5AB90D" w14:textId="2C67EF0C" w:rsidR="00C36CFE" w:rsidRDefault="00C36CFE" w:rsidP="00C36CFE">
      <w:pPr>
        <w:pStyle w:val="Heading3"/>
      </w:pPr>
      <w:r>
        <w:t>Deportation</w:t>
      </w:r>
    </w:p>
    <w:p w14:paraId="597A00E3" w14:textId="77777777" w:rsidR="00C36CFE" w:rsidRDefault="00C36CFE" w:rsidP="00C36CFE">
      <w:pPr>
        <w:pStyle w:val="Heading4"/>
      </w:pPr>
      <w:r>
        <w:t>Trump is ramping up deportations but congress is key to expansion</w:t>
      </w:r>
    </w:p>
    <w:p w14:paraId="3880E426" w14:textId="77777777" w:rsidR="00C36CFE" w:rsidRPr="006811D9" w:rsidRDefault="00C36CFE" w:rsidP="00C36CFE">
      <w:r>
        <w:t>Alvarex 17 – Journalist and Assistant Editor for the Atlantic (Pricilla, “</w:t>
      </w:r>
      <w:r w:rsidRPr="00247340">
        <w:t>The Contradictory Claims About Trump's Deportation Plan</w:t>
      </w:r>
      <w:r>
        <w:t xml:space="preserve">”, The Atlantic, 2/25/17, </w:t>
      </w:r>
      <w:hyperlink r:id="rId62" w:history="1">
        <w:r w:rsidRPr="00957362">
          <w:rPr>
            <w:rStyle w:val="Hyperlink"/>
          </w:rPr>
          <w:t>https://www.theatlantic.com/politics/archive/2017/02/trump-illegal-immigration-deportation/517758/)//SJ</w:t>
        </w:r>
      </w:hyperlink>
      <w:r>
        <w:t xml:space="preserve"> </w:t>
      </w:r>
    </w:p>
    <w:p w14:paraId="43BD5DEC" w14:textId="77777777" w:rsidR="00C36CFE" w:rsidRPr="00247340" w:rsidRDefault="00C36CFE" w:rsidP="00C36CFE">
      <w:pPr>
        <w:rPr>
          <w:szCs w:val="16"/>
        </w:rPr>
      </w:pPr>
      <w:r w:rsidRPr="00247340">
        <w:rPr>
          <w:szCs w:val="16"/>
        </w:rPr>
        <w:t>“Really bad dudes.”</w:t>
      </w:r>
    </w:p>
    <w:p w14:paraId="52C8F196" w14:textId="77777777" w:rsidR="00C36CFE" w:rsidRPr="00247340" w:rsidRDefault="00C36CFE" w:rsidP="00C36CFE">
      <w:pPr>
        <w:rPr>
          <w:szCs w:val="16"/>
        </w:rPr>
      </w:pPr>
      <w:r w:rsidRPr="00247340">
        <w:rPr>
          <w:szCs w:val="16"/>
        </w:rPr>
        <w:t>That’s what President Trump </w:t>
      </w:r>
      <w:hyperlink r:id="rId63" w:history="1">
        <w:r w:rsidRPr="00247340">
          <w:rPr>
            <w:rStyle w:val="Hyperlink"/>
            <w:szCs w:val="16"/>
          </w:rPr>
          <w:t>called</w:t>
        </w:r>
      </w:hyperlink>
      <w:r w:rsidRPr="00247340">
        <w:rPr>
          <w:szCs w:val="16"/>
        </w:rPr>
        <w:t> the undocumented immigrants his administration intends to remove, but so far, his orders have indicated otherwise.</w:t>
      </w:r>
    </w:p>
    <w:p w14:paraId="01E8F2F2" w14:textId="77777777" w:rsidR="00C36CFE" w:rsidRPr="00247340" w:rsidRDefault="00C36CFE" w:rsidP="00C36CFE">
      <w:r w:rsidRPr="00247340">
        <w:t xml:space="preserve">Earlier this week, </w:t>
      </w:r>
      <w:r w:rsidRPr="006811D9">
        <w:rPr>
          <w:rStyle w:val="StyleUnderline"/>
        </w:rPr>
        <w:t>the Department of Homeland Security issued new rules on which undocumented immigrants should be considered a priority for deportation. The memos include instructions to prioritize undocumented immigrants who are charged, but not necessarily convicted of a crime, as well as those who are said to have “committed” an act that could be charged as a crime.</w:t>
      </w:r>
      <w:r w:rsidRPr="00247340">
        <w:t xml:space="preserve"> </w:t>
      </w:r>
      <w:r w:rsidRPr="006811D9">
        <w:rPr>
          <w:rStyle w:val="StyleUnderline"/>
        </w:rPr>
        <w:t>That criteria massively expands the number of undocumented immigrants considered a priority for deportation, including those who may have committed no crime at all. The memo also includes requests for the hiring of 10,000 more Immigration and Customs Enforcement agents and 5,000 more Customs and Border Protection agents.</w:t>
      </w:r>
    </w:p>
    <w:p w14:paraId="60BCCD28" w14:textId="77777777" w:rsidR="00C36CFE" w:rsidRPr="00247340" w:rsidRDefault="00C36CFE" w:rsidP="00C36CFE">
      <w:r w:rsidRPr="00247340">
        <w:t xml:space="preserve">Today, </w:t>
      </w:r>
      <w:r w:rsidRPr="00247340">
        <w:rPr>
          <w:rStyle w:val="StyleUnderline"/>
        </w:rPr>
        <w:t>there are roughly 11 million undocumented immigrants</w:t>
      </w:r>
      <w:r w:rsidRPr="00247340">
        <w:t xml:space="preserve"> living in the United States. Of those, up to </w:t>
      </w:r>
      <w:r w:rsidRPr="00247340">
        <w:rPr>
          <w:rStyle w:val="StyleUnderline"/>
        </w:rPr>
        <w:t>8 million are now at risk of deportation under Trump</w:t>
      </w:r>
      <w:r w:rsidRPr="00247340">
        <w:t>’s new enforcement measures,</w:t>
      </w:r>
      <w:hyperlink r:id="rId64" w:history="1">
        <w:r w:rsidRPr="00247340">
          <w:rPr>
            <w:rStyle w:val="Hyperlink"/>
          </w:rPr>
          <w:t> according to estimates by the Los Angeles Times</w:t>
        </w:r>
      </w:hyperlink>
      <w:r w:rsidRPr="00247340">
        <w:t>. But funding to put some of the administration’s plans in place is complicated and could delay its execution.</w:t>
      </w:r>
    </w:p>
    <w:p w14:paraId="46176DEC" w14:textId="77777777" w:rsidR="00C36CFE" w:rsidRPr="00247340" w:rsidRDefault="00C36CFE" w:rsidP="00C36CFE">
      <w:r w:rsidRPr="00247340">
        <w:t>As my colleague Matt Ford</w:t>
      </w:r>
      <w:hyperlink r:id="rId65" w:history="1">
        <w:r w:rsidRPr="00247340">
          <w:rPr>
            <w:rStyle w:val="Hyperlink"/>
          </w:rPr>
          <w:t> noted</w:t>
        </w:r>
      </w:hyperlink>
      <w:r w:rsidRPr="00247340">
        <w:rPr>
          <w:rStyle w:val="StyleUnderline"/>
        </w:rPr>
        <w:t>, “neither of the memos alter U.S. immigration laws</w:t>
      </w:r>
      <w:r w:rsidRPr="00247340">
        <w:t xml:space="preserve">.” Still, </w:t>
      </w:r>
      <w:r w:rsidRPr="00247340">
        <w:rPr>
          <w:rStyle w:val="StyleUnderline"/>
        </w:rPr>
        <w:t>they’re sowing fear into immigrant communities</w:t>
      </w:r>
      <w:r w:rsidRPr="00247340">
        <w:t>. The criteria are a drastic change from the previous administration, which created a priority system known as the The Priority Enforcement Program, which, as former President Obama</w:t>
      </w:r>
      <w:hyperlink r:id="rId66" w:history="1">
        <w:r w:rsidRPr="00247340">
          <w:rPr>
            <w:rStyle w:val="Hyperlink"/>
          </w:rPr>
          <w:t> put it</w:t>
        </w:r>
      </w:hyperlink>
      <w:r w:rsidRPr="00247340">
        <w:t>, focused on “felons, not families.” That shift in immigration policy came after years of criticism from immigrant advocates about the administration’s deportation strategy. Over his tenure, Obama deported more people than both of his recent predecessors, Bill Clinton and George W. Bush.</w:t>
      </w:r>
    </w:p>
    <w:p w14:paraId="0BE0C0EB" w14:textId="77777777" w:rsidR="00C36CFE" w:rsidRPr="006811D9" w:rsidRDefault="00C36CFE" w:rsidP="00C36CFE">
      <w:r w:rsidRPr="00247340">
        <w:rPr>
          <w:rStyle w:val="Emphasis"/>
        </w:rPr>
        <w:t>Congress needs to approve the administration’s funding requests</w:t>
      </w:r>
      <w:r w:rsidRPr="00247340">
        <w:rPr>
          <w:rStyle w:val="StyleUnderline"/>
        </w:rPr>
        <w:t>, though it’s still unclear in what form that will come in</w:t>
      </w:r>
      <w:r w:rsidRPr="006811D9">
        <w:t xml:space="preserve">. There are a few avenues the administration could take. </w:t>
      </w:r>
      <w:r w:rsidRPr="00247340">
        <w:rPr>
          <w:rStyle w:val="StyleUnderline"/>
        </w:rPr>
        <w:t>In January, House Speaker Paul Ryan said Congress would pay for the construction of a wall along the U.S.- Mexico border and could do so through a supplemental appropriations bill.</w:t>
      </w:r>
      <w:r w:rsidRPr="006811D9">
        <w:t xml:space="preserve"> </w:t>
      </w:r>
      <w:r w:rsidRPr="00247340">
        <w:rPr>
          <w:rStyle w:val="StyleUnderline"/>
        </w:rPr>
        <w:t>The administration could, theoretically, tack on a request for an increase in border patrol agents and ICE agents since they fall under the umbrella of immigration enforcement.</w:t>
      </w:r>
      <w:r w:rsidRPr="006811D9">
        <w:t xml:space="preserve"> But </w:t>
      </w:r>
      <w:r w:rsidRPr="00247340">
        <w:rPr>
          <w:rStyle w:val="StyleUnderline"/>
        </w:rPr>
        <w:t>the administration could also decide to instead ask for an increase in funding for the Department of Homeland Security through the appropriations process</w:t>
      </w:r>
      <w:r w:rsidRPr="006811D9">
        <w:t xml:space="preserve">, though receiving the funding is still not guaranteed. </w:t>
      </w:r>
      <w:r w:rsidRPr="00247340">
        <w:rPr>
          <w:rStyle w:val="StyleUnderline"/>
        </w:rPr>
        <w:t>Appropriations bills need 60 votes in the Senate, so Republicans would have to garner some Democratic support</w:t>
      </w:r>
      <w:r w:rsidRPr="006811D9">
        <w:t>.</w:t>
      </w:r>
    </w:p>
    <w:p w14:paraId="4855A41A" w14:textId="77777777" w:rsidR="00C36CFE" w:rsidRPr="00247340" w:rsidRDefault="00C36CFE" w:rsidP="00C36CFE">
      <w:r w:rsidRPr="00247340">
        <w:t xml:space="preserve">Doris Meissner, </w:t>
      </w:r>
      <w:r w:rsidRPr="00247340">
        <w:rPr>
          <w:rStyle w:val="StyleUnderline"/>
        </w:rPr>
        <w:t xml:space="preserve">a senior fellow at the Migration Policy Institute, a nonpartisan think tank, doesn’t recall big asks, like a sharp increase in border patrol agents, of “this magnitude” in the past. </w:t>
      </w:r>
      <w:r w:rsidRPr="00247340">
        <w:t> “At 9/11, I believe the border patrol was about at 10,000 or 11,000 and that was a big ramp up after 9/11. It basically took until 2010 or 2011 to double the size of the border patrol,” she said. Border patrol hiring, Meisnner noted, is complex: “the training is long, the security clearance process takes a long time. We used to use the number 27 initial recruits for one officer.”</w:t>
      </w:r>
    </w:p>
    <w:p w14:paraId="18856425" w14:textId="77777777" w:rsidR="00C36CFE" w:rsidRPr="00247340" w:rsidRDefault="00C36CFE" w:rsidP="00C36CFE">
      <w:pPr>
        <w:rPr>
          <w:szCs w:val="16"/>
        </w:rPr>
      </w:pPr>
      <w:r w:rsidRPr="00247340">
        <w:rPr>
          <w:szCs w:val="16"/>
        </w:rPr>
        <w:t>Mark Krikorian, the executive director of the Center for Immigration Studies, a think tank that supports tighter controls on immigration, conceded that the process required in hiring more agents is indeed a grueling one and therefore it would be difficult to achieve the numbers requested by the administration in a short time span. “I don’t think the money issue really is going to be a problem. As far as the personnel goes, the real problem is going to be maintaining standards in hiring and training and not succumbing to political pressure to hire people quicker,” he said.</w:t>
      </w:r>
    </w:p>
    <w:p w14:paraId="505FAC18" w14:textId="77777777" w:rsidR="00C36CFE" w:rsidRPr="006811D9" w:rsidRDefault="00C36CFE" w:rsidP="00C36CFE">
      <w:r w:rsidRPr="00247340">
        <w:rPr>
          <w:rStyle w:val="StyleUnderline"/>
        </w:rPr>
        <w:t>The rather slow-moving process might hamper the administration’s enforcement plans for now, but that doesn’t mean that they haven’t already affected the lives of millions of people in the United States.</w:t>
      </w:r>
      <w:r w:rsidRPr="006811D9">
        <w:t xml:space="preserve"> In California, </w:t>
      </w:r>
      <w:r w:rsidRPr="00247340">
        <w:rPr>
          <w:rStyle w:val="StyleUnderline"/>
        </w:rPr>
        <w:t>immigrant parents are preparing for the possibility of being arrested</w:t>
      </w:r>
      <w:r w:rsidRPr="006811D9">
        <w:t xml:space="preserve"> by immigration agents by </w:t>
      </w:r>
      <w:r w:rsidRPr="00247340">
        <w:rPr>
          <w:rStyle w:val="StyleUnderline"/>
        </w:rPr>
        <w:t>signing “legal documents authorizing friends and relatives to pick up their children from school” and providing access to “their bank accounts to pay their bills,”</w:t>
      </w:r>
      <w:r w:rsidRPr="006811D9">
        <w:t xml:space="preserve"> the Associated Press</w:t>
      </w:r>
      <w:hyperlink r:id="rId67" w:history="1">
        <w:r w:rsidRPr="006811D9">
          <w:rPr>
            <w:rStyle w:val="Hyperlink"/>
          </w:rPr>
          <w:t> reports</w:t>
        </w:r>
      </w:hyperlink>
      <w:r w:rsidRPr="006811D9">
        <w:t>.</w:t>
      </w:r>
    </w:p>
    <w:p w14:paraId="0159E798" w14:textId="77777777" w:rsidR="00C36CFE" w:rsidRPr="00247340" w:rsidRDefault="00C36CFE" w:rsidP="00C36CFE">
      <w:r w:rsidRPr="00247340">
        <w:t xml:space="preserve">The </w:t>
      </w:r>
      <w:r w:rsidRPr="00247340">
        <w:rPr>
          <w:rStyle w:val="StyleUnderline"/>
        </w:rPr>
        <w:t>fear stems from the expanded criteria for deportation—</w:t>
      </w:r>
      <w:r w:rsidRPr="00247340">
        <w:t>that a larger swath of people are considered a priority versus just criminals</w:t>
      </w:r>
      <w:r w:rsidRPr="00247340">
        <w:rPr>
          <w:rStyle w:val="StyleUnderline"/>
        </w:rPr>
        <w:t>—and from deportations that are already known to have taken place across the country</w:t>
      </w:r>
      <w:r w:rsidRPr="00247340">
        <w:t>. Earlier this month, an Arizona woman who had lived in the United States for over 20 years was</w:t>
      </w:r>
      <w:hyperlink r:id="rId68" w:history="1">
        <w:r w:rsidRPr="00247340">
          <w:rPr>
            <w:rStyle w:val="Hyperlink"/>
          </w:rPr>
          <w:t> deported to Mexico</w:t>
        </w:r>
      </w:hyperlink>
      <w:r w:rsidRPr="00247340">
        <w:t> after going to her regular check-in with immigration officials. Guadalupe García de Rayos had been convicted of using a fake Social Security number while working illegally in the United States. The Department of Homeland Security also announced on February 13 that ICE officers had arrested “more than 680 individuals who pose a threat to public safety, border security or the integrity of our nation’s immigration system.”   </w:t>
      </w:r>
    </w:p>
    <w:p w14:paraId="711661A5" w14:textId="77777777" w:rsidR="00C36CFE" w:rsidRDefault="00C36CFE" w:rsidP="00C36CFE"/>
    <w:p w14:paraId="02ACF653" w14:textId="77777777" w:rsidR="00C36CFE" w:rsidRDefault="00C36CFE" w:rsidP="00C36CFE">
      <w:pPr>
        <w:pStyle w:val="Heading4"/>
      </w:pPr>
      <w:r>
        <w:t>Deportations are skyrocketing – this disproportionately affects asylees and refugees</w:t>
      </w:r>
    </w:p>
    <w:p w14:paraId="40728513" w14:textId="77777777" w:rsidR="00C36CFE" w:rsidRPr="00606B77" w:rsidRDefault="00C36CFE" w:rsidP="00C36CFE">
      <w:r>
        <w:t>Phippen 17 – Associate editor at the Atlantic (J. Weston, “</w:t>
      </w:r>
      <w:r w:rsidRPr="002242F3">
        <w:t>The Future of Deportations Under Trump</w:t>
      </w:r>
      <w:r>
        <w:t xml:space="preserve">”, The Atlantic, 2/10/17, </w:t>
      </w:r>
      <w:r w:rsidRPr="002242F3">
        <w:t>https://www.theatlantic.com/news/archive/2017/02/deportations-under-trump-rayos/516375/</w:t>
      </w:r>
      <w:r>
        <w:t xml:space="preserve">) //SJ </w:t>
      </w:r>
    </w:p>
    <w:p w14:paraId="04680938" w14:textId="77777777" w:rsidR="00C36CFE" w:rsidRPr="000C2CAF" w:rsidRDefault="00C36CFE" w:rsidP="00C36CFE">
      <w:pPr>
        <w:rPr>
          <w:rStyle w:val="StyleUnderline"/>
        </w:rPr>
      </w:pPr>
      <w:r w:rsidRPr="000C2CAF">
        <w:rPr>
          <w:rStyle w:val="StyleUnderline"/>
        </w:rPr>
        <w:t>The deportation of Guadalupe García de Rayos in Phoenix, Arizona, may be giving the undocumented population in the U.S. its first sense of what the next four years will feel like</w:t>
      </w:r>
      <w:r w:rsidRPr="002242F3">
        <w:t xml:space="preserve">. </w:t>
      </w:r>
      <w:r w:rsidRPr="000C2CAF">
        <w:rPr>
          <w:rStyle w:val="StyleUnderline"/>
        </w:rPr>
        <w:t>Rayos is a 35-year-old mother of two who has lived in the U.S. for 21 years</w:t>
      </w:r>
      <w:r w:rsidRPr="002242F3">
        <w:t xml:space="preserve">. In 2008, local deputies caught her using a fake social security number after they raided her work, and since then she has been required by Immigration and Customs Enforcement (ICE) to show up at regular interviews. </w:t>
      </w:r>
      <w:r w:rsidRPr="000C2CAF">
        <w:rPr>
          <w:rStyle w:val="StyleUnderline"/>
        </w:rPr>
        <w:t>Every year she’s talked to an agent, then been released back to her family in the U.S. But Wednesday Rayos was arrested, and on Thursday agents put her in a van to be deported back to Mexico.</w:t>
      </w:r>
    </w:p>
    <w:p w14:paraId="26364F42" w14:textId="77777777" w:rsidR="00C36CFE" w:rsidRPr="000C2CAF" w:rsidRDefault="00C36CFE" w:rsidP="00C36CFE">
      <w:pPr>
        <w:rPr>
          <w:rStyle w:val="StyleUnderline"/>
        </w:rPr>
      </w:pPr>
      <w:r w:rsidRPr="002242F3">
        <w:t xml:space="preserve">In January, President </w:t>
      </w:r>
      <w:r w:rsidRPr="000C2CAF">
        <w:rPr>
          <w:rStyle w:val="StyleUnderline"/>
        </w:rPr>
        <w:t>Trump signed an </w:t>
      </w:r>
      <w:hyperlink r:id="rId69" w:history="1">
        <w:r w:rsidRPr="000C2CAF">
          <w:rPr>
            <w:rStyle w:val="StyleUnderline"/>
          </w:rPr>
          <w:t>executive order</w:t>
        </w:r>
      </w:hyperlink>
      <w:r w:rsidRPr="000C2CAF">
        <w:rPr>
          <w:rStyle w:val="StyleUnderline"/>
        </w:rPr>
        <w:t> that vastly expands who the U.S. considers a deportation priority</w:t>
      </w:r>
      <w:r w:rsidRPr="002242F3">
        <w:t>. The </w:t>
      </w:r>
      <w:hyperlink r:id="rId70" w:history="1">
        <w:r w:rsidRPr="002242F3">
          <w:rPr>
            <w:rStyle w:val="Hyperlink"/>
          </w:rPr>
          <w:t>order</w:t>
        </w:r>
      </w:hyperlink>
      <w:r w:rsidRPr="002242F3">
        <w:t xml:space="preserve"> received little immediate media attention at the time of signing, likely because of the many other controversial orders the president released simultaneously. </w:t>
      </w:r>
      <w:r w:rsidRPr="000C2CAF">
        <w:rPr>
          <w:rStyle w:val="StyleUnderline"/>
        </w:rPr>
        <w:t>The order is full of vague language, and interpreting it has left a lot of questions as to what’s in store for the country’s 11 million undocumented immigrants</w:t>
      </w:r>
      <w:r w:rsidRPr="002242F3">
        <w:t xml:space="preserve">. Trump’s administration has said the changes were done to make the U.S. safer, ridding communities of criminals. This may, in part, be true, but it will be so because </w:t>
      </w:r>
      <w:r w:rsidRPr="000C2CAF">
        <w:rPr>
          <w:rStyle w:val="StyleUnderline"/>
        </w:rPr>
        <w:t>Trump’s order greatly increased the number of people considered criminals worthy of deportation. An estimate </w:t>
      </w:r>
      <w:hyperlink r:id="rId71" w:history="1">
        <w:r w:rsidRPr="000C2CAF">
          <w:rPr>
            <w:rStyle w:val="StyleUnderline"/>
          </w:rPr>
          <w:t>from the</w:t>
        </w:r>
      </w:hyperlink>
      <w:r w:rsidRPr="000C2CAF">
        <w:rPr>
          <w:rStyle w:val="StyleUnderline"/>
        </w:rPr>
        <w:t> Los Angeles Times says Trump’s order could include as many as 8 million undocumented immigrants, all of whom would be eligible for deportation at any moment.</w:t>
      </w:r>
    </w:p>
    <w:p w14:paraId="0C8B6D5F" w14:textId="77777777" w:rsidR="00C36CFE" w:rsidRPr="002242F3" w:rsidRDefault="00C36CFE" w:rsidP="00C36CFE">
      <w:pPr>
        <w:rPr>
          <w:szCs w:val="16"/>
        </w:rPr>
      </w:pPr>
      <w:r w:rsidRPr="002242F3">
        <w:rPr>
          <w:szCs w:val="16"/>
        </w:rPr>
        <w:t xml:space="preserve"> “This is designed so Kellyanne Conway and [Sean] Spicer can stand up and say, ‘Well, we’re prioritizing criminals,” said David Leopold, an attorney and past president of the American Immigration Lawyers Association, referring to the counselor to the president and the White House press secretary, respectively. “But in reality they’re going after anyone they can get their hands on—period. It’s a ruse.”</w:t>
      </w:r>
    </w:p>
    <w:p w14:paraId="5BEF998C" w14:textId="77777777" w:rsidR="00C36CFE" w:rsidRPr="002242F3" w:rsidRDefault="00C36CFE" w:rsidP="00C36CFE">
      <w:pPr>
        <w:rPr>
          <w:szCs w:val="16"/>
        </w:rPr>
      </w:pPr>
      <w:r w:rsidRPr="002242F3">
        <w:rPr>
          <w:szCs w:val="16"/>
        </w:rPr>
        <w:t>Rayos was 14 when she crossed the border in Nogales, Arizona. In Phoenix, she married, raised two children, and for a while she worked at Golfland Sunsplash, a water park in a city suburb. This was in 2008, when Maricopa County Sheriff Joe Arpaio’s deputies carried out regular immigration raids, and Rayos was one of those arrested. To get the job she used a fake social security number. So, when she was arrested, she was charged with a felony and spent six months in an immigration jail. After this she had an open deportation order, meaning ICE could her back to Mexico at any time. It chose Thursday to act on that order, and as she left the ICE facility in a van a group of protesters blocked its path. One man even tied himself to its tire.</w:t>
      </w:r>
    </w:p>
    <w:p w14:paraId="11E26701" w14:textId="77777777" w:rsidR="00C36CFE" w:rsidRPr="00606B77" w:rsidRDefault="00C36CFE" w:rsidP="00C36CFE">
      <w:r w:rsidRPr="00606B77">
        <w:t>People like Rayos were seen as the reason why, in 2014</w:t>
      </w:r>
      <w:r w:rsidRPr="005F0AAE">
        <w:rPr>
          <w:rStyle w:val="StyleUnderline"/>
        </w:rPr>
        <w:t>, Obama developed levels of deportation priorities. Obama deported more people than any other president—2.5 million—which earned him the nickname “deporter-in-chief” from immigration advocates</w:t>
      </w:r>
      <w:r w:rsidRPr="00606B77">
        <w:t xml:space="preserve">. But Obama also prioritized who he deported, focusing on the “Bad Hombres,” to use a Trump reference. </w:t>
      </w:r>
      <w:r w:rsidRPr="005F0AAE">
        <w:rPr>
          <w:rStyle w:val="StyleUnderline"/>
        </w:rPr>
        <w:t>His plan created three strata of deportable offenses: at the top were violent felony offenders and people apprehended at the border; next were those with multiple misdemeanors, offenses like DUIs and domestic abuse charges, and also recent arrivals; lastly were people who’d come to the U.S. prior to 2014 and who’d been charged nonviolent crimes. The policy left enforcement up to ICE’s discretion</w:t>
      </w:r>
      <w:r w:rsidRPr="00606B77">
        <w:t>, and it seemed for eight years Rayos fell in that lowest priority.</w:t>
      </w:r>
    </w:p>
    <w:p w14:paraId="35964E5B" w14:textId="77777777" w:rsidR="00C36CFE" w:rsidRPr="002242F3" w:rsidRDefault="00C36CFE" w:rsidP="00C36CFE">
      <w:pPr>
        <w:rPr>
          <w:szCs w:val="16"/>
        </w:rPr>
      </w:pPr>
      <w:r w:rsidRPr="002242F3">
        <w:rPr>
          <w:szCs w:val="16"/>
        </w:rPr>
        <w:t>Immigration attorneys are still trying to make sense of the Trump’s order, mostly because of its vague language—probably done intentionally. The order, as Leopold pointed out after Trump </w:t>
      </w:r>
      <w:hyperlink r:id="rId72" w:anchor=".792w5pinc" w:history="1">
        <w:r w:rsidRPr="002242F3">
          <w:rPr>
            <w:rStyle w:val="Hyperlink"/>
            <w:szCs w:val="16"/>
          </w:rPr>
          <w:t>signed the order</w:t>
        </w:r>
      </w:hyperlink>
      <w:r w:rsidRPr="002242F3">
        <w:rPr>
          <w:szCs w:val="16"/>
        </w:rPr>
        <w:t>, will follow through on Trump’s campaign-promise of mass deportations.</w:t>
      </w:r>
    </w:p>
    <w:p w14:paraId="6248CD5A" w14:textId="77777777" w:rsidR="00C36CFE" w:rsidRPr="005F0AAE" w:rsidRDefault="00C36CFE" w:rsidP="00C36CFE">
      <w:pPr>
        <w:rPr>
          <w:rStyle w:val="StyleUnderline"/>
        </w:rPr>
      </w:pPr>
      <w:r w:rsidRPr="005F0AAE">
        <w:rPr>
          <w:rStyle w:val="StyleUnderline"/>
        </w:rPr>
        <w:t>There is no priority anymore. The language in the order says that any unauthorized immigrant convicted of any crime can be deported</w:t>
      </w:r>
      <w:r w:rsidRPr="00606B77">
        <w:t xml:space="preserve">. It makes no distinction between what type of crime this will be, </w:t>
      </w:r>
      <w:r w:rsidRPr="005F0AAE">
        <w:t>which</w:t>
      </w:r>
      <w:r w:rsidRPr="005F0AAE">
        <w:rPr>
          <w:rStyle w:val="StyleUnderline"/>
        </w:rPr>
        <w:t xml:space="preserve"> </w:t>
      </w:r>
      <w:r w:rsidRPr="005F0AAE">
        <w:t>Leopold said</w:t>
      </w:r>
      <w:r w:rsidRPr="005F0AAE">
        <w:rPr>
          <w:rStyle w:val="StyleUnderline"/>
        </w:rPr>
        <w:t xml:space="preserve"> has the potential to put murder on par with rolling through a stop sign.</w:t>
      </w:r>
    </w:p>
    <w:p w14:paraId="1DFADCCD" w14:textId="77777777" w:rsidR="00C36CFE" w:rsidRPr="005F0AAE" w:rsidRDefault="00C36CFE" w:rsidP="00C36CFE">
      <w:r w:rsidRPr="005F0AAE">
        <w:rPr>
          <w:rStyle w:val="StyleUnderline"/>
        </w:rPr>
        <w:t>One of the most controversial terms in the order is a line that makes acts that might “constitute a chargeable criminal offense” deportable. This has been interpreted as meaning an immigrant doesn’t have to be convicted of a crime, doesn’t even have to be charged with a crime, they just need to have probably committed one</w:t>
      </w:r>
      <w:r w:rsidRPr="00606B77">
        <w:t xml:space="preserve">. Lawyers say this will likely be used to deport anyone who crossed the border outside of an immigration checkpoint. </w:t>
      </w:r>
      <w:r w:rsidRPr="005F0AAE">
        <w:t>The distinction lies in whether someone overstayed a visa, or if the person crossed the border through the desert.</w:t>
      </w:r>
    </w:p>
    <w:p w14:paraId="3BF5558D" w14:textId="77777777" w:rsidR="00C36CFE" w:rsidRPr="00606B77" w:rsidRDefault="00C36CFE" w:rsidP="00C36CFE">
      <w:r w:rsidRPr="005F0AAE">
        <w:rPr>
          <w:rStyle w:val="StyleUnderline"/>
        </w:rPr>
        <w:t>Migrants who come to the U.S. on a visa, then overstay their visa, pass through immigration checks. And because overstaying a visa is a civil offense, this would not be a deportable crime,</w:t>
      </w:r>
      <w:r w:rsidRPr="00606B77">
        <w:t xml:space="preserve"> Leopold said</w:t>
      </w:r>
      <w:r w:rsidRPr="005F0AAE">
        <w:rPr>
          <w:rStyle w:val="StyleUnderline"/>
        </w:rPr>
        <w:t>. But migrants who crossed the border through the deserts of any border state, avoiding customs checkpoints, would have committed a criminal offense by entering the U.S. illegally. If ICE agents can get an immigrant to admit they crossed this way, it could be taken as a “chargeable criminal offense,” and therefore a deportable offense.</w:t>
      </w:r>
      <w:r w:rsidRPr="00606B77">
        <w:t xml:space="preserve"> Leopold called it a “tool to criminalize the undocumented population.”</w:t>
      </w:r>
    </w:p>
    <w:p w14:paraId="4DDFDB16" w14:textId="77777777" w:rsidR="00C36CFE" w:rsidRPr="00606B77" w:rsidRDefault="00C36CFE" w:rsidP="00C36CFE">
      <w:r w:rsidRPr="002242F3">
        <w:rPr>
          <w:rStyle w:val="StyleUnderline"/>
        </w:rPr>
        <w:t>Trump’s order could also return the U.S. to a policy not in national use since 2007, when the Bush administration raided worksites and paraded handcuffed migrants in front of national media.</w:t>
      </w:r>
      <w:r w:rsidRPr="00606B77">
        <w:t xml:space="preserve"> These raids were used to reinforce the concept of self-deportation, an immigration philosophy that many Trump officials </w:t>
      </w:r>
      <w:hyperlink r:id="rId73" w:history="1">
        <w:r w:rsidRPr="00606B77">
          <w:rPr>
            <w:rStyle w:val="Hyperlink"/>
          </w:rPr>
          <w:t>support</w:t>
        </w:r>
      </w:hyperlink>
      <w:r w:rsidRPr="00606B77">
        <w:t xml:space="preserve">. </w:t>
      </w:r>
      <w:r w:rsidRPr="002242F3">
        <w:rPr>
          <w:rStyle w:val="StyleUnderline"/>
        </w:rPr>
        <w:t>Its weapon is intimidation—creating the fear in undocumented communities that at their homes, their jobs, and in their cars on the road, looms the specter of ICE, and with it deportation</w:t>
      </w:r>
      <w:r w:rsidRPr="00606B77">
        <w:t>.</w:t>
      </w:r>
    </w:p>
    <w:p w14:paraId="1FE4C52B" w14:textId="77777777" w:rsidR="00C36CFE" w:rsidRPr="00606B77" w:rsidRDefault="00C36CFE" w:rsidP="00C36CFE">
      <w:r w:rsidRPr="00606B77">
        <w:t xml:space="preserve">Another tool implemented by George W. Bush, and that Trump will likely use, is giving back 287 (g) authority to local law enforcement. </w:t>
      </w:r>
      <w:r w:rsidRPr="002242F3">
        <w:rPr>
          <w:rStyle w:val="StyleUnderline"/>
        </w:rPr>
        <w:t>Trump’s order said explicitly that he wanted “to empower State and local law enforcement agencies across the country to perform the functions of an immigration officer.</w:t>
      </w:r>
      <w:r w:rsidRPr="00606B77">
        <w:t xml:space="preserve">” </w:t>
      </w:r>
      <w:r w:rsidRPr="002242F3">
        <w:rPr>
          <w:rStyle w:val="StyleUnderline"/>
        </w:rPr>
        <w:t>The 287 (g) authority enabled any local jurisdiction with the right to question a person on their immigration status. If they couldn’t prove citizenship, local authorities handed them over to ICE</w:t>
      </w:r>
      <w:r w:rsidRPr="00606B77">
        <w:t>. This was used most pervasively, and attracted the most attention nationally, in Phoenix.</w:t>
      </w:r>
    </w:p>
    <w:p w14:paraId="266CC4DC" w14:textId="77777777" w:rsidR="00C36CFE" w:rsidRPr="002242F3" w:rsidRDefault="00C36CFE" w:rsidP="00C36CFE">
      <w:pPr>
        <w:rPr>
          <w:szCs w:val="16"/>
        </w:rPr>
      </w:pPr>
      <w:r w:rsidRPr="002242F3">
        <w:rPr>
          <w:szCs w:val="16"/>
        </w:rPr>
        <w:t>There the Maricopa County Sheriff’s Office, led by Arpaio, descended upon mostly-Latino neighborhoods and stopped people for trivial traffic violations, emptied out restaurant kitchens, even arrested workers at local water parks, like in the case of Rayos. This authority was used as a way to question anyone who looked like they might be in the country illegally, and Arpaio’s office was later found by the Justice Department to be in violation of racial profiling laws.</w:t>
      </w:r>
    </w:p>
    <w:p w14:paraId="35C8F547" w14:textId="77777777" w:rsidR="00C36CFE" w:rsidRDefault="00C36CFE" w:rsidP="00C36CFE">
      <w:r w:rsidRPr="002242F3">
        <w:rPr>
          <w:rStyle w:val="StyleUnderline"/>
        </w:rPr>
        <w:t>Rayos has been called the </w:t>
      </w:r>
      <w:hyperlink r:id="rId74" w:anchor="uri=http://www.latimes.com/nation/la-na-phoenix-trump-detainee-20170208-story.html" w:history="1">
        <w:r w:rsidRPr="002242F3">
          <w:rPr>
            <w:rStyle w:val="StyleUnderline"/>
          </w:rPr>
          <w:t>first display</w:t>
        </w:r>
      </w:hyperlink>
      <w:r w:rsidRPr="002242F3">
        <w:rPr>
          <w:rStyle w:val="StyleUnderline"/>
        </w:rPr>
        <w:t> of Trump’s new executive order.</w:t>
      </w:r>
      <w:r w:rsidRPr="00606B77">
        <w:t xml:space="preserve"> If that holds, then the rest of the nation may look a lot like Phoenix did this past decade, a time where </w:t>
      </w:r>
      <w:r w:rsidRPr="002242F3">
        <w:rPr>
          <w:rStyle w:val="StyleUnderline"/>
        </w:rPr>
        <w:t>undocumented communities lived in constant fear of deportation</w:t>
      </w:r>
      <w:r w:rsidRPr="00606B77">
        <w:t xml:space="preserve"> from local law enforcement, regardless of their crime, or if they were a mother who’d spent their entire adult life in the U.S.</w:t>
      </w:r>
    </w:p>
    <w:p w14:paraId="11A1E6AA" w14:textId="77777777" w:rsidR="00C36CFE" w:rsidRDefault="00C36CFE" w:rsidP="00C36CFE">
      <w:pPr>
        <w:pStyle w:val="Heading4"/>
      </w:pPr>
      <w:r>
        <w:t>Trump is coercing detainees into deportation</w:t>
      </w:r>
    </w:p>
    <w:p w14:paraId="0B1AD11E" w14:textId="77777777" w:rsidR="00C36CFE" w:rsidRPr="00616237" w:rsidRDefault="00C36CFE" w:rsidP="00C36CFE">
      <w:r>
        <w:t>Samuels 6/24/18 – Reporter at The Hill (Brett, “</w:t>
      </w:r>
      <w:r w:rsidRPr="00176EA1">
        <w:t>Migrants told they’ll be reunited with children if they sign voluntary deportation order: report</w:t>
      </w:r>
      <w:r>
        <w:t>”, The Hill, 6/24/18,</w:t>
      </w:r>
      <w:r w:rsidRPr="00176EA1">
        <w:t xml:space="preserve"> http://thehill.com/latino/393856-migrants-told-theyll-be-reunited-with-children-if-they-sign-voluntary-deportation</w:t>
      </w:r>
      <w:r>
        <w:t>) //SJ</w:t>
      </w:r>
    </w:p>
    <w:p w14:paraId="1ED518B5" w14:textId="77777777" w:rsidR="00C36CFE" w:rsidRPr="00176EA1" w:rsidRDefault="00C36CFE" w:rsidP="00C36CFE"/>
    <w:p w14:paraId="7021A30E" w14:textId="77777777" w:rsidR="00C36CFE" w:rsidRPr="00176EA1" w:rsidRDefault="00C36CFE" w:rsidP="00C36CFE">
      <w:r w:rsidRPr="00176EA1">
        <w:rPr>
          <w:rStyle w:val="StyleUnderline"/>
        </w:rPr>
        <w:t>Detained Central American migrants who have been separated from their children have been told they can reunite with them if they agree to voluntarily deportations, </w:t>
      </w:r>
      <w:r>
        <w:fldChar w:fldCharType="begin"/>
      </w:r>
      <w:r>
        <w:instrText xml:space="preserve"> HYPERLINK "https://www.texastribune.org/2018/06/24/kids-exchange-deportation-migrants-claim-they-were-promised-they-could/?utm_campaign=trib-social-buttons&amp;utm_source=twitter&amp;utm_medium=social" \t "_blank" </w:instrText>
      </w:r>
      <w:r>
        <w:fldChar w:fldCharType="separate"/>
      </w:r>
      <w:r w:rsidRPr="00176EA1">
        <w:rPr>
          <w:rStyle w:val="Hyperlink"/>
        </w:rPr>
        <w:t>The Texas Tribune reported</w:t>
      </w:r>
      <w:r>
        <w:rPr>
          <w:rStyle w:val="Hyperlink"/>
        </w:rPr>
        <w:fldChar w:fldCharType="end"/>
      </w:r>
      <w:r w:rsidRPr="00176EA1">
        <w:t> Sunday.</w:t>
      </w:r>
    </w:p>
    <w:p w14:paraId="55793EFB" w14:textId="77777777" w:rsidR="00C36CFE" w:rsidRPr="00176EA1" w:rsidRDefault="00C36CFE" w:rsidP="00C36CFE">
      <w:pPr>
        <w:rPr>
          <w:rStyle w:val="StyleUnderline"/>
        </w:rPr>
      </w:pPr>
      <w:r w:rsidRPr="00176EA1">
        <w:rPr>
          <w:rStyle w:val="StyleUnderline"/>
        </w:rPr>
        <w:t>The news outlet, citing a detained Honduran man and two immigration lawyers, reported that the migrants have been told they would be reunited with their children at an airport if they agree to sign off on deportations. </w:t>
      </w:r>
    </w:p>
    <w:p w14:paraId="2771F66E" w14:textId="77777777" w:rsidR="00C36CFE" w:rsidRPr="00176EA1" w:rsidRDefault="00C36CFE" w:rsidP="00C36CFE">
      <w:r w:rsidRPr="00176EA1">
        <w:rPr>
          <w:rStyle w:val="StyleUnderline"/>
        </w:rPr>
        <w:t>The Honduran man, who was not identified, said he gave up his asylum case and signed the paperwork in an effort to reunite with his 6-year-old daughter</w:t>
      </w:r>
      <w:r w:rsidRPr="00176EA1">
        <w:t>. He said he’s now trying to rescind his agreement and fight his case in court.</w:t>
      </w:r>
    </w:p>
    <w:p w14:paraId="5A07AC3B" w14:textId="77777777" w:rsidR="00C36CFE" w:rsidRPr="00176EA1" w:rsidRDefault="00C36CFE" w:rsidP="00C36CFE">
      <w:r w:rsidRPr="00176EA1">
        <w:t>An immigration advocate, Anne Chandler, Houston director of the Tahirih Justice Center, told the Tribune that she’d heard of similar cases.</w:t>
      </w:r>
    </w:p>
    <w:p w14:paraId="73673E34" w14:textId="77777777" w:rsidR="00C36CFE" w:rsidRPr="00176EA1" w:rsidRDefault="00C36CFE" w:rsidP="00C36CFE">
      <w:r w:rsidRPr="00176EA1">
        <w:t>The two attorneys, meanwhile, expressed concerns about the validity of the offer of reunification in exchange for deportation. </w:t>
      </w:r>
    </w:p>
    <w:p w14:paraId="5ACA4ADF" w14:textId="77777777" w:rsidR="00C36CFE" w:rsidRPr="00176EA1" w:rsidRDefault="00C36CFE" w:rsidP="00C36CFE">
      <w:r w:rsidRPr="00176EA1">
        <w:t>A spokesman for Immigration and Customs Enforcement (ICE) told the news outlet that ICE was unable to look into the allegations because no identifying information was provided about the man.</w:t>
      </w:r>
    </w:p>
    <w:p w14:paraId="1DA74221" w14:textId="77777777" w:rsidR="00C36CFE" w:rsidRPr="00176EA1" w:rsidRDefault="00C36CFE" w:rsidP="00C36CFE">
      <w:pPr>
        <w:rPr>
          <w:rStyle w:val="StyleUnderline"/>
        </w:rPr>
      </w:pPr>
      <w:r w:rsidRPr="00176EA1">
        <w:rPr>
          <w:rStyle w:val="StyleUnderline"/>
        </w:rPr>
        <w:t>A Department of Homeland Security (DHS) </w:t>
      </w:r>
      <w:r>
        <w:fldChar w:fldCharType="begin"/>
      </w:r>
      <w:r>
        <w:instrText xml:space="preserve"> HYPERLINK "http://thehill.com/homenews/administration/393827-dhs-unveils-plan-to-reunite-immigrant-families" \t "_blank" </w:instrText>
      </w:r>
      <w:r>
        <w:fldChar w:fldCharType="separate"/>
      </w:r>
      <w:r w:rsidRPr="00176EA1">
        <w:rPr>
          <w:rStyle w:val="StyleUnderline"/>
        </w:rPr>
        <w:t>fact sheet released Sunday morning</w:t>
      </w:r>
      <w:r>
        <w:rPr>
          <w:rStyle w:val="StyleUnderline"/>
        </w:rPr>
        <w:fldChar w:fldCharType="end"/>
      </w:r>
      <w:r w:rsidRPr="00176EA1">
        <w:rPr>
          <w:rStyle w:val="StyleUnderline"/>
        </w:rPr>
        <w:t> about the administration's "zero tolerance" policy indicated that parents who are to be deported can request their child accompany them.</w:t>
      </w:r>
    </w:p>
    <w:p w14:paraId="34A09BCB" w14:textId="77777777" w:rsidR="00C36CFE" w:rsidRPr="00176EA1" w:rsidRDefault="00C36CFE" w:rsidP="00C36CFE">
      <w:pPr>
        <w:rPr>
          <w:rStyle w:val="StyleUnderline"/>
        </w:rPr>
      </w:pPr>
      <w:r w:rsidRPr="00176EA1">
        <w:rPr>
          <w:rStyle w:val="StyleUnderline"/>
        </w:rPr>
        <w:t>"A parent who is ordered removed from the U.S. may request that his or her minor child accompany them. It should be noted that in the past many parents have elected to be removed without their children," the fact sheet states.</w:t>
      </w:r>
    </w:p>
    <w:p w14:paraId="17FAF551" w14:textId="77777777" w:rsidR="00C36CFE" w:rsidRDefault="00C36CFE" w:rsidP="00C36CFE"/>
    <w:p w14:paraId="2A4A72C2" w14:textId="05213653" w:rsidR="00C36CFE" w:rsidRPr="00606B77" w:rsidRDefault="00C36CFE" w:rsidP="00C36CFE">
      <w:pPr>
        <w:pStyle w:val="Heading3"/>
      </w:pPr>
      <w:r>
        <w:t xml:space="preserve">Due Process </w:t>
      </w:r>
    </w:p>
    <w:p w14:paraId="797677F6" w14:textId="77777777" w:rsidR="00C36CFE" w:rsidRDefault="00C36CFE" w:rsidP="00C36CFE">
      <w:pPr>
        <w:pStyle w:val="Heading4"/>
      </w:pPr>
      <w:r>
        <w:t>Trump is ramping up deportations by denying due process to immigrants</w:t>
      </w:r>
    </w:p>
    <w:p w14:paraId="50E50A08" w14:textId="77777777" w:rsidR="00C36CFE" w:rsidRPr="00A51FFA" w:rsidRDefault="00C36CFE" w:rsidP="00C36CFE">
      <w:r>
        <w:t>Manchester 6/24/18 – Breaking news reporter at The Hill (Julia, “</w:t>
      </w:r>
      <w:r w:rsidRPr="00A51FFA">
        <w:t>Trump complains about not being able to use executive order for immigration overhaul: report</w:t>
      </w:r>
      <w:r>
        <w:t xml:space="preserve">”, The Hill, 6/24/18, </w:t>
      </w:r>
      <w:hyperlink r:id="rId75" w:history="1">
        <w:r w:rsidRPr="00957362">
          <w:rPr>
            <w:rStyle w:val="Hyperlink"/>
          </w:rPr>
          <w:t>http://thehill.com/homenews/administration/393879-trump-complains-about-not-being-able-to-use-executive-order-for</w:t>
        </w:r>
      </w:hyperlink>
      <w:r>
        <w:t>) //SJ</w:t>
      </w:r>
    </w:p>
    <w:p w14:paraId="7DBEC3DF" w14:textId="77777777" w:rsidR="00C36CFE" w:rsidRPr="00A51FFA" w:rsidRDefault="00C36CFE" w:rsidP="00C36CFE">
      <w:r w:rsidRPr="00A51FFA">
        <w:rPr>
          <w:rStyle w:val="StyleUnderline"/>
        </w:rPr>
        <w:t>President Trump has privately complained to aides about not being able to use an executive order to solve the ongoing crisis over immigration</w:t>
      </w:r>
      <w:r w:rsidRPr="00A51FFA">
        <w:t>, according to </w:t>
      </w:r>
      <w:hyperlink r:id="rId76" w:history="1">
        <w:r w:rsidRPr="00A51FFA">
          <w:rPr>
            <w:rStyle w:val="Hyperlink"/>
          </w:rPr>
          <w:t>The New York Times.</w:t>
        </w:r>
      </w:hyperlink>
    </w:p>
    <w:p w14:paraId="1A6D4297" w14:textId="77777777" w:rsidR="00C36CFE" w:rsidRPr="00A51FFA" w:rsidRDefault="00C36CFE" w:rsidP="00C36CFE">
      <w:r w:rsidRPr="00A51FFA">
        <w:t xml:space="preserve">According to the publication, </w:t>
      </w:r>
      <w:r w:rsidRPr="00A51FFA">
        <w:rPr>
          <w:rStyle w:val="StyleUnderline"/>
        </w:rPr>
        <w:t>aides have tried explaining to him that his limited executive power prevents him from implementing a comprehensive immigration overhaul</w:t>
      </w:r>
      <w:r w:rsidRPr="00A51FFA">
        <w:t>. </w:t>
      </w:r>
    </w:p>
    <w:p w14:paraId="6CA06901" w14:textId="77777777" w:rsidR="00C36CFE" w:rsidRPr="00A51FFA" w:rsidRDefault="00C36CFE" w:rsidP="00C36CFE">
      <w:r w:rsidRPr="00A51FFA">
        <w:t>The president also reportedly said he should not have signed an executive order earlier this week stopping the separation of migrant families at the border. </w:t>
      </w:r>
    </w:p>
    <w:p w14:paraId="60E93682" w14:textId="77777777" w:rsidR="00C36CFE" w:rsidRPr="00A51FFA" w:rsidRDefault="00C36CFE" w:rsidP="00C36CFE">
      <w:r w:rsidRPr="00A51FFA">
        <w:t>The Hill has reached out to the White House for comment. </w:t>
      </w:r>
    </w:p>
    <w:p w14:paraId="6DDD0FD6" w14:textId="77777777" w:rsidR="00C36CFE" w:rsidRPr="00A51FFA" w:rsidRDefault="00C36CFE" w:rsidP="00C36CFE">
      <w:r w:rsidRPr="00A51FFA">
        <w:t>The report comes shortly after Trump signed an executive order putting an end to the administration's practice of separating migrant families at the border, which resulted in some 2,000 children being separated from their parents.</w:t>
      </w:r>
    </w:p>
    <w:p w14:paraId="54B57330" w14:textId="77777777" w:rsidR="00C36CFE" w:rsidRPr="00A51FFA" w:rsidRDefault="00C36CFE" w:rsidP="00C36CFE">
      <w:r w:rsidRPr="00A51FFA">
        <w:t>The resulting backlash led Trump to make a rare reversal in signing the order. Republican lawmakers are also reportedly </w:t>
      </w:r>
      <w:hyperlink r:id="rId77" w:history="1">
        <w:r w:rsidRPr="00A51FFA">
          <w:rPr>
            <w:rStyle w:val="Hyperlink"/>
          </w:rPr>
          <w:t>readying a narrowed immigration bill</w:t>
        </w:r>
      </w:hyperlink>
      <w:r w:rsidRPr="00A51FFA">
        <w:t> that would allow migrant children to stay in detention centers with their parents beyond that period. </w:t>
      </w:r>
    </w:p>
    <w:p w14:paraId="5010C863" w14:textId="77777777" w:rsidR="00C36CFE" w:rsidRPr="00A51FFA" w:rsidRDefault="00C36CFE" w:rsidP="00C36CFE">
      <w:r w:rsidRPr="00A51FFA">
        <w:rPr>
          <w:rStyle w:val="StyleUnderline"/>
        </w:rPr>
        <w:t>Trump on Sunday </w:t>
      </w:r>
      <w:hyperlink r:id="rId78" w:history="1">
        <w:r w:rsidRPr="00A51FFA">
          <w:rPr>
            <w:rStyle w:val="StyleUnderline"/>
          </w:rPr>
          <w:t>called </w:t>
        </w:r>
      </w:hyperlink>
      <w:r w:rsidRPr="00A51FFA">
        <w:rPr>
          <w:rStyle w:val="StyleUnderline"/>
        </w:rPr>
        <w:t>for all immigrants who cross into the U.S. illegally to be sent “back from where they came” without going through the judicial process in deportation cases</w:t>
      </w:r>
      <w:r w:rsidRPr="00A51FFA">
        <w:t>.</w:t>
      </w:r>
    </w:p>
    <w:p w14:paraId="2EE4508A" w14:textId="77777777" w:rsidR="00C36CFE" w:rsidRPr="00A51FFA" w:rsidRDefault="00C36CFE" w:rsidP="00C36CFE">
      <w:pPr>
        <w:rPr>
          <w:rStyle w:val="StyleUnderline"/>
        </w:rPr>
      </w:pPr>
      <w:r w:rsidRPr="00A51FFA">
        <w:t>“</w:t>
      </w:r>
      <w:r w:rsidRPr="00A51FFA">
        <w:rPr>
          <w:rStyle w:val="StyleUnderline"/>
        </w:rPr>
        <w:t>When somebody comes in, we must immediately, with no Judges or Court Cases, bring them back from where they came</w:t>
      </w:r>
      <w:r w:rsidRPr="00A51FFA">
        <w:t>. Our system is a mockery to good immigration policy and Law and Order,” the president said in a tweet, adding that the U.S. immigration policy is </w:t>
      </w:r>
      <w:r w:rsidRPr="00A51FFA">
        <w:rPr>
          <w:rStyle w:val="StyleUnderline"/>
        </w:rPr>
        <w:t>“very unfair to all of those people who have gone through the system legally and are waiting on line for years” and “must be based on merit.”</w:t>
      </w:r>
    </w:p>
    <w:p w14:paraId="3442370F" w14:textId="77777777" w:rsidR="00C36CFE" w:rsidRPr="00176EA1" w:rsidRDefault="00C36CFE" w:rsidP="00C36CFE"/>
    <w:p w14:paraId="6B470EBE" w14:textId="43D3518A" w:rsidR="00C36CFE" w:rsidRDefault="00C36CFE" w:rsidP="00C36CFE">
      <w:pPr>
        <w:pStyle w:val="Heading3"/>
      </w:pPr>
      <w:r>
        <w:t xml:space="preserve">Deportation – Skilled Immigrants </w:t>
      </w:r>
    </w:p>
    <w:p w14:paraId="200D7621" w14:textId="77777777" w:rsidR="00C36CFE" w:rsidRPr="00E80FEA" w:rsidRDefault="00C36CFE" w:rsidP="00C36CFE"/>
    <w:p w14:paraId="3F798111" w14:textId="77777777" w:rsidR="00C36CFE" w:rsidRPr="00715921" w:rsidRDefault="00C36CFE" w:rsidP="00C36CFE">
      <w:pPr>
        <w:pStyle w:val="Heading4"/>
      </w:pPr>
      <w:r>
        <w:t>Trump is cracking down on skilled immigration - policies cause uncertainties that deter immigrants</w:t>
      </w:r>
    </w:p>
    <w:p w14:paraId="3359420B" w14:textId="77777777" w:rsidR="00C36CFE" w:rsidRPr="007E4778" w:rsidRDefault="00C36CFE" w:rsidP="00C36CFE">
      <w:r>
        <w:t>Crunden 18 – immigration journalist at ThinkProgress (E.A., “</w:t>
      </w:r>
      <w:r w:rsidRPr="00D720D3">
        <w:t>Trump said he wanted highly skilled immigrants. Now he’s forcing them out.</w:t>
      </w:r>
      <w:r>
        <w:t xml:space="preserve">”, 1/6/18, ThinkProgress, </w:t>
      </w:r>
      <w:hyperlink r:id="rId79" w:history="1">
        <w:r w:rsidRPr="001C631B">
          <w:rPr>
            <w:rStyle w:val="Hyperlink"/>
          </w:rPr>
          <w:t>https://thinkprogress.org/h1b-green-card-trump-crackdown/</w:t>
        </w:r>
      </w:hyperlink>
      <w:r>
        <w:t>) // SJ</w:t>
      </w:r>
    </w:p>
    <w:p w14:paraId="024763CF" w14:textId="77777777" w:rsidR="00C36CFE" w:rsidRPr="00A11149" w:rsidRDefault="00C36CFE" w:rsidP="00C36CFE">
      <w:pPr>
        <w:rPr>
          <w:rStyle w:val="StyleUnderline"/>
        </w:rPr>
      </w:pPr>
      <w:r w:rsidRPr="00A11149">
        <w:rPr>
          <w:rStyle w:val="StyleUnderline"/>
        </w:rPr>
        <w:t>President Trump’s administration is reportedly considering cracking down on visas for highly skilled workers, this time with potential repercussions for hundreds of thousands of recipients with pending green card applications.</w:t>
      </w:r>
    </w:p>
    <w:p w14:paraId="07CCBE71" w14:textId="77777777" w:rsidR="00C36CFE" w:rsidRPr="00A11149" w:rsidRDefault="00C36CFE" w:rsidP="00C36CFE">
      <w:pPr>
        <w:rPr>
          <w:rStyle w:val="StyleUnderline"/>
        </w:rPr>
      </w:pPr>
      <w:r w:rsidRPr="00A11149">
        <w:t xml:space="preserve">According to sources who spoke with McClatchy reporters, </w:t>
      </w:r>
      <w:r w:rsidRPr="00A11149">
        <w:rPr>
          <w:rStyle w:val="StyleUnderline"/>
        </w:rPr>
        <w:t>the Department of Homeland Security (DHS) is </w:t>
      </w:r>
      <w:hyperlink r:id="rId80" w:history="1">
        <w:r w:rsidRPr="00A11149">
          <w:rPr>
            <w:rStyle w:val="StyleUnderline"/>
          </w:rPr>
          <w:t>considering new regulations ending extensions for H-1Bs</w:t>
        </w:r>
      </w:hyperlink>
      <w:r w:rsidRPr="00A11149">
        <w:t> </w:t>
      </w:r>
      <w:r w:rsidRPr="00A11149">
        <w:rPr>
          <w:rStyle w:val="StyleUnderline"/>
        </w:rPr>
        <w:t>— visas for skilled workers in a range of fields like technology, research, and education. Foreign students hoping to stay and work in research, advocacy, and the non-profit sector </w:t>
      </w:r>
      <w:hyperlink r:id="rId81" w:history="1">
        <w:r w:rsidRPr="00A11149">
          <w:rPr>
            <w:rStyle w:val="StyleUnderline"/>
          </w:rPr>
          <w:t>are also among those who rely on H-1Bs</w:t>
        </w:r>
      </w:hyperlink>
      <w:r w:rsidRPr="00A11149">
        <w:rPr>
          <w:rStyle w:val="StyleUnderline"/>
        </w:rPr>
        <w:t>. The visa is typically offered for three years with the option of renewal up to six years.</w:t>
      </w:r>
    </w:p>
    <w:p w14:paraId="54B2980B" w14:textId="77777777" w:rsidR="00C36CFE" w:rsidRPr="00A11149" w:rsidRDefault="00C36CFE" w:rsidP="00C36CFE">
      <w:r w:rsidRPr="00A11149">
        <w:rPr>
          <w:rStyle w:val="StyleUnderline"/>
        </w:rPr>
        <w:t>Currently, some recipients with pending green card applications have the option of extending that time period, allowing them to work in the United States until their paperwork comes through</w:t>
      </w:r>
      <w:r w:rsidRPr="007E4778">
        <w:rPr>
          <w:rStyle w:val="StyleUnderline"/>
        </w:rPr>
        <w:t>. The vast majority are Indian workers, many employed by large technology companies. If the new regulations go into effect, they will be forced to leave.</w:t>
      </w:r>
    </w:p>
    <w:p w14:paraId="627FC829" w14:textId="77777777" w:rsidR="00C36CFE" w:rsidRPr="00A11149" w:rsidRDefault="00C36CFE" w:rsidP="00C36CFE">
      <w:r w:rsidRPr="007E4778">
        <w:rPr>
          <w:rStyle w:val="StyleUnderline"/>
        </w:rPr>
        <w:t>“The idea is to create a sort of ‘self-deportation’ of hundreds of thousands of Indian tech workers in the United States to open up those jobs for Americans,”</w:t>
      </w:r>
      <w:r w:rsidRPr="00A11149">
        <w:t xml:space="preserve"> said one source briefed on the matter.</w:t>
      </w:r>
    </w:p>
    <w:p w14:paraId="5B2EA635" w14:textId="77777777" w:rsidR="00C36CFE" w:rsidRPr="00A11149" w:rsidRDefault="00C36CFE" w:rsidP="00C36CFE">
      <w:r w:rsidRPr="007E4778">
        <w:rPr>
          <w:rStyle w:val="StyleUnderline"/>
        </w:rPr>
        <w:t>The Trump administration has taken a hardline approach to immigration thus far, cracking down on undocumented immigrants and calling for harsh punishments for so-called sanctuary cities</w:t>
      </w:r>
      <w:r w:rsidRPr="00A11149">
        <w:t>. The president </w:t>
      </w:r>
      <w:hyperlink r:id="rId82" w:history="1">
        <w:r w:rsidRPr="00A11149">
          <w:rPr>
            <w:rStyle w:val="Hyperlink"/>
          </w:rPr>
          <w:t>has also endorsed</w:t>
        </w:r>
      </w:hyperlink>
      <w:r w:rsidRPr="00A11149">
        <w:t> the </w:t>
      </w:r>
      <w:r>
        <w:fldChar w:fldCharType="begin"/>
      </w:r>
      <w:r>
        <w:instrText xml:space="preserve"> HYPERLINK "https://www.congress.gov/bill/115th-congress/senate-bill/354/text?q=%7B%22search%22%3A%5B%22raise+act%22%5D%7D&amp;r=8" \t "_blank" </w:instrText>
      </w:r>
      <w:r>
        <w:fldChar w:fldCharType="separate"/>
      </w:r>
      <w:r w:rsidRPr="00A11149">
        <w:rPr>
          <w:rStyle w:val="Hyperlink"/>
        </w:rPr>
        <w:t>Reforming American Immigration for a Strong Economy (RAISE) Act</w:t>
      </w:r>
      <w:r>
        <w:rPr>
          <w:rStyle w:val="Hyperlink"/>
        </w:rPr>
        <w:fldChar w:fldCharType="end"/>
      </w:r>
      <w:r w:rsidRPr="00A11149">
        <w:t> introduced by Republican Sens. Tom Cotton (AR) and David Perdue (GA) last August, which attempts to cut immigration to the United States in half — from approximately 1 million people to only 500,000 — through a reduction in the number of green cards issued. The RAISE Act also seeks to cap refugee numbers and do away with the diversity visa lottery, </w:t>
      </w:r>
      <w:hyperlink r:id="rId83" w:history="1">
        <w:r w:rsidRPr="00A11149">
          <w:rPr>
            <w:rStyle w:val="Hyperlink"/>
          </w:rPr>
          <w:t>which Trump fiercely opposes</w:t>
        </w:r>
      </w:hyperlink>
      <w:r w:rsidRPr="00A11149">
        <w:t>.</w:t>
      </w:r>
    </w:p>
    <w:p w14:paraId="27AB2CE0" w14:textId="77777777" w:rsidR="00C36CFE" w:rsidRPr="007E4778" w:rsidRDefault="00C36CFE" w:rsidP="00C36CFE">
      <w:pPr>
        <w:rPr>
          <w:rStyle w:val="StyleUnderline"/>
        </w:rPr>
      </w:pPr>
      <w:r w:rsidRPr="00A11149">
        <w:t xml:space="preserve">The RAISE Act has since stalled in the Senate, but </w:t>
      </w:r>
      <w:r w:rsidRPr="007E4778">
        <w:rPr>
          <w:rStyle w:val="StyleUnderline"/>
        </w:rPr>
        <w:t>the White House hasn’t given up on curbing immigration, with the president now seemingly turning his sights back on H-1B visas.</w:t>
      </w:r>
    </w:p>
    <w:p w14:paraId="6CE55D3F" w14:textId="77777777" w:rsidR="00C36CFE" w:rsidRPr="007E4778" w:rsidRDefault="00C36CFE" w:rsidP="00C36CFE">
      <w:pPr>
        <w:rPr>
          <w:rStyle w:val="StyleUnderline"/>
        </w:rPr>
      </w:pPr>
      <w:r w:rsidRPr="007E4778">
        <w:rPr>
          <w:rStyle w:val="StyleUnderline"/>
        </w:rPr>
        <w:t>In April, Trump </w:t>
      </w:r>
      <w:hyperlink r:id="rId84" w:history="1">
        <w:r w:rsidRPr="007E4778">
          <w:rPr>
            <w:rStyle w:val="StyleUnderline"/>
          </w:rPr>
          <w:t>fulfilled a campaign promise</w:t>
        </w:r>
      </w:hyperlink>
      <w:r w:rsidRPr="007E4778">
        <w:rPr>
          <w:rStyle w:val="StyleUnderline"/>
        </w:rPr>
        <w:t> and signed the “Buy American, Hire American” executive order cracking down on the visa. At the time, Trump </w:t>
      </w:r>
      <w:hyperlink r:id="rId85" w:history="1">
        <w:r w:rsidRPr="007E4778">
          <w:rPr>
            <w:rStyle w:val="StyleUnderline"/>
          </w:rPr>
          <w:t>claimed</w:t>
        </w:r>
      </w:hyperlink>
      <w:r w:rsidRPr="007E4778">
        <w:rPr>
          <w:rStyle w:val="StyleUnderline"/>
        </w:rPr>
        <w:t> the move was a win for blue-collar Americans out of jobs. But the realities of the visa, which provides one of the only feasible paths to documented immigration for many people in white-collar jobs, are much more complicated.</w:t>
      </w:r>
    </w:p>
    <w:p w14:paraId="36372BDB" w14:textId="77777777" w:rsidR="00C36CFE" w:rsidRPr="007E4778" w:rsidRDefault="00C36CFE" w:rsidP="00C36CFE">
      <w:pPr>
        <w:rPr>
          <w:rStyle w:val="StyleUnderline"/>
        </w:rPr>
      </w:pPr>
      <w:r w:rsidRPr="007E4778">
        <w:rPr>
          <w:rStyle w:val="StyleUnderline"/>
        </w:rPr>
        <w:t>While undocumented immigrants face a far steeper battle to stay in the United States, immigrants struggling to find documented employer sponsorship like the kind required by the H-1B </w:t>
      </w:r>
      <w:hyperlink r:id="rId86" w:history="1">
        <w:r w:rsidRPr="007E4778">
          <w:rPr>
            <w:rStyle w:val="StyleUnderline"/>
          </w:rPr>
          <w:t>also face a great deal of paperwork, money, and waiting</w:t>
        </w:r>
      </w:hyperlink>
      <w:r w:rsidRPr="007E4778">
        <w:rPr>
          <w:rStyle w:val="StyleUnderline"/>
        </w:rPr>
        <w:t>, often suffering mental health issues as a result.</w:t>
      </w:r>
    </w:p>
    <w:p w14:paraId="7D9A2EAC" w14:textId="77777777" w:rsidR="00C36CFE" w:rsidRPr="007E4778" w:rsidRDefault="00C36CFE" w:rsidP="00C36CFE">
      <w:pPr>
        <w:rPr>
          <w:rStyle w:val="StyleUnderline"/>
        </w:rPr>
      </w:pPr>
      <w:r w:rsidRPr="007E4778">
        <w:rPr>
          <w:rStyle w:val="StyleUnderline"/>
        </w:rPr>
        <w:t>Many immigrants working on H-1B visas also apply for green cards. For citizens from certain countries, however, </w:t>
      </w:r>
      <w:hyperlink r:id="rId87" w:history="1">
        <w:r w:rsidRPr="007E4778">
          <w:rPr>
            <w:rStyle w:val="StyleUnderline"/>
          </w:rPr>
          <w:t>per-country restrictions</w:t>
        </w:r>
      </w:hyperlink>
      <w:r w:rsidRPr="007E4778">
        <w:rPr>
          <w:rStyle w:val="StyleUnderline"/>
        </w:rPr>
        <w:t> create a backlog.</w:t>
      </w:r>
      <w:r w:rsidRPr="00A11149">
        <w:t xml:space="preserve"> That means nationals from countries like India have to wait much longer for permanent residency — running out their H-1B visas in the meantime. </w:t>
      </w:r>
      <w:r w:rsidRPr="007E4778">
        <w:rPr>
          <w:rStyle w:val="StyleUnderline"/>
        </w:rPr>
        <w:t>The extension allows them to stay until their residency is established, something the Trump administration wants to end.</w:t>
      </w:r>
    </w:p>
    <w:p w14:paraId="1EFD6C94" w14:textId="77777777" w:rsidR="00C36CFE" w:rsidRPr="00A11149" w:rsidRDefault="00C36CFE" w:rsidP="00C36CFE">
      <w:r w:rsidRPr="00A11149">
        <w:t>It’s unclear how many people would be impacted by the reported regulations</w:t>
      </w:r>
      <w:r w:rsidRPr="007E4778">
        <w:rPr>
          <w:rStyle w:val="StyleUnderline"/>
        </w:rPr>
        <w:t>. Indian media has speculated </w:t>
      </w:r>
      <w:hyperlink r:id="rId88" w:history="1">
        <w:r w:rsidRPr="007E4778">
          <w:rPr>
            <w:rStyle w:val="StyleUnderline"/>
          </w:rPr>
          <w:t>that between 500,000 and 700,000 immigrants</w:t>
        </w:r>
      </w:hyperlink>
      <w:r w:rsidRPr="007E4778">
        <w:rPr>
          <w:rStyle w:val="StyleUnderline"/>
        </w:rPr>
        <w:t> could be forced to leave the United States, but the numbers themselves are hard to ascertain</w:t>
      </w:r>
      <w:r w:rsidRPr="00A11149">
        <w:t>. That’s largely the fault of the government, Sarah Pierce, an associate policy analyst at the Migration Policy Institute, told ThinkProgress.</w:t>
      </w:r>
    </w:p>
    <w:p w14:paraId="7B3B3969" w14:textId="77777777" w:rsidR="00C36CFE" w:rsidRPr="00A11149" w:rsidRDefault="00C36CFE" w:rsidP="00C36CFE">
      <w:r w:rsidRPr="00A11149">
        <w:t>“In order to know how many people are impacted, it would be helpful if the government would just tell us,” she said. According to her own calculations, Pierce estimated any move to end the extensions could impact as many as 200,000 people.</w:t>
      </w:r>
    </w:p>
    <w:p w14:paraId="2A167492" w14:textId="77777777" w:rsidR="00C36CFE" w:rsidRPr="00715921" w:rsidRDefault="00C36CFE" w:rsidP="00C36CFE">
      <w:pPr>
        <w:rPr>
          <w:rStyle w:val="StyleUnderline"/>
        </w:rPr>
      </w:pPr>
      <w:r w:rsidRPr="00715921">
        <w:rPr>
          <w:rStyle w:val="StyleUnderline"/>
        </w:rPr>
        <w:t>Other estimates are substantially higher: Leon Fresco, an immigration attorney and partner with the law firm Holland &amp; Knight, told ThinkProgress around 1 million people could be impacted, a figure that accounts for spouses and children.</w:t>
      </w:r>
    </w:p>
    <w:p w14:paraId="3A82CF98" w14:textId="77777777" w:rsidR="00C36CFE" w:rsidRPr="00A11149" w:rsidRDefault="00C36CFE" w:rsidP="00C36CFE">
      <w:r w:rsidRPr="00A11149">
        <w:t>Virtually all estimates point to at least 100,000 people being affected by the change.</w:t>
      </w:r>
    </w:p>
    <w:p w14:paraId="4762C9CB" w14:textId="77777777" w:rsidR="00C36CFE" w:rsidRPr="00715921" w:rsidRDefault="00C36CFE" w:rsidP="00C36CFE">
      <w:pPr>
        <w:rPr>
          <w:rStyle w:val="StyleUnderline"/>
        </w:rPr>
      </w:pPr>
      <w:r w:rsidRPr="00715921">
        <w:rPr>
          <w:rStyle w:val="StyleUnderline"/>
        </w:rPr>
        <w:t>That reality is weighing heavily on immigrants, many of whom have settled into regular lives and routines here in the United States.</w:t>
      </w:r>
    </w:p>
    <w:p w14:paraId="33E446D7" w14:textId="77777777" w:rsidR="00C36CFE" w:rsidRPr="00715921" w:rsidRDefault="00C36CFE" w:rsidP="00C36CFE">
      <w:pPr>
        <w:rPr>
          <w:rStyle w:val="StyleUnderline"/>
        </w:rPr>
      </w:pPr>
      <w:r w:rsidRPr="00715921">
        <w:rPr>
          <w:rStyle w:val="StyleUnderline"/>
        </w:rPr>
        <w:t>“I’ve gotten hundreds of emails and calls, with people asking, ‘What should I do, what should I do?’ This information has really sparked fear in the community,” Fresco said. “People have bought houses and have children, thinking this is a logical path. Now they’re terrified.”</w:t>
      </w:r>
    </w:p>
    <w:p w14:paraId="577E74A1" w14:textId="77777777" w:rsidR="00C36CFE" w:rsidRPr="00A11149" w:rsidRDefault="00C36CFE" w:rsidP="00C36CFE">
      <w:r w:rsidRPr="00A11149">
        <w:t>Whether the regulations go into effect or not, the irony of the White House’s crackdown on H-1B recipients isn’t lost on experts. Trump </w:t>
      </w:r>
      <w:hyperlink r:id="rId89" w:history="1">
        <w:r w:rsidRPr="00A11149">
          <w:rPr>
            <w:rStyle w:val="Hyperlink"/>
          </w:rPr>
          <w:t>has said</w:t>
        </w:r>
      </w:hyperlink>
      <w:r w:rsidRPr="00A11149">
        <w:t> the United States needs more highly skilled immigrants and called for immigration reform that replaces “our low-skilled [immigration] system with a points-based system.” That’s left many analysts confused in light of the administration’s attacks on the very same immigrants Trump purportedly wants to keep.</w:t>
      </w:r>
    </w:p>
    <w:p w14:paraId="294D2C1E" w14:textId="77777777" w:rsidR="00C36CFE" w:rsidRPr="00A11149" w:rsidRDefault="00C36CFE" w:rsidP="00C36CFE">
      <w:r w:rsidRPr="00A11149">
        <w:t>“This administration definitely recognizes the value of high-skilled immigration. They’re always saying they want to change our system,” Pierce said. “The H-1B visa is just that. With a lot of these policies, they seem to be going after the exact immigrants they value. These immigrants contribute a lot to our economy and country. Some of the companies we value most require these workers. It’s wild to think this administration would go after that.”</w:t>
      </w:r>
    </w:p>
    <w:p w14:paraId="10A23665" w14:textId="77777777" w:rsidR="00C36CFE" w:rsidRPr="00A11149" w:rsidRDefault="00C36CFE" w:rsidP="00C36CFE">
      <w:r w:rsidRPr="00A11149">
        <w:t>Pierce noted that Trump’s reported decision to target immigrants with pending green card applications was particularly surprising.</w:t>
      </w:r>
    </w:p>
    <w:p w14:paraId="3A0D7CB6" w14:textId="77777777" w:rsidR="00C36CFE" w:rsidRPr="00A11149" w:rsidRDefault="00C36CFE" w:rsidP="00C36CFE">
      <w:r w:rsidRPr="00A11149">
        <w:t>“These are individuals that companies have found so valuable that companies want to go through this expensive process to keep them,” she said. “When they’re talking about taking the visa away from this group, this is arguably the group that most deserves it. It’s just very surprising. It doesn’t seem like it will add any value and it definitely won’t address the problem.”</w:t>
      </w:r>
    </w:p>
    <w:p w14:paraId="3276188D" w14:textId="77777777" w:rsidR="00C36CFE" w:rsidRPr="00A11149" w:rsidRDefault="00C36CFE" w:rsidP="00C36CFE">
      <w:r w:rsidRPr="00D720D3">
        <w:rPr>
          <w:rStyle w:val="StyleUnderline"/>
        </w:rPr>
        <w:t>H-1Bs have come under fire from Republicans and Democrats alike, largely because of their alleged </w:t>
      </w:r>
      <w:hyperlink r:id="rId90" w:history="1">
        <w:r w:rsidRPr="00D720D3">
          <w:rPr>
            <w:rStyle w:val="StyleUnderline"/>
          </w:rPr>
          <w:t>misuse by large IT corporations</w:t>
        </w:r>
        <w:r w:rsidRPr="00D720D3">
          <w:rPr>
            <w:rStyle w:val="Hyperlink"/>
          </w:rPr>
          <w:t xml:space="preserve"> like Infosys</w:t>
        </w:r>
      </w:hyperlink>
      <w:r w:rsidRPr="00A11149">
        <w:t xml:space="preserve">. </w:t>
      </w:r>
      <w:r w:rsidRPr="00D720D3">
        <w:rPr>
          <w:rStyle w:val="StyleUnderline"/>
        </w:rPr>
        <w:t xml:space="preserve">Critics say the visa is used to outsource jobs and to hire foreign workers for lower pay than their U.S. counterparts. </w:t>
      </w:r>
      <w:r w:rsidRPr="00A11149">
        <w:t>But proponents underscore its importance, saying it contributes to workforce diversity while also filling severe skill gaps.</w:t>
      </w:r>
    </w:p>
    <w:p w14:paraId="7798A92B" w14:textId="77777777" w:rsidR="00C36CFE" w:rsidRPr="00A11149" w:rsidRDefault="00C36CFE" w:rsidP="00C36CFE">
      <w:r w:rsidRPr="00A11149">
        <w:t>Rep. Ro Khanna (D-CA), who represents Silicon Valley, addressed both the need for H-1B reform and for the visa’s preservation in a series of tweets on Tuesday.</w:t>
      </w:r>
    </w:p>
    <w:p w14:paraId="369ECF8E" w14:textId="77777777" w:rsidR="00C36CFE" w:rsidRPr="00A11149" w:rsidRDefault="00C36CFE" w:rsidP="00C36CFE">
      <w:r w:rsidRPr="00A11149">
        <w:t>“My parents came here on green cards. So did @sundarpichai, @elonmusk, @satyanadella,” Khanna tweeted, naming several globally prominent business figures. “Trump is saying to immigrants and their kids we don’t have a place in America. It’s not just wrong. It’s dumb. Mr. President, would America really be greater without us?”</w:t>
      </w:r>
    </w:p>
    <w:p w14:paraId="058D5B06" w14:textId="77777777" w:rsidR="00C36CFE" w:rsidRPr="00D720D3" w:rsidRDefault="00C36CFE" w:rsidP="00C36CFE">
      <w:pPr>
        <w:rPr>
          <w:rStyle w:val="StyleUnderline"/>
        </w:rPr>
      </w:pPr>
      <w:r w:rsidRPr="00D720D3">
        <w:rPr>
          <w:rStyle w:val="StyleUnderline"/>
        </w:rPr>
        <w:t>Khanna added, “I have called for reforming the H1B process to prevent undercutting wages. But to deny H1B visa holders the chance to get green cards &amp; not deal with the back log is counter to American ideals. This Trump policy is not about fairness to American workers. It’s anti-immigrant.”</w:t>
      </w:r>
    </w:p>
    <w:p w14:paraId="1AE99FE4" w14:textId="77777777" w:rsidR="00C36CFE" w:rsidRPr="00D720D3" w:rsidRDefault="00C36CFE" w:rsidP="00C36CFE">
      <w:pPr>
        <w:rPr>
          <w:rStyle w:val="StyleUnderline"/>
        </w:rPr>
      </w:pPr>
      <w:r w:rsidRPr="00D720D3">
        <w:rPr>
          <w:rStyle w:val="StyleUnderline"/>
        </w:rPr>
        <w:t>The impact of targeting H-1Bs means fewer people are able to immigrate to the United States, a priority for the Trump administration and one that could have a devastating impact on the U.S. economy.</w:t>
      </w:r>
    </w:p>
    <w:p w14:paraId="0FA7B5D6" w14:textId="77777777" w:rsidR="00C36CFE" w:rsidRPr="00D720D3" w:rsidRDefault="00C36CFE" w:rsidP="00C36CFE">
      <w:pPr>
        <w:rPr>
          <w:rStyle w:val="StyleUnderline"/>
        </w:rPr>
      </w:pPr>
      <w:r w:rsidRPr="00D720D3">
        <w:rPr>
          <w:rStyle w:val="StyleUnderline"/>
        </w:rPr>
        <w:t>“We’ve heard a lot of stories from individuals who are not interested in staying or coming into the country on the H-1B just because of the rhetoric that’s coming out of this administration,” said Pierce. </w:t>
      </w:r>
    </w:p>
    <w:p w14:paraId="2FF79B93" w14:textId="77777777" w:rsidR="00C36CFE" w:rsidRPr="00D720D3" w:rsidRDefault="00C36CFE" w:rsidP="00C36CFE">
      <w:pPr>
        <w:rPr>
          <w:rStyle w:val="StyleUnderline"/>
        </w:rPr>
      </w:pPr>
      <w:r w:rsidRPr="00A11149">
        <w:t xml:space="preserve">Only Congress has the power to fully do away with the program. </w:t>
      </w:r>
      <w:r w:rsidRPr="00D720D3">
        <w:rPr>
          <w:rStyle w:val="StyleUnderline"/>
        </w:rPr>
        <w:t>In the meantime, the Trump administration appears to be doing all it can to make it impossible for immigrants to utilize the visa.</w:t>
      </w:r>
    </w:p>
    <w:p w14:paraId="49181F28" w14:textId="77777777" w:rsidR="00C36CFE" w:rsidRPr="00D720D3" w:rsidRDefault="00C36CFE" w:rsidP="00C36CFE">
      <w:pPr>
        <w:rPr>
          <w:rStyle w:val="StyleUnderline"/>
        </w:rPr>
      </w:pPr>
      <w:r w:rsidRPr="00D720D3">
        <w:rPr>
          <w:rStyle w:val="StyleUnderline"/>
        </w:rPr>
        <w:t>Since last summer, numerous H-1B candidates </w:t>
      </w:r>
      <w:hyperlink r:id="rId91" w:history="1">
        <w:r w:rsidRPr="00D720D3">
          <w:rPr>
            <w:rStyle w:val="StyleUnderline"/>
          </w:rPr>
          <w:t>have noticed increasing challenges to their applications</w:t>
        </w:r>
      </w:hyperlink>
      <w:r w:rsidRPr="00D720D3">
        <w:rPr>
          <w:rStyle w:val="StyleUnderline"/>
        </w:rPr>
        <w:t> from U.S. Citizenship and Immigration Services (USCIS). Requests for evidence, or RFEs, are up 44 percent compared to 2016, and a number of applicants found their visas denied for vague and seemingly mundane reasons.</w:t>
      </w:r>
    </w:p>
    <w:p w14:paraId="3D7029AF" w14:textId="77777777" w:rsidR="00C36CFE" w:rsidRPr="00A11149" w:rsidRDefault="00C36CFE" w:rsidP="00C36CFE">
      <w:r w:rsidRPr="00A11149">
        <w:t>“</w:t>
      </w:r>
      <w:r w:rsidRPr="00D720D3">
        <w:rPr>
          <w:rStyle w:val="StyleUnderline"/>
        </w:rPr>
        <w:t>They want to render the H-1B program unusable,” immigration attorney Fresco said</w:t>
      </w:r>
      <w:r w:rsidRPr="00A11149">
        <w:t>. “They won’t be able to end it, but through delays, denials, and the like they can make it as onerous as possible for people to use.”</w:t>
      </w:r>
    </w:p>
    <w:p w14:paraId="12FBE47C" w14:textId="77777777" w:rsidR="00C36CFE" w:rsidRPr="00470FE9" w:rsidRDefault="00C36CFE" w:rsidP="00C36CFE"/>
    <w:p w14:paraId="64792E94" w14:textId="3400F74C" w:rsidR="00C36CFE" w:rsidRDefault="00C36CFE" w:rsidP="00C36CFE">
      <w:pPr>
        <w:pStyle w:val="Heading3"/>
      </w:pPr>
      <w:r>
        <w:t>Deportation – Domestic Violence</w:t>
      </w:r>
    </w:p>
    <w:p w14:paraId="17FCD330" w14:textId="77777777" w:rsidR="00C36CFE" w:rsidRDefault="00C36CFE" w:rsidP="00C36CFE">
      <w:pPr>
        <w:pStyle w:val="Heading4"/>
      </w:pPr>
      <w:r>
        <w:t>Deportation threats prevent domestic violence reporting</w:t>
      </w:r>
    </w:p>
    <w:p w14:paraId="593E8FBC" w14:textId="77777777" w:rsidR="00C36CFE" w:rsidRPr="009A2586" w:rsidRDefault="00C36CFE" w:rsidP="00C36CFE">
      <w:r w:rsidRPr="009A2586">
        <w:t>Engelbrecht</w:t>
      </w:r>
      <w:r>
        <w:t xml:space="preserve"> 6/3/18 – Journalist with the New York Times (Cora, “</w:t>
      </w:r>
      <w:r w:rsidRPr="009A2586">
        <w:t>Fewer Immigrants Are Reporting Domestic Abuse. Police Blame Fear of Deportation.</w:t>
      </w:r>
      <w:r>
        <w:t xml:space="preserve">”, 6/3/18, New York Times, </w:t>
      </w:r>
      <w:r w:rsidRPr="009A2586">
        <w:t>https://www.nytimes.com/2018/06/03/us/immigrants-houston-domestic-violence.html</w:t>
      </w:r>
      <w:r>
        <w:t>) // SJ</w:t>
      </w:r>
    </w:p>
    <w:p w14:paraId="501CFB15" w14:textId="77777777" w:rsidR="00C36CFE" w:rsidRPr="0039420A" w:rsidRDefault="00C36CFE" w:rsidP="00C36CFE">
      <w:pPr>
        <w:rPr>
          <w:rStyle w:val="StyleUnderline"/>
        </w:rPr>
      </w:pPr>
      <w:r w:rsidRPr="00FC7C99">
        <w:t xml:space="preserve">HOUSTON — </w:t>
      </w:r>
      <w:r w:rsidRPr="0039420A">
        <w:rPr>
          <w:rStyle w:val="StyleUnderline"/>
        </w:rPr>
        <w:t>For years, she slept with a gun under her pillow, living in fear of a boyfriend who beat her, controlled her life and threatened to kill her and her children. Domenica, who came to this country illegally from Mexico in 1995 and became part of the booming immigrant community in Houston, said her partner was a United States citizen, and often reminded her that she could be deported if she went to the police.</w:t>
      </w:r>
    </w:p>
    <w:p w14:paraId="02D94207" w14:textId="77777777" w:rsidR="00C36CFE" w:rsidRPr="0039420A" w:rsidRDefault="00C36CFE" w:rsidP="00C36CFE">
      <w:pPr>
        <w:rPr>
          <w:rStyle w:val="StyleUnderline"/>
        </w:rPr>
      </w:pPr>
      <w:r w:rsidRPr="0039420A">
        <w:rPr>
          <w:rStyle w:val="StyleUnderline"/>
        </w:rPr>
        <w:t>“He told me nobody would help me, because I don’t have papers,” said Domenica</w:t>
      </w:r>
      <w:r w:rsidRPr="00FC7C99">
        <w:t xml:space="preserve">, 38, who has a son and daughter with her boyfriend, and asked that her last name not be used in order to protect them. </w:t>
      </w:r>
      <w:r w:rsidRPr="0039420A">
        <w:rPr>
          <w:rStyle w:val="StyleUnderline"/>
        </w:rPr>
        <w:t>“I was with him like that for a pretty long time. I felt like there was no help for me.”</w:t>
      </w:r>
    </w:p>
    <w:p w14:paraId="63C6C182" w14:textId="77777777" w:rsidR="00C36CFE" w:rsidRPr="004C0D57" w:rsidRDefault="00C36CFE" w:rsidP="00C36CFE">
      <w:pPr>
        <w:rPr>
          <w:rStyle w:val="StyleUnderline"/>
        </w:rPr>
      </w:pPr>
      <w:r w:rsidRPr="004C0D57">
        <w:rPr>
          <w:rStyle w:val="StyleUnderline"/>
        </w:rPr>
        <w:t>In August of last year, fearing for the safety of her children, Domenica decided to flee. She never called the police. She said she would rather go into hiding than appear in court and risk being separated from her children, or sent home to Mexico.</w:t>
      </w:r>
    </w:p>
    <w:p w14:paraId="5AFA968F" w14:textId="77777777" w:rsidR="00C36CFE" w:rsidRPr="00FC7C99" w:rsidRDefault="00C36CFE" w:rsidP="00C36CFE">
      <w:r w:rsidRPr="004C0D57">
        <w:rPr>
          <w:rStyle w:val="StyleUnderline"/>
        </w:rPr>
        <w:t>“That scene is happening all the time,”</w:t>
      </w:r>
      <w:r w:rsidRPr="00FC7C99">
        <w:t xml:space="preserve"> Houston’s police chief, Art Acevedo, said in an interview. Though Houston’s immigrant population is one of the fastest-growing in the country, the city last year saw a 16 percent drop in domestic violence reports from the Hispanic community — a decline that the police blame on a tough new immigration enforcement law in Texas and the increasingly hostile political climate across the country surrounding the issue of illegal immigration.</w:t>
      </w:r>
    </w:p>
    <w:p w14:paraId="5A6EBFDE" w14:textId="77777777" w:rsidR="00C36CFE" w:rsidRPr="00FC7C99" w:rsidRDefault="00C36CFE" w:rsidP="00C36CFE">
      <w:r w:rsidRPr="004C0D57">
        <w:rPr>
          <w:rStyle w:val="StyleUnderline"/>
        </w:rPr>
        <w:t>The Houston police recorded 6,273 domestic violence reports from Hispanics in 2017, compared with 7,460 the year before</w:t>
      </w:r>
      <w:r w:rsidRPr="00FC7C99">
        <w:t>.</w:t>
      </w:r>
    </w:p>
    <w:p w14:paraId="65C39245" w14:textId="77777777" w:rsidR="00C36CFE" w:rsidRPr="00FC7C99" w:rsidRDefault="00C36CFE" w:rsidP="00C36CFE">
      <w:r w:rsidRPr="004C0D57">
        <w:rPr>
          <w:rStyle w:val="StyleUnderline"/>
        </w:rPr>
        <w:t>Police departments in several cities with large Hispanic populations, including Los Angeles, Denver and San Diego, </w:t>
      </w:r>
      <w:r>
        <w:fldChar w:fldCharType="begin"/>
      </w:r>
      <w:r>
        <w:instrText xml:space="preserve"> HYPERLINK "https://www.nytimes.com/2017/04/30/us/immigrants-deportation-sexual-abuse.html" \t "_blank" </w:instrText>
      </w:r>
      <w:r>
        <w:fldChar w:fldCharType="separate"/>
      </w:r>
      <w:r w:rsidRPr="004C0D57">
        <w:rPr>
          <w:rStyle w:val="StyleUnderline"/>
        </w:rPr>
        <w:t>also experienced a decline</w:t>
      </w:r>
      <w:r>
        <w:rPr>
          <w:rStyle w:val="StyleUnderline"/>
        </w:rPr>
        <w:fldChar w:fldCharType="end"/>
      </w:r>
      <w:r w:rsidRPr="004C0D57">
        <w:rPr>
          <w:rStyle w:val="StyleUnderline"/>
        </w:rPr>
        <w:t xml:space="preserve"> in reports of domestic violence and sexual assault in their Hispanic communities</w:t>
      </w:r>
      <w:r w:rsidRPr="00FC7C99">
        <w:t>. In Houston, Latino domestic violence reports went down even as the city’s Hispanic community, now 44 percent of the population, grew significantly.</w:t>
      </w:r>
    </w:p>
    <w:p w14:paraId="1ACF4D1E" w14:textId="77777777" w:rsidR="00C36CFE" w:rsidRPr="00443382" w:rsidRDefault="00C36CFE" w:rsidP="00C36CFE">
      <w:pPr>
        <w:rPr>
          <w:rStyle w:val="StyleUnderline"/>
        </w:rPr>
      </w:pPr>
      <w:r w:rsidRPr="00FC7C99">
        <w:t>“</w:t>
      </w:r>
      <w:r w:rsidRPr="00443382">
        <w:rPr>
          <w:rStyle w:val="StyleUnderline"/>
        </w:rPr>
        <w:t>Undocumented immigrants and even lawful immigrants are afraid to report crime,” said Chief Acevedo</w:t>
      </w:r>
      <w:r w:rsidRPr="00FC7C99">
        <w:t>, who has </w:t>
      </w:r>
      <w:r>
        <w:fldChar w:fldCharType="begin"/>
      </w:r>
      <w:r>
        <w:instrText xml:space="preserve"> HYPERLINK "https://www.nytimes.com/video/us/100000005337097/police-chief-on-immigration-crackdown.html" \t "_blank" </w:instrText>
      </w:r>
      <w:r>
        <w:fldChar w:fldCharType="separate"/>
      </w:r>
      <w:r w:rsidRPr="00FC7C99">
        <w:rPr>
          <w:rStyle w:val="Hyperlink"/>
        </w:rPr>
        <w:t>spoken publicly</w:t>
      </w:r>
      <w:r>
        <w:rPr>
          <w:rStyle w:val="Hyperlink"/>
        </w:rPr>
        <w:fldChar w:fldCharType="end"/>
      </w:r>
      <w:r w:rsidRPr="00FC7C99">
        <w:t> about the need for local leaders to care for immigrants under increased pressure from state and federal authorities. “</w:t>
      </w:r>
      <w:r w:rsidRPr="00443382">
        <w:rPr>
          <w:rStyle w:val="StyleUnderline"/>
        </w:rPr>
        <w:t>They’re seeing the headlines from across the country, where immigration agents are showing up at courthouses, trying to deport people.”</w:t>
      </w:r>
    </w:p>
    <w:p w14:paraId="1DCE2888" w14:textId="77777777" w:rsidR="00C36CFE" w:rsidRPr="00443382" w:rsidRDefault="00C36CFE" w:rsidP="00C36CFE">
      <w:pPr>
        <w:rPr>
          <w:rStyle w:val="StyleUnderline"/>
        </w:rPr>
      </w:pPr>
      <w:r>
        <w:fldChar w:fldCharType="begin"/>
      </w:r>
      <w:r>
        <w:instrText xml:space="preserve"> HYPERLINK "https://www.elpasotimes.com/story/news/crime/2017/04/13/transgender-woman-gets-time-served-stays-jailed/100430560/" \t "_blank" </w:instrText>
      </w:r>
      <w:r>
        <w:fldChar w:fldCharType="separate"/>
      </w:r>
      <w:r w:rsidRPr="00443382">
        <w:rPr>
          <w:rStyle w:val="StyleUnderline"/>
        </w:rPr>
        <w:t>One case</w:t>
      </w:r>
      <w:r>
        <w:rPr>
          <w:rStyle w:val="StyleUnderline"/>
        </w:rPr>
        <w:fldChar w:fldCharType="end"/>
      </w:r>
      <w:r w:rsidRPr="00443382">
        <w:rPr>
          <w:rStyle w:val="StyleUnderline"/>
        </w:rPr>
        <w:t> drew national headlines in February 2017, when an undocumented transgender woman from Mexico went to a courthouse in El Paso County, Tex., to file a protective order against her ex-boyfriend. She was detained on the spot by federal agents.</w:t>
      </w:r>
    </w:p>
    <w:p w14:paraId="08F59877" w14:textId="77777777" w:rsidR="00C36CFE" w:rsidRPr="00FC7C99" w:rsidRDefault="00C36CFE" w:rsidP="00C36CFE">
      <w:r w:rsidRPr="00443382">
        <w:rPr>
          <w:rStyle w:val="StyleUnderline"/>
        </w:rPr>
        <w:t>In interviews across Houston, women’s activists, domestic violence shelter workers and immigrants shared detailed stories of women who had become more fearful than ever of any contact with the authorities, tying those fears to the threat of deportation</w:t>
      </w:r>
      <w:r w:rsidRPr="00FC7C99">
        <w:t>.</w:t>
      </w:r>
    </w:p>
    <w:p w14:paraId="50E6C367" w14:textId="77777777" w:rsidR="00C36CFE" w:rsidRPr="00FC7C99" w:rsidRDefault="00C36CFE" w:rsidP="00C36CFE">
      <w:r w:rsidRPr="00443382">
        <w:rPr>
          <w:rStyle w:val="StyleUnderline"/>
        </w:rPr>
        <w:t>One 38-year-old woman said she had never called the police about her husband, who frequently beat her, not even when she was six months pregnant and he punched her in the stomach, causing her to lose the baby. Eventually, when her husband threatened to kill her, she left him — but she did not report him. “I know the police are there to help,”</w:t>
      </w:r>
      <w:r w:rsidRPr="00FC7C99">
        <w:t xml:space="preserve"> said the woman, who feared she would be identified and deported if she gave her name. “</w:t>
      </w:r>
      <w:r w:rsidRPr="00443382">
        <w:rPr>
          <w:rStyle w:val="StyleUnderline"/>
        </w:rPr>
        <w:t>But with the laws now, a lot of women like me are too afraid to come forward.”</w:t>
      </w:r>
    </w:p>
    <w:p w14:paraId="3FE32CC5" w14:textId="77777777" w:rsidR="00C36CFE" w:rsidRPr="00FC7C99" w:rsidRDefault="00C36CFE" w:rsidP="00C36CFE">
      <w:r w:rsidRPr="00FC7C99">
        <w:t xml:space="preserve">Across the country, </w:t>
      </w:r>
      <w:r w:rsidRPr="009A2586">
        <w:rPr>
          <w:rStyle w:val="StyleUnderline"/>
        </w:rPr>
        <w:t>authorities have documented declines in crime reporting by immigrants</w:t>
      </w:r>
      <w:r w:rsidRPr="00FC7C99">
        <w:t xml:space="preserve">. Though a general reluctance to contact authorities has always been a problem for police departments dealing with immigrant communities, </w:t>
      </w:r>
      <w:r w:rsidRPr="009A2586">
        <w:rPr>
          <w:rStyle w:val="StyleUnderline"/>
        </w:rPr>
        <w:t>the police say that many of the steepest declines began early in 2017, when President Trump took office and ordered federal Immigration and Customs Enforcement to step up its targeting of those in the country illegally.</w:t>
      </w:r>
    </w:p>
    <w:p w14:paraId="0939600E" w14:textId="77777777" w:rsidR="00C36CFE" w:rsidRPr="00FC7C99" w:rsidRDefault="00C36CFE" w:rsidP="00C36CFE">
      <w:r w:rsidRPr="00FC7C99">
        <w:t>Removal orders are up over all from 2016, and much more broadly applied than they were during the last two years of the Obama administration. Arrests of immigrants who appear in court have also increased.</w:t>
      </w:r>
    </w:p>
    <w:p w14:paraId="7926AE6F" w14:textId="77777777" w:rsidR="00C36CFE" w:rsidRPr="009A2586" w:rsidRDefault="00C36CFE" w:rsidP="00C36CFE">
      <w:pPr>
        <w:rPr>
          <w:rStyle w:val="StyleUnderline"/>
        </w:rPr>
      </w:pPr>
      <w:r w:rsidRPr="009A2586">
        <w:rPr>
          <w:rStyle w:val="StyleUnderline"/>
        </w:rPr>
        <w:t>A </w:t>
      </w:r>
      <w:r>
        <w:fldChar w:fldCharType="begin"/>
      </w:r>
      <w:r>
        <w:instrText xml:space="preserve"> HYPERLINK "https://www.aclu.org/report/freezing-out-justice" \t "_blank" </w:instrText>
      </w:r>
      <w:r>
        <w:fldChar w:fldCharType="separate"/>
      </w:r>
      <w:r w:rsidRPr="009A2586">
        <w:rPr>
          <w:rStyle w:val="StyleUnderline"/>
        </w:rPr>
        <w:t>survey</w:t>
      </w:r>
      <w:r>
        <w:rPr>
          <w:rStyle w:val="StyleUnderline"/>
        </w:rPr>
        <w:fldChar w:fldCharType="end"/>
      </w:r>
      <w:r w:rsidRPr="009A2586">
        <w:rPr>
          <w:rStyle w:val="StyleUnderline"/>
        </w:rPr>
        <w:t> of hundreds of police officers, victims’ advocates and prosecutors across all 50 states, released by the American Civil Liberties Union in May, found numerous reports that undocumented immigrants are now more reluctant to call the police, press criminal charges and testify against assailants. A total of 82 percent of the prosecutors surveyed said that domestic abuse cases have become harder to prosecute.</w:t>
      </w:r>
    </w:p>
    <w:p w14:paraId="5BFEBEC0" w14:textId="77777777" w:rsidR="00C36CFE" w:rsidRPr="00FC7C99" w:rsidRDefault="00C36CFE" w:rsidP="00C36CFE"/>
    <w:p w14:paraId="56E8B147" w14:textId="4D06EF22" w:rsidR="00C36CFE" w:rsidRDefault="00C36CFE" w:rsidP="00C36CFE">
      <w:pPr>
        <w:pStyle w:val="Heading3"/>
      </w:pPr>
      <w:r>
        <w:t>Deportation – Refugees</w:t>
      </w:r>
    </w:p>
    <w:p w14:paraId="37E5CF5A" w14:textId="77777777" w:rsidR="00C36CFE" w:rsidRDefault="00C36CFE" w:rsidP="00C36CFE">
      <w:pPr>
        <w:pStyle w:val="Heading4"/>
      </w:pPr>
      <w:r>
        <w:t>Deportation deters Asylees and Refugees</w:t>
      </w:r>
    </w:p>
    <w:p w14:paraId="06509261" w14:textId="77777777" w:rsidR="00C36CFE" w:rsidRPr="00A51976" w:rsidRDefault="00C36CFE" w:rsidP="00C36CFE">
      <w:r>
        <w:t>Washington 18 – journalist at The Nation magazine specializing in immigration (John, “</w:t>
      </w:r>
      <w:r w:rsidRPr="00421BDD">
        <w:t>ICE Is Sending a Message to the World’s Asylum Seekers: The US Is No Place of Refuge</w:t>
      </w:r>
      <w:r>
        <w:t xml:space="preserve">”, 5/29/18, The Nation magazine, </w:t>
      </w:r>
      <w:r w:rsidRPr="00421BDD">
        <w:t>https://www.thenation.com/article/ice-is-sending-a-message-to-the-worlds-asylum-seekers-the-us-is-no-place-of-refuge/</w:t>
      </w:r>
      <w:r>
        <w:t>) // SJ</w:t>
      </w:r>
    </w:p>
    <w:p w14:paraId="5C0C4F2E" w14:textId="77777777" w:rsidR="00C36CFE" w:rsidRPr="00A51976" w:rsidRDefault="00C36CFE" w:rsidP="00C36CFE">
      <w:pPr>
        <w:rPr>
          <w:rStyle w:val="StyleUnderline"/>
        </w:rPr>
      </w:pPr>
      <w:r w:rsidRPr="00A51976">
        <w:rPr>
          <w:rStyle w:val="StyleUnderline"/>
        </w:rPr>
        <w:t>Rosa, a 63-year-old grandmother, fled her home in Cortés, Honduras with her 14-year-old granddaughter in 2016 after an MS-13 gang member tried to take the granddaughter as his wife. When Rosa initially said no to what would have been a forced marriage akin to sex slavery, gang members came to her home and threatened to burn it down, burn her alive, and kidnap her granddaughter.</w:t>
      </w:r>
      <w:r w:rsidRPr="00A707F0">
        <w:t xml:space="preserve"> Rosa knew to take the threats seriously</w:t>
      </w:r>
      <w:r w:rsidRPr="00A51976">
        <w:rPr>
          <w:rStyle w:val="StyleUnderline"/>
        </w:rPr>
        <w:t>: Three years earlier, in 2013, her grandson had been disappeared by the same gang. When I asked her</w:t>
      </w:r>
      <w:r w:rsidRPr="00A707F0">
        <w:t>—we were speaking together in a frigid, echoey, two-way-mirrored private visiting room in the El Paso Processing Center (EPPC)—</w:t>
      </w:r>
      <w:r w:rsidRPr="00A51976">
        <w:rPr>
          <w:rStyle w:val="StyleUnderline"/>
        </w:rPr>
        <w:t>if she had considered going to the police, she laughed. “You can’t try to talk to them or they’ll disappear you. If you see something [she zipped her lips with a finger] you have to keep quiet.”</w:t>
      </w:r>
    </w:p>
    <w:p w14:paraId="5F467D89" w14:textId="77777777" w:rsidR="00C36CFE" w:rsidRPr="00A707F0" w:rsidRDefault="00C36CFE" w:rsidP="00C36CFE">
      <w:r w:rsidRPr="00A51976">
        <w:rPr>
          <w:rStyle w:val="StyleUnderline"/>
        </w:rPr>
        <w:t>The day after the standoff with the gangmembers, Rosa and her granddaughter fled. Fifteen days later</w:t>
      </w:r>
      <w:r w:rsidRPr="00A707F0">
        <w:t xml:space="preserve">, on November 18, 2016, </w:t>
      </w:r>
      <w:r w:rsidRPr="00A51976">
        <w:rPr>
          <w:rStyle w:val="StyleUnderline"/>
        </w:rPr>
        <w:t>they presented themselves at the Port of Entry in El Paso and asked for asylum. The granddaughter was released to her mother</w:t>
      </w:r>
      <w:r w:rsidRPr="00A707F0">
        <w:t xml:space="preserve"> (who was living in the Houston area). </w:t>
      </w:r>
      <w:r w:rsidRPr="00A51976">
        <w:rPr>
          <w:rStyle w:val="StyleUnderline"/>
        </w:rPr>
        <w:t>Rosa, meanwhile, has been in Immigrations and Customs Enforcement’s (ICE) EPPC detention center ever since</w:t>
      </w:r>
      <w:r w:rsidRPr="00A707F0">
        <w:t>—18 months and counting. (Rosa is not her real name—she recently contacted me through her lawyer, worried about being targeted upon return to Honduras, and asked that I remove any mention of her real name. Her lawyer told me that she was so nervous when he last spoke with her that she was shaking.)</w:t>
      </w:r>
    </w:p>
    <w:p w14:paraId="2E4AEB34" w14:textId="77777777" w:rsidR="00C36CFE" w:rsidRPr="00A707F0" w:rsidRDefault="00C36CFE" w:rsidP="00C36CFE">
      <w:r w:rsidRPr="00A707F0">
        <w:t xml:space="preserve">During her time behind bars, </w:t>
      </w:r>
      <w:r w:rsidRPr="00064134">
        <w:rPr>
          <w:rStyle w:val="StyleUnderline"/>
        </w:rPr>
        <w:t>Rosa passed her Credible Fear Interview, the first step in the asylum process, and was granted protective status under the Convention Against Torture by an immigration judge—but three days later the same judge changed his mind and revoked her status. She was eventually denied asylum</w:t>
      </w:r>
      <w:r w:rsidRPr="00A707F0">
        <w:t>, and she has appealed her case. In her year and a half behind bars, her health has seriously deteriorated: she has lost significant weight, developed high blood pressure, tachycardia, and severe heartburn, among a host of other medical issues. “Why are they keeping me?” Rosa asked me. “They’re keeping me like a criminal. I don’t want to be here. I want to feel the warmth of my grandchildren.”</w:t>
      </w:r>
    </w:p>
    <w:p w14:paraId="0B2DFC17" w14:textId="77777777" w:rsidR="00C36CFE" w:rsidRPr="00064134" w:rsidRDefault="00C36CFE" w:rsidP="00C36CFE">
      <w:pPr>
        <w:rPr>
          <w:rStyle w:val="StyleUnderline"/>
        </w:rPr>
      </w:pPr>
      <w:r w:rsidRPr="00A707F0">
        <w:t xml:space="preserve">When I asked Rosa’s attorney, Eduardo Beckett, </w:t>
      </w:r>
      <w:r w:rsidRPr="00064134">
        <w:rPr>
          <w:rStyle w:val="StyleUnderline"/>
        </w:rPr>
        <w:t>why he thought ICE was continuing to hold her</w:t>
      </w:r>
      <w:r w:rsidRPr="00A707F0">
        <w:t>, he told me, “</w:t>
      </w:r>
      <w:r w:rsidRPr="00064134">
        <w:rPr>
          <w:rStyle w:val="StyleUnderline"/>
        </w:rPr>
        <w:t>Cruel and unusual punishment.… I think she’s a prime example of the deterrence.”</w:t>
      </w:r>
      <w:r w:rsidRPr="00A707F0">
        <w:t xml:space="preserve"> Despite mixed messaging from the Trump administration, th</w:t>
      </w:r>
      <w:r w:rsidRPr="00064134">
        <w:rPr>
          <w:rStyle w:val="StyleUnderline"/>
        </w:rPr>
        <w:t>e last year has seen the implementation of a barrage of hard-line immigration policies that, especially when taken collectively, send a stark message to potential asylum seekers: Stay away. If asylum seekers do not heed that message</w:t>
      </w:r>
      <w:r w:rsidRPr="00A707F0">
        <w:t xml:space="preserve"> (many of them, like Rosa, have no other choice), </w:t>
      </w:r>
      <w:r w:rsidRPr="00064134">
        <w:rPr>
          <w:rStyle w:val="StyleUnderline"/>
        </w:rPr>
        <w:t>they face prolonged detention, separation from their children, and humiliating, denigrating, and even inhumane conditions as they make their case for protective status.</w:t>
      </w:r>
    </w:p>
    <w:p w14:paraId="7E2CBBCB" w14:textId="77777777" w:rsidR="00C36CFE" w:rsidRPr="00A707F0" w:rsidRDefault="00C36CFE" w:rsidP="00C36CFE">
      <w:r w:rsidRPr="006F5DC4">
        <w:rPr>
          <w:rStyle w:val="StyleUnderline"/>
        </w:rPr>
        <w:t>By all national and international legal standards, seeking asylum is a lawful act, and asylum seekers should not be punished or detained for doing so</w:t>
      </w:r>
      <w:r w:rsidRPr="00A707F0">
        <w:t>. According to an </w:t>
      </w:r>
      <w:hyperlink r:id="rId92" w:history="1">
        <w:r w:rsidRPr="00A707F0">
          <w:rPr>
            <w:rStyle w:val="Hyperlink"/>
          </w:rPr>
          <w:t>analysis</w:t>
        </w:r>
      </w:hyperlink>
      <w:r w:rsidRPr="00A707F0">
        <w:t> conducted by Yale Law School’s Human Rights Clinic, “administrative detention of asylum seekers beyond the time necessary to establish identity is an impermissible penalty under the Refugee Convention, except in the rare situations in which there are compelling reasons of safety or flight risk.”</w:t>
      </w:r>
    </w:p>
    <w:p w14:paraId="152D58DA" w14:textId="77777777" w:rsidR="00C36CFE" w:rsidRPr="006F5DC4" w:rsidRDefault="00C36CFE" w:rsidP="00C36CFE">
      <w:pPr>
        <w:rPr>
          <w:rStyle w:val="StyleUnderline"/>
        </w:rPr>
      </w:pPr>
      <w:r w:rsidRPr="006F5DC4">
        <w:rPr>
          <w:rStyle w:val="StyleUnderline"/>
        </w:rPr>
        <w:t>US regulations stipulate that asylum seekers can be paroled out of detention after passing a Credible Fear Interview if they “present neither a security risk nor a risk of absconding,”</w:t>
      </w:r>
      <w:r w:rsidRPr="00A707F0">
        <w:t xml:space="preserve"> according to a </w:t>
      </w:r>
      <w:hyperlink r:id="rId93" w:history="1">
        <w:r w:rsidRPr="00A707F0">
          <w:rPr>
            <w:rStyle w:val="Hyperlink"/>
          </w:rPr>
          <w:t>2009 ICE directive</w:t>
        </w:r>
      </w:hyperlink>
      <w:r w:rsidRPr="00A707F0">
        <w:t xml:space="preserve">, which is still in effect. </w:t>
      </w:r>
      <w:r w:rsidRPr="006F5DC4">
        <w:rPr>
          <w:rStyle w:val="StyleUnderline"/>
        </w:rPr>
        <w:t>Rosa, however, along with </w:t>
      </w:r>
      <w:hyperlink r:id="rId94" w:history="1">
        <w:r w:rsidRPr="006F5DC4">
          <w:rPr>
            <w:rStyle w:val="StyleUnderline"/>
          </w:rPr>
          <w:t>tens of thousands</w:t>
        </w:r>
      </w:hyperlink>
      <w:r w:rsidRPr="006F5DC4">
        <w:rPr>
          <w:rStyle w:val="StyleUnderline"/>
        </w:rPr>
        <w:t> of other asylum seekers, while checking neither of those boxes, languishes in detention.</w:t>
      </w:r>
    </w:p>
    <w:p w14:paraId="07B671A6" w14:textId="77777777" w:rsidR="00C36CFE" w:rsidRPr="006F5DC4" w:rsidRDefault="00C36CFE" w:rsidP="00C36CFE">
      <w:pPr>
        <w:rPr>
          <w:rStyle w:val="StyleUnderline"/>
        </w:rPr>
      </w:pPr>
      <w:r w:rsidRPr="00A707F0">
        <w:t xml:space="preserve">I interviewed Rosa and four other men and women currently or recently detained in ICE’s El Paso Processing Center. </w:t>
      </w:r>
      <w:r w:rsidRPr="006F5DC4">
        <w:rPr>
          <w:rStyle w:val="StyleUnderline"/>
        </w:rPr>
        <w:t>All of them reported emotional suffering and serious physical stress. All of them questioned why they were being held for nothing more than seeking asylum.</w:t>
      </w:r>
    </w:p>
    <w:p w14:paraId="7D32A798" w14:textId="77777777" w:rsidR="00C36CFE" w:rsidRPr="006F5DC4" w:rsidRDefault="00C36CFE" w:rsidP="00C36CFE">
      <w:pPr>
        <w:rPr>
          <w:rStyle w:val="StyleUnderline"/>
        </w:rPr>
      </w:pPr>
      <w:r w:rsidRPr="00A707F0">
        <w:t>In March the ACLU and others filed a federal lawsuit challenging the arbitrary detention of asylum seekers, asking the government to follow its own established policy guidelines. From February to September of 2017, </w:t>
      </w:r>
      <w:hyperlink r:id="rId95" w:history="1">
        <w:r w:rsidRPr="00A707F0">
          <w:rPr>
            <w:rStyle w:val="Hyperlink"/>
          </w:rPr>
          <w:t>96 percent</w:t>
        </w:r>
      </w:hyperlink>
      <w:r w:rsidRPr="00A707F0">
        <w:t> of asylum seekers at five ICE field offices, according to the lawsuit, were denied parole to let them make their case outside of detention. (Asylum seekers in detention are much less likely to secure attorneys, which translates to a vertiginous </w:t>
      </w:r>
      <w:hyperlink r:id="rId96" w:history="1">
        <w:r w:rsidRPr="00A707F0">
          <w:rPr>
            <w:rStyle w:val="Hyperlink"/>
          </w:rPr>
          <w:t>decline in asylum-grant rates</w:t>
        </w:r>
      </w:hyperlink>
      <w:r w:rsidRPr="006F5DC4">
        <w:rPr>
          <w:rStyle w:val="StyleUnderline"/>
        </w:rPr>
        <w:t>.) In the El Paso sector during the same time period, 349 requests for release from detention were made, and all 349 of them were denied</w:t>
      </w:r>
      <w:r w:rsidRPr="00A707F0">
        <w:t xml:space="preserve">. </w:t>
      </w:r>
      <w:r w:rsidRPr="006F5DC4">
        <w:rPr>
          <w:rStyle w:val="StyleUnderline"/>
        </w:rPr>
        <w:t>Michael Tan, an ACLU attorney with the Immigrants’ Rights Project, described the “sweeping crackdown on parole” as a “mass deterrence policy.”</w:t>
      </w:r>
    </w:p>
    <w:p w14:paraId="1B547E90" w14:textId="77777777" w:rsidR="00C36CFE" w:rsidRPr="006F5DC4" w:rsidRDefault="00C36CFE" w:rsidP="00C36CFE">
      <w:pPr>
        <w:rPr>
          <w:rStyle w:val="StyleUnderline"/>
        </w:rPr>
      </w:pPr>
      <w:r w:rsidRPr="00A707F0">
        <w:t>Though the incidence rate of detaining and mistreating asylum seekers is notable under Trump, the methods are not novel to this administration. What is new is the policy of separating children from their parents. On May 7, Attorney General Jeff Sessions announced that the administration would separate asylum-seeking parents apprehended while crossing the border from their children. This was, in effect, a “formalizing of the zero-tolerance policy” that has been in place for months, Lee Gelernt, deputy director of the ACLU’s Immigrant Rights Project, told me. In April, The New York Times documented over 700 cases of children being separated from their parents. More recently, in just a 13-day span this month, 658 minor children were separated from their parents after they had crossed the border together. With a zero-tolerance policy in effect, as Deputy Chief of Operations Program of CBP Richard Hudson testified before </w:t>
      </w:r>
      <w:hyperlink r:id="rId97" w:history="1">
        <w:r w:rsidRPr="00A707F0">
          <w:rPr>
            <w:rStyle w:val="Hyperlink"/>
          </w:rPr>
          <w:t>a Senate Judiciary hearing</w:t>
        </w:r>
      </w:hyperlink>
      <w:r w:rsidRPr="00A707F0">
        <w:t xml:space="preserve">, these are the sorts of numbers we may continue to see—hundreds of children separated from their parents every week. Despite Attorney General Jeff Sessions’s inference in his announcement of the policy that only families crossing the border would face separation, </w:t>
      </w:r>
      <w:r w:rsidRPr="006F5DC4">
        <w:rPr>
          <w:rStyle w:val="StyleUnderline"/>
        </w:rPr>
        <w:t>even asylum-seeking family members presenting at a Port of Entry have been separated from one another.</w:t>
      </w:r>
    </w:p>
    <w:p w14:paraId="13881609" w14:textId="77777777" w:rsidR="00C36CFE" w:rsidRPr="00A707F0" w:rsidRDefault="00C36CFE" w:rsidP="00C36CFE">
      <w:r w:rsidRPr="006F5DC4">
        <w:rPr>
          <w:rStyle w:val="StyleUnderline"/>
        </w:rPr>
        <w:t>Gelernt described a young child screaming frantically, “Don’t take me away from my mommy,” as ICE separated her from her asylum-seeking mother. The mother was taken into ICE custody in San Diego; the child was sent to Chicago in custody of the Office of Refugee Resettlement.</w:t>
      </w:r>
      <w:r w:rsidRPr="00A707F0">
        <w:t xml:space="preserve"> The case now forms the basis for a lawsuit, Ms. L v. ICE, which challenges the practice of family separation: terrorizing parents and using young children as shock advertising for other potential asylum seekers.</w:t>
      </w:r>
    </w:p>
    <w:p w14:paraId="66C201D4" w14:textId="77777777" w:rsidR="00C36CFE" w:rsidRPr="00A707F0" w:rsidRDefault="00C36CFE" w:rsidP="00C36CFE">
      <w:r w:rsidRPr="00A707F0">
        <w:t>In March of 2017, the Trump administration tested the waters in </w:t>
      </w:r>
      <w:hyperlink r:id="rId98" w:history="1">
        <w:r w:rsidRPr="00A707F0">
          <w:rPr>
            <w:rStyle w:val="Hyperlink"/>
          </w:rPr>
          <w:t>threatening</w:t>
        </w:r>
      </w:hyperlink>
      <w:r w:rsidRPr="00A707F0">
        <w:t> a formal policy change of separating children from their parents. After quick backlash against what would amount to inflicting “lifelong psychological trauma,” as the National Immigration Law Center’s Marielena Hincapié told Reuters, the administration softened its rhetoric. But the administration’s “</w:t>
      </w:r>
      <w:hyperlink r:id="rId99" w:history="1">
        <w:r w:rsidRPr="00A707F0">
          <w:rPr>
            <w:rStyle w:val="Hyperlink"/>
          </w:rPr>
          <w:t>zero-tolerance</w:t>
        </w:r>
      </w:hyperlink>
      <w:r w:rsidRPr="00A707F0">
        <w:t>” policy announced this April (though applied previously)—in which it attempts to prosecute all border crossers—is, as Lomi Kriel put it in the Houston Chronicle, “tantamount to a de-facto policy of family separation</w:t>
      </w:r>
      <w:r w:rsidRPr="006F5DC4">
        <w:rPr>
          <w:rStyle w:val="StyleUnderline"/>
        </w:rPr>
        <w:t>.” Criminalizing adults who cross the border (even if they do so in order to ask for asylum, they can be charged with a federal misdemeanor) leads to a possible prison sentence and separation from their young children</w:t>
      </w:r>
      <w:r w:rsidRPr="00A707F0">
        <w:t>. On May 15, </w:t>
      </w:r>
      <w:hyperlink r:id="rId100" w:history="1">
        <w:r w:rsidRPr="00A707F0">
          <w:rPr>
            <w:rStyle w:val="Hyperlink"/>
          </w:rPr>
          <w:t>The Washington Postreported</w:t>
        </w:r>
      </w:hyperlink>
      <w:r w:rsidRPr="00A707F0">
        <w:t> that the government is preparing military bases as holding centers for immigrant children taken from their parents who have crossed the border. The same day, Senator Kamala Harris and Representative Pramila Jayapal introduced a bill that would impose a moratorium on the expansion of immigration detention facilities.</w:t>
      </w:r>
    </w:p>
    <w:p w14:paraId="3BCD0273" w14:textId="77777777" w:rsidR="00C36CFE" w:rsidRPr="00A707F0" w:rsidRDefault="00C36CFE" w:rsidP="00C36CFE">
      <w:r w:rsidRPr="006F5DC4">
        <w:rPr>
          <w:rStyle w:val="StyleUnderline"/>
        </w:rPr>
        <w:t>The ACLU documented multiple cases in which asylum-seeking parents were separated from their children after presenting at a Port of Entry to make their initial request for asylum, despite breaking no laws.</w:t>
      </w:r>
      <w:r w:rsidRPr="00A707F0">
        <w:t xml:space="preserve"> A Guatemalan woman identified as Ms. M.M.A.L. in an affidavit in the Ms. L. case presented at the San Ysidro Port of Entry (between Tijuana and San Diego) with her son. They were promptly separated and sent to different facilities. After a month away from her child, Ms. M.M.A.L. writes, “I worry about [my son] constantly and don’t know when I will see him. We have talked on the phone only once. I was given a number to call, but no one answers the phone.”</w:t>
      </w:r>
    </w:p>
    <w:p w14:paraId="42E3C6DA" w14:textId="77777777" w:rsidR="00C36CFE" w:rsidRPr="00A707F0" w:rsidRDefault="00C36CFE" w:rsidP="00C36CFE">
      <w:r w:rsidRPr="00A707F0">
        <w:t>Another asylum-seeking father from Kyrgyzstan, who also presented at the San Ysidro Port of Entry with his son and asked for asylum, recalls the moment he was informed he was going to be separated from him: “I suffer from high blood pressure and felt as though I was having a heart attack.… I feel like I was in shock and do not remember what happened next or even how I got to the detention center after that. All I can remember is how much my son and I were both crying as they took him away.”</w:t>
      </w:r>
    </w:p>
    <w:p w14:paraId="37506134" w14:textId="77777777" w:rsidR="00C36CFE" w:rsidRPr="00A707F0" w:rsidRDefault="00C36CFE" w:rsidP="00C36CFE">
      <w:r w:rsidRPr="00A707F0">
        <w:t>Though the government has sent mixed messages as to whether this is a policy with the specific intent to deter future asylum seekers, it “lacks any other rationale that would justify [family] separation,” the ACLU’s Gelernt told me. At the May 4 hearing of the Ms. L. case in the San Diego court, Gelernt argued before the judge, “When the government tries to take a child away, especially a child of tender age, from their parent, they have to have a reason.” Gelernt continued: “When you have little kids being separated, 18 months old, and they are sitting there screaming and crying, Please don’t let me be taken away, I think something needs to be done nationally.”</w:t>
      </w:r>
    </w:p>
    <w:p w14:paraId="21ADD0B9" w14:textId="77777777" w:rsidR="00C36CFE" w:rsidRPr="00A707F0" w:rsidRDefault="00C36CFE" w:rsidP="00C36CFE">
      <w:r w:rsidRPr="00A707F0">
        <w:t xml:space="preserve">In El Paso, I spoke with Mariana Ibarra Moran, a young woman from Juárez who, in February of 2016, was kidnapped into a prison by her abusive boyfriend and the father of her child. After severely beating Ibarra in his prison cell, the man himself got scared when Ibarra started spitting up blood, and let her call her mother—who alerted the media. After Ibarra was released, she was further harassed by prison officials and local police who, she claimed, were working alongside the cartels running the prison. </w:t>
      </w:r>
      <w:r w:rsidRPr="006F5DC4">
        <w:rPr>
          <w:rStyle w:val="StyleUnderline"/>
        </w:rPr>
        <w:t>After being released from the police station where she was being held</w:t>
      </w:r>
      <w:r w:rsidRPr="00A707F0">
        <w:t>—with the help of a local reporter—</w:t>
      </w:r>
      <w:r w:rsidRPr="006F5DC4">
        <w:rPr>
          <w:rStyle w:val="StyleUnderline"/>
        </w:rPr>
        <w:t>she presented herself at a Port of Entry in El Paso, hoping to be able to find refuge for herself and her 6-month-old son. After spending an anxious night in a processing center, DHS slapped a GPS ankle bracelet on her and set her free to fight her case. A month later, however, at her ICE check-in, she was taken into custody and separated from her child, who she was still breast-feeding. She remained in custody for eight months, only able to have contact visits with her baby once every two weeks.</w:t>
      </w:r>
      <w:r w:rsidRPr="00A707F0">
        <w:t xml:space="preserve"> </w:t>
      </w:r>
      <w:r w:rsidRPr="006F5DC4">
        <w:rPr>
          <w:rStyle w:val="StyleUnderline"/>
        </w:rPr>
        <w:t>Her child</w:t>
      </w:r>
      <w:r w:rsidRPr="00A707F0">
        <w:t xml:space="preserve"> (who was being looked after by Ibarra’s sister) </w:t>
      </w:r>
      <w:r w:rsidRPr="006F5DC4">
        <w:rPr>
          <w:rStyle w:val="StyleUnderline"/>
        </w:rPr>
        <w:t>started not recognizing Ibarra as his mother</w:t>
      </w:r>
      <w:r w:rsidRPr="00A707F0">
        <w:t>, and was nervous entering the visitation room.</w:t>
      </w:r>
    </w:p>
    <w:p w14:paraId="242D11F7" w14:textId="77777777" w:rsidR="00C36CFE" w:rsidRPr="00A707F0" w:rsidRDefault="00C36CFE" w:rsidP="00C36CFE">
      <w:r w:rsidRPr="00A707F0">
        <w:t>“</w:t>
      </w:r>
      <w:r w:rsidRPr="006F5DC4">
        <w:rPr>
          <w:rStyle w:val="StyleUnderline"/>
        </w:rPr>
        <w:t>At first,” Ibarra told me, weeping, “I didn’t want to see [my son] because it was too hard. And then he didn’t recognize me anymore, and he wouldn’t hug me. He only wanted to be with his aunt, and he started calling her Mama. I would go back to the barracks crying, and I just wanted to sign for my deportation</w:t>
      </w:r>
      <w:r w:rsidRPr="00A707F0">
        <w:t>, but the others were saying, ‘No, don’t do it.’ But I would rather be in Juárez, no matter what happens, than stay there locked up. It was so hard.… I mean, I’m here now, but with everything that happened to me in Juárez, it didn’t hurt as much as what happened to me [in detention]. I mean, [in Juárez] they were punches, threats—but threats against me. And here the hurt was against me and against my child. And here it was…psychological damage.”</w:t>
      </w:r>
    </w:p>
    <w:p w14:paraId="7016F284" w14:textId="77777777" w:rsidR="00C36CFE" w:rsidRPr="00A707F0" w:rsidRDefault="00C36CFE" w:rsidP="00C36CFE">
      <w:r w:rsidRPr="00A707F0">
        <w:t>Though Ibarra wasn’t granted asylum—the court cited not lack of credibility but lack of corroboration of her testimony—she was ultimately afforded temporary protection under the Convention Against Torture.</w:t>
      </w:r>
    </w:p>
    <w:p w14:paraId="3B629E3A" w14:textId="77777777" w:rsidR="00C36CFE" w:rsidRPr="00A707F0" w:rsidRDefault="00C36CFE" w:rsidP="00C36CFE">
      <w:r w:rsidRPr="00A707F0">
        <w:t>Alan Shapiro, pediatrician and cofounder of Terra Firma, a medical-legal program that offers medical, mental-health, and legal help to undocumented children, writes in an affidavit to the Ms. L case, family separation may not only lead to “irreparable harm and trauma” to the children, but has a “doubly harmful” effect, first traumatizing the child and then depriving them of their primary source of stress mitigation: their parent.</w:t>
      </w:r>
    </w:p>
    <w:p w14:paraId="515CDCAE" w14:textId="77777777" w:rsidR="00C36CFE" w:rsidRPr="00A707F0" w:rsidRDefault="00C36CFE" w:rsidP="00C36CFE">
      <w:r w:rsidRPr="006F5DC4">
        <w:rPr>
          <w:rStyle w:val="StyleUnderline"/>
        </w:rPr>
        <w:t>José Enrique Henríquez López, a 21-year-old gay man from El Salvador,</w:t>
      </w:r>
      <w:r w:rsidRPr="00A707F0">
        <w:t xml:space="preserve"> loves Bachata, a popular type of dance music originally from the Dominican Republic. When he finds a rare free moment alone in the El Paso Processing Center, where he has been locked up for six months, he dances a few steps in the facility’s laundry room. These are scarce moments of reprieve in what has been a lifetime of ongoing violence and discrimination</w:t>
      </w:r>
      <w:r w:rsidRPr="006F5DC4">
        <w:rPr>
          <w:rStyle w:val="StyleUnderline"/>
        </w:rPr>
        <w:t>: He was raped by one uncle as a boy, witnessed the murder of another uncle, as well as the murder of three cousins, and, throughout his teenage years, was mocked and abused for being gay by schoolteachers and gang members alike. After he and his partner received increasing extortion demands and death threats, they fled to Mexico, where they were met with continued persecution. Upon arriving in the United States, they have been detained for months and face ongoing discrimination from both guards and fellow detainees. “</w:t>
      </w:r>
      <w:r w:rsidRPr="00A707F0">
        <w:t>They’ve discriminated against me my whole life for being gay,” Henríquez told me. “I couldn’t study what I wanted to study. I couldn’t do anything I wanted to do in my life, just for being gay.”</w:t>
      </w:r>
    </w:p>
    <w:p w14:paraId="728ACF3B" w14:textId="77777777" w:rsidR="00C36CFE" w:rsidRPr="00A707F0" w:rsidRDefault="00C36CFE" w:rsidP="00C36CFE">
      <w:r w:rsidRPr="00A707F0">
        <w:t>Henríquez said that ICE officials didn’t allow him to work at first because they were concerned other detainees would feel uncomfortable working alongside someone who was gay. ICE has a history of </w:t>
      </w:r>
      <w:hyperlink r:id="rId101" w:history="1">
        <w:r w:rsidRPr="00A707F0">
          <w:rPr>
            <w:rStyle w:val="Hyperlink"/>
          </w:rPr>
          <w:t>discrimination and abuse against LGBTQ detainees</w:t>
        </w:r>
      </w:hyperlink>
      <w:r w:rsidRPr="00A707F0">
        <w:t> in their custody.</w:t>
      </w:r>
    </w:p>
    <w:p w14:paraId="523D0A56" w14:textId="77777777" w:rsidR="00C36CFE" w:rsidRPr="00A707F0" w:rsidRDefault="00C36CFE" w:rsidP="00C36CFE">
      <w:r w:rsidRPr="00A707F0">
        <w:t>“There are days when I don’t even want to get out of bed,” Henríquez said. “I can’t handle it anymore, being locked up. I can’t take off my shirt, I can’t put my hair in a bun, I can’t do anything. Because the guards get mad at me if I take off my shirt, because they know I’m gay. But other guys go around without their shirts and they don’t say anything. So, I can’t do anything, I can’t even sit on someone’s bed to talk because they call me out. Just because I’m gay.”</w:t>
      </w:r>
    </w:p>
    <w:p w14:paraId="0AC2617C" w14:textId="77777777" w:rsidR="00C36CFE" w:rsidRPr="00A707F0" w:rsidRDefault="00C36CFE" w:rsidP="00C36CFE">
      <w:r w:rsidRPr="00A707F0">
        <w:t>The desperation, frustration, and humiliation are not unique to Henríquez. Nellie Alvarado, who spoke to me about her husband, Oscar (after presenting himself at the Port of Entry the same day he was shot, he was detained for 16 months in the El Paso sector) described the psychological toll prolonged detention took on her husband and on his entire family. “I was very uneasy, and anxious,” Alvarado said, “not knowing if he was okay.” After hearing about another detainee suicide in the same “camp,” as she referred to the detention center, she worried that her husband would kill himself.</w:t>
      </w:r>
    </w:p>
    <w:p w14:paraId="5E227629" w14:textId="77777777" w:rsidR="00C36CFE" w:rsidRPr="00A707F0" w:rsidRDefault="00C36CFE" w:rsidP="00C36CFE">
      <w:r w:rsidRPr="00A707F0">
        <w:t>As multiple attorneys I spoke with explained to me, it’s hard to rationalize the abuse, the fear, the isolation, and the sickness other than as an attempt to deter future asylum seekers.</w:t>
      </w:r>
    </w:p>
    <w:p w14:paraId="6B1BF1DC" w14:textId="77777777" w:rsidR="00C36CFE" w:rsidRPr="00A707F0" w:rsidRDefault="00C36CFE" w:rsidP="00C36CFE">
      <w:r w:rsidRPr="00A707F0">
        <w:t>New quotas that the Department of Justice has placed on immigration judges—requiring them to complete </w:t>
      </w:r>
      <w:hyperlink r:id="rId102" w:history="1">
        <w:r w:rsidRPr="00A707F0">
          <w:rPr>
            <w:rStyle w:val="Hyperlink"/>
          </w:rPr>
          <w:t>700 cases a year</w:t>
        </w:r>
      </w:hyperlink>
      <w:r w:rsidRPr="00A707F0">
        <w:t>—may also have a trickle-down deterrent effect, as Lenni Benson, New York Law School professor and director of Safe Passage Project, explained to me. With judges giving short shrift to asylum seekers and hurrying witnesses—“Sessions cracking the whip at judges,” as Benson put it—more claimants are likely to be denied. Forcing judges to hear up to three cases in a day would only allow them </w:t>
      </w:r>
      <w:hyperlink r:id="rId103" w:history="1">
        <w:r w:rsidRPr="00A707F0">
          <w:rPr>
            <w:rStyle w:val="Hyperlink"/>
          </w:rPr>
          <w:t>a couple of hours on each asylum case</w:t>
        </w:r>
      </w:hyperlink>
      <w:r w:rsidRPr="00A707F0">
        <w:t>, which can have files hundreds of pages long and complex backstories. Retired immigration judge Paul Schmidt described the immigration courts as “a totally coercive system meant to deny [asylum] claims and discourage [people] from making claims in the first place.”</w:t>
      </w:r>
    </w:p>
    <w:p w14:paraId="2A1A8580" w14:textId="77777777" w:rsidR="00C36CFE" w:rsidRPr="00A707F0" w:rsidRDefault="00C36CFE" w:rsidP="00C36CFE">
      <w:r w:rsidRPr="00A707F0">
        <w:t>Another effort that fits into a de facto deterrence agenda includes asylum officers’ combing for possible gang affiliation of minors, and even prying into the immigration status of minor applicants’ family members who accompany them to their interviews, sometimes referring them for possible arrest to ICE. Camille Mackler, of the New York Immigration Coalition, told me of a couple occasions when ICE actually made arrests at asylum offices. These kinds of stories, Benson explained, are quickly disseminated along immigrant-group grapevines, and could have a chilling effect on people searching for safety. I spoke with Jason Dzubow, a private immigration attorney who writes a </w:t>
      </w:r>
      <w:hyperlink r:id="rId104" w:history="1">
        <w:r w:rsidRPr="00A707F0">
          <w:rPr>
            <w:rStyle w:val="Hyperlink"/>
          </w:rPr>
          <w:t>blog about asylum</w:t>
        </w:r>
      </w:hyperlink>
      <w:r w:rsidRPr="00A707F0">
        <w:t>, who described the “bureaucratic obstacles” asylum seekers face, such as a new and increased difficulty of scheduling appointments or renewing work visas. Dzubow wondered whether it was incompetence or a deliberate imposition of red tape to slow down the asylum process. Either way, he acknowledged, “The hostility [towards asylum seekers] is obvious.” ACLU attorney Tan told me: “The administration has made very clear their policy is one of deterring people.”</w:t>
      </w:r>
    </w:p>
    <w:p w14:paraId="56804DA6" w14:textId="77777777" w:rsidR="00C36CFE" w:rsidRPr="00421BDD" w:rsidRDefault="00C36CFE" w:rsidP="00C36CFE">
      <w:pPr>
        <w:rPr>
          <w:rStyle w:val="StyleUnderline"/>
        </w:rPr>
      </w:pPr>
      <w:r w:rsidRPr="00421BDD">
        <w:rPr>
          <w:rStyle w:val="StyleUnderline"/>
        </w:rPr>
        <w:t>US Immigrations and Customs Enforcement is, by all accounts, using today’s asylum seekers to send a message to deter future asylum seekers. Instead of processing individual claims on their own merits or releasing asylum seekers on parole as they fight their cases—respecting their humanity and upholding international and national laws—instead of offering them protection, ICE is using asylum seekers as a billboard: the United States is no place of refuge.</w:t>
      </w:r>
    </w:p>
    <w:p w14:paraId="132FC475" w14:textId="77777777" w:rsidR="00C36CFE" w:rsidRPr="00A707F0" w:rsidRDefault="00C36CFE" w:rsidP="00C36CFE">
      <w:r w:rsidRPr="00A707F0">
        <w:t>“I hope that God forgives the United States,” Rosa told me. “We are people. We are old women. We can’t be here. I don’t know why they don’t let us go. I don’t know why…” I asked her what would happen if she were deported to Honduras. “I would die,” Rosa said. “Just to think about it…” She folded her arms and, for the first time in our hour-long talk, tears came to her eyes. “I can’t go back there.”</w:t>
      </w:r>
    </w:p>
    <w:p w14:paraId="2A90663E" w14:textId="77777777" w:rsidR="00C36CFE" w:rsidRPr="00A707F0" w:rsidRDefault="00C36CFE" w:rsidP="00C36CFE">
      <w:r w:rsidRPr="00A707F0">
        <w:t>On May 2, the Board of Immigration Appeals (BIA) denied Rosa’s appeal. Unless she can take her case to the US Court of Appeals for the Fifth Circuit, or files a motion to reconsider before BIA, after 18 months of excruciating detention, she will be deported, alone, to Honduras.</w:t>
      </w:r>
    </w:p>
    <w:p w14:paraId="00AF12AC" w14:textId="77777777" w:rsidR="00C36CFE" w:rsidRPr="00A707F0" w:rsidRDefault="00C36CFE" w:rsidP="00C36CFE">
      <w:r w:rsidRPr="00A707F0">
        <w:t>Even with these cruel examples to serve as deterrence, the asylum seekers will continue to come. As Judge Schmidt put it, “We can diminish ourselves as a nation, but we can’t stop human migration.</w:t>
      </w:r>
    </w:p>
    <w:p w14:paraId="576C0229" w14:textId="77777777" w:rsidR="00C36CFE" w:rsidRPr="00A707F0" w:rsidRDefault="00C36CFE" w:rsidP="00C36CFE"/>
    <w:p w14:paraId="77812D4D" w14:textId="09A79E16" w:rsidR="00C36CFE" w:rsidRDefault="00C36CFE" w:rsidP="00C36CFE">
      <w:pPr>
        <w:pStyle w:val="Heading3"/>
      </w:pPr>
      <w:r>
        <w:t>Deportation !</w:t>
      </w:r>
      <w:r w:rsidR="00034426">
        <w:t xml:space="preserve"> – Econ</w:t>
      </w:r>
    </w:p>
    <w:p w14:paraId="31B3E8CC" w14:textId="77777777" w:rsidR="00C36CFE" w:rsidRPr="00470FE9" w:rsidRDefault="00C36CFE" w:rsidP="00C36CFE"/>
    <w:p w14:paraId="5DF69D78" w14:textId="77777777" w:rsidR="00C36CFE" w:rsidRDefault="00C36CFE" w:rsidP="00C36CFE">
      <w:pPr>
        <w:pStyle w:val="Heading4"/>
      </w:pPr>
      <w:r>
        <w:t xml:space="preserve">Deportation destroys the economy – trump signaling is enough to deter immigrants </w:t>
      </w:r>
    </w:p>
    <w:p w14:paraId="5903E9BF" w14:textId="77777777" w:rsidR="00C36CFE" w:rsidRDefault="00C36CFE" w:rsidP="00C36CFE">
      <w:r>
        <w:t>Modestino 17 – Associate professor of economics and public policy at Northeastern university (Alicia, “</w:t>
      </w:r>
      <w:r w:rsidRPr="00FC6ECF">
        <w:t>WHY TRUMP’S DEPORTATION PLAN COULD DAMAGE THE ECONOMY</w:t>
      </w:r>
      <w:r>
        <w:t xml:space="preserve">”, 3/1/17, Northeastern news, </w:t>
      </w:r>
      <w:hyperlink r:id="rId105" w:history="1">
        <w:r w:rsidRPr="001C631B">
          <w:rPr>
            <w:rStyle w:val="Hyperlink"/>
          </w:rPr>
          <w:t>https://news.northeastern.edu/2017/03/01/how-trumps-deportation-plan-could-damage-the-economy/)//</w:t>
        </w:r>
      </w:hyperlink>
      <w:r>
        <w:t xml:space="preserve"> SJ</w:t>
      </w:r>
    </w:p>
    <w:p w14:paraId="062B2679" w14:textId="77777777" w:rsidR="00C36CFE" w:rsidRPr="00F10694" w:rsidRDefault="00C36CFE" w:rsidP="00C36CFE">
      <w:r w:rsidRPr="00F10694">
        <w:t>F</w:t>
      </w:r>
      <w:r w:rsidRPr="00F10694">
        <w:rPr>
          <w:rStyle w:val="StyleUnderline"/>
        </w:rPr>
        <w:t>ive percent of the U.S. workforce is made up of illegal immigrants, according to the </w:t>
      </w:r>
      <w:hyperlink r:id="rId106" w:history="1">
        <w:r w:rsidRPr="00F10694">
          <w:rPr>
            <w:rStyle w:val="StyleUnderline"/>
          </w:rPr>
          <w:t>Pew Research Center</w:t>
        </w:r>
      </w:hyperlink>
      <w:r w:rsidRPr="00F10694">
        <w:rPr>
          <w:rStyle w:val="StyleUnderline"/>
        </w:rPr>
        <w:t>. If Trump follows through with his mass deportation plan, how, if at all, will these jobs be replaced?</w:t>
      </w:r>
    </w:p>
    <w:p w14:paraId="406F9A84" w14:textId="77777777" w:rsidR="00C36CFE" w:rsidRPr="00CB6C47" w:rsidRDefault="00C36CFE" w:rsidP="00C36CFE">
      <w:pPr>
        <w:rPr>
          <w:rStyle w:val="StyleUnderline"/>
        </w:rPr>
      </w:pPr>
      <w:r w:rsidRPr="00F10694">
        <w:t xml:space="preserve">Basic supply and demand theory tells us that in the short run, employers would be scrambling to fill those jobs and would have to increase wages to attract native workers. </w:t>
      </w:r>
      <w:r w:rsidRPr="00CB6C47">
        <w:rPr>
          <w:rStyle w:val="StyleUnderline"/>
        </w:rPr>
        <w:t>Given the relatively tight labor market in the U.S., with unemployment under 5 percent, it would be difficult to fill so many jobs all at once. In addition, it’s not clear that native workers would be willing to take those jobs without a significant hike in wages—particularly in jobs in agriculture, construction, and janitorial services where employers can pay illegal immigrants below market wages.</w:t>
      </w:r>
    </w:p>
    <w:p w14:paraId="14879A64" w14:textId="77777777" w:rsidR="00C36CFE" w:rsidRPr="00F10694" w:rsidRDefault="00C36CFE" w:rsidP="00C36CFE">
      <w:r w:rsidRPr="00F10694">
        <w:t>In the long run, it’s unlikely that we would have to replace each and every one of those jobs previously held by someone who was deported. This is because over time firms have more flexibility to change production processes to use less labor and more capital. We’ve already seen an increase in automation in both the manufacturing and agriculture sectors—a trend that we would expect to accelerate if labor suddenly became more expensive with the deportation of so many workers.</w:t>
      </w:r>
    </w:p>
    <w:p w14:paraId="313A990A" w14:textId="77777777" w:rsidR="00C36CFE" w:rsidRPr="00F10694" w:rsidRDefault="00C36CFE" w:rsidP="00C36CFE">
      <w:r w:rsidRPr="00F10694">
        <w:t>In fact, this is exactly what happened during the 1960s when President Kennedy ended the bracero program. The program, which allowed almost half a million people a year to take seasonal work on America’s farms, was said to be driving down wages and taking jobs from Americans. After the program was abruptly ended, there was a small but temporary increase in native farm employment in states where farmers had relied heavily on foreign labor—such as California and Texas. Yet within a few years agricultural employment was again declining similar to states where there had been no braceros. Rather than leading to higher wages and more work for Americans in the fields, farmers turned to machines.</w:t>
      </w:r>
    </w:p>
    <w:p w14:paraId="300DDCA4" w14:textId="77777777" w:rsidR="00C36CFE" w:rsidRPr="00F10694" w:rsidRDefault="00C36CFE" w:rsidP="00C36CFE">
      <w:r w:rsidRPr="00CB6C47">
        <w:rPr>
          <w:rStyle w:val="StyleUnderline"/>
        </w:rPr>
        <w:t xml:space="preserve">Still, the scale of the proposed deportation is such that it’s likely the U.S. economy will suffer some employment loss and see rising wages in those sectors where illegal immigrants are most likely to work. </w:t>
      </w:r>
      <w:r w:rsidRPr="00F10694">
        <w:t xml:space="preserve">However, </w:t>
      </w:r>
      <w:r w:rsidRPr="00CB6C47">
        <w:rPr>
          <w:rStyle w:val="StyleUnderline"/>
        </w:rPr>
        <w:t>the magnitude of the effects on the labor market will depend on how willing natives are to fill those jobs vacated by immigrants and the degree to which employers can substitute capital for labor.</w:t>
      </w:r>
    </w:p>
    <w:p w14:paraId="1ED64869" w14:textId="77777777" w:rsidR="00C36CFE" w:rsidRPr="00F10694" w:rsidRDefault="00C36CFE" w:rsidP="00C36CFE">
      <w:r w:rsidRPr="00CB6C47">
        <w:rPr>
          <w:rStyle w:val="StyleUnderline"/>
        </w:rPr>
        <w:t>Shrinking the labor force by 5 percent would likely increase wages and the cost of goods, creating inflation and higher interest rates.</w:t>
      </w:r>
      <w:r w:rsidRPr="00F10694">
        <w:t xml:space="preserve"> What other unintended consequences might Trump’s deportation plan have on the economy both here and abroad?</w:t>
      </w:r>
    </w:p>
    <w:p w14:paraId="1DA4ACE7" w14:textId="77777777" w:rsidR="00C36CFE" w:rsidRPr="00F10694" w:rsidRDefault="00C36CFE" w:rsidP="00C36CFE">
      <w:r w:rsidRPr="00F10694">
        <w:t xml:space="preserve">Few economists would argue that immigration helps fuel the U.S. economy. </w:t>
      </w:r>
      <w:r w:rsidRPr="00CB6C47">
        <w:rPr>
          <w:rStyle w:val="StyleUnderline"/>
        </w:rPr>
        <w:t>When immigrants enter the labor force, they increase the productive capacity of the economy and raise GDP. Their incomes rise, but so do those of natives—particularly business owners who benefit from the cheap labor. While empirical estimates peg this “immigration surplus” to be a rather small share of additional GDP—typically 0.2 to 0.4 percent—it still amounts to $36 billion to $72 billion per year. Trump’s deportation plan would certainly mean the loss of</w:t>
      </w:r>
      <w:r w:rsidRPr="00F10694">
        <w:t xml:space="preserve"> some portion of </w:t>
      </w:r>
      <w:r w:rsidRPr="00CB6C47">
        <w:rPr>
          <w:rStyle w:val="StyleUnderline"/>
        </w:rPr>
        <w:t>that surplus, leading to slower economic growth</w:t>
      </w:r>
      <w:r w:rsidRPr="00F10694">
        <w:t>.</w:t>
      </w:r>
    </w:p>
    <w:p w14:paraId="5189DBB4" w14:textId="77777777" w:rsidR="00C36CFE" w:rsidRPr="00F220AC" w:rsidRDefault="00C36CFE" w:rsidP="00C36CFE">
      <w:pPr>
        <w:rPr>
          <w:rStyle w:val="StyleUnderline"/>
        </w:rPr>
      </w:pPr>
      <w:r w:rsidRPr="00F220AC">
        <w:rPr>
          <w:rStyle w:val="StyleUnderline"/>
        </w:rPr>
        <w:t>Immigrants also “grease the wheels” of the labor market by flowing into industries and areas where there is a relative need for workers—they typically move to where the jobs are. This added flexibility is important to help alleviate shortages or surpluses that would otherwise limit economic growth or hinder an economic recovery. For example, during and after World War II, Mexican immigrants were instrumental in alleviating shortages arising from the war effort. Deporting a sizeable share of the most adaptable part of our workforce means that the U.S. economy is less able to adjust to future economic shocks—whether they are booms or busts—as well as demographic changes such as an aging population.</w:t>
      </w:r>
    </w:p>
    <w:p w14:paraId="30BE74AA" w14:textId="77777777" w:rsidR="00C36CFE" w:rsidRPr="00F220AC" w:rsidRDefault="00C36CFE" w:rsidP="00C36CFE">
      <w:pPr>
        <w:rPr>
          <w:rStyle w:val="StyleUnderline"/>
        </w:rPr>
      </w:pPr>
      <w:r w:rsidRPr="00F10694">
        <w:t xml:space="preserve">Finally, </w:t>
      </w:r>
      <w:r w:rsidRPr="00F220AC">
        <w:rPr>
          <w:rStyle w:val="StyleUnderline"/>
        </w:rPr>
        <w:t>it’s hard to say how much of a “chilling” effect the deportation plan and the recent travel ban will have on legal immigration</w:t>
      </w:r>
      <w:r w:rsidRPr="00F10694">
        <w:t xml:space="preserve">. Why is this important? </w:t>
      </w:r>
      <w:r w:rsidRPr="00F220AC">
        <w:rPr>
          <w:rStyle w:val="StyleUnderline"/>
        </w:rPr>
        <w:t>Recent immigrants are much more highly educated than previous generations—among immigrants ages 25 and older residing in the U.S. in 2015, 48 percent of those who arrived after 2010 have a bachelor’s degree compared to only 27 percent of those who arrived in 2005 or earlier. By comparison, 31 percent of native-born adults have a bachelor’s degree.</w:t>
      </w:r>
    </w:p>
    <w:p w14:paraId="158E634B" w14:textId="77777777" w:rsidR="00C36CFE" w:rsidRPr="00F10694" w:rsidRDefault="00C36CFE" w:rsidP="00C36CFE">
      <w:r w:rsidRPr="00F10694">
        <w:t>Recent immigrants are most likely to hold professional or technical jobs such as medical scientists, software developers, physical scientists, and economists. This rise in high-skilled immigration has also been linked to innovation, specifically to higher patenting rates among immigrants.</w:t>
      </w:r>
    </w:p>
    <w:p w14:paraId="1283FD4E" w14:textId="77777777" w:rsidR="00C36CFE" w:rsidRPr="00F220AC" w:rsidRDefault="00C36CFE" w:rsidP="00C36CFE">
      <w:pPr>
        <w:rPr>
          <w:rStyle w:val="StyleUnderline"/>
        </w:rPr>
      </w:pPr>
      <w:r w:rsidRPr="00F10694">
        <w:t xml:space="preserve">Thus </w:t>
      </w:r>
      <w:r w:rsidRPr="00F220AC">
        <w:rPr>
          <w:rStyle w:val="StyleUnderline"/>
        </w:rPr>
        <w:t>the recent shift in immigration policy may have far-reaching consequences affecting the ability of the U.S. to attract and retain skilled immigrants on which states such as Massachusetts rely quite heavily to fuel growth in the state’s higher education programs as well as its overall labor force. Moreover, employers are concerned that President Trump will also move to limit the H1B visa program for skilled immigrants, which he has called a “cheap labor program” in the past. As a result, these skilled individuals may be more likely to seek opportunities across the globe as well as in their home countries spurring growth and innovation abroad.</w:t>
      </w:r>
    </w:p>
    <w:p w14:paraId="6C9950A1" w14:textId="77777777" w:rsidR="00C36CFE" w:rsidRPr="00F10694" w:rsidRDefault="00C36CFE" w:rsidP="00C36CFE">
      <w:r w:rsidRPr="00F220AC">
        <w:rPr>
          <w:rStyle w:val="StyleUnderline"/>
        </w:rPr>
        <w:t>Some states, including Arizona and Georgia, have seen strict immigration laws </w:t>
      </w:r>
      <w:hyperlink r:id="rId107" w:anchor="2a65cae4492a/" w:history="1">
        <w:r w:rsidRPr="00F220AC">
          <w:rPr>
            <w:rStyle w:val="StyleUnderline"/>
          </w:rPr>
          <w:t>backfire</w:t>
        </w:r>
      </w:hyperlink>
      <w:r w:rsidRPr="00F220AC">
        <w:rPr>
          <w:rStyle w:val="StyleUnderline"/>
        </w:rPr>
        <w:t xml:space="preserve">, leading to hundreds of millions of dollars in losses. </w:t>
      </w:r>
      <w:r w:rsidRPr="00F10694">
        <w:t>What might the Trump administration learn by studying these cases?</w:t>
      </w:r>
    </w:p>
    <w:p w14:paraId="50B732A3" w14:textId="77777777" w:rsidR="00C36CFE" w:rsidRPr="00F10694" w:rsidRDefault="00C36CFE" w:rsidP="00C36CFE">
      <w:r w:rsidRPr="00F220AC">
        <w:rPr>
          <w:rStyle w:val="StyleUnderline"/>
        </w:rPr>
        <w:t>Arizona is the poster child of strict immigration laws beginning with the passage of the Legal Arizona Workers Act that tried to regulate unauthorized workers out of the market using E-Verify, an electronic employment eligibility verification system used to weed out unauthorized immigrants when they apply for a job. In the first four years after the law was passed, employment dropped by 15.6 percent in crop production compared to an increase in neighboring New Mexico and California over the same time period.</w:t>
      </w:r>
      <w:r w:rsidRPr="00F10694">
        <w:t xml:space="preserve"> A recent report by the right-leaning Cato Institute concludes that the LAWA explains much of that difference.</w:t>
      </w:r>
    </w:p>
    <w:p w14:paraId="1F1E84B0" w14:textId="77777777" w:rsidR="00C36CFE" w:rsidRPr="00F220AC" w:rsidRDefault="00C36CFE" w:rsidP="00C36CFE">
      <w:pPr>
        <w:rPr>
          <w:rStyle w:val="StyleUnderline"/>
        </w:rPr>
      </w:pPr>
      <w:r w:rsidRPr="00F220AC">
        <w:rPr>
          <w:rStyle w:val="StyleUnderline"/>
        </w:rPr>
        <w:t>Two years later Arizona passed SB 1070 to enforce immigration laws outside of the workplace. The anti-immigration laws exacerbated the impact of the Great Recession with 200,000 forced out of the state and others deterred from entering. Estimates suggest that the drastic reduction in the supply of illegal immigrants in Arizona has reduced the state’s GDP by an average of 2 percent per year between 2008 and 2015.</w:t>
      </w:r>
    </w:p>
    <w:p w14:paraId="70D515DF" w14:textId="77777777" w:rsidR="00C36CFE" w:rsidRPr="00F220AC" w:rsidRDefault="00C36CFE" w:rsidP="00C36CFE">
      <w:pPr>
        <w:rPr>
          <w:rStyle w:val="StyleUnderline"/>
        </w:rPr>
      </w:pPr>
      <w:r w:rsidRPr="00F10694">
        <w:t>Keep in mind that the impact of reduced immigration on an individual state such as Arizona is likely to be larger than what one would expect nationwide. This is because immigrants can migrate to other states with fewer restrictions and a more welcoming labor market</w:t>
      </w:r>
      <w:r w:rsidRPr="00F220AC">
        <w:rPr>
          <w:rStyle w:val="StyleUnderline"/>
        </w:rPr>
        <w:t>. However, the lesson is clear that the Trump administration cannot repeal the laws of economics: there will be real consequences for both the labor market and the economy if the U.S. follows through on a mass deportation of such magnitude.</w:t>
      </w:r>
    </w:p>
    <w:p w14:paraId="39B50638" w14:textId="77777777" w:rsidR="00C36CFE" w:rsidRPr="00F10694" w:rsidRDefault="00C36CFE" w:rsidP="00C36CFE">
      <w:r w:rsidRPr="00F220AC">
        <w:rPr>
          <w:rStyle w:val="StyleUnderline"/>
        </w:rPr>
        <w:t>The implementation of Trump’s deportation plan could </w:t>
      </w:r>
      <w:hyperlink r:id="rId108" w:history="1">
        <w:r w:rsidRPr="00F220AC">
          <w:rPr>
            <w:rStyle w:val="StyleUnderline"/>
          </w:rPr>
          <w:t>disproportionately impact</w:t>
        </w:r>
      </w:hyperlink>
      <w:r w:rsidRPr="00F220AC">
        <w:rPr>
          <w:rStyle w:val="StyleUnderline"/>
        </w:rPr>
        <w:t> the industries in which a large number of undocumented immigrants work, including hospitality, construction, and manufacturing</w:t>
      </w:r>
      <w:r w:rsidRPr="00F10694">
        <w:t>. What kind of ripple effect might potential losses in the hardest hit sectors have on the economy as a whole?</w:t>
      </w:r>
    </w:p>
    <w:p w14:paraId="70BC7612" w14:textId="77777777" w:rsidR="00C36CFE" w:rsidRPr="00F220AC" w:rsidRDefault="00C36CFE" w:rsidP="00C36CFE">
      <w:pPr>
        <w:rPr>
          <w:rStyle w:val="StyleUnderline"/>
        </w:rPr>
      </w:pPr>
      <w:r w:rsidRPr="00F10694">
        <w:t xml:space="preserve">Given that immigration comes with both benefits and costs, it’s important to keep in mind that the proposed deportation plan would entail much of the same but in reverse. </w:t>
      </w:r>
      <w:r w:rsidRPr="00F220AC">
        <w:rPr>
          <w:rStyle w:val="StyleUnderline"/>
        </w:rPr>
        <w:t>In terms of direct effects, we would expect that in the short run, the wages of native workers in the affected industries would increase. However, the higher cost of labor would cause employers to possibly curtail any plans for growth and-or substitute labor for machines, which would ultimately mean lower employment in these industries in the long run.</w:t>
      </w:r>
      <w:r w:rsidRPr="00F10694">
        <w:t xml:space="preserve"> </w:t>
      </w:r>
      <w:r w:rsidRPr="00F220AC">
        <w:rPr>
          <w:rStyle w:val="StyleUnderline"/>
        </w:rPr>
        <w:t>The National Bureau of Economic Research study cited earlier suggests that at an average of $500 billion in output a year, removing all illegal immigrants would be like losing the equivalent of Massachusetts from the U.S. economy.</w:t>
      </w:r>
    </w:p>
    <w:p w14:paraId="090A87AE" w14:textId="77777777" w:rsidR="00C36CFE" w:rsidRPr="00F10694" w:rsidRDefault="00C36CFE" w:rsidP="00C36CFE">
      <w:r w:rsidRPr="00F220AC">
        <w:rPr>
          <w:rStyle w:val="StyleUnderline"/>
        </w:rPr>
        <w:t>In terms of indirect effects, the cost of goods in these industries would rise in the short run, meaning that consumers would likely be paying higher prices for all sorts of goods including private household services, fresh fruits and vegetables, and apparel</w:t>
      </w:r>
      <w:r w:rsidRPr="00F10694">
        <w:t xml:space="preserve">. </w:t>
      </w:r>
      <w:r w:rsidRPr="00F220AC">
        <w:rPr>
          <w:rStyle w:val="StyleUnderline"/>
        </w:rPr>
        <w:t>This would serve to increase inflation and potentially motivate the Federal Reserve to raise interest rates. All in all, we would expect slower economic growth in the wake of a mass deportation</w:t>
      </w:r>
      <w:r w:rsidRPr="00F10694">
        <w:t>—the exact opposite of what the Trump administration is promising in its first term.</w:t>
      </w:r>
    </w:p>
    <w:p w14:paraId="7403CA7E" w14:textId="63DBD204" w:rsidR="00C36CFE" w:rsidRDefault="00034426" w:rsidP="00C36CFE">
      <w:pPr>
        <w:pStyle w:val="Heading3"/>
      </w:pPr>
      <w:r>
        <w:t>Deportation ! – Children Health</w:t>
      </w:r>
    </w:p>
    <w:p w14:paraId="507C2B06" w14:textId="77777777" w:rsidR="00C36CFE" w:rsidRDefault="00C36CFE" w:rsidP="00C36CFE">
      <w:pPr>
        <w:pStyle w:val="Heading4"/>
      </w:pPr>
      <w:r>
        <w:t>Deportation causes trauma to children affected</w:t>
      </w:r>
    </w:p>
    <w:p w14:paraId="468B6AB5" w14:textId="77777777" w:rsidR="00C36CFE" w:rsidRPr="0038692C" w:rsidRDefault="00C36CFE" w:rsidP="00C36CFE">
      <w:r>
        <w:t>Khazan 17 – Staff writer at the Atlantic (Olga, “</w:t>
      </w:r>
      <w:r w:rsidRPr="0038692C">
        <w:t>The Toxic Health Effects of Deportation Threat</w:t>
      </w:r>
      <w:r>
        <w:t xml:space="preserve">”, 1/27/17, The Atlantic, </w:t>
      </w:r>
      <w:r w:rsidRPr="0038692C">
        <w:t>https://www.theatlantic.com/health/archive/2017/01/the-toxic-health-effects-of-deportation-threat/514718/</w:t>
      </w:r>
      <w:r>
        <w:t>) // SJ</w:t>
      </w:r>
    </w:p>
    <w:p w14:paraId="6D898050" w14:textId="77777777" w:rsidR="00C36CFE" w:rsidRPr="00407A97" w:rsidRDefault="00C36CFE" w:rsidP="00C36CFE">
      <w:pPr>
        <w:rPr>
          <w:rStyle w:val="StyleUnderline"/>
        </w:rPr>
      </w:pPr>
      <w:r w:rsidRPr="00407A97">
        <w:rPr>
          <w:rStyle w:val="StyleUnderline"/>
        </w:rPr>
        <w:t>In her pediatrics practice in Winston Salem, North Carolina, Julie Linton has seen several young patients who she believes are psychologically suffering from President Donald Trump’s tough stance on immigrants.</w:t>
      </w:r>
    </w:p>
    <w:p w14:paraId="4F0C5FBE" w14:textId="77777777" w:rsidR="00C36CFE" w:rsidRPr="00407A97" w:rsidRDefault="00C36CFE" w:rsidP="00C36CFE">
      <w:pPr>
        <w:rPr>
          <w:rStyle w:val="StyleUnderline"/>
        </w:rPr>
      </w:pPr>
      <w:r w:rsidRPr="00407A97">
        <w:rPr>
          <w:rStyle w:val="StyleUnderline"/>
        </w:rPr>
        <w:t>One 9-year-old boy came in with headaches, which Linton said started when “he was being told in school that his parents would be sent back to their country of origin.” Another patient, a 15-year-old girl, began experiencing panic attacks in crowds because she feared she would be separated from her parents.</w:t>
      </w:r>
    </w:p>
    <w:p w14:paraId="28C1DE68" w14:textId="77777777" w:rsidR="00C36CFE" w:rsidRPr="00481D97" w:rsidRDefault="00C36CFE" w:rsidP="00C36CFE">
      <w:pPr>
        <w:rPr>
          <w:rStyle w:val="StyleUnderline"/>
        </w:rPr>
      </w:pPr>
      <w:r w:rsidRPr="00165130">
        <w:t xml:space="preserve"> “It comes down to two points: Parents are scared,” Linton said, “and </w:t>
      </w:r>
      <w:r w:rsidRPr="00481D97">
        <w:rPr>
          <w:rStyle w:val="StyleUnderline"/>
        </w:rPr>
        <w:t>children might not understand why their lives are in turmoil, but knowing their parents are scared makes them scared, too.”</w:t>
      </w:r>
    </w:p>
    <w:p w14:paraId="307E0237" w14:textId="77777777" w:rsidR="00C36CFE" w:rsidRPr="00481D97" w:rsidRDefault="00C36CFE" w:rsidP="00C36CFE">
      <w:pPr>
        <w:rPr>
          <w:rStyle w:val="StyleUnderline"/>
        </w:rPr>
      </w:pPr>
      <w:r w:rsidRPr="00165130">
        <w:t xml:space="preserve">In the past few days, </w:t>
      </w:r>
      <w:r w:rsidRPr="00481D97">
        <w:rPr>
          <w:rStyle w:val="StyleUnderline"/>
        </w:rPr>
        <w:t>Trump has shown his </w:t>
      </w:r>
      <w:hyperlink r:id="rId109" w:history="1">
        <w:r w:rsidRPr="00481D97">
          <w:rPr>
            <w:rStyle w:val="StyleUnderline"/>
          </w:rPr>
          <w:t>anti-immigrant rhetoric</w:t>
        </w:r>
      </w:hyperlink>
      <w:r w:rsidRPr="00481D97">
        <w:rPr>
          <w:rStyle w:val="StyleUnderline"/>
        </w:rPr>
        <w:t> on the campaign trail was not just talk. On Wednesday, he issued an executive order that threatens to pull federal funding from “</w:t>
      </w:r>
      <w:hyperlink r:id="rId110" w:history="1">
        <w:r w:rsidRPr="00481D97">
          <w:rPr>
            <w:rStyle w:val="StyleUnderline"/>
          </w:rPr>
          <w:t>sanctuary cities</w:t>
        </w:r>
      </w:hyperlink>
      <w:r w:rsidRPr="00481D97">
        <w:rPr>
          <w:rStyle w:val="StyleUnderline"/>
        </w:rPr>
        <w:t>,” or those that don’t turn over immigrants charged with minor crimes to the federal authorities</w:t>
      </w:r>
      <w:r w:rsidRPr="00165130">
        <w:t xml:space="preserve">. </w:t>
      </w:r>
      <w:r w:rsidRPr="00481D97">
        <w:rPr>
          <w:rStyle w:val="StyleUnderline"/>
        </w:rPr>
        <w:t>He also ordered the revival of a </w:t>
      </w:r>
      <w:hyperlink r:id="rId111" w:history="1">
        <w:r w:rsidRPr="00481D97">
          <w:rPr>
            <w:rStyle w:val="StyleUnderline"/>
          </w:rPr>
          <w:t>George W. Bush-era program</w:t>
        </w:r>
      </w:hyperlink>
      <w:r w:rsidRPr="00481D97">
        <w:rPr>
          <w:rStyle w:val="StyleUnderline"/>
        </w:rPr>
        <w:t> that would step up the identification and deportation of undocumented immigrants, potentially sweeping up </w:t>
      </w:r>
      <w:hyperlink r:id="rId112" w:history="1">
        <w:r w:rsidRPr="00481D97">
          <w:rPr>
            <w:rStyle w:val="StyleUnderline"/>
          </w:rPr>
          <w:t>anyone</w:t>
        </w:r>
      </w:hyperlink>
      <w:r w:rsidRPr="00481D97">
        <w:rPr>
          <w:rStyle w:val="StyleUnderline"/>
        </w:rPr>
        <w:t> who has simply signed a contract with an American employer.</w:t>
      </w:r>
    </w:p>
    <w:p w14:paraId="6D27C7ED" w14:textId="77777777" w:rsidR="00C36CFE" w:rsidRPr="00165130" w:rsidRDefault="00C36CFE" w:rsidP="00C36CFE">
      <w:r w:rsidRPr="00165130">
        <w:t xml:space="preserve"> “A nation without borders is not a nation,” Trump </w:t>
      </w:r>
      <w:hyperlink r:id="rId113" w:history="1">
        <w:r w:rsidRPr="00165130">
          <w:rPr>
            <w:rStyle w:val="Hyperlink"/>
          </w:rPr>
          <w:t>said</w:t>
        </w:r>
      </w:hyperlink>
      <w:r w:rsidRPr="00165130">
        <w:t> on Wednesday. “Beginning today, the United States of America gets back control of its borders.”</w:t>
      </w:r>
    </w:p>
    <w:p w14:paraId="2A2DC809" w14:textId="77777777" w:rsidR="00C36CFE" w:rsidRPr="00165130" w:rsidRDefault="00C36CFE" w:rsidP="00C36CFE">
      <w:r w:rsidRPr="00165130">
        <w:t>When the orders were announced, the American Academy of Pediatrics </w:t>
      </w:r>
      <w:hyperlink r:id="rId114" w:history="1">
        <w:r w:rsidRPr="00165130">
          <w:rPr>
            <w:rStyle w:val="Hyperlink"/>
          </w:rPr>
          <w:t>issued a statement</w:t>
        </w:r>
      </w:hyperlink>
      <w:r w:rsidRPr="00165130">
        <w:t> highlighting an unusual ripple effect of immigration crackdowns: They harm children’s health, potentially for life.</w:t>
      </w:r>
    </w:p>
    <w:p w14:paraId="395FBB57" w14:textId="77777777" w:rsidR="00C36CFE" w:rsidRPr="00481D97" w:rsidRDefault="00C36CFE" w:rsidP="00C36CFE">
      <w:pPr>
        <w:rPr>
          <w:rStyle w:val="StyleUnderline"/>
        </w:rPr>
      </w:pPr>
      <w:r w:rsidRPr="00481D97">
        <w:rPr>
          <w:rStyle w:val="StyleUnderline"/>
        </w:rPr>
        <w:t>“Children do not immigrate, they flee,” said AAP president Fernando Stein in the statement. “Far too many children in this country already live in constant fear that their parents will be taken into custody or deported, and the message these children received today from the highest levels of our federal government exacerbates that fear and anxiety.”</w:t>
      </w:r>
    </w:p>
    <w:p w14:paraId="28A2C9AE" w14:textId="77777777" w:rsidR="00C36CFE" w:rsidRPr="00165130" w:rsidRDefault="00C36CFE" w:rsidP="00C36CFE">
      <w:r w:rsidRPr="00481D97">
        <w:rPr>
          <w:rStyle w:val="StyleUnderline"/>
        </w:rPr>
        <w:t>The process Stein refers to is known as “toxic stress,” in which exposure to prolonged, unmitigated anxiety interferes with the development of children’s developing bodies and brains.</w:t>
      </w:r>
      <w:r w:rsidRPr="00165130">
        <w:t xml:space="preserve"> While brief bursts of uncertainty are typically fine, exposure to unrelenting turmoil weakens neural connections just as they are beginning to form, as this </w:t>
      </w:r>
      <w:hyperlink r:id="rId115" w:history="1">
        <w:r w:rsidRPr="00165130">
          <w:rPr>
            <w:rStyle w:val="Hyperlink"/>
          </w:rPr>
          <w:t>video from Harvard’s Center on the Developing Child</w:t>
        </w:r>
      </w:hyperlink>
      <w:r w:rsidRPr="00165130">
        <w:t> illustrates:</w:t>
      </w:r>
    </w:p>
    <w:p w14:paraId="081FE039" w14:textId="77777777" w:rsidR="00C36CFE" w:rsidRPr="00165130" w:rsidRDefault="00C36CFE" w:rsidP="00C36CFE">
      <w:r w:rsidRPr="00165130">
        <w:t>“</w:t>
      </w:r>
      <w:r w:rsidRPr="00481D97">
        <w:rPr>
          <w:rStyle w:val="StyleUnderline"/>
        </w:rPr>
        <w:t>The first two years of life is when rapid brain development occurs,”</w:t>
      </w:r>
      <w:r w:rsidRPr="00165130">
        <w:t xml:space="preserve"> said Linton, who is also co-chair of the AAP’s immigrant-health special-interest group. “Over time, the prolonged exposure to this stress can limit the normal augmentation of synaptic connections because of potentially toxic chemicals.”</w:t>
      </w:r>
    </w:p>
    <w:p w14:paraId="49E98D2C" w14:textId="77777777" w:rsidR="00C36CFE" w:rsidRPr="00481D97" w:rsidRDefault="00C36CFE" w:rsidP="00C36CFE">
      <w:pPr>
        <w:rPr>
          <w:rStyle w:val="StyleUnderline"/>
        </w:rPr>
      </w:pPr>
      <w:r w:rsidRPr="00481D97">
        <w:rPr>
          <w:rStyle w:val="StyleUnderline"/>
        </w:rPr>
        <w:t>There are numerous studies showing both the immediate and lifelong effects of this stress overload. As Paul Tough described in his </w:t>
      </w:r>
      <w:hyperlink r:id="rId116" w:history="1">
        <w:r w:rsidRPr="00481D97">
          <w:rPr>
            <w:rStyle w:val="StyleUnderline"/>
          </w:rPr>
          <w:t>seminal </w:t>
        </w:r>
      </w:hyperlink>
      <w:hyperlink r:id="rId117" w:history="1">
        <w:r w:rsidRPr="00481D97">
          <w:rPr>
            <w:rStyle w:val="StyleUnderline"/>
          </w:rPr>
          <w:t>New Yorker</w:t>
        </w:r>
      </w:hyperlink>
      <w:hyperlink r:id="rId118" w:history="1">
        <w:r w:rsidRPr="00481D97">
          <w:rPr>
            <w:rStyle w:val="StyleUnderline"/>
          </w:rPr>
          <w:t> piece</w:t>
        </w:r>
      </w:hyperlink>
      <w:r w:rsidRPr="00481D97">
        <w:rPr>
          <w:rStyle w:val="StyleUnderline"/>
        </w:rPr>
        <w:t>on adverse childhood experiences, early trauma can cause chemicals called methyl groups to attach to genes that govern stress-hormone production. The genes are disabled, making the brain less able to differentiate real threats from false alarms. The person remains on high alert, 24-7.</w:t>
      </w:r>
    </w:p>
    <w:p w14:paraId="1FD9C01B" w14:textId="77777777" w:rsidR="00C36CFE" w:rsidRPr="0038692C" w:rsidRDefault="00C36CFE" w:rsidP="00C36CFE">
      <w:pPr>
        <w:rPr>
          <w:rStyle w:val="StyleUnderline"/>
        </w:rPr>
      </w:pPr>
      <w:r w:rsidRPr="00165130">
        <w:t xml:space="preserve">Toxic stress can change children’s behavior in different ways, Linton said. </w:t>
      </w:r>
      <w:r w:rsidRPr="0038692C">
        <w:rPr>
          <w:rStyle w:val="StyleUnderline"/>
        </w:rPr>
        <w:t>Toddlers might have trouble eating, sleeping, or going to the bathroom. Some children might develop temper tantrums, learning problems, or memory issues.</w:t>
      </w:r>
    </w:p>
    <w:p w14:paraId="7FAB8D98" w14:textId="77777777" w:rsidR="00C36CFE" w:rsidRPr="00165130" w:rsidRDefault="00C36CFE" w:rsidP="00C36CFE">
      <w:r w:rsidRPr="0038692C">
        <w:rPr>
          <w:rStyle w:val="StyleUnderline"/>
        </w:rPr>
        <w:t>By unleashing </w:t>
      </w:r>
      <w:hyperlink r:id="rId119" w:history="1">
        <w:r w:rsidRPr="0038692C">
          <w:rPr>
            <w:rStyle w:val="StyleUnderline"/>
          </w:rPr>
          <w:t>a flood of inflammatory chemicals</w:t>
        </w:r>
      </w:hyperlink>
      <w:r w:rsidRPr="0038692C">
        <w:rPr>
          <w:rStyle w:val="StyleUnderline"/>
        </w:rPr>
        <w:t>, stressful childhood experiences can also disrupt the metabolism and cardiovascular system, which is why people with stressful childhoods are more likely </w:t>
      </w:r>
      <w:hyperlink r:id="rId120" w:history="1">
        <w:r w:rsidRPr="0038692C">
          <w:rPr>
            <w:rStyle w:val="StyleUnderline"/>
          </w:rPr>
          <w:t>to be in poor health</w:t>
        </w:r>
      </w:hyperlink>
      <w:r w:rsidRPr="0038692C">
        <w:rPr>
          <w:rStyle w:val="StyleUnderline"/>
        </w:rPr>
        <w:t> as adults, with higher rates of heart disease, diabetes, and depression.</w:t>
      </w:r>
      <w:r w:rsidRPr="00165130">
        <w:t xml:space="preserve"> Children living in poverty have less brain surface area than those in richer families, as </w:t>
      </w:r>
      <w:hyperlink r:id="rId121" w:history="1">
        <w:r w:rsidRPr="00165130">
          <w:rPr>
            <w:rStyle w:val="Hyperlink"/>
          </w:rPr>
          <w:t>Madeline Ostrander</w:t>
        </w:r>
      </w:hyperlink>
      <w:r w:rsidRPr="00165130">
        <w:t xml:space="preserve"> reported, and young adults who grew up poor have more activity in the brain’s negative-emotion centers and less in the self-regulation portions. </w:t>
      </w:r>
      <w:r w:rsidRPr="0038692C">
        <w:rPr>
          <w:rStyle w:val="StyleUnderline"/>
        </w:rPr>
        <w:t>The more such adverse childhood experiences, the greater the likelihood of permanent disability, or even early death</w:t>
      </w:r>
      <w:r w:rsidRPr="00165130">
        <w:t>. Four or more “ACEs,” as they’re called, </w:t>
      </w:r>
      <w:hyperlink r:id="rId122" w:history="1">
        <w:r w:rsidRPr="00165130">
          <w:rPr>
            <w:rStyle w:val="Hyperlink"/>
          </w:rPr>
          <w:t>raise the risk</w:t>
        </w:r>
      </w:hyperlink>
      <w:r w:rsidRPr="00165130">
        <w:t> of chronic bronchitis by 400 percent, and six or more mean a life that’s 20 years shorter than average.</w:t>
      </w:r>
    </w:p>
    <w:p w14:paraId="7363EC7D" w14:textId="77777777" w:rsidR="00C36CFE" w:rsidRPr="00165130" w:rsidRDefault="00C36CFE" w:rsidP="00C36CFE">
      <w:r w:rsidRPr="00165130">
        <w:t xml:space="preserve">The stress of potential deportation is not specific to undocumented immigrants in the U.S., but seems to spill over to all Latinos—even those who are born here. </w:t>
      </w:r>
      <w:r w:rsidRPr="0038692C">
        <w:rPr>
          <w:rStyle w:val="StyleUnderline"/>
        </w:rPr>
        <w:t>A study published this week found that both American-born and immigrant Latina mothers in Iowa were </w:t>
      </w:r>
      <w:hyperlink r:id="rId123" w:history="1">
        <w:r w:rsidRPr="0038692C">
          <w:rPr>
            <w:rStyle w:val="StyleUnderline"/>
          </w:rPr>
          <w:t>24 percent more likely</w:t>
        </w:r>
      </w:hyperlink>
      <w:r w:rsidRPr="0038692C">
        <w:rPr>
          <w:rStyle w:val="StyleUnderline"/>
        </w:rPr>
        <w:t> to have low-birthweight babies, a marker of poor health, immediately after a major federal immigration raid than the previous year.</w:t>
      </w:r>
      <w:r w:rsidRPr="00165130">
        <w:t xml:space="preserve"> Thus, the sheer number of people who might be affected by this trauma is staggering. One in four children in the </w:t>
      </w:r>
      <w:hyperlink r:id="rId124" w:history="1">
        <w:r w:rsidRPr="00165130">
          <w:rPr>
            <w:rStyle w:val="Hyperlink"/>
          </w:rPr>
          <w:t>U.S. is Hispanic</w:t>
        </w:r>
      </w:hyperlink>
      <w:r w:rsidRPr="00165130">
        <w:t>.</w:t>
      </w:r>
    </w:p>
    <w:p w14:paraId="5B746361" w14:textId="77777777" w:rsidR="00C36CFE" w:rsidRPr="00165130" w:rsidRDefault="00C36CFE" w:rsidP="00C36CFE">
      <w:r w:rsidRPr="00165130">
        <w:t>“Deportation is one of the most painful processes that a family can go through,” said Brent Wilkes, the national executive director of LULAC. “The United States may be the only country that many of these children know, so the fear of losing their home, their friends, and their sense of normality to return to an unfamiliar country is often jarring, to say the least.”</w:t>
      </w:r>
    </w:p>
    <w:p w14:paraId="1B1576B4" w14:textId="77777777" w:rsidR="00C36CFE" w:rsidRPr="00165130" w:rsidRDefault="00C36CFE" w:rsidP="00C36CFE">
      <w:r w:rsidRPr="00165130">
        <w:t>Immigrant groups around the country reported an uptick in harassment of Latino students in the aftermath of Trump’s victory. “Parents of children we are helping have told us that their children are terrified to go to school or even go outside because they fear they will be picked up and deported,” said Wendy Young, the president of the immigrant-aid group Kids in Need of Defense.</w:t>
      </w:r>
    </w:p>
    <w:p w14:paraId="2177918A" w14:textId="77777777" w:rsidR="00C36CFE" w:rsidRPr="00165130" w:rsidRDefault="00C36CFE" w:rsidP="00C36CFE">
      <w:r w:rsidRPr="00165130">
        <w:t>In Iowa, the situation became so bad that the ACLU and LULAC </w:t>
      </w:r>
      <w:hyperlink r:id="rId125" w:history="1">
        <w:r w:rsidRPr="00165130">
          <w:rPr>
            <w:rStyle w:val="Hyperlink"/>
          </w:rPr>
          <w:t>sent a letter</w:t>
        </w:r>
      </w:hyperlink>
      <w:r w:rsidRPr="00165130">
        <w:t> to school superintendents urging them to protect immigrant families. A sample incident they cited involved a student being told by a peer, “I'm glad Trump won. Now all you Mexicans can go back to where you belong.”</w:t>
      </w:r>
    </w:p>
    <w:p w14:paraId="03170CD0" w14:textId="77777777" w:rsidR="00C36CFE" w:rsidRPr="00165130" w:rsidRDefault="00C36CFE" w:rsidP="00C36CFE">
      <w:r w:rsidRPr="00165130">
        <w:t>Words hurt, of course, but they may become even more traumatizing now that they’re turning into actions.</w:t>
      </w:r>
    </w:p>
    <w:p w14:paraId="26534B73" w14:textId="77777777" w:rsidR="00C36CFE" w:rsidRDefault="00C36CFE" w:rsidP="00C36CFE">
      <w:pPr>
        <w:pStyle w:val="Heading4"/>
        <w:rPr>
          <w:rFonts w:eastAsia="Times New Roman"/>
        </w:rPr>
      </w:pPr>
      <w:r>
        <w:rPr>
          <w:rFonts w:eastAsia="Times New Roman"/>
        </w:rPr>
        <w:t xml:space="preserve">That affects millions of children – hundreds of thousands are directly affected by deportations every year </w:t>
      </w:r>
    </w:p>
    <w:p w14:paraId="648243FC" w14:textId="77777777" w:rsidR="00C36CFE" w:rsidRPr="00F33DE7" w:rsidRDefault="00C36CFE" w:rsidP="00C36CFE">
      <w:r>
        <w:t>AIC 18 – American Immigration Council (“</w:t>
      </w:r>
      <w:r w:rsidRPr="00A34CA0">
        <w:t>U.S. Citizen Children Impacted by Immigration Enforcement</w:t>
      </w:r>
      <w:r>
        <w:t xml:space="preserve">”, 5/23/18, American Immigration Council, </w:t>
      </w:r>
      <w:r w:rsidRPr="00A34CA0">
        <w:t>https://www.americanimmigrationcouncil.org/research/us-citizen-children-impacted-immigration-enforcement</w:t>
      </w:r>
      <w:r>
        <w:t xml:space="preserve">) </w:t>
      </w:r>
    </w:p>
    <w:p w14:paraId="7476F6C8" w14:textId="77777777" w:rsidR="00C36CFE" w:rsidRPr="00F33DE7" w:rsidRDefault="00C36CFE" w:rsidP="00C36CFE">
      <w:r w:rsidRPr="00F33DE7">
        <w:rPr>
          <w:rStyle w:val="StyleUnderline"/>
        </w:rPr>
        <w:t>Millions of U.S. citizen children have undocumented parents and family members</w:t>
      </w:r>
      <w:r w:rsidRPr="00F33DE7">
        <w:t>.</w:t>
      </w:r>
    </w:p>
    <w:p w14:paraId="12E64780" w14:textId="77777777" w:rsidR="00C36CFE" w:rsidRPr="00F33DE7" w:rsidRDefault="00C36CFE" w:rsidP="00C36CFE">
      <w:hyperlink r:id="rId126" w:history="1">
        <w:r w:rsidRPr="00F33DE7">
          <w:rPr>
            <w:rStyle w:val="StyleUnderline"/>
          </w:rPr>
          <w:t>4.1 million U.S. citizen children</w:t>
        </w:r>
      </w:hyperlink>
      <w:r w:rsidRPr="00F33DE7">
        <w:rPr>
          <w:rStyle w:val="StyleUnderline"/>
        </w:rPr>
        <w:t> under the age of 18 live with at least one undocumented parent</w:t>
      </w:r>
      <w:r w:rsidRPr="00F33DE7">
        <w:t>, according to the most recent estimates available (analyzing 2009-2013 U.S. Census data). </w:t>
      </w:r>
    </w:p>
    <w:p w14:paraId="2751C242" w14:textId="77777777" w:rsidR="00C36CFE" w:rsidRPr="00F33DE7" w:rsidRDefault="00C36CFE" w:rsidP="00C36CFE">
      <w:hyperlink r:id="rId127" w:history="1">
        <w:r w:rsidRPr="00F33DE7">
          <w:rPr>
            <w:rStyle w:val="StyleUnderline"/>
          </w:rPr>
          <w:t>5.9 million U.S. citizen children</w:t>
        </w:r>
      </w:hyperlink>
      <w:r w:rsidRPr="00F33DE7">
        <w:rPr>
          <w:rStyle w:val="StyleUnderline"/>
        </w:rPr>
        <w:t> under the age of 18 live with an undocumented family member</w:t>
      </w:r>
      <w:r w:rsidRPr="00F33DE7">
        <w:t>, according to the most recent estimates available (analyzing 2010-2014 census data).</w:t>
      </w:r>
    </w:p>
    <w:p w14:paraId="06961FC4" w14:textId="77777777" w:rsidR="00C36CFE" w:rsidRDefault="00C36CFE" w:rsidP="00C36CFE">
      <w:r w:rsidRPr="00F33DE7">
        <w:rPr>
          <w:rStyle w:val="StyleUnderline"/>
        </w:rPr>
        <w:t>Roughly </w:t>
      </w:r>
      <w:hyperlink r:id="rId128" w:history="1">
        <w:r w:rsidRPr="00F33DE7">
          <w:rPr>
            <w:rStyle w:val="StyleUnderline"/>
          </w:rPr>
          <w:t>half-a-million U.S. citizen children</w:t>
        </w:r>
      </w:hyperlink>
      <w:r w:rsidRPr="00F33DE7">
        <w:rPr>
          <w:rStyle w:val="StyleUnderline"/>
        </w:rPr>
        <w:t> experienced the apprehension, detention, and deportation of at least one parent in the course of about two years</w:t>
      </w:r>
      <w:r w:rsidRPr="00F33DE7">
        <w:t>, according to the most recent estimates available (analyzing Immigration and Customs Enforcement (ICE) data between 2011 and 2013).</w:t>
      </w:r>
    </w:p>
    <w:p w14:paraId="484D681C" w14:textId="5182EBD1" w:rsidR="00C36CFE" w:rsidRDefault="00034426" w:rsidP="00C36CFE">
      <w:pPr>
        <w:pStyle w:val="Heading3"/>
      </w:pPr>
      <w:r>
        <w:t>AT: Trump XO Solves</w:t>
      </w:r>
    </w:p>
    <w:p w14:paraId="5C9FE611" w14:textId="77777777" w:rsidR="00C36CFE" w:rsidRPr="00376461" w:rsidRDefault="00C36CFE" w:rsidP="00C36CFE"/>
    <w:p w14:paraId="7D4A0997" w14:textId="77777777" w:rsidR="00C36CFE" w:rsidRDefault="00C36CFE" w:rsidP="00C36CFE">
      <w:pPr>
        <w:pStyle w:val="Heading4"/>
      </w:pPr>
      <w:r>
        <w:t>Deportations are low because of backlog – not soft stance</w:t>
      </w:r>
    </w:p>
    <w:p w14:paraId="1C5EE9E2" w14:textId="77777777" w:rsidR="00C36CFE" w:rsidRPr="008E19F5" w:rsidRDefault="00C36CFE" w:rsidP="00C36CFE">
      <w:r w:rsidRPr="005E02FB">
        <w:rPr>
          <w:b/>
        </w:rPr>
        <w:t>Lind 17</w:t>
      </w:r>
      <w:r>
        <w:t xml:space="preserve"> – immigration contributor @ Vox (Dara, “</w:t>
      </w:r>
      <w:r w:rsidRPr="00712C73">
        <w:t>Fewer immigrants are being deported under Trump than under Obama</w:t>
      </w:r>
      <w:r>
        <w:t xml:space="preserve">”, 8/10/17, Vox, </w:t>
      </w:r>
      <w:hyperlink r:id="rId129" w:history="1">
        <w:r w:rsidRPr="00D36C0E">
          <w:rPr>
            <w:rStyle w:val="Hyperlink"/>
          </w:rPr>
          <w:t>https://www.vox.com/policy-and-politics/2017/8/10/16119910/trump-deportations-obama</w:t>
        </w:r>
      </w:hyperlink>
      <w:r>
        <w:t>) // SJ</w:t>
      </w:r>
    </w:p>
    <w:p w14:paraId="003F38AE" w14:textId="77777777" w:rsidR="00C36CFE" w:rsidRPr="003D4CC1" w:rsidRDefault="00C36CFE" w:rsidP="00C36CFE">
      <w:r w:rsidRPr="003D4CC1">
        <w:t xml:space="preserve">Also on Tuesday, </w:t>
      </w:r>
      <w:r w:rsidRPr="00376461">
        <w:rPr>
          <w:rStyle w:val="StyleUnderline"/>
        </w:rPr>
        <w:t>new statistics from the Department of Homeland Security (reported by</w:t>
      </w:r>
      <w:hyperlink r:id="rId130" w:history="1">
        <w:r w:rsidRPr="00376461">
          <w:rPr>
            <w:rStyle w:val="StyleUnderline"/>
          </w:rPr>
          <w:t>Politico’s Ted Hesson</w:t>
        </w:r>
      </w:hyperlink>
      <w:r w:rsidRPr="00376461">
        <w:rPr>
          <w:rStyle w:val="StyleUnderline"/>
        </w:rPr>
        <w:t>) showed that deportations are actually down from last year — from an average 20,000 deportations per month in 2016 to an average of 16,900 over the first five months of Trump’s presidency</w:t>
      </w:r>
      <w:r w:rsidRPr="003D4CC1">
        <w:t>.</w:t>
      </w:r>
    </w:p>
    <w:p w14:paraId="146E19D2" w14:textId="77777777" w:rsidR="00C36CFE" w:rsidRPr="003D4CC1" w:rsidRDefault="00C36CFE" w:rsidP="00C36CFE">
      <w:r w:rsidRPr="003D4CC1">
        <w:t>Why the discrepancy?</w:t>
      </w:r>
    </w:p>
    <w:p w14:paraId="5EE14004" w14:textId="77777777" w:rsidR="00C36CFE" w:rsidRPr="00376461" w:rsidRDefault="00C36CFE" w:rsidP="00C36CFE">
      <w:pPr>
        <w:rPr>
          <w:rStyle w:val="StyleUnderline"/>
        </w:rPr>
      </w:pPr>
      <w:r w:rsidRPr="00376461">
        <w:rPr>
          <w:rStyle w:val="StyleUnderline"/>
        </w:rPr>
        <w:t>The (relatively) slow pace of deportations since Trump came into office is partly because of something Trump’s been bragging about: the </w:t>
      </w:r>
      <w:hyperlink r:id="rId131" w:history="1">
        <w:r w:rsidRPr="00376461">
          <w:rPr>
            <w:rStyle w:val="StyleUnderline"/>
          </w:rPr>
          <w:t>decline in people crossing into the US from Mexico without papers</w:t>
        </w:r>
      </w:hyperlink>
      <w:r w:rsidRPr="00376461">
        <w:rPr>
          <w:rStyle w:val="StyleUnderline"/>
        </w:rPr>
        <w:t>.</w:t>
      </w:r>
      <w:r w:rsidRPr="003D4CC1">
        <w:t xml:space="preserve"> </w:t>
      </w:r>
      <w:r w:rsidRPr="00376461">
        <w:rPr>
          <w:rStyle w:val="StyleUnderline"/>
        </w:rPr>
        <w:t>And it’s partly because the deportation system simply isn’t built for speedy deportations of people who’ve lived in the US for years. In fact, it’s backlogged to the point of near-paralysis.</w:t>
      </w:r>
    </w:p>
    <w:p w14:paraId="0261C08A" w14:textId="77777777" w:rsidR="00C36CFE" w:rsidRPr="003D4CC1" w:rsidRDefault="00C36CFE" w:rsidP="00C36CFE">
      <w:r w:rsidRPr="003D4CC1">
        <w:t>The new stats show that the existing system is going to be a huge obstacle to the stepped-up deportations Trump and his administration clearly want — unless they work to streamline it by giving fewer chances to fewer immigrants in court.</w:t>
      </w:r>
    </w:p>
    <w:p w14:paraId="7B242713" w14:textId="77777777" w:rsidR="00C36CFE" w:rsidRPr="00712C73" w:rsidRDefault="00C36CFE" w:rsidP="00C36CFE">
      <w:pPr>
        <w:rPr>
          <w:rStyle w:val="StyleUnderline"/>
        </w:rPr>
      </w:pPr>
      <w:r w:rsidRPr="00712C73">
        <w:rPr>
          <w:rStyle w:val="StyleUnderline"/>
        </w:rPr>
        <w:t>The Trump administration has definitely gotten more aggressive in putting people into the deportation system.</w:t>
      </w:r>
      <w:r w:rsidRPr="003D4CC1">
        <w:t xml:space="preserve"> </w:t>
      </w:r>
      <w:r w:rsidRPr="00712C73">
        <w:rPr>
          <w:rStyle w:val="StyleUnderline"/>
        </w:rPr>
        <w:t>That hasn’t immediately resulted — because it couldn’t — in getting people out of the country. They’re blowing a little statistical smoke to obscure the latter, but the former shouldn’t be overlooked either.</w:t>
      </w:r>
    </w:p>
    <w:p w14:paraId="34FC05E8" w14:textId="77777777" w:rsidR="00C36CFE" w:rsidRPr="00712C73" w:rsidRDefault="00C36CFE" w:rsidP="00C36CFE">
      <w:pPr>
        <w:rPr>
          <w:rStyle w:val="StyleUnderline"/>
        </w:rPr>
      </w:pPr>
      <w:r w:rsidRPr="00712C73">
        <w:rPr>
          <w:rStyle w:val="StyleUnderline"/>
        </w:rPr>
        <w:t>Trump is arresting more people in the US — but can’t deport them quickly</w:t>
      </w:r>
    </w:p>
    <w:p w14:paraId="437B6561" w14:textId="77777777" w:rsidR="00C36CFE" w:rsidRPr="00712C73" w:rsidRDefault="00C36CFE" w:rsidP="00C36CFE">
      <w:pPr>
        <w:rPr>
          <w:rStyle w:val="StyleUnderline"/>
        </w:rPr>
      </w:pPr>
      <w:r w:rsidRPr="00712C73">
        <w:rPr>
          <w:rStyle w:val="StyleUnderline"/>
        </w:rPr>
        <w:t>When someone living in the US is taken into custody by federal immigration agents for the first time, they can’t just be deported without their consent. They have to go through a hearing in immigration court to establish that they’re “deportable” (i.e., that they don’t have or have violated their legal status), and that they’re not eligible for forms of “relief” from deportation like asylum.</w:t>
      </w:r>
    </w:p>
    <w:p w14:paraId="6FED1ABE" w14:textId="77777777" w:rsidR="00C36CFE" w:rsidRPr="00712C73" w:rsidRDefault="00C36CFE" w:rsidP="00C36CFE">
      <w:pPr>
        <w:rPr>
          <w:rStyle w:val="StyleUnderline"/>
        </w:rPr>
      </w:pPr>
      <w:r w:rsidRPr="00712C73">
        <w:rPr>
          <w:rStyle w:val="StyleUnderline"/>
        </w:rPr>
        <w:t>Mexican immigrants caught crossing the border aren’t entitled to those protections. As a result, many of the deportations the government actually reports in a given month aren’t of longtime residents of the US, but “border apprehensions.”</w:t>
      </w:r>
    </w:p>
    <w:p w14:paraId="7627E96D" w14:textId="77777777" w:rsidR="00C36CFE" w:rsidRPr="00712C73" w:rsidRDefault="00C36CFE" w:rsidP="00C36CFE">
      <w:pPr>
        <w:rPr>
          <w:rStyle w:val="StyleUnderline"/>
        </w:rPr>
      </w:pPr>
      <w:r w:rsidRPr="00712C73">
        <w:rPr>
          <w:rStyle w:val="StyleUnderline"/>
        </w:rPr>
        <w:t>Border apprehensions </w:t>
      </w:r>
      <w:hyperlink r:id="rId132" w:history="1">
        <w:r w:rsidRPr="00712C73">
          <w:rPr>
            <w:rStyle w:val="StyleUnderline"/>
          </w:rPr>
          <w:t>plummeted</w:t>
        </w:r>
      </w:hyperlink>
      <w:r w:rsidRPr="00712C73">
        <w:rPr>
          <w:rStyle w:val="StyleUnderline"/>
        </w:rPr>
        <w:t> at the beginning of the Trump presidency. They’re creeping up now, but they’re still below the levels of the past few years — which were, themselves, </w:t>
      </w:r>
      <w:hyperlink r:id="rId133" w:history="1">
        <w:r w:rsidRPr="00712C73">
          <w:rPr>
            <w:rStyle w:val="StyleUnderline"/>
          </w:rPr>
          <w:t>way lower than the levels of border-crossers in the early years of the 21st century.</w:t>
        </w:r>
      </w:hyperlink>
    </w:p>
    <w:p w14:paraId="7432E4EB" w14:textId="77777777" w:rsidR="00C36CFE" w:rsidRPr="003D4CC1" w:rsidRDefault="00C36CFE" w:rsidP="00C36CFE">
      <w:r w:rsidRPr="003D4CC1">
        <w:t>The Trump administration loves to brag about this as proof that it’s “secured the border.” But one consequence is that a ready pool of available deportees just isn’t available to them.</w:t>
      </w:r>
    </w:p>
    <w:p w14:paraId="5F8501FB" w14:textId="77777777" w:rsidR="00C36CFE" w:rsidRPr="00712C73" w:rsidRDefault="00C36CFE" w:rsidP="00C36CFE">
      <w:pPr>
        <w:rPr>
          <w:rStyle w:val="StyleUnderline"/>
        </w:rPr>
      </w:pPr>
      <w:r w:rsidRPr="00712C73">
        <w:rPr>
          <w:rStyle w:val="StyleUnderline"/>
        </w:rPr>
        <w:t>So the decrease in deportations, compared to Obama levels, is explained by border crossing decline. But that decrease is happening despite stepped-up enforcement against unauthorized immigrants living in the US — and that’s because of the backlog in immigration court.</w:t>
      </w:r>
    </w:p>
    <w:p w14:paraId="0CA9E8B5" w14:textId="77777777" w:rsidR="00C36CFE" w:rsidRPr="00712C73" w:rsidRDefault="00C36CFE" w:rsidP="00C36CFE">
      <w:pPr>
        <w:rPr>
          <w:u w:val="single"/>
        </w:rPr>
      </w:pPr>
      <w:r w:rsidRPr="003D4CC1">
        <w:t>According to </w:t>
      </w:r>
      <w:hyperlink r:id="rId134" w:history="1">
        <w:r w:rsidRPr="003D4CC1">
          <w:rPr>
            <w:rStyle w:val="Hyperlink"/>
          </w:rPr>
          <w:t>Immigration and Customs Enforcement data</w:t>
        </w:r>
      </w:hyperlink>
      <w:r w:rsidRPr="00712C73">
        <w:rPr>
          <w:rStyle w:val="StyleUnderline"/>
        </w:rPr>
        <w:t>, ICE arrests of immigrants have gone up from an average of 9,134 per month (October to December 2016) to 13,085 a mont</w:t>
      </w:r>
      <w:r>
        <w:rPr>
          <w:rStyle w:val="StyleUnderline"/>
        </w:rPr>
        <w:t>h during February to June 2017.</w:t>
      </w:r>
    </w:p>
    <w:p w14:paraId="1161B475" w14:textId="77CD574B" w:rsidR="006C2E9B" w:rsidRDefault="006C2E9B" w:rsidP="006C2E9B">
      <w:pPr>
        <w:pStyle w:val="Heading2"/>
      </w:pPr>
      <w:r>
        <w:t>Trade War</w:t>
      </w:r>
    </w:p>
    <w:p w14:paraId="0019C5FE" w14:textId="679EF2E1" w:rsidR="006C2E9B" w:rsidRPr="006C2E9B" w:rsidRDefault="006C2E9B" w:rsidP="006C2E9B">
      <w:pPr>
        <w:pStyle w:val="Heading3"/>
      </w:pPr>
      <w:r>
        <w:t>! – Econ</w:t>
      </w:r>
    </w:p>
    <w:p w14:paraId="6C54B555" w14:textId="77777777" w:rsidR="006C2E9B" w:rsidRPr="00C93D05" w:rsidRDefault="006C2E9B" w:rsidP="006C2E9B">
      <w:pPr>
        <w:pStyle w:val="Heading4"/>
        <w:rPr>
          <w:sz w:val="28"/>
        </w:rPr>
      </w:pPr>
      <w:r w:rsidRPr="00C93D05">
        <w:rPr>
          <w:sz w:val="28"/>
        </w:rPr>
        <w:t xml:space="preserve">Trade War leads to global economic shock – crashes a laundry list of </w:t>
      </w:r>
      <w:r>
        <w:rPr>
          <w:sz w:val="28"/>
        </w:rPr>
        <w:t xml:space="preserve">US economic </w:t>
      </w:r>
      <w:r w:rsidRPr="00C93D05">
        <w:rPr>
          <w:sz w:val="28"/>
        </w:rPr>
        <w:t>metrics</w:t>
      </w:r>
    </w:p>
    <w:p w14:paraId="08BD6D00" w14:textId="77777777" w:rsidR="006C2E9B" w:rsidRPr="00C93D05" w:rsidRDefault="006C2E9B" w:rsidP="006C2E9B">
      <w:r w:rsidRPr="00C93D05">
        <w:rPr>
          <w:rStyle w:val="Style13ptBold"/>
          <w:sz w:val="28"/>
        </w:rPr>
        <w:t xml:space="preserve">Davies 18 </w:t>
      </w:r>
      <w:r w:rsidRPr="00C93D05">
        <w:t>Chairman of Fulcrum Asset Management, Co-founder of Prisma Capital Partners, Previous head of the global economics department at Goldman Sachs, Previous chairman of the BBC, served as an economic policy adviser in No 10 Downing Street, an external adviser to the British Treasury, and as a visiting professor at the London School of Economics. (Gavyn Davies, 3-19-2018, The economic damage from a trade war, Financial Times https://www.ft.com/content/4bd6a57a-2874-11e8-b27e-cc62a39d57a0, Date Accessed: 6-26-2018)//LB</w:t>
      </w:r>
    </w:p>
    <w:p w14:paraId="660B5ADC" w14:textId="77777777" w:rsidR="006C2E9B" w:rsidRPr="00C93D05" w:rsidRDefault="006C2E9B" w:rsidP="006C2E9B">
      <w:r w:rsidRPr="00C93D05">
        <w:rPr>
          <w:rStyle w:val="StyleUnderline"/>
        </w:rPr>
        <w:t>President Donald Trump’s threatened escalation of trade tariffs has moved to the centre of investor concerns</w:t>
      </w:r>
      <w:r w:rsidRPr="00C93D05">
        <w:t xml:space="preserve">. So far, the levies announced on </w:t>
      </w:r>
      <w:r w:rsidRPr="00C93D05">
        <w:rPr>
          <w:rStyle w:val="StyleUnderline"/>
        </w:rPr>
        <w:t>steel and aluminium</w:t>
      </w:r>
      <w:r w:rsidRPr="00C93D05">
        <w:t xml:space="preserve"> imports affect sectors so small that they will have almost no macro effect on US inflation, growth or employment. However, they </w:t>
      </w:r>
      <w:r w:rsidRPr="00C93D05">
        <w:rPr>
          <w:rStyle w:val="StyleUnderline"/>
        </w:rPr>
        <w:t>could represent the thin edge of a very large wedge</w:t>
      </w:r>
      <w:r w:rsidRPr="00C93D05">
        <w:t>.  The focus now shifts to the Article 301 investigation into China’s practices in technology transfer and intellectual property. The White House is likely to take action on that soon. With hawks like Peter Navarro and Wilbur Ross in the ascendancy, and modifying influences fading after Gary Cohn’s resignation as chief economic adviser, the president may soon follow his instincts and announce tariffs on imports from China. A</w:t>
      </w:r>
      <w:r w:rsidRPr="00C93D05">
        <w:rPr>
          <w:rStyle w:val="StyleUnderline"/>
        </w:rPr>
        <w:t xml:space="preserve">lthough Navarro and Ross see tariffs as a means of forcing Beijing to abandon unfair distortionary practices, they could just as easily result in </w:t>
      </w:r>
      <w:r w:rsidRPr="00C93D05">
        <w:rPr>
          <w:rStyle w:val="Emphasis"/>
        </w:rPr>
        <w:t>retaliatory trade controls, and even a global trade war</w:t>
      </w:r>
      <w:r w:rsidRPr="00C93D05">
        <w:t>.  That may seem improbable, but</w:t>
      </w:r>
      <w:r w:rsidRPr="00C93D05">
        <w:rPr>
          <w:rStyle w:val="Emphasis"/>
        </w:rPr>
        <w:t xml:space="preserve"> hostile rhetoric is building</w:t>
      </w:r>
      <w:r w:rsidRPr="00C93D05">
        <w:rPr>
          <w:rStyle w:val="StyleUnderline"/>
        </w:rPr>
        <w:t>, and such an outcome can no longer be ignored</w:t>
      </w:r>
      <w:r w:rsidRPr="00C93D05">
        <w:t xml:space="preserve">. This week, I will discuss the analytics of trade tariffs, and their macroeconomic impact on the country that imposes them. Next week, I will turn to the global effects of a full-scale trade war.  </w:t>
      </w:r>
      <w:r w:rsidRPr="00C93D05">
        <w:rPr>
          <w:rStyle w:val="StyleUnderline"/>
        </w:rPr>
        <w:t xml:space="preserve">The bottom line: a global trade war, </w:t>
      </w:r>
      <w:r w:rsidRPr="00C93D05">
        <w:t xml:space="preserve">though still unlikely, </w:t>
      </w:r>
      <w:r w:rsidRPr="00C93D05">
        <w:rPr>
          <w:rStyle w:val="StyleUnderline"/>
        </w:rPr>
        <w:t>w</w:t>
      </w:r>
      <w:r w:rsidRPr="00C93D05">
        <w:rPr>
          <w:rStyle w:val="Emphasis"/>
        </w:rPr>
        <w:t>ould administer a negative shock to world GDP</w:t>
      </w:r>
      <w:r w:rsidRPr="00C93D05">
        <w:rPr>
          <w:rStyle w:val="StyleUnderline"/>
        </w:rPr>
        <w:t xml:space="preserve"> of perhaps 1-3 percentage points in the next few years</w:t>
      </w:r>
      <w:r w:rsidRPr="00C93D05">
        <w:t xml:space="preserve">. Although investors might see this as a manageable hit to growth, </w:t>
      </w:r>
      <w:r w:rsidRPr="00C93D05">
        <w:rPr>
          <w:rStyle w:val="StyleUnderline"/>
        </w:rPr>
        <w:t>there is a downside to the distribution that could turn out to be much worse. Economists are taught early on that trade wars are always damaging. Memories of the Smoot-Hawley Act in 1930 loom large.</w:t>
      </w:r>
      <w:r w:rsidRPr="00C93D05">
        <w:t xml:space="preserve"> But what are the mechanisms involved? </w:t>
      </w:r>
      <w:r w:rsidRPr="00C93D05">
        <w:rPr>
          <w:rStyle w:val="StyleUnderline"/>
        </w:rPr>
        <w:t xml:space="preserve">When tariffs are imposed, the increase in the costs of cross-border trade obviously reduces global imports and exports, relative to output. This is what drives the welfare gains and losses in the longer term. </w:t>
      </w:r>
      <w:r w:rsidRPr="00C93D05">
        <w:t xml:space="preserve"> On this, there are some centuries-old results from international trade theory (see the leading textbook by Paul Krugman et al)</w:t>
      </w:r>
      <w:r w:rsidRPr="00C93D05">
        <w:rPr>
          <w:rStyle w:val="StyleUnderline"/>
        </w:rPr>
        <w:t>. In these partial equilibrium trade models, almost no one disputes that the decline in trade flows will reduce the scope for the law of comparative advantage to work, and for technology to flow easily across borders. The reduction in these gains will hurt productivity and damage global welfare.</w:t>
      </w:r>
      <w:r w:rsidRPr="00C93D05">
        <w:t xml:space="preserve"> However, if a large country imposes a steel tariff, that might force Chinese producers to absorb part of the losses by cutting their prices to maintain a foothold in the American market. In turn, the US might improve its terms of trade, and even see an overall welfare gain as the price of its steel imports declines. This </w:t>
      </w:r>
      <w:r w:rsidRPr="00C93D05">
        <w:rPr>
          <w:rStyle w:val="StyleUnderline"/>
        </w:rPr>
        <w:t>favourable net outcome for the US is generally thought unlikely</w:t>
      </w:r>
      <w:r w:rsidRPr="00C93D05">
        <w:t>. Furthermore, sm</w:t>
      </w:r>
      <w:r w:rsidRPr="00C93D05">
        <w:rPr>
          <w:rStyle w:val="StyleUnderline"/>
        </w:rPr>
        <w:t>aller countries cannot achieve such offsetting gains, because they have to accept the global price. Their welfare is therefore unambiguously decreased.</w:t>
      </w:r>
      <w:r w:rsidRPr="00C93D05">
        <w:t xml:space="preserve"> Further cases that may justify tariffs are the protection of infant industries, and the correction of market distortions (eg export subsidies) imposed by other governments. However, most economists think it is better to attack these distortions head on, rather than indirectly through “offsetting” import tariffs. Moving into macro-economics, </w:t>
      </w:r>
      <w:r w:rsidRPr="00C93D05">
        <w:rPr>
          <w:rStyle w:val="StyleUnderline"/>
        </w:rPr>
        <w:t>many variables can change in response to tariffs, including the exchange rate, inflation, monetary policy and unemployment</w:t>
      </w:r>
      <w:r w:rsidRPr="00C93D05">
        <w:t xml:space="preserve">. This becomes much more complicated. In old-fashioned Keynesian models (with fixed prices and exchange rates), a tariff is viewed as an expenditure-switching intervention, not necessarily an expenditure-reducing one. US tariffs on steel imports could cause an increase in domestic production as foreign products are priced out of the American market. As a gross over-simplification, expenditure is, in the first instance, switched from China to the US, leaving global steel production unchanged. Mr Trump seems to believe all this. But </w:t>
      </w:r>
      <w:r w:rsidRPr="00C93D05">
        <w:rPr>
          <w:rStyle w:val="StyleUnderline"/>
        </w:rPr>
        <w:t>the effects on aggregate demand are complex. When the US imposes its tariff, China at first loses net income. In the US, steel producers might gain from greater output, b</w:t>
      </w:r>
      <w:r w:rsidRPr="00C93D05">
        <w:rPr>
          <w:rStyle w:val="Emphasis"/>
        </w:rPr>
        <w:t>ut consumers, both households and other companies, lose.</w:t>
      </w:r>
      <w:r w:rsidRPr="00C93D05">
        <w:t xml:space="preserve"> The government gains from tariff revenues, though these are probably distributed across the economy. The initial effects on aggregate demand therefore depend on how all these gains and losses are translated into expenditure. Such redistributions are similar to the effects of an oil price increase that shifts income away from consumers and towards producers. If the losers cut demand immediately, while the winners spend their gains more slowly, global demand and output will fall in the short term. But none of this is obvious without much more </w:t>
      </w:r>
      <w:r w:rsidRPr="00C93D05">
        <w:rPr>
          <w:rStyle w:val="StyleUnderline"/>
        </w:rPr>
        <w:t>empirical work.</w:t>
      </w:r>
      <w:r w:rsidRPr="00C93D05">
        <w:t xml:space="preserve"> Robert Mundell, 1961 In his classic 1960s work, Robert Mundell argued that, in a world of flexible exchange rates, a</w:t>
      </w:r>
      <w:r w:rsidRPr="00C93D05">
        <w:rPr>
          <w:rStyle w:val="StyleUnderline"/>
        </w:rPr>
        <w:t xml:space="preserve"> new US import tariff will tend to improve the country’s trade balance, which will increase the dollar’s real exchange rate. This real exchange rate rise dominates the effect on the American economy, producing an overall decline in US output and employment,</w:t>
      </w:r>
      <w:r w:rsidRPr="00C93D05">
        <w:t xml:space="preserve"> despite the (smaller) gains from the tariff’s expenditure-switching effect. This remains the standard result. Maurice Obstfeld, the International Monetary Fund’s chief economist, wrote in 2016 that</w:t>
      </w:r>
      <w:r w:rsidRPr="00C93D05">
        <w:rPr>
          <w:rStyle w:val="StyleUnderline"/>
        </w:rPr>
        <w:t xml:space="preserve"> a 20 per cent US tariff on imports from East Asia, would (without retaliation) raise the dollar by 5 per cent, and cut US output by 0.6 per cent over five years. </w:t>
      </w:r>
      <w:r w:rsidRPr="00C93D05">
        <w:t xml:space="preserve">In these models, </w:t>
      </w:r>
      <w:r w:rsidRPr="00C93D05">
        <w:rPr>
          <w:rStyle w:val="StyleUnderline"/>
        </w:rPr>
        <w:t>Mr Trump’s trade agenda could back-fire on the US economy. Furthermore, all these results would be worse if we allow for temporary effects of tariffs on global supply chains, which could disrupt production, and the damage to confidence from uncertainty about trade policy</w:t>
      </w:r>
      <w:r w:rsidRPr="00C93D05">
        <w:t>. These effects skew the possible outcome markedly towards the downside. And there is the danger of retaliation from trading partners. Next time, I will try to quantify these serious global threats.</w:t>
      </w:r>
    </w:p>
    <w:p w14:paraId="639987FC" w14:textId="77777777" w:rsidR="006C2E9B" w:rsidRPr="00C93D05" w:rsidRDefault="006C2E9B" w:rsidP="006C2E9B">
      <w:pPr>
        <w:pStyle w:val="Heading4"/>
        <w:rPr>
          <w:rStyle w:val="StyleUnderline"/>
          <w:sz w:val="28"/>
          <w:u w:val="none"/>
        </w:rPr>
      </w:pPr>
      <w:r w:rsidRPr="00C93D05">
        <w:rPr>
          <w:rStyle w:val="StyleUnderline"/>
          <w:sz w:val="28"/>
          <w:u w:val="none"/>
        </w:rPr>
        <w:t xml:space="preserve">Trump is teetering on the edge of all out economic war- negative perceptions lead to billions of dollars in retaliation – disruption of deals would </w:t>
      </w:r>
      <w:r>
        <w:rPr>
          <w:rStyle w:val="StyleUnderline"/>
          <w:sz w:val="28"/>
          <w:u w:val="none"/>
        </w:rPr>
        <w:t>wreck</w:t>
      </w:r>
      <w:r w:rsidRPr="00C93D05">
        <w:rPr>
          <w:rStyle w:val="StyleUnderline"/>
          <w:sz w:val="28"/>
          <w:u w:val="none"/>
        </w:rPr>
        <w:t xml:space="preserve"> the economy.</w:t>
      </w:r>
    </w:p>
    <w:p w14:paraId="1402BDD2" w14:textId="77777777" w:rsidR="006C2E9B" w:rsidRPr="00C93D05" w:rsidRDefault="006C2E9B" w:rsidP="006C2E9B">
      <w:r w:rsidRPr="00C93D05">
        <w:rPr>
          <w:rStyle w:val="StyleUnderline"/>
          <w:rFonts w:eastAsiaTheme="majorEastAsia" w:cstheme="majorBidi"/>
          <w:b/>
          <w:bCs/>
          <w:sz w:val="28"/>
          <w:szCs w:val="26"/>
          <w:u w:val="none"/>
        </w:rPr>
        <w:t>Goodman et al. 6/16/18</w:t>
      </w:r>
      <w:r w:rsidRPr="00C93D05">
        <w:rPr>
          <w:rStyle w:val="StyleUnderline"/>
          <w:u w:val="none"/>
        </w:rPr>
        <w:t xml:space="preserve"> Peter S. Goodman is the European economics correspondent for The New York Times, based in London. (Peter S. Goodman, 6/16/18, </w:t>
      </w:r>
      <w:r w:rsidRPr="00C93D05">
        <w:t xml:space="preserve">Just the Fear of a Trade War Is Straining the Global Economy, NYT, </w:t>
      </w:r>
      <w:hyperlink r:id="rId135" w:history="1">
        <w:r w:rsidRPr="00C93D05">
          <w:rPr>
            <w:rStyle w:val="Hyperlink"/>
          </w:rPr>
          <w:t>https://www.nytimes.com/2018/06/16/business/tariffs-trade-war.html</w:t>
        </w:r>
      </w:hyperlink>
      <w:r w:rsidRPr="00C93D05">
        <w:t xml:space="preserve"> </w:t>
      </w:r>
      <w:r w:rsidRPr="00C93D05">
        <w:rPr>
          <w:rStyle w:val="StyleUnderline"/>
          <w:u w:val="none"/>
        </w:rPr>
        <w:t>Date Accessed: 6-25-2018)//LB</w:t>
      </w:r>
    </w:p>
    <w:p w14:paraId="4838CAA6" w14:textId="77777777" w:rsidR="006C2E9B" w:rsidRPr="00C93D05" w:rsidRDefault="006C2E9B" w:rsidP="006C2E9B">
      <w:r w:rsidRPr="00C93D05">
        <w:t xml:space="preserve">LONDON — </w:t>
      </w:r>
      <w:r w:rsidRPr="00C93D05">
        <w:rPr>
          <w:rStyle w:val="StyleUnderline"/>
        </w:rPr>
        <w:t xml:space="preserve">Only a few months </w:t>
      </w:r>
      <w:r w:rsidRPr="00C93D05">
        <w:rPr>
          <w:rStyle w:val="Style13ptBold"/>
          <w:sz w:val="16"/>
        </w:rPr>
        <w:t>ago</w:t>
      </w:r>
      <w:r w:rsidRPr="00C93D05">
        <w:rPr>
          <w:rStyle w:val="StyleUnderline"/>
        </w:rPr>
        <w:t>, the global economy appeared to be humming, with all major nations growing in unison. Now, the world’s fortunes are imperiled by an unfolding trade war. As the Trump administration imposes tariffs on allies and rivals alike, provoking broad retaliation, global commerce is suffering disruption, flashing signs of strains that could hamper economic growth</w:t>
      </w:r>
      <w:r w:rsidRPr="00C93D05">
        <w:t>. The latest escalation came on Friday, when President Trump announced fresh tariffs on $</w:t>
      </w:r>
      <w:r w:rsidRPr="00C93D05">
        <w:rPr>
          <w:rStyle w:val="Style13ptBold"/>
          <w:sz w:val="16"/>
        </w:rPr>
        <w:t>50</w:t>
      </w:r>
      <w:r w:rsidRPr="00C93D05">
        <w:t xml:space="preserve"> billion in Chinese goods, prompting swift retribution from Beijing. </w:t>
      </w:r>
      <w:r w:rsidRPr="00C93D05">
        <w:rPr>
          <w:rStyle w:val="StyleUnderline"/>
        </w:rPr>
        <w:t>As the conflict broadens, shipments are slowing at ports and airfreight terminals around the world. Prices for crucial raw materials are rising.</w:t>
      </w:r>
      <w:r w:rsidRPr="00C93D05">
        <w:t xml:space="preserve"> At factories from Germany to Mexico, orders are being cut and investments delayed. American farmers are losing sales as trading partners hit back with duties of their own. </w:t>
      </w:r>
      <w:r w:rsidRPr="00C93D05">
        <w:rPr>
          <w:rStyle w:val="StyleUnderline"/>
        </w:rPr>
        <w:t>Workers in a Canadian steel mill scrambled to recall rail cars headed to the United States border after Mr. Trump this month slapped tariffs on imported metals.</w:t>
      </w:r>
      <w:r w:rsidRPr="00C93D05">
        <w:t xml:space="preserve"> A Seattle customer soon canceled an order</w:t>
      </w:r>
      <w:r w:rsidRPr="00C93D05">
        <w:rPr>
          <w:rStyle w:val="StyleUnderline"/>
        </w:rPr>
        <w:t>. The impact was felt immediately,”</w:t>
      </w:r>
      <w:r w:rsidRPr="00C93D05">
        <w:t xml:space="preserve"> said Jon Hobbs president of AltaSteel in Edmonton. </w:t>
      </w:r>
      <w:r w:rsidRPr="00C93D05">
        <w:rPr>
          <w:rStyle w:val="StyleUnderline"/>
        </w:rPr>
        <w:t xml:space="preserve">“The penny is really dropping now as to what this means to people’s businesses.” </w:t>
      </w:r>
      <w:r w:rsidRPr="00C93D05">
        <w:t xml:space="preserve">The Trump administration portrays its confrontational stance as a means of forcing multinational companies to bring factory production back to American shores. Mr. Trump has described trade wars as “easy to win” while vowing to rebalance the United States’ trade deficits with major economies like China and Germany. Mr. Trump’s offensive may yet prove to be a negotiating tactic that threatens economic pain to force deals, rather than a move to a full-blown trade war. Americans appear to be better insulated than most from the consequences of trade hostilities. As a large economy in relatively strong shape, the United States can find domestic buyers for its goods and services when export opportunities shrink. Even so, </w:t>
      </w:r>
      <w:r w:rsidRPr="00C93D05">
        <w:rPr>
          <w:rStyle w:val="Emphasis"/>
        </w:rPr>
        <w:t>history has proved that trade wars are costly while escalating risks of broader hostilities</w:t>
      </w:r>
      <w:r w:rsidRPr="00C93D05">
        <w:rPr>
          <w:rStyle w:val="StyleUnderline"/>
        </w:rPr>
        <w:t>. Fears are deepening that the current outbreak of antagonism could drag down the rest of the world. First Canada Tried to Charm Trump. Now It’s Fighting Back</w:t>
      </w:r>
      <w:r w:rsidRPr="00C93D05">
        <w:t xml:space="preserve">. Untrodden Broadway: The Hidden Gems of a World-Famous Street Image A jacket factory in Ontario. </w:t>
      </w:r>
      <w:r w:rsidRPr="00C93D05">
        <w:rPr>
          <w:rStyle w:val="StyleUnderline"/>
        </w:rPr>
        <w:t>The United States last year imported more than $600 billion in goods and services from Canada and Mexico</w:t>
      </w:r>
      <w:r w:rsidRPr="00C93D05">
        <w:t xml:space="preserve">, the two other nations in the North American Free Trade Agreement — a deal President Trump has threatened to blow up.CreditMark Blinch/Reuters Before most trade measures fully take effect, businesses are already grappling with the consequences — threats to their supplies, </w:t>
      </w:r>
      <w:r w:rsidRPr="00C93D05">
        <w:rPr>
          <w:rStyle w:val="StyleUnderline"/>
        </w:rPr>
        <w:t xml:space="preserve">uncertainty over the terms of trade and gnawing fear about what comes next. </w:t>
      </w:r>
      <w:r w:rsidRPr="00C93D05">
        <w:rPr>
          <w:rStyle w:val="Emphasis"/>
        </w:rPr>
        <w:t>“Just talking about protectionism is causing trouble,”</w:t>
      </w:r>
      <w:r w:rsidRPr="00C93D05">
        <w:t xml:space="preserve"> said Marie Owens Thomsen, global chief economist at Indosuez Wealth Management in Geneva. </w:t>
      </w:r>
      <w:r w:rsidRPr="00C93D05">
        <w:rPr>
          <w:rStyle w:val="Emphasis"/>
        </w:rPr>
        <w:t>“It’s an existential risk to the world economy.”</w:t>
      </w:r>
      <w:r w:rsidRPr="00C93D05">
        <w:t xml:space="preserve"> After two years of expansion, airfreight traffic was flat over the first three months of the year, according to the International Air Transport Association. </w:t>
      </w:r>
      <w:r w:rsidRPr="00C93D05">
        <w:rPr>
          <w:rStyle w:val="StyleUnderline"/>
        </w:rPr>
        <w:t>Dips have been especially pronounced in Europe and Asia. Container ships, the workhorses of global commerce, have seen no growth in freight since last fall in seasonally adjusted terms, according to a key index</w:t>
      </w:r>
      <w:r w:rsidRPr="00C93D05">
        <w:t>. A gauge of world trade tracked by Oxford Economics, a research firm in London, recently registered its weakest showing since early 2017. “</w:t>
      </w:r>
      <w:r w:rsidRPr="00C93D05">
        <w:rPr>
          <w:rStyle w:val="StyleUnderline"/>
        </w:rPr>
        <w:t>Let us not understate the macroeconomic impact,” the managing director of the International Monetary Fund, Christine Lagarde, warned this past week about trade conflicts. “</w:t>
      </w:r>
      <w:r w:rsidRPr="00C93D05">
        <w:rPr>
          <w:rStyle w:val="Emphasis"/>
        </w:rPr>
        <w:t>It would be serious,</w:t>
      </w:r>
      <w:r w:rsidRPr="00C93D05">
        <w:rPr>
          <w:rStyle w:val="StyleUnderline"/>
        </w:rPr>
        <w:t xml:space="preserve"> not only if the United States took action, but </w:t>
      </w:r>
      <w:r w:rsidRPr="00C93D05">
        <w:rPr>
          <w:rStyle w:val="Emphasis"/>
        </w:rPr>
        <w:t>especially if other countries were to retaliate</w:t>
      </w:r>
      <w:r w:rsidRPr="00C93D05">
        <w:rPr>
          <w:rStyle w:val="StyleUnderline"/>
        </w:rPr>
        <w:t xml:space="preserve">, </w:t>
      </w:r>
      <w:r w:rsidRPr="00C93D05">
        <w:t xml:space="preserve">notably those who would be most affected, such as Canada, Europe and Germany.” Threats to trade are emerging just as the global economy contends with other substantial challenges. The Trump administration’s decision to reinstate sanctions on Iran has lifted oil prices, adding pressure to importers worldwide. Europe’s economy is weakening, with Germany — the continent’s largest economy — especially vulnerable. Central banks in the United States and Europe are withdrawing the cheap money they sent coursing through the global financial system after the crisis of 2008, lifting borrowing costs. </w:t>
      </w:r>
      <w:r w:rsidRPr="00C93D05">
        <w:rPr>
          <w:rStyle w:val="Emphasis"/>
        </w:rPr>
        <w:t>The Trump administration has embroiled the United States in increasingly acrimonious conflicts with huge trading partners</w:t>
      </w:r>
      <w:r w:rsidRPr="00C93D05">
        <w:t xml:space="preserve">. Image The Greater Port of Houston is one of the busiest seaborne cargo hubs on the planet. It is also a major local employer, and the largest importer of steel in North America.CreditTodd Spoth for The New York Times </w:t>
      </w:r>
      <w:r w:rsidRPr="00C93D05">
        <w:rPr>
          <w:rStyle w:val="StyleUnderline"/>
        </w:rPr>
        <w:t>The United States last year imported more than $600 billion in goods and services from Canada and Mexico</w:t>
      </w:r>
      <w:r w:rsidRPr="00C93D05">
        <w:t xml:space="preserve">, the two other nations in the North American Free Trade Agreement — </w:t>
      </w:r>
      <w:r w:rsidRPr="00C93D05">
        <w:rPr>
          <w:rStyle w:val="StyleUnderline"/>
        </w:rPr>
        <w:t>a deal Mr. Trump has threatened to blow up.</w:t>
      </w:r>
      <w:r w:rsidRPr="00C93D05">
        <w:t xml:space="preserve"> </w:t>
      </w:r>
      <w:r w:rsidRPr="00C93D05">
        <w:rPr>
          <w:rStyle w:val="StyleUnderline"/>
        </w:rPr>
        <w:t xml:space="preserve">Americans bought more than $500 billion in wares from China, and another $450 billion from the European Union. Collectively, that amounts to nearly two-thirds of all </w:t>
      </w:r>
      <w:r w:rsidRPr="00C93D05">
        <w:rPr>
          <w:rStyle w:val="Emphasis"/>
        </w:rPr>
        <w:t>American imports. “If you seriously disrupt any of these three, you’re going to feel the effects</w:t>
      </w:r>
      <w:r w:rsidRPr="00C93D05">
        <w:t xml:space="preserve">,” said Adam Slater, lead economist at Oxford Economics. “If you disrupt all three at once, you’re going to feel it quite severely.” In Houston, still recovering from the devastation inflicted by Hurricane Harvey, the steel tariffs loom like another storm on the horizon. The Greater Port of Houston, a network of nearly 200 terminals lining 25 miles of channel, is one of the busiest seaborne cargo hubs on the planet. It is also a major local employer, and the largest importer of steel in North America. Steel imports have been surging, especially pipes used by the energy industry. Sixteen years ago, when President George W. Bush put tariffs on steel, imports fell substantially. Such memories now stoke modern-day fears. “We’re kind of in a wait-and-see mode,” said Roger Guenther, executive director for the Port of Houston Authority. For companies that make steel and aluminum, the American tariffs have presented a direct and menacing challenge to their businesses. At Alta, the steel mill in Edmonton, </w:t>
      </w:r>
      <w:r w:rsidRPr="00C93D05">
        <w:rPr>
          <w:rStyle w:val="StyleUnderline"/>
        </w:rPr>
        <w:t xml:space="preserve">the metals tariffs delivered an immediate crisis. Roughly one-fifth of the company’s business involves shipping steel to American customers. Suddenly, the border separating Canada from the United States was effectively enshrouded in fog. </w:t>
      </w:r>
      <w:r w:rsidRPr="00C93D05">
        <w:t xml:space="preserve">The company redirected rail cars destined for customers in the United States, incurring extra freight charges reaching 100,000 Canadian dollars (about $76,000). All the Threats and Tariffs in the U.S.-China Trade Conflict The U.S. and China have both demonstrated a willingness to offer concessions — and escalate tensions — to get what they want. April 5, 2018 Lawyers for some of Alta’s customers have suggested that certain products might be classified to avoid tripping the American tariffs, which apply only to specific types of steel. Yet for now, the company is waiting for rulings from overwhelmed American customs officials. “We do not know when we will get an answer out of the U.S. government,” Mr. Hobbs said. </w:t>
      </w:r>
      <w:r w:rsidRPr="00C93D05">
        <w:rPr>
          <w:rStyle w:val="StyleUnderline"/>
        </w:rPr>
        <w:t>“Nobody, including the U.S. border protection agency, knows what to do.” Across Europe, steel makers fret about an indirect consequence of Mr. Trump’s tariffs — cheap Chinese steel previously destined for the United States, now redirected to their continent</w:t>
      </w:r>
      <w:r w:rsidRPr="00C93D05">
        <w:t xml:space="preserve">. “We have seen increases,” said Mathias Ternell, international affairs director at Jernkontoret, a Swedish steel industry association in Stockholm. “This is what Swedish companies and European companies worry about the most.” Mr. Trump portrays trade hostilities as a necessary corrective to the United States’ trade deficits with other nations. But economists and business leaders note that many imports are components that are used to manufacture goods at American factories. For buyers of steel and aluminum inside the United States, the tariffs have increased prices, discouraging investment. Electrolux, the Swedish manufacturer of household appliances, recently postponed plans to upgrade a stove factory in Tennessee, citing uncertainties created by the tariffs. In the suburbs of Austin, Tex., Matt Bush, vice president of a small company that makes structures used in office buildings and retail spaces, said steel tariffs would force his company to pay as much as $50,000 a month extra for metal. “You have to imagine all the people who are purchasing raw steel and aluminum for input into their business are in the same predicament,” he said. “And it’s probably staggering how far that reaches.” Image American apples at a market in Mexico City. Mexico is the largest importer of American apples, but sales are down because prices are rising.CreditAlfredo Estrella/Agence France-Presse — Getty Images Spain has emerged from a depression to become one of the fastest growing economies in Europe. Trade conflict is directly challenging that trajectory. In the Spanish city of Toledo, Extol, a company that makes parts for the automobile and railroad industries, has recently seen customers demand supply contracts lasting no more than three months, rather than the usual one-year duration. With the price of aluminum rising, buyers are reluctant to commit, said the company’s chief executive, Fernando Busto. “We are watching events with enormous worry,” Mr. Busto said. “The political decisions of Donald Trump are resulting in turbulence and volatility.” </w:t>
      </w:r>
      <w:r w:rsidRPr="00C93D05">
        <w:rPr>
          <w:rStyle w:val="StyleUnderline"/>
        </w:rPr>
        <w:t>Far beyond the realm of metal, the impact of trade skirmishes are rippling out, hitting small businesses and consumers. In Mexico, anxiety about trade has persisted ever since Mr. Trump took office, given his threats to tear up the North American Free Trade Agreement, and his designs on constructing a wall along the border.</w:t>
      </w:r>
      <w:r w:rsidRPr="00C93D05">
        <w:t xml:space="preserve"> Ordinary Mexicans have absorbed the hit as the peso has plunged in value, raising the cost of everyday goods from the United States. “</w:t>
      </w:r>
      <w:r w:rsidRPr="00C93D05">
        <w:rPr>
          <w:rStyle w:val="StyleUnderline"/>
        </w:rPr>
        <w:t>That president is driving us to bankruptcy,”</w:t>
      </w:r>
      <w:r w:rsidRPr="00C93D05">
        <w:t xml:space="preserve"> said Gustavo Ferreyra Olivares, a fruit seller who has operated a stall at a covered market in Mexico City for 35 years. “Trump is the one who has raised the prices.” Most of the fresh fruit at his stall was grown in Mexico. But Granny Smith apples nestled in molded cardboard bore the USA label. So did a pile of glistening Gala apples, and neat lines of Red Delicious. Under Nafta, Mexico has grown into the world’s largest importer of American apples. But sales are down because the price has gone up by nearly one-fifth in the past week alone. The Mexican government recently imposed 20 percent tariffs on American apples in response to Mr. Trump’s duties on steel. That will make it harder for Mr. Ferreyra to sell his American produce. He envisions farmers hurting on the other side of the border, too. Image A soybean storage plant in Argentina. Chinese pork producers have turned their sights to Brazil and Argentina, the only countries that produce enough soybeans to offer a potential alternative to the American supply.CreditAgustin Marcarian/Reuters “Mexico is a big importer of apples,” he said. “If we decide to boycott them, they will all have to stay up there.” Global commodities markets are wrestling with the impacts of trade conflict, especially as China seeks alternatives to American suppliers. In recent years, as the ranks of China’s middle class have grown, so has the national appetite for pork. Raising growing numbers of pigs has forced China to import increasing volumes of American soybeans. But China has taken direct aim at American farms in retaliation for Mr. Trump’s metals tariffs, threatening duties on soybeans from the United States. Chinese pork producers have turned their sights to Brazil and Argentina, the only countries that now produce enough soybeans to offer a potential alternative to the American supply. On the other side of the Atlantic, Jesper Pagh sat in his office in Copenhagen and watched the result — rising prices for soybeans on world markets. Mr. Pagh oversees the livestock feed business at the DLG Group, an agribusiness conglomerate that supplies customers in Sweden, Germany and Denmark. His company has traditionally tapped South America for soybeans. Now, Chinese competition was increasing the cost. American soybeans were suddenly available, but they presented a mismatch. Europe imports soybean meal, not the beans. In the United States, the crushing plants that make meal were already tied up by domestic customers. A veteran of the commodity world, Mr. Pagh is accustomed to prices that fluctuate. His company relies on long-term supply contracts, limiting its vulnerability to price shifts. Still, here was a new variable. “</w:t>
      </w:r>
      <w:r w:rsidRPr="00C93D05">
        <w:rPr>
          <w:rStyle w:val="StyleUnderline"/>
        </w:rPr>
        <w:t>It’s another factor that’s affecting the volatility and the level of nervousness in the market,” Mr. Pagh said. “It’s not something that really keeps me awake at night, but, of course, it can escalate.</w:t>
      </w:r>
      <w:r w:rsidRPr="00C93D05">
        <w:t>” 978 Comments The Times needs your voice. We welcome your on-topic commentary, criticism and expertise. Ian Austen reported from Ottawa and Elizabeth Malkin from Mexico City. Reporting was contributed by David Montgomery in Austin, Tex.; Rachel Chaundler in Zaragoza, Spain; Christina Anderson in Stockholm; Gaia Pianigiani in Rome; and Cao Li in Hong Kong.</w:t>
      </w:r>
    </w:p>
    <w:p w14:paraId="45C32655" w14:textId="77777777" w:rsidR="006C2E9B" w:rsidRPr="00C93D05" w:rsidRDefault="006C2E9B" w:rsidP="006C2E9B">
      <w:pPr>
        <w:pStyle w:val="Heading4"/>
        <w:rPr>
          <w:sz w:val="28"/>
        </w:rPr>
      </w:pPr>
      <w:r w:rsidRPr="00C93D05">
        <w:rPr>
          <w:sz w:val="28"/>
        </w:rPr>
        <w:t xml:space="preserve">No one wins Trumps Trade War – </w:t>
      </w:r>
      <w:r>
        <w:rPr>
          <w:sz w:val="28"/>
        </w:rPr>
        <w:t xml:space="preserve">wrecks </w:t>
      </w:r>
      <w:r w:rsidRPr="00C93D05">
        <w:rPr>
          <w:sz w:val="28"/>
        </w:rPr>
        <w:t>international relations and security – costs jobs – accomplishes nothing</w:t>
      </w:r>
    </w:p>
    <w:p w14:paraId="6AA27786" w14:textId="77777777" w:rsidR="006C2E9B" w:rsidRPr="00C93D05" w:rsidRDefault="006C2E9B" w:rsidP="006C2E9B">
      <w:r w:rsidRPr="00C93D05">
        <w:rPr>
          <w:rFonts w:eastAsiaTheme="majorEastAsia" w:cstheme="majorBidi"/>
          <w:b/>
          <w:bCs/>
          <w:sz w:val="28"/>
          <w:szCs w:val="26"/>
        </w:rPr>
        <w:t>Samuelson 6/24/18</w:t>
      </w:r>
      <w:r w:rsidRPr="00C93D05">
        <w:t xml:space="preserve"> Harvard College, BA in political science Washington Post staff writer, Robert J. Samuelson, 6/24/18, We’re going to lose this trade war, Washington Post, https://www.washingtonpost.com/opinions/were-going-to-lose-this-trade-war/2018/06/24/ff8dfb70-763c-11e8-b4b7-308400242c2e_story.html, Date Accessed: 6-25-2018)//LB</w:t>
      </w:r>
    </w:p>
    <w:p w14:paraId="75D0380D" w14:textId="77777777" w:rsidR="006C2E9B" w:rsidRPr="00C93D05" w:rsidRDefault="006C2E9B" w:rsidP="006C2E9B">
      <w:pPr>
        <w:rPr>
          <w:rStyle w:val="StyleUnderline"/>
        </w:rPr>
      </w:pPr>
      <w:r w:rsidRPr="00C93D05">
        <w:rPr>
          <w:rStyle w:val="StyleUnderline"/>
        </w:rPr>
        <w:t>If we are to have a “trade war” with China, it would be best to win it</w:t>
      </w:r>
      <w:r w:rsidRPr="00C93D05">
        <w:t>. We should be better off after the fighting. Unfortunately</w:t>
      </w:r>
      <w:r w:rsidRPr="00C93D05">
        <w:rPr>
          <w:u w:val="single"/>
        </w:rPr>
        <w:t xml:space="preserve">, the chances of this happening seem slim to none, because </w:t>
      </w:r>
      <w:r w:rsidRPr="00C93D05">
        <w:rPr>
          <w:rStyle w:val="Emphasis"/>
        </w:rPr>
        <w:t>President Trump’s plan of attack suggests that everyone — us and them — will lose</w:t>
      </w:r>
      <w:r w:rsidRPr="00C93D05">
        <w:t xml:space="preserve">. Interestingly, there’s broad agreement over some of our war goals. Here’s economist Peter Navarro, director of the White House National Trade Council, writing in the Wall Street Journal: “The Chinese government . . . [has] audacious plans to dominate emerging technology industries. Many of these targeted sectors, such as artificial intelligence and robotics, have clear implications for defense. </w:t>
      </w:r>
      <w:r w:rsidRPr="00C93D05">
        <w:rPr>
          <w:u w:val="single"/>
        </w:rPr>
        <w:t>China seeks to achieve its goal of economic and military domination in part by acquiring the best American technology and intellectual property.”</w:t>
      </w:r>
      <w:r w:rsidRPr="00C93D05">
        <w:t xml:space="preserve"> Hardly anyone doubts that China is on the hunt for advanced technologies by “legal means if possible, and illegal means, if necessary,” as Michael Wessel of the U.S.-China Economic and Security Review Commission, a congressional watchdog agency, recently said. In his Wall Street Journal piece, </w:t>
      </w:r>
      <w:r w:rsidRPr="00C93D05">
        <w:rPr>
          <w:u w:val="single"/>
        </w:rPr>
        <w:t xml:space="preserve">Navarro argued that “Trump’s new tariffs will provide a critical shield against this </w:t>
      </w:r>
      <w:r w:rsidRPr="00C93D05">
        <w:t xml:space="preserve">aggression.” </w:t>
      </w:r>
      <w:r w:rsidRPr="00C93D05">
        <w:rPr>
          <w:u w:val="single"/>
        </w:rPr>
        <w:t>He’s wrong</w:t>
      </w:r>
      <w:r w:rsidRPr="00C93D05">
        <w:t>. Indeed</w:t>
      </w:r>
      <w:r w:rsidRPr="00C93D05">
        <w:rPr>
          <w:u w:val="single"/>
        </w:rPr>
        <w:t>, focusing on reducing the global U.S. trade deficit — more than $500 billion in 2017 — will make it much harder to impede China’s ability to acquire advanced technologies on favorable terms.</w:t>
      </w:r>
      <w:r w:rsidRPr="00C93D05">
        <w:t xml:space="preserve"> 2:23 Trump: 'We can no longer be the stupid country' President Trump said on June 19 that Canada and Mexico "do nothing for us," and make "unbelievable amounts of money" from trade and drugs. (Photo: MANDEL NGAN/The Washington Post) As Brookings Institution economist David Dollar pointed out, </w:t>
      </w:r>
      <w:r w:rsidRPr="00C93D05">
        <w:rPr>
          <w:u w:val="single"/>
        </w:rPr>
        <w:t xml:space="preserve">the United States cannot accomplish this policing alone. Frustrated by U.S. technological restrictions, </w:t>
      </w:r>
      <w:r w:rsidRPr="00C93D05">
        <w:rPr>
          <w:rStyle w:val="Emphasis"/>
        </w:rPr>
        <w:t>China could turn to other advanced countries — Japan, Germany, Canada, South Korea, France — for similar technologies.</w:t>
      </w:r>
      <w:r w:rsidRPr="00C93D05">
        <w:t xml:space="preserve"> We do not hold a monopoly on advanced technologies. </w:t>
      </w:r>
      <w:r w:rsidRPr="00C93D05">
        <w:rPr>
          <w:rStyle w:val="StyleUnderline"/>
        </w:rPr>
        <w:t xml:space="preserve">To be effective, we need a global coalition that will cooperate in curbing abuses. </w:t>
      </w:r>
      <w:r w:rsidRPr="00C93D05">
        <w:t xml:space="preserve">(Most routine technologies, it’s worth noting, should be available on normal commercial terms.) The trouble is that </w:t>
      </w:r>
      <w:r w:rsidRPr="00C93D05">
        <w:rPr>
          <w:u w:val="single"/>
        </w:rPr>
        <w:t xml:space="preserve">Trump’s bombastic assaults against our traditional trading partners — and military allies — virtually guarantee that the essential </w:t>
      </w:r>
      <w:r w:rsidRPr="00C93D05">
        <w:rPr>
          <w:rStyle w:val="StyleUnderline"/>
        </w:rPr>
        <w:t xml:space="preserve">cooperation will be difficult, if not impossible, to </w:t>
      </w:r>
      <w:r w:rsidRPr="00C93D05">
        <w:rPr>
          <w:rStyle w:val="Emphasis"/>
        </w:rPr>
        <w:t>attain. “Trump’s focus on the trade deficit is causing specific harms to American national security, including the distortion of U.S</w:t>
      </w:r>
      <w:r w:rsidRPr="00C93D05">
        <w:t xml:space="preserve">. [foreign] alliance relationships and loss of leverage against China,” wrote Derek Scissors of the conservative American Enterprise Institute. Consider how. Trump has suggested imposing a 25 percent tariff on imported cars, trucks, sport utility vehicles and parts. This might reduce the trade deficit (in 2017, these U.S. imports totaled $324 billion from all countries, Scissors reported), but only because higher-priced vehicles would reduce consumer demand and vehicle production. </w:t>
      </w:r>
      <w:r w:rsidRPr="00C93D05">
        <w:rPr>
          <w:rStyle w:val="StyleUnderline"/>
        </w:rPr>
        <w:t xml:space="preserve">Other countries would retaliate, finds a study from the Peterson Institute. </w:t>
      </w:r>
      <w:r w:rsidRPr="00C93D05">
        <w:rPr>
          <w:rStyle w:val="Emphasis"/>
        </w:rPr>
        <w:t>The estimated U.S. job loss would total 624,000 over one to three year</w:t>
      </w:r>
      <w:r w:rsidRPr="00C93D05">
        <w:rPr>
          <w:rStyle w:val="StyleUnderline"/>
        </w:rPr>
        <w:t>s. The resulting antagonisms among our allies — already evident in their reaction to Trump’s first steps to curb trade deficits — would intensify</w:t>
      </w:r>
      <w:r w:rsidRPr="00C93D05">
        <w:t xml:space="preserve">. The same countries that have advanced technologies (Japan, Germany, Canada and South Korea) are also auto exporters. </w:t>
      </w:r>
      <w:r w:rsidRPr="00C93D05">
        <w:rPr>
          <w:rStyle w:val="StyleUnderline"/>
        </w:rPr>
        <w:t>“This is doing long-term damage. Trump is upending U.S. trade policy since World War II — one of the most successful policies in history,”</w:t>
      </w:r>
      <w:r w:rsidRPr="00C93D05">
        <w:t xml:space="preserve"> said economist Mark Zandi of Moody’s Analytics. The reality is that Trump’s obsession with the trade deficit is misplaced. Since 1976, the United States has continuously run trade deficits on goods and services. If the United States were a normal country and the dollar a normal currency, a correction would have occurred long ago. The dollar would have dropped on foreign exchange markets, making U.S. exports cheaper and U.S. imports more expensive. Our trade would have swung toward balance or surplus. 1:06 Trump threatens China with tariffs on $200 billion in products </w:t>
      </w:r>
      <w:r w:rsidRPr="00C93D05">
        <w:rPr>
          <w:rStyle w:val="StyleUnderline"/>
        </w:rPr>
        <w:t>President Trump escalated his trade war with China on June 18, and threatened to put in place tariffs on $200 billion worth of Chinese goods</w:t>
      </w:r>
      <w:r w:rsidRPr="00C93D05">
        <w:t xml:space="preserve">. (Reuters) But the United States is not any-old-country, and the dollar is not any-old-currency. It continues as the most important global money, used to settle trade transactions and make cross-border investments. This extra demand for dollars props up its exchange rate. This makes U.S. exports costlier and imports cheaper. Deficits ensue. Just what technology controls the United States should adopt to screen transactions with China isn’t clear or easy. The ultimate outcome is likely to be some combination of added powers for the Committee on Foreign Investment in the United States, which oversees foreign investment here, and export controls, which regulate sales of technology abroad, said Martin Chorzempa of the Peterson Institute. But whatever </w:t>
      </w:r>
      <w:r w:rsidRPr="00C93D05">
        <w:rPr>
          <w:rStyle w:val="StyleUnderline"/>
        </w:rPr>
        <w:t>Congress and Trump do won’t be effective unless it’s matched by other major trading countries. Trump either doesn’t realize this or doesn’t care. He’s infuriating the very countries whose support he desperately needs. His policies are more than misguided; they’re backward.</w:t>
      </w:r>
    </w:p>
    <w:p w14:paraId="50034BE6" w14:textId="77777777" w:rsidR="006C2E9B" w:rsidRPr="00C93D05" w:rsidRDefault="006C2E9B" w:rsidP="006C2E9B">
      <w:pPr>
        <w:pStyle w:val="Heading4"/>
        <w:rPr>
          <w:sz w:val="28"/>
        </w:rPr>
      </w:pPr>
      <w:r>
        <w:rPr>
          <w:sz w:val="28"/>
        </w:rPr>
        <w:t xml:space="preserve">Continued </w:t>
      </w:r>
      <w:r w:rsidRPr="00C93D05">
        <w:rPr>
          <w:sz w:val="28"/>
        </w:rPr>
        <w:t xml:space="preserve">Trade War </w:t>
      </w:r>
      <w:r>
        <w:rPr>
          <w:sz w:val="28"/>
        </w:rPr>
        <w:t>causes economic uncertainty and job loss</w:t>
      </w:r>
    </w:p>
    <w:p w14:paraId="29839617" w14:textId="77777777" w:rsidR="006C2E9B" w:rsidRPr="00C93D05" w:rsidRDefault="006C2E9B" w:rsidP="006C2E9B">
      <w:r w:rsidRPr="00C93D05">
        <w:rPr>
          <w:rFonts w:eastAsiaTheme="majorEastAsia" w:cstheme="majorBidi"/>
          <w:b/>
          <w:bCs/>
          <w:sz w:val="28"/>
          <w:szCs w:val="26"/>
        </w:rPr>
        <w:t>Popken 6/25/18</w:t>
      </w:r>
      <w:r w:rsidRPr="00C93D05">
        <w:t xml:space="preserve"> Senior Business Reporter for NBC News covering consumer, investigations, and social media. (Ben Popken, 6/25/18, Trump's trade war has U.S. businesses reeling, https://www.nbcnews.com/business/economy/trump-s-trade-war-meant-protect-american-jobs-so-why-n886361, Date Accessed: 6-25-2018)//LB</w:t>
      </w:r>
    </w:p>
    <w:p w14:paraId="3821BA89" w14:textId="77777777" w:rsidR="006C2E9B" w:rsidRPr="00C93D05" w:rsidRDefault="006C2E9B" w:rsidP="006C2E9B">
      <w:pPr>
        <w:rPr>
          <w:rStyle w:val="StyleUnderline"/>
          <w:b/>
          <w:iCs/>
        </w:rPr>
      </w:pPr>
      <w:r w:rsidRPr="00C93D05">
        <w:rPr>
          <w:rStyle w:val="StyleUnderline"/>
        </w:rPr>
        <w:t>President Donald Trump's escalating trade war is supposed to be about protecting American jobs — but the uncertainty it's creating is forcing some businesses to shift production overseas and cut back on hiring.</w:t>
      </w:r>
      <w:r w:rsidRPr="00C93D05">
        <w:t xml:space="preserve"> On Monday, Milwaukee-based motorcycle manufacturer </w:t>
      </w:r>
      <w:r w:rsidRPr="00C93D05">
        <w:rPr>
          <w:rStyle w:val="StyleUnderline"/>
        </w:rPr>
        <w:t>Harley-Davidson announced it would be moving the production of vehicles bound for Europe to international facilities to avoid what it estimated would be $100 million in annual tariffs. The move — which triggered a market selloff, sending the Dow Jones down almost 500 points</w:t>
      </w:r>
      <w:r w:rsidRPr="00C93D05">
        <w:t xml:space="preserve"> — was in reaction to the E.U.'s raising tariffs on U.S.-produced motorcycles from 6 percent to 31 percent. The tariffs were in retaliation for Trump's levying tariffs on imported aluminum and steel. "Harley-Davidson maintains a strong commitment to U.S.-based manufacturing, which is valued by riders globally," the company said in a statement. </w:t>
      </w:r>
      <w:r w:rsidRPr="00C93D05">
        <w:rPr>
          <w:rStyle w:val="StyleUnderline"/>
        </w:rPr>
        <w:t xml:space="preserve">"Increasing international production to alleviate the E.U. tariff burden is not the company’s preference, but represents the only sustainable option to make its motorcycles accessible to customers </w:t>
      </w:r>
      <w:r w:rsidRPr="00C93D05">
        <w:t>in the E.U. and maintain a viable business in Europe." Harley Davidson to move some production overseas JUN.25.201804:22 Unlike previous tariff arrangements, this one has had little in the way of planning. That's knocked businesses on their heels and left them wondering whether the president's tariffs are legitimate policy or merely political bluster. Recommended Dow Jones falls by almost 500 points as Trump cranks up trade war talk Trump jabbed first, and now world hits back in trade fight "We're in a whole new world," P. Welles Orr, an international trade adviser who worked as a trade representative under George H.W. Bush, told NBC News.</w:t>
      </w:r>
      <w:r w:rsidRPr="00C93D05">
        <w:rPr>
          <w:rStyle w:val="StyleUnderline"/>
        </w:rPr>
        <w:t xml:space="preserve"> </w:t>
      </w:r>
      <w:r w:rsidRPr="00C93D05">
        <w:rPr>
          <w:rStyle w:val="Emphasis"/>
        </w:rPr>
        <w:t>"Companies left and right are getting caught off guard,</w:t>
      </w:r>
      <w:r w:rsidRPr="00C93D05">
        <w:rPr>
          <w:rStyle w:val="StyleUnderline"/>
        </w:rPr>
        <w:t xml:space="preserve">" </w:t>
      </w:r>
      <w:r w:rsidRPr="00C93D05">
        <w:t>Craig Kennison, an auto industry analyst with Robert W. Baird &amp; Co, told The Milwaukee Journal Sentinel this week. “</w:t>
      </w:r>
      <w:r w:rsidRPr="00C93D05">
        <w:rPr>
          <w:rStyle w:val="StyleUnderline"/>
        </w:rPr>
        <w:t>It's hard to run a business when the rules keep changing.</w:t>
      </w:r>
      <w:r w:rsidRPr="00C93D05">
        <w:t xml:space="preserve">” Harley isn't the only company having to reassess its corporate model on the fly. CEOs surveyed by the influential Business Roundtable lobby said this month they've reduced their hiring plans for the year by 13 percent and trimmed their spending expectations by 4 percent. </w:t>
      </w:r>
      <w:r w:rsidRPr="00C93D05">
        <w:rPr>
          <w:rStyle w:val="StyleUnderline"/>
        </w:rPr>
        <w:t>Trump escalated the trade war tensions</w:t>
      </w:r>
      <w:r w:rsidRPr="00C93D05">
        <w:t xml:space="preserve"> Sunday, threatening in a tweet to hit back harder at any country that has placed tariffs on American goods, demanding they "remove those Barriers &amp; Tariffs or be met with more than Reciprocity by the U.S.A." "This administration is about shock and awe — and in trade policy that is clearly by design," Orr said. "To this administration that chaos is a good thing. </w:t>
      </w:r>
      <w:r w:rsidRPr="00C93D05">
        <w:rPr>
          <w:rStyle w:val="Emphasis"/>
        </w:rPr>
        <w:t>It's got people up in arms and that's its purpose." For now, Trump's trade war is injecting uncertainty and confusion into the lives and job prospects of the very workers who may have elected him.</w:t>
      </w:r>
    </w:p>
    <w:p w14:paraId="3234B6E7" w14:textId="77777777" w:rsidR="006C2E9B" w:rsidRPr="00033F79" w:rsidRDefault="006C2E9B" w:rsidP="006C2E9B">
      <w:pPr>
        <w:pStyle w:val="Heading4"/>
        <w:rPr>
          <w:rStyle w:val="StyleUnderline"/>
          <w:sz w:val="26"/>
          <w:u w:val="none"/>
        </w:rPr>
      </w:pPr>
      <w:r>
        <w:rPr>
          <w:rStyle w:val="StyleUnderline"/>
          <w:sz w:val="26"/>
          <w:u w:val="none"/>
        </w:rPr>
        <w:t xml:space="preserve">Continued </w:t>
      </w:r>
      <w:r w:rsidRPr="00033F79">
        <w:rPr>
          <w:rStyle w:val="StyleUnderline"/>
          <w:sz w:val="26"/>
          <w:u w:val="none"/>
        </w:rPr>
        <w:t xml:space="preserve">Trade War </w:t>
      </w:r>
      <w:r>
        <w:rPr>
          <w:rStyle w:val="StyleUnderline"/>
          <w:sz w:val="26"/>
          <w:u w:val="none"/>
        </w:rPr>
        <w:t>devastates energy market- ruins ally relations</w:t>
      </w:r>
    </w:p>
    <w:p w14:paraId="2B5979FF" w14:textId="77777777" w:rsidR="006C2E9B" w:rsidRDefault="006C2E9B" w:rsidP="006C2E9B">
      <w:pPr>
        <w:rPr>
          <w:rStyle w:val="StyleUnderline"/>
          <w:u w:val="none"/>
        </w:rPr>
      </w:pPr>
      <w:r w:rsidRPr="00033F79">
        <w:rPr>
          <w:rStyle w:val="Style13ptBold"/>
        </w:rPr>
        <w:t>Boudreaux 6/6/18</w:t>
      </w:r>
      <w:r>
        <w:rPr>
          <w:rStyle w:val="StyleUnderline"/>
          <w:u w:val="none"/>
        </w:rPr>
        <w:t xml:space="preserve"> </w:t>
      </w:r>
      <w:r w:rsidRPr="00033F79">
        <w:rPr>
          <w:rStyle w:val="StyleUnderline"/>
          <w:u w:val="none"/>
        </w:rPr>
        <w:t>Donald J. Boudreaux is a professor of economics and Getchell Chair at George Mason University. (Donald J., 6-6-2018, Donald Trump's tariffs hurt American workers and ruin relationships with our allies, https://www.usatoday.com/story/opinion/2018/06/06/donald-trumps-tariffs-hurt-workers-and-weaken-national-security-column/670087002/, Date Accessed: 6-27-2018)//LB</w:t>
      </w:r>
    </w:p>
    <w:p w14:paraId="22AA0511" w14:textId="77777777" w:rsidR="006C2E9B" w:rsidRPr="001E7494" w:rsidRDefault="006C2E9B" w:rsidP="006C2E9B">
      <w:pPr>
        <w:rPr>
          <w:rStyle w:val="StyleUnderline"/>
        </w:rPr>
      </w:pPr>
      <w:r w:rsidRPr="00033F79">
        <w:rPr>
          <w:rStyle w:val="StyleUnderline"/>
          <w:u w:val="none"/>
        </w:rPr>
        <w:t xml:space="preserve">Last week, </w:t>
      </w:r>
      <w:r w:rsidRPr="00F82AD3">
        <w:rPr>
          <w:rStyle w:val="StyleUnderline"/>
        </w:rPr>
        <w:t>President Trump imposed tariffs on steel and aluminum imported from Canada, Mexico and the European Un</w:t>
      </w:r>
      <w:r w:rsidRPr="001E7494">
        <w:rPr>
          <w:rStyle w:val="StyleUnderline"/>
        </w:rPr>
        <w:t xml:space="preserve">ion. He claims the move will strengthen national security. He's dead wrong. </w:t>
      </w:r>
      <w:r w:rsidRPr="001E7494">
        <w:rPr>
          <w:rStyle w:val="Emphasis"/>
        </w:rPr>
        <w:t>The tariffs will weaken the United States, protect jobs in inefficient industries while preventing job growth in efficient ones, and harm relationships with our allies.</w:t>
      </w:r>
      <w:r>
        <w:rPr>
          <w:rStyle w:val="StyleUnderline"/>
          <w:u w:val="none"/>
        </w:rPr>
        <w:t xml:space="preserve"> </w:t>
      </w:r>
      <w:r w:rsidRPr="00033F79">
        <w:rPr>
          <w:rStyle w:val="StyleUnderline"/>
          <w:u w:val="none"/>
        </w:rPr>
        <w:t>Trump unilaterally imposed the tariffs by invoking Section 232 of the Trade Expansion Act of 1962, which allows the president to curb any imports in the interest of national security. Section 232 has only been used twice. President Carter banned Iranian oil imports in 1979 in response to the hostage crisis. And President Reagan blocked Libyan crude imports during a 1982 standoff with terrorist-sponsoring dictator Moammar Gadhafi.</w:t>
      </w:r>
      <w:r>
        <w:rPr>
          <w:rStyle w:val="StyleUnderline"/>
          <w:u w:val="none"/>
        </w:rPr>
        <w:t xml:space="preserve"> </w:t>
      </w:r>
      <w:r w:rsidRPr="00033F79">
        <w:rPr>
          <w:rStyle w:val="StyleUnderline"/>
          <w:u w:val="none"/>
        </w:rPr>
        <w:t xml:space="preserve">Even though most steel imports come from allied nations, the Trump administration still claims that importing these metals threatens our national security. </w:t>
      </w:r>
      <w:r w:rsidRPr="001E7494">
        <w:rPr>
          <w:rStyle w:val="StyleUnderline"/>
        </w:rPr>
        <w:t>According to the president, we need to strengthen the U.S. steel and aluminum industries now, so that we are prepared to rapidly churn out tanks, planes and other armaments if a major war were to break out.</w:t>
      </w:r>
      <w:r>
        <w:rPr>
          <w:rStyle w:val="StyleUnderline"/>
          <w:u w:val="none"/>
        </w:rPr>
        <w:t xml:space="preserve"> </w:t>
      </w:r>
      <w:r w:rsidRPr="00033F79">
        <w:rPr>
          <w:rStyle w:val="StyleUnderline"/>
          <w:u w:val="none"/>
        </w:rPr>
        <w:t>Navarro</w:t>
      </w:r>
      <w:r>
        <w:rPr>
          <w:rStyle w:val="StyleUnderline"/>
          <w:u w:val="none"/>
        </w:rPr>
        <w:t xml:space="preserve"> </w:t>
      </w:r>
      <w:r w:rsidRPr="00033F79">
        <w:rPr>
          <w:rStyle w:val="StyleUnderline"/>
          <w:u w:val="none"/>
        </w:rPr>
        <w:t>"Our steel industry is in bad shape," President Trump recently tweeted. "IF YOU DON'T HAVE STEEL, YOU DON'T HAVE A COUNTRY!"</w:t>
      </w:r>
      <w:r>
        <w:rPr>
          <w:rStyle w:val="StyleUnderline"/>
          <w:u w:val="none"/>
        </w:rPr>
        <w:t xml:space="preserve"> </w:t>
      </w:r>
      <w:r w:rsidRPr="001E7494">
        <w:rPr>
          <w:rStyle w:val="StyleUnderline"/>
        </w:rPr>
        <w:t>Nonsense. The U.S. steel industry is perfectly healthy. Steel companies' earnings rose by $2 billion between 2016 and 2017. These firms created 8,000 additional jobs between January 2017 and this January. If a war did break out, American steel and aluminum plants could easily accommodate the military’s heightened demand</w:t>
      </w:r>
      <w:r w:rsidRPr="00033F79">
        <w:rPr>
          <w:rStyle w:val="StyleUnderline"/>
          <w:u w:val="none"/>
        </w:rPr>
        <w:t>. These plants are operating well below capacity. In 2017, about 30% of steel mills' capacity, and 60% of aluminum smelters' capacity, went untapped. And right now, the Department of Defense consumes just</w:t>
      </w:r>
      <w:r>
        <w:rPr>
          <w:rStyle w:val="StyleUnderline"/>
          <w:u w:val="none"/>
        </w:rPr>
        <w:t xml:space="preserve"> </w:t>
      </w:r>
      <w:r w:rsidRPr="00033F79">
        <w:rPr>
          <w:rStyle w:val="StyleUnderline"/>
          <w:u w:val="none"/>
        </w:rPr>
        <w:t>3% of all American-made steel and 20% of U.S.-made high-purity aluminum.</w:t>
      </w:r>
      <w:r>
        <w:rPr>
          <w:rStyle w:val="StyleUnderline"/>
          <w:u w:val="none"/>
        </w:rPr>
        <w:t xml:space="preserve"> </w:t>
      </w:r>
      <w:r w:rsidRPr="00033F79">
        <w:rPr>
          <w:rStyle w:val="StyleUnderline"/>
          <w:u w:val="none"/>
        </w:rPr>
        <w:t>The White House's stated national-security rationale is patently ridiculous. The true goal of the tariffs is economic.</w:t>
      </w:r>
      <w:r>
        <w:rPr>
          <w:rStyle w:val="StyleUnderline"/>
          <w:u w:val="none"/>
        </w:rPr>
        <w:t xml:space="preserve"> </w:t>
      </w:r>
      <w:r w:rsidRPr="00033F79">
        <w:rPr>
          <w:rStyle w:val="StyleUnderline"/>
          <w:u w:val="none"/>
        </w:rPr>
        <w:t>The president and his team believe the 25% tariff on steel and 10% tariff on aluminum will force companies to purchase more metals from U.S. suppliers, thereby creating jobs for the metal workers who form part of his blue-collar base. "Corporate America might complain," reasons Commerce Secretary Wilbur Ross, "but the president is taking up the banner of Mr. and Mrs. America."</w:t>
      </w:r>
      <w:r>
        <w:rPr>
          <w:rStyle w:val="StyleUnderline"/>
          <w:u w:val="none"/>
        </w:rPr>
        <w:t xml:space="preserve"> </w:t>
      </w:r>
      <w:r w:rsidRPr="00033F79">
        <w:rPr>
          <w:rStyle w:val="StyleUnderline"/>
          <w:u w:val="none"/>
        </w:rPr>
        <w:t>POLICING THE USA: A look at race, justice, media</w:t>
      </w:r>
      <w:r>
        <w:rPr>
          <w:rStyle w:val="StyleUnderline"/>
          <w:u w:val="none"/>
        </w:rPr>
        <w:t xml:space="preserve"> </w:t>
      </w:r>
      <w:r w:rsidRPr="00033F79">
        <w:rPr>
          <w:rStyle w:val="StyleUnderline"/>
          <w:u w:val="none"/>
        </w:rPr>
        <w:t xml:space="preserve">The White House is partly right — the tariffs will spur hiring in the steel and aluminum industries. However, they'll cause job losses in every other sector. For every American job in steel production, there are 80 jobs in downstream sectors that would be negatively affected by higher steel and aluminum prices. </w:t>
      </w:r>
      <w:r w:rsidRPr="001E7494">
        <w:rPr>
          <w:rStyle w:val="StyleUnderline"/>
        </w:rPr>
        <w:t>The tariffs could cost U.S. consumers up to $9 billion per year.</w:t>
      </w:r>
      <w:r>
        <w:rPr>
          <w:rStyle w:val="StyleUnderline"/>
          <w:u w:val="none"/>
        </w:rPr>
        <w:t xml:space="preserve"> </w:t>
      </w:r>
      <w:r w:rsidRPr="00033F79">
        <w:rPr>
          <w:rStyle w:val="StyleUnderline"/>
          <w:u w:val="none"/>
        </w:rPr>
        <w:t>Take the Vollrath Co., a bakeware manufacturer in Wisconsin. Aluminum tariffs are poised to cost Vollrath $6 million per year in added input costs. The company, which was considering creating 25-50 new jobs this year, is no longer hiring.</w:t>
      </w:r>
      <w:r>
        <w:rPr>
          <w:rStyle w:val="StyleUnderline"/>
          <w:u w:val="none"/>
        </w:rPr>
        <w:t xml:space="preserve"> </w:t>
      </w:r>
      <w:r w:rsidRPr="001E7494">
        <w:rPr>
          <w:rStyle w:val="StyleUnderline"/>
        </w:rPr>
        <w:t>New tariffs would particularly disrupt America's burgeoning energy industry. Oil and gas pipelines often use foreign steel because there are only about two dozen U.S. steel mills that make pipeline parts</w:t>
      </w:r>
      <w:r w:rsidRPr="00033F79">
        <w:rPr>
          <w:rStyle w:val="StyleUnderline"/>
          <w:u w:val="none"/>
        </w:rPr>
        <w:t>. For some specialized parts, there's not a single American manufacturer. Even if pipeline builders want to buy American, they can't. Tariffs would punish these builders, forcing them to lay off workers and forgo new projects.</w:t>
      </w:r>
      <w:r>
        <w:rPr>
          <w:rStyle w:val="StyleUnderline"/>
          <w:u w:val="none"/>
        </w:rPr>
        <w:t xml:space="preserve"> </w:t>
      </w:r>
      <w:r w:rsidRPr="001E7494">
        <w:rPr>
          <w:rStyle w:val="StyleUnderline"/>
        </w:rPr>
        <w:t>Already, Globalization Partners,</w:t>
      </w:r>
      <w:r w:rsidRPr="00033F79">
        <w:rPr>
          <w:rStyle w:val="StyleUnderline"/>
          <w:u w:val="none"/>
        </w:rPr>
        <w:t xml:space="preserve"> a multinational staffing firm based in Boston, told Reuters that one of its clients </w:t>
      </w:r>
      <w:r w:rsidRPr="001E7494">
        <w:rPr>
          <w:rStyle w:val="StyleUnderline"/>
        </w:rPr>
        <w:t xml:space="preserve">scrapped a planned $800 million U.S. energy project. Several other clients are thinking twice about investments due to "uncertainty" surrounding steel tariffs, according to chief executive Nicole Sahin. All told, pipelines support 300,000 jobs at refineries and more than 440,000 jobs in the manufacturing, chemical and other industries. Making it harder to build new pipelines would harm workers, raise energy bills for consumers and American factories and offices, and increase America’s imports of oil. President Trump's tariffs will weaken the economy and alienate our allies. So much for strengthening national security. </w:t>
      </w:r>
    </w:p>
    <w:p w14:paraId="6F911BB3" w14:textId="77777777" w:rsidR="006C2E9B" w:rsidRPr="00C93D05" w:rsidRDefault="006C2E9B" w:rsidP="006C2E9B">
      <w:pPr>
        <w:rPr>
          <w:rStyle w:val="StyleUnderline"/>
        </w:rPr>
      </w:pPr>
    </w:p>
    <w:p w14:paraId="2CE0A544" w14:textId="77777777" w:rsidR="006C2E9B" w:rsidRPr="00C93D05" w:rsidRDefault="006C2E9B" w:rsidP="006C2E9B">
      <w:pPr>
        <w:pStyle w:val="Heading4"/>
        <w:rPr>
          <w:sz w:val="28"/>
        </w:rPr>
      </w:pPr>
      <w:r w:rsidRPr="00C93D05">
        <w:rPr>
          <w:sz w:val="28"/>
        </w:rPr>
        <w:t>Trade War Crashes Market- restricts i</w:t>
      </w:r>
      <w:r>
        <w:rPr>
          <w:sz w:val="28"/>
        </w:rPr>
        <w:t>nvestment- causes offshoring – major j</w:t>
      </w:r>
      <w:r w:rsidRPr="00C93D05">
        <w:rPr>
          <w:sz w:val="28"/>
        </w:rPr>
        <w:t>ob loss</w:t>
      </w:r>
    </w:p>
    <w:p w14:paraId="4130EDE8" w14:textId="77777777" w:rsidR="006C2E9B" w:rsidRPr="00C93D05" w:rsidRDefault="006C2E9B" w:rsidP="006C2E9B">
      <w:r w:rsidRPr="00C93D05">
        <w:rPr>
          <w:rFonts w:eastAsiaTheme="majorEastAsia" w:cstheme="majorBidi"/>
          <w:b/>
          <w:bCs/>
          <w:sz w:val="28"/>
          <w:szCs w:val="26"/>
        </w:rPr>
        <w:t>White 6/25/18</w:t>
      </w:r>
      <w:r w:rsidRPr="00C93D05">
        <w:t xml:space="preserve"> Writer for NBC specializing in economic articles (Martha C. White, 6/25/18, White, Dow Jones falls by almost 500 points as Trump cranks up trade war talk, https://www.nbcnews.com/business/markets/dow-jones-falls-almost-500-points-trump-cranks-trade-war-n886411, Date Accessed: 6-25-2018)//LB</w:t>
      </w:r>
    </w:p>
    <w:p w14:paraId="0D23ACB5" w14:textId="77777777" w:rsidR="006C2E9B" w:rsidRDefault="006C2E9B" w:rsidP="006C2E9B">
      <w:pPr>
        <w:rPr>
          <w:rStyle w:val="StyleUnderline"/>
        </w:rPr>
      </w:pPr>
      <w:r w:rsidRPr="00C93D05">
        <w:t>T</w:t>
      </w:r>
      <w:r w:rsidRPr="00C93D05">
        <w:rPr>
          <w:rStyle w:val="StyleUnderline"/>
        </w:rPr>
        <w:t xml:space="preserve">he markets took another drubbing on Monday on worries that President Donald Trump’s protectionist trade rhetoric marked a dangerous foray into uncharted economic waters. The Dow Jones plunged by almost 500 points on news that Trump was planning a crackdown on Chinese investment in U.S. technology firms. Traders worried that the president's efforts — nominally aimed at protecting intellectual property — would instead </w:t>
      </w:r>
      <w:r w:rsidRPr="00C93D05">
        <w:rPr>
          <w:rStyle w:val="Emphasis"/>
        </w:rPr>
        <w:t>make America’s tech sector less attractive to innovators and investors</w:t>
      </w:r>
      <w:r w:rsidRPr="00C93D05">
        <w:rPr>
          <w:rStyle w:val="StyleUnderline"/>
        </w:rPr>
        <w:t>. Aside from Boeing, several prominent technology stocks fell, including chipmaker Intel, plus Facebook, Amazon, Netflix, and Alphabet, parent company of Google</w:t>
      </w:r>
      <w:r w:rsidRPr="00C93D05">
        <w:t>.</w:t>
      </w:r>
      <w:r w:rsidRPr="00C93D05">
        <w:rPr>
          <w:rStyle w:val="StyleUnderline"/>
        </w:rPr>
        <w:t xml:space="preserve"> “This is a little bit different because it involves investment. Tariffs on goods can be changed in a heartbeat,” </w:t>
      </w:r>
      <w:r w:rsidRPr="00C93D05">
        <w:t>said Michael O. Moore, a professor of economics and international affairs at George Washington University. “</w:t>
      </w:r>
      <w:r w:rsidRPr="00C93D05">
        <w:rPr>
          <w:rStyle w:val="StyleUnderline"/>
        </w:rPr>
        <w:t>Investment is much more long-lived. I</w:t>
      </w:r>
      <w:r w:rsidRPr="00C93D05">
        <w:rPr>
          <w:rStyle w:val="Emphasis"/>
        </w:rPr>
        <w:t>f you restrict investments, that’s something that goes on for years or decades,”</w:t>
      </w:r>
      <w:r w:rsidRPr="00C93D05">
        <w:t xml:space="preserve"> he said. American technology companies have long resented the demands for intellectual-property sharing and joint ventures that are the cost of access to the lucrative Chinese market, but </w:t>
      </w:r>
      <w:r w:rsidRPr="00C93D05">
        <w:rPr>
          <w:rStyle w:val="StyleUnderline"/>
        </w:rPr>
        <w:t>industry observers say the Trump administration is doing them no favors with its threat to curtail foreign investment from “countries that are trying to steal our technology,”</w:t>
      </w:r>
      <w:r w:rsidRPr="00C93D05">
        <w:t xml:space="preserve"> according to a tweet Monday morning from Treasury Secretary Steven Mnuchin. @stevenmnuchin1 On behalf of @realDonaldTrump, the stories on investment restrictions in Bloomberg &amp; WSJ are false, fake news. The leaker either doesn’t exist or know the subject very well. Statement will be out not specific to China, but to all countries that are trying to steal our technology people are talking about this Twitter Mnuchin’s tweet came in the wake of reports from The Wall Street Journal and Bloomberg that</w:t>
      </w:r>
      <w:r w:rsidRPr="00C93D05">
        <w:rPr>
          <w:rStyle w:val="StyleUnderline"/>
        </w:rPr>
        <w:t xml:space="preserve"> the administration was planning restrictions on Chinese investment in American technology companies and on the exports of some American technologies to China. “</w:t>
      </w:r>
      <w:r w:rsidRPr="00C93D05">
        <w:t xml:space="preserve">All possibilities that would better protect American technology, including potential changes to export controls, are under review,” Commerce Secretary Wilbur Ross told the Journal in a statement on Sunday. Mnuchin’s Monday morning tweet pushed back against the notion that China was being singled out, but trade hardliners have taken aim in the past at Beijing’s sweeping Made in China 2025 initiative, a tech-forward policy lending government support to a number of key technology sectors that has rankled Washington and raised concerns about Chinese dominance in emerging technologies like robotics, aerospace and artificial intelligence. “Certainly, we’ve seen U.S. tech companies getting frustrated with Chinese practices regarding partnerships and other forms of intellectual property transfer in China,” said Andrew Bartels, a vice president and principal analyst at Forrester Research. “On the other hand, I think a lot of </w:t>
      </w:r>
      <w:r w:rsidRPr="00C93D05">
        <w:rPr>
          <w:rStyle w:val="StyleUnderline"/>
        </w:rPr>
        <w:t>U.S. tech companies still view China as a great opportunity,</w:t>
      </w:r>
      <w:r w:rsidRPr="00C93D05">
        <w:t xml:space="preserve">” he said, and commercial restrictions could have a chilling effect on American technological innovation and entrepreneurship. </w:t>
      </w:r>
      <w:r w:rsidRPr="00C93D05">
        <w:rPr>
          <w:rStyle w:val="StyleUnderline"/>
        </w:rPr>
        <w:t xml:space="preserve">More than 80 percent of good that American companies produce in China is sold within China, </w:t>
      </w:r>
      <w:r w:rsidRPr="00C93D05">
        <w:t xml:space="preserve">said Mary Lovely, a nonresident senior fellow at the Peterson Institute of International Economics and professor of economics at Syracuse University. </w:t>
      </w:r>
      <w:r w:rsidRPr="00C93D05">
        <w:rPr>
          <w:rStyle w:val="StyleUnderline"/>
        </w:rPr>
        <w:t>“There are lots of American jobs that support those sales. Those are all being put at risk by this,</w:t>
      </w:r>
      <w:r w:rsidRPr="00C93D05">
        <w:t xml:space="preserve">” she said. Long term, this could drive tech startups out of the United States entirely. Lovely pointed to news over the weekend that motorcycle manufacturer </w:t>
      </w:r>
      <w:r w:rsidRPr="00C93D05">
        <w:rPr>
          <w:rStyle w:val="StyleUnderline"/>
        </w:rPr>
        <w:t>Harley-Davidson will move some of its production out of the United States to avoid tariffs.</w:t>
      </w:r>
      <w:r w:rsidRPr="00C93D05">
        <w:t xml:space="preserve"> </w:t>
      </w:r>
      <w:r w:rsidRPr="00C93D05">
        <w:rPr>
          <w:rStyle w:val="StyleUnderline"/>
        </w:rPr>
        <w:t xml:space="preserve">“The long-term cost is it will make it more unattractive to stay here, produce here and keep your headquarters” </w:t>
      </w:r>
      <w:r w:rsidRPr="00C93D05">
        <w:t xml:space="preserve">in the United States, she said. Moore said that while China has been aggressive about the forced joint ventures and technology transfers, the pretext and the method — according to the Journal, </w:t>
      </w:r>
      <w:r w:rsidRPr="00C93D05">
        <w:rPr>
          <w:rStyle w:val="StyleUnderline"/>
        </w:rPr>
        <w:t>investment restrictions</w:t>
      </w:r>
      <w:r w:rsidRPr="00C93D05">
        <w:t xml:space="preserve"> would be issued under the purview of the International Emergency Economic Powers Act of 1977 — c</w:t>
      </w:r>
      <w:r w:rsidRPr="00C93D05">
        <w:rPr>
          <w:rStyle w:val="StyleUnderline"/>
        </w:rPr>
        <w:t>ould easily backfire. “I think that is a short-term strategy that has potentially very bad long-term consequences," he said.</w:t>
      </w:r>
    </w:p>
    <w:p w14:paraId="521381C6" w14:textId="77777777" w:rsidR="00F648EE" w:rsidRPr="00C93D05" w:rsidRDefault="00F648EE" w:rsidP="00F648EE">
      <w:pPr>
        <w:pStyle w:val="Heading3"/>
      </w:pPr>
      <w:r>
        <w:t>! – WTO</w:t>
      </w:r>
    </w:p>
    <w:p w14:paraId="51667B32" w14:textId="77777777" w:rsidR="00F648EE" w:rsidRPr="00C93D05" w:rsidRDefault="00F648EE" w:rsidP="00F648EE">
      <w:pPr>
        <w:pStyle w:val="Heading4"/>
        <w:rPr>
          <w:rStyle w:val="StyleUnderline"/>
          <w:sz w:val="28"/>
          <w:u w:val="none"/>
        </w:rPr>
      </w:pPr>
      <w:r w:rsidRPr="00C93D05">
        <w:rPr>
          <w:rStyle w:val="StyleUnderline"/>
          <w:sz w:val="28"/>
          <w:u w:val="none"/>
        </w:rPr>
        <w:t>Ensuing unprecedented Trade War goes against WTO rules – ruins trade relations – costs billions in retaliation– escalates to extreme isolation – checks can’t solve</w:t>
      </w:r>
    </w:p>
    <w:p w14:paraId="63910713" w14:textId="77777777" w:rsidR="00F648EE" w:rsidRPr="00C93D05" w:rsidRDefault="00F648EE" w:rsidP="00F648EE">
      <w:pPr>
        <w:rPr>
          <w:rStyle w:val="StyleUnderline"/>
          <w:u w:val="none"/>
        </w:rPr>
      </w:pPr>
      <w:r w:rsidRPr="00C93D05">
        <w:rPr>
          <w:rStyle w:val="StyleUnderline"/>
          <w:rFonts w:eastAsiaTheme="majorEastAsia" w:cstheme="majorBidi"/>
          <w:b/>
          <w:bCs/>
          <w:sz w:val="28"/>
          <w:szCs w:val="26"/>
          <w:u w:val="none"/>
        </w:rPr>
        <w:t>The Economist 3/8/18</w:t>
      </w:r>
      <w:r w:rsidRPr="00C93D05">
        <w:rPr>
          <w:rStyle w:val="StyleUnderline"/>
          <w:u w:val="none"/>
        </w:rPr>
        <w:t xml:space="preserve"> (No AUTHOR, 3/08/18, The looming global trade war, the economist, https://www.economist.com/briefing/2018/03/08/the-looming-global-trade-war, Date Accessed: 6-25-2018)//LB</w:t>
      </w:r>
    </w:p>
    <w:p w14:paraId="4DC962E8" w14:textId="77777777" w:rsidR="00F648EE" w:rsidRPr="00C93D05" w:rsidRDefault="00F648EE" w:rsidP="00F648EE">
      <w:pPr>
        <w:rPr>
          <w:rStyle w:val="StyleUnderline"/>
          <w:sz w:val="16"/>
          <w:u w:val="none"/>
        </w:rPr>
      </w:pPr>
      <w:r w:rsidRPr="00C93D05">
        <w:rPr>
          <w:rStyle w:val="StyleUnderline"/>
          <w:sz w:val="16"/>
          <w:u w:val="none"/>
        </w:rPr>
        <w:t xml:space="preserve">PRESIDENT Donald Trump does not follow through on everything he says or tweets. Sometimes he blithely ignores past statements, sometimes he seamlessly reverses himself. For a while, hopes that tariffs of 25% on steel imports, and 10% on aluminium, which the president announced on March 1st, might not actually come to pass hung by that thread. The thread snapped on March 6th when Gary Cohn, an investment banker, resigned from his post as Mr Trump’s chief economic adviser. For months Mr Cohn had been fighting Peter Navarro, Mr Trump’s trade adviser, and Wilbur Ross, his commerce secretary, over the proposed tariffs. His departure could only mean he had been beaten, and that a formal declaration of the tariffs will follow shortly, quite possibly soon after The Economist went to press on March 8th. The measures, it appears, may not be as sweeping as originally suggested; in particular, Canada and Mexico may be exempt. But they are worrying enough. </w:t>
      </w:r>
      <w:r w:rsidRPr="00C93D05">
        <w:rPr>
          <w:rStyle w:val="StyleUnderline"/>
        </w:rPr>
        <w:t>As Mr Trump originally described them, the tariffs would apply to some $46bn of trade, roughly 2% of America’s goods imports. That would make them Mr Trump’s biggest act of protectionism to date</w:t>
      </w:r>
      <w:r w:rsidRPr="00C93D05">
        <w:rPr>
          <w:rStyle w:val="StyleUnderline"/>
          <w:sz w:val="16"/>
          <w:u w:val="none"/>
        </w:rPr>
        <w:t xml:space="preserve">. But the size of the provocation is not what is most worrying: the way it was done, and the belief that inspired it, both matter more. </w:t>
      </w:r>
      <w:r w:rsidRPr="00C93D05">
        <w:rPr>
          <w:rStyle w:val="StyleUnderline"/>
        </w:rPr>
        <w:t>Mr Trump’s previous trade restrictions,</w:t>
      </w:r>
      <w:r w:rsidRPr="00C93D05">
        <w:rPr>
          <w:rStyle w:val="StyleUnderline"/>
          <w:sz w:val="16"/>
          <w:u w:val="none"/>
        </w:rPr>
        <w:t xml:space="preserve"> like the tariffs on solar panels and washing machines he announced in January, </w:t>
      </w:r>
      <w:r w:rsidRPr="00C93D05">
        <w:rPr>
          <w:rStyle w:val="StyleUnderline"/>
        </w:rPr>
        <w:t>had precedent.</w:t>
      </w:r>
      <w:r w:rsidRPr="00C93D05">
        <w:rPr>
          <w:rStyle w:val="StyleUnderline"/>
          <w:sz w:val="16"/>
          <w:u w:val="none"/>
        </w:rPr>
        <w:t xml:space="preserve"> They were part of a recognised process, the sort of thing the World Trade Organisation (WTO) deals with routinely. </w:t>
      </w:r>
      <w:r w:rsidRPr="00C93D05">
        <w:rPr>
          <w:rStyle w:val="StyleUnderline"/>
        </w:rPr>
        <w:t>This latest move is on the pretext of national security, and that makes it much harder for other countries to respond to it without setting aside the rules themselves.</w:t>
      </w:r>
      <w:r w:rsidRPr="00C93D05">
        <w:rPr>
          <w:rStyle w:val="StyleUnderline"/>
          <w:sz w:val="16"/>
          <w:u w:val="none"/>
        </w:rPr>
        <w:t xml:space="preserve"> It also makes it clearer than ever that, unlike many other subjects on which Mr Trump is wrong but not terribly invested, trade is an area of his policy ignorance that he cares about deeply. He appears genuinely to believe that tearing up the rules on which international trade is based will make America great again, and that the trade war which could well follow is an easily winnable part of the process. Protection Membership of the WTO means forgoing the option of squeezing foreign rivals with trade restrictions. In return it provides secure access to foreign markets along with specific remedies should you feel you are the victim of dodgy trade practices. Among these remedies is the option of imposing new tariffs if you find yourself facing imports that are surging, subsidised or being sold below cost. America’s steel industry has a long history of receiving such protection. In March 2002, for example, George Bush imposed a safeguard tariff—the sort of blanket duty that is used against surges in imports—of up to 30% on steel. He backed down, but defensive tariffs still apply to three-fifths of American steel imports (see chart 1). </w:t>
      </w:r>
      <w:r w:rsidRPr="00C93D05">
        <w:rPr>
          <w:rStyle w:val="StyleUnderline"/>
        </w:rPr>
        <w:t>What is unprecedented about the new tariffs is</w:t>
      </w:r>
      <w:r w:rsidRPr="00C93D05">
        <w:rPr>
          <w:rStyle w:val="StyleUnderline"/>
          <w:sz w:val="16"/>
          <w:u w:val="none"/>
        </w:rPr>
        <w:t xml:space="preserve"> thus not their purpose. Nor is it their likely impact. Ronald Reagan’s protectionist policies distorted the world economy more than Mr Trump’s latest actions are likely to in and of themselves, says Douglas Irwin, a trade expert at Dartmouth College. It is </w:t>
      </w:r>
      <w:r w:rsidRPr="00C93D05">
        <w:rPr>
          <w:rStyle w:val="StyleUnderline"/>
        </w:rPr>
        <w:t>the legal rationale being used to justify them that stands out. Mr Trump is using Section 232 of the Trade Expansion Act of 1962, which provides for action based on a threat to national security</w:t>
      </w:r>
      <w:r w:rsidRPr="00C93D05">
        <w:rPr>
          <w:rStyle w:val="StyleUnderline"/>
          <w:sz w:val="16"/>
          <w:u w:val="none"/>
        </w:rPr>
        <w:t xml:space="preserve">. This has previously been used in just a handful of cases, mostly related to oil. Reports released by Mr Trump’s commerce department on February 16th found that Section 232 could be used to restrict steel and aluminium imports because America’s armed forces and “critical industries” need a domestic supply of steel which imports are putting at risk. This is bunkum. Gary Hufbauer of the Peterson Institute for International Economics, a think-tank, notes that the administration’s aim of having domestic steelmakers working at 80% or more of their capacity has nothing to do with how much speciality steel is actually used by the defence department: the report was “totally cooked”. Jennifer Hillman of Georgetown University, who has been both a commissioner on the United States International Trade Commission and a judge on the WTO’s appellate body, finds the national-security justification particularly questionable given that most of the steel imports come from Canada, the European Union (EU), Mexico and South Korea (see chart 2). The steel tariffs will barely scrape China, the Trump administration’s greatest trading—and putative military—foe. </w:t>
      </w:r>
      <w:r w:rsidRPr="00C93D05">
        <w:rPr>
          <w:rStyle w:val="StyleUnderline"/>
        </w:rPr>
        <w:t>Adding to the sense that the national-security argument is a sham is the fact that the tariffs on aluminium—where imports from Russia and China matter more—are less than half what they are on the steel made by allies. America’s trading partners think these tariffs break WTO rules. In a normal situation, the WTO would offer them a way to complain. The standard procedure is that the judges in Geneva get to say whether a tariff violates the WTO commitments of the country imposing it. If they find that it does, the countries hit by the tariffs can retaliate in ways of their own devising with the WTO’s blessing, up to a certain limit.</w:t>
      </w:r>
      <w:r w:rsidRPr="00C93D05">
        <w:rPr>
          <w:rStyle w:val="StyleUnderline"/>
          <w:sz w:val="16"/>
          <w:u w:val="none"/>
        </w:rPr>
        <w:t xml:space="preserve"> In the case of Mr Bush’s steel tariffs, the EU took aim at exports from politically salient states, such as orange juice from Florida. There is, though, a snag. Article XXI of the WTO treaty allows a member to raise any tariffs “it considers necessary for the protection of its essential security interests” even if there is no evidence that imports are surging, subsidised or sold below cost. Invoking </w:t>
      </w:r>
      <w:r w:rsidRPr="00C93D05">
        <w:rPr>
          <w:rStyle w:val="StyleUnderline"/>
        </w:rPr>
        <w:t>Article XXI</w:t>
      </w:r>
      <w:r w:rsidRPr="00C93D05">
        <w:rPr>
          <w:rStyle w:val="StyleUnderline"/>
          <w:sz w:val="16"/>
          <w:u w:val="none"/>
        </w:rPr>
        <w:t xml:space="preserve"> allows you to do anything you like, and thus endangers the whole system—which is why, given that the system is one which members have chosen to join and which they value, it </w:t>
      </w:r>
      <w:r w:rsidRPr="00C93D05">
        <w:rPr>
          <w:rStyle w:val="StyleUnderline"/>
        </w:rPr>
        <w:t>is very rarely invoked. It is a nuclear option. The power of Article XXI puts countries which might challenge Mr Trump’s tariffs in a jam</w:t>
      </w:r>
      <w:r w:rsidRPr="00C93D05">
        <w:rPr>
          <w:rStyle w:val="StyleUnderline"/>
          <w:sz w:val="16"/>
          <w:u w:val="none"/>
        </w:rPr>
        <w:t xml:space="preserve">. If they do not make a case at the WTO but retaliate anyway, they have given up the high ground and things will probably escalate. If they neither challenge nor retaliate, they keep the moral high ground—but </w:t>
      </w:r>
      <w:r w:rsidRPr="00C93D05">
        <w:rPr>
          <w:rStyle w:val="StyleUnderline"/>
        </w:rPr>
        <w:t>Mr Trump will claim victory, which will be galling, and will quite possibly be emboldened to go further.</w:t>
      </w:r>
      <w:r w:rsidRPr="00C93D05">
        <w:rPr>
          <w:rStyle w:val="StyleUnderline"/>
          <w:sz w:val="16"/>
          <w:u w:val="none"/>
        </w:rPr>
        <w:t xml:space="preserve"> This will also be the case if they challenge and the court sides with America—which, given the broad exception for national security that Article XXI provides, is quite likely. And if they challenge and win they will have brought about the unedifying spectacle of a panel of judges in Geneva telling a sovereign nation that they know where its security interests lie better than its president does. That would not go down well. All this helps explain why, on the dozen or so occasions in the past 70 years when Article XXI has been invoked, the issue has never gone far enough for the court to have to make a ruling</w:t>
      </w:r>
      <w:r w:rsidRPr="00C93D05">
        <w:rPr>
          <w:rStyle w:val="StyleUnderline"/>
        </w:rPr>
        <w:t>. By appealing to national security, rather than making a case of the sort the court normally rules on, Mr Trump is blocking the mechanism that sanctions limited retaliation and thus stops trade disputes from blowing up.</w:t>
      </w:r>
      <w:r w:rsidRPr="00C93D05">
        <w:rPr>
          <w:rStyle w:val="StyleUnderline"/>
          <w:sz w:val="16"/>
          <w:u w:val="none"/>
        </w:rPr>
        <w:t xml:space="preserve"> You could see this as tactically astute. But </w:t>
      </w:r>
      <w:r w:rsidRPr="00C93D05">
        <w:rPr>
          <w:rStyle w:val="Emphasis"/>
        </w:rPr>
        <w:t xml:space="preserve">it sets a terrible precedent. If a country of America’s heft gets away with justifying protection on blatantly spurious national-security grounds, what is to stop members like India or China doing the </w:t>
      </w:r>
      <w:r w:rsidRPr="00C93D05">
        <w:rPr>
          <w:rStyle w:val="StyleUnderline"/>
        </w:rPr>
        <w:t xml:space="preserve">same? Bad behaviour has spread in the past. </w:t>
      </w:r>
      <w:r w:rsidRPr="00C93D05">
        <w:rPr>
          <w:rStyle w:val="StyleUnderline"/>
          <w:sz w:val="16"/>
          <w:u w:val="none"/>
        </w:rPr>
        <w:t xml:space="preserve">In 1956 America had its agricultural sector exempted from rules limiting state support—only to see the European Community, as the EU then was, using the same exception a few years later to create its common agricultural policy, a grotesquely distorting system of subsidies that American negotiators went on to spend decades trying to curb. Tariffying possibilities All this comes when the rules-based trading system is already stalled and thus vulnerable. The WTO, and before it the General Agreement on Tariffs and Trade (GATT), used to update themselves every so often through rounds of negotiation designed to spread the benefits of trade wider in ways on which all could agree. This process meant some issues got solved, and those that did not could plausibly be put off to the next round. But disagreements between rich and poor countries over whether the poor should get special treatment in the name of development mean that no new round has been completed for more than 20 years. Things that really ought to be dealt with have thus just kept piling up. </w:t>
      </w:r>
      <w:r w:rsidRPr="00C93D05">
        <w:rPr>
          <w:rStyle w:val="StyleUnderline"/>
        </w:rPr>
        <w:t>Muddling along with the status quo might have been acceptable if global trade had stayed pretty much the same, too. But it didn’t. China, which joined the WTO in 2001, brought to the party a model of trade-distorting state-infused capitalism beyond anything the existing rules had been shaped for</w:t>
      </w:r>
      <w:r w:rsidRPr="00C93D05">
        <w:rPr>
          <w:rStyle w:val="StyleUnderline"/>
          <w:sz w:val="16"/>
          <w:u w:val="none"/>
        </w:rPr>
        <w:t xml:space="preserve">. Desperately in need of new rules but unable to create them, the WTO has been disappointing many of its members, perhaps none more so than America. Digital trade remains outside the WTO system. Services are inconsistently covered. Without new rules, its judges have found themselves interpreting the ambiguities in old ones in a way that looks to some like overreach. The organisation has been able to do little to stop China’s state-owned enterprises from exporting the surpluses created by their subsidised overcapacity, thus overwhelming producers elsewhere. Lawyers like Robert Lighthizer, the United States Trade Representative, grumble that the WTO has allowed China to take advantage of everyone else and its outdated rules have stopped America protecting itself. </w:t>
      </w:r>
      <w:r w:rsidRPr="00C93D05">
        <w:rPr>
          <w:rStyle w:val="Emphasis"/>
        </w:rPr>
        <w:t>The WTO’s judges have repeatedly ruled that America’s trade defences are tougher than can be justified given the commitments it has made.</w:t>
      </w:r>
      <w:r w:rsidRPr="00C93D05">
        <w:rPr>
          <w:rStyle w:val="StyleUnderline"/>
          <w:sz w:val="16"/>
          <w:u w:val="none"/>
        </w:rPr>
        <w:t xml:space="preserve"> With enough squinting, you can draw an intellectual path between America’s mostly reasonable diagnosis of the WTO’s problems and some of its actions. For example, Mr Lighthizer is trying to force change on the body’s judicial arm by blocking appointments to its court of appeals. He claims that he is trying to reform, not break, the system. It is harder to connect the WTO’s shortcomings with Mr Trump’s tariffs. Massive overcapacity (which now, admittedly, is being reduced somewhat) means that China really is a problem. But anti-dumping and countervailing duties have already shut most Chinese steel out of the American market. And the tariffs will alienate WTO members with which America might otherwise make common cause. In December 2017 America, the EU and Japan released a joint statement saying that they would work together to combat “market distorting and protectionist practices”—by which they meant “China”. That looks harder now. To add to the incoherence, America is no longer pursuing a WTO case against Chinese aluminium subsidies started by Barack Obama’s administration in 2017. I</w:t>
      </w:r>
      <w:r w:rsidRPr="00C93D05">
        <w:rPr>
          <w:rStyle w:val="StyleUnderline"/>
        </w:rPr>
        <w:t>nstead of helping keep China’s rise within the rules, Mr Trump is providing a distraction from it. War games</w:t>
      </w:r>
      <w:r w:rsidRPr="00C93D05">
        <w:rPr>
          <w:rStyle w:val="StyleUnderline"/>
          <w:sz w:val="16"/>
          <w:u w:val="none"/>
        </w:rPr>
        <w:t xml:space="preserve"> How bad is all this? Mr Irwin says that people sometimes view the history of the post-war trading system with rose-tinted glasses. When Reagan was using America’s clout to bully his trading partners into “voluntary export restraints” which exploited gaps in the GATT’s regulations, many worried the world was shifting to a trading system anchored in brute power, not multilateral rules. That said, Mr Irwin continues, </w:t>
      </w:r>
      <w:r w:rsidRPr="00C93D05">
        <w:rPr>
          <w:rStyle w:val="StyleUnderline"/>
        </w:rPr>
        <w:t>Reagan always believed in the system;</w:t>
      </w:r>
      <w:r w:rsidRPr="00C93D05">
        <w:rPr>
          <w:rStyle w:val="StyleUnderline"/>
          <w:sz w:val="16"/>
          <w:u w:val="none"/>
        </w:rPr>
        <w:t xml:space="preserve"> ultimately, his frustration was that it was too weak. His trade-retaliation efforts were always supposed to be temporary—a crude means towards a stronger system. This aggression was one of the reasons why, in the 1990s, countries signed up to stronger rules under the WTO. </w:t>
      </w:r>
      <w:r w:rsidRPr="00C93D05">
        <w:rPr>
          <w:rStyle w:val="StyleUnderline"/>
        </w:rPr>
        <w:t>Mr Trump is no such believer. For a better parallel</w:t>
      </w:r>
      <w:r w:rsidRPr="00C93D05">
        <w:rPr>
          <w:rStyle w:val="StyleUnderline"/>
          <w:sz w:val="16"/>
          <w:u w:val="none"/>
        </w:rPr>
        <w:t>, look not to the 1980s but to the 1920s and 1930s. When the House passed the first bit of the legislation which eventually became the infamous Smoot-Hawley Tariff Act in 1929 America’s economy was growing and unemployment was low. B</w:t>
      </w:r>
      <w:r w:rsidRPr="00C93D05">
        <w:rPr>
          <w:rStyle w:val="StyleUnderline"/>
        </w:rPr>
        <w:t xml:space="preserve">y the time President Herbert Hoover passed it in 1930 the world had slumped into recession. The ensuing trade war made a dire situation worse. </w:t>
      </w:r>
      <w:r w:rsidRPr="00C93D05">
        <w:rPr>
          <w:rStyle w:val="StyleUnderline"/>
          <w:sz w:val="16"/>
          <w:u w:val="none"/>
        </w:rPr>
        <w:t xml:space="preserve">A better parallel is not a perfect one. The world is not about to return to the 1930s. </w:t>
      </w:r>
      <w:r w:rsidRPr="00C93D05">
        <w:rPr>
          <w:rStyle w:val="StyleUnderline"/>
        </w:rPr>
        <w:t>But there is still scope for a lot of harm, in the steel industry and beyond. American steel imports account for about a third of the country’s steel use, and around 7% of the world’s total trade in the metal. According to the commerce department a tariff of 24%—the level it recommended—would have been enough to crimp imports by a third in 2017, equal to roughly 10% of demand</w:t>
      </w:r>
      <w:r w:rsidRPr="00C93D05">
        <w:rPr>
          <w:rStyle w:val="StyleUnderline"/>
          <w:sz w:val="16"/>
          <w:u w:val="none"/>
        </w:rPr>
        <w:t xml:space="preserve">. What does that mean for jobs? An analysis by the Trade Partnership, a consultancy, predicts that increases in the price of steel and </w:t>
      </w:r>
      <w:r w:rsidRPr="00C93D05">
        <w:rPr>
          <w:rStyle w:val="StyleUnderline"/>
        </w:rPr>
        <w:t>aluminium under these tariffs will, in the short-term, create 33,000 metal-making jobs and destroy 179,000 metal-dependent ones. Mr Trump is thus screwing over two Rose Bowls of people for the sake of one Fenway Park</w:t>
      </w:r>
      <w:r w:rsidRPr="00C93D05">
        <w:rPr>
          <w:rStyle w:val="StyleUnderline"/>
          <w:sz w:val="16"/>
          <w:u w:val="none"/>
        </w:rPr>
        <w:t xml:space="preserve">. In the context of the whole economy, though, such numbers are not that big. America added more than 2m net jobs during the past year. At the scale of the national economy, the direct costs of the tariffs are expected to be minor; they will have a very small effect on growth, as they will on individual consumers. An official study of President Bush’s somewhat smaller safeguards estimated their net negative effect on GDP to have been a paltry $30m (0.0003%). The real danger to America comes with the second- and even third-round effects. Mr Navarro said on March 2nd that he thought exporting countries would turn the other cheek, concerned over losing access to America’s other markets. That may be true for some, perhaps even including China. But in other cases Mr Navarro’s view seems naive. The biggest question is over Canada and Mexico, the other two members of the North American Free-Trade Agreement (NAFTA). In 2016 Canada sold 88% of its steel exports to America, Mexico 73%; a continent-wide web of supply chains links all three economies. Under Mr Bush’s steel safeguards, both neighbours were exempt. Some of the steel and aluminium companies arguing for protection have been fighting for Canada to be excluded this time, too. The White House has seemed to promise carve outs for Canada and Mexico, and perhaps other allies. But Mr Trump has tweeted that such exemptions would depend, perhaps in the long term, on the other two countries giving him the concessions that he wants in NAFTA renegotiations. </w:t>
      </w:r>
      <w:r w:rsidRPr="00C93D05">
        <w:rPr>
          <w:rStyle w:val="Emphasis"/>
        </w:rPr>
        <w:t>Both the Canadian and Mexican governments have said that, if hit by tariffs, they will strike back quickly and decisively</w:t>
      </w:r>
      <w:r w:rsidRPr="00C93D05">
        <w:rPr>
          <w:rStyle w:val="StyleUnderline"/>
        </w:rPr>
        <w:t xml:space="preserve">. </w:t>
      </w:r>
      <w:r w:rsidRPr="00C93D05">
        <w:rPr>
          <w:rStyle w:val="Emphasis"/>
        </w:rPr>
        <w:t>The EU—which sells more steel to America by value, if not by volume, than anyone else—has also said it will retaliate</w:t>
      </w:r>
      <w:r w:rsidRPr="00C93D05">
        <w:rPr>
          <w:rStyle w:val="StyleUnderline"/>
        </w:rPr>
        <w:t>, and has been specific about how. It has promised to launch a formal WTO dispute, and is poised to impose its own steel safeguard measures should it face a surge of imports turned away from America. “If the EU does not act, our steel industry will pay the bill for protectionism in the US,” warned the head of WV Stahl</w:t>
      </w:r>
      <w:r w:rsidRPr="00C93D05">
        <w:rPr>
          <w:rStyle w:val="StyleUnderline"/>
          <w:sz w:val="16"/>
          <w:u w:val="none"/>
        </w:rPr>
        <w:t xml:space="preserve">, Germany’s steel-industry trade group. The EU has also drawn up a list of American </w:t>
      </w:r>
      <w:r w:rsidRPr="00C93D05">
        <w:rPr>
          <w:rStyle w:val="Emphasis"/>
        </w:rPr>
        <w:t>exports it would hit with a “reciprocal” 25% tariff for a total of €2.8bn ($3.5bn)</w:t>
      </w:r>
      <w:r w:rsidRPr="00C93D05">
        <w:rPr>
          <w:rStyle w:val="StyleUnderline"/>
          <w:sz w:val="16"/>
          <w:u w:val="none"/>
        </w:rPr>
        <w:t xml:space="preserve"> It includes cranberries, €400m of bourbon, and Harley-Davidson motorcycles. Bourbon is made in Kentucky, the home state of Mitch McConnell, the Republican leader in the Senate. Harleys are made in Wisconsin, the home state of Paul Ryan, Speaker of the House—which is also, as luck would have it, America’s top cranberry producer. As Jean-Claude Juncker, president of the European Commission, puts it, “We can also do stupid.” In fact, the EU’s strategy is more intelligent than Mr Juncker makes it sound. Its officials have calculated that, if the Americans had called the steel tariff a safeguard, </w:t>
      </w:r>
      <w:r w:rsidRPr="00C93D05">
        <w:rPr>
          <w:rStyle w:val="Emphasis"/>
        </w:rPr>
        <w:t>under WTO rules the EU would have been entitled to retaliate within 90 days to the tune of €2.8bn,</w:t>
      </w:r>
      <w:r w:rsidRPr="00C93D05">
        <w:rPr>
          <w:rStyle w:val="StyleUnderline"/>
          <w:sz w:val="16"/>
          <w:u w:val="none"/>
        </w:rPr>
        <w:t xml:space="preserve"> because some of its steel exports to America have not been rising. If the WTO judges were to ignore America’s national-security folderol—and there may yet be some legal precedent for their disagreeing with a member state about the nature of the tariffs it is raising—they could well rule the EU’s proposed retaliation proportionate and legitimate. Ms Hillman calls this approach clever, as Mr Trump’s tariffs are “going to function much more like a safeguard than anything else.” </w:t>
      </w:r>
      <w:r w:rsidRPr="00C93D05">
        <w:rPr>
          <w:rStyle w:val="StyleUnderline"/>
        </w:rPr>
        <w:t>By sticking to the spirit of the law the EU can claim to be a defender of the rules-based system, while attacking one of Mr Trump’s two weaknesses (beyond ignorance) as a trade warrior</w:t>
      </w:r>
      <w:r w:rsidRPr="00C93D05">
        <w:rPr>
          <w:rStyle w:val="StyleUnderline"/>
          <w:sz w:val="16"/>
          <w:u w:val="none"/>
        </w:rPr>
        <w:t xml:space="preserve">: the congressional Republican leadership, which is already much more keen on free trade than he is, and would rather Mr Cohn had carried the day in the White House. The other weak spot is the stockmarket, which is already jittery, and could get a lot more so if signs of a trade war get much stronger. </w:t>
      </w:r>
      <w:r w:rsidRPr="00C93D05">
        <w:rPr>
          <w:rStyle w:val="StyleUnderline"/>
        </w:rPr>
        <w:t xml:space="preserve">No protection Ideally the EU’s cunning plan would save the day before the judges in Geneva have to come to any potentially explosive decision about Article XXI. But its strategy is untested. </w:t>
      </w:r>
      <w:r w:rsidRPr="00C93D05">
        <w:rPr>
          <w:rStyle w:val="Emphasis"/>
        </w:rPr>
        <w:t>And Mr Trump seems likely to take even a proportionate retaliation badly</w:t>
      </w:r>
      <w:r w:rsidRPr="00C93D05">
        <w:rPr>
          <w:rStyle w:val="StyleUnderline"/>
        </w:rPr>
        <w:t xml:space="preserve">. He has said that he would meet such a response with tariffs on cars. Given that America imported €38bn of cars from the EU in 2016 that would be a big escalation. </w:t>
      </w:r>
      <w:r w:rsidRPr="00C93D05">
        <w:rPr>
          <w:rStyle w:val="Emphasis"/>
        </w:rPr>
        <w:t>He has fairly free rein in such matters.</w:t>
      </w:r>
      <w:r w:rsidRPr="00C93D05">
        <w:rPr>
          <w:rStyle w:val="StyleUnderline"/>
          <w:sz w:val="16"/>
          <w:u w:val="none"/>
        </w:rPr>
        <w:t xml:space="preserve"> The constitution vests powers over trade in Congress. But some of it has been shifted to the executive, in part because </w:t>
      </w:r>
      <w:r w:rsidRPr="00C93D05">
        <w:rPr>
          <w:rStyle w:val="StyleUnderline"/>
        </w:rPr>
        <w:t>no one ever thought the president would be more protectionist than Congress. Section 301 of the Trade Act of 1974 gives the president retaliatory rights if a trading partner discriminates against America. Mr Trump could use it against European cars</w:t>
      </w:r>
      <w:r w:rsidRPr="00C93D05">
        <w:rPr>
          <w:rStyle w:val="StyleUnderline"/>
          <w:sz w:val="16"/>
          <w:u w:val="none"/>
        </w:rPr>
        <w:t xml:space="preserve">. The administration is also considering a Section 301 action which would allege, it is said, that Chinese technology companies have stolen $1trn or more from America. If that goes ahead, it will open up a far larger second front in the nascent global trade war. If Mr Trump decides to go for broke, the </w:t>
      </w:r>
      <w:r w:rsidRPr="00C93D05">
        <w:rPr>
          <w:rStyle w:val="StyleUnderline"/>
        </w:rPr>
        <w:t xml:space="preserve">International Emergency Economic Powers Act of 1977 allows the president to declare a national emergency </w:t>
      </w:r>
      <w:r w:rsidRPr="00C93D05">
        <w:rPr>
          <w:rStyle w:val="Emphasis"/>
        </w:rPr>
        <w:t>and impose restrictions on all forms of international commerce</w:t>
      </w:r>
      <w:r w:rsidRPr="00C93D05">
        <w:rPr>
          <w:rStyle w:val="StyleUnderline"/>
        </w:rPr>
        <w:t>. If the worst happened and America did retreat from the rules-based system, its other 163 members would be unwilling to follow, even under provocation</w:t>
      </w:r>
      <w:r w:rsidRPr="00C93D05">
        <w:rPr>
          <w:rStyle w:val="StyleUnderline"/>
          <w:sz w:val="16"/>
          <w:u w:val="none"/>
        </w:rPr>
        <w:t xml:space="preserve">. The system is far from perfect. Frustrations with its rules can be seen in the proliferation of separate trade agreements, and are clear in the rising pressure on its judicial arm as its negotiating one lies broken. But the secure market access, freedom from trade discrimination, and limits on escalation that the system offers its participants have in large part been realised, as the astronomical rise in global trade over the past half century bears witness. For all the pressures imposed by China’s emergence, lifting millions of people out of poverty is not to be sniffed at. Members like India, South Africa and China have been tugging at the pages of the WTO’s rule book. But only one person wants to tear it up. On March 1st Mr Lighthizer unveiled the Trump administration’s trade agenda. It admiringly quotes George Washington saying that “there can be no greater error than to expect, or calculate upon, real favours from nation to nation.” The first president, it points out, advised that trade agreements should be “temporary,” and “abandoned or varied, as experience and circumstances shall dictate.” This embrace of unreliability and uncertainty suits Mr Trump to a T. It is the opposite of everything the rules-based system stands for. </w:t>
      </w:r>
    </w:p>
    <w:p w14:paraId="3EAB70CF" w14:textId="77777777" w:rsidR="00F648EE" w:rsidRPr="00C93D05" w:rsidRDefault="00F648EE" w:rsidP="006C2E9B">
      <w:pPr>
        <w:rPr>
          <w:rStyle w:val="StyleUnderline"/>
        </w:rPr>
      </w:pPr>
    </w:p>
    <w:p w14:paraId="52BE24A4" w14:textId="70E1AC7A" w:rsidR="00E36A99" w:rsidRDefault="00E36A99" w:rsidP="006C2E9B">
      <w:pPr>
        <w:pStyle w:val="Heading3"/>
      </w:pPr>
      <w:r>
        <w:t xml:space="preserve">! – Tech </w:t>
      </w:r>
    </w:p>
    <w:p w14:paraId="27636828" w14:textId="77777777" w:rsidR="00E36A99" w:rsidRPr="00C93D05" w:rsidRDefault="00E36A99" w:rsidP="00E36A99">
      <w:pPr>
        <w:pStyle w:val="Heading4"/>
        <w:rPr>
          <w:sz w:val="28"/>
        </w:rPr>
      </w:pPr>
      <w:r>
        <w:rPr>
          <w:sz w:val="28"/>
        </w:rPr>
        <w:t xml:space="preserve">Continued </w:t>
      </w:r>
      <w:r w:rsidRPr="00C93D05">
        <w:rPr>
          <w:sz w:val="28"/>
        </w:rPr>
        <w:t xml:space="preserve">Trade War Restricts Tech Market- costs trillions </w:t>
      </w:r>
    </w:p>
    <w:p w14:paraId="2B9F846C" w14:textId="77777777" w:rsidR="00E36A99" w:rsidRPr="00C93D05" w:rsidRDefault="00E36A99" w:rsidP="00E36A99">
      <w:r w:rsidRPr="00C93D05">
        <w:rPr>
          <w:rStyle w:val="Style13ptBold"/>
          <w:sz w:val="28"/>
        </w:rPr>
        <w:t>-Lee 6/25/18</w:t>
      </w:r>
      <w:r w:rsidRPr="00C93D05">
        <w:t xml:space="preserve"> Timothy is a senior reporter covering tech policy and blockchain technologies. Master's degree in computer science from Princeton (A.Felix Ars Tribunus Militum, 6-25-2018, Report: Trump officials planning escalation of US-China tech trade war, https://arstechnica.com/tech-policy/2018/06/report-trump-officials-plan-to-curb-chinese-access-to-us-technology/, Date Accessed: 6-25-2018)//LB</w:t>
      </w:r>
    </w:p>
    <w:p w14:paraId="21A7FE6D" w14:textId="77777777" w:rsidR="00E36A99" w:rsidRDefault="00E36A99" w:rsidP="00E36A99">
      <w:pPr>
        <w:rPr>
          <w:rStyle w:val="StyleUnderline"/>
        </w:rPr>
      </w:pPr>
      <w:r w:rsidRPr="00C93D05">
        <w:rPr>
          <w:rStyle w:val="StyleUnderline"/>
        </w:rPr>
        <w:t>The Trump administration is looking to widen its trade war with China by restricting Chinese access to US technology</w:t>
      </w:r>
      <w:r w:rsidRPr="00C93D05">
        <w:t>, according to reports from the Wall Street Journal and Reuters. "The Treasury Department is crafting rules that would block firms with at least 25 percent Chinese ownership from buying companies involved in what the White House calls 'industrially significant technology,'" the Wall Street Journal says. A</w:t>
      </w:r>
      <w:r w:rsidRPr="00C93D05">
        <w:rPr>
          <w:rStyle w:val="StyleUnderline"/>
        </w:rPr>
        <w:t xml:space="preserve"> separate proposal would institute beefed-up export controls preventing Chinese companies from buying these technologies from US firms. </w:t>
      </w:r>
      <w:r w:rsidRPr="00C93D05">
        <w:t>The policies could be announced as soon as this week, the Journal says. The new policies would be in addition to previous Trump administration efforts to limit Chinese access to US technology. The Trump administration has blocked multiple attempts by Chinese companies to buy US semiconductor firms. And earlier this year, the Trump administration imposed a sweeping export ban on Chinese smartphone maker ZTE after ZTE was caught selling US technology to Iran and North Korea—though more recently the administration announced a deal to lift the ban. T</w:t>
      </w:r>
      <w:r w:rsidRPr="00C93D05">
        <w:rPr>
          <w:rStyle w:val="StyleUnderline"/>
        </w:rPr>
        <w:t xml:space="preserve">his appears to be part of a concerted effort to deny Chinese companies access to US technologies. </w:t>
      </w:r>
      <w:r w:rsidRPr="00C93D05">
        <w:t>"A White House briefing by intelligence agencies to cabinet and White House officials in the spring of 2017 on Chinese efforts to obtain US technology through acquisitions, licensing, and theft was especially influential in spurring the new restrictions," sources told the Wall Street Journal. “</w:t>
      </w:r>
      <w:r w:rsidRPr="00C93D05">
        <w:rPr>
          <w:rStyle w:val="Emphasis"/>
        </w:rPr>
        <w:t>We’ve got trillions of dollars seeking our crown jewels of technology</w:t>
      </w:r>
      <w:r w:rsidRPr="00C93D05">
        <w:rPr>
          <w:rStyle w:val="StyleUnderline"/>
        </w:rPr>
        <w:t xml:space="preserve">,” </w:t>
      </w:r>
      <w:r w:rsidRPr="00C93D05">
        <w:t xml:space="preserve">White House trade adviser Peter Navarro told the Wall Street Journal last week. “There has to be a defense against that.” While the military benefits of US technology leadership are obvious, efforts to block Chinese access to US technology could backfire. As Vanity Fair's Maya Kosoff points out, there's a danger that the Chinese will react by intensifying their efforts to build home-grown alternatives to US technologies. China already has a wide-ranging initiative called "Made in China 2025" to promote the development of home-grown high-tech industry. If the US government begins systematically blocking Chinese access to US technology, we can expect the Chinese government to accelerate these efforts. Critics worry that could cause chaos in the global technology sector. </w:t>
      </w:r>
      <w:r w:rsidRPr="00C93D05">
        <w:rPr>
          <w:rStyle w:val="StyleUnderline"/>
        </w:rPr>
        <w:t xml:space="preserve">“There's going to be a Chinese standard for their 1.4 billion people and there's going to be a US standard for our 300 and whatever million people,” </w:t>
      </w:r>
      <w:r w:rsidRPr="00C93D05">
        <w:t>said Bruce Andrews, a former deputy secretary of Commerce, last week. “</w:t>
      </w:r>
      <w:r w:rsidRPr="00C93D05">
        <w:rPr>
          <w:rStyle w:val="StyleUnderline"/>
        </w:rPr>
        <w:t>Then we're going to compete around the world for the rest of the population to try to get them to buy into one of these two [standards] because Chinese companies and technologies won't be a ble to enter the US and we won't be able to enter their market."</w:t>
      </w:r>
    </w:p>
    <w:p w14:paraId="1CA2AA13" w14:textId="77777777" w:rsidR="00E36A99" w:rsidRPr="00E36A99" w:rsidRDefault="00E36A99" w:rsidP="00E36A99"/>
    <w:p w14:paraId="2CA563E9" w14:textId="410E975D" w:rsidR="006C2E9B" w:rsidRPr="00C93D05" w:rsidRDefault="006C2E9B" w:rsidP="006C2E9B">
      <w:pPr>
        <w:pStyle w:val="Heading3"/>
      </w:pPr>
      <w:r>
        <w:t>! – War</w:t>
      </w:r>
    </w:p>
    <w:p w14:paraId="5FF6B869" w14:textId="77777777" w:rsidR="006C2E9B" w:rsidRPr="00C93D05" w:rsidRDefault="006C2E9B" w:rsidP="006C2E9B">
      <w:pPr>
        <w:pStyle w:val="Heading4"/>
        <w:rPr>
          <w:sz w:val="28"/>
        </w:rPr>
      </w:pPr>
      <w:r w:rsidRPr="00C93D05">
        <w:rPr>
          <w:sz w:val="28"/>
        </w:rPr>
        <w:t>Empirics prove Trumps Trade War could lead to economic devastation and US, China, Nuke War</w:t>
      </w:r>
    </w:p>
    <w:p w14:paraId="170D7B06" w14:textId="77777777" w:rsidR="006C2E9B" w:rsidRPr="00C93D05" w:rsidRDefault="006C2E9B" w:rsidP="006C2E9B">
      <w:r w:rsidRPr="00C93D05">
        <w:rPr>
          <w:rStyle w:val="Style13ptBold"/>
          <w:sz w:val="28"/>
        </w:rPr>
        <w:t xml:space="preserve">Allison 18 </w:t>
      </w:r>
      <w:r w:rsidRPr="00C93D05">
        <w:t>Graham Allison is Director of the Harvard Kennedy School’s Belfer Center for Science and International Affairs. (Graham Allison, 4-20-2018, How Trump Could Stumble from a Trade War Into a Real War with China, http://nationalinterest.org/feature/how-trump-could-stumble-trade-war-real-war-china-25481?page=show, Date Accessed: 6-27-2018)//LB</w:t>
      </w:r>
    </w:p>
    <w:p w14:paraId="7B3557B6" w14:textId="77777777" w:rsidR="006C2E9B" w:rsidRPr="00C93D05" w:rsidRDefault="006C2E9B" w:rsidP="006C2E9B">
      <w:r w:rsidRPr="00C93D05">
        <w:t>Having just returned from a week in China in which I had the opportunity to talk directly—and listen!—to all of its leaders beneath President Xi Jinping,</w:t>
      </w:r>
      <w:r w:rsidRPr="00C93D05">
        <w:rPr>
          <w:rStyle w:val="StyleUnderline"/>
        </w:rPr>
        <w:t xml:space="preserve"> I came away even more worried about the future of the relationship between the United States and China than I had been. </w:t>
      </w:r>
      <w:r w:rsidRPr="00C93D05">
        <w:t>While almost every day brings another tweet or announcement in the war of words, I see t</w:t>
      </w:r>
      <w:r w:rsidRPr="00C93D05">
        <w:rPr>
          <w:rStyle w:val="StyleUnderline"/>
        </w:rPr>
        <w:t>he current “phony war” as the proverbial calm before the storm.</w:t>
      </w:r>
      <w:r w:rsidRPr="00C93D05">
        <w:t xml:space="preserve"> In one line, my bet is that things will soon get worse before they get worse</w:t>
      </w:r>
      <w:r w:rsidRPr="00C93D05">
        <w:rPr>
          <w:rStyle w:val="StyleUnderline"/>
        </w:rPr>
        <w:t>. A tariff war between the world’s largest economy and its leading economy would do serious damage to both</w:t>
      </w:r>
      <w:r w:rsidRPr="00C93D05">
        <w:t xml:space="preserve">. </w:t>
      </w:r>
      <w:r w:rsidRPr="00C93D05">
        <w:rPr>
          <w:rStyle w:val="StyleUnderline"/>
        </w:rPr>
        <w:t>But economic damage from a trade war is not the most significant risk posed by current trends.</w:t>
      </w:r>
      <w:r w:rsidRPr="00C93D05">
        <w:t xml:space="preserve"> If Thucydides were watching, he would say that </w:t>
      </w:r>
      <w:r w:rsidRPr="00C93D05">
        <w:rPr>
          <w:rStyle w:val="StyleUnderline"/>
        </w:rPr>
        <w:t>China and the United States are right on script sleepwalking towards what could be the grandest collision in history.</w:t>
      </w:r>
      <w:r w:rsidRPr="00C93D05">
        <w:t xml:space="preserve"> Thucydides, of course, was the historian of classical Greece who explained the driver that led Athens and Sparta to the war that destroyed both. Thucydides’s Trap is the term I coined to make vivid his insight about</w:t>
      </w:r>
      <w:r w:rsidRPr="00C93D05">
        <w:rPr>
          <w:rStyle w:val="StyleUnderline"/>
        </w:rPr>
        <w:t xml:space="preserve"> the dangerous dynamic that occurs when a rising power (like Athens or China) threatens to displace a ruling power (like Sparta or the United States).</w:t>
      </w:r>
      <w:r w:rsidRPr="00C93D05">
        <w:t xml:space="preserve"> As Henry Kissinger has noted, this concept provides the best lens available for looking through the noise and news of the day to understand the underlying forces at work. The past five hundred years have seen sixteen cases in which a rising power threatened to topple a ruling power from its position of predominance. Twelve ended in war. </w:t>
      </w:r>
      <w:r w:rsidRPr="00C93D05">
        <w:rPr>
          <w:rStyle w:val="StyleUnderline"/>
        </w:rPr>
        <w:t>On the trade front, President Trump is serious about confronting China. In his view, this is the only way to force the country to make major changes in the way it does business with the United State</w:t>
      </w:r>
      <w:r w:rsidRPr="00C93D05">
        <w:t xml:space="preserve">s. For him, the threat of a costly tariff war is essential, since he believes </w:t>
      </w:r>
      <w:r w:rsidRPr="00C93D05">
        <w:rPr>
          <w:rStyle w:val="StyleUnderline"/>
        </w:rPr>
        <w:t>he is playing an economic version of what Cold War strategists called “nuclear chicken.” Under conditions of “mutual assured destruction”—MAD—both nations had nuclear arsenals that could destroy the other after absorbing its best first strike.</w:t>
      </w:r>
      <w:r w:rsidRPr="00C93D05">
        <w:t xml:space="preserve"> Thus, </w:t>
      </w:r>
      <w:r w:rsidRPr="00C93D05">
        <w:rPr>
          <w:rStyle w:val="StyleUnderline"/>
        </w:rPr>
        <w:t>if competitive moves up an escalation ladder ended in war, then both would lose catastrophicall</w:t>
      </w:r>
      <w:r w:rsidRPr="00C93D05">
        <w:t>y. But since both nations understood this, each knew that there was nothing for which its opponent could rationally choose to go to nuclear war. If one could maneuver the other into a situation in which it had to choose between yielding on a specific matter and war, then it could have its way. Finding himself approaching just such a fork in the road when the United States discovered the Soviet Union sneaking nuclear-tipped missiles into Cuba in 1962, President Kennedy chose to run what he believed was a one-in-three chance of nuclear war to make his Soviet counterpart, Khrushchev, back down. P</w:t>
      </w:r>
      <w:r w:rsidRPr="00C93D05">
        <w:rPr>
          <w:rStyle w:val="StyleUnderline"/>
        </w:rPr>
        <w:t>resident Trump’s threat of a mutually destructive tariff war is part of his response to what he sees as decades in which China has been making Americans choose between risking a trade war, and letting China get away with “rape,” as he put it in the campaign.</w:t>
      </w:r>
      <w:r w:rsidRPr="00C93D05">
        <w:t xml:space="preserve"> They have been stealing American firms’ intellectual property, forcing American firms that wanted to enter their market to transfer proprietary technologies to Chinese competitors, subsidizing those competitors, and then dumping excess production. In Trump’s tweets, one can sense an admiration for the Chinese bravado. Indeed, he blames his predecessors even more than he does their Chinese counterparts—since they allowed the Chinese to get away with outrageous behavior rather than standing up for America. Facing off with China would, of course, require taking risks—even risks of a trade war. But In his view, that is the president’s job. It is noteworthy that in calling out China’s abuses of the global trading system, Trump has struck a responsive chord. After decades of overlooking Chinese violations because they were a “developing country,” the pendulum has now swung. When reliable Trump critics like the leading evangelist of a “flat earth” (Tom Friedman) declares that on trade with China “Trump is right,” and the leading herald of globalization (Fareed Zakaria) declares “China is a trade cheat,” it does not take a weatherman to know that the tide of conventional wisdom has turned. Trump’s tweets and tariffs have gotten China’s leaders’ attention. After the first meeting of the two presidents at Mar-a-Lago and Xi’s royal welcome of Trump in Beijing, they had hoped that their cocktail of flattery, pomp, and ceremony would suffice. No more. At this point, if the United States will tell them what it will take to resolve the dispute, they are ready to make significant concessions. </w:t>
      </w:r>
      <w:r w:rsidRPr="00C93D05">
        <w:rPr>
          <w:rStyle w:val="StyleUnderline"/>
        </w:rPr>
        <w:t>For example, in the last face-to-face meeting between senior officials, Secretary of the Treasury Steven Mnuchin gave China’s economic czar Liu He Trump’s demand that China cut $100 billion off its $375 billion bilateral trade deficit in 2018</w:t>
      </w:r>
      <w:r w:rsidRPr="00C93D05">
        <w:t xml:space="preserve">. The Chinese immediate response was “impossible.” But while I was in China, I offered my view that this was not actually all that hard. Indeed, I gave Vice Premier Lie He—who was a student at the Kennedy School two decades ago—three ways to do this, the easiest of which would be for China to simply buy $100 billion of Alaskan gas and Texan-Louisianan oil for delivery as soon as the infrastructure for delivery is in place. </w:t>
      </w:r>
      <w:r w:rsidRPr="00C93D05">
        <w:rPr>
          <w:rStyle w:val="StyleUnderline"/>
        </w:rPr>
        <w:t>Chinese leaders worry, however, that the threat of tariff war to coerce changes in established practices is just one front in what may become a wider economic war</w:t>
      </w:r>
      <w:r w:rsidRPr="00C93D05">
        <w:t xml:space="preserve">. They read the Trump administration’s veto of Broadcom’s purchase of the fourth largest semiconductor producer, the American-based Qualcomm as the first shot in increasing restrictions of Chinese purchase and investments in U.S. technology companies and startups. And in seeing this as a harbinger of what’s to come, they are indeed correct. Beneath their general unease is an even deeper fear about a fundamental shift in the way Washington thinks about China and how the United States should relate to it. For four decades, Republican and Democratic administrations alike saw China as a “partner” or “strategic partner.” But the Trump administration now publicly calls China a “strategic rival” or “adversary.” Obama, Bush, and Clinton pursued a strategy of engaging China and welcoming its integration into the global economic and security order the United States has led for seventy years. The Trump administration has declared that effort a “failure,” and the admission of China into the WTO a “mistake.” Instead, it has shifted to a new strategy it calls “confrontation,” “competition,” and “rivalry.” Initially, China’s America watchers put this down to just Trump being Trump. But they are coming to the view that while Trump’s language may be more colorful than that of others, this fundamental reassessment of China has now engulfed the entire Washington political class and national-security community. As one Chinese interlocutor put it, all of Washington seems to have done a “backflip.” They pointed to the recent cover story of The Economist that shouted: “How the West got China wrong,” and the Foreign Affairs article by the architect of Obama’s “pivot” to Asia, Kurt Campbell, arguing that all American policymaker’s “fundamental assumptions” about China and American policy towards China “have turned out to be wrong.” Another Chinese official posed what he meant as a rhetorical question. Who, he asked, gave Trump’s tariff announcement the biggest shout out? When I confessed I did not know, he told me: Democratic Senate Leader Chuck Schumer. Considering all these factors, despite the conciliatory words from President Xi in his speech at the Boao conference last week, recurring hopes for a quick resolution to the tariff war and return to business as usual seem to me unfounded. Indeed, my bet is that what we have known as “business as usual” in relations with China is now forever in our rearview mirror. </w:t>
      </w:r>
      <w:r w:rsidRPr="00C93D05">
        <w:rPr>
          <w:rStyle w:val="StyleUnderline"/>
        </w:rPr>
        <w:t>We have moved into new, uncharted terrain in which the dangers are greater than the opportunities</w:t>
      </w:r>
      <w:r w:rsidRPr="00C93D05">
        <w:t>. As we think about how much worse it could become, hard as it is to believe, p</w:t>
      </w:r>
      <w:r w:rsidRPr="00C93D05">
        <w:rPr>
          <w:rStyle w:val="StyleUnderline"/>
        </w:rPr>
        <w:t xml:space="preserve">rudence requires that we consider whether these two nations could even stumble </w:t>
      </w:r>
      <w:r w:rsidRPr="00C93D05">
        <w:rPr>
          <w:rStyle w:val="Emphasis"/>
        </w:rPr>
        <w:t xml:space="preserve">from a trade war to a real war with bombs and bullets. </w:t>
      </w:r>
      <w:r w:rsidRPr="00C93D05">
        <w:t xml:space="preserve">To stimulate our imaginations, we should again consult Thucydides. Xi and Trump almost seem to be competing to see who can best exemplify the role of the leader of the rising and ruling powers. Xi’s rendition of the rising power’s confidence, growing ambitions, increasing assertiveness, and arrogance in his “Made in China 2025” plans to dominate ten major sectors (including advanced manufacturing, the Internet Plus, driverless cars, and AI) would make the Athenian leader Pericles blush. </w:t>
      </w:r>
      <w:r w:rsidRPr="00C93D05">
        <w:rPr>
          <w:rStyle w:val="StyleUnderline"/>
        </w:rPr>
        <w:t>The alarm, anxiety, and even angst of a Washington that is awakening to discover a Chinese juggernaut that is not only rising, but has risen to rival—and in many arenas surpass</w:t>
      </w:r>
      <w:r w:rsidRPr="00C93D05">
        <w:t>—the United States echoes the “fear that this instilled in Sparta” of which Thucydides wrote</w:t>
      </w:r>
      <w:r w:rsidRPr="00C93D05">
        <w:rPr>
          <w:rStyle w:val="StyleUnderline"/>
        </w:rPr>
        <w:t xml:space="preserve">. In this dangerous dynamic, misperceptions are magnified, miscalculations multiplied, and risks of escalation amplified. Recent American history provides instructive clues about two slippery paths from </w:t>
      </w:r>
      <w:r w:rsidRPr="00C93D05">
        <w:rPr>
          <w:rStyle w:val="Emphasis"/>
        </w:rPr>
        <w:t>the emerging trade conflict with China to a real shooting war:</w:t>
      </w:r>
      <w:r w:rsidRPr="00C93D05">
        <w:t xml:space="preserve"> Pe</w:t>
      </w:r>
      <w:r w:rsidRPr="00C93D05">
        <w:rPr>
          <w:rStyle w:val="StyleUnderline"/>
        </w:rPr>
        <w:t>arl Harbor and the Korean War</w:t>
      </w:r>
      <w:r w:rsidRPr="00C93D05">
        <w:t>. In the first, to punish Japan for its military aggression against its neighbors in the 1930s, the United States initially imposed an embargo on exports of high-grade scrap iron and aviation fuel to Japan. When these failed to stop its aggression, Washington ratcheted up its sanctions to include essential raw materials such as iron, brass, and copper—and, finally, oil. Franklin D. Roosevelt’s August 1941 embargo proved to be the proverbial straw. Eighty percent of Japan’s oil came from the United States. Japan depended on that imported oil to fuel its military operations and keep its manufacturing plants humming. Without understanding what it had done, the Roosevelt administration’s actions thus forced Japan to choose between capitulation and conflict. Viewing this as a mortal threat, Japan’s ambassador told Washington on December 2, 1941, “The Japanese people believe . . . that they are being placed under severe pressure by the United States to yield to the American position; and that</w:t>
      </w:r>
      <w:r w:rsidRPr="00C93D05">
        <w:rPr>
          <w:rStyle w:val="StyleUnderline"/>
        </w:rPr>
        <w:t xml:space="preserve"> it is preferable to fight rather than to yield to pressure</w:t>
      </w:r>
      <w:r w:rsidRPr="00C93D05">
        <w:t xml:space="preserve">.” In desperation, Japanese leaders approved a plan to deliver a preemptive “knockout blow” at Pearl Harbor. </w:t>
      </w:r>
    </w:p>
    <w:p w14:paraId="4872ECB5" w14:textId="77777777" w:rsidR="006C2E9B" w:rsidRPr="00C93D05" w:rsidRDefault="006C2E9B" w:rsidP="006C2E9B"/>
    <w:p w14:paraId="7BEFC4E0" w14:textId="698C5404" w:rsidR="006C2E9B" w:rsidRPr="00C93D05" w:rsidRDefault="006C2E9B" w:rsidP="006C2E9B">
      <w:pPr>
        <w:pStyle w:val="Heading3"/>
      </w:pPr>
      <w:r>
        <w:t xml:space="preserve">! – Environment </w:t>
      </w:r>
    </w:p>
    <w:p w14:paraId="3860BF82" w14:textId="77777777" w:rsidR="006C2E9B" w:rsidRPr="00C93D05" w:rsidRDefault="006C2E9B" w:rsidP="006C2E9B">
      <w:pPr>
        <w:pStyle w:val="Heading4"/>
        <w:rPr>
          <w:sz w:val="28"/>
        </w:rPr>
      </w:pPr>
      <w:r w:rsidRPr="00C93D05">
        <w:rPr>
          <w:sz w:val="28"/>
        </w:rPr>
        <w:t>Tariff Wars hugely exasperate climate change – openness is key to reduce pollution</w:t>
      </w:r>
    </w:p>
    <w:p w14:paraId="729FBB0F" w14:textId="77777777" w:rsidR="006C2E9B" w:rsidRPr="00C93D05" w:rsidRDefault="006C2E9B" w:rsidP="006C2E9B">
      <w:r w:rsidRPr="00C93D05">
        <w:rPr>
          <w:rFonts w:eastAsiaTheme="majorEastAsia" w:cstheme="majorBidi"/>
          <w:b/>
          <w:bCs/>
          <w:sz w:val="28"/>
          <w:szCs w:val="26"/>
        </w:rPr>
        <w:t xml:space="preserve">Werner Et al. 01 </w:t>
      </w:r>
      <w:r w:rsidRPr="00C93D05">
        <w:t>Associate Professor Sauder School of Business, Professor in the Vancouver School of Economics, Canada Research Chair in International, Energy and Environmental Economics, Professor at the University of British Columbia (Antweiler, Werner, Brian R. Copeland, and M. Scott Taylor. 2001. "Is Free Trade Good for the Environment?" American Economic Review, 91 (4): 877-908. Date Accessed: 6-27-2018)//LB</w:t>
      </w:r>
    </w:p>
    <w:p w14:paraId="74D830AC" w14:textId="77777777" w:rsidR="006C2E9B" w:rsidRDefault="006C2E9B" w:rsidP="006C2E9B">
      <w:pPr>
        <w:rPr>
          <w:rStyle w:val="StyleUnderline"/>
        </w:rPr>
      </w:pPr>
      <w:r w:rsidRPr="00C93D05">
        <w:t xml:space="preserve">There are (at least) </w:t>
      </w:r>
      <w:r w:rsidRPr="00C93D05">
        <w:rPr>
          <w:rStyle w:val="StyleUnderline"/>
        </w:rPr>
        <w:t>two reasons why trade and environmental policies may be linked.</w:t>
      </w:r>
      <w:r w:rsidRPr="00C93D05">
        <w:t xml:space="preserve"> Each of these links is probably deserving of a paper-length treatment of both theory and further empirical work, but here our goal is to merely sketch two possibilities and identify their probable impact on our empirical results-----.</w:t>
      </w:r>
      <w:r w:rsidRPr="00C93D05">
        <w:rPr>
          <w:rStyle w:val="StyleUnderline"/>
        </w:rPr>
        <w:t xml:space="preserve"> Tariff Substitution</w:t>
      </w:r>
      <w:r w:rsidRPr="00C93D05">
        <w:t xml:space="preserve"> The first link arises from market power.</w:t>
      </w:r>
      <w:r w:rsidRPr="00C93D05">
        <w:rPr>
          <w:rStyle w:val="StyleUnderline"/>
        </w:rPr>
        <w:t xml:space="preserve"> If countries were large and had complete discretion in setting both trade and pollution policy, then both instruments would be targeted</w:t>
      </w:r>
      <w:r w:rsidRPr="00C93D05">
        <w:t>: the tariff would be set at its optimal level according to the inverse elasticity rule, and t</w:t>
      </w:r>
      <w:r w:rsidRPr="00C93D05">
        <w:rPr>
          <w:rStyle w:val="StyleUnderline"/>
        </w:rPr>
        <w:t>he pollution tax would equal effective marginal damage as in our small open economy case. But if tariff choices are constrained by international agreements, then governments may find it useful to substitute environmental policy for trade policy</w:t>
      </w:r>
      <w:r w:rsidRPr="00C93D05">
        <w:t xml:space="preserve">. We will refer to this as the tariff substitution motive. To proceed further consider the optimal pollution tax for a large open economy: t f e t t = T p I + pE t - dp d dz d p ( , ) ( * ) / / * 1 (4.1) where e* is the elasticity of foreign export supply, Ep* is the price derivative of foreign export supply, and t is the ad valorem tariff. To highlight the tariff substitution motive, rewrite (4.1) to obtain the gap between the pollution tax and effective marginal damage: t f e t t - T p I = pE t - dp d dz d p ( , ) ( * ) / / * 1 (4.2) This gap reflects the tariff substitution motive. Consider first a dirty good importer. </w:t>
      </w:r>
      <w:r w:rsidRPr="00C93D05">
        <w:rPr>
          <w:rStyle w:val="StyleUnderline"/>
        </w:rPr>
        <w:t>When the tariff is set at its optimal level</w:t>
      </w:r>
      <w:r w:rsidRPr="00C93D05">
        <w:t xml:space="preserve">, the right hand side of (4.2) is zero: </w:t>
      </w:r>
      <w:r w:rsidRPr="00C93D05">
        <w:rPr>
          <w:rStyle w:val="StyleUnderline"/>
        </w:rPr>
        <w:t xml:space="preserve">each instrument is targeted and there is no tariff substitution </w:t>
      </w:r>
      <w:r w:rsidRPr="00C93D05">
        <w:t>motive.</w:t>
      </w:r>
      <w:r w:rsidRPr="00C93D05">
        <w:rPr>
          <w:rStyle w:val="StyleUnderline"/>
        </w:rPr>
        <w:t xml:space="preserve"> </w:t>
      </w:r>
      <w:r w:rsidRPr="00C93D05">
        <w:rPr>
          <w:rStyle w:val="Emphasis"/>
        </w:rPr>
        <w:t>If the tariff is constrained to be below its optimal level</w:t>
      </w:r>
      <w:r w:rsidRPr="00C93D05">
        <w:rPr>
          <w:rStyle w:val="StyleUnderline"/>
        </w:rPr>
        <w:t>, the</w:t>
      </w:r>
      <w:r w:rsidRPr="00C93D05">
        <w:t xml:space="preserve">n (4.2) is </w:t>
      </w:r>
      <w:r w:rsidRPr="00C93D05">
        <w:rPr>
          <w:rStyle w:val="Emphasis"/>
        </w:rPr>
        <w:t>negative and a dirty good importer sets the pollution tax below marginal damage to substitute for the tariff. Increased openness therefore induces a loosening of pollution policy</w:t>
      </w:r>
      <w:r w:rsidRPr="00C93D05">
        <w:t xml:space="preserve"> that was not accounted for in our empirical work. 31For a dirty good exporter, a similar argument works in reverse: as trade restrictions are reduced below their optimal level, there is an incentive to tighten pollution policy since pollution taxes can be used as a substitute for an export tax. Increased openness in this case leads to a tightening of pollution policy not accounted for in the empirical work. 31 We know that the gap is zero when tariffs are optimal and is negative when tariffs are zero, so </w:t>
      </w:r>
      <w:r w:rsidRPr="00C93D05">
        <w:rPr>
          <w:rStyle w:val="StyleUnderline"/>
        </w:rPr>
        <w:t>“on average” we expect an increase in openness to widen the gap</w:t>
      </w:r>
      <w:r w:rsidRPr="00C93D05">
        <w:t xml:space="preserve">. However it should be noted that since the right hand side of (4.2) includes the elasticity of foreign export supply, world prices, etc., the gap between t and marginal damage may not increase monotonically as tariffs fall. 33 The Redistribution Motive Even if countries are small in world markets, </w:t>
      </w:r>
      <w:r w:rsidRPr="00C93D05">
        <w:rPr>
          <w:rStyle w:val="StyleUnderline"/>
        </w:rPr>
        <w:t>governments may adjust pollution taxes to try to undo the redistribution of income caused by increased openness</w:t>
      </w:r>
      <w:r w:rsidRPr="00C93D05">
        <w:t>.</w:t>
      </w:r>
      <w:r w:rsidRPr="00C93D05">
        <w:rPr>
          <w:rStyle w:val="StyleUnderline"/>
        </w:rPr>
        <w:t xml:space="preserve"> We refer to this as the redistributive motive</w:t>
      </w:r>
      <w:r w:rsidRPr="00C93D05">
        <w:t xml:space="preserve">. To illustrate this motive, retain our small open economy framework, but now assume Greens and Browns differ in factor ownership with Browns having greater capital per person than Greens. And for simplicity let u(I) = ln(I). Then given the government’s weight l on Greens, the pollution tax will be used both to target pollution and also to influence the income distribution. This again yields a gap between the pollution tax and effective marginal damage: t f l t t - = - - T p I s s s G ds d dz d ( , ) ( ) / 1 / (4.3) where s is the share of Greens in national income. Note that if the weight given to Greens exceeds their current share of national income, then the pollution tax is higher than marginal damage. This is because </w:t>
      </w:r>
      <w:r w:rsidRPr="00C93D05">
        <w:rPr>
          <w:rStyle w:val="StyleUnderline"/>
        </w:rPr>
        <w:t>higher pollution taxes lower the producer price of X and raise the real return to labor</w:t>
      </w:r>
      <w:r w:rsidRPr="00C93D05">
        <w:t>. Alternatively, if the weight given to Browns is greater than their current income share, the right hand side of (4.3) is negative</w:t>
      </w:r>
      <w:r w:rsidRPr="00C93D05">
        <w:rPr>
          <w:rStyle w:val="StyleUnderline"/>
        </w:rPr>
        <w:t>: the pollution tax is set below marginal damage to raise the real return to capital.</w:t>
      </w:r>
      <w:r w:rsidRPr="00C93D05">
        <w:t xml:space="preserve"> Consider the effects of increased openness starting from the position where l = s. In this case, the pollution tax in a dirty-good exporting country rises above marginal damage to compensate for the Greens’ loss in income.32 Increased openness hurts workers in this case, and the </w:t>
      </w:r>
      <w:r w:rsidRPr="00C93D05">
        <w:rPr>
          <w:rStyle w:val="StyleUnderline"/>
        </w:rPr>
        <w:t>government cushions the blow by tightening the pollution tax to raise wages.</w:t>
      </w:r>
      <w:r w:rsidRPr="00C93D05">
        <w:t xml:space="preserve"> For a dirty good importer, the result is reversed: increased openness lead 34 correlated with other right hand side regressors. If country type is uncorrelated with the right hand side variables, then our random effects estimation is more efficient and still unbiased. On average, countries of different types would have different pollution levels, but they would respond similarly to changes in openness, scale, etc. Given the panel is quite short for many countries, this constant-over-time country type assumption may be appropriate. If these country-type effects are time varying, then they will be correlated with our measure of openness. As a result, our results concerning the effects of further openness and income on pollution may be undermined. To assess whether these motives could be responsible for our results, consider what is left out by our simpler specification. Start with tariff substitution. </w:t>
      </w:r>
      <w:r w:rsidRPr="00C93D05">
        <w:rPr>
          <w:rStyle w:val="StyleUnderline"/>
        </w:rPr>
        <w:t>When tariffs are reduced and openness rises</w:t>
      </w:r>
      <w:r w:rsidRPr="00C93D05">
        <w:t xml:space="preserve">, tariff substitution creates an unaccounted-for upward shift in pollution supply for a dirty-good exporter. </w:t>
      </w:r>
      <w:r w:rsidRPr="00C93D05">
        <w:rPr>
          <w:rStyle w:val="StyleUnderline"/>
        </w:rPr>
        <w:t xml:space="preserve">This leads to less pollution </w:t>
      </w:r>
      <w:r w:rsidRPr="00C93D05">
        <w:t xml:space="preserve">than our model would predict. Alternatively, tariff substitution produces an unaccounted-for downward shift in pollution supply for a dirty good importer. In this case, tariff substitution leads to more pollution than our model would predict. In both cases, unaccounted-for shifts in supply work against the shift in pollution demand created by further openness. Similarly, the redistributive motive shifts the pollution supply curve up for a dirty good exporter and down for a dirty good importer in response to increased openness. Again we find that this additional potential determinant of pollution tends to dampen the composition effect created by further openness. Could tariff substitution or redistribution motives be responsible for the large technique effects we find? Both of these alternative theories lead to an unmeasured </w:t>
      </w:r>
      <w:r w:rsidRPr="00C93D05">
        <w:rPr>
          <w:rStyle w:val="StyleUnderline"/>
        </w:rPr>
        <w:t>positive relationship between pollution and openness for some countries.</w:t>
      </w:r>
      <w:r w:rsidRPr="00C93D05">
        <w:t xml:space="preserve"> Therefore, it is difficult to see how the omission of either of these two additional determinants would manifest itself in a stronger measured negative relationship between income and pollution. These two alternative theories do, however, suggest a smaller (than we would otherwise predict) change in the composition of output created by a fall in trade frictions. As such, another interpretation of our findings of a small trade-induced composition effect is that governments may be simultaneously dampening the impact of increased openness on pollution with compensating changes in pollution taxes. To disentangle the additional shifts in pollution supply suggested by either theory from the other effects in our data would require us to obtain information on changes in both tariff levels and pollution regulations over time for many countries in our sample; or employ knowledge about the preferred and actual income distribution in many countries over time. But good cross-country and time series data on pollution regulations and trade protection are unavailable, and the preferred income distribution is unobservable. These two alternative theories are perhaps best examined within a single country context where data on regulations, tariffs, and income distribution is 35 available.33 5. Conclusion This paper set out a theory of how openness to trading opportunities affects pollution concentrations. We started with a theoretical specification highlighting scale, technique and composition effects and then showed how this theoretical decomposition is useful i</w:t>
      </w:r>
      <w:r w:rsidRPr="00C93D05">
        <w:rPr>
          <w:rStyle w:val="StyleUnderline"/>
        </w:rPr>
        <w:t>n thinking about the relationship between openness to international markets and the environment</w:t>
      </w:r>
      <w:r w:rsidRPr="00C93D05">
        <w:t xml:space="preserve">. In our empirical section we adopted a specification directly linked to our earlier theory. We then estimated this specification paying special attention to the potentially confounding influences introduced by the panel structure of our data set. </w:t>
      </w:r>
      <w:r w:rsidRPr="00C93D05">
        <w:rPr>
          <w:rStyle w:val="StyleUnderline"/>
        </w:rPr>
        <w:t xml:space="preserve">Our results consistently indicate that scale, technique and composition effects are not just theoretical constructs with no empirical counterparts. Rather these theoretical constructs can be identified and their magnitude measured. Moreover, once measured they can play a useful role in determining the likely environmental consequences of technological progress, capital accumulation or increased trade. </w:t>
      </w:r>
      <w:r w:rsidRPr="00C93D05">
        <w:t xml:space="preserve">These estimates may also be useful in aggregate CGE modeling of the effects of various free trade agreements and other trade reforms [see for example, Ferrantino et al.,1996]. Our work is distinguished by the endogeniety of pollution policy and the close connection we have tried to draw between theory and empirical estimation. While it represents a useful first step towards answering our title’s question, it is clearly not the last. The benefits of our approach are transparency, simplicity, and explicitness. </w:t>
      </w:r>
      <w:r w:rsidRPr="00C93D05">
        <w:rPr>
          <w:rStyle w:val="StyleUnderline"/>
        </w:rPr>
        <w:t>We have presented an explicit model of trade and pollution</w:t>
      </w:r>
      <w:r w:rsidRPr="00C93D05">
        <w:t xml:space="preserve"> and we have moved from theory to empirical estimation in a transparent manner. Transparency immediately leads to suggestions for extension along both theoretical and empirical lines. Simplicity means additional questions can be addressed within our framework. And the benefit of presenting an explicit pollution demand-and-supply model is that researchers should now be drawn to deeper questions concerning endogeniety, omitted variables, and sample selection. We view this paper’s attempt at integrating theory with empirical work as its major contribution to ongoing research in this area. Several extensions seem natural. One cost of reduced form estimation is that structural parameters remain hidden. Reduced form estimation was essentially forced on us by the lack of data on regulations in many developing countries. If we adopt similar methods but restrict the sample to industrialized countries, we could then employ measures of pollution 33 We discuss here the extreme case where pollution policy is the only available instrument. There are many other instruments (such as production subsidies), which are a better substitute for a tariff; and similarly there are many other instruments (such as income transfers), which can redistribute income. To the extent that these other instruments are available, then the dampening shift in pollution supply that we find below will be less relevant. 36 stringency as proxies for pollution regulations. With data on both the quantity and “price” of pollution, the identification of structural parameters seems possible. A shift to a narrower set of countries with more detailed data may also allow us to examine the tariff-substitution and redistributive motives we discussed, but did not estimate, here. Finally, our method for adding up scale, composition and technique effects could be enhanced by direct estimates of the income gains brought about by trade liberalization, and improved by explicit consideration of foreign direct investment and technology transfer. As with any empirical exercise some questions remain unanswered, but overall our estimates indicate that increases in a country’s exposure to international markets creates small but measurable changes in pollution concentrations by altering the pollution intensity of national output. While our estimates indicate that greater trade intensity creates only relatively small changes in pollution via the composition effect, economic theory and numerous empirical studies demonstrate that trade also raises the value of national output and income. These associated increases in output and incomes will then impact on pollution concentrations via our estimated scale and technique effects. Our estimates of the scale and technique elasticities indicate that </w:t>
      </w:r>
      <w:r w:rsidRPr="00C93D05">
        <w:rPr>
          <w:rStyle w:val="Emphasis"/>
        </w:rPr>
        <w:t>if openness</w:t>
      </w:r>
      <w:r w:rsidRPr="00C93D05">
        <w:rPr>
          <w:rStyle w:val="StyleUnderline"/>
        </w:rPr>
        <w:t xml:space="preserve"> to international markets</w:t>
      </w:r>
      <w:r w:rsidRPr="00C93D05">
        <w:rPr>
          <w:rStyle w:val="Emphasis"/>
        </w:rPr>
        <w:t xml:space="preserve"> raises</w:t>
      </w:r>
      <w:r w:rsidRPr="00C93D05">
        <w:rPr>
          <w:rStyle w:val="StyleUnderline"/>
        </w:rPr>
        <w:t xml:space="preserve"> both output and income </w:t>
      </w:r>
      <w:r w:rsidRPr="00C93D05">
        <w:rPr>
          <w:rStyle w:val="Emphasis"/>
        </w:rPr>
        <w:t>by 1%, pollution concentrations fall</w:t>
      </w:r>
      <w:r w:rsidRPr="00C93D05">
        <w:rPr>
          <w:rStyle w:val="StyleUnderline"/>
        </w:rPr>
        <w:t xml:space="preserve"> by approximately </w:t>
      </w:r>
      <w:r w:rsidRPr="00C93D05">
        <w:rPr>
          <w:rStyle w:val="Emphasis"/>
        </w:rPr>
        <w:t>1%</w:t>
      </w:r>
      <w:r w:rsidRPr="00C93D05">
        <w:t xml:space="preserve">. Putting this calculation together with our earlier evidence on composition effects yields a somewhat surprising conclusion with regard to sulfur dioxide: </w:t>
      </w:r>
      <w:r w:rsidRPr="00C93D05">
        <w:rPr>
          <w:rStyle w:val="StyleUnderline"/>
        </w:rPr>
        <w:t>freer trade is good for the environment.</w:t>
      </w:r>
    </w:p>
    <w:p w14:paraId="03C9F1EF" w14:textId="1A589D53" w:rsidR="00C36CFE" w:rsidRDefault="00715159" w:rsidP="00715159">
      <w:pPr>
        <w:pStyle w:val="Heading2"/>
      </w:pPr>
      <w:r>
        <w:t xml:space="preserve">North Korea </w:t>
      </w:r>
    </w:p>
    <w:p w14:paraId="54982CB4" w14:textId="365ED266" w:rsidR="00715159" w:rsidRDefault="00715159" w:rsidP="00715159">
      <w:pPr>
        <w:pStyle w:val="Heading3"/>
      </w:pPr>
      <w:r>
        <w:t>! – North Korea War</w:t>
      </w:r>
    </w:p>
    <w:p w14:paraId="6CF7CE07" w14:textId="77777777" w:rsidR="00715159" w:rsidRDefault="00715159" w:rsidP="00715159">
      <w:pPr>
        <w:pStyle w:val="Heading4"/>
      </w:pPr>
      <w:r>
        <w:t>Trump risks Korean War –causes unstoppable nuclear and biological warfare- national interests rope in china – extinction</w:t>
      </w:r>
    </w:p>
    <w:p w14:paraId="79A7DE2C" w14:textId="77777777" w:rsidR="00715159" w:rsidRDefault="00715159" w:rsidP="00715159">
      <w:r w:rsidRPr="001A047C">
        <w:rPr>
          <w:rStyle w:val="Style13ptBold"/>
        </w:rPr>
        <w:t>Dreazen 18</w:t>
      </w:r>
      <w:r>
        <w:t xml:space="preserve"> Award winning </w:t>
      </w:r>
      <w:r w:rsidRPr="00DD156C">
        <w:t>American journalist whose area of expertise is militar</w:t>
      </w:r>
      <w:r>
        <w:t>y affairs and national security</w:t>
      </w:r>
      <w:r w:rsidRPr="00DD156C">
        <w:t xml:space="preserve"> he is the deputy managing editor and foreign editor of Vox (Yochi Dreazen, 2-8-2018, Here’s what war with North Korea would look like, </w:t>
      </w:r>
      <w:r>
        <w:t xml:space="preserve">Vox, </w:t>
      </w:r>
      <w:r w:rsidRPr="00DD156C">
        <w:t>https://www.vox.com/world/2018/2/7/16974772/north-korea-war-trump-kim-nuclear-weapon, Date Accessed: 7-1-2018)//LB</w:t>
      </w:r>
    </w:p>
    <w:p w14:paraId="38033319" w14:textId="77777777" w:rsidR="00715159" w:rsidRDefault="00715159" w:rsidP="00715159">
      <w:pPr>
        <w:rPr>
          <w:rStyle w:val="StyleUnderline"/>
        </w:rPr>
      </w:pPr>
      <w:r w:rsidRPr="003C7CCB">
        <w:t xml:space="preserve">Late last September, I moderated a discussion about North Korea with retired Navy Adm. James Stavridis, whose 37-year military career included a stint running NATO, and Michèle Flournoy, the No. 3 official at the Pentagon during the Obama administration, who has helped shape US policy toward North Korea since 1993. It was a chilling conversation. Stavridis said </w:t>
      </w:r>
      <w:r w:rsidRPr="00425126">
        <w:rPr>
          <w:rStyle w:val="StyleUnderline"/>
        </w:rPr>
        <w:t xml:space="preserve">there was </w:t>
      </w:r>
      <w:r w:rsidRPr="00425126">
        <w:rPr>
          <w:rStyle w:val="Emphasis"/>
        </w:rPr>
        <w:t>at least a 10 percent chance of a nuclear war between the US and North Korea,</w:t>
      </w:r>
      <w:r w:rsidRPr="00DD156C">
        <w:rPr>
          <w:rStyle w:val="StyleUnderline"/>
        </w:rPr>
        <w:t xml:space="preserve"> and a 20 to 30 percent chance of a conventional conflict that could kill a million people or more</w:t>
      </w:r>
      <w:r w:rsidRPr="003C7CCB">
        <w:t xml:space="preserve">. Flournoy said </w:t>
      </w:r>
      <w:r w:rsidRPr="00DD156C">
        <w:rPr>
          <w:rStyle w:val="Emphasis"/>
        </w:rPr>
        <w:t>President Trump’s tough talk about North Korea</w:t>
      </w:r>
      <w:r w:rsidRPr="00DD156C">
        <w:rPr>
          <w:rStyle w:val="StyleUnderline"/>
        </w:rPr>
        <w:t xml:space="preserve"> — which has included deriding Kim Jong Un as “Little Rocket Man” and threatening to rain “fire and fury” down on his country — </w:t>
      </w:r>
      <w:r w:rsidRPr="00DD156C">
        <w:rPr>
          <w:rStyle w:val="Emphasis"/>
        </w:rPr>
        <w:t>made it “much more likely now that one side or the other will misread what was intended as a show of commitment or a show of force</w:t>
      </w:r>
      <w:r w:rsidRPr="00DD156C">
        <w:rPr>
          <w:rStyle w:val="StyleUnderline"/>
        </w:rPr>
        <w:t>.”</w:t>
      </w:r>
      <w:r w:rsidRPr="003C7CCB">
        <w:t xml:space="preserve"> The Trump administration, for its part, seems more confident in its ability to manage North Korea with precision. </w:t>
      </w:r>
      <w:r w:rsidRPr="00DD156C">
        <w:rPr>
          <w:rStyle w:val="StyleUnderline"/>
        </w:rPr>
        <w:t>National Security Adviser H.R. McMaster is pushing something known inside the White House as a “bloody nose” strategy of responding to a North Korean provocation</w:t>
      </w:r>
      <w:r w:rsidRPr="003C7CCB">
        <w:t xml:space="preserve"> with a set of limited US military strikes. McMaster seems to believe that Kim would passively absorb the attack without hitting back and risking all-out war. I covered the Iraq War from Baghdad. I saw the aftermath of a conflict built atop sunny scenarios and rosy thinking. I’ve seen the cost of wars that the American people were not prepared for and did not fully understand. </w:t>
      </w:r>
      <w:r w:rsidRPr="00DD156C">
        <w:rPr>
          <w:rStyle w:val="Emphasis"/>
        </w:rPr>
        <w:t>The rhetoric around North Korea is raising those same alarm bells for me</w:t>
      </w:r>
      <w:r w:rsidRPr="00DD156C">
        <w:rPr>
          <w:rStyle w:val="StyleUnderline"/>
        </w:rPr>
        <w:t xml:space="preserve">. For all the talk of nuclear exchanges and giant buttons, there has been little realistic discussion of what a war on the Korean Peninsula might mean, how it could escalate, what commitments would be required, and what sacrifices would be demanded. </w:t>
      </w:r>
      <w:r w:rsidRPr="003C7CCB">
        <w:t xml:space="preserve">So I’ve spent the past month posing those questions to more than a dozen former Pentagon officials, CIA analysts, US military officers, and think tank experts, as well as to a retired South Korean general who spent his entire professional life preparing to fight the North. They’ve all said variants of the same thing: </w:t>
      </w:r>
      <w:r w:rsidRPr="00DD156C">
        <w:rPr>
          <w:rStyle w:val="StyleUnderline"/>
        </w:rPr>
        <w:t xml:space="preserve">There is a genuine risk of a war on the Korean Peninsula that would involve the use of chemical, biological, and </w:t>
      </w:r>
      <w:r w:rsidRPr="00DD156C">
        <w:rPr>
          <w:rStyle w:val="Emphasis"/>
        </w:rPr>
        <w:t>nuclear weapons. Several estimated that millions — plural — would die.</w:t>
      </w:r>
      <w:r w:rsidRPr="003C7CCB">
        <w:t xml:space="preserve"> Even more frightening, most of the people I spoke to said they believed </w:t>
      </w:r>
      <w:r w:rsidRPr="00DD156C">
        <w:rPr>
          <w:rStyle w:val="Emphasis"/>
        </w:rPr>
        <w:t>Kim would use nuclear weapons against South Korea in the initial stages of the fighting</w:t>
      </w:r>
      <w:r w:rsidRPr="003C7CCB">
        <w:t xml:space="preserve"> — not just as a desperate last resort. Danush Parvaneh/Vox; AP Images “This would be nothing like Iraq,” Flournoy told me. “It’s not that the North Korean military is so good. It’s that </w:t>
      </w:r>
      <w:r w:rsidRPr="00B51B37">
        <w:rPr>
          <w:rStyle w:val="Emphasis"/>
        </w:rPr>
        <w:t>North Korea has nuclear weapons and other weapons of mass destruction — and is now in a situation where they might have real incentives to use them</w:t>
      </w:r>
      <w:r w:rsidRPr="003C7CCB">
        <w:t xml:space="preserve">.” The experts I spoke to all stressed that </w:t>
      </w:r>
      <w:r w:rsidRPr="00B51B37">
        <w:rPr>
          <w:rStyle w:val="StyleUnderline"/>
        </w:rPr>
        <w:t xml:space="preserve">Kim could devastate Seoul without even needing to use his weapons of mass destruction. </w:t>
      </w:r>
      <w:r w:rsidRPr="003C7CCB">
        <w:t>The North Korean military has an enormous number of rocket launchers and artillery pieces within range of Seoul. The nonpartisan Congressional Research Service estimates that K</w:t>
      </w:r>
      <w:r w:rsidRPr="00B51B37">
        <w:rPr>
          <w:rStyle w:val="StyleUnderline"/>
        </w:rPr>
        <w:t>im could hammer the South Korean capital with an astonishing 10,000 rockets per minute</w:t>
      </w:r>
      <w:r w:rsidRPr="003C7CCB">
        <w:t xml:space="preserve"> — and that such a barrage could </w:t>
      </w:r>
      <w:r w:rsidRPr="00B51B37">
        <w:rPr>
          <w:rStyle w:val="StyleUnderline"/>
        </w:rPr>
        <w:t>kill more than 300,000 South Koreans in the opening days of the conflict</w:t>
      </w:r>
      <w:r w:rsidRPr="003C7CCB">
        <w:t>.</w:t>
      </w:r>
      <w:r w:rsidRPr="00B51B37">
        <w:rPr>
          <w:rStyle w:val="StyleUnderline"/>
        </w:rPr>
        <w:t xml:space="preserve"> That’s all without using a single nuclear, chemical, or biological weapon</w:t>
      </w:r>
      <w:r w:rsidRPr="003C7CCB">
        <w:t xml:space="preserve">. And retired South Korean Gen. In-Bum Chun, who spent 40 years in uniform thinking about a confrontation with North Korea, underscored that </w:t>
      </w:r>
      <w:r w:rsidRPr="00B51B37">
        <w:rPr>
          <w:rStyle w:val="StyleUnderline"/>
        </w:rPr>
        <w:t>Kim also has a different kind of weapon: 25 million people — including 1.2 million active-duty troops and several million reservists — who have been “indoctrinated since childhood with the belief that Kim and his family are literal gods whose government must be protected at all costs.”</w:t>
      </w:r>
      <w:r w:rsidRPr="003C7CCB">
        <w:t xml:space="preserve"> “You’re talking about people who have basically been brainwashed their entire lives,” Chun said. “It would be like what you saw on Okinawa during World War II, where Japanese civilians and soldiers were </w:t>
      </w:r>
      <w:r w:rsidRPr="00B51B37">
        <w:rPr>
          <w:rStyle w:val="StyleUnderline"/>
        </w:rPr>
        <w:t>all willing to fight to the death. This would be a hard and bloody war.</w:t>
      </w:r>
      <w:r w:rsidRPr="003C7CCB">
        <w:t>” What follows is a guide to what a conflict with North Korea might look like. War is inherently unpredictable: It’s possible</w:t>
      </w:r>
      <w:r w:rsidRPr="00B51B37">
        <w:rPr>
          <w:rStyle w:val="StyleUnderline"/>
        </w:rPr>
        <w:t xml:space="preserve"> Kim would use every type of weapon of mass destruction he possesses,</w:t>
      </w:r>
      <w:r w:rsidRPr="003C7CCB">
        <w:t xml:space="preserve"> and it’s possible he wouldn’t use any of them. But</w:t>
      </w:r>
      <w:r w:rsidRPr="00B51B37">
        <w:rPr>
          <w:rStyle w:val="StyleUnderline"/>
        </w:rPr>
        <w:t xml:space="preserve"> many leading experts fear the worst.</w:t>
      </w:r>
      <w:r w:rsidRPr="003C7CCB">
        <w:t xml:space="preserve"> And if all of this sounds frightening, it should. A new war on the Korean Peninsula wouldn’t be as bad as you think. It would be much, much worse. Destroying Kim’s nuclear arsenal would require a ground invasion and facing Kim’s chemical and biological weapons </w:t>
      </w:r>
      <w:r w:rsidRPr="00B51B37">
        <w:rPr>
          <w:rStyle w:val="StyleUnderline"/>
        </w:rPr>
        <w:t>The official position of the Trump administration, like that of its predecessors, is that North Korea’s nuclear program is unacceptabl</w:t>
      </w:r>
      <w:r w:rsidRPr="003C7CCB">
        <w:t xml:space="preserve">e and that Pyongyang has to give up all its nuclear weapons. If the US and South Korea went to war with the North, their key strategic goal would be to capture or destroy all of Pyongyang’s nuclear sites, as well as the bases that house its long-range missiles. In a startlingly blunt letter to Rep. Ted Lieu (D-CA) last October, Rear Adm. Michael Dumont, speaking on behalf of the Joint Chiefs of Staff, said </w:t>
      </w:r>
      <w:r w:rsidRPr="00B51B37">
        <w:rPr>
          <w:rStyle w:val="StyleUnderline"/>
        </w:rPr>
        <w:t>the “only way to ‘locate and destroy — with complete certainty — all components of North Korea’s nuclear weapons programs’ is through a ground invasion.”</w:t>
      </w:r>
      <w:r w:rsidRPr="003C7CCB">
        <w:t xml:space="preserve"> Danush Parvaneh/Vox; AP Images Estimates of the exact numbers of US troops that would take part in a push north vary widely, but current and former military planners uniformly believe</w:t>
      </w:r>
      <w:r w:rsidRPr="00B51B37">
        <w:rPr>
          <w:rStyle w:val="StyleUnderline"/>
        </w:rPr>
        <w:t xml:space="preserve"> it would require vastly more forces than took part in the invasions of Iraq or Afghanistan.</w:t>
      </w:r>
      <w:r w:rsidRPr="003C7CCB">
        <w:t xml:space="preserve"> A South Korean military white paper from 2016, for instance, said the US would need to deploy 690,000 ground troops to South Korea if war broke out. Bruce Bennett, a senior researcher at the RAND Corporation who has spent decades studying North Korea generally and the Kim family specifically, believes those numbers are on the high side, but he thinks </w:t>
      </w:r>
      <w:r w:rsidRPr="00B51B37">
        <w:rPr>
          <w:rStyle w:val="Emphasis"/>
        </w:rPr>
        <w:t>the US would need to send at least 200,000 troops into North Korea.</w:t>
      </w:r>
      <w:r w:rsidRPr="003C7CCB">
        <w:t xml:space="preserve"> By way of comparison, that would be significantly more troops than the US had in either Iraq or Afghanistan at the peaks of those two long wars. The 2016 assessment says the Pentagon would also need to send </w:t>
      </w:r>
      <w:r w:rsidRPr="00B51B37">
        <w:rPr>
          <w:rStyle w:val="Emphasis"/>
        </w:rPr>
        <w:t>2,000 warplanes and other aircraft to South Korea. The US hasn’t had that much airpower deployed to a single conflict since Vietnam</w:t>
      </w:r>
      <w:r w:rsidRPr="003C7CCB">
        <w:t xml:space="preserve">. The experts I spoke to believe Kim and his generals know that US ground forces are better trained and equipped than North Korean troops, and that North Korea’s aging fleet of 1,300 Soviet-era warplanes is no match for Washington’s state-of-the-art stealth fighters and other jets. So what would happen if US and South Korean troops started pouring into North Korea while American planes launched wave after wave of airstrikes? The consensus view is that </w:t>
      </w:r>
      <w:r w:rsidRPr="00B51B37">
        <w:rPr>
          <w:rStyle w:val="Emphasis"/>
        </w:rPr>
        <w:t>Kim would try to level the playing field by using his vast arsenal of chemical weapons,</w:t>
      </w:r>
      <w:r w:rsidRPr="003C7CCB">
        <w:t xml:space="preserve"> which is believed to be </w:t>
      </w:r>
      <w:r w:rsidRPr="00B51B37">
        <w:rPr>
          <w:rStyle w:val="Emphasis"/>
        </w:rPr>
        <w:t>the biggest and most technologically advanced in the world</w:t>
      </w:r>
      <w:r w:rsidRPr="003C7CCB">
        <w:t xml:space="preserve">. (Kim is estimated to have between </w:t>
      </w:r>
      <w:r w:rsidRPr="00B51B37">
        <w:rPr>
          <w:rStyle w:val="StyleUnderline"/>
        </w:rPr>
        <w:t>2,500 and 5,000 metric tons of deadly nerve agents like sarin</w:t>
      </w:r>
      <w:r w:rsidRPr="003C7CCB">
        <w:t xml:space="preserve">, which can cause paralysis and, ultimately, death.) With so many artillery pieces and rocket launchers trained on Seoul, </w:t>
      </w:r>
      <w:r w:rsidRPr="00B51B37">
        <w:rPr>
          <w:rStyle w:val="StyleUnderline"/>
        </w:rPr>
        <w:t>Kim has the ability to quickly blanket the densely packed city with huge amounts of nerve agents</w:t>
      </w:r>
      <w:r w:rsidRPr="003C7CCB">
        <w:t xml:space="preserve">. The human toll would be staggeringly high: The military historian Reid Kirby estimated last June that </w:t>
      </w:r>
      <w:r w:rsidRPr="00B51B37">
        <w:rPr>
          <w:rStyle w:val="Emphasis"/>
        </w:rPr>
        <w:t xml:space="preserve">a sustained sarin attack could kill up to 2.5 million people in Seoul alone, while injuring nearly 7 million </w:t>
      </w:r>
      <w:r w:rsidRPr="00B51B37">
        <w:rPr>
          <w:rStyle w:val="StyleUnderline"/>
        </w:rPr>
        <w:t>more. Men, women, and children would very literally choke to death in the streets of one of the world’s wealthiest and most vibrant cities. It would be mass murder on a scale rarely seen in human history. Kim also has large quantities of VX, an even deadlier chemical weapon, and has already shown a willingness, and ability, to use it against civilian targets abroad</w:t>
      </w:r>
      <w:r w:rsidRPr="003C7CCB">
        <w:t>. Last February, two women trained by North Korean intelligence agents walked up to Kim’s estranged half-brother Kim Jong Nam, while the 45-year-old walked through an airport in Malaysia, and smeared his face with VX. Authorities there said he suffered a “very painful” death from his exposure to the nerve agent. Retired Lt. Gen. Chip Gregson, the Pentagon’s top Asia official from 2009 to 2011, says the attack was a vivid illustration of the North Korean chemical weapons program’s technological sophistication — and of what may face US and South Korean troops if war were to break out. “</w:t>
      </w:r>
      <w:r w:rsidRPr="000A4570">
        <w:rPr>
          <w:rStyle w:val="StyleUnderline"/>
        </w:rPr>
        <w:t>VX is the worst of the worst</w:t>
      </w:r>
      <w:r w:rsidRPr="003C7CCB">
        <w:t>,” Gregson told me. “</w:t>
      </w:r>
      <w:r w:rsidRPr="000A4570">
        <w:rPr>
          <w:rStyle w:val="StyleUnderline"/>
        </w:rPr>
        <w:t>It’s a crowd killer. It’s odorless, colorless, and doesn’t dissipate quickly</w:t>
      </w:r>
      <w:r w:rsidRPr="003C7CCB">
        <w:t xml:space="preserve">. The fact that they were able to use it so precisely — to kill only one person and not even injure the two handlers — </w:t>
      </w:r>
      <w:r w:rsidRPr="000A4570">
        <w:rPr>
          <w:rStyle w:val="StyleUnderline"/>
        </w:rPr>
        <w:t>indicates a high degree of technical skill and a clear willingness to use a weapon of mass destruction against civilian targets</w:t>
      </w:r>
      <w:r w:rsidRPr="003C7CCB">
        <w:t xml:space="preserve">. That needs to be factored into the equation when we think about what Kim would do to preempt an attack or retaliate for one.” The Pentagon already assumes that its airbases in and around South Korea would be among the first places Kim tried to hit with chemical weapons like sarin. US military officials don’t think North Korea would necessarily succeed in killing many of the pilots and other troops stationed there, all of whom are equipped with gas masks and other protective gear. But they worry an attack could nevertheless make it significantly harder for the US to launch air raids against the North by causing panic and chaos on the bases that house the American warplanes, bombers, and troops. Retired Air Force Lt. Gen. Jan-Marc Jouas, the former deputy commander of US forces in South Korea, said the initial phases of any offensive against North Korea depend on American and South Korean planes being able to hit Kim’s nuclear facilities, military bases, chemical and biological weapons caches, radar systems, and missile defense arrays. </w:t>
      </w:r>
      <w:r w:rsidRPr="000A4570">
        <w:rPr>
          <w:rStyle w:val="StyleUnderline"/>
        </w:rPr>
        <w:t xml:space="preserve">The air campaign — which would dwarf the “shock and awe” of the Iraq War in size and scope </w:t>
      </w:r>
      <w:r w:rsidRPr="003C7CCB">
        <w:t>— would be designed to decimate North Korea’s ground forces and destroy the thousands of artillery pieces trained on the South Korean capital before they could be used to level Seoul. Washington would also try to kill senior North Korean military commanders and government officials, including Kim. (So-called “decapitation” strikes are part of the current US and South Korean war plan for a conflict with North Korea, OPLAN 5015, which explicitly talks about targeting the country’s top leadership.) “Air power is dependent on the number of sorties that can be flown,” Jouas told me, using the military’s term for an individual air combat mission. “And it’s a lot harder to generate sorties if your airfield is under attack.” Jouas said Air Force personnel conduct chemical weapons drills where they practice doing their jobs in gas masks and other equipment they’d wear if the bases were under actual attack. They try to game out all the various ways North Korea could hit the facilities, and to prepare accordingly. It isn’t easy. “</w:t>
      </w:r>
      <w:r w:rsidRPr="000A4570">
        <w:rPr>
          <w:rStyle w:val="StyleUnderline"/>
        </w:rPr>
        <w:t>We anticipate conventional attacks, we anticipate chemical attacks, we anticipate cyberattacks</w:t>
      </w:r>
      <w:r w:rsidRPr="003C7CCB">
        <w:t xml:space="preserve">, and we anticipate North Korean special operations forces being inserted into the bases,” he told me. “We’d still be able to fly — and to ultimately defeat North Korea — but there would be an unquestionable impact on our operations.” Gregson thinks Kim wouldn’t only use his chemical weapons against military targets in South Korea. The Pentagon has a sizable military presence in neighboring Japan, and the island of Guam is a US territory that is home to more than 163,000 American citizens. Both are well within range of Kim’s missiles and rockets — and Gregson expects both would be hit. </w:t>
      </w:r>
      <w:r w:rsidRPr="000A4570">
        <w:rPr>
          <w:rStyle w:val="Emphasis"/>
        </w:rPr>
        <w:t xml:space="preserve">NORTH KOREA WOULD USE NUCLEAR WEAPONS AT THE BEGINNING OF A WAR — NOT AT THE END </w:t>
      </w:r>
      <w:r w:rsidRPr="003C7CCB">
        <w:t xml:space="preserve">Andrew Weber, formerly the assistant secretary of defense for nuclear, chemical, and biological defense programs, told me that the US and South Korea would also need to be prepared for Kim to use biological weapons against both military and civilian targets. </w:t>
      </w:r>
      <w:r w:rsidRPr="000A4570">
        <w:rPr>
          <w:rStyle w:val="Emphasis"/>
        </w:rPr>
        <w:t>North Korea’s arsenal is thought to include smallpox, yellow fever, anthrax, hemorrhagic fever, and even plague</w:t>
      </w:r>
      <w:r w:rsidRPr="003C7CCB">
        <w:t xml:space="preserve">. They are some of </w:t>
      </w:r>
      <w:r w:rsidRPr="000A4570">
        <w:rPr>
          <w:rStyle w:val="Emphasis"/>
        </w:rPr>
        <w:t>the most frightening substances on earth</w:t>
      </w:r>
      <w:r w:rsidRPr="003C7CCB">
        <w:t xml:space="preserve">, and Weber expects some of them to be used against South Korean ports, airfields, and cities </w:t>
      </w:r>
      <w:r w:rsidRPr="000A4570">
        <w:rPr>
          <w:rStyle w:val="Emphasis"/>
        </w:rPr>
        <w:t>as a way of killing large numbers of civilians and troops while causing terror on a nationwide scale.</w:t>
      </w:r>
      <w:r w:rsidRPr="003C7CCB">
        <w:t xml:space="preserve"> “We would expect to see cocktails of</w:t>
      </w:r>
      <w:r w:rsidRPr="000A4570">
        <w:rPr>
          <w:rStyle w:val="StyleUnderline"/>
        </w:rPr>
        <w:t xml:space="preserve"> fast-acting biological agents designed to stop troops in their tracks and regular infectious agents that would take more time to kill people,” he told me. “There would be a significant military impact, and a significant psychological one. It’s hard to overstate just how frightening these types of weapons are.”</w:t>
      </w:r>
      <w:r w:rsidRPr="003C7CCB">
        <w:t xml:space="preserve"> In an October 2017 report, researchers from Harvard’s Belfer Center noted that </w:t>
      </w:r>
      <w:r w:rsidRPr="000A4570">
        <w:rPr>
          <w:rStyle w:val="StyleUnderline"/>
        </w:rPr>
        <w:t>minute quantities of anthrax “equivalent to a few bottles of wine” could kill up to half the population</w:t>
      </w:r>
      <w:r w:rsidRPr="003C7CCB">
        <w:t xml:space="preserve"> of a densely populated city like Seoul.</w:t>
      </w:r>
      <w:r w:rsidRPr="000A4570">
        <w:rPr>
          <w:rStyle w:val="StyleUnderline"/>
        </w:rPr>
        <w:t xml:space="preserve"> North Korea could theoretically fire missiles with payloads of anthrax or other biological weapons into South Korea, or use drones to disperse the lethal substances from the air</w:t>
      </w:r>
      <w:r w:rsidRPr="003C7CCB">
        <w:t xml:space="preserve">. The researchers wrote that Kim could also have some of his citizens secretly bring the weapons into the South: North Korea has 200,000 special forces; </w:t>
      </w:r>
      <w:r w:rsidRPr="000A4570">
        <w:rPr>
          <w:rStyle w:val="Emphasis"/>
        </w:rPr>
        <w:t>even a handful of those special forces armed with BW would be enough to devastate South Korea</w:t>
      </w:r>
      <w:r w:rsidRPr="003C7CCB">
        <w:t xml:space="preserve">. What is alarming about human vectors is that they do not need sophisticated training or technology to spread BW amongst the targets, and they are difficult to detect in advance of an attack. It is theoretically possible that North Korean sleeper agents disguised as cleaning and disinfection personnel could disperse BW agents with backpack sprayers. Another possibility is that </w:t>
      </w:r>
      <w:r w:rsidRPr="005A2F3C">
        <w:rPr>
          <w:rStyle w:val="Emphasis"/>
        </w:rPr>
        <w:t>North Korean agents will introduce BW into water supplies for major metropolitan areas</w:t>
      </w:r>
      <w:r w:rsidRPr="003C7CCB">
        <w:t xml:space="preserve">. In 2011, Weber helped design a war game centered on a simulated North Korean biological weapons attack on the South. The exercise, Able Response, brought together hundreds of military and civilian officials from the US and South Korea. The goals were to figure out the best ways to detect an attack, identify what substance had been used, limit the spread of the virus, and then rush vaccines and other medical care to the infected to save as many lives as possible. The exercises led to concrete policy changes, including closer coordination between the South Korean military and the country’s public health system. US bases in South Korea received new environmental surveillance systems designed to quickly detect the presence of a biological agent. All US troops in South Korea are vaccinated against anthrax and smallpox (South Korean troops aren’t, to the consternation of Weber and other US officials). Still, Weber said his main takeaway was the </w:t>
      </w:r>
      <w:r w:rsidRPr="005A2F3C">
        <w:rPr>
          <w:rStyle w:val="StyleUnderline"/>
        </w:rPr>
        <w:t>near impossibility of preventing biological weapons from killing an astonishing number of peopl</w:t>
      </w:r>
      <w:r w:rsidRPr="005A2F3C">
        <w:rPr>
          <w:rStyle w:val="Emphasis"/>
        </w:rPr>
        <w:t>e. The death toll in each year’s exercise was often close to a million</w:t>
      </w:r>
      <w:r w:rsidRPr="003C7CCB">
        <w:t>. In some cases, it was significantly higher because the infection spread to Japan or other nearby countries. “</w:t>
      </w:r>
      <w:r w:rsidRPr="005A2F3C">
        <w:rPr>
          <w:rStyle w:val="StyleUnderline"/>
        </w:rPr>
        <w:t xml:space="preserve">It only takes one or two people to deliver bioweapons, and tiny quantities of a bacteria or virus can </w:t>
      </w:r>
      <w:r w:rsidRPr="005A2F3C">
        <w:rPr>
          <w:rStyle w:val="Emphasis"/>
        </w:rPr>
        <w:t>cause a massive number of casualties</w:t>
      </w:r>
      <w:r w:rsidRPr="003C7CCB">
        <w:t>,” he told me. “You wouldn’t need a missile. You’d need a backpack.” Joe Wilson for Vox The scary logic behind a North Korean nuclear attack There’s a giant question that looms over any discussion of North Korea’s growing arsenal of nuclear weapons: Would Kim actually be willing to use one? North Korea is thought to have about 50 nukes. The US, by contrast, has an astonishing 6,800 nuclear weapons (surpassed only by Russia, which has an estimated 7,000 weapons).</w:t>
      </w:r>
      <w:r w:rsidRPr="005A2F3C">
        <w:rPr>
          <w:rStyle w:val="StyleUnderline"/>
        </w:rPr>
        <w:t xml:space="preserve"> Trump</w:t>
      </w:r>
      <w:r w:rsidRPr="003C7CCB">
        <w:t xml:space="preserve"> — or one of his successors —</w:t>
      </w:r>
      <w:r w:rsidRPr="005A2F3C">
        <w:rPr>
          <w:rStyle w:val="StyleUnderline"/>
        </w:rPr>
        <w:t xml:space="preserve"> could respond to a North Korean nuclear strike by destroying every major North Korean city in a matter of hours</w:t>
      </w:r>
      <w:r w:rsidRPr="003C7CCB">
        <w:t>. Experts inside and outside the US government who study North Korea say that Kim is a rational leader with a singular focus on maintaining control of his country. They don’t think he’s stupid, or suicidal. And for a long time, they believed that Kim would only use his nuclear weapons if he were facing military defeat and the imminent collapse of his government. It would be the last gasp of a dying regime, one determined to kill as many of its enemies as possible before the end came. Those assessments have now changed.</w:t>
      </w:r>
      <w:r w:rsidRPr="005A2F3C">
        <w:rPr>
          <w:rStyle w:val="Emphasis"/>
        </w:rPr>
        <w:t xml:space="preserve"> Most of the experts I spoke to believe North Korea would use nuclear weapons at the beginning of a war — not at the end</w:t>
      </w:r>
      <w:r w:rsidRPr="003C7CCB">
        <w:t xml:space="preserve">. And most of them believe </w:t>
      </w:r>
      <w:r w:rsidRPr="005A2F3C">
        <w:rPr>
          <w:rStyle w:val="StyleUnderline"/>
        </w:rPr>
        <w:t>Kim would be making a rational decision, not a crazy or suicidal one, if he gave the launch order.</w:t>
      </w:r>
      <w:r w:rsidRPr="003C7CCB">
        <w:t xml:space="preserve"> One of the best explanations for why came from Bennett, the RAND researcher. He’s made more than 100 trips to the Korean Peninsula and interviewed an array of North Korean defectors. He also jokes that he’s “kinda, sorta” made it into North Korea itself, including once walking through a newly discovered tunnel that North Korean troops had dug beneath the Demilitarized Zone that separates North and South Korea. He remembers that the walls were covered with graffiti praising Kim. Bennett began his career at RAND during the height of the Cold War and believes it’s impossible to understand why Kim would go nuclear without also understanding why Soviet leaders were prepared to do so. “In the Cold War, we specifically talked about a logic called </w:t>
      </w:r>
      <w:r w:rsidRPr="005A2F3C">
        <w:rPr>
          <w:rStyle w:val="StyleUnderline"/>
        </w:rPr>
        <w:t>‘use them or lose them,’ which referred to the fact that the Soviet Union understood that the first goal of an American preemptive attack would be to knock out their nuclear weapons before they could be fired at the US,</w:t>
      </w:r>
      <w:r w:rsidRPr="003C7CCB">
        <w:t xml:space="preserve">” Bennett told me. “Now think about how Kim is looking at the world. </w:t>
      </w:r>
      <w:r w:rsidRPr="005A2F3C">
        <w:rPr>
          <w:rStyle w:val="StyleUnderline"/>
        </w:rPr>
        <w:t>He knows that any US and South Korean strike would be designed to destroy or capture his nuclear weapons. That means</w:t>
      </w:r>
      <w:r w:rsidRPr="005A2F3C">
        <w:rPr>
          <w:rStyle w:val="Emphasis"/>
        </w:rPr>
        <w:t xml:space="preserve"> he’d need to either use them early or risk losing them altogether.”</w:t>
      </w:r>
      <w:r w:rsidRPr="003C7CCB">
        <w:t xml:space="preserve"> THE VAST BULK OF THE US TROOPS AND EQUIPMENT WOULD NEED TO COME BY BOAT There’s another big-picture reason Kim might decide to go nuclear: a Cold War-era concept known as “decoupling.” In the 1950s, the Soviet Union was much stronger militarily than Germany, France, or the other countries of Western Europe. The US had formally committed to protecting those nations from a Soviet invasion, and Bennett told me that American military planners were prepared to use small-scale tactical nuclear weapons against the advancing Russian troops to stop the assault. That entire calculus began to change once the Soviet Union developed long-range nuclear missiles capable of reaching the continental US. European leaders openly wondered how far Washington would be willing to go to protect their countries from the Soviet Union given the new risks to the American homeland. “By the time you get to the late ’50s, the French in particular are saying, ‘Wait a minute, if the US uses nuclear weapons against Soviet ground forces in Europe, the Soviets are going to fire nuclear weapons at the US. Is the US prepared to trade New York City for Paris?’” Bennett told me. </w:t>
      </w:r>
      <w:r w:rsidRPr="00CE1F2C">
        <w:rPr>
          <w:rStyle w:val="StyleUnderline"/>
        </w:rPr>
        <w:t>That’s why North Korea’s new generation of long-range missiles capable of hitting the mainland US is such a game changer</w:t>
      </w:r>
      <w:r w:rsidRPr="003C7CCB">
        <w:t xml:space="preserve">. The North Korean constitution says the country’s ultimate aim is the reunification of the entire Korean Peninsula under the Kim family’s control, which would be impossible to pull off with US troops already deployed to South Korea and Washington formally committed to going to war on the South’s behalf. </w:t>
      </w:r>
      <w:r w:rsidRPr="00CE1F2C">
        <w:rPr>
          <w:rStyle w:val="StyleUnderline"/>
        </w:rPr>
        <w:t>So if Kim actually wants to try to reunify the two Koreas, he needs to somehow break up the US-South Korea alliance</w:t>
      </w:r>
      <w:r w:rsidRPr="003C7CCB">
        <w:t xml:space="preserve">. If the US were no longer willing to defend Seoul, then South Korea — which has no nuclear weapons of its own — would be a lot easier to invade and defeat. But how do you break up that alliance? How do you convince the US not to come to South Korea’s defense in case of war? Being able to credibly threaten to destroy New York or Washington definitely helps. Kim can now force American leaders to stop and think whether it’s really worth risking a possible nuclear attack on the US mainland just to defend South Korea from a North Korean attack. North Korea has missiles capable of reaching the West Coast and is thought to have nuclear warheads that would fit on top of them. They could destroy a major nuclear city. To modify a phrase from the Cold War, would Trump be prepared to trade San Francisco for Seoul? If Kim decides the answer is no, using a nuclear weapon against South Korea no longer seems crazy or suicidal. It starts to seem rational. And one particular South Korean city starts to seem like the likeliest target. “WHEN OUR SPECIAL FORCES RUN INTO THE CHINESE SPECIAL FORCES, WHAT DO WE DO?” In July 2016, Kim test-fired three missiles as part of what a North Korean state-run news agency described as mock “pre-emptive strikes at ports and airfields in the operational theater in South Korea, where the U.S. imperialists nuclear war hardware is to be hurled” in case of a future conflict between the two sides. That was widely seen as an implicit threat to use nuclear weapons against the South Korean port city of Busan, which would play a vital role in any Pentagon effort to build a force big enough to defend the South or to lead a preemptive strike on the North. The US currently has around 28,500 troops stationed in South Korea and would need to deploy hundreds of thousands more if war broke out with the North. </w:t>
      </w:r>
      <w:r w:rsidRPr="0036231E">
        <w:rPr>
          <w:rStyle w:val="StyleUnderline"/>
        </w:rPr>
        <w:t>The US would also have to send in thousands of additional tanks, armored personnel carriers, bombers, fighter jets, helicopters, and artillery pieces.</w:t>
      </w:r>
      <w:r w:rsidRPr="003C7CCB">
        <w:t xml:space="preserve"> The problem is that the Pentagon’s cargo planes can only ferry in a few hundred troops or a couple of tanks at a time.</w:t>
      </w:r>
      <w:r w:rsidRPr="0036231E">
        <w:rPr>
          <w:rStyle w:val="StyleUnderline"/>
        </w:rPr>
        <w:t xml:space="preserve"> That means the vast bulk of the US troops and equipment would need to come by boat, a laborious process that could take six weeks or longer to complete</w:t>
      </w:r>
      <w:r w:rsidRPr="003C7CCB">
        <w:t xml:space="preserve">. The American ships would unload at Busan, and the best way for Kim to destroy those ports — and significantly slow US efforts to send in enough troops to make a difference in the fight — would be to nuke the city. Jouas, the retired Air Force general, told me that North Korea’s thinking about whether to use a nuclear weapon early in a conflict has likely changed as the country has built more of the weapons and developed missiles and rockets capable of hitting more distant targets. </w:t>
      </w:r>
      <w:r w:rsidRPr="0036231E">
        <w:rPr>
          <w:rStyle w:val="Emphasis"/>
        </w:rPr>
        <w:t>THERE IS A GENUINE RISK OF A WAR ON THE KOREAN PENINSULA</w:t>
      </w:r>
      <w:r w:rsidRPr="003C7CCB">
        <w:t xml:space="preserve"> “In the past, when North Korea had a limited number of nuclear weapons, the assessment was that they’d marshal them to use only as a last resort,” he told me. “</w:t>
      </w:r>
      <w:r w:rsidRPr="0036231E">
        <w:rPr>
          <w:rStyle w:val="StyleUnderline"/>
        </w:rPr>
        <w:t>Now that their inventory has grown, it’s easier to imagine them using some of the weapons at the onset of hostilities to try to shape the way the rest of the war would unfold.</w:t>
      </w:r>
      <w:r w:rsidRPr="003C7CCB">
        <w:t>” Bruce Klingner, a 20-year veteran of the CIA who spent years studying North Korea, told me that Iraqi leader Saddam Hussein had stood by in 2002 as the US methodically built up the forces it used to invade the country — and oust Hussein — the following year. He said there was little chance that Kim would follow in Hussein’s footsteps and patiently allow the Pentagon to deploy the troops and equipment it would need for a full-on war with North Korea. “</w:t>
      </w:r>
      <w:r w:rsidRPr="0036231E">
        <w:rPr>
          <w:rStyle w:val="StyleUnderline"/>
        </w:rPr>
        <w:t xml:space="preserve">The conventional wisdom used to be that North Korea would use only nuclear weapons as part of a last gasp, twilight of the gods, pull the temple down upon themselves kind of move,” said Klingner, who now works for the conservative Heritage Foundation. “But we have to prepare for the real possibility that Kim would use nuclear weapons in the early stages of a conflict, not the latter ones.” </w:t>
      </w:r>
      <w:r w:rsidRPr="003C7CCB">
        <w:t>We also have to prepare for the fact that if the US and North Korea do actually come to blows, China will get involved — and not in the ways that either Washington or Pyongyang might expect. The China problem In a recent essay in Foreign Affairs, Oriana Skylar Mastro, a North Korea expert at Georgetown University, argues persuasively that the US fundamentally misunderstands China’s relationship with the Kim government. US officials have long believed that Beijing is committed to North Korea’s survival and might take steps to ensure that Kim’s regime doesn’t collapse and send millions of starving refugees flowing into China. That line of thinking, she writes, is “dangerously out of date.” Mastro continues: Today, China is no longer wedded to North Korea’s survival. In the event of a conflict or the regime’s collapse, Chinese forces would intervene to a degree not previously expected — not to protect Beijing’s supposed ally but to secure its own interests. More specifically, she and several of the other experts I spoke to believe that C</w:t>
      </w:r>
      <w:r w:rsidRPr="0036231E">
        <w:rPr>
          <w:rStyle w:val="StyleUnderline"/>
        </w:rPr>
        <w:t>hina would quickly send hundreds of thousands of troops into North Korea</w:t>
      </w:r>
      <w:r w:rsidRPr="003C7CCB">
        <w:t xml:space="preserve"> to seize control of the country’s nuclear sites and prevent Kim from using the weapons. Chinese and North Korean troops wouldn’t be working together against a common enemy; they’d be trying to kill each other. “China would have to fight its way into North Korea,” Mastro told me in an interview. “</w:t>
      </w:r>
      <w:r w:rsidRPr="0036231E">
        <w:rPr>
          <w:rStyle w:val="StyleUnderline"/>
        </w:rPr>
        <w:t>For the North Koreans, enemy No. 1 is obviously the United States, but enemy No. 2 is China</w:t>
      </w:r>
      <w:r w:rsidRPr="003C7CCB">
        <w:t>. They understan</w:t>
      </w:r>
      <w:r w:rsidRPr="0036231E">
        <w:rPr>
          <w:rStyle w:val="Emphasis"/>
        </w:rPr>
        <w:t>d they’d have to potentially fight both countries.”</w:t>
      </w:r>
      <w:r w:rsidRPr="0036231E">
        <w:rPr>
          <w:rStyle w:val="StyleUnderline"/>
        </w:rPr>
        <w:t xml:space="preserve"> Things would get really complicated, and really dangerou</w:t>
      </w:r>
      <w:r w:rsidRPr="003C7CCB">
        <w:t xml:space="preserve">s, once Chinese troops made their way to the nuclear facilities. The Pentagon has spent years practicing how to send US special operations forces into North Korea to seize Pyongyang’s nuclear weapons if there were signs that Kim’s government was collapsing. The problem is that Chinese troops would almost certainly be sent into North Korea at the same time, and with the same goal, as the US forces. Mastro notes that Chinese troops would only need to advance 60 miles into North Korea to take control of all of the country’s highest-priority nuclear sites and two-thirds of its highest-priority missile sites. Given that enormous geographic advantage, </w:t>
      </w:r>
      <w:r w:rsidRPr="0036231E">
        <w:rPr>
          <w:rStyle w:val="StyleUnderline"/>
        </w:rPr>
        <w:t xml:space="preserve">Beijing’s troops would almost certainly arrive before the US ones do. “When our special forces run into the Chinese special forces, what do we do? Are we going to shoot at each other </w:t>
      </w:r>
      <w:r w:rsidRPr="003C7CCB">
        <w:t xml:space="preserve">or shake hands?” Bennett told me. “That’s an incredibly risky decision to make on the fly.” There’s no reason to think the countries would necessarily come to blows. The US could live with the North Korean nuclear weapons ending up in China’s hands, since Beijing already has a sizable nuclear arsenal and relatively stable relationships with both Washington and many of its neighbors in the region. But Beijing would be intervening to protect its own interests, not those of the US. A war between North and South Korea would almost certainly end with the creation of a reunified country led by the pro-US government in Seoul; China would want to make sure it wasn’t left out in the cold. In this, and this alone, a war with North Korea would bear some similarities to the war in Iraq. When the Bush administration ousted the Saddam Hussein regime in 2003, it wasn’t prepared for what became a concerted and years-long Iranian push to ensure that Iraq’s political system was dominated by Shia political parties with close ties to Tehran. Iran has largely gotten its way: Several of Iraq’s postwar leaders have allowed Iranian militias to operate within the country, and Baghdad has noticeably chilly relationships with Saudi Arabia and Iran’s other regional rivals. </w:t>
      </w:r>
      <w:r w:rsidRPr="0036231E">
        <w:rPr>
          <w:rStyle w:val="Emphasis"/>
        </w:rPr>
        <w:t>All of which is to say that China, like Iran, would be trying to stabilize postwar Korea on its own terms, not those of the US. And it would be doing so against a Trump administration that is notably hostile and fearful of China’s rising global influence</w:t>
      </w:r>
      <w:r w:rsidRPr="003C7CCB">
        <w:t>. Joe Wilson for Vox Trump and Kim have the ability to start a nuclear war. Will they walk back from the brink? So how scared should we be? That, more than anything else, is the question that’s been on my mind for the weeks I’ve spent reporting this story. The good news is that the experts I spoke to don’t think war is inevitable, or even probable. Most, like Jung Pak, a former North Korea analyst for the CIA, believe that Kim is a rational leader who has been careful during his years in power to walk right up to the edge without going over it. “People say he’s young and untested, but he’s not that young anymore and he’s not that untested anymore,” she said, noting that Kim has led his country since 2011 and has managed to massively expand his nuclear arsenal without triggering a war with the US or South Korea. “He’s a brutal dictator that is aggressive and vindictive and prone to violence, but he’s a rational leader making fundamentally rational choices. He knows how to dial things up, but he also knows how to recalibrate and dial them back down.” Danush Parvaneh/Vox; AP Images Pak and others note there have been some recent, fragile signs of diplomatic progress. North and South Korea just announced plans for their athletes to train together in advance of the Winter Olympics and enter the opening ceremonies as one team, under the flag of a reunified Korea. The North and South Korean governments are holding ongoing talks, and South Korea and the US agreed to postpone new military exercises until after the Olympics, a move widely seen as a goodwill gesture to North Korea. Trump is for the moment saying he’s committed to diplomacy and believes he would “probably have a very good relationship with Kim Jong Un.” But here’s the bad news, and the reason hours of conversations with some of the people who know North Korea best have left me feeling profoundly unsettled: It’s easy to imagine a misunderstanding or accidental run-in between the two skittish countries leading to a full-blown war. “I have queasy feeling that we’re in 1914 stumbling towards Sarajevo,” Sen. Angus King (I-ME) said during a Senate Armed Services Committee hearing last September, a reference to the assassination of an Austrian archduke that triggered the devastation of World War I. “</w:t>
      </w:r>
      <w:r w:rsidRPr="007C2498">
        <w:rPr>
          <w:rStyle w:val="StyleUnderline"/>
        </w:rPr>
        <w:t xml:space="preserve">And what worries me is not an instantaneous nuclear confrontation, but an </w:t>
      </w:r>
      <w:r w:rsidRPr="007C2498">
        <w:rPr>
          <w:rStyle w:val="Emphasis"/>
        </w:rPr>
        <w:t>accidental escalation based upon the rhetoric that’s going back and forth.</w:t>
      </w:r>
      <w:r w:rsidRPr="007C2498">
        <w:rPr>
          <w:rStyle w:val="StyleUnderline"/>
        </w:rPr>
        <w:t>”</w:t>
      </w:r>
      <w:r w:rsidRPr="003C7CCB">
        <w:t xml:space="preserve"> King continued:</w:t>
      </w:r>
      <w:r w:rsidRPr="007C2498">
        <w:rPr>
          <w:rStyle w:val="StyleUnderline"/>
        </w:rPr>
        <w:t xml:space="preserve"> That’s what worries me, is a misinterpretation, a misunderstanding, an event: a shooting down of a bomber, a strike on a ship that leads to a countermeasure, that leads to a countermeasure, and the end result is that if Kim Jong Un feels his regime is under attack, then the unthinkable happens.</w:t>
      </w:r>
      <w:r w:rsidRPr="003C7CCB">
        <w:t xml:space="preserve"> He then asked Joint Chiefs of Staff Chairman Gen. Joseph Dunford, who was testifying at the session, if the US and North Korea had any direct lines of communication that could be used to defuse a tense situation before it spirals out of control. “We do not,” Dunford replied. And that’s the most dangerous aspect of the current standoff, and the issue that could most easily lead to a conflict whose potential human costs are so high —</w:t>
      </w:r>
      <w:r w:rsidRPr="007C2498">
        <w:rPr>
          <w:rStyle w:val="Emphasis"/>
        </w:rPr>
        <w:t xml:space="preserve"> millions dead, millions more wounded, major cities lying in ruins — as to be almost unimaginable.</w:t>
      </w:r>
      <w:r w:rsidRPr="003C7CCB">
        <w:t xml:space="preserve"> WITH NO LINES OF COMMUNICATION, A </w:t>
      </w:r>
      <w:r w:rsidRPr="003C7CCB">
        <w:rPr>
          <w:rStyle w:val="Emphasis"/>
        </w:rPr>
        <w:t>SIMPL</w:t>
      </w:r>
      <w:r w:rsidRPr="007C2498">
        <w:rPr>
          <w:rStyle w:val="Emphasis"/>
        </w:rPr>
        <w:t>E MISTAKE COULD ULTIMATELY LEAD TO ALL-OUT WAR The US is led by a hotheaded president who lacks military experience, is prone to unpredictable flashes of rage and fury, talks openly of destroying another sovereign country, and has alarmed advisers with his ignorance about America’s massive number of nuclear weapons and seemingly blasé attitude toward their use</w:t>
      </w:r>
      <w:r w:rsidRPr="003C7CCB">
        <w:t xml:space="preserve">. (Secretary of State Rex Tillerson’s comment that </w:t>
      </w:r>
      <w:r w:rsidRPr="007C2498">
        <w:rPr>
          <w:rStyle w:val="StyleUnderline"/>
        </w:rPr>
        <w:t>Trump was a “fucking moron</w:t>
      </w:r>
      <w:r w:rsidRPr="003C7CCB">
        <w:t xml:space="preserve">” came after the president told his top advisers that he wanted a tenfold increase in the size of the US nuclear arsenal.) North Korea is led by </w:t>
      </w:r>
      <w:r w:rsidRPr="007C2498">
        <w:rPr>
          <w:rStyle w:val="Emphasis"/>
        </w:rPr>
        <w:t>Kim</w:t>
      </w:r>
      <w:r w:rsidRPr="003C7CCB">
        <w:t xml:space="preserve">, a man who rarely leaves his own country, has executed scores of relatives and high-ranking officials, literally starves his own people to free up money for his country’s nuclear program, and </w:t>
      </w:r>
      <w:r w:rsidRPr="007C2498">
        <w:rPr>
          <w:rStyle w:val="Emphasis"/>
        </w:rPr>
        <w:t>regularly uses apocalyptic language to describe what he sees as a coming war with the US and South Ko</w:t>
      </w:r>
      <w:r w:rsidRPr="001E7228">
        <w:rPr>
          <w:rStyle w:val="Emphasis"/>
        </w:rPr>
        <w:t>rea. Maybe</w:t>
      </w:r>
      <w:r w:rsidRPr="001E7228">
        <w:rPr>
          <w:rStyle w:val="StyleUnderline"/>
        </w:rPr>
        <w:t xml:space="preserve"> next week Kim will test-fire a missile that flies too close to Guam or Hawaii and </w:t>
      </w:r>
      <w:r w:rsidRPr="001E7228">
        <w:rPr>
          <w:rStyle w:val="Emphasis"/>
        </w:rPr>
        <w:t>Trump will decide enough is enough</w:t>
      </w:r>
      <w:r w:rsidRPr="003C7CCB">
        <w:t>. Or maybe a US ship will accidentally drift into North Korean waters and Kim’s navy will open fire. With no lines of communication, a simple mistake could set off a cascading series of responses that ultimately lead to all-out war.</w:t>
      </w:r>
      <w:r w:rsidRPr="001E7228">
        <w:rPr>
          <w:rStyle w:val="StyleUnderline"/>
        </w:rPr>
        <w:t xml:space="preserve"> In a situation this combustible, there are an enormous number of moves — some intentional, some accidental — that could light the match.</w:t>
      </w:r>
    </w:p>
    <w:p w14:paraId="6DCC1C52" w14:textId="77777777" w:rsidR="00715159" w:rsidRDefault="00715159" w:rsidP="00715159">
      <w:pPr>
        <w:rPr>
          <w:rStyle w:val="StyleUnderline"/>
        </w:rPr>
      </w:pPr>
    </w:p>
    <w:p w14:paraId="4A67789D" w14:textId="77777777" w:rsidR="00715159" w:rsidRPr="001B2084" w:rsidRDefault="00715159" w:rsidP="00715159">
      <w:pPr>
        <w:pStyle w:val="Heading4"/>
        <w:rPr>
          <w:rStyle w:val="StyleUnderline"/>
          <w:u w:val="none"/>
        </w:rPr>
      </w:pPr>
      <w:r>
        <w:t xml:space="preserve">North Korean war risks nuclear and biological warfare </w:t>
      </w:r>
    </w:p>
    <w:p w14:paraId="7E8AFE91" w14:textId="77777777" w:rsidR="00715159" w:rsidRDefault="00715159" w:rsidP="00715159">
      <w:pPr>
        <w:rPr>
          <w:rStyle w:val="StyleUnderline"/>
          <w:u w:val="none"/>
        </w:rPr>
      </w:pPr>
      <w:r w:rsidRPr="001B2084">
        <w:rPr>
          <w:rStyle w:val="Style13ptBold"/>
        </w:rPr>
        <w:t>McInnis 17</w:t>
      </w:r>
      <w:r>
        <w:rPr>
          <w:rStyle w:val="StyleUnderline"/>
          <w:u w:val="none"/>
        </w:rPr>
        <w:t xml:space="preserve"> Writing for a congressional report Mclinnis </w:t>
      </w:r>
      <w:r w:rsidRPr="001B2084">
        <w:rPr>
          <w:rStyle w:val="StyleUnderline"/>
          <w:u w:val="none"/>
        </w:rPr>
        <w:t>Analyst in International Security (Kathleen J. McInnis,</w:t>
      </w:r>
      <w:r>
        <w:rPr>
          <w:rStyle w:val="StyleUnderline"/>
          <w:u w:val="none"/>
        </w:rPr>
        <w:t>10/6/17.</w:t>
      </w:r>
      <w:r w:rsidRPr="001B2084">
        <w:t xml:space="preserve"> </w:t>
      </w:r>
      <w:r w:rsidRPr="001B2084">
        <w:rPr>
          <w:rStyle w:val="StyleUnderline"/>
          <w:u w:val="none"/>
        </w:rPr>
        <w:t xml:space="preserve">The </w:t>
      </w:r>
      <w:r>
        <w:rPr>
          <w:rStyle w:val="StyleUnderline"/>
          <w:u w:val="none"/>
        </w:rPr>
        <w:t xml:space="preserve">North Korean Nuclear Challenge: </w:t>
      </w:r>
      <w:r w:rsidRPr="001B2084">
        <w:rPr>
          <w:rStyle w:val="StyleUnderline"/>
          <w:u w:val="none"/>
        </w:rPr>
        <w:t>Military Options and Issues for Congres</w:t>
      </w:r>
      <w:r>
        <w:rPr>
          <w:rStyle w:val="StyleUnderline"/>
          <w:u w:val="none"/>
        </w:rPr>
        <w:t xml:space="preserve"> Congressional report</w:t>
      </w:r>
      <w:r w:rsidRPr="001B2084">
        <w:rPr>
          <w:rStyle w:val="StyleUnderline"/>
          <w:u w:val="none"/>
        </w:rPr>
        <w:t xml:space="preserve"> https://fas.org/sgp/crs/nuke/R44994.pdf, Date Accessed: 7-3-2018)//LB</w:t>
      </w:r>
    </w:p>
    <w:p w14:paraId="3554F138" w14:textId="77777777" w:rsidR="00715159" w:rsidRPr="008F13E6" w:rsidRDefault="00715159" w:rsidP="00715159">
      <w:pPr>
        <w:rPr>
          <w:rStyle w:val="StyleUnderline"/>
          <w:sz w:val="16"/>
          <w:u w:val="none"/>
        </w:rPr>
      </w:pPr>
      <w:r w:rsidRPr="008F13E6">
        <w:rPr>
          <w:rStyle w:val="StyleUnderline"/>
          <w:sz w:val="16"/>
          <w:u w:val="none"/>
        </w:rPr>
        <w:t>To compensate, particularly in recent years,</w:t>
      </w:r>
      <w:r w:rsidRPr="003F729F">
        <w:rPr>
          <w:rStyle w:val="StyleUnderline"/>
        </w:rPr>
        <w:t xml:space="preserve"> the DPRK appears to have heavily invested in asymmetric capabilities, both on the “high” (for example, weapons of mass destruction)</w:t>
      </w:r>
      <w:r w:rsidRPr="008F13E6">
        <w:rPr>
          <w:rStyle w:val="StyleUnderline"/>
          <w:sz w:val="16"/>
          <w:u w:val="none"/>
        </w:rPr>
        <w:t xml:space="preserve"> and “low” (for example, SOF) ends of the capability spectrum. </w:t>
      </w:r>
      <w:r w:rsidRPr="003F729F">
        <w:rPr>
          <w:rStyle w:val="Emphasis"/>
        </w:rPr>
        <w:t xml:space="preserve">The presence of chemical and biological weapons </w:t>
      </w:r>
      <w:r w:rsidRPr="003F729F">
        <w:rPr>
          <w:rStyle w:val="StyleUnderline"/>
        </w:rPr>
        <w:t>that could reach South Korea and parts of Japan</w:t>
      </w:r>
      <w:r w:rsidRPr="003F729F">
        <w:rPr>
          <w:rStyle w:val="Emphasis"/>
        </w:rPr>
        <w:t xml:space="preserve"> has long been confirmed</w:t>
      </w:r>
      <w:r w:rsidRPr="008F13E6">
        <w:rPr>
          <w:rStyle w:val="StyleUnderline"/>
          <w:sz w:val="16"/>
          <w:u w:val="none"/>
        </w:rPr>
        <w:t>;62 some observers believe that those systems would be immediately employed by the DPRK regime in the event of a conflict.63 Hardened facilities, particularly in forward locations, are thought to protect artillery and supplies and WMD capabilities, including chemical munitions.</w:t>
      </w:r>
      <w:r w:rsidRPr="003F729F">
        <w:rPr>
          <w:rStyle w:val="StyleUnderline"/>
        </w:rPr>
        <w:t xml:space="preserve"> The DPRK also has missiles believed capable of reaching Guam, other U.S. bases, and allies in the immediate region, including Japan</w:t>
      </w:r>
      <w:r w:rsidRPr="008F13E6">
        <w:rPr>
          <w:rStyle w:val="StyleUnderline"/>
          <w:sz w:val="16"/>
          <w:u w:val="none"/>
        </w:rPr>
        <w:t>.64 With respect to the “low” end of the capability spectrum, estimates vary on the size of  DPRK SOF, although U.S. and ROK intelligence and military 58 The Daily Telegraph, sources reportedly maintain that its end strength may be as high as 200,000, including 140,000 light infantry and 60,000 in the 11th Storm Corps.65</w:t>
      </w:r>
      <w:r w:rsidRPr="00724353">
        <w:rPr>
          <w:rStyle w:val="StyleUnderline"/>
        </w:rPr>
        <w:t xml:space="preserve"> These “high” and “low” capabilities are in addition to the considerable DPRK inventory of longrange rockets, artillery, short-range ballistic missiles, and chemical weaponry aimed at targets in the Republic of Korea</w:t>
      </w:r>
      <w:r w:rsidRPr="008F13E6">
        <w:rPr>
          <w:rStyle w:val="StyleUnderline"/>
          <w:sz w:val="16"/>
          <w:u w:val="none"/>
        </w:rPr>
        <w:t xml:space="preserve">.66 U.S. military facilities and the Seoul region, the latter with a population of approximately 23 million, are within range of significant conventional artillery capabilities situated along the DMZ. Reports indicate that the DPRK has enhanced the mobility of its missile launchers and at least some of its artillery batteries, arguably making them more difficult to target.67 Reports also suggest that the DPRK </w:t>
      </w:r>
      <w:r w:rsidRPr="00724353">
        <w:rPr>
          <w:rStyle w:val="StyleUnderline"/>
        </w:rPr>
        <w:t>has hardened many of its key facilities through an extensive network of underground tunnels, a further challenge to fully identifying the DPRK’s military capabilities</w:t>
      </w:r>
      <w:r w:rsidRPr="008F13E6">
        <w:rPr>
          <w:rStyle w:val="StyleUnderline"/>
          <w:sz w:val="16"/>
          <w:u w:val="none"/>
        </w:rPr>
        <w:t xml:space="preserve">.68 ROK Capabilities While the DPRK has sought to balance its conventional deficiencies with asymmetric capabilities, the Republic of Korea has steadily improved its conventional forces, through increasing their lethality with improvements in command, control, and communications and advanced technology, as well as through incorporating battlefield lessons from its experience in Operation Iraqi Freedom.69 Still, the ROK’s active duty military is approximately half the size of the DPRK’s, leading some analysts to conclude that South Korea may not be able to amass enough force to meet a challenge from the North. ROK leaders have decided not to acquire nuclear weapons, but rely instead on U.S. security assurances (in particular, the U.S. extended deterrent nuclear umbrella). 70 Toward that end, some in South Korea, in particular, the Liberty Korea Party, have called for the redeployment of U.S. tactical nuclear weapons in order to send a powerful deterrent message to the North and demonstrate a strong commitment to the South.71 ROK became a signatory to the Treaty on the Non-Proliferation of Nuclear Weapons (NPT) in 1975 and is a state party to other related treaties and nonproliferation regimes, including those curtailing chemical and biological weapons and missile proliferation. U.S. Posture There are 28,500 U.S. troops and their families currently stationed in the Republic of Korea, primarily playing a deterrent role by acting as a tripwire in case of DPRK hostilities south of the DMZ.72 U.S. Armed Forces train with their ROK partners to better prepare them to participate in coalition operations. The United States reportedly also provides the ROK with several key enablers, including military intelligence.73 Since 2004, the U.S. Air Force has increased its presence in ROK through the regular rotation into South Korea of advanced strike aircraft. These rotations do not constitute a permanent presence, but the aircraft often remain in South Korea for weeks and sometimes months for training.74 Due to these conventional capabilities, as well as the U.S.-ROK Mutual Defense Treaty, the United States has extended its deterrent umbrella to South Korea, including nuclear deterrence. Under current U.S./ROK operational plans (OPLANS), the South Korean government has publicly stated that the United States would deploy units to reinforce the ROK in the event of military hostilities. In the event of wartime, and depending on those circumstances, official ROK sources note that up to 690,000 additional U.S. forces could be called upon to reinforce U.S./ROK positions, along with 160 naval vessels and 2,000 aircraft.75 U.N. Security Council Resolutions and the Korean War Armistice Agreement </w:t>
      </w:r>
      <w:r w:rsidRPr="00724353">
        <w:rPr>
          <w:rStyle w:val="StyleUnderline"/>
        </w:rPr>
        <w:t>The current North Korea crisis involves relatively recent developments in the nuclear weapons program of North Korea and an emerging national security threat to the United States that a number of analysts argue requires new action by the international community</w:t>
      </w:r>
      <w:r w:rsidRPr="008F13E6">
        <w:rPr>
          <w:rStyle w:val="StyleUnderline"/>
          <w:sz w:val="16"/>
          <w:u w:val="none"/>
        </w:rPr>
        <w:t xml:space="preserve">. Several existing measures already govern, at least in part, the situation on the Korean Peninsula and any military conflict that might take place there. The U.N. Security Council adopted three resolutions76 in response to the 1950 invasion of South Korea by North Korea; U.N. unified command and the armed forces of North Korea and China signed an armistice agreement77 ceasing hostilities on the peninsula in 1953. It is not certain, however, whether these documents govern the current North Korea situation in any way. Although the U.N. Security Council resolutions called for an immediate cessation of hostilities, established authority to use military force to stop the North Korean invasion of South Korea, and called for establishment of a unified U.N. military command headed by the United States, they did so to ensure that North Korean forces withdrew north of the 38th parallel. Upon cessation of hostilities and the withdrawal of North Korean and Chinese forces from South Korea across the demilitarized zone straddling the 38th parallel, the objectives of the U.N. Security Council resolutions authorizing the use of military force were met. It can be argued, therefore, that the resolutions would no longer authorize any use of military force against North Korea unless North Korean forces again crossed into South Korea. The armistice agreement represented a joint decision by the U.N. command, North Korea, and China to cease hostilities, and it has endured as the framework upon which peace on the Korean Peninsula has been based since 1953. Yet, numerous violations of the armistice agreement have occurred. North Korea has used military force against South Korean territory on a number of occasions. In addition, the armistice agreement requires that the parties to the conflict refrain from introducing new weapons into the Korean Peninsula, something that both sides have done on multiple occasions since the armistice was signed. North Korea also has declared several times its determination that the armistice agreement is no longer valid, and that it was withdrawing from the agreement. Thus, while the United Nations has stated that the armistice agreement still serves as the basis and starting point for permanent peace on the Korean Peninsula, it may be difficult to argue that it still serves as the controlling source of international law and authority with regard to all uses of military force. Key Risks As one observer notes, due to the complexity of the situation and the different military capabilities of all sides, predictions regarding how hostilities might unfold on the Korean Peninsula are comparable to describing a “very complex game of three-dimensional chess in terms of tic-tac-toe.”78 Accordingly, rather than analyzing possible DPRK countermoves or possible military campaign trajectories, this section briefly discusses some key risk considerations related to possible military action on the Korean Peninsula. North Korean Responses </w:t>
      </w:r>
      <w:r w:rsidRPr="00861C9F">
        <w:rPr>
          <w:rStyle w:val="StyleUnderline"/>
        </w:rPr>
        <w:t>The Kim regime could respond to any kind of U.S./ROK military activity through a variety of conventional and unconventional means, any use of which could escalate into a full-scale war on the Korean Peninsula</w:t>
      </w:r>
      <w:r w:rsidRPr="008F13E6">
        <w:rPr>
          <w:rStyle w:val="StyleUnderline"/>
          <w:sz w:val="16"/>
          <w:u w:val="none"/>
        </w:rPr>
        <w:t>. Detailing specific possible responses is difficult, however, given the scarcity of relevant available literature. In the first instance, despite noted deficiencies in its overall conventional force structure, many observers</w:t>
      </w:r>
      <w:r w:rsidRPr="00861C9F">
        <w:rPr>
          <w:rStyle w:val="StyleUnderline"/>
        </w:rPr>
        <w:t xml:space="preserve"> expect the DPRK would employ its conventional artillery toward targets in South Korea and inflict considerable damage upon Seou</w:t>
      </w:r>
      <w:r w:rsidRPr="008F13E6">
        <w:rPr>
          <w:rStyle w:val="StyleUnderline"/>
          <w:sz w:val="16"/>
          <w:u w:val="none"/>
        </w:rPr>
        <w:t xml:space="preserve">l (as detailed in the next section). In terms of unconventional responses, </w:t>
      </w:r>
      <w:r w:rsidRPr="00861C9F">
        <w:rPr>
          <w:rStyle w:val="StyleUnderline"/>
        </w:rPr>
        <w:t>the DPRK might employ its highly trained SOF to sabotage U.S./ROK targets south of the DMZ. The DPRK might also employ weapons of mass destruction during a conflict with the U.S./ROK</w:t>
      </w:r>
      <w:r w:rsidRPr="008F13E6">
        <w:rPr>
          <w:rStyle w:val="StyleUnderline"/>
          <w:sz w:val="16"/>
          <w:u w:val="none"/>
        </w:rPr>
        <w:t>. A possibility also exists that a conflict with D</w:t>
      </w:r>
      <w:r w:rsidRPr="00861C9F">
        <w:rPr>
          <w:rStyle w:val="StyleUnderline"/>
        </w:rPr>
        <w:t>PRK could escalate into nuclear warfare, the result of which could be radioactive contamination that could affect all states in the immediate region, including China, Japan, and South Korea.</w:t>
      </w:r>
      <w:r w:rsidRPr="008F13E6">
        <w:rPr>
          <w:rStyle w:val="StyleUnderline"/>
          <w:sz w:val="16"/>
          <w:u w:val="none"/>
        </w:rPr>
        <w:t xml:space="preserve"> As a consequence in this possible contingency, </w:t>
      </w:r>
      <w:r w:rsidRPr="00E53E13">
        <w:rPr>
          <w:rStyle w:val="StyleUnderline"/>
        </w:rPr>
        <w:t>U.S. forces would likely be required to operate in WMD-contaminated zones</w:t>
      </w:r>
      <w:r w:rsidRPr="008F13E6">
        <w:rPr>
          <w:rStyle w:val="StyleUnderline"/>
          <w:sz w:val="16"/>
          <w:u w:val="none"/>
        </w:rPr>
        <w:t xml:space="preserve">, and the </w:t>
      </w:r>
      <w:r w:rsidRPr="00E53E13">
        <w:rPr>
          <w:rStyle w:val="StyleUnderline"/>
        </w:rPr>
        <w:t xml:space="preserve">Korean Peninsula itself could face enormous devastation and loss of life. </w:t>
      </w:r>
      <w:r w:rsidRPr="008F13E6">
        <w:rPr>
          <w:rStyle w:val="StyleUnderline"/>
          <w:sz w:val="16"/>
          <w:u w:val="none"/>
        </w:rPr>
        <w:t>North Korea also could launch a cyberattack against the United States, South Korea, or other targets.79 Further, some observers contend that North Korea may already have the capability to launch a nuclear attack against the continental United States, possibly delivered covertly by smuggling, or even through using container ships as a means of delivery. 80 Mass Casualties Figure 2 depicts population density on the Korean Peninsula. It suggests that</w:t>
      </w:r>
      <w:r w:rsidRPr="00E53E13">
        <w:rPr>
          <w:rStyle w:val="StyleUnderline"/>
        </w:rPr>
        <w:t xml:space="preserve"> an escalation of a military conflict on the peninsula could affect upwards of 25 million people on either side of the border</w:t>
      </w:r>
      <w:r w:rsidRPr="008F13E6">
        <w:rPr>
          <w:rStyle w:val="StyleUnderline"/>
          <w:sz w:val="16"/>
          <w:u w:val="none"/>
        </w:rPr>
        <w:t>, including at least 100,000 U.S. citizens (some estimates range as high as 500,000). 81 Even if the DPRK uses only its conventional munitions (which most analysts believe would be unlikely given North Korea’s arsenal of WMD capabilities), some estimates range from between 30,000 and 300,000 dead in the first days of fighting, given that DPRK artillery is thought by some to be capable of firing 10,000 rounds per minute at Seoul.82 Casualties would likely be significantly higher should nonconventional munitions or capabilities be used. This wide range of casualty estimates is due to the fact that a wide variety of variables (including campaign length, weaponry used, the effectiveness of noncombatant evacuation operations, whether China or Russia might become militarily involved and so on) would likely have significant bearing on the actual numbers of casualties on all sides. Responding to congressional inquiries, the Joint Staff released a letter on October 27, 2017, noting the difficulty of accounting for these variables when projecting civilian casualties in the event of a resumption of hostilities on the Korean peninsula. 83 Still, as one observer states Estimates are that h</w:t>
      </w:r>
      <w:r w:rsidRPr="00FF19EF">
        <w:rPr>
          <w:rStyle w:val="StyleUnderline"/>
        </w:rPr>
        <w:t xml:space="preserve">undreds of thousands of South Koreans would die in the first few hours of combat—from artillery, from rockets, from short range missiles—and if this war would escalate to the nuclear level, then you are looking </w:t>
      </w:r>
      <w:r w:rsidRPr="00FF19EF">
        <w:rPr>
          <w:rStyle w:val="Emphasis"/>
        </w:rPr>
        <w:t>at tens of millions of casualties and the destruction of the eleventh largest economy in the world</w:t>
      </w:r>
      <w:r w:rsidRPr="008F13E6">
        <w:rPr>
          <w:rStyle w:val="StyleUnderline"/>
          <w:sz w:val="16"/>
          <w:u w:val="none"/>
        </w:rPr>
        <w:t xml:space="preserve">.84 Pyongyang could also escalate to attacking Japan with ballistic missiles. Japan is densely populated, with heavy concentrations of civilians in cities: the greater Tokyo area alone has a population of about 38 million.85 The regime might see such an attack as justified by its historic 82 T hostility toward Japan based on Japan’s annexation of the Korean Peninsula from 1910 to 1945, or it could launch missiles in an attempt to knock out U.S. military assets stationed on the archipelago. A further planning consideration is that North Korea might also strike U.S. bases in Japan (or South Korea) first, possibly with nuclear weapons, to deter military action by U.S./ROK forces. When discussing the possibility of renewed hostilities on the Korean Peninsula, Secretary of Defense James Mattis stated that although the United States would likely prevail in a military campaign against the DPRK, it </w:t>
      </w:r>
      <w:r w:rsidRPr="00FF19EF">
        <w:rPr>
          <w:rStyle w:val="StyleUnderline"/>
        </w:rPr>
        <w:t>“would be probably the worst kind of fighting in most people’s lifetime</w:t>
      </w:r>
      <w:r w:rsidRPr="008F13E6">
        <w:rPr>
          <w:rStyle w:val="StyleUnderline"/>
          <w:sz w:val="16"/>
          <w:u w:val="none"/>
        </w:rPr>
        <w:t>s.”86</w:t>
      </w:r>
      <w:r w:rsidRPr="00FF19EF">
        <w:rPr>
          <w:rStyle w:val="StyleUnderline"/>
        </w:rPr>
        <w:t xml:space="preserve"> The possibly extraordinary loss of life presents other complicating factors to the prosecution of military operations on the Korean Peninsula. Evacuating surviving American noncombatants</w:t>
      </w:r>
      <w:r w:rsidRPr="008F13E6">
        <w:rPr>
          <w:rStyle w:val="StyleUnderline"/>
          <w:sz w:val="16"/>
          <w:u w:val="none"/>
        </w:rPr>
        <w:t xml:space="preserve"> (noncombatant evacuation operations, or NEOs), including families of U.S. military stationed there, could place a further strain on U.S. military capabilities in theater, and could complicate the flow of additional reinforcements from the continental United States.87 </w:t>
      </w:r>
      <w:r w:rsidRPr="00FF19EF">
        <w:rPr>
          <w:rStyle w:val="StyleUnderline"/>
        </w:rPr>
        <w:t>Medical facilities could be overwhelmed handling civilian casualties—which, as noted above, might involve treating exposure to chemical if not biological or nuclear weapons—making it more difficult to treat military casualties. Economic Impacts The impact of renewed hostilities on the South Korean, regional, and global economies, especially should hostilities escalate into a full-scale war, would likely be substantia</w:t>
      </w:r>
      <w:r w:rsidRPr="008F13E6">
        <w:rPr>
          <w:rStyle w:val="StyleUnderline"/>
          <w:sz w:val="16"/>
          <w:u w:val="none"/>
        </w:rPr>
        <w:t>l. According to one rough estimate by a 2010 RAND study,</w:t>
      </w:r>
      <w:r w:rsidRPr="00FF19EF">
        <w:rPr>
          <w:rStyle w:val="Emphasis"/>
        </w:rPr>
        <w:t xml:space="preserve"> the costs of a conventional war could amount to 60%-70% of South Korea’s annual GDP</w:t>
      </w:r>
      <w:r w:rsidRPr="008F13E6">
        <w:rPr>
          <w:rStyle w:val="StyleUnderline"/>
          <w:sz w:val="16"/>
          <w:u w:val="none"/>
        </w:rPr>
        <w:t>, which in 2016 wa . The study estimated that if North Korea detonated a 10 kt nuclear weapon in Seoul, the financial costs would be more than 10% of South Korea’s GDP over the ensuing 10 years. These figures should be treated as a rough order of magnitude rather than a precise costing estimate.88 Given the DPRK’s impoverished state, ROK reconstruction costs might also be affected by the costs of rehabilitating the North Korean economy. China’s Reaction A significant factor likely affecting policymakers’ deliberations regarding the use of military force on the Korean Peninsula is the question of whether</w:t>
      </w:r>
      <w:r w:rsidRPr="00FF19EF">
        <w:rPr>
          <w:rStyle w:val="Emphasis"/>
        </w:rPr>
        <w:t xml:space="preserve"> a military conflict between the DPRK and the U.S./ROK runs the risk of a direct military clash with China,</w:t>
      </w:r>
      <w:r w:rsidRPr="008F13E6">
        <w:rPr>
          <w:rStyle w:val="StyleUnderline"/>
          <w:sz w:val="16"/>
          <w:u w:val="none"/>
        </w:rPr>
        <w:t xml:space="preserve"> as occurred during the 1950- 1953 Korean War. Peninsula and a settlement of relevant issues through dialogue and consultation.”89 If the United States were to undertake preventive or preemptive strikes against North Korea,</w:t>
      </w:r>
      <w:r w:rsidRPr="00FF19EF">
        <w:rPr>
          <w:rStyle w:val="StyleUnderline"/>
        </w:rPr>
        <w:t xml:space="preserve"> it could risk a major rupture in its relationship with China, which is the United States’</w:t>
      </w:r>
      <w:r w:rsidRPr="008F13E6">
        <w:rPr>
          <w:rStyle w:val="StyleUnderline"/>
          <w:sz w:val="16"/>
          <w:u w:val="none"/>
        </w:rPr>
        <w:t xml:space="preserve"> top trading partner and holds upwards of $1.15 trillion in U.S. bonds as of June 2017.90 In August 2017, the Global Times, a nonauthoritative tabloid affiliated with the authoritative Chinese Communist Party publication The People’s Daily, wrote in a much-discussed editorial that China should also make clear that if North Korea launches missiles that threaten U.S. soil first and the U.S. retaliates, China will stay neutral.... </w:t>
      </w:r>
      <w:r w:rsidRPr="00FF19EF">
        <w:rPr>
          <w:rStyle w:val="StyleUnderline"/>
        </w:rPr>
        <w:t>If the U.S. and South Korea carry out strikes and try to overthrow the North Korean regime and change the political pattern of the Korean peninsula, China will prevent them from doing so.</w:t>
      </w:r>
      <w:r w:rsidRPr="008F13E6">
        <w:rPr>
          <w:rStyle w:val="StyleUnderline"/>
          <w:sz w:val="16"/>
          <w:u w:val="none"/>
        </w:rPr>
        <w:t xml:space="preserve">91 China’s leadership has been known to use the Global Times to test policy proposals and messages while taking advantage of the deniability offered by the paper’s nonauthoritative status. Whether this editorial was a test message from China’s leadership, or generated independently by the Global Times, is unclear. China increasingly has supported the U.S. and South Korea-led pressure campaign against Pyongyang since Kim Jong-un succeeded his father as DPRK leader in 2011. Yet, many if not most analysts believe that stability on the Korean Peninsula, rather than denuclearization, is the paramount priority of Chinese leaders with respect to the peninsula. 92 Among other developments, the outbreak of war on the peninsula could lead to a massive flow of refugees into northeastern China, where large numbers of ethnic Koreans reside. For years, the United States and South Korea have sought to hold discussions with China about various contingencies involving military conflict with and/or instability in North Korea, in part to reduce the chances of a China-U.S./ROK military clash. Chinese officials generally have resisted engaging in these discussions. Some observers believe this might be in part to avoid appearing to countenance U.S./ROK military action to denuclearize the peninsula. Independent of such discussions, </w:t>
      </w:r>
      <w:r w:rsidRPr="00FF19EF">
        <w:rPr>
          <w:rStyle w:val="StyleUnderline"/>
        </w:rPr>
        <w:t>Chinese statements could complicate matters for the United State</w:t>
      </w:r>
      <w:r w:rsidRPr="008F13E6">
        <w:rPr>
          <w:rStyle w:val="StyleUnderline"/>
          <w:sz w:val="16"/>
          <w:u w:val="none"/>
        </w:rPr>
        <w:t>s, as the possible articulation of Beijing’s red lines could encourage the DPRK to continue taking aggressive action that falls just short of Chinese parameters for its rejection of Pyongyang’s activities. Implications for East Asia The use of U.S. military force on the Korean Peninsula would likely have far-reaching implications for U.S. alliances and partnerships in the region, for great power politics and rivalries, and for the overall security landscape in the Asia-Pacific, and perhaps more broadly.</w:t>
      </w:r>
      <w:r w:rsidRPr="00FF19EF">
        <w:rPr>
          <w:rStyle w:val="Emphasis"/>
        </w:rPr>
        <w:t xml:space="preserve"> An outbreak of war on the peninsula could potentially upend two U.S. overarching priorities in East Asia: preserving U.S. interests and maintaining stability in the region.</w:t>
      </w:r>
      <w:r w:rsidRPr="008F13E6">
        <w:rPr>
          <w:rStyle w:val="StyleUnderline"/>
          <w:sz w:val="16"/>
          <w:u w:val="none"/>
        </w:rPr>
        <w:t xml:space="preserve"> This section examines some of the possible impacts for regional powers and U.S. interests in East Asia. China Perhaps the most significant geopolitical question arising from a military conflict on the peninsula would be the effect on the U.S.-China relationship. Much would depend on China’s involvement in the conflict, which could vary from hostile (challenging U.S./ROK forces in combat) to cooperative (working, for example, with the operation to secure the DPRK nuclear arsenal in the event of a regime collapse). During or after a military campaign, the Korean/Chinese border could become a geopolitically sensitive area, necessitating additional security forces. Regardless of the outcome, Washington and Beijing would likely be navigating new waters in the bilateral relationship. If Beijing remained officially “neutral,” China may look to establishing its leadership in a changing East Asian order. It could decide to be more assertive in claiming maritime territory, particularly in the South China Sea, if U.S. forces were consumed in Northeast Asia. It might also seek to change the terms of its relationship, peaceably or by force, with Taiwan, either because U.S. attention and resources are deployed elsewhere, or as part of a deal with Washington for its cooperation on the Korean Peninsula.93 In such a case, U.S. commitments related to Taiwan’s security would likely face existential questions, and the U.S.-China relationship would face a fundamental realignment. In postconflict reconstruction, China would likely play a major role, given its experience in building infrastructure, proximity to the area, and availability of foreign currency reserves to finance reconstruction. China’s establishment in recent years of the Asian Infrastructure Investment Bank and its Belt and Road Initiative94 to boost economic connectivity within and across continents positions China well to perform such a role, and would heighten its influence.95 Even if the United States successfully executed a military campaign, China’s capabilities would give Beijing considerable leverage in negotiations over the future of the peninsula, likely including discussions over whether a U.S. military presence would remain were the Korean Peninsula to be reunified.</w:t>
      </w:r>
    </w:p>
    <w:p w14:paraId="16B6C498" w14:textId="0171B90C" w:rsidR="00715159" w:rsidRPr="00715159" w:rsidRDefault="00715159" w:rsidP="00715159">
      <w:pPr>
        <w:pStyle w:val="Heading3"/>
      </w:pPr>
      <w:r>
        <w:t>AT: Checks</w:t>
      </w:r>
    </w:p>
    <w:p w14:paraId="7CA0A720" w14:textId="77777777" w:rsidR="00715159" w:rsidRDefault="00715159" w:rsidP="00715159">
      <w:pPr>
        <w:pStyle w:val="Heading4"/>
      </w:pPr>
      <w:r>
        <w:t xml:space="preserve">No presidential checks- Trump could nuke NoKo within seconds – ropes in all major powers- ends civilization </w:t>
      </w:r>
    </w:p>
    <w:p w14:paraId="3A386166" w14:textId="77777777" w:rsidR="00715159" w:rsidRDefault="00715159" w:rsidP="00715159">
      <w:r w:rsidRPr="00054B70">
        <w:rPr>
          <w:rStyle w:val="Style13ptBold"/>
        </w:rPr>
        <w:t xml:space="preserve">Holloway 17 </w:t>
      </w:r>
      <w:r>
        <w:t xml:space="preserve">Award winning United Kingdom journalist, Chief Reporter for the </w:t>
      </w:r>
      <w:r w:rsidRPr="00815244">
        <w:t>Daily Star (UK)</w:t>
      </w:r>
      <w:r>
        <w:t xml:space="preserve"> </w:t>
      </w:r>
      <w:r w:rsidRPr="00516A2C">
        <w:t xml:space="preserve">(Henry Holloway, </w:t>
      </w:r>
      <w:r>
        <w:t>10/6/17</w:t>
      </w:r>
      <w:r w:rsidRPr="00516A2C">
        <w:t>, THIS could start World War 3 – and it WILL destroy North Korea in just 60 SECONDS, https://www.dailystar.co.uk/news/world-news/657152/North-Korea-War-US-Nuclear-Codes-Donald-Trump-Asia-Japan-Kim-Jong-un-Missile-Football-ICBM, Date Accessed: 7-2-2018)//LB</w:t>
      </w:r>
    </w:p>
    <w:p w14:paraId="1FFD59C0" w14:textId="77777777" w:rsidR="00715159" w:rsidRPr="008F13E6" w:rsidRDefault="00715159" w:rsidP="00715159">
      <w:r w:rsidRPr="001A2F3D">
        <w:rPr>
          <w:u w:val="single"/>
        </w:rPr>
        <w:t>Trump has at his fingertips one of the largest nuclear arsenals in the world with nearly 7,000 in the stockpile of the US Military. And these weapons are all just one call away using the US President’s emergency satchel - the so-called “nuclear football”</w:t>
      </w:r>
      <w:r w:rsidRPr="008F13E6">
        <w:t xml:space="preserve">. Travelling across Asia with his entourage over the next week, Trump will have this devastating tool within arm’s reach at all times. Carried dutifully by a soldier, the leather case weighs 20kg and contains the nuclear “Gold” codes, detailing plans for a strike on counter-strike. </w:t>
      </w:r>
      <w:r w:rsidRPr="001A2F3D">
        <w:rPr>
          <w:u w:val="single"/>
        </w:rPr>
        <w:t>Nuclear war tensions have reached new highs this year as the US squares up to North Korea while China and Russia nervously watch on</w:t>
      </w:r>
      <w:r w:rsidRPr="008F13E6">
        <w:t>. “The nuclear briefcase follows him everywhere.</w:t>
      </w:r>
      <w:r w:rsidRPr="00BB544E">
        <w:rPr>
          <w:u w:val="single"/>
        </w:rPr>
        <w:t xml:space="preserve"> At any moment he can pick up the phone and order a nuclear strike.”</w:t>
      </w:r>
      <w:r w:rsidRPr="008F13E6">
        <w:t xml:space="preserve"> Global Zero's Derek Johnson Should the crisis go south while Trump meets with Japanese leader Shinzo Abe today, this is what will happen. His military aide will pop open the case and </w:t>
      </w:r>
      <w:r w:rsidRPr="00BB544E">
        <w:rPr>
          <w:u w:val="single"/>
        </w:rPr>
        <w:t xml:space="preserve">the US President will have just moments to study the documents before either confirming or forbidding a nuclear strike. </w:t>
      </w:r>
      <w:r w:rsidRPr="00BB544E">
        <w:rPr>
          <w:rStyle w:val="Emphasis"/>
        </w:rPr>
        <w:t>Once Trump decides to send the nuclear codes, ICBM crews will be ready to launch the nukes in just 60 seconds</w:t>
      </w:r>
      <w:r w:rsidRPr="00BB544E">
        <w:rPr>
          <w:u w:val="single"/>
        </w:rPr>
        <w:t xml:space="preserve">. And chillingly, once the US President gives the order, </w:t>
      </w:r>
      <w:r w:rsidRPr="00BB544E">
        <w:rPr>
          <w:rStyle w:val="Emphasis"/>
        </w:rPr>
        <w:t>there is no one in the world who has the authority to stop him</w:t>
      </w:r>
      <w:r w:rsidRPr="00BB544E">
        <w:rPr>
          <w:u w:val="single"/>
        </w:rPr>
        <w:t>. Nuclear missiles will then fly from their secretive silos and turn North Korea into an uninhabitable wasteland</w:t>
      </w:r>
      <w:r w:rsidRPr="008F13E6">
        <w:t>. However</w:t>
      </w:r>
      <w:r w:rsidRPr="00BB544E">
        <w:rPr>
          <w:rStyle w:val="Emphasis"/>
        </w:rPr>
        <w:t>, a nuclear strike by the US would likely trigger responses from China and Russia. NATO would then react – including Britain – and a counter strike would follow, spiralling into a brief, bloody and civilization-ending World War 3</w:t>
      </w:r>
      <w:r w:rsidRPr="008F13E6">
        <w:t xml:space="preserve">. This horrifying scenario is exactly why politicians and scientists are campaigning for the power of the US President to be restricted. </w:t>
      </w:r>
      <w:r w:rsidRPr="00BB544E">
        <w:rPr>
          <w:u w:val="single"/>
        </w:rPr>
        <w:t>Trump and North Korea’s war of words has reached a knife-edge and one wrong move could spark something that could take the world to Armageddon. The US President’s seemingly erratic and unpredictable behaviour – promising to “totally destroy” Kim and pledging “fire and fury” – has left the world teetering.</w:t>
      </w:r>
      <w:r w:rsidRPr="008F13E6">
        <w:t xml:space="preserve"> He even allegedly demanded a “ten-fold” increase the US’s already massive arsenal, something Trump later denied as “fake news”. Donald Trump is set to begin a 12-day tour through Asia, as the threat of the North Korea’s nuclear program continues. The President will travel to Japan, South Korea, Vietnam and the Philippines as well as China. The USS Theodore Roosevelt aircraft carrier leads a formation of ships USS Ronald Reagan aircraft carrier is pictured off Japan's coast The nuclear-powered aircraft carrier USS Nimitz A B-2 Spirit flies by during a 2007 test and training session A B-1B Lancer bomber drops arsenal during a combat mission A Joint Strike Fighter (JSF) F-35 pictured in action Three Arleigh Burke-class destroyers take part in a drill in The Atlantic in 2015 Derek Johnson, executive director of Global Zero, a campaign group against nukes, said: ““The public must come to grips with the gravity of this crisis, too. </w:t>
      </w:r>
      <w:r w:rsidRPr="00BB544E">
        <w:rPr>
          <w:u w:val="single"/>
        </w:rPr>
        <w:t>We’ve got two nuclear-armed egomaniacs facing off, and no reason to expect cooler heads will prevail.”</w:t>
      </w:r>
      <w:r w:rsidRPr="008F13E6">
        <w:t xml:space="preserve"> He added: “</w:t>
      </w:r>
      <w:r w:rsidRPr="00BB544E">
        <w:rPr>
          <w:u w:val="single"/>
        </w:rPr>
        <w:t>When Trump promises ‘fire and fury,’ remember</w:t>
      </w:r>
      <w:r w:rsidRPr="00BB544E">
        <w:rPr>
          <w:rStyle w:val="Emphasis"/>
        </w:rPr>
        <w:t xml:space="preserve"> he has unfettered authority to make good on that threat.</w:t>
      </w:r>
      <w:r w:rsidRPr="00BB544E">
        <w:rPr>
          <w:u w:val="single"/>
        </w:rPr>
        <w:t xml:space="preserve"> “</w:t>
      </w:r>
      <w:r w:rsidRPr="008F13E6">
        <w:t>The nuclear briefcase follows him everywhere.</w:t>
      </w:r>
      <w:r w:rsidRPr="00BB544E">
        <w:rPr>
          <w:u w:val="single"/>
        </w:rPr>
        <w:t xml:space="preserve"> At any moment he can pick up the phone and order a nuclear strike.</w:t>
      </w:r>
      <w:r w:rsidRPr="008F13E6">
        <w:t xml:space="preserve"> </w:t>
      </w:r>
      <w:r w:rsidRPr="00BB544E">
        <w:rPr>
          <w:u w:val="single"/>
        </w:rPr>
        <w:t xml:space="preserve">“The system designed to execute that order was </w:t>
      </w:r>
      <w:r w:rsidRPr="00BB544E">
        <w:rPr>
          <w:rStyle w:val="Emphasis"/>
        </w:rPr>
        <w:t>built for blind deference and speed;</w:t>
      </w:r>
      <w:r w:rsidRPr="00BB544E">
        <w:rPr>
          <w:u w:val="single"/>
        </w:rPr>
        <w:t xml:space="preserve"> we shouldn’t pin any hopes on having ‘an adult in the room.”</w:t>
      </w:r>
      <w:r w:rsidRPr="008F13E6">
        <w:t xml:space="preserve"> War with North KoreaDS DAWN OF WAR: US forces would target North Korea's leadership and nuclear bases first Democrats in the US Congress are also campaigning to get Trump’s nuclear powers reduced – tabling a bill to remove his absolute authority. Senator Chris Murphy warned </w:t>
      </w:r>
      <w:r w:rsidRPr="00BB544E">
        <w:rPr>
          <w:u w:val="single"/>
        </w:rPr>
        <w:t>a “mistake” by Trump could kill “hundreds of thousands”</w:t>
      </w:r>
      <w:r w:rsidRPr="008F13E6">
        <w:t xml:space="preserve"> – and along with senators Brian Schatz and Cory Booker they want to curb the US President’s “war powers”. He said on Twitter: "For all the Republicans breaking with Trump, here is your chance to actually constrain his most dangerous power – to make war.”</w:t>
      </w:r>
    </w:p>
    <w:p w14:paraId="5568F078" w14:textId="77777777" w:rsidR="00715159" w:rsidRDefault="00715159" w:rsidP="00715159">
      <w:pPr>
        <w:rPr>
          <w:rStyle w:val="StyleUnderline"/>
        </w:rPr>
      </w:pPr>
    </w:p>
    <w:p w14:paraId="35DDFDA4" w14:textId="36103D12" w:rsidR="00715159" w:rsidRPr="00715159" w:rsidRDefault="00715159" w:rsidP="00715159">
      <w:pPr>
        <w:pStyle w:val="Heading3"/>
      </w:pPr>
      <w:r>
        <w:t>AT: Peace Summit</w:t>
      </w:r>
    </w:p>
    <w:p w14:paraId="20585273" w14:textId="77777777" w:rsidR="00715159" w:rsidRDefault="00715159" w:rsidP="00715159">
      <w:pPr>
        <w:pStyle w:val="Heading4"/>
      </w:pPr>
      <w:r>
        <w:t>North Korean Peace Talks are a farce -  Trump ensures war is still the most likely scenario</w:t>
      </w:r>
    </w:p>
    <w:p w14:paraId="775FBF65" w14:textId="77777777" w:rsidR="00715159" w:rsidRPr="005243A2" w:rsidRDefault="00715159" w:rsidP="00715159">
      <w:pPr>
        <w:rPr>
          <w:rStyle w:val="StyleUnderline"/>
          <w:u w:val="none"/>
        </w:rPr>
      </w:pPr>
      <w:r w:rsidRPr="009E149A">
        <w:rPr>
          <w:rStyle w:val="Style13ptBold"/>
        </w:rPr>
        <w:t xml:space="preserve">Danner 6/30 </w:t>
      </w:r>
      <w:r w:rsidRPr="009E149A">
        <w:rPr>
          <w:rStyle w:val="StyleUnderline"/>
          <w:u w:val="none"/>
        </w:rPr>
        <w:t xml:space="preserve">New York Magazine </w:t>
      </w:r>
      <w:r>
        <w:rPr>
          <w:rStyle w:val="StyleUnderline"/>
          <w:u w:val="none"/>
        </w:rPr>
        <w:t xml:space="preserve">Staff Writer specializing in politics </w:t>
      </w:r>
      <w:r w:rsidRPr="005243A2">
        <w:rPr>
          <w:rStyle w:val="StyleUnderline"/>
          <w:u w:val="none"/>
        </w:rPr>
        <w:t>(Chas Danner, 6-30-2018, North Korea May Have Ramped Up Nuclear Production, http://nymag.com/daily/intelligencer/2018/06/north-korea-may-have-ramped-up-nuclear-production.html, Date Accessed: 7-1-2018)//LB</w:t>
      </w:r>
    </w:p>
    <w:p w14:paraId="2F3E79AF" w14:textId="77777777" w:rsidR="00715159" w:rsidRDefault="00715159" w:rsidP="00715159">
      <w:r w:rsidRPr="00095E6D">
        <w:rPr>
          <w:rStyle w:val="StyleUnderline"/>
        </w:rPr>
        <w:t>North Korea has stepped up its production of nuclear fuel at multiple secret sites over the past few months</w:t>
      </w:r>
      <w:r w:rsidRPr="008F13E6">
        <w:t>, according to more than a dozen U.S. intelligence officials who spoke with NBC News. President Trump, after his historic but deal-less June 12 summit with North Korean dictator Kim Jong-un, made the dubious claim that there was “no longer a nuclear threat” from the country.</w:t>
      </w:r>
      <w:r w:rsidRPr="0043306A">
        <w:rPr>
          <w:rStyle w:val="StyleUnderline"/>
        </w:rPr>
        <w:t xml:space="preserve"> North Korea experts have rejected Trump’s pronouncement, however,</w:t>
      </w:r>
      <w:r w:rsidRPr="005243A2">
        <w:rPr>
          <w:rStyle w:val="Emphasis"/>
        </w:rPr>
        <w:t xml:space="preserve"> noting Pyongyang’s long history of bad faith diplomacy</w:t>
      </w:r>
      <w:r w:rsidRPr="0043306A">
        <w:rPr>
          <w:rStyle w:val="StyleUnderline"/>
        </w:rPr>
        <w:t xml:space="preserve"> and the fact that Trump was able to obtain only a vague mutual commitment to denuclearization from Kim.</w:t>
      </w:r>
      <w:r w:rsidRPr="008F13E6">
        <w:t xml:space="preserve"> Now, anonymous </w:t>
      </w:r>
      <w:r w:rsidRPr="005243A2">
        <w:rPr>
          <w:rStyle w:val="StyleUnderline"/>
        </w:rPr>
        <w:t xml:space="preserve">U.S. officials have leaked the intelligence community’s assessment of the situation, and it appears to directly contradict Trump. </w:t>
      </w:r>
      <w:r w:rsidRPr="008F13E6">
        <w:t xml:space="preserve">That assessment concludes that </w:t>
      </w:r>
      <w:r w:rsidRPr="005243A2">
        <w:rPr>
          <w:rStyle w:val="StyleUnderline"/>
        </w:rPr>
        <w:t>the regime has been working to expand its nuclear arsenal, is operating more than one secret nuclear enrichment site, and as one official explained,</w:t>
      </w:r>
      <w:r w:rsidRPr="005243A2">
        <w:rPr>
          <w:rStyle w:val="Emphasis"/>
        </w:rPr>
        <w:t xml:space="preserve"> “there is absolutely unequivocal evidence that they are trying to deceive the U.S.</w:t>
      </w:r>
      <w:r w:rsidRPr="005243A2">
        <w:rPr>
          <w:rStyle w:val="StyleUnderline"/>
        </w:rPr>
        <w:t xml:space="preserve">” Put another way, the regime may have suspended its missile and nuclear tests, and made a big show of dismantling its one known test site, but </w:t>
      </w:r>
      <w:r w:rsidRPr="005243A2">
        <w:rPr>
          <w:rStyle w:val="Emphasis"/>
        </w:rPr>
        <w:t>there continues to be no reason to believe North Korea has any intention of denuclearizing, or any indication that it is doing anything other than posturing in an attempt to gain additional concessions from the Trump administration.</w:t>
      </w:r>
      <w:r w:rsidRPr="008F13E6">
        <w:t xml:space="preserve"> (There is already near universal agreement that President Trump made a mistake in agreeing to end joint military exercises between the U.S. and South Korea, since he got nothing in exchange from Kim.) Various North Korea experts have underlined the importance of the new report, both in regard to what it contains, as well as the fact that U.S. officials felt compelled to leak it. Sharing the assessment with the media could indicate the severity with which the U.S. intelligence community disagrees with President Trump’s statements on the matter, or could be part of some kind of authorized strategy to expose the sites and build pressure on North Korea — or justify future military action. This is one plausible hypothesis—that the North Korea leak is designed to generate leverage so we can get these sites shut down. The alternative is that it’s the IC striking back against the “mission accomplished” narrative. Could also be a bit of both. Assuming the leak was unauthorized, it’s not clear how the Trump administration will react. The White House did not respond to NBC’s request for comment on the story, but per the intelligence assessment, it seems likely that Trump would have been briefed on the nuclear production sites ahead of the Singapore summit. One area of concern is that </w:t>
      </w:r>
      <w:r w:rsidRPr="005243A2">
        <w:rPr>
          <w:rStyle w:val="Emphasis"/>
        </w:rPr>
        <w:t>the president’s improvised approach to the North Korea crisis could lead to war if Trump decides he has been made a fool of and is then convinced to retaliate by North Korea hawks like national security adviser (and Iraq war architect) John Bolton.</w:t>
      </w:r>
      <w:r w:rsidRPr="008F13E6">
        <w:t xml:space="preserve"> It’s also possible that Trump will simply look the other way: My guess is that short of a missile launch Trump just ignores the intelligence reports produced by his own agencies altogether and continues to claim that North Korea is denuclearizing. Whatever Trump does, it seems clear that the </w:t>
      </w:r>
      <w:r w:rsidRPr="005243A2">
        <w:rPr>
          <w:rStyle w:val="Emphasis"/>
        </w:rPr>
        <w:t>Trump administration’s strategy toward North Korea continues to be haphazard at best</w:t>
      </w:r>
      <w:r w:rsidRPr="008F13E6">
        <w:t>. On Saturday, Politico reported that the administration still doesn’t have a full-time envoy to handle negotiations</w:t>
      </w:r>
    </w:p>
    <w:p w14:paraId="0ACEE8F2" w14:textId="77777777" w:rsidR="00715159" w:rsidRDefault="00715159" w:rsidP="00715159">
      <w:pPr>
        <w:pStyle w:val="Heading4"/>
      </w:pPr>
      <w:r>
        <w:t>Trumps NoKo negotiations failed and pushed us closer to nuclear war.</w:t>
      </w:r>
    </w:p>
    <w:p w14:paraId="3ECB527F" w14:textId="77777777" w:rsidR="00715159" w:rsidRPr="009D50E0" w:rsidRDefault="00715159" w:rsidP="00715159">
      <w:pPr>
        <w:rPr>
          <w:szCs w:val="22"/>
        </w:rPr>
      </w:pPr>
      <w:r w:rsidRPr="00E47396">
        <w:rPr>
          <w:rStyle w:val="Style13ptBold"/>
        </w:rPr>
        <w:t>Klaas 7/2</w:t>
      </w:r>
      <w:r>
        <w:rPr>
          <w:szCs w:val="22"/>
        </w:rPr>
        <w:t xml:space="preserve"> </w:t>
      </w:r>
      <w:r w:rsidRPr="00E52200">
        <w:rPr>
          <w:szCs w:val="22"/>
        </w:rPr>
        <w:t xml:space="preserve">Dr. Brian Klaas is a fellow in global politics at the London School of Economics, where he focuses on democracy, authoritarianism, and American politics and foreign policy. He is the co-author of "How to Rig an Election" and author of "The Despot's Apprentice: Donald Trump's </w:t>
      </w:r>
      <w:r w:rsidRPr="009D50E0">
        <w:rPr>
          <w:szCs w:val="22"/>
        </w:rPr>
        <w:t xml:space="preserve">(Brian Klaas, </w:t>
      </w:r>
      <w:r>
        <w:rPr>
          <w:szCs w:val="22"/>
        </w:rPr>
        <w:t>7/2/18</w:t>
      </w:r>
      <w:r w:rsidRPr="009D50E0">
        <w:rPr>
          <w:szCs w:val="22"/>
        </w:rPr>
        <w:t xml:space="preserve">, </w:t>
      </w:r>
      <w:r w:rsidRPr="005D0224">
        <w:rPr>
          <w:szCs w:val="22"/>
        </w:rPr>
        <w:t>Trump’s big North Korea deal is already turning out to be a sham</w:t>
      </w:r>
      <w:r w:rsidRPr="009D50E0">
        <w:rPr>
          <w:szCs w:val="22"/>
        </w:rPr>
        <w:t xml:space="preserve">, https://www.washingtonpost.com/news/democracy-post/wp/2018/07/02/trumps-big-north-korea-deal-is-already-turning-out-to-be-a-sham/, </w:t>
      </w:r>
      <w:r>
        <w:rPr>
          <w:szCs w:val="22"/>
        </w:rPr>
        <w:t xml:space="preserve">Washington Post, </w:t>
      </w:r>
      <w:r w:rsidRPr="009D50E0">
        <w:rPr>
          <w:szCs w:val="22"/>
        </w:rPr>
        <w:t>Date Accessed: 7-3-2018)//LB</w:t>
      </w:r>
    </w:p>
    <w:p w14:paraId="1928B006" w14:textId="77777777" w:rsidR="00715159" w:rsidRPr="00AA35C7" w:rsidRDefault="00715159" w:rsidP="00715159">
      <w:pPr>
        <w:rPr>
          <w:szCs w:val="22"/>
          <w:u w:val="single"/>
        </w:rPr>
      </w:pPr>
      <w:r w:rsidRPr="00AF3580">
        <w:rPr>
          <w:szCs w:val="22"/>
        </w:rPr>
        <w:t xml:space="preserve">Do they give out Nobel Peace Prizes for praising and appeasing brutal dictators who threaten nuclear war — without getting anything in return? President Trump claimed he would use his world-class dealmaking skills to convince North Korea’s dictator, Kim Jong Un, to surrender his nuclear weapons. Instead, Trump got played. </w:t>
      </w:r>
      <w:r w:rsidRPr="00E52200">
        <w:rPr>
          <w:szCs w:val="22"/>
          <w:u w:val="single"/>
        </w:rPr>
        <w:t xml:space="preserve">Kim, who pledged in wishy-washy language to “denuclearize,” is now accelerating his nuclear program. </w:t>
      </w:r>
      <w:r w:rsidRPr="00E52200">
        <w:rPr>
          <w:b/>
          <w:szCs w:val="22"/>
          <w:u w:val="single"/>
        </w:rPr>
        <w:t>The nuclear threat from North Korea — and the risk of a preemptive war launched by Trump — are both growing</w:t>
      </w:r>
      <w:r w:rsidRPr="00E52200">
        <w:rPr>
          <w:szCs w:val="22"/>
        </w:rPr>
        <w:t>.</w:t>
      </w:r>
      <w:r w:rsidRPr="00AF3580">
        <w:rPr>
          <w:szCs w:val="22"/>
        </w:rPr>
        <w:t xml:space="preserve"> Secretary of State Mike Pompeo is heading to North Korea this week hoping to contain the fallout. Twenty days ago, Trump shook hands with Kim in Singapore. At the summit, Trump played the role of apologist in chief for Kim’s human rights abuses while praising Kim as a “very talented” person because he can “run it tough.” In North Korea, “running it tough” means executing dissidents, torturing political prisoners in gulags and threatening to wipe a few U.S. cities off the map with a nuclear blast</w:t>
      </w:r>
      <w:r w:rsidRPr="00E52200">
        <w:rPr>
          <w:szCs w:val="22"/>
          <w:u w:val="single"/>
        </w:rPr>
        <w:t>. The White House and Trump’s surrogates insisted that the unsavory handshake would be vindicated.</w:t>
      </w:r>
      <w:r w:rsidRPr="00AF3580">
        <w:rPr>
          <w:szCs w:val="22"/>
        </w:rPr>
        <w:t xml:space="preserve"> They claimed we were witnessing a history-making deal from a history-making dealmaker. Former presidents, guided by experts who understood every intricacy of North Korean politics, had failed. </w:t>
      </w:r>
      <w:r w:rsidRPr="00E52200">
        <w:rPr>
          <w:szCs w:val="22"/>
          <w:u w:val="single"/>
        </w:rPr>
        <w:t>All it would take from Trump, they claimed, was a one-on-one handshake, a photo-op and some touting of North Korea’s prospects for developing beachfront resorts.</w:t>
      </w:r>
      <w:r w:rsidRPr="00AF3580">
        <w:rPr>
          <w:szCs w:val="22"/>
        </w:rPr>
        <w:t xml:space="preserve"> Hit by that sophisticated diplomatic approach, Kim would trade missiles for condos. Then, the president’s cheerleaders argued, Trump could accept his well-deserved invitation to Oslo. It was risible then. </w:t>
      </w:r>
      <w:r w:rsidRPr="00E52200">
        <w:rPr>
          <w:b/>
          <w:szCs w:val="22"/>
          <w:u w:val="single"/>
        </w:rPr>
        <w:t>Now it is being revealed as fatally naive.</w:t>
      </w:r>
      <w:r w:rsidRPr="00AF3580">
        <w:rPr>
          <w:szCs w:val="22"/>
        </w:rPr>
        <w:t xml:space="preserve"> Sunday, the Wall Street Journal reported that </w:t>
      </w:r>
      <w:r w:rsidRPr="00E52200">
        <w:rPr>
          <w:szCs w:val="22"/>
          <w:u w:val="single"/>
        </w:rPr>
        <w:t xml:space="preserve">North Korea is rapidly completing a major expansion of a key manufacturing facility for missiles </w:t>
      </w:r>
      <w:r w:rsidRPr="00AF3580">
        <w:rPr>
          <w:szCs w:val="22"/>
        </w:rPr>
        <w:t xml:space="preserve">— missiles that can strike American allies, American military bases in those allied countries and, yes, the mainland United States. </w:t>
      </w:r>
      <w:r w:rsidRPr="00E52200">
        <w:rPr>
          <w:szCs w:val="22"/>
          <w:u w:val="single"/>
        </w:rPr>
        <w:t>North Korea watchers also used recent satellite images to conclude that “</w:t>
      </w:r>
      <w:r w:rsidRPr="00E52200">
        <w:rPr>
          <w:b/>
          <w:szCs w:val="22"/>
          <w:u w:val="single"/>
        </w:rPr>
        <w:t>improvements to the infrastructure at North Korea’s Yongbyon Nuclear Scientific Research Center are continuing at a rapid pace</w:t>
      </w:r>
      <w:r w:rsidRPr="00E52200">
        <w:rPr>
          <w:szCs w:val="22"/>
          <w:u w:val="single"/>
        </w:rPr>
        <w:t>.</w:t>
      </w:r>
      <w:r w:rsidRPr="00AF3580">
        <w:rPr>
          <w:szCs w:val="22"/>
        </w:rPr>
        <w:t xml:space="preserve">” NBC News and The Post also reported this weekend that “U.S. intelligence agencies believe that North Korea has increased its production of fuel for nuclear weapons at multiple secret sites in recent months.” To anyone with even a basic understanding of North Korea, this comes as no surprise. </w:t>
      </w:r>
      <w:r w:rsidRPr="00AA35C7">
        <w:rPr>
          <w:szCs w:val="22"/>
          <w:u w:val="single"/>
        </w:rPr>
        <w:t>“The [North Koreans’] insistence on vague language in the Singapore declaration was almost certainly so that they could continue accelerated development of nuclear facilities,</w:t>
      </w:r>
      <w:r w:rsidRPr="00AF3580">
        <w:rPr>
          <w:szCs w:val="22"/>
        </w:rPr>
        <w:t xml:space="preserve">” Robert E. Kelly, professor of political science at Pusan National University, told me on Monday. “It is a mark of how poorly President Trump prepared for Singapore that he did not anticipate this and demand sharper language and a timeline in exchange for the valuable concession of a presidential summit.” Deputy editorial page editor Jackson Diehl says the best way to negotiate with North Korea on nuclear weapons is to bring up human rights. (Gillian Brockell, Kate Woodsome/The Washington Post) It is becoming alarmingly clear that Trump’s “win” was a major loss for international security. But </w:t>
      </w:r>
      <w:r w:rsidRPr="00AA35C7">
        <w:rPr>
          <w:b/>
          <w:szCs w:val="22"/>
          <w:u w:val="single"/>
        </w:rPr>
        <w:t>it is also a major loss for those who believe in using diplomacy rather than war to neutralize the North Korean nuclear threat.</w:t>
      </w:r>
      <w:r w:rsidRPr="00AF3580">
        <w:rPr>
          <w:szCs w:val="22"/>
        </w:rPr>
        <w:t xml:space="preserve"> Perhaps that’s by design. John Bolton, Trump’s national security adviser, has long argued (before his current stint in the White House) that the United States should preemptively attack North Korea. In February, he wrote a Wall Street Journal op-ed, providing </w:t>
      </w:r>
      <w:r w:rsidRPr="00AA35C7">
        <w:rPr>
          <w:szCs w:val="22"/>
          <w:u w:val="single"/>
        </w:rPr>
        <w:t xml:space="preserve">the legal justification for preemptive strikes to topple Kim’s regime and take out their nuclear program — a strategy that most analysts agree could lead to hundreds of thousands, if not millions, of deaths. </w:t>
      </w:r>
      <w:r w:rsidRPr="00AF3580">
        <w:rPr>
          <w:szCs w:val="22"/>
        </w:rPr>
        <w:t>In March, Bolton argued on Fox News that a Trump-Kim summit would be a positive development because it would “foreshorten the amount of time that we’re going to waste on negotiations.” In Bolton’s view, meeting with Kim would expose the North Korean regime as untrustworthy scoundrels who could not be swayed by diplomatic olive branches. Once president-to-chairman diplomacy inevitably failed, it would pave the way for Bolton’s favored choice: deadly force. Trump hired Bolton as his new national security adviser exactly one month after that interview.</w:t>
      </w:r>
      <w:r w:rsidRPr="00AA35C7">
        <w:rPr>
          <w:szCs w:val="22"/>
          <w:u w:val="single"/>
        </w:rPr>
        <w:t xml:space="preserve"> Bolton may soon be proved right that the time on negotiations was “wasted” — not because diplomacy is doomed to fail, but because the amateur and childishly naive approach that Trump took was always doomed to fail</w:t>
      </w:r>
      <w:r w:rsidRPr="00AF3580">
        <w:rPr>
          <w:szCs w:val="22"/>
        </w:rPr>
        <w:t xml:space="preserve">. As </w:t>
      </w:r>
      <w:r w:rsidRPr="00AA35C7">
        <w:rPr>
          <w:szCs w:val="22"/>
          <w:u w:val="single"/>
        </w:rPr>
        <w:t>Kim marches closer to his dynasty’s long-standing dream of having an arsenal of nuclear weapons that can reliably hit U.S. cities within an hour, Trump looks like a gullible fool. And while he decides how to respond to being duped, Trump will have a mustachioed warmonger whispering in his ear, a man who has already told the world that he wants diplomacy to fail because it will lead to war. There is still the possibility that real progress can be made if Trump stays out of the spotlight and lets the real diplomatic work get done behind the scenes. But if you believe Trump’s tweet that “There is no longer a Nuclear Threat from North Korea” or that there is “no longer” the risk of war with North Korea, then you, I’m sorry to say, are also a gullible fool.</w:t>
      </w:r>
    </w:p>
    <w:p w14:paraId="48F5A082" w14:textId="77777777" w:rsidR="00715159" w:rsidRPr="00AA35C7" w:rsidRDefault="00715159" w:rsidP="00715159">
      <w:pPr>
        <w:rPr>
          <w:u w:val="single"/>
        </w:rPr>
      </w:pPr>
    </w:p>
    <w:p w14:paraId="121B7C43" w14:textId="2F90292F" w:rsidR="00715159" w:rsidRPr="00715159" w:rsidRDefault="00715159" w:rsidP="00715159">
      <w:pPr>
        <w:pStyle w:val="Heading3"/>
      </w:pPr>
      <w:r>
        <w:t>AT: Missile Defense</w:t>
      </w:r>
    </w:p>
    <w:p w14:paraId="437AD26F" w14:textId="77777777" w:rsidR="00715159" w:rsidRPr="00AB53C1" w:rsidRDefault="00715159" w:rsidP="00715159">
      <w:pPr>
        <w:pStyle w:val="Heading4"/>
      </w:pPr>
      <w:r>
        <w:t>Any missile defense against NoKo would fail spectacularly</w:t>
      </w:r>
    </w:p>
    <w:p w14:paraId="59E7B9B9" w14:textId="77777777" w:rsidR="00715159" w:rsidRPr="00AB53C1" w:rsidRDefault="00715159" w:rsidP="00715159">
      <w:r w:rsidRPr="00AB53C1">
        <w:rPr>
          <w:rStyle w:val="Style13ptBold"/>
        </w:rPr>
        <w:t>Cirincione 17</w:t>
      </w:r>
      <w:r>
        <w:t xml:space="preserve"> Writer for defense one </w:t>
      </w:r>
      <w:r w:rsidRPr="00AB53C1">
        <w:t>Joe Cirincione is president of Ploughshares Fund (Joe Cirincione, 9-17-2017, No, We Cannot Shoot Down North Korea’s Missiles, https://www.defenseone.com/ideas/2017/09/no-we-cannot-shoot-down-north-koreas-missiles/141070/, Date Accessed: 7-3-2018)//LB</w:t>
      </w:r>
    </w:p>
    <w:p w14:paraId="29CCE066" w14:textId="77777777" w:rsidR="00715159" w:rsidRDefault="00715159" w:rsidP="00715159">
      <w:r w:rsidRPr="002C5949">
        <w:rPr>
          <w:u w:val="single"/>
        </w:rPr>
        <w:t>The number one reason we don’t shoot down North Korea’s missiles is that we cannot</w:t>
      </w:r>
      <w:r>
        <w:t xml:space="preserve">. Officials like to reassure their publics about our defense to these missiles. Japanese Chief Cabinet Secretary Yoshihide Suga told his nation after last week’s test, “We didn’t intercept it because no damage to Japanese territory was expected.” That is half true. The missile did not pose a serious threat. It flew over the Japanese island of Hokkaido, landing 3700 km (2300 miles) from its launch point near North Korea’s capital of Pyongyang. The key word here is “over.” Like way over. Like 770 kilometers (475 miles) over Japan at the apogee of its flight path. </w:t>
      </w:r>
      <w:r w:rsidRPr="002C5949">
        <w:rPr>
          <w:u w:val="single"/>
        </w:rPr>
        <w:t>Neither Japan nor the United States could have intercepted the missile. N</w:t>
      </w:r>
      <w:r w:rsidRPr="002C5949">
        <w:rPr>
          <w:b/>
          <w:u w:val="single"/>
        </w:rPr>
        <w:t>one of the theater ballistic missile defense weapons in existence can reach that high</w:t>
      </w:r>
      <w:r w:rsidRPr="002C5949">
        <w:rPr>
          <w:u w:val="single"/>
        </w:rPr>
        <w:t xml:space="preserve">. </w:t>
      </w:r>
      <w:r>
        <w:t xml:space="preserve">It is </w:t>
      </w:r>
      <w:r w:rsidRPr="002C5949">
        <w:rPr>
          <w:u w:val="single"/>
        </w:rPr>
        <w:t>hundreds of kilometers too high for the Aegis interceptors deployed on Navy shi</w:t>
      </w:r>
      <w:r w:rsidRPr="002C5949">
        <w:rPr>
          <w:rStyle w:val="StyleUnderline"/>
        </w:rPr>
        <w:t>ps off Japan. Even higher for the THAAD systems in South Korea and Guam.</w:t>
      </w:r>
      <w:r>
        <w:t xml:space="preserve"> Way too high for the Patriot systems in Japan, which engage largely within the atmosphere. All of these are basically designed to hit a missile in the post-mid-course or terminal phase, when it is on its way down, coming more or less straight at the defending system. Patriot is meant to protect relatively small areas such as ports or air bases; THAAD defends a larger area; the advanced Aegis system theoretically could defend thousands of square kilometers. But could we intercept before the missile climbed that high? </w:t>
      </w:r>
      <w:r w:rsidRPr="002C5949">
        <w:rPr>
          <w:u w:val="single"/>
        </w:rPr>
        <w:t>There is almost no chance of hitting a North Korean missile</w:t>
      </w:r>
      <w:r>
        <w:t xml:space="preserve"> on its way up unless an Aegis ship was deployed very close to the launch point, perhaps in North Korean waters. Even then, </w:t>
      </w:r>
      <w:r w:rsidRPr="002C5949">
        <w:rPr>
          <w:u w:val="single"/>
        </w:rPr>
        <w:t xml:space="preserve">it would have to chase the missile, a race it is unlikely to win. In the only one or two minutes of warning time any system would have, </w:t>
      </w:r>
      <w:r w:rsidRPr="002C5949">
        <w:rPr>
          <w:b/>
          <w:u w:val="single"/>
        </w:rPr>
        <w:t>the probability of a successful engagement drops close to zero</w:t>
      </w:r>
      <w:r>
        <w:t>. “When over Japan, they are too high to reach,” tweeted astronomer Jonathan McDowell, in between tracking the end of the Cassini mission. “You’d have to put the Aegis right off NK coast to have a chance.”</w:t>
      </w:r>
      <w:r w:rsidRPr="002C5949">
        <w:rPr>
          <w:u w:val="single"/>
        </w:rPr>
        <w:t xml:space="preserve"> “It’s actually virtually impossible to shoot down a missile</w:t>
      </w:r>
      <w:r>
        <w:t xml:space="preserve"> on the way up,” adds Gerry Doyle, deputy business editor for Asia at The New York Times. “Midcourse or terminal are the only places you have a shot.” That would mean for a test missile shot towards Guam, </w:t>
      </w:r>
      <w:r w:rsidRPr="002C5949">
        <w:rPr>
          <w:u w:val="single"/>
        </w:rPr>
        <w:t>THAAD</w:t>
      </w:r>
      <w:r>
        <w:t xml:space="preserve"> would have a chance to engage, though it </w:t>
      </w:r>
      <w:r w:rsidRPr="002C5949">
        <w:rPr>
          <w:u w:val="single"/>
        </w:rPr>
        <w:t xml:space="preserve">has only been tested once </w:t>
      </w:r>
      <w:r>
        <w:t>against a missile of this range. For the test flights over Japan that would mean the only engagements possible are to the east of Japan, when the missile was on its way down. But there is little reason and huge logistical difficulties in having U.S. Aegis destroyers and cruisers loiter in the ocean there, waiting for a possible test launch. T</w:t>
      </w:r>
      <w:r w:rsidRPr="002C5949">
        <w:rPr>
          <w:u w:val="single"/>
        </w:rPr>
        <w:t>rying to use missiles from Aegis ships “would be a highly demanding task and entail a significant amount of guesswork, as the ships would have to be in the right place at the right time to stop a test at sea,”</w:t>
      </w:r>
      <w:r>
        <w:t xml:space="preserve"> explains Kingston Reif of the Arms Control Association. And that is if the systems worked as advertised. None of the theater systems have been tested under the stressful conditions of a real-world exchange. THAAD, Patriot and especially Aegis, have done fairly well in tests, but these have been tests designed for success, simplified, carefully staged and using mostly short-range targets. Aegis has only been tested once against an intermediate-range target says Reif, one of the leading experts on U.S. missile defense programs. What about our long-range defenses, the Ground-Based Midcourse Defense, or GMD, interceptors based in Alaska and California? </w:t>
      </w:r>
      <w:r w:rsidRPr="002C5949">
        <w:rPr>
          <w:u w:val="single"/>
        </w:rPr>
        <w:t xml:space="preserve">There the test record is even worse. </w:t>
      </w:r>
      <w:r w:rsidRPr="002C5949">
        <w:rPr>
          <w:b/>
          <w:u w:val="single"/>
        </w:rPr>
        <w:t>Even under ideal conditions</w:t>
      </w:r>
      <w:r w:rsidRPr="002C5949">
        <w:rPr>
          <w:u w:val="single"/>
        </w:rPr>
        <w:t xml:space="preserve">, where the defenders knew the time, direction and trajectory of the test target and all the details of its shape, temperature, etc., </w:t>
      </w:r>
      <w:r w:rsidRPr="002C5949">
        <w:rPr>
          <w:b/>
          <w:u w:val="single"/>
        </w:rPr>
        <w:t>this system has only hit its target half of th</w:t>
      </w:r>
      <w:r w:rsidRPr="002C5949">
        <w:rPr>
          <w:rStyle w:val="StyleUnderline"/>
        </w:rPr>
        <w:t>e time. “The success rate of the GMD systems in flight intercept tests has been dismal,”</w:t>
      </w:r>
      <w:r>
        <w:t xml:space="preserve"> says former director of operational testing for the Pentagon, Philip Coyle. Our chances of intercepting a threat missile, even under ideal conditions, are basically “at least as good as a coin toss,” says the former head of the Missile Defense Agency, retired Lt. Gen. Trey Obering. Yet, reporters routinely use words like “shield” and “dome” to describe our supposed capability, giving us a false sense of security. </w:t>
      </w:r>
      <w:r w:rsidRPr="002C5949">
        <w:rPr>
          <w:rStyle w:val="StyleUnderline"/>
        </w:rPr>
        <w:t>Officials make the matter worse with exaggerated,</w:t>
      </w:r>
      <w:r>
        <w:t xml:space="preserve"> if carefully constructed, claims. “The United States military can defend against a limited North Korea attack on Seoul, Japan and the United States,” said Chairman of the Joint Chiefs, General Joseph Dunford at the annual Aspen Security Forum in July. Is this true? It depends what you mean by the word “limited.” If North Korea cooperated and shot their new intercontinental ballistic missile, the Hwasong-14, at the United States with adequate warning so that we could prepare, and if the warhead looked pretty much like we expect it to look, and if they only shot one, and if they did not try to spoof the defense with decoys that looked like the warhead, or block the defense with low-power jammers, or hide the warhead in a cloud of chaff, or blind the defense by attacking the vulnerable radars, then, maybe this is true. The United States might have a 50-50 chance of hitting such a missile. If we had time to fire four or five interceptors, then the odds could go up. But</w:t>
      </w:r>
      <w:r w:rsidRPr="00AB53C1">
        <w:rPr>
          <w:rStyle w:val="StyleUnderline"/>
        </w:rPr>
        <w:t xml:space="preserve"> </w:t>
      </w:r>
      <w:r w:rsidRPr="00AB53C1">
        <w:rPr>
          <w:rStyle w:val="Emphasis"/>
        </w:rPr>
        <w:t>North Korea</w:t>
      </w:r>
      <w:r w:rsidRPr="00AB53C1">
        <w:rPr>
          <w:rStyle w:val="StyleUnderline"/>
        </w:rPr>
        <w:t xml:space="preserve"> is unlikely to cooperate. It </w:t>
      </w:r>
      <w:r w:rsidRPr="00AB53C1">
        <w:rPr>
          <w:rStyle w:val="Emphasis"/>
        </w:rPr>
        <w:t>will do everything possible to suppress the defenses</w:t>
      </w:r>
      <w:r w:rsidRPr="00AB53C1">
        <w:rPr>
          <w:rStyle w:val="StyleUnderline"/>
        </w:rPr>
        <w:t xml:space="preserve">. </w:t>
      </w:r>
      <w:r>
        <w:t xml:space="preserve">The 1999 National Intelligence Estimate of the Ballistic Threat to the United States noted that any country capable of testing a long-range ballistic missile would “rely initially on readily available technology – including separating RVs [reentry vehicles], spin-stabilized RVs, RV reorientation, radar absorbing material, booster fragmentation, low-power jammers, chaff, and simple (balloon) decoys – to develop penetration aids and countermeasures.” </w:t>
      </w:r>
      <w:r w:rsidRPr="00AB53C1">
        <w:rPr>
          <w:rStyle w:val="StyleUnderline"/>
        </w:rPr>
        <w:t>Our anti-missile systems have never been realistically tested against any of these simple countermeasures</w:t>
      </w:r>
      <w:r>
        <w:t>. This is one reason that the Pentagon’s current director of operational testing is much more cautious in his assessments than missile defense program officials. “GMD has demonstrate a limited capability to defend the U.S. Homeland from small numbers of simple intermediate-range or intercontinental ballistic missile threats launched from North Korea or Iran,” he reports. Moreover, it is impossible, he says, to “quantitatively assess GMD performance due to lack of ground tests” and “the reliability and availability of the operational GBI’s [Ground-Based Interceptors] is low, and the MDA continues to discover new failure modes during testing.” Yet, we have spent $40 billion on the GMD system and over $320 billion on scores of missile defense systems over the past few decades. You have to wonder exactly what these tests are for: give the troops the protection they need or give the contractors the next program payment? There is no need to rely on the word of missile defense boosters, or, for that matter, trust the analysis of jaded missile defense critics. We could stop testing for success and begin testing for actual performance, with “red team – blue team” tests, for example, to simulate a determined foe. We could also order an objective scientific assessment. For example, the American Physical Society could conduct a thorough examination of the feasibility and capability of kinetic missile defense weapons, just as they did for directed-energy weapons in 1987. That study popped the balloon of false claims about these weapons, the original basis for the “Star Wars” program begun by the Reagan administration, concluding that it would be decades before we would know if such weapons were even feasible.</w:t>
      </w:r>
    </w:p>
    <w:p w14:paraId="33C97C00" w14:textId="77777777" w:rsidR="00715159" w:rsidRDefault="00715159" w:rsidP="00715159"/>
    <w:p w14:paraId="0613A51C" w14:textId="566CEE7B" w:rsidR="00931A59" w:rsidRDefault="00931A59" w:rsidP="00931A59">
      <w:pPr>
        <w:pStyle w:val="Heading2"/>
      </w:pPr>
      <w:r>
        <w:t>Space</w:t>
      </w:r>
    </w:p>
    <w:p w14:paraId="3AB1EA0E" w14:textId="17EB459B" w:rsidR="00931A59" w:rsidRPr="00931A59" w:rsidRDefault="00931A59" w:rsidP="00931A59">
      <w:pPr>
        <w:pStyle w:val="Heading3"/>
      </w:pPr>
      <w:r>
        <w:t xml:space="preserve">! Uq – Tension </w:t>
      </w:r>
    </w:p>
    <w:p w14:paraId="42D5D8A6" w14:textId="77777777" w:rsidR="00931A59" w:rsidRPr="00540C6B" w:rsidRDefault="00931A59" w:rsidP="00931A59">
      <w:pPr>
        <w:pStyle w:val="Heading4"/>
        <w:rPr>
          <w:u w:val="single"/>
        </w:rPr>
      </w:pPr>
      <w:r>
        <w:t xml:space="preserve">Space war escalation is on the </w:t>
      </w:r>
      <w:r>
        <w:rPr>
          <w:u w:val="single"/>
        </w:rPr>
        <w:t>brink</w:t>
      </w:r>
      <w:r>
        <w:rPr>
          <w:b w:val="0"/>
        </w:rPr>
        <w:t xml:space="preserve"> – </w:t>
      </w:r>
      <w:r>
        <w:t xml:space="preserve">the </w:t>
      </w:r>
      <w:r w:rsidRPr="00540C6B">
        <w:rPr>
          <w:u w:val="single"/>
        </w:rPr>
        <w:t>smallest amount</w:t>
      </w:r>
      <w:r>
        <w:t xml:space="preserve"> of miscalculation creates international </w:t>
      </w:r>
      <w:r>
        <w:rPr>
          <w:u w:val="single"/>
        </w:rPr>
        <w:t>draw-in</w:t>
      </w:r>
    </w:p>
    <w:p w14:paraId="20E5203D" w14:textId="77777777" w:rsidR="00931A59" w:rsidRPr="00BE3F90" w:rsidRDefault="00931A59" w:rsidP="00931A59">
      <w:pPr>
        <w:rPr>
          <w:rStyle w:val="Style13ptBold"/>
          <w:b w:val="0"/>
          <w:szCs w:val="22"/>
        </w:rPr>
      </w:pPr>
      <w:r>
        <w:rPr>
          <w:rStyle w:val="Style13ptBold"/>
        </w:rPr>
        <w:t xml:space="preserve">Clark 18 </w:t>
      </w:r>
      <w:r>
        <w:rPr>
          <w:rStyle w:val="Style13ptBold"/>
          <w:szCs w:val="22"/>
        </w:rPr>
        <w:t>– astronomy journalist and author of several books about space (Stuart Clark; “‘It’s going to happen’: is the world ready for war in space?”; The Guardian; April 15</w:t>
      </w:r>
      <w:r w:rsidRPr="00EB7935">
        <w:rPr>
          <w:rStyle w:val="Style13ptBold"/>
          <w:szCs w:val="22"/>
          <w:vertAlign w:val="superscript"/>
        </w:rPr>
        <w:t>th</w:t>
      </w:r>
      <w:r>
        <w:rPr>
          <w:rStyle w:val="Style13ptBold"/>
          <w:szCs w:val="22"/>
        </w:rPr>
        <w:t xml:space="preserve">, 2018; </w:t>
      </w:r>
      <w:hyperlink r:id="rId136" w:history="1">
        <w:r w:rsidRPr="00672E82">
          <w:rPr>
            <w:rStyle w:val="Hyperlink"/>
            <w:szCs w:val="22"/>
          </w:rPr>
          <w:t>https://www.theguardian.com/science/2018/apr/15/its-going-to-happen-is-world-ready-for-war-in-space</w:t>
        </w:r>
      </w:hyperlink>
      <w:r>
        <w:rPr>
          <w:rStyle w:val="Style13ptBold"/>
          <w:szCs w:val="22"/>
        </w:rPr>
        <w:t>; Accessed 7/1/18)//TS</w:t>
      </w:r>
    </w:p>
    <w:p w14:paraId="11128606" w14:textId="77777777" w:rsidR="00931A59" w:rsidRPr="00C776D2" w:rsidRDefault="00931A59" w:rsidP="00931A59">
      <w:r w:rsidRPr="00C776D2">
        <w:t xml:space="preserve">When you hear the phrase “space war”, it is easy to conjure images that could have come from a Star Wars movie: dogfights in space, motherships blasting into warp speed, planet-killing lasers and astronauts with ray guns. And just as easy to then dismiss the whole thing as nonsense. It’s why </w:t>
      </w:r>
      <w:r w:rsidRPr="00C776D2">
        <w:rPr>
          <w:rStyle w:val="StyleUnderline"/>
        </w:rPr>
        <w:t xml:space="preserve">last month’s call by President Trump for an </w:t>
      </w:r>
      <w:r w:rsidRPr="003275A3">
        <w:rPr>
          <w:rStyle w:val="Emphasis"/>
        </w:rPr>
        <w:t>American “space force”,</w:t>
      </w:r>
      <w:r w:rsidRPr="00C776D2">
        <w:t xml:space="preserve"> which he helpfully explained was similar to the air force but for err… space, was met with a tired eye-roll from most. But there is truth behind his words. While the Star Wars-esque scenario for what a space war would look like is indeed far-fetched, there is one thing all the experts agree on.​</w:t>
      </w:r>
    </w:p>
    <w:p w14:paraId="0EAC610F" w14:textId="77777777" w:rsidR="00931A59" w:rsidRPr="00C776D2" w:rsidRDefault="00931A59" w:rsidP="00931A59">
      <w:r w:rsidRPr="00C776D2">
        <w:t>“</w:t>
      </w:r>
      <w:r w:rsidRPr="00C776D2">
        <w:rPr>
          <w:rStyle w:val="StyleUnderline"/>
        </w:rPr>
        <w:t xml:space="preserve">It is absolutely inevitable that </w:t>
      </w:r>
      <w:r w:rsidRPr="003275A3">
        <w:rPr>
          <w:rStyle w:val="Emphasis"/>
        </w:rPr>
        <w:t>we will see conflict move into space</w:t>
      </w:r>
      <w:r w:rsidRPr="00C776D2">
        <w:t>,” says Michael Schmitt, professor of public international law and a space war expert at University of Exeter in the United Kingdom.</w:t>
      </w:r>
    </w:p>
    <w:p w14:paraId="06143DDE" w14:textId="77777777" w:rsidR="00931A59" w:rsidRPr="00C776D2" w:rsidRDefault="00931A59" w:rsidP="00931A59">
      <w:r w:rsidRPr="00C776D2">
        <w:rPr>
          <w:rStyle w:val="StyleUnderline"/>
        </w:rPr>
        <w:t>Space has been eyed up as a military asset almost since the beginning of the space race</w:t>
      </w:r>
      <w:r w:rsidRPr="00C776D2">
        <w:t>. During the cold war, Russia and America imagined many kinds of space weapon. One in particular was called the Rods from God or the kinetic bombardment weapon. It was a kind of unmanned space bomber that carried tungsten rods to drop on unsuspecting enemies. As they fell from orbit, the rods gathered so much speed that they delivered the explosive power of a nuclear bomb, but without the radioactive fallout. However, such systems are hideously expensive, probably outlawed by international treaties and the satellites that carry them are easy targets to shoot down.</w:t>
      </w:r>
    </w:p>
    <w:p w14:paraId="519610B7" w14:textId="77777777" w:rsidR="00931A59" w:rsidRPr="00C776D2" w:rsidRDefault="00931A59" w:rsidP="00931A59">
      <w:pPr>
        <w:rPr>
          <w:rStyle w:val="StyleUnderline"/>
        </w:rPr>
      </w:pPr>
      <w:r w:rsidRPr="00C776D2">
        <w:rPr>
          <w:rStyle w:val="StyleUnderline"/>
        </w:rPr>
        <w:t>Space</w:t>
      </w:r>
      <w:r w:rsidRPr="00C776D2">
        <w:t xml:space="preserve"> is different from 50 years ago. It was a race between superpowers then; </w:t>
      </w:r>
      <w:r w:rsidRPr="00C776D2">
        <w:rPr>
          <w:rStyle w:val="StyleUnderline"/>
        </w:rPr>
        <w:t>it’s everything now…</w:t>
      </w:r>
    </w:p>
    <w:p w14:paraId="050C16A0" w14:textId="77777777" w:rsidR="00931A59" w:rsidRPr="00C776D2" w:rsidRDefault="00931A59" w:rsidP="00931A59">
      <w:pPr>
        <w:rPr>
          <w:szCs w:val="16"/>
        </w:rPr>
      </w:pPr>
      <w:r w:rsidRPr="00E804AD">
        <w:rPr>
          <w:rStyle w:val="StyleUnderline"/>
        </w:rPr>
        <w:t>What has prompted this latest interest in space war is that the means by which one country can attack another in space have changed dramatically</w:t>
      </w:r>
      <w:r w:rsidRPr="00C776D2">
        <w:rPr>
          <w:szCs w:val="16"/>
        </w:rPr>
        <w:t>. These days, a frontline space war soldier is most likely to be a state-sponsored hacker sitting at a computer terminal sending rogue commands to confuse or shut down an enemy’s satellites.</w:t>
      </w:r>
    </w:p>
    <w:p w14:paraId="3BCC98F2" w14:textId="77777777" w:rsidR="00931A59" w:rsidRPr="00C776D2" w:rsidRDefault="00931A59" w:rsidP="00931A59">
      <w:pPr>
        <w:rPr>
          <w:szCs w:val="16"/>
        </w:rPr>
      </w:pPr>
      <w:r w:rsidRPr="00C776D2">
        <w:rPr>
          <w:szCs w:val="16"/>
        </w:rPr>
        <w:t xml:space="preserve">“I am convinced beyond a scintilla of doubt… </w:t>
      </w:r>
      <w:r w:rsidRPr="00E804AD">
        <w:rPr>
          <w:rStyle w:val="StyleUnderline"/>
        </w:rPr>
        <w:t>It’s going to happen</w:t>
      </w:r>
      <w:r w:rsidRPr="00C776D2">
        <w:rPr>
          <w:szCs w:val="16"/>
        </w:rPr>
        <w:t>,” says Schmitt.</w:t>
      </w:r>
    </w:p>
    <w:p w14:paraId="331444D2" w14:textId="77777777" w:rsidR="00931A59" w:rsidRPr="00C776D2" w:rsidRDefault="00931A59" w:rsidP="00931A59">
      <w:pPr>
        <w:rPr>
          <w:szCs w:val="16"/>
        </w:rPr>
      </w:pPr>
      <w:r w:rsidRPr="00E804AD">
        <w:rPr>
          <w:rStyle w:val="StyleUnderline"/>
        </w:rPr>
        <w:t xml:space="preserve">Space war is inevitable because today’s </w:t>
      </w:r>
      <w:r w:rsidRPr="009F2EAE">
        <w:rPr>
          <w:rStyle w:val="Emphasis"/>
        </w:rPr>
        <w:t>modern militaries use space for everything</w:t>
      </w:r>
      <w:r w:rsidRPr="00C776D2">
        <w:rPr>
          <w:szCs w:val="16"/>
        </w:rPr>
        <w:t>, from spy satellites to a soldier on a mountaintop using satnav to figure out exactly where he or she is. “The reliance upon space is truly extraordinary in contemporary conflict,” says Schmitt. And in any war, one side will seek to deprive the other of their ability to function. In this day and age, that means attacking the satellites.</w:t>
      </w:r>
    </w:p>
    <w:p w14:paraId="2BA0FC04" w14:textId="77777777" w:rsidR="00931A59" w:rsidRPr="00F548D6" w:rsidRDefault="00931A59" w:rsidP="00931A59">
      <w:pPr>
        <w:rPr>
          <w:rStyle w:val="StyleUnderline"/>
        </w:rPr>
      </w:pPr>
      <w:r w:rsidRPr="00C776D2">
        <w:rPr>
          <w:szCs w:val="16"/>
        </w:rPr>
        <w:t xml:space="preserve">In May 2014, the Russians launched a mysterious satellite that was seen to be manoeuvring in orbit. Some thought it was the </w:t>
      </w:r>
      <w:r w:rsidRPr="009F2EAE">
        <w:rPr>
          <w:rStyle w:val="Emphasis"/>
        </w:rPr>
        <w:t>Russians testing a future space weapon</w:t>
      </w:r>
      <w:r w:rsidRPr="00C776D2">
        <w:rPr>
          <w:szCs w:val="16"/>
        </w:rPr>
        <w:t xml:space="preserve"> because such orbital gymnastics are exactly what would be expected from an attack satellite designed to approach another and put it out of operation. Indeed, the </w:t>
      </w:r>
      <w:r w:rsidRPr="00F548D6">
        <w:rPr>
          <w:rStyle w:val="StyleUnderline"/>
        </w:rPr>
        <w:t>Russians have a history of testing such spacecraft.</w:t>
      </w:r>
    </w:p>
    <w:p w14:paraId="59F0E31E" w14:textId="77777777" w:rsidR="00931A59" w:rsidRPr="00C776D2" w:rsidRDefault="00931A59" w:rsidP="00931A59">
      <w:pPr>
        <w:rPr>
          <w:szCs w:val="16"/>
        </w:rPr>
      </w:pPr>
      <w:r w:rsidRPr="00C776D2">
        <w:rPr>
          <w:szCs w:val="16"/>
        </w:rPr>
        <w:t>“The original but larger Russian manoeuvrable military satellite, Polyot, dates to 1963,” says Brian Harvey, a space analyst and author of The Rebirth of the Russian Space Program (Springer). And it is not just the Russians. “The real experts in developing small, manoeuvrable satellites that change orbits and make multiple interceptions are the Chinese in their Shijian series,” he says.</w:t>
      </w:r>
    </w:p>
    <w:p w14:paraId="0945E28C" w14:textId="77777777" w:rsidR="00931A59" w:rsidRPr="00C776D2" w:rsidRDefault="00931A59" w:rsidP="00931A59">
      <w:pPr>
        <w:rPr>
          <w:szCs w:val="16"/>
        </w:rPr>
      </w:pPr>
      <w:r w:rsidRPr="00C776D2">
        <w:rPr>
          <w:szCs w:val="16"/>
        </w:rPr>
        <w:t xml:space="preserve">The </w:t>
      </w:r>
      <w:r w:rsidRPr="00F548D6">
        <w:rPr>
          <w:rStyle w:val="StyleUnderline"/>
        </w:rPr>
        <w:t>Chinese have demonstrated other military space options</w:t>
      </w:r>
      <w:r w:rsidRPr="00C776D2">
        <w:rPr>
          <w:szCs w:val="16"/>
        </w:rPr>
        <w:t xml:space="preserve">, too. In 2007, </w:t>
      </w:r>
      <w:r w:rsidRPr="00F548D6">
        <w:rPr>
          <w:rStyle w:val="StyleUnderline"/>
        </w:rPr>
        <w:t>they destroyed one of their own weather satellites using a missile launched from Earth</w:t>
      </w:r>
      <w:r w:rsidRPr="00C776D2">
        <w:rPr>
          <w:szCs w:val="16"/>
        </w:rPr>
        <w:t>. The FY-1C satellite was at an altitude of 865km and was hit by the missile travelling at 8km/s. The satellite disintegrated into an estimated 150,000 pieces of space debris.</w:t>
      </w:r>
    </w:p>
    <w:p w14:paraId="5910D6DF" w14:textId="77777777" w:rsidR="00931A59" w:rsidRPr="00C776D2" w:rsidRDefault="00931A59" w:rsidP="00931A59">
      <w:pPr>
        <w:rPr>
          <w:szCs w:val="16"/>
        </w:rPr>
      </w:pPr>
      <w:r w:rsidRPr="00C776D2">
        <w:rPr>
          <w:szCs w:val="16"/>
        </w:rPr>
        <w:t>Yet Schmitt thinks that any conflict in space is unlikely to start with such brutal measures. “The immediate form would be cyber-attacks, either against the satellites or the ground stations that control them. It depends on the nature of the conflict whether you go beyond that,” he says.</w:t>
      </w:r>
    </w:p>
    <w:p w14:paraId="761003D2" w14:textId="77777777" w:rsidR="00931A59" w:rsidRPr="00C776D2" w:rsidRDefault="00931A59" w:rsidP="00931A59">
      <w:pPr>
        <w:rPr>
          <w:szCs w:val="16"/>
        </w:rPr>
      </w:pPr>
      <w:r w:rsidRPr="00C776D2">
        <w:rPr>
          <w:szCs w:val="16"/>
        </w:rPr>
        <w:t>Although treaties already exist that say you can’t put military installations on the moon or weapons of mass destruction into orbit, there is a decidedly grey area.</w:t>
      </w:r>
    </w:p>
    <w:p w14:paraId="5F6F952F" w14:textId="77777777" w:rsidR="00931A59" w:rsidRPr="00F548D6" w:rsidRDefault="00931A59" w:rsidP="00931A59">
      <w:pPr>
        <w:rPr>
          <w:rStyle w:val="StyleUnderline"/>
        </w:rPr>
      </w:pPr>
      <w:r w:rsidRPr="00C776D2">
        <w:rPr>
          <w:szCs w:val="16"/>
        </w:rPr>
        <w:t xml:space="preserve"> </w:t>
      </w:r>
      <w:r w:rsidRPr="00F548D6">
        <w:rPr>
          <w:rStyle w:val="StyleUnderline"/>
        </w:rPr>
        <w:t xml:space="preserve">Blowing up satellites could trigger a </w:t>
      </w:r>
      <w:r w:rsidRPr="009F2EAE">
        <w:rPr>
          <w:rStyle w:val="Emphasis"/>
        </w:rPr>
        <w:t>chain reaction</w:t>
      </w:r>
      <w:r w:rsidRPr="00F548D6">
        <w:rPr>
          <w:rStyle w:val="StyleUnderline"/>
        </w:rPr>
        <w:t xml:space="preserve"> that swiftly surrounds the Earth with belts of debris</w:t>
      </w:r>
    </w:p>
    <w:p w14:paraId="56BB1CB1" w14:textId="77777777" w:rsidR="00931A59" w:rsidRPr="00C776D2" w:rsidRDefault="00931A59" w:rsidP="00931A59">
      <w:pPr>
        <w:rPr>
          <w:szCs w:val="16"/>
        </w:rPr>
      </w:pPr>
      <w:r w:rsidRPr="00C776D2">
        <w:rPr>
          <w:szCs w:val="16"/>
        </w:rPr>
        <w:t>“Many things can be used for peaceful and military purposes,” says Jan Wörner, director general of the European Space Agency (ESA).</w:t>
      </w:r>
    </w:p>
    <w:p w14:paraId="63488C5D" w14:textId="77777777" w:rsidR="00931A59" w:rsidRPr="00C776D2" w:rsidRDefault="00931A59" w:rsidP="00931A59">
      <w:pPr>
        <w:rPr>
          <w:szCs w:val="16"/>
        </w:rPr>
      </w:pPr>
      <w:r w:rsidRPr="00C776D2">
        <w:rPr>
          <w:szCs w:val="16"/>
        </w:rPr>
        <w:t>Take the Russian and Chinese manoeuvring satellites as an example. Although Harvey says that these particular tests are probably for military purposes, the ability to rendezvous in space is also an essential technique for China to master in order to achieve its ambition of bringing back moon rock samples to Earth.</w:t>
      </w:r>
    </w:p>
    <w:p w14:paraId="713DB25C" w14:textId="77777777" w:rsidR="00931A59" w:rsidRPr="00C776D2" w:rsidRDefault="00931A59" w:rsidP="00931A59">
      <w:pPr>
        <w:rPr>
          <w:szCs w:val="16"/>
        </w:rPr>
      </w:pPr>
      <w:r w:rsidRPr="00C776D2">
        <w:rPr>
          <w:szCs w:val="16"/>
        </w:rPr>
        <w:t>Wörner grapples with such duality on a daily basis. The ESA is mandated to pursue only peaceful space exploration and utilisation. As part of that, it is developing ways of removing old spacecraft and pieces of space debris from orbit. However, critics have pointed out that if a piece of technology can track down and grapple a dead satellite out of orbit, it can do the same with a live one – thus becoming a potential weapon.</w:t>
      </w:r>
    </w:p>
    <w:p w14:paraId="66F066CF" w14:textId="77777777" w:rsidR="00931A59" w:rsidRPr="00B54775" w:rsidRDefault="00931A59" w:rsidP="00931A59">
      <w:pPr>
        <w:rPr>
          <w:rStyle w:val="StyleUnderline"/>
        </w:rPr>
      </w:pPr>
      <w:r w:rsidRPr="00B54775">
        <w:rPr>
          <w:rStyle w:val="StyleUnderline"/>
        </w:rPr>
        <w:t>It is through the creation of space debris that any conflict in orbit would have decidedly Earthbound consequences for us all.</w:t>
      </w:r>
    </w:p>
    <w:p w14:paraId="2FA508EA" w14:textId="77777777" w:rsidR="00931A59" w:rsidRPr="00C776D2" w:rsidRDefault="00931A59" w:rsidP="00931A59">
      <w:pPr>
        <w:rPr>
          <w:szCs w:val="16"/>
        </w:rPr>
      </w:pPr>
      <w:r w:rsidRPr="00C776D2">
        <w:rPr>
          <w:szCs w:val="16"/>
        </w:rPr>
        <w:t>“Space is different from 50 years ago. Then, it was a race between superpowers; today, it is everything. We all rely on space each and every day,” says Wörner. When we wake up in the morning and look at the weather forecast, when we use a satnav to get somewhere we’ve never been before, when we listen to the radio or make a mobile phone call, when we buy things online, the chances are that these signals are mediated by satellites in some way.</w:t>
      </w:r>
    </w:p>
    <w:p w14:paraId="6953BA31" w14:textId="77777777" w:rsidR="00931A59" w:rsidRPr="00C776D2" w:rsidRDefault="00931A59" w:rsidP="00931A59">
      <w:pPr>
        <w:rPr>
          <w:szCs w:val="16"/>
        </w:rPr>
      </w:pPr>
      <w:r w:rsidRPr="00C776D2">
        <w:rPr>
          <w:szCs w:val="16"/>
        </w:rPr>
        <w:t xml:space="preserve">The </w:t>
      </w:r>
      <w:r w:rsidRPr="00BA7D70">
        <w:rPr>
          <w:rStyle w:val="StyleUnderline"/>
        </w:rPr>
        <w:t>debris cloud created by blowing up satellites can easily collide with other satellites, destroying them and triggering a chain reaction that could swiftly surround the Earth with belts of debris</w:t>
      </w:r>
      <w:r w:rsidRPr="00C776D2">
        <w:rPr>
          <w:szCs w:val="16"/>
        </w:rPr>
        <w:t xml:space="preserve">. </w:t>
      </w:r>
      <w:r w:rsidRPr="00BA7D70">
        <w:rPr>
          <w:rStyle w:val="StyleUnderline"/>
        </w:rPr>
        <w:t>Orbits would become so unnavigable that our access to space would be completely blocked</w:t>
      </w:r>
      <w:r w:rsidRPr="00C776D2">
        <w:rPr>
          <w:szCs w:val="16"/>
        </w:rPr>
        <w:t>, and the satellites we rely on smashed to smithereens. This nightmare scenario is known as the Kessler syndrome.</w:t>
      </w:r>
    </w:p>
    <w:p w14:paraId="4C1AEB0D" w14:textId="77777777" w:rsidR="00931A59" w:rsidRPr="00BA7D70" w:rsidRDefault="00931A59" w:rsidP="00931A59">
      <w:pPr>
        <w:rPr>
          <w:rStyle w:val="StyleUnderline"/>
        </w:rPr>
      </w:pPr>
      <w:r w:rsidRPr="00C776D2">
        <w:rPr>
          <w:szCs w:val="16"/>
        </w:rPr>
        <w:t xml:space="preserve">It is clear that if combatants start blowing up each other’s satellites, </w:t>
      </w:r>
      <w:r w:rsidRPr="00BA7D70">
        <w:rPr>
          <w:rStyle w:val="StyleUnderline"/>
        </w:rPr>
        <w:t xml:space="preserve">it </w:t>
      </w:r>
      <w:r w:rsidRPr="009F2EAE">
        <w:rPr>
          <w:rStyle w:val="Emphasis"/>
        </w:rPr>
        <w:t>risks others not involved in the conflict</w:t>
      </w:r>
      <w:r w:rsidRPr="00BA7D70">
        <w:rPr>
          <w:rStyle w:val="StyleUnderline"/>
        </w:rPr>
        <w:t>.</w:t>
      </w:r>
    </w:p>
    <w:p w14:paraId="3FB8383A" w14:textId="77777777" w:rsidR="00931A59" w:rsidRPr="00C776D2" w:rsidRDefault="00931A59" w:rsidP="00931A59">
      <w:pPr>
        <w:rPr>
          <w:szCs w:val="16"/>
        </w:rPr>
      </w:pPr>
      <w:r w:rsidRPr="00C776D2">
        <w:rPr>
          <w:szCs w:val="16"/>
        </w:rPr>
        <w:t>“There is a rule in humanitarian law that says that when conducting a military operation you must choose the method that produces the least collateral damage,” says Schmitt. “So blowing up satellites must be operations of last resort – at least I hope so.”</w:t>
      </w:r>
    </w:p>
    <w:p w14:paraId="1951CF22" w14:textId="77777777" w:rsidR="00931A59" w:rsidRPr="00C776D2" w:rsidRDefault="00931A59" w:rsidP="00931A59">
      <w:pPr>
        <w:rPr>
          <w:szCs w:val="16"/>
        </w:rPr>
      </w:pPr>
      <w:r w:rsidRPr="00C776D2">
        <w:rPr>
          <w:szCs w:val="16"/>
        </w:rPr>
        <w:t xml:space="preserve">But, as yet, </w:t>
      </w:r>
      <w:r w:rsidRPr="00BA7D70">
        <w:rPr>
          <w:rStyle w:val="StyleUnderline"/>
        </w:rPr>
        <w:t xml:space="preserve">there is no international law about the creation of space debris. </w:t>
      </w:r>
      <w:r w:rsidRPr="00C776D2">
        <w:rPr>
          <w:szCs w:val="16"/>
        </w:rPr>
        <w:t>“We need new legal restrictions,” says Wörner, who is putting together a proposal for an ESA programme of space safety and security to safeguard civilian access to space. The agency will develop this proposal over the next 18 months and present it for funding to European science ministers in 2019.</w:t>
      </w:r>
    </w:p>
    <w:p w14:paraId="7283F875" w14:textId="77777777" w:rsidR="00931A59" w:rsidRPr="00C776D2" w:rsidRDefault="00931A59" w:rsidP="00931A59">
      <w:pPr>
        <w:rPr>
          <w:szCs w:val="16"/>
        </w:rPr>
      </w:pPr>
      <w:r w:rsidRPr="00C776D2">
        <w:rPr>
          <w:szCs w:val="16"/>
        </w:rPr>
        <w:t>Schmitt is also working to clarify the law. He is part of an international consortium of law, military and space experts who are putting together The Woomera Manual on the International Law of Military Space Operations.</w:t>
      </w:r>
    </w:p>
    <w:p w14:paraId="4BDF87AE" w14:textId="77777777" w:rsidR="00931A59" w:rsidRPr="00C776D2" w:rsidRDefault="00931A59" w:rsidP="00931A59">
      <w:pPr>
        <w:rPr>
          <w:szCs w:val="16"/>
        </w:rPr>
      </w:pPr>
      <w:r w:rsidRPr="00C776D2">
        <w:rPr>
          <w:szCs w:val="16"/>
        </w:rPr>
        <w:t>It is an international project that is being sponsored by the University of Exeter, UK, UK; the University of Nebraska, USA; the Universiry of Adelaide and the University of New South Wales, Australia. There are also supporting establishments such as Xiamen University, China, and the US Naval War College, Rhode Island.</w:t>
      </w:r>
    </w:p>
    <w:p w14:paraId="5964FCB2" w14:textId="77777777" w:rsidR="00931A59" w:rsidRPr="00C776D2" w:rsidRDefault="00931A59" w:rsidP="00931A59">
      <w:pPr>
        <w:rPr>
          <w:szCs w:val="16"/>
        </w:rPr>
      </w:pPr>
      <w:r w:rsidRPr="00C776D2">
        <w:rPr>
          <w:szCs w:val="16"/>
        </w:rPr>
        <w:t>“We’re trying to get ahead of the curve. We want to start thinking through the rules of the game before we start playing the game,” says Schmitt. “We did not do that for cyber [war]. It got ahead of the lawyers and we have been playing catch up ever since.”</w:t>
      </w:r>
    </w:p>
    <w:p w14:paraId="123F1461" w14:textId="77777777" w:rsidR="00931A59" w:rsidRPr="00C776D2" w:rsidRDefault="00931A59" w:rsidP="00931A59">
      <w:pPr>
        <w:rPr>
          <w:szCs w:val="16"/>
        </w:rPr>
      </w:pPr>
      <w:r w:rsidRPr="00C776D2">
        <w:rPr>
          <w:szCs w:val="16"/>
        </w:rPr>
        <w:t>But are rules really that useful in war? Surely, each combatant simply wants to win.</w:t>
      </w:r>
    </w:p>
    <w:p w14:paraId="18FD8D4E" w14:textId="77777777" w:rsidR="00931A59" w:rsidRPr="00C776D2" w:rsidRDefault="00931A59" w:rsidP="00931A59">
      <w:pPr>
        <w:rPr>
          <w:szCs w:val="16"/>
        </w:rPr>
      </w:pPr>
      <w:r w:rsidRPr="00C776D2">
        <w:rPr>
          <w:szCs w:val="16"/>
        </w:rPr>
        <w:t>“I’m not naive,” says Schmitt, “You need to be realistic about what the enemy are likely to do, but compliance with the law is a force multiplier. There is a natural inclination to believe that if you play by the rules and the opponent doesn’t, then the opponent has an advantage. But in fact, you have an advantage because if you comply with the law, your coalition is going to stay intact.”</w:t>
      </w:r>
    </w:p>
    <w:p w14:paraId="5222A86D" w14:textId="77777777" w:rsidR="00931A59" w:rsidRPr="00C776D2" w:rsidRDefault="00931A59" w:rsidP="00931A59">
      <w:pPr>
        <w:rPr>
          <w:szCs w:val="16"/>
        </w:rPr>
      </w:pPr>
      <w:r w:rsidRPr="00C776D2">
        <w:rPr>
          <w:szCs w:val="16"/>
        </w:rPr>
        <w:t>He explains that in the aftermath of 9/11, when the US started to torture prisoners and hold them at so-called black sites, even close allies stopped cooperating and refused to share intelligence.</w:t>
      </w:r>
    </w:p>
    <w:p w14:paraId="16A43531" w14:textId="77777777" w:rsidR="00931A59" w:rsidRPr="00C776D2" w:rsidRDefault="00931A59" w:rsidP="00931A59">
      <w:pPr>
        <w:rPr>
          <w:szCs w:val="16"/>
        </w:rPr>
      </w:pPr>
      <w:r w:rsidRPr="00C776D2">
        <w:rPr>
          <w:szCs w:val="16"/>
        </w:rPr>
        <w:t>“Although it is counterintuitive, compliance with the law will give you an advantage. I think the same is true in space,” says Schmitt.</w:t>
      </w:r>
    </w:p>
    <w:p w14:paraId="3499593D" w14:textId="77777777" w:rsidR="00931A59" w:rsidRPr="00C776D2" w:rsidRDefault="00931A59" w:rsidP="00931A59">
      <w:pPr>
        <w:rPr>
          <w:szCs w:val="16"/>
        </w:rPr>
      </w:pPr>
      <w:r w:rsidRPr="00C776D2">
        <w:rPr>
          <w:szCs w:val="16"/>
        </w:rPr>
        <w:t>Last year, under Schmitt’s direction, The Tallinn Manual on the International Law Applicable to Cyber Warfare was finally published. The Dutch government now conducts the Hague Process, where it sends teams around the world to teach governments this cyber law.</w:t>
      </w:r>
    </w:p>
    <w:p w14:paraId="7A015B17" w14:textId="77777777" w:rsidR="00931A59" w:rsidRPr="00C776D2" w:rsidRDefault="00931A59" w:rsidP="00931A59">
      <w:pPr>
        <w:rPr>
          <w:szCs w:val="16"/>
        </w:rPr>
      </w:pPr>
      <w:r w:rsidRPr="00C776D2">
        <w:rPr>
          <w:szCs w:val="16"/>
        </w:rPr>
        <w:t>“I would hope we do this in the space context, so it is not just a book on the shelf,” says Schmitt.</w:t>
      </w:r>
    </w:p>
    <w:p w14:paraId="21106AB5" w14:textId="77777777" w:rsidR="00931A59" w:rsidRPr="00BA7D70" w:rsidRDefault="00931A59" w:rsidP="00931A59">
      <w:pPr>
        <w:rPr>
          <w:rStyle w:val="StyleUnderline"/>
        </w:rPr>
      </w:pPr>
      <w:r w:rsidRPr="00C776D2">
        <w:rPr>
          <w:szCs w:val="16"/>
        </w:rPr>
        <w:t xml:space="preserve">And the clock is ticking. </w:t>
      </w:r>
      <w:r w:rsidRPr="00BA7D70">
        <w:rPr>
          <w:rStyle w:val="StyleUnderline"/>
        </w:rPr>
        <w:t xml:space="preserve">With </w:t>
      </w:r>
      <w:r w:rsidRPr="009F2EAE">
        <w:rPr>
          <w:rStyle w:val="Emphasis"/>
        </w:rPr>
        <w:t>international tensions on the rise</w:t>
      </w:r>
      <w:r w:rsidRPr="00BA7D70">
        <w:rPr>
          <w:rStyle w:val="StyleUnderline"/>
        </w:rPr>
        <w:t xml:space="preserve">, and seemingly daily escalations in the audacity of cyber-attacks, it </w:t>
      </w:r>
      <w:r w:rsidRPr="009F2EAE">
        <w:rPr>
          <w:rStyle w:val="Emphasis"/>
        </w:rPr>
        <w:t>may only take the smallest trigger to start attacking the satellite</w:t>
      </w:r>
      <w:r w:rsidRPr="00BA7D70">
        <w:rPr>
          <w:rStyle w:val="StyleUnderline"/>
        </w:rPr>
        <w:t>s</w:t>
      </w:r>
      <w:r w:rsidRPr="00C776D2">
        <w:rPr>
          <w:szCs w:val="16"/>
        </w:rPr>
        <w:t>. Schmitt has a clear warning: “</w:t>
      </w:r>
      <w:r w:rsidRPr="00BA7D70">
        <w:rPr>
          <w:rStyle w:val="StyleUnderline"/>
        </w:rPr>
        <w:t>We cannot wait until it starts happening to then try to figure out what the law is. By then, it will be too late.”</w:t>
      </w:r>
    </w:p>
    <w:p w14:paraId="0DDA6438" w14:textId="77777777" w:rsidR="00931A59" w:rsidRPr="00C776D2" w:rsidRDefault="00931A59" w:rsidP="00931A59">
      <w:pPr>
        <w:rPr>
          <w:szCs w:val="16"/>
        </w:rPr>
      </w:pPr>
      <w:r w:rsidRPr="00C776D2">
        <w:rPr>
          <w:szCs w:val="16"/>
        </w:rPr>
        <w:t xml:space="preserve">The </w:t>
      </w:r>
      <w:r w:rsidRPr="00BA7D70">
        <w:rPr>
          <w:rStyle w:val="StyleUnderline"/>
        </w:rPr>
        <w:t>US, Russia and China have all demonstrated their capability of launching missiles from Earth to intercept and destroy satellites</w:t>
      </w:r>
      <w:r w:rsidRPr="00C776D2">
        <w:rPr>
          <w:szCs w:val="16"/>
        </w:rPr>
        <w:t xml:space="preserve">. The </w:t>
      </w:r>
      <w:r w:rsidRPr="00BA7D70">
        <w:rPr>
          <w:rStyle w:val="StyleUnderline"/>
        </w:rPr>
        <w:t>US began a research programme to shoot down spacecraft</w:t>
      </w:r>
      <w:r w:rsidRPr="00C776D2">
        <w:rPr>
          <w:szCs w:val="16"/>
        </w:rPr>
        <w:t xml:space="preserve"> almost as soon as the Russians launched the first satellite, Sputnik 1, in 1957.</w:t>
      </w:r>
    </w:p>
    <w:p w14:paraId="0E43703E" w14:textId="77777777" w:rsidR="00931A59" w:rsidRPr="00C776D2" w:rsidRDefault="00931A59" w:rsidP="00931A59">
      <w:pPr>
        <w:rPr>
          <w:szCs w:val="16"/>
        </w:rPr>
      </w:pPr>
      <w:r w:rsidRPr="00BA7D70">
        <w:rPr>
          <w:rStyle w:val="StyleUnderline"/>
        </w:rPr>
        <w:t>Russia also began to think about taking out enemy satellites</w:t>
      </w:r>
      <w:r w:rsidRPr="00C776D2">
        <w:rPr>
          <w:szCs w:val="16"/>
        </w:rPr>
        <w:t>. In the early 1960s, they tested a system called Istrebitel Sputnik (fighter satellite). It was designed to approach its target and then explode, destroying both satellites.</w:t>
      </w:r>
    </w:p>
    <w:p w14:paraId="4C35C155" w14:textId="77777777" w:rsidR="00931A59" w:rsidRPr="00C776D2" w:rsidRDefault="00931A59" w:rsidP="00931A59">
      <w:pPr>
        <w:rPr>
          <w:szCs w:val="16"/>
        </w:rPr>
      </w:pPr>
      <w:r w:rsidRPr="00C776D2">
        <w:rPr>
          <w:szCs w:val="16"/>
        </w:rPr>
        <w:t>Although the project was eventually disbanded, testing and development of similar systems have continued on and off ever since. In 2015, the Russians successfully tested an anti-satellite missile.</w:t>
      </w:r>
    </w:p>
    <w:p w14:paraId="4546A64E" w14:textId="77777777" w:rsidR="00931A59" w:rsidRPr="00540C6B" w:rsidRDefault="00931A59" w:rsidP="00931A59">
      <w:pPr>
        <w:rPr>
          <w:rStyle w:val="StyleUnderline"/>
        </w:rPr>
      </w:pPr>
      <w:r w:rsidRPr="00C776D2">
        <w:rPr>
          <w:szCs w:val="16"/>
        </w:rPr>
        <w:t xml:space="preserve">In the aftermath of the 2007 Chinese anti-satellite test (see above), America launched its own missile, destroying a failed spy satellite that was gradually falling back to Earth. However, such </w:t>
      </w:r>
      <w:r w:rsidRPr="00540C6B">
        <w:rPr>
          <w:rStyle w:val="StyleUnderline"/>
        </w:rPr>
        <w:t>destructions can cause dangerous clouds of space debris, which endanger other satellites indiscriminately.</w:t>
      </w:r>
    </w:p>
    <w:p w14:paraId="4266E2AA" w14:textId="77777777" w:rsidR="00931A59" w:rsidRPr="00C776D2" w:rsidRDefault="00931A59" w:rsidP="00931A59">
      <w:pPr>
        <w:rPr>
          <w:szCs w:val="16"/>
        </w:rPr>
      </w:pPr>
      <w:r w:rsidRPr="00C776D2">
        <w:rPr>
          <w:szCs w:val="16"/>
        </w:rPr>
        <w:t xml:space="preserve">In the 1970s, the </w:t>
      </w:r>
      <w:r w:rsidRPr="00540C6B">
        <w:rPr>
          <w:rStyle w:val="StyleUnderline"/>
        </w:rPr>
        <w:t>Lawrence Livermore National Laboratory,</w:t>
      </w:r>
      <w:r w:rsidRPr="00C776D2">
        <w:rPr>
          <w:szCs w:val="16"/>
        </w:rPr>
        <w:t xml:space="preserve"> California, worked on Project Excalibur, which </w:t>
      </w:r>
      <w:r w:rsidRPr="00540C6B">
        <w:rPr>
          <w:rStyle w:val="StyleUnderline"/>
        </w:rPr>
        <w:t xml:space="preserve">aimed to detonate a </w:t>
      </w:r>
      <w:r w:rsidRPr="009F2EAE">
        <w:rPr>
          <w:rStyle w:val="Emphasis"/>
        </w:rPr>
        <w:t>nuclear weapon in space</w:t>
      </w:r>
      <w:r w:rsidRPr="00540C6B">
        <w:rPr>
          <w:rStyle w:val="StyleUnderline"/>
        </w:rPr>
        <w:t xml:space="preserve">. Lasers would then focus the resulting x-rays on to as many as 50 incoming missiles at a time to destroy them as they arced through space towards the US and its allies. </w:t>
      </w:r>
      <w:r w:rsidRPr="00C776D2">
        <w:rPr>
          <w:szCs w:val="16"/>
        </w:rPr>
        <w:t>The project collapsed through lack of progress and funding, however.</w:t>
      </w:r>
    </w:p>
    <w:p w14:paraId="001275EB" w14:textId="77777777" w:rsidR="00931A59" w:rsidRPr="00C776D2" w:rsidRDefault="00931A59" w:rsidP="00931A59">
      <w:pPr>
        <w:rPr>
          <w:szCs w:val="16"/>
        </w:rPr>
      </w:pPr>
      <w:r w:rsidRPr="00C776D2">
        <w:rPr>
          <w:szCs w:val="16"/>
        </w:rPr>
        <w:t>Currently, the primary use of lasers is to dazzle spy satellites and stop them gathering their information. China and Iran are reported to have done this to US satellites and it is likely that the west does the same in return. If the laser lingers on the satellite cameras for too long, however, it could permanently blind the satellite rather than just temporarily dazzle it. The legality of actually damaging a satellite in this way is another grey area.</w:t>
      </w:r>
    </w:p>
    <w:p w14:paraId="5F4269E6" w14:textId="77777777" w:rsidR="00931A59" w:rsidRPr="00C776D2" w:rsidRDefault="00931A59" w:rsidP="00931A59">
      <w:pPr>
        <w:rPr>
          <w:szCs w:val="16"/>
        </w:rPr>
      </w:pPr>
      <w:r w:rsidRPr="00C776D2">
        <w:rPr>
          <w:szCs w:val="16"/>
        </w:rPr>
        <w:t>This is probably where the first strike in a space war will take place. There have been a number of satellite hacks reported over the years, including to Nasa climate satellites in 2007 and 2008 but no permanent damage was reported.</w:t>
      </w:r>
    </w:p>
    <w:p w14:paraId="11E578DF" w14:textId="77777777" w:rsidR="00931A59" w:rsidRPr="00C776D2" w:rsidRDefault="00931A59" w:rsidP="00931A59">
      <w:pPr>
        <w:rPr>
          <w:szCs w:val="16"/>
        </w:rPr>
      </w:pPr>
      <w:r w:rsidRPr="00C776D2">
        <w:rPr>
          <w:szCs w:val="16"/>
        </w:rPr>
        <w:t>In a conflict, commands to fire thrusters could set the spacecraft spinning helplessly or move them into useless orbits. On Earth in 2009, a purposely written piece of malicious software commanded Iranian nuclear centrifuges to spin too fast, damaging them beyond repair. The same could happen with satellites. Even now, hackers could be working to place artificially intelligent software routines (logic bombs) inside spacecraft control systems. These could be activated when a certain signal is received or an onboard condition is met.</w:t>
      </w:r>
    </w:p>
    <w:p w14:paraId="2B5ABBBC" w14:textId="77777777" w:rsidR="00931A59" w:rsidRPr="00C776D2" w:rsidRDefault="00931A59" w:rsidP="00931A59">
      <w:pPr>
        <w:rPr>
          <w:szCs w:val="16"/>
        </w:rPr>
      </w:pPr>
      <w:r w:rsidRPr="00C776D2">
        <w:rPr>
          <w:szCs w:val="16"/>
        </w:rPr>
        <w:t>The European Space Agency is currently looking at safeguarding its satellites by developing quantum encryption techniques for future missions. “We have to take cyber attacks seriously,” says director general, Jan Wörner.</w:t>
      </w:r>
    </w:p>
    <w:p w14:paraId="52E0E207" w14:textId="77777777" w:rsidR="00931A59" w:rsidRPr="00C776D2" w:rsidRDefault="00931A59" w:rsidP="00931A59">
      <w:pPr>
        <w:rPr>
          <w:szCs w:val="16"/>
        </w:rPr>
      </w:pPr>
      <w:r w:rsidRPr="00C776D2">
        <w:rPr>
          <w:szCs w:val="16"/>
        </w:rPr>
        <w:t>Think of this as the brute force approach. One satellite simply goes up to another, hits it and knocks it out of orbit. This could damage the attacker as well, so a more sophisticated version is a spacecraft equipped with mechanical arms that grapple the target, pulling off solar panels or instruments.</w:t>
      </w:r>
    </w:p>
    <w:p w14:paraId="184C125E" w14:textId="77777777" w:rsidR="00931A59" w:rsidRPr="00C776D2" w:rsidRDefault="00931A59" w:rsidP="00931A59">
      <w:pPr>
        <w:rPr>
          <w:szCs w:val="16"/>
        </w:rPr>
      </w:pPr>
      <w:r w:rsidRPr="00C776D2">
        <w:rPr>
          <w:szCs w:val="16"/>
        </w:rPr>
        <w:t xml:space="preserve">In other words, </w:t>
      </w:r>
      <w:r w:rsidRPr="00540C6B">
        <w:rPr>
          <w:rStyle w:val="StyleUnderline"/>
        </w:rPr>
        <w:t>it’s robots fighting in space</w:t>
      </w:r>
      <w:r w:rsidRPr="00C776D2">
        <w:rPr>
          <w:szCs w:val="16"/>
        </w:rPr>
        <w:t>. And if that sounds a bit too much like science fiction, think again says Martin Schmitt of the University of Exeter.</w:t>
      </w:r>
    </w:p>
    <w:p w14:paraId="3969623C" w14:textId="77777777" w:rsidR="00931A59" w:rsidRPr="00C776D2" w:rsidRDefault="00931A59" w:rsidP="00931A59">
      <w:pPr>
        <w:rPr>
          <w:szCs w:val="16"/>
        </w:rPr>
      </w:pPr>
      <w:r w:rsidRPr="00C776D2">
        <w:rPr>
          <w:szCs w:val="16"/>
        </w:rPr>
        <w:t xml:space="preserve">“I don’t think it’s science fiction at all. A lot of </w:t>
      </w:r>
      <w:r w:rsidRPr="003275A3">
        <w:rPr>
          <w:rStyle w:val="StyleUnderline"/>
        </w:rPr>
        <w:t>these programmes are highly classified, but people in the [military] business are talking about those kinds of operations</w:t>
      </w:r>
      <w:r w:rsidRPr="00C776D2">
        <w:rPr>
          <w:szCs w:val="16"/>
        </w:rPr>
        <w:t>,” he says.</w:t>
      </w:r>
    </w:p>
    <w:p w14:paraId="1AEA7995" w14:textId="77777777" w:rsidR="00931A59" w:rsidRDefault="00931A59" w:rsidP="00931A59">
      <w:pPr>
        <w:rPr>
          <w:rStyle w:val="StyleUnderline"/>
        </w:rPr>
      </w:pPr>
      <w:r w:rsidRPr="00C776D2">
        <w:rPr>
          <w:szCs w:val="16"/>
        </w:rPr>
        <w:t xml:space="preserve">On 6 March this year, Defense Intelligence Agency director Lt Gen Robert P Ashley Jr testified before the US Senate armed services committee in Washington, DC, and said that </w:t>
      </w:r>
      <w:r w:rsidRPr="003275A3">
        <w:rPr>
          <w:rStyle w:val="StyleUnderline"/>
        </w:rPr>
        <w:t>Russia and China were developing weapons for use in a space war that included such satellites. It’s a sure bet the US is developing them too.</w:t>
      </w:r>
    </w:p>
    <w:p w14:paraId="37DA0634" w14:textId="422CC9E3" w:rsidR="00931A59" w:rsidRPr="00931A59" w:rsidRDefault="00931A59" w:rsidP="00931A59">
      <w:pPr>
        <w:pStyle w:val="Heading3"/>
      </w:pPr>
      <w:r w:rsidRPr="00931A59">
        <w:t>! Uq - Trump</w:t>
      </w:r>
    </w:p>
    <w:p w14:paraId="3046FE2E" w14:textId="77777777" w:rsidR="00931A59" w:rsidRDefault="00931A59" w:rsidP="00931A59"/>
    <w:p w14:paraId="2E91F544" w14:textId="77777777" w:rsidR="00931A59" w:rsidRDefault="00931A59" w:rsidP="00931A59">
      <w:pPr>
        <w:pStyle w:val="Heading4"/>
        <w:rPr>
          <w:u w:val="single"/>
        </w:rPr>
      </w:pPr>
      <w:r>
        <w:t xml:space="preserve">Space war is </w:t>
      </w:r>
      <w:r>
        <w:rPr>
          <w:u w:val="single"/>
        </w:rPr>
        <w:t>uniquely likely</w:t>
      </w:r>
      <w:r>
        <w:t xml:space="preserve"> under Trump – he recognizes it as a </w:t>
      </w:r>
      <w:r w:rsidRPr="006C7C38">
        <w:rPr>
          <w:u w:val="single"/>
        </w:rPr>
        <w:t>war fighting</w:t>
      </w:r>
      <w:r w:rsidRPr="00BE3F90">
        <w:rPr>
          <w:u w:val="single"/>
        </w:rPr>
        <w:t xml:space="preserve"> domain</w:t>
      </w:r>
    </w:p>
    <w:p w14:paraId="307B0147" w14:textId="77777777" w:rsidR="00931A59" w:rsidRPr="001D50D6" w:rsidRDefault="00931A59" w:rsidP="00931A59">
      <w:pPr>
        <w:rPr>
          <w:rStyle w:val="Style13ptBold"/>
          <w:b w:val="0"/>
          <w:szCs w:val="22"/>
        </w:rPr>
      </w:pPr>
      <w:r>
        <w:rPr>
          <w:rStyle w:val="Style13ptBold"/>
        </w:rPr>
        <w:t>MacCallum 18</w:t>
      </w:r>
      <w:r>
        <w:rPr>
          <w:rStyle w:val="Style13ptBold"/>
          <w:szCs w:val="22"/>
        </w:rPr>
        <w:t xml:space="preserve"> - </w:t>
      </w:r>
      <w:r w:rsidRPr="001D50D6">
        <w:rPr>
          <w:rStyle w:val="Style13ptBold"/>
          <w:szCs w:val="22"/>
        </w:rPr>
        <w:t>anchor of "The Story" a prime-time news program at Fox News</w:t>
      </w:r>
      <w:r>
        <w:rPr>
          <w:rStyle w:val="Style13ptBold"/>
          <w:szCs w:val="22"/>
        </w:rPr>
        <w:t xml:space="preserve"> (Martha MacCallum; “Mary Jo Kopechne's cousin reacts to 'Chappaquiddick' film”; Fox New; April 6</w:t>
      </w:r>
      <w:r w:rsidRPr="001D50D6">
        <w:rPr>
          <w:rStyle w:val="Style13ptBold"/>
          <w:szCs w:val="22"/>
          <w:vertAlign w:val="superscript"/>
        </w:rPr>
        <w:t>th</w:t>
      </w:r>
      <w:r>
        <w:rPr>
          <w:rStyle w:val="Style13ptBold"/>
          <w:szCs w:val="22"/>
        </w:rPr>
        <w:t xml:space="preserve">, 2018; </w:t>
      </w:r>
      <w:hyperlink r:id="rId137" w:history="1">
        <w:r w:rsidRPr="00672E82">
          <w:rPr>
            <w:rStyle w:val="Hyperlink"/>
            <w:szCs w:val="22"/>
          </w:rPr>
          <w:t>http://www.foxnews.com/transcript/2018/04/06/mary-jo-kopechnes-cousin-reacts-to-chappaquiddick-film.html</w:t>
        </w:r>
      </w:hyperlink>
      <w:r>
        <w:rPr>
          <w:rStyle w:val="Style13ptBold"/>
          <w:szCs w:val="22"/>
        </w:rPr>
        <w:t>; Accessed: 7/1/18)//TS</w:t>
      </w:r>
    </w:p>
    <w:p w14:paraId="79ECD6E2" w14:textId="77777777" w:rsidR="00931A59" w:rsidRPr="00FB7ACD" w:rsidRDefault="00931A59" w:rsidP="00931A59">
      <w:r w:rsidRPr="00FB7ACD">
        <w:t xml:space="preserve">MACCALLUM: You too. So, coming up, it may sound like something out of this world, but </w:t>
      </w:r>
      <w:r w:rsidRPr="004632A4">
        <w:rPr>
          <w:rStyle w:val="StyleUnderline"/>
        </w:rPr>
        <w:t xml:space="preserve">the military says that a </w:t>
      </w:r>
      <w:r w:rsidRPr="001D50D6">
        <w:rPr>
          <w:rStyle w:val="Emphasis"/>
        </w:rPr>
        <w:t>space war is coming</w:t>
      </w:r>
      <w:r w:rsidRPr="00FB7ACD">
        <w:t xml:space="preserve">, and that </w:t>
      </w:r>
      <w:r w:rsidRPr="004632A4">
        <w:rPr>
          <w:rStyle w:val="StyleUnderline"/>
        </w:rPr>
        <w:t xml:space="preserve">the </w:t>
      </w:r>
      <w:r w:rsidRPr="001D50D6">
        <w:rPr>
          <w:rStyle w:val="Emphasis"/>
        </w:rPr>
        <w:t>United States is not ready</w:t>
      </w:r>
      <w:r w:rsidRPr="00FB7ACD">
        <w:t>. Next, how this could cripple America. And a new film shedding light on the late Senator Ted Kennedy's Chappaquiddick car crash that killed a young woman named Mary Jo Kopechne. Her cousin joins me exclusively on what this movie means for her family.</w:t>
      </w:r>
    </w:p>
    <w:p w14:paraId="0DFC90FE" w14:textId="77777777" w:rsidR="00931A59" w:rsidRPr="00FB7ACD" w:rsidRDefault="00931A59" w:rsidP="00931A59">
      <w:pPr>
        <w:rPr>
          <w:szCs w:val="16"/>
        </w:rPr>
      </w:pPr>
      <w:r w:rsidRPr="00FB7ACD">
        <w:rPr>
          <w:szCs w:val="16"/>
        </w:rPr>
        <w:t>UNINDENTIFIED MALE: This country has a deep connection to the Kennedy name and that is valuable thing, gentlemen. We can't just let that go to waste. We need to remind the American people what this family has been through and how much more we have left to achieve.</w:t>
      </w:r>
    </w:p>
    <w:p w14:paraId="2D53218A" w14:textId="77777777" w:rsidR="00931A59" w:rsidRPr="004632A4" w:rsidRDefault="00931A59" w:rsidP="00931A59">
      <w:pPr>
        <w:rPr>
          <w:rStyle w:val="StyleUnderline"/>
        </w:rPr>
      </w:pPr>
      <w:r w:rsidRPr="00FB7ACD">
        <w:t xml:space="preserve">MACCALLUM: Talk of space wars tonight, and whether or not we are ready for them. But the </w:t>
      </w:r>
      <w:r w:rsidRPr="004632A4">
        <w:rPr>
          <w:rStyle w:val="StyleUnderline"/>
        </w:rPr>
        <w:t>immediate battle appears to be in this orbit.</w:t>
      </w:r>
    </w:p>
    <w:p w14:paraId="693A66A0" w14:textId="77777777" w:rsidR="00931A59" w:rsidRPr="00FB7ACD" w:rsidRDefault="00931A59" w:rsidP="00931A59">
      <w:r w:rsidRPr="00FB7ACD">
        <w:t xml:space="preserve">UNINDENTIFIED MALE: </w:t>
      </w:r>
      <w:r w:rsidRPr="004632A4">
        <w:rPr>
          <w:rStyle w:val="StyleUnderline"/>
        </w:rPr>
        <w:t xml:space="preserve">I would project </w:t>
      </w:r>
      <w:r w:rsidRPr="001D50D6">
        <w:rPr>
          <w:rStyle w:val="Emphasis"/>
        </w:rPr>
        <w:t>we're in crisis</w:t>
      </w:r>
      <w:r w:rsidRPr="004632A4">
        <w:rPr>
          <w:rStyle w:val="StyleUnderline"/>
        </w:rPr>
        <w:t>.</w:t>
      </w:r>
      <w:r w:rsidRPr="00FB7ACD">
        <w:t xml:space="preserve"> Those are mishaps that occurred. We're going to look at each one in turn. Each one is tragic and we regret each want. We're looking at them carefully. I'm certainly not prepared to say that it's a wave of mishap, some form of crisis.</w:t>
      </w:r>
    </w:p>
    <w:p w14:paraId="007FEA83" w14:textId="77777777" w:rsidR="00931A59" w:rsidRPr="00FB7ACD" w:rsidRDefault="00931A59" w:rsidP="00931A59">
      <w:pPr>
        <w:rPr>
          <w:szCs w:val="16"/>
        </w:rPr>
      </w:pPr>
      <w:r w:rsidRPr="00FB7ACD">
        <w:rPr>
          <w:szCs w:val="16"/>
        </w:rPr>
        <w:t>MACCALLUM: He is talking about three separate aircraft's to crash this week that claimed the lives of five American service members, including these marines who died Tuesday in a helicopter crash in California. Officials insisting that this week's crashes are not connected to each other. There have now been five noncombat accidents this year alone killing nine service members. Last year, there were 37 aviation deaths. That is nearly double the number in 2016, which raises, obviously, a lot of questions about how to keep our members of the service safe. Joining me now, Rebecca Grant, a national security and military analyst who have worked for the Air Force. Rebecca, good to have you here tonight. So, the first question is what your reed is on the tragedies that we have seen unfolding, one after the other.</w:t>
      </w:r>
    </w:p>
    <w:p w14:paraId="465443A9" w14:textId="77777777" w:rsidR="00931A59" w:rsidRPr="00FB7ACD" w:rsidRDefault="00931A59" w:rsidP="00931A59">
      <w:pPr>
        <w:rPr>
          <w:szCs w:val="16"/>
        </w:rPr>
      </w:pPr>
      <w:r w:rsidRPr="00FB7ACD">
        <w:rPr>
          <w:szCs w:val="16"/>
        </w:rPr>
        <w:t>REBECCA GRANT, NATIONAL SECURITY AND MILITARY ANALYST: Those crashes are not going to turn out to have any technical linkage. They are linked by the fact they remind us of the sacrifice and the patriotism of those aircrews. But they're three very different systems. We have to wait for the accident reports, but the crash of the 88B, I suspect that's going to be maintenance issue, that pilot was very lucky to eject, he did very well. With the marine helicopter crash, we don't know the causes yet. The Airforce Thunderbird F-16, that's a very highly rated aerial maneuver team and we'll have to see what caused that tragic accident there. But they're going to be unrelated. That said there is a crisis in military aviation. We need new aircraft for our cruise, and they need more funding and more flying hours.</w:t>
      </w:r>
    </w:p>
    <w:p w14:paraId="29B47A59" w14:textId="77777777" w:rsidR="00931A59" w:rsidRPr="00FB7ACD" w:rsidRDefault="00931A59" w:rsidP="00931A59">
      <w:pPr>
        <w:rPr>
          <w:szCs w:val="16"/>
        </w:rPr>
      </w:pPr>
      <w:r w:rsidRPr="00FB7ACD">
        <w:rPr>
          <w:szCs w:val="16"/>
        </w:rPr>
        <w:t>MACCALLUM: Yeah, no doubt. And as General Mattis says, you know, we have to fund in our country to do this safely, and that has to be the priority. I do want to ask you about this other fascinating report about space wars and whether or not we need a separate space force in our military to fight them. Here's the president referring to this. And then, right after that, we'll hear from the air force -- the director of joint chief of staff. Let's play these sound bites.</w:t>
      </w:r>
    </w:p>
    <w:p w14:paraId="0BC66002" w14:textId="77777777" w:rsidR="00931A59" w:rsidRPr="00FB7ACD" w:rsidRDefault="00931A59" w:rsidP="00931A59">
      <w:pPr>
        <w:rPr>
          <w:u w:val="single"/>
        </w:rPr>
      </w:pPr>
      <w:r w:rsidRPr="00B01281">
        <w:rPr>
          <w:rStyle w:val="StyleUnderline"/>
        </w:rPr>
        <w:t xml:space="preserve">DONALD TRUMP, PRESIDENT OF THE UNITED STATES OF AMERICA: My new national strategy for space recognizes that </w:t>
      </w:r>
      <w:r w:rsidRPr="006C7C38">
        <w:rPr>
          <w:rStyle w:val="Emphasis"/>
        </w:rPr>
        <w:t>space is a war fighting domain</w:t>
      </w:r>
      <w:r>
        <w:t xml:space="preserve">, just like the land, air and sea. </w:t>
      </w:r>
      <w:r w:rsidRPr="00CC4D5D">
        <w:rPr>
          <w:rStyle w:val="StyleUnderline"/>
        </w:rPr>
        <w:t>We may even have a space force. Develop another one. Space force. We have the air force, we'll have the space force.</w:t>
      </w:r>
    </w:p>
    <w:p w14:paraId="545DDEA1" w14:textId="77777777" w:rsidR="00931A59" w:rsidRPr="00FB7ACD" w:rsidRDefault="00931A59" w:rsidP="00931A59">
      <w:r w:rsidRPr="00FB7ACD">
        <w:t xml:space="preserve">UNINDENTIFIED MALE: </w:t>
      </w:r>
      <w:r w:rsidRPr="00CC4D5D">
        <w:rPr>
          <w:rStyle w:val="StyleUnderline"/>
        </w:rPr>
        <w:t xml:space="preserve">I believe we're going to be fighting from space in a </w:t>
      </w:r>
      <w:r w:rsidRPr="006C7C38">
        <w:rPr>
          <w:rStyle w:val="Emphasis"/>
        </w:rPr>
        <w:t>matter of years</w:t>
      </w:r>
      <w:r w:rsidRPr="00FB7ACD">
        <w:t xml:space="preserve">. And </w:t>
      </w:r>
      <w:r w:rsidRPr="00F54F72">
        <w:rPr>
          <w:rStyle w:val="StyleUnderline"/>
        </w:rPr>
        <w:t>we're the service that must lead joint war fighting in this new contested domain</w:t>
      </w:r>
      <w:r w:rsidRPr="00FB7ACD">
        <w:t>. It's not only our destiny, it's what the nation demands.</w:t>
      </w:r>
    </w:p>
    <w:p w14:paraId="30329F48" w14:textId="77777777" w:rsidR="00931A59" w:rsidRPr="00FB7ACD" w:rsidRDefault="00931A59" w:rsidP="00931A59">
      <w:r w:rsidRPr="00FB7ACD">
        <w:t xml:space="preserve">MACCALLUM: You know, I think of Star Wars and you imagine, you know, battles that happen in outer orbit even. It's a stunning future, but, you know, the way that we watch things happen, </w:t>
      </w:r>
      <w:r w:rsidRPr="00F54F72">
        <w:rPr>
          <w:rStyle w:val="StyleUnderline"/>
        </w:rPr>
        <w:t>it's fairly predictable that we will be fighting up there</w:t>
      </w:r>
      <w:r w:rsidRPr="00FB7ACD">
        <w:t>, isn't it?</w:t>
      </w:r>
    </w:p>
    <w:p w14:paraId="21154A00" w14:textId="77777777" w:rsidR="00931A59" w:rsidRPr="00FB7ACD" w:rsidRDefault="00931A59" w:rsidP="00931A59">
      <w:r w:rsidRPr="00FB7ACD">
        <w:t xml:space="preserve">GRANT: It is. </w:t>
      </w:r>
      <w:r w:rsidRPr="00F54F72">
        <w:rPr>
          <w:rStyle w:val="StyleUnderline"/>
        </w:rPr>
        <w:t xml:space="preserve">What's driving this is that </w:t>
      </w:r>
      <w:r w:rsidRPr="006C7C38">
        <w:rPr>
          <w:rStyle w:val="Emphasis"/>
        </w:rPr>
        <w:t>Russia and China have both developed counter space capabilities</w:t>
      </w:r>
      <w:r w:rsidRPr="00FB7ACD">
        <w:t xml:space="preserve">. And, Martha, </w:t>
      </w:r>
      <w:r w:rsidRPr="00F54F72">
        <w:rPr>
          <w:rStyle w:val="StyleUnderline"/>
        </w:rPr>
        <w:t>our satellites are so important to our military and to our daily lives and to the global economy. We have to protect those satellites on orbit because of these advantages they give our military forces, and also for the precision, navigation and timing, everything they do that's laced throughout our daily lives</w:t>
      </w:r>
      <w:r w:rsidRPr="00FB7ACD">
        <w:t xml:space="preserve">. I mean, when you think about space war, forget ISIS and terrorism, </w:t>
      </w:r>
      <w:r w:rsidRPr="00F54F72">
        <w:rPr>
          <w:rStyle w:val="StyleUnderline"/>
        </w:rPr>
        <w:t>this</w:t>
      </w:r>
      <w:r w:rsidRPr="00FB7ACD">
        <w:t xml:space="preserve"> is something that </w:t>
      </w:r>
      <w:r w:rsidRPr="00F54F72">
        <w:rPr>
          <w:rStyle w:val="StyleUnderline"/>
        </w:rPr>
        <w:t>could affect every single American if it comes to pass</w:t>
      </w:r>
      <w:r w:rsidRPr="00FB7ACD">
        <w:t>. We're going to be talking about this for the next several years.</w:t>
      </w:r>
    </w:p>
    <w:p w14:paraId="48C4A85C" w14:textId="77777777" w:rsidR="00931A59" w:rsidRPr="00FB7ACD" w:rsidRDefault="00931A59" w:rsidP="00931A59">
      <w:r w:rsidRPr="00FB7ACD">
        <w:t xml:space="preserve">MACCALLUM: Because </w:t>
      </w:r>
      <w:r w:rsidRPr="00F54F72">
        <w:rPr>
          <w:rStyle w:val="StyleUnderline"/>
        </w:rPr>
        <w:t>so much of our technology is on these satellites</w:t>
      </w:r>
      <w:r w:rsidRPr="00FB7ACD">
        <w:t xml:space="preserve">, initially, right? I mean, </w:t>
      </w:r>
      <w:r w:rsidRPr="00F54F72">
        <w:rPr>
          <w:rStyle w:val="StyleUnderline"/>
        </w:rPr>
        <w:t>you can take out someone's satellite and</w:t>
      </w:r>
      <w:r w:rsidRPr="00FB7ACD">
        <w:t xml:space="preserve"> you can basically </w:t>
      </w:r>
      <w:r w:rsidRPr="00F54F72">
        <w:rPr>
          <w:rStyle w:val="StyleUnderline"/>
        </w:rPr>
        <w:t>put them in a situation</w:t>
      </w:r>
      <w:r w:rsidRPr="00FB7ACD">
        <w:t>, which you say we practice already, our military, which is called a day without space and you say it's pretty ugly.</w:t>
      </w:r>
    </w:p>
    <w:p w14:paraId="3B7B9A67" w14:textId="77777777" w:rsidR="00931A59" w:rsidRDefault="00931A59" w:rsidP="00931A59">
      <w:pPr>
        <w:rPr>
          <w:rStyle w:val="StyleUnderline"/>
        </w:rPr>
      </w:pPr>
      <w:r w:rsidRPr="00FB7ACD">
        <w:t xml:space="preserve">GRANT: Yes, </w:t>
      </w:r>
      <w:r w:rsidRPr="00FB7ACD">
        <w:rPr>
          <w:rStyle w:val="StyleUnderline"/>
        </w:rPr>
        <w:t>our military depends</w:t>
      </w:r>
      <w:r w:rsidRPr="00FB7ACD">
        <w:t xml:space="preserve"> -- think about all our deployed forces, ships, bombers, even our folks on the ground, all rely -- </w:t>
      </w:r>
      <w:r w:rsidRPr="00FB7ACD">
        <w:rPr>
          <w:rStyle w:val="StyleUnderline"/>
        </w:rPr>
        <w:t>especially on that GPS constellation, and on other warning and timing</w:t>
      </w:r>
      <w:r w:rsidRPr="00FB7ACD">
        <w:t xml:space="preserve">. So, our forces exercise without space. But, we have some very important constellation. Take for example we have four missile warning satellites. They have great heat seekers, but they're about as maneuverable as water buffalos. So, they sit up there and they watch. A North Korean missile launch for example, they pick up the flume, and tell us where that missile may be heading. They're absolutely vital to world stability. But they're vulnerable to jamming. They're vulnerable to other interference. And so, our doctor analysis say, hey, Russia, China, anybody else, don't try it. </w:t>
      </w:r>
      <w:r w:rsidRPr="00FB7ACD">
        <w:rPr>
          <w:rStyle w:val="StyleUnderline"/>
        </w:rPr>
        <w:t>We're going to start defending our space assets, and have a strategy so that we can compensate for any interference with our space capabilities</w:t>
      </w:r>
    </w:p>
    <w:p w14:paraId="0D0F2436" w14:textId="77777777" w:rsidR="00496EA9" w:rsidRDefault="00496EA9" w:rsidP="00931A59">
      <w:pPr>
        <w:rPr>
          <w:rStyle w:val="StyleUnderline"/>
        </w:rPr>
      </w:pPr>
    </w:p>
    <w:p w14:paraId="50BBFE76" w14:textId="77777777" w:rsidR="00496EA9" w:rsidRDefault="00496EA9" w:rsidP="00496EA9">
      <w:pPr>
        <w:pStyle w:val="Heading4"/>
      </w:pPr>
      <w:r>
        <w:t xml:space="preserve">Trump is gearing up for an </w:t>
      </w:r>
      <w:r w:rsidRPr="00207CFE">
        <w:rPr>
          <w:u w:val="single"/>
        </w:rPr>
        <w:t>all-out space w</w:t>
      </w:r>
      <w:r>
        <w:rPr>
          <w:u w:val="single"/>
        </w:rPr>
        <w:t>ar</w:t>
      </w:r>
      <w:r>
        <w:t xml:space="preserve"> – he’s increasing military capabilities in space</w:t>
      </w:r>
    </w:p>
    <w:p w14:paraId="571DD526" w14:textId="77777777" w:rsidR="00496EA9" w:rsidRPr="00591CDB" w:rsidRDefault="00496EA9" w:rsidP="00496EA9">
      <w:pPr>
        <w:rPr>
          <w:bCs/>
          <w:szCs w:val="22"/>
        </w:rPr>
      </w:pPr>
      <w:r>
        <w:rPr>
          <w:rStyle w:val="Style13ptBold"/>
        </w:rPr>
        <w:t>Graff 18</w:t>
      </w:r>
      <w:r>
        <w:rPr>
          <w:rStyle w:val="Style13ptBold"/>
          <w:szCs w:val="22"/>
        </w:rPr>
        <w:t xml:space="preserve"> - instructor at Georgetown University in the Masters in Professional Studies Journalism and Public Relations program, American journalist and author, a former editor of Politico Magazine, editor-in-chief of Washingtonian magazine in Washington, D.C. (Garrett M. Graff; “THE NEW ARMS RACE THREATENING TO EXPLODE IN SPACE”; Wired; June 26</w:t>
      </w:r>
      <w:r w:rsidRPr="00591CDB">
        <w:rPr>
          <w:rStyle w:val="Style13ptBold"/>
          <w:szCs w:val="22"/>
          <w:vertAlign w:val="superscript"/>
        </w:rPr>
        <w:t>th</w:t>
      </w:r>
      <w:r>
        <w:rPr>
          <w:rStyle w:val="Style13ptBold"/>
          <w:szCs w:val="22"/>
        </w:rPr>
        <w:t xml:space="preserve">, 2018; </w:t>
      </w:r>
      <w:hyperlink r:id="rId138" w:history="1">
        <w:r w:rsidRPr="00672E82">
          <w:rPr>
            <w:rStyle w:val="Hyperlink"/>
            <w:szCs w:val="22"/>
          </w:rPr>
          <w:t>https://www.wired.com/story/new-arms-race-threatening-to-explode-in-space/</w:t>
        </w:r>
      </w:hyperlink>
      <w:r>
        <w:rPr>
          <w:rStyle w:val="Style13ptBold"/>
          <w:szCs w:val="22"/>
        </w:rPr>
        <w:t>; Accessed: July 1, 2018)//TS</w:t>
      </w:r>
    </w:p>
    <w:p w14:paraId="2E86FC4E" w14:textId="77777777" w:rsidR="00496EA9" w:rsidRPr="009A5C6A" w:rsidRDefault="00496EA9" w:rsidP="00496EA9">
      <w:pPr>
        <w:rPr>
          <w:szCs w:val="16"/>
        </w:rPr>
      </w:pPr>
      <w:r w:rsidRPr="009A5C6A">
        <w:rPr>
          <w:szCs w:val="16"/>
        </w:rPr>
        <w:t xml:space="preserve">Addressing these issues, as James' question suggests, is not just about throwing money at the space-industrial complex. It involves organizational changes too. </w:t>
      </w:r>
      <w:r w:rsidRPr="003A43A1">
        <w:rPr>
          <w:rStyle w:val="StyleUnderline"/>
        </w:rPr>
        <w:t>The Air Force is building what it calls the nation's first Space Mission Force, made up of airmen trained to respond to the demands of an orbital war</w:t>
      </w:r>
      <w:r w:rsidRPr="009A5C6A">
        <w:rPr>
          <w:szCs w:val="16"/>
        </w:rPr>
        <w:t>. On the same base as the 2Sops command center, the military has established the National Space Defense Center, which puts representatives from various military and intelligence offices focused on space under a single roof. And the defense authorization bill is full of upgrades to the Air Force's space-fighting capabilities, including the creation of an additional Air Force unit responsible for space warfighting operations.</w:t>
      </w:r>
    </w:p>
    <w:p w14:paraId="0B8A0C96" w14:textId="77777777" w:rsidR="00496EA9" w:rsidRPr="009A5C6A" w:rsidRDefault="00496EA9" w:rsidP="00496EA9">
      <w:pPr>
        <w:rPr>
          <w:szCs w:val="16"/>
        </w:rPr>
      </w:pPr>
      <w:r w:rsidRPr="009A5C6A">
        <w:rPr>
          <w:szCs w:val="16"/>
        </w:rPr>
        <w:t xml:space="preserve">Not content to tinker with the Air Force, a </w:t>
      </w:r>
      <w:r w:rsidRPr="003A43A1">
        <w:rPr>
          <w:rStyle w:val="StyleUnderline"/>
        </w:rPr>
        <w:t xml:space="preserve">growing number of people in Washington are talking about creating an entire </w:t>
      </w:r>
      <w:r w:rsidRPr="00C01736">
        <w:rPr>
          <w:rStyle w:val="Emphasis"/>
        </w:rPr>
        <w:t>new military branch dedicated to space operations</w:t>
      </w:r>
      <w:r w:rsidRPr="009A5C6A">
        <w:rPr>
          <w:szCs w:val="16"/>
        </w:rPr>
        <w:t xml:space="preserve">. In May, during a ceremony honoring West Point's football team, </w:t>
      </w:r>
      <w:r w:rsidRPr="003A43A1">
        <w:rPr>
          <w:rStyle w:val="StyleUnderline"/>
        </w:rPr>
        <w:t>President Trump told his audience</w:t>
      </w:r>
      <w:r w:rsidRPr="009A5C6A">
        <w:rPr>
          <w:szCs w:val="16"/>
        </w:rPr>
        <w:t>, “You will be part of the five proud branches of the United States Armed Forces—Army, Navy, Marines, Air Force, and the Coast Guard. And we're actually thinking of a sixth, and that would be the Space Force.” He went on: “</w:t>
      </w:r>
      <w:r w:rsidRPr="003A43A1">
        <w:rPr>
          <w:rStyle w:val="StyleUnderline"/>
        </w:rPr>
        <w:t>We're getting very big in space, both militarily and for other reasons, and we are seriously thinking of the Space Force</w:t>
      </w:r>
      <w:r w:rsidRPr="009A5C6A">
        <w:rPr>
          <w:szCs w:val="16"/>
        </w:rPr>
        <w:t>.”</w:t>
      </w:r>
    </w:p>
    <w:p w14:paraId="4A119E93" w14:textId="77777777" w:rsidR="00496EA9" w:rsidRPr="003A43A1" w:rsidRDefault="00496EA9" w:rsidP="00496EA9">
      <w:pPr>
        <w:rPr>
          <w:rStyle w:val="StyleUnderline"/>
        </w:rPr>
      </w:pPr>
      <w:r w:rsidRPr="009A5C6A">
        <w:rPr>
          <w:szCs w:val="16"/>
        </w:rPr>
        <w:t xml:space="preserve">While these “Space Force” comments sounded to many listeners like yet another oddball Trumpian tangent, </w:t>
      </w:r>
      <w:r w:rsidRPr="003A43A1">
        <w:rPr>
          <w:rStyle w:val="StyleUnderline"/>
        </w:rPr>
        <w:t xml:space="preserve">they actually do </w:t>
      </w:r>
      <w:r w:rsidRPr="00C01736">
        <w:rPr>
          <w:rStyle w:val="Emphasis"/>
        </w:rPr>
        <w:t>reflect a solid policy proposal</w:t>
      </w:r>
      <w:r w:rsidRPr="003A43A1">
        <w:rPr>
          <w:rStyle w:val="StyleUnderline"/>
        </w:rPr>
        <w:t>. Last year, a bill that included the creation of just such a new branch of the military passed the US House of Representatives, but that provision was taken out of the Senate version.</w:t>
      </w:r>
    </w:p>
    <w:p w14:paraId="20FD3D34" w14:textId="77777777" w:rsidR="00496EA9" w:rsidRPr="009A5C6A" w:rsidRDefault="00496EA9" w:rsidP="00496EA9">
      <w:pPr>
        <w:rPr>
          <w:szCs w:val="16"/>
        </w:rPr>
      </w:pPr>
      <w:r w:rsidRPr="009A5C6A">
        <w:rPr>
          <w:szCs w:val="16"/>
        </w:rPr>
        <w:t xml:space="preserve">Part of the challenge in figuring out how to think about space conflict is the sheer complexity of the environment—an arena that has long belonged to nation-states will increasingly become a domain of commerce and tourism. </w:t>
      </w:r>
      <w:r w:rsidRPr="003A43A1">
        <w:rPr>
          <w:rStyle w:val="StyleUnderline"/>
        </w:rPr>
        <w:t xml:space="preserve">How do countries protect their interests up above—and down here? Right now, </w:t>
      </w:r>
      <w:r w:rsidRPr="00C01736">
        <w:rPr>
          <w:rStyle w:val="Emphasis"/>
        </w:rPr>
        <w:t>countries appear to be racing to build their military capabilities</w:t>
      </w:r>
      <w:r w:rsidRPr="009A5C6A">
        <w:rPr>
          <w:szCs w:val="16"/>
        </w:rPr>
        <w:t>—but an arms race isn't the only answer.</w:t>
      </w:r>
    </w:p>
    <w:p w14:paraId="18ECD535" w14:textId="77777777" w:rsidR="00496EA9" w:rsidRDefault="00496EA9" w:rsidP="00931A59">
      <w:pPr>
        <w:rPr>
          <w:rStyle w:val="StyleUnderline"/>
        </w:rPr>
      </w:pPr>
    </w:p>
    <w:p w14:paraId="14A37954" w14:textId="187BD6A0" w:rsidR="00496EA9" w:rsidRPr="00496EA9" w:rsidRDefault="00496EA9" w:rsidP="00496EA9">
      <w:pPr>
        <w:pStyle w:val="Heading3"/>
      </w:pPr>
      <w:r w:rsidRPr="00496EA9">
        <w:t>! Uq – Russia/China</w:t>
      </w:r>
    </w:p>
    <w:p w14:paraId="0FDF381D" w14:textId="77777777" w:rsidR="00931A59" w:rsidRDefault="00931A59" w:rsidP="00931A59">
      <w:pPr>
        <w:rPr>
          <w:rStyle w:val="StyleUnderline"/>
        </w:rPr>
      </w:pPr>
    </w:p>
    <w:p w14:paraId="01786A16" w14:textId="77777777" w:rsidR="00931A59" w:rsidRDefault="00931A59" w:rsidP="00931A59">
      <w:pPr>
        <w:pStyle w:val="Heading4"/>
        <w:rPr>
          <w:u w:val="single"/>
        </w:rPr>
      </w:pPr>
      <w:r>
        <w:t xml:space="preserve">Russian and Chinese aggressions make </w:t>
      </w:r>
      <w:r w:rsidRPr="006D65B7">
        <w:t xml:space="preserve">space war </w:t>
      </w:r>
      <w:r w:rsidRPr="006D65B7">
        <w:rPr>
          <w:u w:val="single"/>
        </w:rPr>
        <w:t>likely</w:t>
      </w:r>
      <w:r>
        <w:t xml:space="preserve"> – the United States is </w:t>
      </w:r>
      <w:r w:rsidRPr="00E81C58">
        <w:rPr>
          <w:u w:val="single"/>
        </w:rPr>
        <w:t>vulnerable</w:t>
      </w:r>
    </w:p>
    <w:p w14:paraId="038A6E4A" w14:textId="77777777" w:rsidR="00931A59" w:rsidRPr="00B62D3F" w:rsidRDefault="00931A59" w:rsidP="00931A59">
      <w:pPr>
        <w:rPr>
          <w:rStyle w:val="Style13ptBold"/>
          <w:b w:val="0"/>
          <w:szCs w:val="22"/>
        </w:rPr>
      </w:pPr>
      <w:r>
        <w:rPr>
          <w:rStyle w:val="Style13ptBold"/>
        </w:rPr>
        <w:t xml:space="preserve">Ignatius 18 </w:t>
      </w:r>
      <w:r>
        <w:rPr>
          <w:rStyle w:val="Style13ptBold"/>
          <w:szCs w:val="22"/>
        </w:rPr>
        <w:t xml:space="preserve">- associate editor and columnist for The Washington Post (David Ignatius; </w:t>
      </w:r>
      <w:r>
        <w:rPr>
          <w:rStyle w:val="Style13ptBold"/>
          <w:szCs w:val="22"/>
        </w:rPr>
        <w:tab/>
        <w:t>“Space: the New Frontier of Warfare”; RealClear Politics; April 20</w:t>
      </w:r>
      <w:r w:rsidRPr="00CF41BD">
        <w:rPr>
          <w:rStyle w:val="Style13ptBold"/>
          <w:szCs w:val="22"/>
          <w:vertAlign w:val="superscript"/>
        </w:rPr>
        <w:t>th</w:t>
      </w:r>
      <w:r>
        <w:rPr>
          <w:rStyle w:val="Style13ptBold"/>
          <w:szCs w:val="22"/>
        </w:rPr>
        <w:t xml:space="preserve">, 2018; </w:t>
      </w:r>
      <w:hyperlink r:id="rId139" w:history="1">
        <w:r w:rsidRPr="00672E82">
          <w:rPr>
            <w:rStyle w:val="Hyperlink"/>
            <w:szCs w:val="22"/>
          </w:rPr>
          <w:t>https://www.realclearpolitics.com/articles/2018/04/20/space_the_new_frontier_of_warfare_136864.html?utm_source=dlvr.it&amp;utm_medium=facebook</w:t>
        </w:r>
      </w:hyperlink>
      <w:r>
        <w:rPr>
          <w:rStyle w:val="Style13ptBold"/>
          <w:szCs w:val="22"/>
        </w:rPr>
        <w:t>; Accessed July 1, 2018)//TS</w:t>
      </w:r>
    </w:p>
    <w:p w14:paraId="70B5CB5F" w14:textId="77777777" w:rsidR="00931A59" w:rsidRPr="00E81C58" w:rsidRDefault="00931A59" w:rsidP="00931A59">
      <w:r w:rsidRPr="000F719B">
        <w:rPr>
          <w:rStyle w:val="StyleUnderline"/>
        </w:rPr>
        <w:t>Space is the new frontier of warfare</w:t>
      </w:r>
      <w:r w:rsidRPr="00E81C58">
        <w:t>. That was the theme of a "Space Symposium" here this week that gathered thousands of military and corporate experts from around the world. A version of the Boeing simulator may someday be training the 21st-century version of fighter pilots.</w:t>
      </w:r>
    </w:p>
    <w:p w14:paraId="0947F395" w14:textId="77777777" w:rsidR="00931A59" w:rsidRPr="00E81C58" w:rsidRDefault="00931A59" w:rsidP="00931A59">
      <w:r w:rsidRPr="00E81C58">
        <w:t xml:space="preserve">The future battle may be in the heavens. But </w:t>
      </w:r>
      <w:r w:rsidRPr="000F719B">
        <w:rPr>
          <w:rStyle w:val="StyleUnderline"/>
        </w:rPr>
        <w:t xml:space="preserve">you can </w:t>
      </w:r>
      <w:r w:rsidRPr="002D7482">
        <w:rPr>
          <w:rStyle w:val="Emphasis"/>
        </w:rPr>
        <w:t>already see a turf war developing</w:t>
      </w:r>
      <w:r w:rsidRPr="000F719B">
        <w:rPr>
          <w:rStyle w:val="StyleUnderline"/>
        </w:rPr>
        <w:t xml:space="preserve"> over who should control U.S. space war fighting capability</w:t>
      </w:r>
      <w:r w:rsidRPr="00E81C58">
        <w:t xml:space="preserve"> — with the </w:t>
      </w:r>
      <w:r w:rsidRPr="000F719B">
        <w:rPr>
          <w:rStyle w:val="StyleUnderline"/>
        </w:rPr>
        <w:t>White House, Congress and the military services jockeying over how to allocate hundreds of billions of dollars and scores of senior Pentagon command positions</w:t>
      </w:r>
      <w:r w:rsidRPr="00E81C58">
        <w:t>. But let's start with the threat, as described by U.S. military officials here.</w:t>
      </w:r>
    </w:p>
    <w:p w14:paraId="28585D4B" w14:textId="77777777" w:rsidR="00931A59" w:rsidRPr="00E81C58" w:rsidRDefault="00931A59" w:rsidP="00931A59">
      <w:pPr>
        <w:rPr>
          <w:szCs w:val="16"/>
        </w:rPr>
      </w:pPr>
      <w:r w:rsidRPr="00E81C58">
        <w:rPr>
          <w:szCs w:val="16"/>
        </w:rPr>
        <w:t>Since the glory days of the first moon walk in 1969, Americans have had a benign view of space as an area of uncontested U.S. dominance. When we thought about adversaries, they were from another planet. But animating nearly every military presentation here was the message that China and Russia are now aggressively challenging U.S. primacy in space — potentially threatening satellites used for military communications, targeting and battlefield management.</w:t>
      </w:r>
    </w:p>
    <w:p w14:paraId="60FFC8A2" w14:textId="77777777" w:rsidR="00931A59" w:rsidRDefault="00931A59" w:rsidP="00931A59">
      <w:r w:rsidRPr="000F719B">
        <w:rPr>
          <w:rStyle w:val="StyleUnderline"/>
        </w:rPr>
        <w:t>"I cannot think of a military mission that does not depend on space</w:t>
      </w:r>
      <w:r>
        <w:t>," Air Force Secretary Heather Wilson told the symposium, warning that "</w:t>
      </w:r>
      <w:r w:rsidRPr="002D7482">
        <w:rPr>
          <w:rStyle w:val="Emphasis"/>
        </w:rPr>
        <w:t>Russia and China are developing capabilities to disable our satellites</w:t>
      </w:r>
      <w:r>
        <w:t>." Gen. Dave Goldfein, the Air Force chief of staff, repeated like a mantra the phrase "Always the predator, never the prey," in describing how his service views its mission in space.</w:t>
      </w:r>
    </w:p>
    <w:p w14:paraId="4FC0C624" w14:textId="77777777" w:rsidR="00931A59" w:rsidRPr="00E81C58" w:rsidRDefault="00931A59" w:rsidP="00931A59">
      <w:pPr>
        <w:rPr>
          <w:sz w:val="14"/>
        </w:rPr>
      </w:pPr>
      <w:r w:rsidRPr="000F719B">
        <w:rPr>
          <w:rStyle w:val="StyleUnderline"/>
        </w:rPr>
        <w:t>An arms race in space</w:t>
      </w:r>
      <w:r w:rsidRPr="00E81C58">
        <w:rPr>
          <w:sz w:val="14"/>
        </w:rPr>
        <w:t xml:space="preserve">, as dreadful as that sounds, </w:t>
      </w:r>
      <w:r w:rsidRPr="000F719B">
        <w:rPr>
          <w:rStyle w:val="StyleUnderline"/>
        </w:rPr>
        <w:t>is already underway</w:t>
      </w:r>
      <w:r w:rsidRPr="00E81C58">
        <w:rPr>
          <w:sz w:val="14"/>
        </w:rPr>
        <w:t>. As the throngs at the symposium attest, it will be a bonanza for the Pentagon and its contractors. But there's broad agreement among analysts that the vulnerability of U.S. systems to attack is real.</w:t>
      </w:r>
    </w:p>
    <w:p w14:paraId="317E445F" w14:textId="77777777" w:rsidR="00931A59" w:rsidRPr="00E81C58" w:rsidRDefault="00931A59" w:rsidP="00931A59">
      <w:pPr>
        <w:rPr>
          <w:rStyle w:val="StyleUnderline"/>
        </w:rPr>
      </w:pPr>
      <w:r w:rsidRPr="00E81C58">
        <w:t>"</w:t>
      </w:r>
      <w:r w:rsidRPr="006D65B7">
        <w:rPr>
          <w:rStyle w:val="StyleUnderline"/>
        </w:rPr>
        <w:t xml:space="preserve">The </w:t>
      </w:r>
      <w:r w:rsidRPr="00CF41BD">
        <w:rPr>
          <w:rStyle w:val="Emphasis"/>
        </w:rPr>
        <w:t>threat is quite serious</w:t>
      </w:r>
      <w:r w:rsidRPr="00E81C58">
        <w:t xml:space="preserve">," says Bob Work, who was deputy defense secretary in the Obama administration. He notes that </w:t>
      </w:r>
      <w:r w:rsidRPr="006D65B7">
        <w:rPr>
          <w:rStyle w:val="StyleUnderline"/>
        </w:rPr>
        <w:t>Russia and China have demonstrated the ability to jam space</w:t>
      </w:r>
      <w:r w:rsidRPr="00E81C58">
        <w:t xml:space="preserve"> </w:t>
      </w:r>
      <w:r w:rsidRPr="006D65B7">
        <w:rPr>
          <w:rStyle w:val="StyleUnderline"/>
        </w:rPr>
        <w:t>communications, blind optical sensors with lasers, launch direct-ascent anti-satellite weapons, and operate co-orbital anti-satellite weapons</w:t>
      </w:r>
      <w:r w:rsidRPr="00E81C58">
        <w:t xml:space="preserve">. Work says that when the Pentagon first described space threats to President Barack Obama in June 2013, officials warned him that the </w:t>
      </w:r>
      <w:r w:rsidRPr="00E81C58">
        <w:rPr>
          <w:rStyle w:val="StyleUnderline"/>
        </w:rPr>
        <w:t>space-arms race "has already started."</w:t>
      </w:r>
    </w:p>
    <w:p w14:paraId="5411BC90" w14:textId="77777777" w:rsidR="00931A59" w:rsidRPr="00E81C58" w:rsidRDefault="00931A59" w:rsidP="00931A59">
      <w:r w:rsidRPr="00E81C58">
        <w:t>"</w:t>
      </w:r>
      <w:r w:rsidRPr="00E81C58">
        <w:rPr>
          <w:rStyle w:val="StyleUnderline"/>
        </w:rPr>
        <w:t xml:space="preserve">For the last 10 years, </w:t>
      </w:r>
      <w:r w:rsidRPr="002D7482">
        <w:rPr>
          <w:rStyle w:val="Emphasis"/>
        </w:rPr>
        <w:t>our competitive advantage in space has eroded steadily</w:t>
      </w:r>
      <w:r w:rsidRPr="00E81C58">
        <w:t>," argues John Hamre, a former deputy secretary of defense who heads the Center for Strategic and International Studies. "There is genuine alarm at the scale and momentum of the activities of our adversaries," he says.</w:t>
      </w:r>
    </w:p>
    <w:p w14:paraId="477BC82A" w14:textId="77777777" w:rsidR="00931A59" w:rsidRPr="00E81C58" w:rsidRDefault="00931A59" w:rsidP="00931A59">
      <w:r w:rsidRPr="00E81C58">
        <w:t xml:space="preserve">Though there's </w:t>
      </w:r>
      <w:r w:rsidRPr="00E81C58">
        <w:rPr>
          <w:rStyle w:val="StyleUnderline"/>
        </w:rPr>
        <w:t>broad agreement that the U</w:t>
      </w:r>
      <w:r w:rsidRPr="002D7482">
        <w:rPr>
          <w:rStyle w:val="Emphasis"/>
        </w:rPr>
        <w:t>.S. needs to defend its space-based assets better</w:t>
      </w:r>
      <w:r w:rsidRPr="00E81C58">
        <w:rPr>
          <w:rStyle w:val="StyleUnderline"/>
        </w:rPr>
        <w:t xml:space="preserve">, </w:t>
      </w:r>
      <w:r w:rsidRPr="00E81C58">
        <w:t>there's a political argument about who should have responsibility for that mission. The Air Force, not surprisingly, insists that it should take the lead. Goldfein told the symposium that the Air Force now is responsible for 90 percent of the military's space activities, and that it will bring to future space operations "the same passion and sense of ownership we apply to air."</w:t>
      </w:r>
    </w:p>
    <w:p w14:paraId="72BAC3A7" w14:textId="77777777" w:rsidR="00931A59" w:rsidRPr="00220FFF" w:rsidRDefault="00931A59" w:rsidP="00931A59">
      <w:pPr>
        <w:rPr>
          <w:rStyle w:val="StyleUnderline"/>
          <w:sz w:val="16"/>
          <w:u w:val="none"/>
        </w:rPr>
      </w:pPr>
      <w:r w:rsidRPr="00E81C58">
        <w:t xml:space="preserve">Some skeptics in Congress and the </w:t>
      </w:r>
      <w:r w:rsidRPr="00E81C58">
        <w:rPr>
          <w:rStyle w:val="StyleUnderline"/>
        </w:rPr>
        <w:t>Trump administration argue that the U.S. needs a new "space force" to oversee the emerging domain of battle</w:t>
      </w:r>
      <w:r w:rsidRPr="00E81C58">
        <w:t xml:space="preserve">. The House proposed last year that this space component should be quasi-independent of the Air Force; the Senate disagreed. </w:t>
      </w:r>
      <w:r w:rsidRPr="00E81C58">
        <w:rPr>
          <w:rStyle w:val="StyleUnderline"/>
        </w:rPr>
        <w:t>President Trump seemed to favor a separate space force</w:t>
      </w:r>
      <w:r w:rsidRPr="00E81C58">
        <w:t>, but the administration is studying the issue.</w:t>
      </w:r>
    </w:p>
    <w:p w14:paraId="01F0DA0E" w14:textId="77777777" w:rsidR="00931A59" w:rsidRDefault="00931A59" w:rsidP="00931A59"/>
    <w:p w14:paraId="7C6D04E6" w14:textId="77777777" w:rsidR="00931A59" w:rsidRDefault="00931A59" w:rsidP="00931A59"/>
    <w:p w14:paraId="7D61EA41" w14:textId="77777777" w:rsidR="00931A59" w:rsidRDefault="00931A59" w:rsidP="00931A59">
      <w:pPr>
        <w:pStyle w:val="Heading4"/>
      </w:pPr>
      <w:r>
        <w:t xml:space="preserve">Space war is </w:t>
      </w:r>
      <w:r>
        <w:rPr>
          <w:u w:val="single"/>
        </w:rPr>
        <w:t>likely</w:t>
      </w:r>
      <w:r>
        <w:t xml:space="preserve"> – there’s </w:t>
      </w:r>
      <w:r>
        <w:rPr>
          <w:u w:val="single"/>
        </w:rPr>
        <w:t>incentive</w:t>
      </w:r>
      <w:r>
        <w:t xml:space="preserve"> to challenge the US</w:t>
      </w:r>
    </w:p>
    <w:p w14:paraId="3064C5D0" w14:textId="77777777" w:rsidR="00931A59" w:rsidRPr="003C7558" w:rsidRDefault="00931A59" w:rsidP="00931A59">
      <w:pPr>
        <w:rPr>
          <w:rStyle w:val="Style13ptBold"/>
        </w:rPr>
      </w:pPr>
      <w:r>
        <w:rPr>
          <w:rStyle w:val="Style13ptBold"/>
        </w:rPr>
        <w:t xml:space="preserve">Handberg 17 </w:t>
      </w:r>
      <w:r>
        <w:rPr>
          <w:rStyle w:val="Style13ptBold"/>
          <w:szCs w:val="22"/>
        </w:rPr>
        <w:t xml:space="preserve">- chair of the Political Science Department at University of Central Florida – specializes in space policy, defense policy, the U.S. Supreme Court and judicial politics (Roger Handberg; “Comparative Strategy”; “Is space war imminent? Exploring the possibility”; Routledge: Taylor and Francis Group; </w:t>
      </w:r>
      <w:r w:rsidRPr="001D5F38">
        <w:t>pgs. 4</w:t>
      </w:r>
      <w:r>
        <w:t>18-</w:t>
      </w:r>
      <w:r w:rsidRPr="001D5F38">
        <w:t>4</w:t>
      </w:r>
      <w:r>
        <w:t>19; Accessed 7/3/18)//TS</w:t>
      </w:r>
    </w:p>
    <w:p w14:paraId="25057C54" w14:textId="77777777" w:rsidR="00931A59" w:rsidRPr="000050A3" w:rsidRDefault="00931A59" w:rsidP="00931A59">
      <w:r w:rsidRPr="000050A3">
        <w:t xml:space="preserve">Recently, </w:t>
      </w:r>
      <w:r w:rsidRPr="00FD0B33">
        <w:rPr>
          <w:rStyle w:val="StyleUnderline"/>
        </w:rPr>
        <w:t xml:space="preserve">there has been an </w:t>
      </w:r>
      <w:r w:rsidRPr="000050A3">
        <w:rPr>
          <w:rStyle w:val="Emphasis"/>
        </w:rPr>
        <w:t>ongoing resurgence of interest</w:t>
      </w:r>
      <w:r w:rsidRPr="00FD0B33">
        <w:rPr>
          <w:rStyle w:val="StyleUnderline"/>
        </w:rPr>
        <w:t xml:space="preserve"> in</w:t>
      </w:r>
      <w:r w:rsidRPr="000050A3">
        <w:t xml:space="preserve"> the possibilities for actual </w:t>
      </w:r>
      <w:r w:rsidRPr="00FD0B33">
        <w:rPr>
          <w:rStyle w:val="StyleUnderline"/>
        </w:rPr>
        <w:t>combat in outer space</w:t>
      </w:r>
      <w:r w:rsidRPr="000050A3">
        <w:t>, effectively war in a new domain. Why this would become plausible now is interesting, since the physical realities present in the early days of space activity have not changed</w:t>
      </w:r>
      <w:r w:rsidRPr="00FD0B33">
        <w:rPr>
          <w:rStyle w:val="StyleUnderline"/>
        </w:rPr>
        <w:t xml:space="preserve">. </w:t>
      </w:r>
      <w:r w:rsidRPr="000050A3">
        <w:rPr>
          <w:rStyle w:val="Emphasis"/>
        </w:rPr>
        <w:t>Spacecraft remain vulnerable</w:t>
      </w:r>
      <w:r w:rsidRPr="00FD0B33">
        <w:rPr>
          <w:rStyle w:val="StyleUnderline"/>
        </w:rPr>
        <w:t xml:space="preserve"> to attack from the ground by</w:t>
      </w:r>
      <w:r w:rsidRPr="000050A3">
        <w:t xml:space="preserve"> anti-satellite </w:t>
      </w:r>
      <w:r w:rsidRPr="00FD0B33">
        <w:rPr>
          <w:rStyle w:val="StyleUnderline"/>
        </w:rPr>
        <w:t>(ASAT) weapons, while</w:t>
      </w:r>
      <w:r w:rsidRPr="000050A3">
        <w:t xml:space="preserve"> the </w:t>
      </w:r>
      <w:r w:rsidRPr="00FD0B33">
        <w:rPr>
          <w:rStyle w:val="StyleUnderline"/>
        </w:rPr>
        <w:t>debris issue grows exponentially worse now</w:t>
      </w:r>
      <w:r w:rsidRPr="000050A3">
        <w:t xml:space="preserve">, given the proliferation of such objects in space as part of the normal operations in outer space: used boosters, dead satellites, pieces of broken spacecraft and satellites, and small particles with deadly impact on other spacecraft. The space shuttles routinely returned to Earth with dings and scars from space debris, while the International Space Station (ISS) several times has been lifted out of harm’s way due to oncoming debris. More critically for assessing space-war possibilities, the sheer cost of conducting such operations remains extremely high, while the possibilities for sustaining combat in space are suspect due to lack of lift capability. The difficulty in orbiting replacement satellites to restore functionality remains, assuming the environment is not too hostile due to expanding debris fields. Replacement satellites or other space hardware are still slow-production items, although that in principle could be placed on more of an assembly-line basis, as was done with the Iridium satellite flotilla of 66 comsats plus multiple spares.19 Or, smaller cube satellites with more limited functionality could be orbited as gap fillers while larger, more functional satellites are built and flown if time exists to do so. </w:t>
      </w:r>
    </w:p>
    <w:p w14:paraId="5E7F6C18" w14:textId="77777777" w:rsidR="00931A59" w:rsidRDefault="00931A59" w:rsidP="00931A59">
      <w:r w:rsidRPr="000050A3">
        <w:t xml:space="preserve">The </w:t>
      </w:r>
      <w:r w:rsidRPr="00FD0B33">
        <w:rPr>
          <w:rStyle w:val="StyleUnderline"/>
        </w:rPr>
        <w:t>enhanced enthusiasm</w:t>
      </w:r>
      <w:r w:rsidRPr="000050A3">
        <w:t xml:space="preserve"> partially </w:t>
      </w:r>
      <w:r w:rsidRPr="00FD0B33">
        <w:rPr>
          <w:rStyle w:val="StyleUnderline"/>
        </w:rPr>
        <w:t>reflects the growth in numbers of significant space players</w:t>
      </w:r>
      <w:r w:rsidRPr="000050A3">
        <w:t xml:space="preserve">, along with a growing appreciation of the American way of war, which is fundamentally grounded in use of space-based assets for its lethality and flexibility of operations. This does not mean that U.S. arms are always successful; that obviously depends on the nature of the conflict— a fact demonstrated by the gap in terms of conventional arms capabilities compared to conducting counterinsurgency operations. </w:t>
      </w:r>
      <w:r w:rsidRPr="00FD0B33">
        <w:rPr>
          <w:rStyle w:val="StyleUnderline"/>
        </w:rPr>
        <w:t>As China, Russia, and India perceive the situation, the former two especially see U.S. military capabilities as clearly superior, so the focus becomes how to level the battle field.</w:t>
      </w:r>
      <w:r w:rsidRPr="000050A3">
        <w:t xml:space="preserve"> </w:t>
      </w:r>
      <w:r w:rsidRPr="00FD0B33">
        <w:rPr>
          <w:rStyle w:val="StyleUnderline"/>
        </w:rPr>
        <w:t xml:space="preserve">India aspires to such capabilities so that it can generate protection against its perceived future enemy, Pakistan, which is also a nuclear state. That can occur in two ways: </w:t>
      </w:r>
      <w:r w:rsidRPr="003C7558">
        <w:rPr>
          <w:rStyle w:val="Emphasis"/>
        </w:rPr>
        <w:t>knock the U.S. space assets down</w:t>
      </w:r>
      <w:r w:rsidRPr="000050A3">
        <w:t xml:space="preserve">, in effect </w:t>
      </w:r>
      <w:r w:rsidRPr="00FD0B33">
        <w:rPr>
          <w:rStyle w:val="StyleUnderline"/>
        </w:rPr>
        <w:t xml:space="preserve">leveling the playing field by removing the U.S. technical edge, or </w:t>
      </w:r>
      <w:r w:rsidRPr="003C7558">
        <w:rPr>
          <w:rStyle w:val="Emphasis"/>
        </w:rPr>
        <w:t>develop your space assets</w:t>
      </w:r>
      <w:r w:rsidRPr="00FD0B33">
        <w:rPr>
          <w:rStyle w:val="StyleUnderline"/>
        </w:rPr>
        <w:t xml:space="preserve"> such that the first task can be accomplished</w:t>
      </w:r>
      <w:r w:rsidRPr="000050A3">
        <w:t xml:space="preserve"> while yours become the dominant element in the future battlefield.</w:t>
      </w:r>
    </w:p>
    <w:p w14:paraId="5962BCCB" w14:textId="77777777" w:rsidR="00931A59" w:rsidRPr="000050A3" w:rsidRDefault="00931A59" w:rsidP="00931A59"/>
    <w:p w14:paraId="3BF19D0D" w14:textId="77777777" w:rsidR="00931A59" w:rsidRDefault="00931A59" w:rsidP="00931A59"/>
    <w:p w14:paraId="3F22C561" w14:textId="675E9981" w:rsidR="00931A59" w:rsidRDefault="00496EA9" w:rsidP="00931A59">
      <w:pPr>
        <w:pStyle w:val="Heading3"/>
      </w:pPr>
      <w:r>
        <w:t xml:space="preserve">! – Space War </w:t>
      </w:r>
    </w:p>
    <w:p w14:paraId="33FAE2EB" w14:textId="77777777" w:rsidR="00931A59" w:rsidRPr="008A6F92" w:rsidRDefault="00931A59" w:rsidP="00931A59">
      <w:pPr>
        <w:pStyle w:val="Heading4"/>
        <w:rPr>
          <w:u w:val="single"/>
        </w:rPr>
      </w:pPr>
      <w:r>
        <w:t xml:space="preserve">Space war goes </w:t>
      </w:r>
      <w:r>
        <w:rPr>
          <w:u w:val="single"/>
        </w:rPr>
        <w:t>nuclear</w:t>
      </w:r>
      <w:r>
        <w:t xml:space="preserve"> – critical capabilities </w:t>
      </w:r>
      <w:r>
        <w:rPr>
          <w:u w:val="single"/>
        </w:rPr>
        <w:t>go dark</w:t>
      </w:r>
      <w:r>
        <w:t xml:space="preserve"> – incites </w:t>
      </w:r>
      <w:r>
        <w:rPr>
          <w:u w:val="single"/>
        </w:rPr>
        <w:t>lashout</w:t>
      </w:r>
    </w:p>
    <w:p w14:paraId="3AE0328E" w14:textId="77777777" w:rsidR="00931A59" w:rsidRPr="005B090B" w:rsidRDefault="00931A59" w:rsidP="00931A59">
      <w:pPr>
        <w:rPr>
          <w:rStyle w:val="Style13ptBold"/>
        </w:rPr>
      </w:pPr>
      <w:r>
        <w:rPr>
          <w:rStyle w:val="Style13ptBold"/>
        </w:rPr>
        <w:t xml:space="preserve">Handberg 17 </w:t>
      </w:r>
      <w:r>
        <w:rPr>
          <w:rStyle w:val="Style13ptBold"/>
          <w:szCs w:val="22"/>
        </w:rPr>
        <w:t xml:space="preserve">- chair of the Political Science Department at University of Central Florida – specializes in space policy, defense policy, the U.S. Supreme Court and judicial politics (Roger Handberg; “Comparative Strategy”; “Is space war imminent? Exploring the possibility”; Routledge: Taylor and Francis Group; </w:t>
      </w:r>
      <w:r w:rsidRPr="001D5F38">
        <w:t>pgs. 4</w:t>
      </w:r>
      <w:r>
        <w:t>22-</w:t>
      </w:r>
      <w:r w:rsidRPr="001D5F38">
        <w:t>42</w:t>
      </w:r>
      <w:r>
        <w:t>3; Accessed 7/3/18)//TS</w:t>
      </w:r>
    </w:p>
    <w:p w14:paraId="46003B9D" w14:textId="77777777" w:rsidR="00931A59" w:rsidRPr="00EE728A" w:rsidRDefault="00931A59" w:rsidP="00931A59">
      <w:r w:rsidRPr="00EE728A">
        <w:t xml:space="preserve">The term “space war” projects images of wars launched from space platforms striking targets either in space or inside the Earth’s atmosphere, such as aircraft, ships, and targets on the ground. The </w:t>
      </w:r>
      <w:r w:rsidRPr="00962A13">
        <w:rPr>
          <w:rStyle w:val="StyleUnderline"/>
        </w:rPr>
        <w:t xml:space="preserve">weapons employed can span the spectrum of </w:t>
      </w:r>
      <w:r w:rsidRPr="008A6F92">
        <w:rPr>
          <w:rStyle w:val="Emphasis"/>
        </w:rPr>
        <w:t>kinetic energy</w:t>
      </w:r>
      <w:r w:rsidRPr="00962A13">
        <w:rPr>
          <w:rStyle w:val="StyleUnderline"/>
        </w:rPr>
        <w:t xml:space="preserve">, </w:t>
      </w:r>
      <w:r w:rsidRPr="008A6F92">
        <w:rPr>
          <w:rStyle w:val="Emphasis"/>
        </w:rPr>
        <w:t>directed energy</w:t>
      </w:r>
      <w:r w:rsidRPr="00962A13">
        <w:rPr>
          <w:rStyle w:val="StyleUnderline"/>
        </w:rPr>
        <w:t xml:space="preserve">, or </w:t>
      </w:r>
      <w:r w:rsidRPr="008A6F92">
        <w:rPr>
          <w:rStyle w:val="Emphasis"/>
        </w:rPr>
        <w:t>nuclear weapons</w:t>
      </w:r>
      <w:r w:rsidRPr="00EE728A">
        <w:t xml:space="preserve">. The </w:t>
      </w:r>
      <w:r w:rsidRPr="00962A13">
        <w:rPr>
          <w:rStyle w:val="StyleUnderline"/>
        </w:rPr>
        <w:t>first and third already exist and are</w:t>
      </w:r>
      <w:r w:rsidRPr="00EE728A">
        <w:t xml:space="preserve"> in principle </w:t>
      </w:r>
      <w:r w:rsidRPr="00962A13">
        <w:rPr>
          <w:rStyle w:val="StyleUnderline"/>
        </w:rPr>
        <w:t xml:space="preserve">easily operationalized and deployable for </w:t>
      </w:r>
      <w:r w:rsidRPr="003513B3">
        <w:rPr>
          <w:rStyle w:val="StyleUnderline"/>
        </w:rPr>
        <w:t>combat. Directed-energy</w:t>
      </w:r>
      <w:r w:rsidRPr="00EE728A">
        <w:t xml:space="preserve"> weapons are developmental but </w:t>
      </w:r>
      <w:r w:rsidRPr="003513B3">
        <w:rPr>
          <w:rStyle w:val="StyleUnderline"/>
        </w:rPr>
        <w:t xml:space="preserve">closing in on the </w:t>
      </w:r>
      <w:r w:rsidRPr="00EE728A">
        <w:t>possibility of</w:t>
      </w:r>
      <w:r w:rsidRPr="003513B3">
        <w:rPr>
          <w:rStyle w:val="StyleUnderline"/>
        </w:rPr>
        <w:t xml:space="preserve"> operationalization</w:t>
      </w:r>
      <w:r w:rsidRPr="00EE728A">
        <w:t xml:space="preserve">. These are more complicated due energy requirements and recycling times before the next volley can be fired. That has not prevented the beginning of hype regarding these new weapons, such as electromagnetic rail guns and directed-energy weapons.26 Translating these into space-borne systems is still out there, but the ground work is being laid for terrestrial purposes. The SDI in the 1980s started the development of such weapons but those proved more difficult to operationalize so they went on the back burner, the most famous being the X-ray laser powered by a nuclear explosion to generate an incredibly powerful, unfortunately oneshot affair, meaning multitudes of such weapons would have to be orbited for either BMD or space-war purposes.27 </w:t>
      </w:r>
    </w:p>
    <w:p w14:paraId="11FBE18F" w14:textId="77777777" w:rsidR="00931A59" w:rsidRPr="00EE728A" w:rsidRDefault="00931A59" w:rsidP="00931A59">
      <w:r w:rsidRPr="00EE728A">
        <w:t xml:space="preserve">Rhetoric often outruns reality, especially when conditions appear to be changing. Space war is no exception. Arguments for initiating space war rest on the idea that the offensive side possesses an inherent advantage. In effect, a reformulation of the original mantra that “the bomber will always get through,” as envisioned for war in space.28 The </w:t>
      </w:r>
      <w:r w:rsidRPr="003513B3">
        <w:rPr>
          <w:rStyle w:val="StyleUnderline"/>
        </w:rPr>
        <w:t>weapons can range from the kinetic</w:t>
      </w:r>
      <w:r w:rsidRPr="00EE728A">
        <w:t xml:space="preserve"> (“rods from God”) </w:t>
      </w:r>
      <w:r w:rsidRPr="003513B3">
        <w:rPr>
          <w:rStyle w:val="StyleUnderline"/>
        </w:rPr>
        <w:t>or cyber to energy weapons</w:t>
      </w:r>
      <w:r w:rsidRPr="00EE728A">
        <w:t xml:space="preserve"> but </w:t>
      </w:r>
      <w:r w:rsidRPr="003513B3">
        <w:rPr>
          <w:rStyle w:val="StyleUnderline"/>
        </w:rPr>
        <w:t xml:space="preserve">there exists </w:t>
      </w:r>
      <w:r w:rsidRPr="008A6F92">
        <w:rPr>
          <w:rStyle w:val="Emphasis"/>
        </w:rPr>
        <w:t>no realistic probability of successful defense against such attacks</w:t>
      </w:r>
      <w:r w:rsidRPr="00EE728A">
        <w:t xml:space="preserve">. Ironically, the best defense is a kinetic and cyber attack against ground links, launch facilities, or missile fields either preemptively or reactively. Preemptive attacks are against the enemy’s infrastructure that supports their offensive and defensive space capabilities. Through such attacks, the purported attacks can be aborted or rendered less impactful if in fact initiated. A reactive strike posture is aimed at total disruption of any follow-on attack and, even more critically, any efforts at replenishment. A space force missing critical linkages or area coverage will allow one to recover and evaluate the situation. </w:t>
      </w:r>
    </w:p>
    <w:p w14:paraId="0708F788" w14:textId="77777777" w:rsidR="00931A59" w:rsidRDefault="00931A59" w:rsidP="00931A59">
      <w:pPr>
        <w:rPr>
          <w:rStyle w:val="StyleUnderline"/>
        </w:rPr>
      </w:pPr>
      <w:r w:rsidRPr="00EE728A">
        <w:rPr>
          <w:rStyle w:val="StyleUnderline"/>
        </w:rPr>
        <w:t>For the U.S., recovery from an attack is absolutely essential, given its globally deployed forces’ dependence upon space-based assets for effectiveness and lethality</w:t>
      </w:r>
      <w:r w:rsidRPr="00EE728A">
        <w:t xml:space="preserve">. Alternatives to GPS-guided weapons are being developed but there presently exists no replacement for comsats and remote sensing capabilities. The </w:t>
      </w:r>
      <w:r w:rsidRPr="00915A87">
        <w:rPr>
          <w:rStyle w:val="Emphasis"/>
        </w:rPr>
        <w:t>U.S. would be rendered blind and deaf with slow replacement of critical capabilities</w:t>
      </w:r>
      <w:r w:rsidRPr="00EE728A">
        <w:t xml:space="preserve">. The above sounds like an argument for a surprise attack against U.S. space assets. Embedded in this possible U.S. vulnerability is also an argument against attack because </w:t>
      </w:r>
      <w:r w:rsidRPr="004212A9">
        <w:rPr>
          <w:rStyle w:val="StyleUnderline"/>
        </w:rPr>
        <w:t>in the event</w:t>
      </w:r>
      <w:r w:rsidRPr="00EE728A">
        <w:t xml:space="preserve"> </w:t>
      </w:r>
      <w:r w:rsidRPr="004212A9">
        <w:rPr>
          <w:rStyle w:val="StyleUnderline"/>
        </w:rPr>
        <w:t xml:space="preserve">of failure, the </w:t>
      </w:r>
      <w:r w:rsidRPr="00915A87">
        <w:rPr>
          <w:rStyle w:val="Emphasis"/>
        </w:rPr>
        <w:t>U.S. national command authority may find no option but to go nuclear</w:t>
      </w:r>
      <w:r w:rsidRPr="00EE728A">
        <w:t xml:space="preserve">, a catastrophe for all parties. In fact, </w:t>
      </w:r>
      <w:r w:rsidRPr="004212A9">
        <w:rPr>
          <w:rStyle w:val="StyleUnderline"/>
        </w:rPr>
        <w:t>the existence of nuclear weapons renders space war</w:t>
      </w:r>
      <w:r w:rsidRPr="00EE728A">
        <w:t xml:space="preserve"> particularly </w:t>
      </w:r>
      <w:r w:rsidRPr="004212A9">
        <w:rPr>
          <w:rStyle w:val="StyleUnderline"/>
        </w:rPr>
        <w:t>chancy</w:t>
      </w:r>
      <w:r w:rsidRPr="00EE728A">
        <w:t xml:space="preserve"> </w:t>
      </w:r>
      <w:r w:rsidRPr="004212A9">
        <w:rPr>
          <w:rStyle w:val="StyleUnderline"/>
        </w:rPr>
        <w:t>because</w:t>
      </w:r>
      <w:r w:rsidRPr="00EE728A">
        <w:t xml:space="preserve"> the </w:t>
      </w:r>
      <w:r w:rsidRPr="004212A9">
        <w:rPr>
          <w:rStyle w:val="StyleUnderline"/>
        </w:rPr>
        <w:t xml:space="preserve">major parties, the U.S., China, Russia, and </w:t>
      </w:r>
      <w:r w:rsidRPr="00EE728A">
        <w:t>potentially</w:t>
      </w:r>
      <w:r w:rsidRPr="004212A9">
        <w:rPr>
          <w:rStyle w:val="StyleUnderline"/>
        </w:rPr>
        <w:t xml:space="preserve"> India all possess nuclear weapons</w:t>
      </w:r>
      <w:r w:rsidRPr="00EE728A">
        <w:t xml:space="preserve">. There are no publicly stated equivalents to the understood Israeli threat (the “Samson option”) that nuclear weapons will be used in the event of existential danger to the survival of the Israeli state.29 But, the </w:t>
      </w:r>
      <w:r w:rsidRPr="004212A9">
        <w:rPr>
          <w:rStyle w:val="StyleUnderline"/>
        </w:rPr>
        <w:t>Russians</w:t>
      </w:r>
      <w:r w:rsidRPr="00EE728A">
        <w:t xml:space="preserve"> have recently </w:t>
      </w:r>
      <w:r w:rsidRPr="004212A9">
        <w:rPr>
          <w:rStyle w:val="StyleUnderline"/>
        </w:rPr>
        <w:t>escalated their threats of possible nuclear confrontation if</w:t>
      </w:r>
      <w:r w:rsidRPr="00EE728A">
        <w:t xml:space="preserve"> </w:t>
      </w:r>
      <w:r w:rsidRPr="004212A9">
        <w:rPr>
          <w:rStyle w:val="StyleUnderline"/>
        </w:rPr>
        <w:t xml:space="preserve">they are considered to be in sufficient danger that the national command authority feels there is no option going forward. </w:t>
      </w:r>
      <w:r w:rsidRPr="00915A87">
        <w:rPr>
          <w:rStyle w:val="Emphasis"/>
        </w:rPr>
        <w:t>Space war remains a possibility</w:t>
      </w:r>
      <w:r w:rsidRPr="00EE728A">
        <w:t xml:space="preserve">, but </w:t>
      </w:r>
      <w:r w:rsidRPr="004212A9">
        <w:rPr>
          <w:rStyle w:val="StyleUnderline"/>
        </w:rPr>
        <w:t>it</w:t>
      </w:r>
      <w:r w:rsidRPr="00EE728A">
        <w:t xml:space="preserve"> also </w:t>
      </w:r>
      <w:r w:rsidRPr="004212A9">
        <w:rPr>
          <w:rStyle w:val="StyleUnderline"/>
        </w:rPr>
        <w:t>is a gamble that states may not</w:t>
      </w:r>
      <w:r w:rsidRPr="00EE728A">
        <w:t xml:space="preserve"> </w:t>
      </w:r>
      <w:r w:rsidRPr="004212A9">
        <w:rPr>
          <w:rStyle w:val="StyleUnderline"/>
        </w:rPr>
        <w:t>be willing to engage in unless their perception is that no other options exist</w:t>
      </w:r>
      <w:r w:rsidRPr="00EE728A">
        <w:t xml:space="preserve">. The sanctuary as a practical matter is an option chosen not because it is the best or most stable but it remains the least dangerous to all parties concerned at this point in time. What is the unknown is the question of technological change in pursuit of “surprise.” The situation regarding military space operations is coming long after the fact to duplicate in some sense the nuclear arms race of the 1950s through the 1980s. At that point in history, the question was survivability of nuclear forces in the event of a first strike; assured deterrence dominated U.S. policy regarding nuclear weapons for nearly two generations and that issue is back for the next generation. </w:t>
      </w:r>
      <w:r w:rsidRPr="00915A87">
        <w:rPr>
          <w:rStyle w:val="Emphasis"/>
        </w:rPr>
        <w:t>Weapons in space represent both a threat and a vulnerability</w:t>
      </w:r>
      <w:r w:rsidRPr="00EE728A">
        <w:t xml:space="preserve">, but </w:t>
      </w:r>
      <w:r w:rsidRPr="00915A87">
        <w:rPr>
          <w:rStyle w:val="Emphasis"/>
        </w:rPr>
        <w:t>stopping a future arms race is problematic given the uncertainties</w:t>
      </w:r>
      <w:r w:rsidRPr="00EE728A">
        <w:rPr>
          <w:rStyle w:val="StyleUnderline"/>
        </w:rPr>
        <w:t>.</w:t>
      </w:r>
    </w:p>
    <w:p w14:paraId="1E9A0BCB" w14:textId="77777777" w:rsidR="00496EA9" w:rsidRDefault="00496EA9" w:rsidP="00931A59">
      <w:pPr>
        <w:rPr>
          <w:rStyle w:val="StyleUnderline"/>
        </w:rPr>
      </w:pPr>
    </w:p>
    <w:p w14:paraId="58372DB0" w14:textId="77777777" w:rsidR="00496EA9" w:rsidRDefault="00496EA9" w:rsidP="00496EA9">
      <w:pPr>
        <w:pStyle w:val="Heading4"/>
        <w:rPr>
          <w:u w:val="single"/>
        </w:rPr>
      </w:pPr>
      <w:r>
        <w:t xml:space="preserve">Trump space encroachment </w:t>
      </w:r>
      <w:r w:rsidRPr="00965C64">
        <w:rPr>
          <w:u w:val="single"/>
        </w:rPr>
        <w:t>escalates</w:t>
      </w:r>
    </w:p>
    <w:p w14:paraId="57E08B22" w14:textId="77777777" w:rsidR="00496EA9" w:rsidRPr="00965C64" w:rsidRDefault="00496EA9" w:rsidP="00496EA9">
      <w:pPr>
        <w:rPr>
          <w:rStyle w:val="Style13ptBold"/>
          <w:b w:val="0"/>
          <w:szCs w:val="22"/>
        </w:rPr>
      </w:pPr>
      <w:r>
        <w:rPr>
          <w:rStyle w:val="Style13ptBold"/>
        </w:rPr>
        <w:t>Hickson 17</w:t>
      </w:r>
      <w:r>
        <w:rPr>
          <w:rStyle w:val="Style13ptBold"/>
          <w:szCs w:val="22"/>
        </w:rPr>
        <w:t xml:space="preserve"> – reporter for Metro (UK) (Alex Hickson; “Donald Trump wants to 'conquer MOON for America' with US astronauts”; Daily Star; February 10</w:t>
      </w:r>
      <w:r w:rsidRPr="00965C64">
        <w:rPr>
          <w:rStyle w:val="Style13ptBold"/>
          <w:szCs w:val="22"/>
          <w:vertAlign w:val="superscript"/>
        </w:rPr>
        <w:t>th</w:t>
      </w:r>
      <w:r>
        <w:rPr>
          <w:rStyle w:val="Style13ptBold"/>
          <w:szCs w:val="22"/>
        </w:rPr>
        <w:t xml:space="preserve">, 2017; </w:t>
      </w:r>
      <w:hyperlink r:id="rId140" w:history="1">
        <w:r w:rsidRPr="00672E82">
          <w:rPr>
            <w:rStyle w:val="Hyperlink"/>
            <w:szCs w:val="22"/>
          </w:rPr>
          <w:t>https://www.dailystar.co.uk/news/latest-news/587072/Donald-Trump-space-plan-astronauts-moon-America-leaked-documents-US-business-travel-NASA</w:t>
        </w:r>
      </w:hyperlink>
      <w:r>
        <w:rPr>
          <w:rStyle w:val="Style13ptBold"/>
          <w:szCs w:val="22"/>
        </w:rPr>
        <w:t>; Accessed: 7/1/18)//TS</w:t>
      </w:r>
    </w:p>
    <w:p w14:paraId="5C467B28" w14:textId="77777777" w:rsidR="00496EA9" w:rsidRPr="00991B57" w:rsidRDefault="00496EA9" w:rsidP="00496EA9">
      <w:pPr>
        <w:rPr>
          <w:szCs w:val="16"/>
        </w:rPr>
      </w:pPr>
      <w:r w:rsidRPr="00991B57">
        <w:rPr>
          <w:szCs w:val="16"/>
        </w:rPr>
        <w:t xml:space="preserve">MOON: Donald </w:t>
      </w:r>
      <w:r w:rsidRPr="00F43FBA">
        <w:rPr>
          <w:rStyle w:val="StyleUnderline"/>
        </w:rPr>
        <w:t xml:space="preserve">Trump wants to </w:t>
      </w:r>
      <w:r w:rsidRPr="00A70E06">
        <w:rPr>
          <w:rStyle w:val="Emphasis"/>
        </w:rPr>
        <w:t>reignite American space missions</w:t>
      </w:r>
      <w:r w:rsidRPr="00F43FBA">
        <w:rPr>
          <w:rStyle w:val="StyleUnderline"/>
        </w:rPr>
        <w:t xml:space="preserve"> to the moon</w:t>
      </w:r>
      <w:r w:rsidRPr="00991B57">
        <w:rPr>
          <w:szCs w:val="16"/>
        </w:rPr>
        <w:t>, leaked documents say</w:t>
      </w:r>
    </w:p>
    <w:p w14:paraId="16EF8546" w14:textId="77777777" w:rsidR="00496EA9" w:rsidRPr="00991B57" w:rsidRDefault="00496EA9" w:rsidP="00496EA9">
      <w:pPr>
        <w:rPr>
          <w:szCs w:val="16"/>
        </w:rPr>
      </w:pPr>
      <w:r w:rsidRPr="00F43FBA">
        <w:rPr>
          <w:rStyle w:val="StyleUnderline"/>
        </w:rPr>
        <w:t>Trump's plan involves the US claiming the space rock for America and privatising space travel</w:t>
      </w:r>
      <w:r w:rsidRPr="00991B57">
        <w:rPr>
          <w:szCs w:val="16"/>
        </w:rPr>
        <w:t>, a report has revealed.</w:t>
      </w:r>
    </w:p>
    <w:p w14:paraId="7DD89CCD" w14:textId="77777777" w:rsidR="00496EA9" w:rsidRPr="00991B57" w:rsidRDefault="00496EA9" w:rsidP="00496EA9">
      <w:pPr>
        <w:rPr>
          <w:szCs w:val="16"/>
        </w:rPr>
      </w:pPr>
      <w:r w:rsidRPr="00991B57">
        <w:rPr>
          <w:szCs w:val="16"/>
        </w:rPr>
        <w:t>Bold and ambitious plans from the billionaire tycoon claim he will hack into space tourism which is a "trillion-dollar a year" business opportunity</w:t>
      </w:r>
    </w:p>
    <w:p w14:paraId="7A046486" w14:textId="77777777" w:rsidR="00496EA9" w:rsidRPr="00991B57" w:rsidRDefault="00496EA9" w:rsidP="00496EA9">
      <w:pPr>
        <w:rPr>
          <w:szCs w:val="16"/>
        </w:rPr>
      </w:pPr>
      <w:r w:rsidRPr="00991B57">
        <w:rPr>
          <w:szCs w:val="16"/>
        </w:rPr>
        <w:t xml:space="preserve">President </w:t>
      </w:r>
      <w:r w:rsidRPr="00F43FBA">
        <w:rPr>
          <w:rStyle w:val="StyleUnderline"/>
        </w:rPr>
        <w:t>Trump's administration said it wants to develop private space stations and "rapid and affordable" return to the moon by 2020</w:t>
      </w:r>
      <w:r w:rsidRPr="00991B57">
        <w:rPr>
          <w:szCs w:val="16"/>
        </w:rPr>
        <w:t>.</w:t>
      </w:r>
    </w:p>
    <w:p w14:paraId="159152DB" w14:textId="77777777" w:rsidR="00496EA9" w:rsidRPr="00991B57" w:rsidRDefault="00496EA9" w:rsidP="00496EA9">
      <w:pPr>
        <w:rPr>
          <w:szCs w:val="16"/>
        </w:rPr>
      </w:pPr>
      <w:r w:rsidRPr="00991B57">
        <w:rPr>
          <w:szCs w:val="16"/>
        </w:rPr>
        <w:t>“NASA’s new strategy will prioritise economic growth and the organic creation of new industries and private sector jobs over ‘exploration’,” reads the NASA action plan.</w:t>
      </w:r>
    </w:p>
    <w:p w14:paraId="03245DE0" w14:textId="77777777" w:rsidR="00496EA9" w:rsidRPr="00991B57" w:rsidRDefault="00496EA9" w:rsidP="00496EA9">
      <w:pPr>
        <w:rPr>
          <w:szCs w:val="16"/>
        </w:rPr>
      </w:pPr>
      <w:r w:rsidRPr="00991B57">
        <w:rPr>
          <w:szCs w:val="16"/>
        </w:rPr>
        <w:t>MISSIONS: The documents say Trump will put money into space exploration Related Articles Cosmic war approaching? China plans 30-plus space launches this year Chilean Navy release top secret footage of UFO 'leaking gas' Living in a MATRIX hologram - scientists say EVERYTHING we see could be an illusion NASA action plan</w:t>
      </w:r>
    </w:p>
    <w:p w14:paraId="25320456" w14:textId="77777777" w:rsidR="00496EA9" w:rsidRPr="00991B57" w:rsidRDefault="00496EA9" w:rsidP="00496EA9">
      <w:pPr>
        <w:rPr>
          <w:szCs w:val="16"/>
        </w:rPr>
      </w:pPr>
      <w:r w:rsidRPr="00991B57">
        <w:rPr>
          <w:szCs w:val="16"/>
        </w:rPr>
        <w:t>“Done correctly, this could create a trillion-dollar per year space economy, dominated by America.”</w:t>
      </w:r>
    </w:p>
    <w:p w14:paraId="0ADD264C" w14:textId="77777777" w:rsidR="00496EA9" w:rsidRPr="00991B57" w:rsidRDefault="00496EA9" w:rsidP="00496EA9">
      <w:pPr>
        <w:rPr>
          <w:szCs w:val="16"/>
        </w:rPr>
      </w:pPr>
      <w:r w:rsidRPr="00991B57">
        <w:rPr>
          <w:szCs w:val="16"/>
        </w:rPr>
        <w:t>Moon exploration and space travel will financially benefit tech billionaires who invest great sums of money into space opportunities.</w:t>
      </w:r>
    </w:p>
    <w:p w14:paraId="6112EDED" w14:textId="77777777" w:rsidR="00496EA9" w:rsidRPr="00991B57" w:rsidRDefault="00496EA9" w:rsidP="00496EA9">
      <w:pPr>
        <w:rPr>
          <w:szCs w:val="16"/>
        </w:rPr>
      </w:pPr>
      <w:r w:rsidRPr="00991B57">
        <w:rPr>
          <w:szCs w:val="16"/>
        </w:rPr>
        <w:t xml:space="preserve">“This may be the </w:t>
      </w:r>
      <w:r w:rsidRPr="009A5C6A">
        <w:rPr>
          <w:rStyle w:val="Emphasis"/>
        </w:rPr>
        <w:t>biggest and most public privatisation effort</w:t>
      </w:r>
      <w:r w:rsidRPr="00370EE8">
        <w:rPr>
          <w:rStyle w:val="StyleUnderline"/>
        </w:rPr>
        <w:t xml:space="preserve"> America has ever conducted</w:t>
      </w:r>
      <w:r w:rsidRPr="00991B57">
        <w:rPr>
          <w:szCs w:val="16"/>
        </w:rPr>
        <w:t>,” the report’s summary reads.</w:t>
      </w:r>
    </w:p>
    <w:p w14:paraId="2E3E7F68" w14:textId="77777777" w:rsidR="00496EA9" w:rsidRPr="00991B57" w:rsidRDefault="00496EA9" w:rsidP="00496EA9">
      <w:pPr>
        <w:rPr>
          <w:szCs w:val="16"/>
        </w:rPr>
      </w:pPr>
      <w:r w:rsidRPr="00991B57">
        <w:rPr>
          <w:szCs w:val="16"/>
        </w:rPr>
        <w:t>Astronomical schemers in the Trump coalition claim they will see “see private American astronauts, on private space ships, circling the Moon by 2020; and private lunar landers staking out de facto ‘property rights’ for America on the Moon, by 2020 as well.”</w:t>
      </w:r>
    </w:p>
    <w:p w14:paraId="2EAA783F" w14:textId="77777777" w:rsidR="00496EA9" w:rsidRPr="00991B57" w:rsidRDefault="00496EA9" w:rsidP="00496EA9">
      <w:pPr>
        <w:rPr>
          <w:szCs w:val="16"/>
        </w:rPr>
      </w:pPr>
      <w:r w:rsidRPr="00991B57">
        <w:rPr>
          <w:szCs w:val="16"/>
        </w:rPr>
        <w:t>Space Universe Galaxy Space Station Nasa Best Pictures</w:t>
      </w:r>
    </w:p>
    <w:p w14:paraId="5CD3DCF4" w14:textId="77777777" w:rsidR="00496EA9" w:rsidRPr="00991B57" w:rsidRDefault="00496EA9" w:rsidP="00496EA9">
      <w:pPr>
        <w:rPr>
          <w:szCs w:val="16"/>
        </w:rPr>
      </w:pPr>
      <w:r w:rsidRPr="00991B57">
        <w:rPr>
          <w:szCs w:val="16"/>
        </w:rPr>
        <w:t>MOON: Trump wants to see Americans back on the moon and claiming it for the US</w:t>
      </w:r>
    </w:p>
    <w:p w14:paraId="46D07533" w14:textId="77777777" w:rsidR="00496EA9" w:rsidRPr="00991B57" w:rsidRDefault="00496EA9" w:rsidP="00496EA9">
      <w:pPr>
        <w:rPr>
          <w:szCs w:val="16"/>
        </w:rPr>
      </w:pPr>
      <w:r w:rsidRPr="00991B57">
        <w:rPr>
          <w:szCs w:val="16"/>
        </w:rPr>
        <w:t xml:space="preserve">But </w:t>
      </w:r>
      <w:r w:rsidRPr="00370EE8">
        <w:rPr>
          <w:rStyle w:val="StyleUnderline"/>
        </w:rPr>
        <w:t>critics have warned that the plan would violate the United Nations Outer Space Treaty</w:t>
      </w:r>
      <w:r w:rsidRPr="00991B57">
        <w:rPr>
          <w:szCs w:val="16"/>
        </w:rPr>
        <w:t xml:space="preserve"> - principles which all nations have followed since the 1960s.</w:t>
      </w:r>
    </w:p>
    <w:p w14:paraId="462D0955" w14:textId="77777777" w:rsidR="00496EA9" w:rsidRPr="00370EE8" w:rsidRDefault="00496EA9" w:rsidP="00496EA9">
      <w:pPr>
        <w:rPr>
          <w:szCs w:val="16"/>
        </w:rPr>
      </w:pPr>
      <w:r w:rsidRPr="00370EE8">
        <w:rPr>
          <w:rStyle w:val="StyleUnderline"/>
        </w:rPr>
        <w:t xml:space="preserve">China may also not take kindly to the US encroaching </w:t>
      </w:r>
      <w:r w:rsidRPr="00370EE8">
        <w:t>on its own mission</w:t>
      </w:r>
      <w:r w:rsidRPr="00370EE8">
        <w:rPr>
          <w:szCs w:val="16"/>
        </w:rPr>
        <w:t xml:space="preserve"> to send a rover to the far side of the moon.</w:t>
      </w:r>
    </w:p>
    <w:p w14:paraId="48CBD99F" w14:textId="77777777" w:rsidR="00496EA9" w:rsidRPr="00991B57" w:rsidRDefault="00496EA9" w:rsidP="00496EA9">
      <w:pPr>
        <w:rPr>
          <w:szCs w:val="16"/>
        </w:rPr>
      </w:pPr>
      <w:r w:rsidRPr="00991B57">
        <w:rPr>
          <w:szCs w:val="16"/>
        </w:rPr>
        <w:t xml:space="preserve">It comes as </w:t>
      </w:r>
      <w:r w:rsidRPr="00370EE8">
        <w:rPr>
          <w:rStyle w:val="StyleUnderline"/>
        </w:rPr>
        <w:t xml:space="preserve">experts have warned that superpowers are gearing up for an </w:t>
      </w:r>
      <w:r w:rsidRPr="009A5C6A">
        <w:rPr>
          <w:rStyle w:val="Emphasis"/>
        </w:rPr>
        <w:t>all out space race</w:t>
      </w:r>
      <w:r w:rsidRPr="00991B57">
        <w:rPr>
          <w:szCs w:val="16"/>
        </w:rPr>
        <w:t>, with every nation attempting to gain a foothold in the cosmos.</w:t>
      </w:r>
    </w:p>
    <w:p w14:paraId="4F687723" w14:textId="77777777" w:rsidR="00496EA9" w:rsidRPr="00991B57" w:rsidRDefault="00496EA9" w:rsidP="00496EA9">
      <w:pPr>
        <w:rPr>
          <w:szCs w:val="16"/>
        </w:rPr>
      </w:pPr>
      <w:r w:rsidRPr="00991B57">
        <w:rPr>
          <w:szCs w:val="16"/>
        </w:rPr>
        <w:t xml:space="preserve">PLAN: </w:t>
      </w:r>
      <w:r w:rsidRPr="00370EE8">
        <w:rPr>
          <w:rStyle w:val="StyleUnderline"/>
        </w:rPr>
        <w:t>President Trump is pressing ahead</w:t>
      </w:r>
      <w:r w:rsidRPr="00991B57">
        <w:rPr>
          <w:szCs w:val="16"/>
        </w:rPr>
        <w:t xml:space="preserve"> with bold plans for the US</w:t>
      </w:r>
    </w:p>
    <w:p w14:paraId="75AF5367" w14:textId="77777777" w:rsidR="00496EA9" w:rsidRDefault="00496EA9" w:rsidP="00496EA9">
      <w:pPr>
        <w:rPr>
          <w:rStyle w:val="StyleUnderline"/>
        </w:rPr>
      </w:pPr>
      <w:r w:rsidRPr="00991B57">
        <w:rPr>
          <w:szCs w:val="16"/>
        </w:rPr>
        <w:t xml:space="preserve">Security </w:t>
      </w:r>
      <w:r w:rsidRPr="00370EE8">
        <w:rPr>
          <w:rStyle w:val="StyleUnderline"/>
        </w:rPr>
        <w:t xml:space="preserve">experts have warned that this could potentially lead to a </w:t>
      </w:r>
      <w:r w:rsidRPr="009A5C6A">
        <w:rPr>
          <w:rStyle w:val="Emphasis"/>
        </w:rPr>
        <w:t>devastating space war</w:t>
      </w:r>
      <w:r w:rsidRPr="00370EE8">
        <w:rPr>
          <w:rStyle w:val="StyleUnderline"/>
        </w:rPr>
        <w:t>, with countries taking out each other's technology in a interstellar battle.</w:t>
      </w:r>
    </w:p>
    <w:p w14:paraId="16C32A37" w14:textId="77777777" w:rsidR="00496EA9" w:rsidRDefault="00496EA9" w:rsidP="00931A59">
      <w:pPr>
        <w:rPr>
          <w:rStyle w:val="StyleUnderline"/>
        </w:rPr>
      </w:pPr>
    </w:p>
    <w:p w14:paraId="3333E652" w14:textId="6917A650" w:rsidR="00496EA9" w:rsidRPr="00496EA9" w:rsidRDefault="00496EA9" w:rsidP="00496EA9">
      <w:pPr>
        <w:pStyle w:val="Heading3"/>
      </w:pPr>
      <w:r w:rsidRPr="00496EA9">
        <w:t xml:space="preserve">Turns case </w:t>
      </w:r>
    </w:p>
    <w:p w14:paraId="7E0CC1F1" w14:textId="77777777" w:rsidR="00931A59" w:rsidRDefault="00931A59" w:rsidP="00931A59"/>
    <w:p w14:paraId="4A793AD4" w14:textId="77777777" w:rsidR="00931A59" w:rsidRDefault="00931A59" w:rsidP="00931A59">
      <w:pPr>
        <w:pStyle w:val="Heading4"/>
        <w:rPr>
          <w:u w:val="single"/>
        </w:rPr>
      </w:pPr>
      <w:r>
        <w:t xml:space="preserve">Space war is an </w:t>
      </w:r>
      <w:r>
        <w:rPr>
          <w:u w:val="single"/>
        </w:rPr>
        <w:t>impact filter</w:t>
      </w:r>
      <w:r>
        <w:t xml:space="preserve"> – makes escalation and failing systems on Earth </w:t>
      </w:r>
      <w:r w:rsidRPr="00E06F10">
        <w:rPr>
          <w:u w:val="single"/>
        </w:rPr>
        <w:t xml:space="preserve">more probable </w:t>
      </w:r>
    </w:p>
    <w:p w14:paraId="27D2AFA8" w14:textId="77777777" w:rsidR="00931A59" w:rsidRPr="00EB7935" w:rsidRDefault="00931A59" w:rsidP="00931A59">
      <w:pPr>
        <w:rPr>
          <w:rStyle w:val="Style13ptBold"/>
          <w:b w:val="0"/>
          <w:szCs w:val="22"/>
        </w:rPr>
      </w:pPr>
      <w:r>
        <w:rPr>
          <w:rStyle w:val="Style13ptBold"/>
        </w:rPr>
        <w:t>Graff 18</w:t>
      </w:r>
      <w:r>
        <w:rPr>
          <w:rStyle w:val="Style13ptBold"/>
          <w:szCs w:val="22"/>
        </w:rPr>
        <w:t xml:space="preserve"> - instructor at Georgetown University in the Masters in Professional Studies Journalism and Public Relations program, American journalist and author, a former editor of Politico Magazine, editor-in-chief of Washingtonian magazine in Washington, D.C. (Garrett M. Graff; “THE NEW ARMS RACE THREATENING TO EXPLODE IN SPACE”; Wired; June 26</w:t>
      </w:r>
      <w:r w:rsidRPr="00591CDB">
        <w:rPr>
          <w:rStyle w:val="Style13ptBold"/>
          <w:szCs w:val="22"/>
          <w:vertAlign w:val="superscript"/>
        </w:rPr>
        <w:t>th</w:t>
      </w:r>
      <w:r>
        <w:rPr>
          <w:rStyle w:val="Style13ptBold"/>
          <w:szCs w:val="22"/>
        </w:rPr>
        <w:t xml:space="preserve">, 2018; </w:t>
      </w:r>
      <w:hyperlink r:id="rId141" w:history="1">
        <w:r w:rsidRPr="00672E82">
          <w:rPr>
            <w:rStyle w:val="Hyperlink"/>
            <w:szCs w:val="22"/>
          </w:rPr>
          <w:t>https://www.wired.com/story/new-arms-race-threatening-to-explode-in-space/</w:t>
        </w:r>
      </w:hyperlink>
      <w:r>
        <w:rPr>
          <w:rStyle w:val="Style13ptBold"/>
          <w:szCs w:val="22"/>
        </w:rPr>
        <w:t>; Accessed: July 1, 2018)//TS</w:t>
      </w:r>
    </w:p>
    <w:p w14:paraId="58A9954C" w14:textId="77777777" w:rsidR="00931A59" w:rsidRPr="00FB574D" w:rsidRDefault="00931A59" w:rsidP="00931A59">
      <w:pPr>
        <w:rPr>
          <w:rStyle w:val="StyleUnderline"/>
        </w:rPr>
      </w:pPr>
      <w:r w:rsidRPr="009A5C6A">
        <w:rPr>
          <w:szCs w:val="16"/>
        </w:rPr>
        <w:t xml:space="preserve">In the decade since China's first successful anti-satellite missile test, Shelton's premonition has largely come true: </w:t>
      </w:r>
      <w:r w:rsidRPr="00C01736">
        <w:rPr>
          <w:rStyle w:val="Emphasis"/>
        </w:rPr>
        <w:t>Everything has changed in space</w:t>
      </w:r>
      <w:r w:rsidRPr="00FB574D">
        <w:rPr>
          <w:rStyle w:val="StyleUnderline"/>
        </w:rPr>
        <w:t xml:space="preserve">. A secretive, pitched </w:t>
      </w:r>
      <w:r w:rsidRPr="00C01736">
        <w:rPr>
          <w:rStyle w:val="Emphasis"/>
        </w:rPr>
        <w:t>arms race has opened up</w:t>
      </w:r>
      <w:r w:rsidRPr="009A5C6A">
        <w:rPr>
          <w:szCs w:val="16"/>
        </w:rPr>
        <w:t xml:space="preserve"> between the US, China, Russia, and, to a lesser extent, North Korea. </w:t>
      </w:r>
      <w:r w:rsidRPr="00FB574D">
        <w:rPr>
          <w:rStyle w:val="StyleUnderline"/>
        </w:rPr>
        <w:t>The object of the race: to devise more and better ways to quickly cripple your adversary's satellites</w:t>
      </w:r>
      <w:r w:rsidRPr="009A5C6A">
        <w:rPr>
          <w:szCs w:val="16"/>
        </w:rPr>
        <w:t xml:space="preserve">. After decades of uncontested US supremacy, multinational cooperation, and a diplomatic consensus on reserving space for peaceful uses, </w:t>
      </w:r>
      <w:r w:rsidRPr="00FB574D">
        <w:rPr>
          <w:rStyle w:val="StyleUnderline"/>
        </w:rPr>
        <w:t>military officials have begun referring to Earth's orbit as a new “warfighting domain.”</w:t>
      </w:r>
    </w:p>
    <w:p w14:paraId="7CD17992" w14:textId="77777777" w:rsidR="00931A59" w:rsidRPr="009A5C6A" w:rsidRDefault="00931A59" w:rsidP="00931A59">
      <w:pPr>
        <w:rPr>
          <w:szCs w:val="16"/>
        </w:rPr>
      </w:pPr>
      <w:r w:rsidRPr="009A5C6A">
        <w:rPr>
          <w:szCs w:val="16"/>
        </w:rPr>
        <w:t xml:space="preserve">On the ground, the military is starting to retrain pilots, ship captains, and ground troops in fail-safe forms of navigation that don't rely on GPS—like celestial navigation. </w:t>
      </w:r>
      <w:r w:rsidRPr="00FB574D">
        <w:rPr>
          <w:rStyle w:val="StyleUnderline"/>
        </w:rPr>
        <w:t>The US military must relearn how to fight “unwired” and defend itself in space</w:t>
      </w:r>
      <w:r w:rsidRPr="009A5C6A">
        <w:rPr>
          <w:szCs w:val="16"/>
        </w:rPr>
        <w:t>. “We knew how to do that, and somehow we forgot,” General John E. Hyten, the head of US Strategic Command, said in 2015.</w:t>
      </w:r>
    </w:p>
    <w:p w14:paraId="0B31C4A3" w14:textId="77777777" w:rsidR="00931A59" w:rsidRPr="009A5C6A" w:rsidRDefault="00931A59" w:rsidP="00931A59">
      <w:pPr>
        <w:rPr>
          <w:szCs w:val="16"/>
        </w:rPr>
      </w:pPr>
      <w:r w:rsidRPr="009A5C6A">
        <w:rPr>
          <w:szCs w:val="16"/>
        </w:rPr>
        <w:t xml:space="preserve">When former director of national intelligence James Clapper left office at the end of the Obama administration, he told me that the </w:t>
      </w:r>
      <w:r w:rsidRPr="00AA2FA9">
        <w:rPr>
          <w:rStyle w:val="StyleUnderline"/>
        </w:rPr>
        <w:t>increasing sophistication of America's adversaries in space was one of the top three strategic threats he worried about</w:t>
      </w:r>
      <w:r w:rsidRPr="009A5C6A">
        <w:rPr>
          <w:szCs w:val="16"/>
        </w:rPr>
        <w:t>. Clapper's successor, Dan Coats, warned last spring that “</w:t>
      </w:r>
      <w:r w:rsidRPr="00C01736">
        <w:rPr>
          <w:rStyle w:val="Emphasis"/>
        </w:rPr>
        <w:t>Russia and China remain committed to developing capabilities</w:t>
      </w:r>
      <w:r w:rsidRPr="00AA2FA9">
        <w:rPr>
          <w:rStyle w:val="StyleUnderline"/>
        </w:rPr>
        <w:t xml:space="preserve"> to challenge perceived adversaries in space, especially the United States</w:t>
      </w:r>
      <w:r w:rsidRPr="009A5C6A">
        <w:rPr>
          <w:szCs w:val="16"/>
        </w:rPr>
        <w:t>.”</w:t>
      </w:r>
    </w:p>
    <w:p w14:paraId="0F515897" w14:textId="77777777" w:rsidR="00931A59" w:rsidRPr="00AA2FA9" w:rsidRDefault="00931A59" w:rsidP="00931A59">
      <w:pPr>
        <w:rPr>
          <w:rStyle w:val="StyleUnderline"/>
        </w:rPr>
      </w:pPr>
      <w:r w:rsidRPr="009A5C6A">
        <w:rPr>
          <w:szCs w:val="16"/>
        </w:rPr>
        <w:t xml:space="preserve">Since he took office, President </w:t>
      </w:r>
      <w:r w:rsidRPr="00AA2FA9">
        <w:rPr>
          <w:rStyle w:val="StyleUnderline"/>
        </w:rPr>
        <w:t>Trump has dropped numerous hints of the warnings he's evidently getting from military and intelligence leaders</w:t>
      </w:r>
      <w:r w:rsidRPr="009A5C6A">
        <w:rPr>
          <w:szCs w:val="16"/>
        </w:rPr>
        <w:t xml:space="preserve">. During a spring livestream with astronauts aboard the International Space Station, he alluded, obliquely and without context, to the “tremendous military applications in space.” And </w:t>
      </w:r>
      <w:r w:rsidRPr="00AA2FA9">
        <w:rPr>
          <w:rStyle w:val="StyleUnderline"/>
        </w:rPr>
        <w:t>he has repeatedly floated the idea of creating a new branch of the armed forces specifically for celestial combat.</w:t>
      </w:r>
    </w:p>
    <w:p w14:paraId="3EC05540" w14:textId="77777777" w:rsidR="00931A59" w:rsidRPr="00220FFF" w:rsidRDefault="00931A59" w:rsidP="00931A59">
      <w:pPr>
        <w:rPr>
          <w:szCs w:val="16"/>
        </w:rPr>
      </w:pPr>
      <w:r w:rsidRPr="009A5C6A">
        <w:rPr>
          <w:szCs w:val="16"/>
        </w:rPr>
        <w:t xml:space="preserve">But if </w:t>
      </w:r>
      <w:r w:rsidRPr="00AA2FA9">
        <w:rPr>
          <w:rStyle w:val="StyleUnderline"/>
        </w:rPr>
        <w:t xml:space="preserve">space is indeed becoming a </w:t>
      </w:r>
      <w:r w:rsidRPr="00C01736">
        <w:rPr>
          <w:rStyle w:val="Emphasis"/>
        </w:rPr>
        <w:t>war-fighting domain</w:t>
      </w:r>
      <w:r w:rsidRPr="009A5C6A">
        <w:rPr>
          <w:szCs w:val="16"/>
        </w:rPr>
        <w:t xml:space="preserve">, it's important to understand the stakes, not just for America's strategic standing but for the species. </w:t>
      </w:r>
      <w:r w:rsidRPr="00C01736">
        <w:rPr>
          <w:rStyle w:val="Emphasis"/>
        </w:rPr>
        <w:t>A Russo-Sino-American space war</w:t>
      </w:r>
      <w:r w:rsidRPr="00AA2FA9">
        <w:rPr>
          <w:rStyle w:val="StyleUnderline"/>
        </w:rPr>
        <w:t xml:space="preserve"> could very well end with </w:t>
      </w:r>
      <w:r w:rsidRPr="00C01736">
        <w:rPr>
          <w:rStyle w:val="Emphasis"/>
        </w:rPr>
        <w:t>a crippled global economy</w:t>
      </w:r>
      <w:r w:rsidRPr="00AA2FA9">
        <w:rPr>
          <w:rStyle w:val="StyleUnderline"/>
        </w:rPr>
        <w:t xml:space="preserve">, </w:t>
      </w:r>
      <w:r w:rsidRPr="00C01736">
        <w:rPr>
          <w:rStyle w:val="Emphasis"/>
        </w:rPr>
        <w:t>inoperable infrastructure</w:t>
      </w:r>
      <w:r w:rsidRPr="00AA2FA9">
        <w:rPr>
          <w:rStyle w:val="StyleUnderline"/>
        </w:rPr>
        <w:t>, and a planet shrouded by the orbiting fragments of pulverized satellites</w:t>
      </w:r>
      <w:r w:rsidRPr="009A5C6A">
        <w:rPr>
          <w:szCs w:val="16"/>
        </w:rPr>
        <w:t xml:space="preserve">—which, by the way, could hinder us all on Earth until we figured out a way of cleaning them up. In the aftermath of such a conflict, it might be years before we could restore new constellations of satellites to orbit. </w:t>
      </w:r>
      <w:r w:rsidRPr="00AA2FA9">
        <w:rPr>
          <w:rStyle w:val="StyleUnderline"/>
        </w:rPr>
        <w:t>Preparing for orbital war has fast become a priority of the US military</w:t>
      </w:r>
      <w:r w:rsidRPr="009A5C6A">
        <w:rPr>
          <w:szCs w:val="16"/>
        </w:rPr>
        <w:t>, but the more urgent priority is figuring out how to prevent it.</w:t>
      </w:r>
    </w:p>
    <w:p w14:paraId="73933B28" w14:textId="77777777" w:rsidR="00931A59" w:rsidRPr="00220FFF" w:rsidRDefault="00931A59" w:rsidP="00931A59"/>
    <w:p w14:paraId="72517599" w14:textId="77777777" w:rsidR="00931A59" w:rsidRDefault="00931A59" w:rsidP="00931A59">
      <w:pPr>
        <w:pStyle w:val="Heading4"/>
        <w:rPr>
          <w:u w:val="single"/>
        </w:rPr>
      </w:pPr>
      <w:r>
        <w:t xml:space="preserve">Recent arms developments make space war </w:t>
      </w:r>
      <w:r w:rsidRPr="0039671C">
        <w:rPr>
          <w:u w:val="single"/>
        </w:rPr>
        <w:t>more dangerous</w:t>
      </w:r>
      <w:r>
        <w:t xml:space="preserve"> – spill over onto Earth is </w:t>
      </w:r>
      <w:r w:rsidRPr="00177F28">
        <w:rPr>
          <w:u w:val="single"/>
        </w:rPr>
        <w:t>likely</w:t>
      </w:r>
    </w:p>
    <w:p w14:paraId="3A196964" w14:textId="77777777" w:rsidR="00931A59" w:rsidRPr="00177F28" w:rsidRDefault="00931A59" w:rsidP="00931A59">
      <w:pPr>
        <w:rPr>
          <w:rStyle w:val="Style13ptBold"/>
          <w:b w:val="0"/>
          <w:szCs w:val="22"/>
        </w:rPr>
      </w:pPr>
      <w:r>
        <w:rPr>
          <w:rStyle w:val="Style13ptBold"/>
        </w:rPr>
        <w:t xml:space="preserve">Dinerman 17 </w:t>
      </w:r>
      <w:r>
        <w:rPr>
          <w:rStyle w:val="Style13ptBold"/>
          <w:szCs w:val="22"/>
        </w:rPr>
        <w:t>- Member of Advisory Board at Space Energy AG senior editor at the Gatestone Institute in New York (Taylor Dinerman; “How to Beat the High Cost of Gravity”; Wall Street Journal; July 20</w:t>
      </w:r>
      <w:r w:rsidRPr="004401B6">
        <w:rPr>
          <w:rStyle w:val="Style13ptBold"/>
          <w:szCs w:val="22"/>
          <w:vertAlign w:val="superscript"/>
        </w:rPr>
        <w:t>th</w:t>
      </w:r>
      <w:r>
        <w:rPr>
          <w:rStyle w:val="Style13ptBold"/>
          <w:szCs w:val="22"/>
        </w:rPr>
        <w:t xml:space="preserve">, 2017; </w:t>
      </w:r>
      <w:hyperlink r:id="rId142" w:history="1">
        <w:r w:rsidRPr="00672E82">
          <w:rPr>
            <w:rStyle w:val="Hyperlink"/>
            <w:szCs w:val="22"/>
          </w:rPr>
          <w:t>https://www.wsj.com/articles/how-to-beat-the-high-cost-of-gravity-1500592209</w:t>
        </w:r>
      </w:hyperlink>
      <w:r>
        <w:rPr>
          <w:rStyle w:val="Style13ptBold"/>
          <w:szCs w:val="22"/>
        </w:rPr>
        <w:t>; Accessed July 1, 2018)//TS</w:t>
      </w:r>
    </w:p>
    <w:p w14:paraId="7BECF013" w14:textId="77777777" w:rsidR="00931A59" w:rsidRPr="0021008F" w:rsidRDefault="00931A59" w:rsidP="00931A59">
      <w:r w:rsidRPr="00E01980">
        <w:rPr>
          <w:rStyle w:val="StyleUnderline"/>
        </w:rPr>
        <w:t>A lot is going on in outer space</w:t>
      </w:r>
      <w:r w:rsidRPr="0021008F">
        <w:t>. Recently Elon Musk's SpaceX launched three commercial Falcon 9 missions from Florida and California in less than two weeks. One reused a first stage from a previous flight. SpaceX will likely succeed in its aim of launching 20 or so Falcon missions this year, including an unmanned test of the Dragon capsule intended to carry American astronauts back and forth to the International Space Station.</w:t>
      </w:r>
    </w:p>
    <w:p w14:paraId="4BC3056F" w14:textId="77777777" w:rsidR="00931A59" w:rsidRPr="0021008F" w:rsidRDefault="00931A59" w:rsidP="00931A59">
      <w:r w:rsidRPr="0021008F">
        <w:t>At the same time Jeff Bezos' Blue Origins is continuing to test its New Shepard reusable suborbital tourism rocket. The next stage is the giant New Glenn Reusable Launch vehicle, which would dramatically reduce the cost of getting payloads and people into space.</w:t>
      </w:r>
    </w:p>
    <w:p w14:paraId="13B448F8" w14:textId="77777777" w:rsidR="00931A59" w:rsidRPr="0021008F" w:rsidRDefault="00931A59" w:rsidP="00931A59">
      <w:r w:rsidRPr="0021008F">
        <w:t>Messrs. Bezos and Musk are both committed to spreading civilization beyond Earth. Mr. Musk wants to colonize Mars, while Mr. Bezos wants to develop an extraterrestrial economy with asteroid mining and space manufacturing. There are other, poorer entrepreneurs, sometimes called "new space," dedicated to these goals.</w:t>
      </w:r>
    </w:p>
    <w:p w14:paraId="06601D2D" w14:textId="77777777" w:rsidR="00931A59" w:rsidRPr="0021008F" w:rsidRDefault="00931A59" w:rsidP="00931A59">
      <w:r w:rsidRPr="0021008F">
        <w:t>If SpaceX keeps gaining market share and Blue Origins builds and launches its New Glenn rocket, the cost of getting off the ground (literally) will be dramatically reduced, possibly to as little as $10 a pound to low-Earth orbit. That would make the dreams of both Messrs. Musk and Bezos possible, indeed highly profitable.</w:t>
      </w:r>
    </w:p>
    <w:p w14:paraId="304BFAF9" w14:textId="77777777" w:rsidR="00931A59" w:rsidRPr="0021008F" w:rsidRDefault="00931A59" w:rsidP="00931A59">
      <w:r w:rsidRPr="00E01980">
        <w:rPr>
          <w:rStyle w:val="StyleUnderline"/>
        </w:rPr>
        <w:t xml:space="preserve">Low-cost access to space also has military implications. For the U.S., it will be easier for the Pentagon to deploy </w:t>
      </w:r>
      <w:r w:rsidRPr="00177F28">
        <w:rPr>
          <w:rStyle w:val="Emphasis"/>
        </w:rPr>
        <w:t>communications, navigation and reconnaissance satellites</w:t>
      </w:r>
      <w:r w:rsidRPr="0021008F">
        <w:t xml:space="preserve">. This will be especially useful if the </w:t>
      </w:r>
      <w:r w:rsidRPr="00E01980">
        <w:rPr>
          <w:rStyle w:val="StyleUnderline"/>
        </w:rPr>
        <w:t>Defense Department follows through on evident congressional desire to develop and deploy a comprehensive set of space-based missile-defense sensors</w:t>
      </w:r>
      <w:r w:rsidRPr="0021008F">
        <w:t xml:space="preserve"> to guide America's next generation of interceptor missiles.</w:t>
      </w:r>
    </w:p>
    <w:p w14:paraId="6DE80210" w14:textId="77777777" w:rsidR="00931A59" w:rsidRPr="00E01980" w:rsidRDefault="00931A59" w:rsidP="00931A59">
      <w:pPr>
        <w:rPr>
          <w:rStyle w:val="StyleUnderline"/>
        </w:rPr>
      </w:pPr>
      <w:r w:rsidRPr="00E01980">
        <w:rPr>
          <w:rStyle w:val="StyleUnderline"/>
        </w:rPr>
        <w:t>Europeans are also interested in reducing the cost of launching</w:t>
      </w:r>
      <w:r w:rsidRPr="0021008F">
        <w:t xml:space="preserve">. They're working on an Ariane 6 launch vehicle they hope will allow them to regain some of the market share they have lost to SpaceX. China and Russia are developing new rockets no doubt to imitate the American billionaires' success. Aviation Week reports </w:t>
      </w:r>
      <w:r w:rsidRPr="00E01980">
        <w:rPr>
          <w:rStyle w:val="StyleUnderline"/>
        </w:rPr>
        <w:t>China may be getting serious about developing its own reusable launch vehicles.</w:t>
      </w:r>
    </w:p>
    <w:p w14:paraId="78A41752" w14:textId="77777777" w:rsidR="00931A59" w:rsidRPr="00E01980" w:rsidRDefault="00931A59" w:rsidP="00931A59">
      <w:pPr>
        <w:rPr>
          <w:rStyle w:val="StyleUnderline"/>
        </w:rPr>
      </w:pPr>
      <w:r w:rsidRPr="0021008F">
        <w:t xml:space="preserve">Further, </w:t>
      </w:r>
      <w:r w:rsidRPr="00E01980">
        <w:rPr>
          <w:rStyle w:val="StyleUnderline"/>
        </w:rPr>
        <w:t xml:space="preserve">China and Russia are </w:t>
      </w:r>
      <w:r w:rsidRPr="0021008F">
        <w:t>reportedly</w:t>
      </w:r>
      <w:r w:rsidRPr="00E01980">
        <w:rPr>
          <w:rStyle w:val="StyleUnderline"/>
        </w:rPr>
        <w:t xml:space="preserve"> working hard on a variety of antisatellite weapons</w:t>
      </w:r>
      <w:r w:rsidRPr="0021008F">
        <w:t xml:space="preserve">. The </w:t>
      </w:r>
      <w:r w:rsidRPr="00E01980">
        <w:rPr>
          <w:rStyle w:val="StyleUnderline"/>
        </w:rPr>
        <w:t xml:space="preserve">debris from China's 2007 test of a </w:t>
      </w:r>
      <w:r w:rsidRPr="00177F28">
        <w:rPr>
          <w:rStyle w:val="Emphasis"/>
        </w:rPr>
        <w:t>kinetic space weapon</w:t>
      </w:r>
      <w:r w:rsidRPr="00E01980">
        <w:rPr>
          <w:rStyle w:val="StyleUnderline"/>
        </w:rPr>
        <w:t xml:space="preserve"> is still floating around, a reminder of what the </w:t>
      </w:r>
      <w:r w:rsidRPr="00177F28">
        <w:rPr>
          <w:rStyle w:val="Emphasis"/>
        </w:rPr>
        <w:t>effects of a space wa</w:t>
      </w:r>
      <w:r w:rsidRPr="00E01980">
        <w:rPr>
          <w:rStyle w:val="StyleUnderline"/>
        </w:rPr>
        <w:t>r might be.</w:t>
      </w:r>
    </w:p>
    <w:p w14:paraId="4A1F9A34" w14:textId="77777777" w:rsidR="00931A59" w:rsidRPr="0021008F" w:rsidRDefault="00931A59" w:rsidP="00931A59">
      <w:pPr>
        <w:rPr>
          <w:rStyle w:val="StyleUnderline"/>
        </w:rPr>
      </w:pPr>
      <w:r w:rsidRPr="00E01980">
        <w:rPr>
          <w:rStyle w:val="StyleUnderline"/>
        </w:rPr>
        <w:t xml:space="preserve">Cheap access to </w:t>
      </w:r>
      <w:r w:rsidRPr="0021008F">
        <w:rPr>
          <w:rStyle w:val="StyleUnderline"/>
        </w:rPr>
        <w:t>space will make it easier to put a variety of weapons into orbit</w:t>
      </w:r>
      <w:r w:rsidRPr="0021008F">
        <w:t xml:space="preserve">--not just missile defense but </w:t>
      </w:r>
      <w:r w:rsidRPr="00177F28">
        <w:rPr>
          <w:rStyle w:val="Emphasis"/>
        </w:rPr>
        <w:t>space-to-Earth weapons</w:t>
      </w:r>
      <w:r w:rsidRPr="0021008F">
        <w:rPr>
          <w:rStyle w:val="StyleUnderline"/>
        </w:rPr>
        <w:t>. The high military value of space assets makes them obvious targets in any future conflict.</w:t>
      </w:r>
    </w:p>
    <w:p w14:paraId="396B88A5" w14:textId="77777777" w:rsidR="00931A59" w:rsidRPr="0021008F" w:rsidRDefault="00931A59" w:rsidP="00931A59">
      <w:r w:rsidRPr="0021008F">
        <w:t xml:space="preserve">The temptation to believe that arms-control agreements could prevent a so-called </w:t>
      </w:r>
      <w:r w:rsidRPr="00177F28">
        <w:rPr>
          <w:rStyle w:val="Emphasis"/>
        </w:rPr>
        <w:t>arms race in space is strong</w:t>
      </w:r>
      <w:r w:rsidRPr="0021008F">
        <w:t xml:space="preserve">, but </w:t>
      </w:r>
      <w:r w:rsidRPr="0021008F">
        <w:rPr>
          <w:rStyle w:val="StyleUnderline"/>
        </w:rPr>
        <w:t>in recent years</w:t>
      </w:r>
      <w:r w:rsidRPr="0021008F">
        <w:t xml:space="preserve"> we've watched while </w:t>
      </w:r>
      <w:r w:rsidRPr="0021008F">
        <w:rPr>
          <w:rStyle w:val="StyleUnderline"/>
        </w:rPr>
        <w:t>some of the most significant arms-control agreements have been trashed</w:t>
      </w:r>
      <w:r w:rsidRPr="0021008F">
        <w:t>. In Syria the Chemical Weapons Convention was ignored with minimal consequences. Russia has almost certainly violated the 1987 Intermediate Nuclear Forces agreement and both Iran and North Korean have reaped considerable benefits from departing, informally or formally, from the Non-Proliferation Treaty. Any agreement to control arms in space would be useless.</w:t>
      </w:r>
    </w:p>
    <w:p w14:paraId="6D65EDEB" w14:textId="77777777" w:rsidR="00931A59" w:rsidRDefault="00931A59" w:rsidP="00931A59">
      <w:r w:rsidRPr="0021008F">
        <w:t xml:space="preserve">For good or ill, </w:t>
      </w:r>
      <w:r w:rsidRPr="0021008F">
        <w:rPr>
          <w:rStyle w:val="StyleUnderline"/>
        </w:rPr>
        <w:t>humanity is expanding into the solar system</w:t>
      </w:r>
      <w:r w:rsidRPr="0021008F">
        <w:t xml:space="preserve">. Americans should hope for the best, but the </w:t>
      </w:r>
      <w:r w:rsidRPr="00177F28">
        <w:rPr>
          <w:rStyle w:val="Emphasis"/>
        </w:rPr>
        <w:t>future may not be peaceful</w:t>
      </w:r>
      <w:r w:rsidRPr="0021008F">
        <w:t xml:space="preserve">, on Earth or in space. On June 30 President </w:t>
      </w:r>
      <w:r w:rsidRPr="0021008F">
        <w:rPr>
          <w:rStyle w:val="StyleUnderline"/>
        </w:rPr>
        <w:t>Trump kept his promise to re-establish the National Space Council</w:t>
      </w:r>
      <w:r w:rsidRPr="0021008F">
        <w:t xml:space="preserve">, with Vice President Mike Pence as chairman. </w:t>
      </w:r>
      <w:r w:rsidRPr="0021008F">
        <w:rPr>
          <w:rStyle w:val="StyleUnderline"/>
        </w:rPr>
        <w:t>Its most important job will be to reconcile America's scientific, commercial and military interests in space</w:t>
      </w:r>
      <w:r w:rsidRPr="0021008F">
        <w:t>. If currently pending legislation is enacted, the Space Council will have a role to play in establishing a new branch of the armed forces, the Space Corps.</w:t>
      </w:r>
    </w:p>
    <w:p w14:paraId="7A653140" w14:textId="1712276B" w:rsidR="00931A59" w:rsidRDefault="00A83C02" w:rsidP="00A83C02">
      <w:pPr>
        <w:pStyle w:val="Heading2"/>
      </w:pPr>
      <w:r>
        <w:t xml:space="preserve">Racism </w:t>
      </w:r>
    </w:p>
    <w:p w14:paraId="01D2B21B" w14:textId="1535C18C" w:rsidR="00A83C02" w:rsidRPr="00A83C02" w:rsidRDefault="00761D58" w:rsidP="00A83C02">
      <w:pPr>
        <w:pStyle w:val="Heading3"/>
      </w:pPr>
      <w:r>
        <w:t>! – Racism</w:t>
      </w:r>
      <w:bookmarkStart w:id="0" w:name="_GoBack"/>
      <w:bookmarkEnd w:id="0"/>
    </w:p>
    <w:p w14:paraId="2E7EE52D" w14:textId="77777777" w:rsidR="00A83C02" w:rsidRDefault="00A83C02" w:rsidP="00A83C02"/>
    <w:p w14:paraId="552AB6C1" w14:textId="77777777" w:rsidR="00A83C02" w:rsidRDefault="00A83C02" w:rsidP="00A83C02">
      <w:pPr>
        <w:pStyle w:val="Heading4"/>
      </w:pPr>
      <w:r>
        <w:t xml:space="preserve">Trump’s racism isn’t just rhetoric – it’s implemented into policy and has real world ramifications </w:t>
      </w:r>
    </w:p>
    <w:p w14:paraId="62B1E7EC" w14:textId="77777777" w:rsidR="00A83C02" w:rsidRPr="00B4753A" w:rsidRDefault="00A83C02" w:rsidP="00A83C02">
      <w:r w:rsidRPr="00B4753A">
        <w:rPr>
          <w:rStyle w:val="Style13ptBold"/>
        </w:rPr>
        <w:t>Kendzior 18</w:t>
      </w:r>
      <w:r>
        <w:t xml:space="preserve"> – </w:t>
      </w:r>
      <w:r w:rsidRPr="00B4753A">
        <w:rPr>
          <w:szCs w:val="16"/>
        </w:rPr>
        <w:t xml:space="preserve">Political writer (Sarah, “Trump’s racism is more than rhetoric – it forms policy and ruins lives”, The Globe and Mail, 1/13/18, </w:t>
      </w:r>
      <w:hyperlink r:id="rId143" w:history="1">
        <w:r w:rsidRPr="00B4753A">
          <w:rPr>
            <w:rStyle w:val="Hyperlink"/>
            <w:szCs w:val="16"/>
          </w:rPr>
          <w:t>https://www.theglobeandmail.com/opinion/trumps-racism-is-more-than-rhetoric-it-forms-policy-and-ruins-lives/article37592879/</w:t>
        </w:r>
      </w:hyperlink>
      <w:r w:rsidRPr="00B4753A">
        <w:rPr>
          <w:szCs w:val="16"/>
        </w:rPr>
        <w:t>) // KZ</w:t>
      </w:r>
    </w:p>
    <w:p w14:paraId="5E1B3275" w14:textId="77777777" w:rsidR="00A83C02" w:rsidRDefault="00A83C02" w:rsidP="00A83C02">
      <w:pPr>
        <w:rPr>
          <w:u w:val="single"/>
        </w:rPr>
      </w:pPr>
      <w:r w:rsidRPr="00B4753A">
        <w:t xml:space="preserve">No one should be surprised by Donald Trump's comments Thursday – denied by the President but confirmed by multiple senators – that Haiti, El Salvador and various African nations are "shithole countries" and that America should accept fewer immigrants from there and more from places such as Norway – a white-majority country admired by the Third Reich. </w:t>
      </w:r>
      <w:r w:rsidRPr="00B4753A">
        <w:rPr>
          <w:u w:val="single"/>
        </w:rPr>
        <w:t>There is a direct line from Mr. Trump's birtherism to his campaign launched on denigrating Mexicans to his tolerance of neo-Nazis to his latest vile remarks – remarks backed up by equally vile immigration and travel policies that are tearing U.S. families apart.</w:t>
      </w:r>
      <w:r>
        <w:rPr>
          <w:u w:val="single"/>
        </w:rPr>
        <w:t xml:space="preserve"> </w:t>
      </w:r>
      <w:r w:rsidRPr="00B4753A">
        <w:t xml:space="preserve">But just because you are not surprised does not mean you should not be alarmed. </w:t>
      </w:r>
      <w:r w:rsidRPr="00B4753A">
        <w:rPr>
          <w:u w:val="single"/>
        </w:rPr>
        <w:t>Mr. Trump is a racist. He has always been a racist. His first lawsuit over racial discrimination goes back to 1973 and was followed by decades of racist comments and actions. What has changed in the past two years is not Mr. Trump's racism, but American acceptance of white supremacist movements and the insertion of white supremacists into positions of executive power.</w:t>
      </w:r>
      <w:r>
        <w:rPr>
          <w:u w:val="single"/>
        </w:rPr>
        <w:t xml:space="preserve"> </w:t>
      </w:r>
      <w:r w:rsidRPr="00B4753A">
        <w:t xml:space="preserve">It's hard to believe, but as recently as the summer of 2015 declarations of rancid bigotry carried real consequences for Mr. Trump. When he proclaimed in June of that year that Mexicans were rapists and criminals, he was promptly fired by NBC Universal due to his "derogatory statements." But Mr. Trump and his extremist backers spent two years pulling the political fringes into the centre, shifting from insulting immigrants to praising neo-Nazis and indulging the Ku Klux Klan. Swift and vigorous condemnation of his bigotry became a rarity during the campaign as the media embraced Mr. Trump as a ratings bonanza. </w:t>
      </w:r>
      <w:r w:rsidRPr="00B4753A">
        <w:rPr>
          <w:u w:val="single"/>
        </w:rPr>
        <w:t>Consequences for his behaviour disappeared – and then, as President, he became able to better set the terms of any consequences he faced.</w:t>
      </w:r>
      <w:r w:rsidRPr="00B4753A">
        <w:t xml:space="preserve"> Having failed to hold Mr. Trump accountable for his bigotry, Americans are now stuck with him as President – and the priority should not be policing his profanity, but protecting the rights of non-white and non-Christian Americans. </w:t>
      </w:r>
      <w:r w:rsidRPr="00B4753A">
        <w:rPr>
          <w:u w:val="single"/>
        </w:rPr>
        <w:t>Some callously call his racist remarks a "distraction," ignoring that his racism underlies actual policy such as the DACA repeal and the Muslim travel ban. Mr. Trump's racism is not mere rhetoric; backed by a GOP that abides it, his racism ruins lives.</w:t>
      </w:r>
      <w:r>
        <w:rPr>
          <w:u w:val="single"/>
        </w:rPr>
        <w:t xml:space="preserve"> </w:t>
      </w:r>
      <w:r w:rsidRPr="00B4753A">
        <w:rPr>
          <w:u w:val="single"/>
        </w:rPr>
        <w:t>His racism is dangerous not only for immigrants and foreigners but for any American who is not white.</w:t>
      </w:r>
      <w:r w:rsidRPr="00B4753A">
        <w:t xml:space="preserve"> For decades, he has described U.S. cities with substantial black and Latino populations – in particular, Chicago – in the same derogatory language he used on Thursday</w:t>
      </w:r>
      <w:r w:rsidRPr="00B4753A">
        <w:rPr>
          <w:u w:val="single"/>
        </w:rPr>
        <w:t>. Mr. Trump sees not only non-white immigrants but also non-white, native-born U.S. citizens as people who do not belong in his America</w:t>
      </w:r>
      <w:r w:rsidRPr="00B4753A">
        <w:t xml:space="preserve">. In his mind, being American is synonymous with being white. This view came through most clearly in his years-long crusade against president Barack Obama, whom Mr. Trump insisted must be a foreigner – admitting only in 2016 that Mr. Obama was an American. But one can also witness it in his attacks on other non-white citizens he deemed either illegitimate, such as Mexican-American Judge Gonzalo Curiel, or unpatriotic, such as the numerous black celebrities he berates. After his comments spurred an outcry on Thursday, </w:t>
      </w:r>
      <w:r w:rsidRPr="00B4753A">
        <w:rPr>
          <w:u w:val="single"/>
        </w:rPr>
        <w:t>CNN reported that White House staffers were pleased, as the xenophobic attacks would resonate with Mr. Trump's base</w:t>
      </w:r>
      <w:r w:rsidRPr="00B4753A">
        <w:t xml:space="preserve">. While this is likely true and is disturbing in its own right, the broader implications are also concerning. Mr. Trump is the most unpopular president in U.S. history, with a 67-per-cent disapproval rating, and his base is small and shrinking. Only 26 per cent of Americans voted for him, and the number who remain hard-core supporters is likely much lower than that. Mr. Trump's base may be overwhelmingly white, but by 2020 non-whites will be the majority of America's children. Given this shifting demographic, one would normally expect a president and his party to tone down racist rhetoric in a midterm election year and instead try to expand the voter base. That Mr. Trump remains blatantly racist shows not only personal mendacity but a lack of concern for the will of the public – a nonchalance best explained by the numerous suppression mechanisms the GOP has designed to disenfranchise voters. </w:t>
      </w:r>
      <w:r w:rsidRPr="00B4753A">
        <w:rPr>
          <w:u w:val="single"/>
        </w:rPr>
        <w:t>Mr. Trump and his backers have abandoned the idea that America is for everyone</w:t>
      </w:r>
      <w:r w:rsidRPr="00B4753A">
        <w:t xml:space="preserve"> – a fundamental precept of the United States. </w:t>
      </w:r>
      <w:r w:rsidRPr="00B4753A">
        <w:rPr>
          <w:u w:val="single"/>
        </w:rPr>
        <w:t>Though this ideal has never been fully upheld in practice, it has never been so vigorously opposed, both in rhetoric and policy, by a president. Mr. Trump's racism is not new, but this anti-American presidency is.</w:t>
      </w:r>
      <w:r>
        <w:rPr>
          <w:u w:val="single"/>
        </w:rPr>
        <w:t xml:space="preserve"> </w:t>
      </w:r>
    </w:p>
    <w:p w14:paraId="3DC614FC" w14:textId="77777777" w:rsidR="00A83C02" w:rsidRDefault="00A83C02" w:rsidP="00A83C02">
      <w:pPr>
        <w:rPr>
          <w:u w:val="single"/>
        </w:rPr>
      </w:pPr>
    </w:p>
    <w:p w14:paraId="29640126" w14:textId="77777777" w:rsidR="00A83C02" w:rsidRDefault="00A83C02" w:rsidP="00A83C02">
      <w:pPr>
        <w:pStyle w:val="Heading4"/>
      </w:pPr>
      <w:r>
        <w:t>Fear of arrests at courthouses by ICE have increased since Trump and makes it harder to prosecute criminals - domestic violence, trafficking and child abuse will increase and go unreported</w:t>
      </w:r>
    </w:p>
    <w:p w14:paraId="7C8CC5B9" w14:textId="77777777" w:rsidR="00A83C02" w:rsidRPr="00C25234" w:rsidRDefault="00A83C02" w:rsidP="00A83C02">
      <w:r w:rsidRPr="00C25234">
        <w:rPr>
          <w:rStyle w:val="Style13ptBold"/>
        </w:rPr>
        <w:t>Daniels 5/4/18</w:t>
      </w:r>
      <w:r>
        <w:t xml:space="preserve"> – </w:t>
      </w:r>
      <w:r w:rsidRPr="00C25234">
        <w:rPr>
          <w:szCs w:val="16"/>
        </w:rPr>
        <w:t xml:space="preserve">Reporter at CNBC, cites a ACLU study (Jeff, “Immigrants are afraid of President Trump’s rackdown, making it harder to prosecute crimes, ACLU report says”, CNBC, 5/4/18, </w:t>
      </w:r>
      <w:hyperlink r:id="rId144" w:history="1">
        <w:r w:rsidRPr="00C25234">
          <w:rPr>
            <w:rStyle w:val="Hyperlink"/>
            <w:szCs w:val="16"/>
          </w:rPr>
          <w:t>https://www.cnbc.com/2018/05/04/crimes-tougher-to-prosecute-due-to-immigrant-fears-says-aclu-report.html</w:t>
        </w:r>
      </w:hyperlink>
      <w:r w:rsidRPr="00C25234">
        <w:rPr>
          <w:szCs w:val="16"/>
        </w:rPr>
        <w:t>) // KZ</w:t>
      </w:r>
    </w:p>
    <w:p w14:paraId="3F8A4FE1" w14:textId="77777777" w:rsidR="00A83C02" w:rsidRDefault="00A83C02" w:rsidP="00A83C02">
      <w:r w:rsidRPr="00071F6D">
        <w:t xml:space="preserve">Under President Donald Trump, some </w:t>
      </w:r>
      <w:r w:rsidRPr="00071F6D">
        <w:rPr>
          <w:u w:val="single"/>
        </w:rPr>
        <w:t>crimes, such as domestic violence, have become tougher to prosecute because of increased fears on the part of immigrants,</w:t>
      </w:r>
      <w:r w:rsidRPr="00071F6D">
        <w:t xml:space="preserve"> according to a new report from the American Civil Liberties Union. The report said </w:t>
      </w:r>
      <w:r w:rsidRPr="00071F6D">
        <w:rPr>
          <w:u w:val="single"/>
        </w:rPr>
        <w:t>immigrants are fearful of "immigration consequences," including the possibility of deportation, so they are not helping police. Also, some immigrants who are crime victims are staying away from courthouses where they could testify because they fear arrest by immigration authorities.</w:t>
      </w:r>
      <w:r>
        <w:rPr>
          <w:u w:val="single"/>
        </w:rPr>
        <w:t xml:space="preserve"> </w:t>
      </w:r>
      <w:r w:rsidRPr="00071F6D">
        <w:rPr>
          <w:u w:val="single"/>
        </w:rPr>
        <w:t>The findings are based on survey responses from 232 law enforcement officers</w:t>
      </w:r>
      <w:r w:rsidRPr="00071F6D">
        <w:t xml:space="preserve"> in 24 states as well as hundreds of others across all 50 states, </w:t>
      </w:r>
      <w:r w:rsidRPr="00071F6D">
        <w:rPr>
          <w:u w:val="single"/>
        </w:rPr>
        <w:t>including judges, prosecutors, survivor advocates and legal service providers.</w:t>
      </w:r>
      <w:r>
        <w:rPr>
          <w:u w:val="single"/>
        </w:rPr>
        <w:t xml:space="preserve"> </w:t>
      </w:r>
      <w:r w:rsidRPr="00071F6D">
        <w:t>"Prosecutors surveyed stated that in prior years</w:t>
      </w:r>
      <w:r w:rsidRPr="00071F6D">
        <w:rPr>
          <w:u w:val="single"/>
        </w:rPr>
        <w:t>, as cooperation between prosecutors and immigrant communities increased, survivors of crime were increasingly willing to come forward and assist law enforcement in prosecuting cases</w:t>
      </w:r>
      <w:r w:rsidRPr="00071F6D">
        <w:t xml:space="preserve">," the ACLU report said. "However, </w:t>
      </w:r>
      <w:r w:rsidRPr="00071F6D">
        <w:rPr>
          <w:u w:val="single"/>
        </w:rPr>
        <w:t>over the past year, many categories of crimes have become more difficult to prosecute as a result of an increase in fear of immigration consequences."</w:t>
      </w:r>
      <w:r>
        <w:rPr>
          <w:u w:val="single"/>
        </w:rPr>
        <w:t xml:space="preserve"> </w:t>
      </w:r>
      <w:r w:rsidRPr="00071F6D">
        <w:t xml:space="preserve">The ACLU study found that </w:t>
      </w:r>
      <w:r w:rsidRPr="00071F6D">
        <w:rPr>
          <w:u w:val="single"/>
        </w:rPr>
        <w:t>82 percent of prosecutors reported that since President Donald Trump got into the White House, "domestic violence is now underreported and harder to investigate and/or prosecute."</w:t>
      </w:r>
      <w:r>
        <w:rPr>
          <w:u w:val="single"/>
        </w:rPr>
        <w:t xml:space="preserve"> </w:t>
      </w:r>
      <w:r w:rsidRPr="00071F6D">
        <w:t xml:space="preserve">Similarly, </w:t>
      </w:r>
      <w:r w:rsidRPr="00071F6D">
        <w:rPr>
          <w:u w:val="single"/>
        </w:rPr>
        <w:t>70 percent of prosecutors reported the same was true for sexual assault, and 55 percent indicated "the same difficulties for human trafficking and 48 percent for child abuse."</w:t>
      </w:r>
      <w:r w:rsidRPr="00071F6D">
        <w:t xml:space="preserve"> The U.S. Department of Justice declined comment for this story. The report — "Freezing Out Justice: How Immigration Arrests at Courthouses Are Undermining the Justice System" — found 67 percent of police officers surveyed reported that </w:t>
      </w:r>
      <w:r w:rsidRPr="00071F6D">
        <w:rPr>
          <w:u w:val="single"/>
        </w:rPr>
        <w:t>immigrants' fear affected their ability to protect survivors of crime. Sixty-four percent indicated there was "an adverse impact on officer safety."</w:t>
      </w:r>
      <w:r>
        <w:rPr>
          <w:u w:val="single"/>
        </w:rPr>
        <w:t xml:space="preserve"> </w:t>
      </w:r>
      <w:r w:rsidRPr="00071F6D">
        <w:t xml:space="preserve">'Crimes can escalate' The report comes amid controversy over California's so-called sanctuary law, or state Senate Bill 54. The Trump administration is suing the state over the legislation, which bars state and local law enforcement officers from asking about the immigration status of people during routine interactions or participating in federal enforcement actions. The ACLU said roughly one out of every five police officers who participated in the survey indicated "immigrants were less likely in 2017 than in 2016 to be willing to make police reports." A similar number of police also said immigrants who were crime survivors didn't want to participate in investigations at crime scenes when police arrived. According to the report, </w:t>
      </w:r>
      <w:r w:rsidRPr="00071F6D">
        <w:rPr>
          <w:u w:val="single"/>
        </w:rPr>
        <w:t>more than 50 percent of police officers surveyed said domestic violence, human trafficking as well as sexual assault cases "are now harder to investigate."</w:t>
      </w:r>
      <w:r>
        <w:rPr>
          <w:u w:val="single"/>
        </w:rPr>
        <w:t xml:space="preserve"> </w:t>
      </w:r>
      <w:r w:rsidRPr="00071F6D">
        <w:t xml:space="preserve">"For years, many </w:t>
      </w:r>
      <w:r w:rsidRPr="00071F6D">
        <w:rPr>
          <w:u w:val="single"/>
        </w:rPr>
        <w:t xml:space="preserve">police chiefs have expressed concern about immigrants being afraid to report crimes if they see the local police as </w:t>
      </w:r>
      <w:r w:rsidRPr="00071F6D">
        <w:t>de facto</w:t>
      </w:r>
      <w:r w:rsidRPr="00071F6D">
        <w:rPr>
          <w:u w:val="single"/>
        </w:rPr>
        <w:t xml:space="preserve"> immigration agents</w:t>
      </w:r>
      <w:r w:rsidRPr="00071F6D">
        <w:t>," said Chuck Wexler, executive director of the Police Executive Research Forum, a national organization of police executives. "</w:t>
      </w:r>
      <w:r w:rsidRPr="00071F6D">
        <w:rPr>
          <w:u w:val="single"/>
        </w:rPr>
        <w:t>When community members are afraid to call the police, crimes can escalate."</w:t>
      </w:r>
      <w:r w:rsidRPr="00071F6D">
        <w:t xml:space="preserve"> Wexler, whose group wasn't directly involved in the ACLU study, added: "</w:t>
      </w:r>
      <w:r w:rsidRPr="00071F6D">
        <w:rPr>
          <w:u w:val="single"/>
        </w:rPr>
        <w:t xml:space="preserve">Today's unreported domestic violence case may become tomorrow's homicide. </w:t>
      </w:r>
      <w:r w:rsidRPr="00071F6D">
        <w:t>In some cities</w:t>
      </w:r>
      <w:r w:rsidRPr="00071F6D">
        <w:rPr>
          <w:u w:val="single"/>
        </w:rPr>
        <w:t>, police have seen reductions in reporting of crimes in immigrant communities, so they are redoubling their efforts to conduct outreach to these groups, emphasizing the importance of reporting crimes and bringing offenders to justice."</w:t>
      </w:r>
      <w:r>
        <w:rPr>
          <w:u w:val="single"/>
        </w:rPr>
        <w:t xml:space="preserve"> </w:t>
      </w:r>
      <w:r w:rsidRPr="00071F6D">
        <w:t xml:space="preserve">Fear at the courthouse The report also cited immigrant crime survivors' fear of going to court. It said </w:t>
      </w:r>
      <w:r w:rsidRPr="00071F6D">
        <w:rPr>
          <w:u w:val="single"/>
        </w:rPr>
        <w:t>54 percent of judges</w:t>
      </w:r>
      <w:r w:rsidRPr="00071F6D">
        <w:t xml:space="preserve"> who participated in the survey </w:t>
      </w:r>
      <w:r w:rsidRPr="00071F6D">
        <w:rPr>
          <w:u w:val="single"/>
        </w:rPr>
        <w:t>revealed they had cases in courtrooms that had been interrupted due to immigrants avoiding court for this very reason.</w:t>
      </w:r>
      <w:r>
        <w:rPr>
          <w:u w:val="single"/>
        </w:rPr>
        <w:t xml:space="preserve"> </w:t>
      </w:r>
      <w:r w:rsidRPr="00071F6D">
        <w:t>"</w:t>
      </w:r>
      <w:r w:rsidRPr="00071F6D">
        <w:rPr>
          <w:u w:val="single"/>
        </w:rPr>
        <w:t>Courthouse arrests threaten immigrants' constitutional rights and make our communities less safe,</w:t>
      </w:r>
      <w:r w:rsidRPr="00071F6D">
        <w:t>" said Sarah Mehta, human rights researcher at the ACLU and author of the report, which was conducted jointly with the National Immigrant Women's Advocacy Project. "</w:t>
      </w:r>
      <w:r w:rsidRPr="00071F6D">
        <w:rPr>
          <w:u w:val="single"/>
        </w:rPr>
        <w:t>When members of our community are afraid to call for help, go to court, and report crimes to the police, public safety suffers."</w:t>
      </w:r>
      <w:r w:rsidRPr="00071F6D">
        <w:t xml:space="preserve"> The ACLU report claims that si</w:t>
      </w:r>
      <w:r w:rsidRPr="00071F6D">
        <w:rPr>
          <w:u w:val="single"/>
        </w:rPr>
        <w:t>nce President Trump took office, there's been a "dramatically expanded" presence of U.S. I</w:t>
      </w:r>
      <w:r w:rsidRPr="00071F6D">
        <w:t xml:space="preserve">mmigration and </w:t>
      </w:r>
      <w:r w:rsidRPr="00071F6D">
        <w:rPr>
          <w:u w:val="single"/>
        </w:rPr>
        <w:t>C</w:t>
      </w:r>
      <w:r w:rsidRPr="00071F6D">
        <w:t xml:space="preserve">ustoms </w:t>
      </w:r>
      <w:r w:rsidRPr="00071F6D">
        <w:rPr>
          <w:u w:val="single"/>
        </w:rPr>
        <w:t>E</w:t>
      </w:r>
      <w:r w:rsidRPr="00071F6D">
        <w:t xml:space="preserve">nforcement </w:t>
      </w:r>
      <w:r w:rsidRPr="00071F6D">
        <w:rPr>
          <w:u w:val="single"/>
        </w:rPr>
        <w:t>agents</w:t>
      </w:r>
      <w:r w:rsidRPr="00071F6D">
        <w:t xml:space="preserve"> and Customs and Border Protection officers at courthouses across the nation. The report also said local police can be confused with ICE officers who are in plainclothes in some courthouses, making it difficult for people to identify the immigration agents. The report also cited </w:t>
      </w:r>
      <w:r w:rsidRPr="00071F6D">
        <w:rPr>
          <w:u w:val="single"/>
        </w:rPr>
        <w:t>specific incidents</w:t>
      </w:r>
      <w:r w:rsidRPr="00071F6D">
        <w:t xml:space="preserve"> involving ICE, including the case of </w:t>
      </w:r>
      <w:r w:rsidRPr="00071F6D">
        <w:rPr>
          <w:u w:val="single"/>
        </w:rPr>
        <w:t>13 women in Denver not pursuing domestic violence claims after</w:t>
      </w:r>
      <w:r w:rsidRPr="00071F6D">
        <w:t xml:space="preserve"> the release of a </w:t>
      </w:r>
      <w:r w:rsidRPr="00071F6D">
        <w:rPr>
          <w:u w:val="single"/>
        </w:rPr>
        <w:t>videotape showing "ICE waiting in a courthouse hallway to make an arrest.</w:t>
      </w:r>
      <w:r w:rsidRPr="00071F6D">
        <w:t xml:space="preserve">" ACLU also said </w:t>
      </w:r>
      <w:r w:rsidRPr="00071F6D">
        <w:rPr>
          <w:u w:val="single"/>
        </w:rPr>
        <w:t>ICE made an arrest</w:t>
      </w:r>
      <w:r w:rsidRPr="00071F6D">
        <w:t xml:space="preserve"> in El Paso County, Texas, of "</w:t>
      </w:r>
      <w:r w:rsidRPr="00071F6D">
        <w:rPr>
          <w:u w:val="single"/>
        </w:rPr>
        <w:t>an undocumented transgender woman as she sought a protective order against her abusive boyfriend."</w:t>
      </w:r>
      <w:r w:rsidRPr="00071F6D">
        <w:t xml:space="preserve"> In response, an ICE representative, who declined to be named, told CNBC the agency "recognizes the importance for crime victims and witnesses to come forward. The agency works closely with state and local law enforcement to see that foreign nationals who are victims of domestic violence, sexual assault, and human trafficking crimes are informed about the availability of special visas to enable them to remain in the U.S." The ICE representative also said it weighs whether an individual "is the immediate victim or witness to a significant crime" when considering how to proceed on cases. "The inference that the agency's execution of its mission is undermining public safety is reckless and inaccurate," the ICE representative added. "ICE and all law enforcement agencies have the primary goal of protecting the public by combating crime."</w:t>
      </w:r>
    </w:p>
    <w:p w14:paraId="6CC350A6" w14:textId="77777777" w:rsidR="00A83C02" w:rsidRDefault="00A83C02" w:rsidP="00A83C02"/>
    <w:p w14:paraId="5B873FD6" w14:textId="77777777" w:rsidR="00A83C02" w:rsidRDefault="00A83C02" w:rsidP="00A83C02">
      <w:pPr>
        <w:pStyle w:val="Heading4"/>
      </w:pPr>
      <w:r>
        <w:t xml:space="preserve">Trump’s immigration policies and rhetoric cause fear and anxiety in immigrants and their children </w:t>
      </w:r>
    </w:p>
    <w:p w14:paraId="6EA8D818" w14:textId="77777777" w:rsidR="00A83C02" w:rsidRDefault="00A83C02" w:rsidP="00A83C02">
      <w:r>
        <w:t xml:space="preserve">Lind 5/5/18 – Has covered immigration for a decade, has been a fellow at John Jay College’s Center and USC Center for Health Journalism (Dara, “Trump wants immigrants to be afraid. 2 new studies show it’s working”, Vox, 5/5/18, </w:t>
      </w:r>
      <w:hyperlink r:id="rId145" w:history="1">
        <w:r w:rsidRPr="00702E83">
          <w:rPr>
            <w:rStyle w:val="Hyperlink"/>
          </w:rPr>
          <w:t>https://www.vox.com/policy-and-politics/2018/3/5/17071648/impact-trump-immigration-policy-children</w:t>
        </w:r>
      </w:hyperlink>
      <w:r>
        <w:t>) // KZ</w:t>
      </w:r>
    </w:p>
    <w:p w14:paraId="5E770B60" w14:textId="77777777" w:rsidR="00A83C02" w:rsidRPr="003342BB" w:rsidRDefault="00A83C02" w:rsidP="00A83C02">
      <w:r w:rsidRPr="003342BB">
        <w:t xml:space="preserve">The director of Immigration and Customs Enforcement (ICE), the agency responsible for deporting unauthorized immigrants living in the United States, likes to say that immigrants should be afraid of deportation: “If you entered this country illegally,” said Tom Homan in June 2017, “you should be looking over your shoulder and you should be worried.” Two new studies offer evidence for a disturbing reality: </w:t>
      </w:r>
      <w:r w:rsidRPr="006C0797">
        <w:rPr>
          <w:u w:val="single"/>
        </w:rPr>
        <w:t>The fear is real — but it isn’t limited to unauthorized immigrants. It’s affecting other immigrants</w:t>
      </w:r>
      <w:r w:rsidRPr="003342BB">
        <w:t xml:space="preserve"> who have reason to feel their immigration status isn’t secure. And </w:t>
      </w:r>
      <w:r w:rsidRPr="006C0797">
        <w:rPr>
          <w:u w:val="single"/>
        </w:rPr>
        <w:t>it’s trickling down to US citizen children of immigrants, and even their children’s classmates. It’s shaping their behaviors and weighing down their inner lives.</w:t>
      </w:r>
      <w:r w:rsidRPr="003342BB">
        <w:t xml:space="preserve"> We’re beginning to get a more detailed picture of </w:t>
      </w:r>
      <w:r w:rsidRPr="006C0797">
        <w:rPr>
          <w:u w:val="single"/>
        </w:rPr>
        <w:t>the miasma of fear hanging over immigrants in the Trump era,</w:t>
      </w:r>
      <w:r w:rsidRPr="003342BB">
        <w:t xml:space="preserve"> and the ways it’s seeping into daily life. </w:t>
      </w:r>
      <w:r w:rsidRPr="006C0797">
        <w:rPr>
          <w:u w:val="single"/>
        </w:rPr>
        <w:t>Two recent studies — one from researchers at George Washington University, based on a survey of Latino parents of teenagers, and another from the UCLA Civil Rights Project, which surveyed school professionals — help demonstrate that the fear of family separation is pressing down on immigrant parents and families</w:t>
      </w:r>
      <w:r w:rsidRPr="003342BB">
        <w:t xml:space="preserve">. It’s a fear they aren’t equipped to handle, and that’s being passed on, deliberately or inadvertently, to children born in the US. Immigrant parents are “often” guided by worry — and it’s not just unauthorized immigrants The George Washington University study, published in the Journal of Adolescent Health, is based on a survey of 213 parents of adolescent children in “a large mid-Atlantic city.” The subjects in the study weren’t necessarily representative of the broader immigrant population: They were overwhelmingly Central American (55 percent of all respondents were born in El Salvador), while Mexican immigrants made up only 8 percent of the sample. What </w:t>
      </w:r>
      <w:r w:rsidRPr="003342BB">
        <w:rPr>
          <w:u w:val="single"/>
        </w:rPr>
        <w:t>the survey</w:t>
      </w:r>
      <w:r w:rsidRPr="003342BB">
        <w:t xml:space="preserve"> was equipped to do, however, was </w:t>
      </w:r>
      <w:r w:rsidRPr="003342BB">
        <w:rPr>
          <w:u w:val="single"/>
        </w:rPr>
        <w:t>compare immigrants</w:t>
      </w:r>
      <w:r w:rsidRPr="003342BB">
        <w:t xml:space="preserve"> — and families </w:t>
      </w:r>
      <w:r w:rsidRPr="003342BB">
        <w:rPr>
          <w:u w:val="single"/>
        </w:rPr>
        <w:t xml:space="preserve">— across a variety of immigration statuses. </w:t>
      </w:r>
      <w:r w:rsidRPr="003342BB">
        <w:t xml:space="preserve">A third of parents were </w:t>
      </w:r>
      <w:r w:rsidRPr="003342BB">
        <w:rPr>
          <w:u w:val="single"/>
        </w:rPr>
        <w:t>unauthorized immigrants</w:t>
      </w:r>
      <w:r w:rsidRPr="003342BB">
        <w:t xml:space="preserve">; a sixth had </w:t>
      </w:r>
      <w:r w:rsidRPr="003342BB">
        <w:rPr>
          <w:u w:val="single"/>
        </w:rPr>
        <w:t xml:space="preserve">Temporary Protected Status </w:t>
      </w:r>
      <w:r w:rsidRPr="003342BB">
        <w:t xml:space="preserve">(TPS), which is given to people in the US from countries that have suffered natural disasters or civil war; a third were </w:t>
      </w:r>
      <w:r w:rsidRPr="003342BB">
        <w:rPr>
          <w:u w:val="single"/>
        </w:rPr>
        <w:t>green card holders; and</w:t>
      </w:r>
      <w:r w:rsidRPr="003342BB">
        <w:t xml:space="preserve"> a sixth were US </w:t>
      </w:r>
      <w:r w:rsidRPr="003342BB">
        <w:rPr>
          <w:u w:val="single"/>
        </w:rPr>
        <w:t>citizens.</w:t>
      </w:r>
      <w:r>
        <w:rPr>
          <w:u w:val="single"/>
        </w:rPr>
        <w:t xml:space="preserve"> </w:t>
      </w:r>
      <w:r w:rsidRPr="003342BB">
        <w:t xml:space="preserve">Importantly, most (70 percent) of the teenage children in these families — regardless of their parents’ immigration status — were US citizens. The study’s authors expected to find that unauthorized immigrants were worrying about immigration enforcement and changing their behavior (and what they told their kids) accordingly. But study author Kathleen Roche says, “We were quite struck by the impacts on parents living in the US legally” — in particular, parents who had TPS. Over the time the researchers were conducting the survey, the Trump administration announced it was going to stop extending protections under TPS to Haitians and Nicaraguans, causing them to lose their immigration status in 2019. That news didn’t directly affect the (mostly Salvadoran) parents in the study with TPS, but “the parents were aware that these changes were coming or expecting the possibility,” Roche said. They were right: In January, the administration announced it would end TPS for Salvadoran immigrants as well. (The Trump administration’s move will strip protections from immigrants who’d held them since 2001, when the George W. Bush administration extended TPS to Salvadorans after an earthquake.) The overwhelming majority of parents with TPS said they worried about family separation (84 percent), or worried it would be hard for their child to finish school (76 percent). Seventy-eight percent had often warned their children to stay away from authorities; 65 percent had often talked to their children about changing their behavior, “such as where he/she hangs out”; 62 percent said they’d often avoided medical care, police, or other services. Unauthorized parents were primarily worried about their family’s all-around well-being. Eighty-eight percent often worried about family separation. Seventy percent said it was often hard to imagine being in a better job or making more money, while 60 percent often worried it would be hard for their child to get a job. And 58 percent worried it would be hard for their child to finish school. But they were less likely than parents with TPS to have frequently shared those concerns with their children in recent months. While 78 percent of parents with TPS often warned their children to stay away from authorities, 55 percent of undocumented parents did. While 65 percent of parents with TPS talked to children about changing other behaviors like where they hung out, 53 percent of undocumented parents did. Immigrants were asked a 14-question battery to measure their current “psychological distress,” including symptoms of depression and anxiety; the study authors labeled the top quarter of scores “highly” distressed. Only 23 percent of the unauthorized immigrant parents hit that threshold, making their scores pretty proportional of respondents as a whole; in fact, slightly more green card-holding parents scored high levels of distress (only 8 percent of US citizen parents did). But nearly half of all parents who had TPS scored as highly distressed. The high rates of distress make sense, given the administration’s recent moves to stop extending TPS to certain groups. It would be hard to scramble to adapt to a life, and a set of concerns, that you’ve never had to worry about before. And it makes sense that you’d have these concerns in mind even if you aren’t yet 100 percent sure that they’ll become a problem for you. The GW study puts that difficulty in real, human terms — and makes it incredibly clear that the Trump administration’s actions are expanding the pool of vulnerability and changing how affected immigrants live their lives. Parents aren’t anxious about themselves — they’re anxious about their kids What didn’t matter for parents’ response to immigration news in the GW survey was the immigration status of their teenage kids. </w:t>
      </w:r>
      <w:r w:rsidRPr="003342BB">
        <w:rPr>
          <w:u w:val="single"/>
        </w:rPr>
        <w:t>Parents of US citizens — 70 percent of respondents — were just as likely to tell their children to stay away from authorities and change their routines as parents of noncitizens, even though citizen teenagers wouldn’t be at risk of getting turned over to ICE.</w:t>
      </w:r>
      <w:r w:rsidRPr="003342BB">
        <w:t xml:space="preserve"> (It’s not likely that this was a reflection of fears about racial profiling more generally, because Latino parents who were US citizens themselves were much less concerned.) </w:t>
      </w:r>
      <w:r w:rsidRPr="003342BB">
        <w:rPr>
          <w:u w:val="single"/>
        </w:rPr>
        <w:t>Parents of US citizens were also just as likely to report that they often worried their children would struggle to finish school or that they often felt their children had already been adversely affected by living under the current immigration regime</w:t>
      </w:r>
      <w:r w:rsidRPr="003342BB">
        <w:t>. Worries for children were most closely connected to psychological distress. Controlling for other variables, parents who often or almost always worried their child had been negatively affected by immigration actions were more than 10 times as likely to test for high psychological distress as parents who weren’t as worried. Parents who often worried their children would have a hard time finishing school were almost 10 times as likely to be highly distressed as parents who weren’t as concerned about school performance. Parents who had often told their children to change their behavior were almost nine times as likely to be highly distressed. All of these worries about their children were more closely linked to psychological distress than parents’ worries about their own well-being. Being a noncitizen in the US — especially one whose status is subject to the whims of the Trump administration — is a stress factor. And it’s not one that parents can protect their children from, either. The “pyramid” of vulnerability “We do know from extensive research,” says Roche of GW, “that when parents suffer from anxiety and depression, those teenagers are at much elevated risk of failing in school, engaging in substance use, having their own mental health problems.” Parents may not be able to cite all the research, but they’re often wary of passing their anxieties onto their children. Immigrant parents of young children often find themselves trying to shield their kids from their own distress. Even the parents Roche studied, whose adolescent kids are much more likely to be aware of what’s going on, were torn between the desire to “communicate openly and honestly” and protecting their child from feeling the need to take care of their distressed parents — a teenager taking on a “parent-like, adult role” in the household she didn’t ask for and can’t necessarily handle yet. That spillover is documented in some detail by a report by Patricia Gándara and Jongyeon (Joy) Ee of the UCLA Civil Rights Project, which surveyed teachers and other school officials from 730 schools (in 24 school districts) across 12 states about the impact they perceived of immigration enforcement in their classrooms. Surveying educators’ perceptions of their classrooms isn’t a perfect way to measure what’s actually going on — for one thing, teachers might be more sensitive to the well-being of their Latino students under Trump than they were under President Barack Obama, or more likely to draw a connection between emotional difficulties to immigration policy. But the quotes from teachers and other officials offered in the UCLA report are strikingly consistent. Over and over again, t</w:t>
      </w:r>
      <w:r w:rsidRPr="003342BB">
        <w:rPr>
          <w:u w:val="single"/>
        </w:rPr>
        <w:t xml:space="preserve">eachers report that children have expressed variations on the same fear in the classroom </w:t>
      </w:r>
      <w:r w:rsidRPr="003342BB">
        <w:t>— a fear the UCLA study’s authors paraphrase as “</w:t>
      </w:r>
      <w:r w:rsidRPr="003342BB">
        <w:rPr>
          <w:u w:val="single"/>
        </w:rPr>
        <w:t>going home and finding that their parents, siblings, or grandparents are no longer there.”</w:t>
      </w:r>
      <w:r>
        <w:rPr>
          <w:u w:val="single"/>
        </w:rPr>
        <w:t xml:space="preserve"> </w:t>
      </w:r>
      <w:r w:rsidRPr="003342BB">
        <w:t xml:space="preserve">“Fear” was the most common word used by school employees in the survey responses. “Separation” was the second most common. (This is consistent with the GW study of parents, in which majorities of unauthorized immigrants, TPS holders, and even </w:t>
      </w:r>
      <w:r w:rsidRPr="003342BB">
        <w:rPr>
          <w:u w:val="single"/>
        </w:rPr>
        <w:t>green card holders expressed fears of family separation.)</w:t>
      </w:r>
      <w:r>
        <w:rPr>
          <w:u w:val="single"/>
        </w:rPr>
        <w:t xml:space="preserve"> </w:t>
      </w:r>
      <w:r w:rsidRPr="003342BB">
        <w:t xml:space="preserve">That isn’t an irrational fear. One teacher reported, “I had one student who came back the day after prom and would not eat or talk to anyone. I finally found out from one of her friends that she came home from prom to find her mom deported and never had the chance to say good-bye or anything.” But </w:t>
      </w:r>
      <w:r w:rsidRPr="003342BB">
        <w:rPr>
          <w:u w:val="single"/>
        </w:rPr>
        <w:t>the fear is still much broader than the direct impact of deportation</w:t>
      </w:r>
      <w:r w:rsidRPr="003342BB">
        <w:t xml:space="preserve">. One art teacher “saw many students drew and colored images of their parents or themselves being separated, or about people stalking/hunting their family.” The impact, again, isn’t limited to children who are immigrants themselves. It’s not even necessarily limited to children whose parents are immigrants. Two-thirds of school employees said that </w:t>
      </w:r>
      <w:r w:rsidRPr="003342BB">
        <w:rPr>
          <w:u w:val="single"/>
        </w:rPr>
        <w:t>concerns about immigration enforcement were affecting their students indirectly</w:t>
      </w:r>
      <w:r w:rsidRPr="003342BB">
        <w:t xml:space="preserve">. One California teacher said “students are very concerned for their classmates’ future and circumstances. ‘What’s going to happen with so-n-so?’” The sociologist Joanna Dreby identified this phenomenon in a 2012 study; borrowing a concept from public health of the “injury pyramid,” Dreby called it the deportation “pyramid.” It might be more helpful still to think of it, </w:t>
      </w:r>
      <w:r w:rsidRPr="003342BB">
        <w:rPr>
          <w:u w:val="single"/>
        </w:rPr>
        <w:t xml:space="preserve">in the Trump era, </w:t>
      </w:r>
      <w:r w:rsidRPr="003342BB">
        <w:t xml:space="preserve">as </w:t>
      </w:r>
      <w:r w:rsidRPr="003342BB">
        <w:rPr>
          <w:u w:val="single"/>
        </w:rPr>
        <w:t>the pyramid of vulnerability</w:t>
      </w:r>
      <w:r w:rsidRPr="003342BB">
        <w:t xml:space="preserve">. At the top of the pyramid are those who are directly targeted by detention and deportation; “that group absolutely is going to be the ones who experience the most severe and acute impacts of our policies,” Roche explains. But </w:t>
      </w:r>
      <w:r w:rsidRPr="003342BB">
        <w:rPr>
          <w:u w:val="single"/>
        </w:rPr>
        <w:t>the indirect effects of</w:t>
      </w:r>
      <w:r w:rsidRPr="003342BB">
        <w:t xml:space="preserve"> that injury </w:t>
      </w:r>
      <w:r w:rsidRPr="003342BB">
        <w:rPr>
          <w:u w:val="single"/>
        </w:rPr>
        <w:t>trickle downward — to immigrants who may have some legal status but have reason to worry they’ll lose it; to the US-born children of vulnerable immigrant parents; to the classmates</w:t>
      </w:r>
      <w:r w:rsidRPr="003342BB">
        <w:t xml:space="preserve"> (and teachers) of those US-born children; </w:t>
      </w:r>
      <w:r w:rsidRPr="003342BB">
        <w:rPr>
          <w:u w:val="single"/>
        </w:rPr>
        <w:t>to green card holders who can’t feel entirely safe; and to US citizens worried about their neighbors.</w:t>
      </w:r>
      <w:r>
        <w:rPr>
          <w:u w:val="single"/>
        </w:rPr>
        <w:t xml:space="preserve"> </w:t>
      </w:r>
      <w:r w:rsidRPr="003342BB">
        <w:t xml:space="preserve">Ultimately, Roche warns, “very </w:t>
      </w:r>
      <w:r w:rsidRPr="003342BB">
        <w:rPr>
          <w:u w:val="single"/>
        </w:rPr>
        <w:t>large numbers of US Latino families are being impacted</w:t>
      </w:r>
      <w:r w:rsidRPr="003342BB">
        <w:t xml:space="preserve"> — not at such a severe level, but still </w:t>
      </w:r>
      <w:r w:rsidRPr="003342BB">
        <w:rPr>
          <w:u w:val="single"/>
        </w:rPr>
        <w:t>at a level that is felt in terms of fear and anxiety.”</w:t>
      </w:r>
      <w:r>
        <w:rPr>
          <w:u w:val="single"/>
        </w:rPr>
        <w:t xml:space="preserve"> </w:t>
      </w:r>
      <w:r w:rsidRPr="003342BB">
        <w:t xml:space="preserve">One year in, it’s becoming increasingly impossible to deny that that’s what’s happening — that </w:t>
      </w:r>
      <w:r w:rsidRPr="003342BB">
        <w:rPr>
          <w:u w:val="single"/>
        </w:rPr>
        <w:t>the Trump administration’s immigration policy is changing the way large numbers of families, including many US citizen children, understand and live their lives.</w:t>
      </w:r>
      <w:r w:rsidRPr="003342BB">
        <w:t xml:space="preserve"> But the broader public can’t fix the problem, and it’s unclear that the people who have — the government officials who set immigration policy — are paying attention to the effects of the fear factor, or care enough about it to step back from the policies they’re pursuing. The cause is obvious. And with the slow dissolution of DACA and TPS over the next two years, it’s only likely to get worse.</w:t>
      </w:r>
    </w:p>
    <w:p w14:paraId="17FC490E" w14:textId="77777777" w:rsidR="00A83C02" w:rsidRDefault="00A83C02" w:rsidP="00A83C02"/>
    <w:p w14:paraId="448B5622" w14:textId="77777777" w:rsidR="00A83C02" w:rsidRPr="005263A9" w:rsidRDefault="00A83C02" w:rsidP="00A83C02"/>
    <w:p w14:paraId="30742B19" w14:textId="77777777" w:rsidR="00A83C02" w:rsidRPr="005263A9" w:rsidRDefault="00A83C02" w:rsidP="00A83C02"/>
    <w:p w14:paraId="1BF9DC5B" w14:textId="77777777" w:rsidR="00A83C02" w:rsidRPr="00071F6D" w:rsidRDefault="00A83C02" w:rsidP="00A83C02"/>
    <w:p w14:paraId="38274660" w14:textId="77777777" w:rsidR="00A83C02" w:rsidRDefault="00A83C02" w:rsidP="00A83C02"/>
    <w:p w14:paraId="55C3B055" w14:textId="77777777" w:rsidR="00A83C02" w:rsidRDefault="00A83C02" w:rsidP="00A83C02"/>
    <w:p w14:paraId="731FE368" w14:textId="77777777" w:rsidR="00A83C02" w:rsidRDefault="00A83C02" w:rsidP="00A83C02">
      <w:pPr>
        <w:rPr>
          <w:u w:val="single"/>
        </w:rPr>
      </w:pPr>
    </w:p>
    <w:p w14:paraId="7F66A9D7" w14:textId="4C218A5E" w:rsidR="00A83C02" w:rsidRDefault="00A83C02" w:rsidP="00A83C02">
      <w:pPr>
        <w:pStyle w:val="Heading3"/>
      </w:pPr>
      <w:r>
        <w:t>Turns Case – Deportation</w:t>
      </w:r>
    </w:p>
    <w:p w14:paraId="546B97A8" w14:textId="77777777" w:rsidR="00A83C02" w:rsidRDefault="00A83C02" w:rsidP="00A83C02">
      <w:pPr>
        <w:rPr>
          <w:u w:val="single"/>
        </w:rPr>
      </w:pPr>
    </w:p>
    <w:p w14:paraId="3EA5EA1D" w14:textId="77777777" w:rsidR="00A83C02" w:rsidRDefault="00A83C02" w:rsidP="00A83C02"/>
    <w:p w14:paraId="7E132B74" w14:textId="77777777" w:rsidR="00A83C02" w:rsidRDefault="00A83C02" w:rsidP="00A83C02">
      <w:pPr>
        <w:pStyle w:val="Heading4"/>
      </w:pPr>
      <w:r>
        <w:t xml:space="preserve">Trump’s racist rhetoric turns into policies that greatly harm immigrants – turns case </w:t>
      </w:r>
    </w:p>
    <w:p w14:paraId="407707F0" w14:textId="77777777" w:rsidR="00A83C02" w:rsidRPr="00B82CC7" w:rsidRDefault="00A83C02" w:rsidP="00A83C02">
      <w:r w:rsidRPr="00B82CC7">
        <w:rPr>
          <w:rStyle w:val="Style13ptBold"/>
        </w:rPr>
        <w:t xml:space="preserve">Austin-Hillery </w:t>
      </w:r>
      <w:r>
        <w:rPr>
          <w:rStyle w:val="Style13ptBold"/>
        </w:rPr>
        <w:t>5/22/</w:t>
      </w:r>
      <w:r w:rsidRPr="00B82CC7">
        <w:rPr>
          <w:rStyle w:val="Style13ptBold"/>
        </w:rPr>
        <w:t>18</w:t>
      </w:r>
      <w:r>
        <w:t xml:space="preserve"> – </w:t>
      </w:r>
      <w:r w:rsidRPr="00B82CC7">
        <w:rPr>
          <w:szCs w:val="16"/>
        </w:rPr>
        <w:t xml:space="preserve">Executive Director of the US Program for Human Rights Watch (Nicole, “Trump’s Racist Language Serves Abusive Immigration Policies”, hrw, 5/22/18, </w:t>
      </w:r>
      <w:hyperlink r:id="rId146" w:history="1">
        <w:r w:rsidRPr="00B82CC7">
          <w:rPr>
            <w:rStyle w:val="Hyperlink"/>
            <w:szCs w:val="16"/>
          </w:rPr>
          <w:t>https://www.hrw.org/news/2018/05/22/trumps-racist-language-serves-abusive-immigration-policies</w:t>
        </w:r>
      </w:hyperlink>
      <w:r w:rsidRPr="00B82CC7">
        <w:rPr>
          <w:szCs w:val="16"/>
        </w:rPr>
        <w:t>) // KZ</w:t>
      </w:r>
    </w:p>
    <w:p w14:paraId="31785356" w14:textId="77777777" w:rsidR="00A83C02" w:rsidRPr="00B82CC7" w:rsidRDefault="00A83C02" w:rsidP="00A83C02">
      <w:pPr>
        <w:rPr>
          <w:u w:val="single"/>
        </w:rPr>
      </w:pPr>
      <w:r w:rsidRPr="00B82CC7">
        <w:t xml:space="preserve">Print U.S. President Donald Trump hosts a "California Sanctuary State Roundtable" at the White House in Washington. U.S., May 16, 2018. EXPAND U.S. President Donald Trump hosts a "California Sanctuary State Roundtable" at the White House in Washington. U.S., May 16, 2018. © 2018 Reuters Presidential words matter – especially in a White House statement. So US President Donald </w:t>
      </w:r>
      <w:r w:rsidRPr="00B82CC7">
        <w:rPr>
          <w:u w:val="single"/>
        </w:rPr>
        <w:t>Trump’s description of immigrants</w:t>
      </w:r>
      <w:r w:rsidRPr="00B82CC7">
        <w:t xml:space="preserve"> (he later specified that he meant MS-13 gang-members</w:t>
      </w:r>
      <w:r w:rsidRPr="00B82CC7">
        <w:rPr>
          <w:u w:val="single"/>
        </w:rPr>
        <w:t xml:space="preserve">) as “animals” raises red flags amongst those of us who remember what can happen when governments demonize an entire group of people. Especially when such language comes right after a new immigration policy that instructs border guards to separate children from their parents to prosecute the parents for crossing the US border – even for families seeking refuge from violence. </w:t>
      </w:r>
      <w:r w:rsidRPr="00B82CC7">
        <w:t xml:space="preserve">The term “animals” first hit the headlines last week, when </w:t>
      </w:r>
      <w:r w:rsidRPr="00B82CC7">
        <w:rPr>
          <w:u w:val="single"/>
        </w:rPr>
        <w:t xml:space="preserve">the president told a group of local government officials: “We have people coming into the country, or trying to come in – we’re stopping a lot of them – but we’re taking people out of the country, you wouldn’t believe how bad these people are. These aren’t people, these are animals.” </w:t>
      </w:r>
      <w:r w:rsidRPr="00B82CC7">
        <w:t>Turning what might have been an off-the-cuff comment into official and dehumanizing rhetoric, the White House yesterday released a list of horrible crimes committed by MS-13 gang members and repeatedly described them as “animals,” while claiming that critics were taking the president’s earlier comment out of context. While many MS-13 gang members have done very bad things, they are not animals, and</w:t>
      </w:r>
      <w:r w:rsidRPr="00B82CC7">
        <w:rPr>
          <w:u w:val="single"/>
        </w:rPr>
        <w:t xml:space="preserve"> that kind of rhetoric serves to rationalize abusive, inhumane behavior and policies.</w:t>
      </w:r>
      <w:r w:rsidRPr="00B82CC7">
        <w:t xml:space="preserve"> </w:t>
      </w:r>
      <w:r w:rsidRPr="00B82CC7">
        <w:rPr>
          <w:u w:val="single"/>
        </w:rPr>
        <w:t xml:space="preserve">Such overheated, dehumanizing and even racist language has a history of leading to harmful policies. Politicians in the 1990s labeled black and Latino youth as “super-predators” to justify prison expansion, vastly increased sentencing, and overly aggressive law enforcement that has devastated communities of color. </w:t>
      </w:r>
      <w:r w:rsidRPr="00B82CC7">
        <w:t xml:space="preserve">Trump has consistently spoken this way to justify his abusive and bigoted immigration policies. Mexican immigrants are “drug dealers, criminals, rapists,” despite the fact that immigrants commit far fewer crimes than US-born citizens. African, Caribbean, and Central American countries are “shitholes” and the US should instead welcome people from predominantly white Norway. The president and his media supporters try to obscure the racist reality of his words and policies by claiming that by “animals” he meant only MS-13 gang members. Claiming the “animals” comment is just about MS-13 is a semantic trick – don’t buy it. Trump’s policies put immigrants in the crosshairs; </w:t>
      </w:r>
      <w:r w:rsidRPr="00B82CC7">
        <w:rPr>
          <w:u w:val="single"/>
        </w:rPr>
        <w:t>he is increasing deportations of deeply-rooted, hardworking people away from their homes, families, and communities. While claiming to protect us from dangerous gangsters, he makes it US policy to rip children from the arms of their parents in order to criminalize migrants and asylum seekers and break families apart through massive deportations. Americans should see through this ploy and reject the inhumane policies that Trump’s rhetoric serves.</w:t>
      </w:r>
    </w:p>
    <w:p w14:paraId="7021D937" w14:textId="77777777" w:rsidR="00A83C02" w:rsidRDefault="00A83C02" w:rsidP="00A83C02"/>
    <w:p w14:paraId="5D96FE0D" w14:textId="77777777" w:rsidR="00A83C02" w:rsidRDefault="00A83C02" w:rsidP="00A83C02"/>
    <w:p w14:paraId="049D284B" w14:textId="77777777" w:rsidR="00A83C02" w:rsidRDefault="00A83C02" w:rsidP="00A83C02">
      <w:r>
        <w:t xml:space="preserve"> </w:t>
      </w:r>
    </w:p>
    <w:p w14:paraId="1C1F8A7B" w14:textId="77777777" w:rsidR="00A83C02" w:rsidRDefault="00A83C02" w:rsidP="00A83C02"/>
    <w:p w14:paraId="0110643C" w14:textId="4FEFAB52" w:rsidR="00A83C02" w:rsidRDefault="00A83C02" w:rsidP="00A83C02">
      <w:pPr>
        <w:pStyle w:val="Heading3"/>
      </w:pPr>
      <w:r>
        <w:t xml:space="preserve">Turns Case – China Adv </w:t>
      </w:r>
    </w:p>
    <w:p w14:paraId="3A607FB1" w14:textId="388C4A1F" w:rsidR="00A83C02" w:rsidRDefault="00A83C02" w:rsidP="00A83C02">
      <w:r>
        <w:t xml:space="preserve"> </w:t>
      </w:r>
    </w:p>
    <w:p w14:paraId="230F885E" w14:textId="77777777" w:rsidR="00A83C02" w:rsidRDefault="00A83C02" w:rsidP="00A83C02">
      <w:pPr>
        <w:pStyle w:val="Heading4"/>
      </w:pPr>
      <w:r>
        <w:t>Trump has shown willingness to restrict high skilled Chinese immigrants and he can take this even further – lower visa times and visa clearances</w:t>
      </w:r>
    </w:p>
    <w:p w14:paraId="25EF4CC0" w14:textId="77777777" w:rsidR="00A83C02" w:rsidRPr="006C56A0" w:rsidRDefault="00A83C02" w:rsidP="00A83C02">
      <w:r w:rsidRPr="006C56A0">
        <w:rPr>
          <w:rStyle w:val="Style13ptBold"/>
        </w:rPr>
        <w:t>Smith 6/4/18</w:t>
      </w:r>
      <w:r>
        <w:t xml:space="preserve"> – </w:t>
      </w:r>
      <w:r w:rsidRPr="006C56A0">
        <w:rPr>
          <w:szCs w:val="16"/>
        </w:rPr>
        <w:t xml:space="preserve">Bloomberg columnist and former assistant professor of finance at Stony Brook University (Noah, “Trump is Closing Doors to World’s Smartest People”, Bloomberg, 6/4/18, </w:t>
      </w:r>
      <w:hyperlink r:id="rId147" w:history="1">
        <w:r w:rsidRPr="006C56A0">
          <w:rPr>
            <w:rStyle w:val="Hyperlink"/>
            <w:szCs w:val="16"/>
          </w:rPr>
          <w:t>https://www.bloomberg.com/view/articles/2018-06-04/trump-is-closing-doors-to-world-s-smartest-people</w:t>
        </w:r>
      </w:hyperlink>
      <w:r w:rsidRPr="006C56A0">
        <w:rPr>
          <w:szCs w:val="16"/>
        </w:rPr>
        <w:t>) // KZ</w:t>
      </w:r>
    </w:p>
    <w:p w14:paraId="686029FB" w14:textId="77777777" w:rsidR="00A83C02" w:rsidRPr="006C56A0" w:rsidRDefault="00A83C02" w:rsidP="00A83C02">
      <w:r w:rsidRPr="006C56A0">
        <w:t xml:space="preserve">On June 6, 1944, American soldiers stormed the beaches of France, beginning a campaign that would roll back Nazi Germany’s control of Western Europe. It was an unprecedented display of military might and organizational prowess for the U.S. The man who led that heroic effort was himself of German descent -- general and future president, Dwight D. Eisenhower. Eisenhower’s family, which changed the spelling of the name from Eisenhauer (meaning “iron miner”), was originally from an area called Nassau-Saarbrücken -- ironically, one of the territories the general would go on to liberate. Had the U.S. been the same country in 1944 that it was in 1917, there might not have been an American of German extraction leading the charge. As the U.S. prepared to fight Germany in World War I, anti-German sentiment swept the nation. Schools stopped teaching German, German-Americans were harassed and fired from their jobs, and 6,000 Germans and German-Americans were sent to mass internment camps. It seems inconceivable that a general of German descent would have been allowed to lead the U.S. military against his family’s ancestral homeland in 1917. And yet a mere 27 years later, that impossibility had become reality. This anecdote illustrates a central principle of American history. </w:t>
      </w:r>
      <w:r w:rsidRPr="006C56A0">
        <w:rPr>
          <w:u w:val="single"/>
        </w:rPr>
        <w:t>When the U.S. embraces people of all races and ethnicities, it’s not just fair and just -- it’s efficient. Xenophobia deprives the country of the talent it needs to succeed. Given the chance, immigrants from any country in the world will become patriotic Americans -- as will their descendants.</w:t>
      </w:r>
      <w:r>
        <w:rPr>
          <w:u w:val="single"/>
        </w:rPr>
        <w:t xml:space="preserve"> </w:t>
      </w:r>
      <w:r w:rsidRPr="006C56A0">
        <w:t>Unfortunately, many in the U.S. have never embraced this lesson. For a while, it looked as though much of the country had put xenophobia behind it, especially with the formal apology and reparations for the internment of Japanese-Americans during World War II. Recently, though</w:t>
      </w:r>
      <w:r w:rsidRPr="006C56A0">
        <w:rPr>
          <w:u w:val="single"/>
        </w:rPr>
        <w:t>, irrational fear of foreigners seems to be creeping back into American policy. The arrest and detention</w:t>
      </w:r>
      <w:r w:rsidRPr="006C56A0">
        <w:t xml:space="preserve"> of American </w:t>
      </w:r>
      <w:r w:rsidRPr="006C56A0">
        <w:rPr>
          <w:u w:val="single"/>
        </w:rPr>
        <w:t>citizens, mostly of Hispanic descent, by</w:t>
      </w:r>
      <w:r w:rsidRPr="006C56A0">
        <w:t xml:space="preserve"> Immigration and Customs Enforcement </w:t>
      </w:r>
      <w:r w:rsidRPr="006C56A0">
        <w:rPr>
          <w:u w:val="single"/>
        </w:rPr>
        <w:t>(ICE) is not just an injustice, but an ominous sign for the U.S.</w:t>
      </w:r>
      <w:r>
        <w:rPr>
          <w:u w:val="single"/>
        </w:rPr>
        <w:t xml:space="preserve"> </w:t>
      </w:r>
      <w:r w:rsidRPr="006C56A0">
        <w:t xml:space="preserve">Now, the administration of President Donald </w:t>
      </w:r>
      <w:r w:rsidRPr="006C56A0">
        <w:rPr>
          <w:u w:val="single"/>
        </w:rPr>
        <w:t>Trump has announced plans to restrict Chinese students’ ability to study in the U.S. The visas of Chinese graduate students working in robotics, aviation and high-tech manufacturing will be limited to just one year, and visa clearances will become more difficult to obtain.</w:t>
      </w:r>
      <w:r>
        <w:rPr>
          <w:u w:val="single"/>
        </w:rPr>
        <w:t xml:space="preserve"> </w:t>
      </w:r>
      <w:r w:rsidRPr="006C56A0">
        <w:rPr>
          <w:u w:val="single"/>
        </w:rPr>
        <w:t>The ostensible purpose of these restrictions is to prevent Chinese industrial espionage</w:t>
      </w:r>
      <w:r w:rsidRPr="006C56A0">
        <w:t xml:space="preserve">. China steals vast amounts of intellectual property from American companies, depriving those companies of their competitive edge and resulting in fewer jobs and lower wages in the U.S. It’s a serious problem, and represents one weakness that open societies face when competing with closed, centrally managed nations. But </w:t>
      </w:r>
      <w:r w:rsidRPr="006C56A0">
        <w:rPr>
          <w:u w:val="single"/>
        </w:rPr>
        <w:t>keeping out Chinese students is the wrong way to deal with the problem</w:t>
      </w:r>
      <w:r w:rsidRPr="006C56A0">
        <w:t xml:space="preserve">. As my Bloomberg Opinion colleague Adam Minter writes, high-skilled Chinese immigrants are an important driver of American prosperity. In the past decade, the number of Chinese students in the U.S. has increased: An Asset, Not a Liability Number of Chinese students at U.S. colleges and universities Source: Statistica These students pay high rates of tuition that help subsidize the educations of native-born Americans. They are also amazingly productive researchers, generating scientific output as much as 30 percent higher than other students. And the vast majority of these brilliant individuals tend to stay in the U. S. after graduation, working to boost American prosperity and contributing to the talent of the domestic workforce. </w:t>
      </w:r>
      <w:r w:rsidRPr="006C56A0">
        <w:rPr>
          <w:u w:val="single"/>
        </w:rPr>
        <w:t>Trump’s crackdown on Chinese students should be seen as part of a broader</w:t>
      </w:r>
      <w:r w:rsidRPr="006C56A0">
        <w:t xml:space="preserve"> -- and highly counterproductive -- </w:t>
      </w:r>
      <w:r w:rsidRPr="006C56A0">
        <w:rPr>
          <w:u w:val="single"/>
        </w:rPr>
        <w:t>attempt to restrict high-skilled immigration to the U. S.</w:t>
      </w:r>
      <w:r>
        <w:rPr>
          <w:u w:val="single"/>
        </w:rPr>
        <w:t xml:space="preserve"> </w:t>
      </w:r>
      <w:r w:rsidRPr="006C56A0">
        <w:t xml:space="preserve">But beyond the material benefits that the U.S. derives from Chinese students and workers, letting them in upholds the nation’s basic ideals. China is an incredibly repressive society, and becoming more so every day. The country is trying to implement universal surveillance, and recently experimented with a “social credit” system right out of a dystopian science-fiction show, denying people train and plane rides and even slower internet speed if they get flagged for bad behavior. That kind of oppression is what the U.S., at least in theory, was created to oppose. Escaping it, and enjoying more personal freedom in general, is probably a big reason Chinese people are sending their kids abroad. To deny that hope of escape and freedom wouldn’t just shoot the country in the foot economically -- it would diminish the U.S.’s reputation as a beacon of freedom and opportunity. </w:t>
      </w:r>
      <w:r w:rsidRPr="006C56A0">
        <w:rPr>
          <w:u w:val="single"/>
        </w:rPr>
        <w:t>Instead of keeping out Chinese students and workers, the U.S. should be recruiting more, and making every effort to keep them here permanently</w:t>
      </w:r>
      <w:r w:rsidRPr="006C56A0">
        <w:t xml:space="preserve">. Intellectual property theft is a problem, but the U.S. should attack it by putting pressure directly on the Chinese government, not on the people trying to escape that government. </w:t>
      </w:r>
      <w:r w:rsidRPr="006C56A0">
        <w:rPr>
          <w:u w:val="single"/>
        </w:rPr>
        <w:t>If Trump succeeds in closing the gates, he risks preventing the existence of many future generations of patriotic, brilliant Chinese-Americans</w:t>
      </w:r>
      <w:r w:rsidRPr="006C56A0">
        <w:t xml:space="preserve"> -- a whole legion of future Eisenhowers. Espionage is an advantage of closed societies, but immigration is an even bigger advantage of open ones. In the long run, taking people will prove more powerful than taking ideas.</w:t>
      </w:r>
    </w:p>
    <w:p w14:paraId="4C375FEB" w14:textId="77777777" w:rsidR="00A83C02" w:rsidRDefault="00A83C02" w:rsidP="00A83C02"/>
    <w:p w14:paraId="2F54ECDD" w14:textId="0621EFD3" w:rsidR="00A83C02" w:rsidRDefault="00D34039" w:rsidP="00D34039">
      <w:pPr>
        <w:pStyle w:val="Heading2"/>
      </w:pPr>
      <w:r>
        <w:t xml:space="preserve">China </w:t>
      </w:r>
    </w:p>
    <w:p w14:paraId="2768D905" w14:textId="4CAA3515" w:rsidR="00D34039" w:rsidRPr="008558E9" w:rsidRDefault="00D34039" w:rsidP="00D34039">
      <w:pPr>
        <w:pStyle w:val="Heading3"/>
      </w:pPr>
      <w:r>
        <w:t>China – Capability</w:t>
      </w:r>
    </w:p>
    <w:p w14:paraId="7C5A52C7" w14:textId="77777777" w:rsidR="00D34039" w:rsidRDefault="00D34039" w:rsidP="00D34039">
      <w:pPr>
        <w:pStyle w:val="Heading4"/>
      </w:pPr>
      <w:r>
        <w:t xml:space="preserve">China has the capability and loose first use policies make nuclear war possible if they feel threatened by the US </w:t>
      </w:r>
    </w:p>
    <w:p w14:paraId="3026A4D0" w14:textId="77777777" w:rsidR="00D34039" w:rsidRPr="00C659B2" w:rsidRDefault="00D34039" w:rsidP="00D34039">
      <w:r w:rsidRPr="00080DBA">
        <w:rPr>
          <w:rStyle w:val="Style13ptBold"/>
        </w:rPr>
        <w:t>Bolkcom et al. 2006</w:t>
      </w:r>
      <w:r>
        <w:t xml:space="preserve">, CRS Report for congress, </w:t>
      </w:r>
      <w:r w:rsidRPr="00080DBA">
        <w:t>Foreign Affairs, Defense, and Trade Division</w:t>
      </w:r>
      <w:r>
        <w:t>. (“U.S. Conventional Forces and Nuclear Deterrence: A China Case Study,” &lt;</w:t>
      </w:r>
      <w:r w:rsidRPr="00233FE3">
        <w:t>https://fas.org/sgp/crs/natsec/RL33607.pdf</w:t>
      </w:r>
      <w:r>
        <w:t>&gt;. 8-11-2006.)//JS</w:t>
      </w:r>
    </w:p>
    <w:p w14:paraId="558D979A" w14:textId="77777777" w:rsidR="00D34039" w:rsidRDefault="00D34039" w:rsidP="00D34039">
      <w:r w:rsidRPr="00145D26">
        <w:t xml:space="preserve">Nuclear Forces. China has deployed a relatively small number of nuclear warheads on operational delivery systems. The Department of Defense reports that </w:t>
      </w:r>
      <w:r w:rsidRPr="00B033F2">
        <w:rPr>
          <w:rStyle w:val="StyleUnderline"/>
        </w:rPr>
        <w:t>China has deployed approximately 20 silo-based, liquid-fuel CSS-4 intercontinental ballistic missiles</w:t>
      </w:r>
      <w:r w:rsidRPr="00145D26">
        <w:t xml:space="preserve"> (ICBMs) </w:t>
      </w:r>
      <w:r w:rsidRPr="00B033F2">
        <w:rPr>
          <w:rStyle w:val="StyleUnderline"/>
        </w:rPr>
        <w:t>for its “primary nuclear deterrent” and about 20-24 liquidfuel, shorter-range CSS-3 ICBMs for its “regional nuclear deterrent.”</w:t>
      </w:r>
      <w:r w:rsidRPr="00145D26">
        <w:t xml:space="preserve"> </w:t>
      </w:r>
      <w:r w:rsidRPr="00B033F2">
        <w:rPr>
          <w:rStyle w:val="StyleUnderline"/>
        </w:rPr>
        <w:t>China also deployed 14-18 CSS-2 intermediate-range ballistic missiles and 19-50 CSS-5 medium-range ballistic missiles</w:t>
      </w:r>
      <w:r w:rsidRPr="00145D26">
        <w:t xml:space="preserve">.34 </w:t>
      </w:r>
      <w:r w:rsidRPr="00B033F2">
        <w:rPr>
          <w:rStyle w:val="StyleUnderline"/>
        </w:rPr>
        <w:t>The PLA also has 10-14 JL-1 submarine-launched ballistic missiles (SLBMs), but the operational status of the single Xia-class ballistic missile submarine has been questionable. China is developing new rail- or roadmobile DF-31 and DF-31A ICBMs and JL-2 SLBMs</w:t>
      </w:r>
      <w:r w:rsidRPr="00145D26">
        <w:t xml:space="preserve"> (12 on each new Type 094 ballistic missile submarine) for greater survivability.35 As for the evolution of the nuclear force, the Director of Central Intelligence estimated in 2002 that </w:t>
      </w:r>
      <w:r w:rsidRPr="009236BF">
        <w:rPr>
          <w:rStyle w:val="StyleUnderline"/>
        </w:rPr>
        <w:t xml:space="preserve">the PRC’s strategic nuclear force could grow by 2015 to about 75 to 100 warheads </w:t>
      </w:r>
      <w:r w:rsidRPr="00145D26">
        <w:t xml:space="preserve">deployed primarily against the United States.36 Still, U.S. government estimates have changed, and China could deploy significant new capabilities, such as multiple warheads. Also, some experts have charged U.S. intelligence with over-estimating dramatic improvements, as the modernization of China’s missile force has been slower than predicted for about 15 years.37 </w:t>
      </w:r>
      <w:r w:rsidRPr="00162B28">
        <w:rPr>
          <w:rStyle w:val="StyleUnderline"/>
        </w:rPr>
        <w:t>China employs a variety of basing modes, such as hardened silos and mobile launchers, along with concealment and deception techniques, to ensure that its missiles can survive a first strike.</w:t>
      </w:r>
      <w:r w:rsidRPr="00145D26">
        <w:t xml:space="preserve"> These basing modes can add hours or days to the amount of time that China would need to prepare its missiles for launch. This long launch time could seriously hamper any effort by China to use these missiles in a first strike against the United States, because the United States would be able to detect launch preparations and, possibly, preempt the attack. However, </w:t>
      </w:r>
      <w:r w:rsidRPr="00E229DB">
        <w:rPr>
          <w:rStyle w:val="StyleUnderline"/>
        </w:rPr>
        <w:t>these basing modes could ensure the survivability of China’s missiles in the event of a U.S. attack and help to guarantee that China would be able to launch a retaliatory strike</w:t>
      </w:r>
      <w:r w:rsidRPr="00E229DB">
        <w:rPr>
          <w:rStyle w:val="Emphasis"/>
        </w:rPr>
        <w:t>. The PRC has expressed strong opposition to U.S. plans to deploy ballistic missile defenses. U.S. national and theater missile defenses, even with limited numbers of interceptor missiles and limited capabilities</w:t>
      </w:r>
      <w:r w:rsidRPr="00145D26">
        <w:t xml:space="preserve">, could possibly undermine the credibility of China’s deterrent by denying its missiles the ability to reach U.S. targets in theater or in the United States a retaliatory strike.38 Chinese concerns about missile defense have grown as many analysts in the United States and some officials in the Bush Administrati Nuclear Strategy. </w:t>
      </w:r>
      <w:r w:rsidRPr="00862794">
        <w:rPr>
          <w:rStyle w:val="StyleUnderline"/>
        </w:rPr>
        <w:t>China has declared a “no first use” policy, stating that it would not use nuclear weapons first against any nation and that it would never threaten to or actually use nuclear weapons against non-nuclear nations</w:t>
      </w:r>
      <w:r w:rsidRPr="00145D26">
        <w:t xml:space="preserve">.39 </w:t>
      </w:r>
      <w:r w:rsidRPr="005F3CEC">
        <w:rPr>
          <w:rStyle w:val="Emphasis"/>
        </w:rPr>
        <w:t>China has not, however, ruled out the use of nuclear weapons in retaliation for a nuclear attack.</w:t>
      </w:r>
      <w:r w:rsidRPr="00145D26">
        <w:t xml:space="preserve"> This is the essence of a minimum deterrent strategy. Some observers note that declaratory policy is a poor measure of nuclear strategy, because policy statements need not be consistent with actual military plans or warfighting. Others however, believe that China is sincere in this policy of nofirst-use because its nuclear forces lack commonly recognized first strike capabilities. Because of their propellant type, and current deployment patterns, China cannot launch its missiles promptly, upon warning of an attack or early in a crisis, and add that the missiles lack the accuracy to destroy an enemy’s retaliatory forces, which could be a key objective of a nuclear force strike</w:t>
      </w:r>
      <w:r w:rsidRPr="005F3CEC">
        <w:rPr>
          <w:rStyle w:val="StyleUnderline"/>
        </w:rPr>
        <w:t>. The PLA’s strategic nuclear modernization, however, combined with the occasional statements by some PRC officials about China’s ability to strike the United States, have led some to question whether China will change its minimum nuclear deterrent</w:t>
      </w:r>
      <w:r w:rsidRPr="00145D26">
        <w:t xml:space="preserve">. Some have questioned whether China might pursue a more proactive “limited deterrence” strategy with its nuclear weapons.40 This strategy presumes that nuclear weapons can deter both nuclear and conventional conflicts and that, if deterrence fails, a nation could use nuclear weapons to control escalation and compel the enemy. to back down. With this strategy, </w:t>
      </w:r>
      <w:r w:rsidRPr="00EF6BD9">
        <w:rPr>
          <w:rStyle w:val="Emphasis"/>
        </w:rPr>
        <w:t>China might not wait for an adversary to use nuclear weapons before it employed its own nuclear forces. It could respond to conventional attacks with nuclear weapons or it could threaten nuclear attack to compel an adversary to cease hostilities or other actions short of war that it perceived as threatening to its interests.</w:t>
      </w:r>
      <w:r w:rsidRPr="00145D26">
        <w:t xml:space="preserve"> </w:t>
      </w:r>
      <w:r w:rsidRPr="00B2669C">
        <w:rPr>
          <w:rStyle w:val="StyleUnderline"/>
        </w:rPr>
        <w:t xml:space="preserve">Many analysts believe that such a strategy would be more useful to China if it sought to deter U.S. intervention in a crisis with Taiwan, particularly if it feared that the United States could achieve its objectives with advanced conventional weapons and without resorting to nuclear attacks. </w:t>
      </w:r>
      <w:r w:rsidRPr="00145D26">
        <w:t xml:space="preserve">Such a strategy also would address some of China’s concerns about U.S. missile defenses, because a Chinese first strike might contain more warheads than a retaliatory strike and, therefore, might be more capable of penetrating U.S. missile defenses. However, a “limited deterrence” strategy would place added demands on China’s nuclear forces. They would need to do more than simply survive and retaliate against cities or wide-area targets after an attack. China would need a variety of delivery vehicles and warheads types, along with relatively high accuracies on its weapons, so that it could credibly threaten to attack the full range of targets, from forces in the field to military facilities and urban areas. It would also need to develop relatively complex warfighting strategies and would need advanced command and control capabilities so that it could direct its attacks and monitor their effects. China might seek to develop these capabilities in the longer term, but DOD reports no evidence that China’s “no first use” doctrine has actually changed.41 China’s nuclear force capabilities and nuclear doctrine have been monitored closely. Many observers were concerned, for example, when in July 2005, </w:t>
      </w:r>
      <w:r w:rsidRPr="00B2669C">
        <w:rPr>
          <w:rStyle w:val="StyleUnderline"/>
        </w:rPr>
        <w:t>PLA Major General Zhu Chenghu, told Western journalists in Beijing that “if the Americans draw their missiles and position-guided ammunition into the target zone on China’s territory, I think we will have to respond with nuclear weapons.”</w:t>
      </w:r>
      <w:r w:rsidRPr="00145D26">
        <w:t xml:space="preserve"> </w:t>
      </w:r>
      <w:r w:rsidRPr="00B2669C">
        <w:rPr>
          <w:rStyle w:val="Emphasis"/>
        </w:rPr>
        <w:t>Zhu also dismissed China’s declared “no first use” policy, saying that the policy applied only to non-nuclear states and could be changed.</w:t>
      </w:r>
      <w:r w:rsidRPr="00145D26">
        <w:t>42 Some argued that Gen. Zhu’s comments were a reaction to China’s concerns about the growing challenges presented by U.S. defense policy and nuclear strategy.43 Others downplayed Zhu’s remarks, saying they reflected his personal opinion. For example, the Commander of the PLA’s nuclear forces assured Defense Secretary Rumsfeld that China would not be the first to use nuclear weapons.44 The status and tenor of political and military relations among the United States and the primary actors in East Asia will strongly affect the options considered and pursued to deter or defeat any aggression in the region. U.S. policymakers face the challenge of balancing U.S. relations with the PRC, Taiwan, and Japan, in particular.</w:t>
      </w:r>
    </w:p>
    <w:p w14:paraId="33FDD932" w14:textId="6A3C5CCA" w:rsidR="00D34039" w:rsidRDefault="00D34039" w:rsidP="00D34039">
      <w:pPr>
        <w:pStyle w:val="Heading3"/>
      </w:pPr>
      <w:r>
        <w:t>China – Stability</w:t>
      </w:r>
    </w:p>
    <w:p w14:paraId="2C821C5F" w14:textId="77777777" w:rsidR="00D34039" w:rsidRDefault="00D34039" w:rsidP="00D34039">
      <w:pPr>
        <w:pStyle w:val="Heading4"/>
      </w:pPr>
      <w:r>
        <w:t>China’s won’t communicate- protectionist regime increases risk of nuclear conflict</w:t>
      </w:r>
    </w:p>
    <w:p w14:paraId="16872DC0" w14:textId="77777777" w:rsidR="00D34039" w:rsidRPr="00876504" w:rsidRDefault="00D34039" w:rsidP="00D34039">
      <w:r w:rsidRPr="00876504">
        <w:rPr>
          <w:rStyle w:val="Style13ptBold"/>
        </w:rPr>
        <w:t>Kan 14</w:t>
      </w:r>
      <w:r>
        <w:t>, CRS Report for Congress, Specialist in Asian Security Affairs, (“U.S.-China Military Contacts: Issues for Congress,” &lt;</w:t>
      </w:r>
      <w:r w:rsidRPr="00D80CA6">
        <w:t xml:space="preserve"> </w:t>
      </w:r>
      <w:hyperlink r:id="rId148" w:history="1">
        <w:r w:rsidRPr="002B0041">
          <w:rPr>
            <w:rStyle w:val="Hyperlink"/>
          </w:rPr>
          <w:t>https://fas.org/sgp/crs/natsec/RL32496.pdf</w:t>
        </w:r>
      </w:hyperlink>
      <w:r>
        <w:t>&gt;. 10-27-2018.)//JS</w:t>
      </w:r>
    </w:p>
    <w:p w14:paraId="5AF2CBEE" w14:textId="77777777" w:rsidR="00D34039" w:rsidRDefault="00D34039" w:rsidP="00D34039">
      <w:r w:rsidRPr="00774F4E">
        <w:rPr>
          <w:rStyle w:val="StyleUnderline"/>
        </w:rPr>
        <w:t>China’s rising power with greater assertiveness and aggressiveness (particularly in maritime areas), refusal to discuss nuclear weapons, cyber threats, and repeated suspensions of visits showed limitations of the results of mil-to-mil exchanges.</w:t>
      </w:r>
      <w:r w:rsidRPr="0066691A">
        <w:t xml:space="preserve"> Also, a need arose for a review of the U.S. approach of a greater stress on cooperative contacts than the PLA’s antagonistic attitude and leveraging of military contacts to influence U.S. policies. </w:t>
      </w:r>
      <w:r w:rsidRPr="002212AC">
        <w:rPr>
          <w:rStyle w:val="StyleUnderline"/>
        </w:rPr>
        <w:t>The PLA has repeatedly suspended milto-mil contacts while blaming U.S. “obstacles”</w:t>
      </w:r>
      <w:r w:rsidRPr="0066691A">
        <w:t xml:space="preserve"> (including U.S. reconnaissance, arms sales to Taiwan, legislated restrictions on contacts with the PLA, and the Pentagon’s annual report to Congress on PRC Military Power). At a news conference on March 7, 2007, Defense Secretary Robert Gates said that he did not see China as a “strategic adversary” of the United States, but “a partner in some respects” and a “competitor in other respects.” Gates stressed the importance of engaging the PRC “on all facets of our relationship as a way of building mutual confidence.” Nonetheless, </w:t>
      </w:r>
      <w:r w:rsidRPr="002212AC">
        <w:rPr>
          <w:rStyle w:val="StyleUnderline"/>
        </w:rPr>
        <w:t>U.S. officials expressed concern about inadequate “transparency” from the PLA, notably when it tested an anti-satellite (ASAT) weapon in January 2007.</w:t>
      </w:r>
      <w:r w:rsidRPr="0066691A">
        <w:t xml:space="preserve"> At a news conference in China on March 23, 2007, the Chairman of the Joint Chiefs of Staff, Marine General Peter Pace, said the primary concern for the bilateral relationship is “miscalculation and misunderstanding based on misinformation.” Deputy Under Secretary of Defense Richard Lawless testified to the House Armed Services Committee on June 13, 2007, that “in the absence of adequate explanation for capabilities which are growing dynamically, both in terms of pace and scope, we are put in the position of having to assume the most dangerous intent a capability offers.” He noted a lack of response from the PLA to an agreement at the U.S.-PRC summit in 2006 to discuss nuclear arms. In November 2007, despite various unresolved issues, Secretary Gates visited China, and </w:t>
      </w:r>
      <w:r w:rsidRPr="00A12801">
        <w:rPr>
          <w:rStyle w:val="StyleUnderline"/>
        </w:rPr>
        <w:t xml:space="preserve">the PLA agreed to a long-sought U.S. goal of a “hotline.” Later in the month, despite a number of senior U.S. visits to China </w:t>
      </w:r>
      <w:r w:rsidRPr="0066691A">
        <w:t xml:space="preserve">(particularly by U.S. Navy Admirals and Secretary Gates) to promote the milto-mil relationship, the PRC denied port calls at Hong Kong for U.S. Navy minesweepers in distress and for the aircraft carrier USS Kitty Hawk for the Thanksgiving holiday and family reunions, according to the PACOM Commander and Chief of Naval Operations (CNO), Admirals Timothy Keating and Gary Roughead. The Pentagon protested to the PLA.9 Again after the President notified Congress about arms sales to Taiwan in October 2008 and January 2010, the PLA repeated cycles of suspensions of military exchanges in what the Pentagon called “continued politicization” of such contacts. </w:t>
      </w:r>
      <w:r w:rsidRPr="0066691A">
        <w:rPr>
          <w:rStyle w:val="StyleUnderline"/>
        </w:rPr>
        <w:t>In spite of its goal of cooperative engagement, the U.S. Navy faced the PRC’s dangerous harassment of U.S. surveillance ships in March and May 2009. At the U.S.-PRC Strategic and Economic Dialogue</w:t>
      </w:r>
      <w:r w:rsidRPr="0066691A">
        <w:t xml:space="preserve"> (S&amp;ED) </w:t>
      </w:r>
      <w:r w:rsidRPr="0066691A">
        <w:rPr>
          <w:rStyle w:val="StyleUnderline"/>
        </w:rPr>
        <w:t xml:space="preserve">in July 2009 in Washington, President Barack Obama stressed military contacts to diminish disputes with China. </w:t>
      </w:r>
      <w:r w:rsidRPr="0066691A">
        <w:t>Later in 2009, the National Defense Authorization Act (NDAA) for FY2010 (P.L. 111-84) amended the requirement in P.L. 106-65 for the report to Congress on PRC military power to expand the focus to security developments, add cooperative elements, and fold in another requirement to report on mil-to-mil contacts, including a new strategy on such contacts. Meanwhile, Admiral Robert Willard, PACOM Commander, initiated in January 2010 reviews of approaches toward the PRC and toward Taiwan (among other concerns like North Korea) by Strategic Focus Groups (SFGs).</w:t>
      </w:r>
    </w:p>
    <w:p w14:paraId="2F86579B" w14:textId="77777777" w:rsidR="00D34039" w:rsidRDefault="00D34039" w:rsidP="00D34039">
      <w:pPr>
        <w:pStyle w:val="Heading4"/>
      </w:pPr>
      <w:r>
        <w:t>China has nuclear weapons and a strong military – war would be devastating</w:t>
      </w:r>
    </w:p>
    <w:p w14:paraId="4FDBAF99" w14:textId="77777777" w:rsidR="00D34039" w:rsidRPr="00143A4E" w:rsidRDefault="00D34039" w:rsidP="00D34039">
      <w:r w:rsidRPr="00143A4E">
        <w:rPr>
          <w:rStyle w:val="Style13ptBold"/>
        </w:rPr>
        <w:t>Forman 2014</w:t>
      </w:r>
      <w:r>
        <w:t>, David S. Forman – US Navy, winner of Joint Chiefs of Staff Essay Competition (“</w:t>
      </w:r>
      <w:r w:rsidRPr="003F69CD">
        <w:t>Deterrence with China: Avoiding Nuclear Miscalculation</w:t>
      </w:r>
      <w:r>
        <w:t>,” &lt;</w:t>
      </w:r>
      <w:r w:rsidRPr="003F69CD">
        <w:t xml:space="preserve"> </w:t>
      </w:r>
      <w:hyperlink r:id="rId149" w:history="1">
        <w:r w:rsidRPr="00D66564">
          <w:rPr>
            <w:rStyle w:val="Hyperlink"/>
          </w:rPr>
          <w:t>https://search.proquest.com/docview/1625535363/A6C78BA919934266PQ/1?accountid=35396</w:t>
        </w:r>
      </w:hyperlink>
      <w:r>
        <w:t>&gt;. Iss. 75 JFQ Fourth Quarter 2014)//JS</w:t>
      </w:r>
    </w:p>
    <w:p w14:paraId="39EC55B4" w14:textId="77777777" w:rsidR="00D34039" w:rsidRPr="00143A4E" w:rsidRDefault="00D34039" w:rsidP="00D34039">
      <w:r w:rsidRPr="00143A4E">
        <w:t xml:space="preserve">Assessing the Actual Threat. </w:t>
      </w:r>
      <w:r w:rsidRPr="009E5387">
        <w:rPr>
          <w:rStyle w:val="StyleUnderline"/>
        </w:rPr>
        <w:t>The United States misjudged the precursors of conflict in the past, and the same could happen again</w:t>
      </w:r>
      <w:r w:rsidRPr="00143A4E">
        <w:t xml:space="preserve">. Dennis Ross, chief peace negotiator for George H.W. Bush and Bill Clinton, recounts how the United States misjudged Iraq’s 1990 invasion of Kuwait: “Few in the neighborhood or in the administration foresaw the possibility of Iraq actually seizing all of Kuwait. Their assessments were guided by the wrongheaded assumptions about Saddam Hussein.”36 </w:t>
      </w:r>
      <w:r w:rsidRPr="009E5387">
        <w:rPr>
          <w:rStyle w:val="StyleUnderline"/>
        </w:rPr>
        <w:t>China analysts must consider the consequences of similarly wrongheaded assumptions.</w:t>
      </w:r>
      <w:r w:rsidRPr="00143A4E">
        <w:t xml:space="preserve"> For example, few analysts predicted </w:t>
      </w:r>
      <w:r w:rsidRPr="009E5387">
        <w:rPr>
          <w:rStyle w:val="StyleUnderline"/>
        </w:rPr>
        <w:t>China’s decision to declare its November 2013 Air Defense Identification Zone, yet its unilateral action sent shockwaves of concern through the region.</w:t>
      </w:r>
      <w:r w:rsidRPr="00143A4E">
        <w:t xml:space="preserve">37 How Limited Can War Be? </w:t>
      </w:r>
      <w:r w:rsidRPr="00AF2CF9">
        <w:rPr>
          <w:rStyle w:val="Emphasis"/>
        </w:rPr>
        <w:t>Several of America’s previous limited wars were fought against vastly weaker and nonnuclear powers</w:t>
      </w:r>
      <w:r w:rsidRPr="00AF2CF9">
        <w:rPr>
          <w:rStyle w:val="StyleUnderline"/>
        </w:rPr>
        <w:t>. Yet China is not vastly weaker than the United States, and the United States would be unwise to assume crisis or conflict with China would remain limited</w:t>
      </w:r>
      <w:r w:rsidRPr="00143A4E">
        <w:t xml:space="preserve">. Carl von Clausewitz theorized that war is a “paradoxical trinity—composed of primordial violence, hatred, and enmity,”38 and </w:t>
      </w:r>
      <w:r w:rsidRPr="00AF2CF9">
        <w:rPr>
          <w:rStyle w:val="Emphasis"/>
        </w:rPr>
        <w:t xml:space="preserve">conclusions extrapolated from previous wars cannot completely inform American policymakers in their thinking about the possibility of conflict with China. </w:t>
      </w:r>
      <w:r w:rsidRPr="00143A4E">
        <w:t xml:space="preserve">Many current discussions of the likelihood of conventional confrontation leading to nuclear conflict are not logically consistent. </w:t>
      </w:r>
      <w:r w:rsidRPr="00AF2CF9">
        <w:rPr>
          <w:rStyle w:val="StyleUnderline"/>
        </w:rPr>
        <w:t>Writers often simplify their analyses and presume the use of nuclear weapons is so unlikely it can simply be ignored</w:t>
      </w:r>
      <w:r w:rsidRPr="00143A4E">
        <w:t xml:space="preserve">. As an example, defense policy advisor Michael Pillsbury specifically depicts 16 Chinese fears, 6 of which specifically apply to conventional crisis or conflict scenarios: fear of an island blockade, fear of aircraft carrier strikes, fear of major airstrikes, fear of attacks on strategic missile forces, fear of jamming or precision strikes, and fear of attacks on antisatellite capabilities.39 Yet despite China’s proximate fears, some analysts propose strategies that directly stimulate those fears while ignoring the nuclear threat.40 In the Journal of Strategic Studies, Sean Mirski of Harvard Law School explores how the United States might implement a blockade strategy against China but also admits, “The United States will probably never have to consider implementing a blockade in the context of an unlimited war because such a conflict . . . could only arise subsequent to a total breakdown in nuclear deterrence.”41 Additionally, T.X. Hammes of the National Defense University promotes a distant blockade of China that “establishes a set of concentric rings that denies China the use of the sea inside the first island chain, defends the sea and air space of the first island chain, and dominates the air and maritime space outside the island chain.”42 All these concepts fail to adequately consider that </w:t>
      </w:r>
      <w:r w:rsidRPr="00615FB7">
        <w:rPr>
          <w:rStyle w:val="Emphasis"/>
        </w:rPr>
        <w:t>China is a nuclear capable nation with several hundred warships</w:t>
      </w:r>
      <w:r w:rsidRPr="00143A4E">
        <w:t xml:space="preserve">. Even though not all of those warships are extremely able or their crews proficient, analysts should not assume China would allow the United States to starve China’s economy with a blockade. </w:t>
      </w:r>
      <w:r w:rsidRPr="00615FB7">
        <w:rPr>
          <w:rStyle w:val="StyleUnderline"/>
        </w:rPr>
        <w:t>A blockade would threaten China’s regime and easily cause it to resort to force, and perhaps nuclear force. Precisely because some analysts do not understand China’s psychology and assess scenarios devoid of nuclear risk, promoting these strategies may increase the likelihood of nuclear miscalculation.</w:t>
      </w:r>
      <w:r w:rsidRPr="00143A4E">
        <w:t xml:space="preserve"> Finally, </w:t>
      </w:r>
      <w:r w:rsidRPr="00615FB7">
        <w:rPr>
          <w:rStyle w:val="StyleUnderline"/>
        </w:rPr>
        <w:t>the precedent of U.S. actions will determine the future validity of extended nuclear deterrence</w:t>
      </w:r>
      <w:r w:rsidRPr="00143A4E">
        <w:t xml:space="preserve">, and if U.S. commitment is rapidly eclipsed by desires to de-escalate, </w:t>
      </w:r>
      <w:r w:rsidRPr="00615FB7">
        <w:rPr>
          <w:rStyle w:val="Emphasis"/>
        </w:rPr>
        <w:t>other nations may find renewed desire to both increase their own conventional weapon capabilities and seek their own nuclear arsenal. Nations such as Japan and South Korea may decide America’s extended deterrent guarantees are unreliable and pursue nuclear weapons as security against nuclear attack</w:t>
      </w:r>
      <w:r w:rsidRPr="00143A4E">
        <w:t xml:space="preserve">.43 The United States must anticipate how difficult it might be to pursue a limited conflict due to the political pressures to defend other nations in the region and prevent nuclear proliferation. Many current discussions of the likelihood of conventional confrontation leading to nuclear conflict are not logically consistent. Writers often simplify their analyses and presume the use of nuclear weapons is so unlikely it can simply be ignored. </w:t>
      </w:r>
    </w:p>
    <w:p w14:paraId="50AD6782" w14:textId="77777777" w:rsidR="00D34039" w:rsidRPr="00D34039" w:rsidRDefault="00D34039" w:rsidP="00D34039"/>
    <w:p w14:paraId="5EFA383C" w14:textId="77777777" w:rsidR="00D34039" w:rsidRPr="00D34039" w:rsidRDefault="00D34039" w:rsidP="00D34039"/>
    <w:p w14:paraId="70BA6DE8" w14:textId="68DB9F73" w:rsidR="00A83C02" w:rsidRDefault="00B13D9A" w:rsidP="00B13D9A">
      <w:pPr>
        <w:pStyle w:val="Heading2"/>
      </w:pPr>
      <w:r>
        <w:t>Syria/Russia</w:t>
      </w:r>
    </w:p>
    <w:p w14:paraId="2E2E5103" w14:textId="41E69AD5" w:rsidR="00B13D9A" w:rsidRPr="00B13D9A" w:rsidRDefault="00B13D9A" w:rsidP="00B13D9A">
      <w:pPr>
        <w:pStyle w:val="Heading3"/>
      </w:pPr>
      <w:r>
        <w:t>Syria Escalation</w:t>
      </w:r>
    </w:p>
    <w:p w14:paraId="1CD0D291" w14:textId="77777777" w:rsidR="00B13D9A" w:rsidRDefault="00B13D9A" w:rsidP="00B13D9A">
      <w:pPr>
        <w:pStyle w:val="Heading4"/>
      </w:pPr>
      <w:r>
        <w:t xml:space="preserve">Cold War tensions have arisen – strikes in Syria escalated tensions – a potential nuclear strikes could escalate into big conflict </w:t>
      </w:r>
    </w:p>
    <w:p w14:paraId="122AC3FE" w14:textId="77777777" w:rsidR="00B13D9A" w:rsidRPr="00D4417E" w:rsidRDefault="00B13D9A" w:rsidP="00B13D9A">
      <w:r w:rsidRPr="00D4417E">
        <w:rPr>
          <w:rStyle w:val="Style13ptBold"/>
        </w:rPr>
        <w:t>Wadhams et al 18</w:t>
      </w:r>
      <w:r>
        <w:t xml:space="preserve"> - Bloomberg News foreign policy reporter in Washington, DC (Nick, “Syria Strikes Lock U.S. and Russia Into New Era of Animosity”, April 2018, Bloomberg News, </w:t>
      </w:r>
      <w:hyperlink r:id="rId150" w:history="1">
        <w:r w:rsidRPr="00E45B5A">
          <w:rPr>
            <w:rStyle w:val="Hyperlink"/>
          </w:rPr>
          <w:t>https://www.bloomberg.com/news/articles/2018-04-16/syria-strikes-lock-u-s-and-russia-into-a-new-era-of-animosity</w:t>
        </w:r>
      </w:hyperlink>
      <w:r>
        <w:t>, Accessed 7/3/18)</w:t>
      </w:r>
    </w:p>
    <w:p w14:paraId="0DADAD69" w14:textId="77777777" w:rsidR="00B13D9A" w:rsidRPr="003F4724" w:rsidRDefault="00B13D9A" w:rsidP="00B13D9A">
      <w:pPr>
        <w:rPr>
          <w:rStyle w:val="StyleUnderline"/>
        </w:rPr>
      </w:pPr>
      <w:r w:rsidRPr="00BF2C61">
        <w:t xml:space="preserve">A few weeks ago, Donald </w:t>
      </w:r>
      <w:r w:rsidRPr="00ED7A13">
        <w:rPr>
          <w:rStyle w:val="StyleUnderline"/>
        </w:rPr>
        <w:t>Trump invited Vladimir Putin to meet</w:t>
      </w:r>
      <w:r w:rsidRPr="00BF2C61">
        <w:t xml:space="preserve"> -- maybe even at the White House</w:t>
      </w:r>
      <w:r w:rsidRPr="00ED7A13">
        <w:rPr>
          <w:rStyle w:val="StyleUnderline"/>
        </w:rPr>
        <w:t>. After U.S.-led missile strikes in Syria, the two nations’ officials can’t get into the same room without insulting each other.</w:t>
      </w:r>
      <w:r w:rsidRPr="00BF2C61">
        <w:t xml:space="preserve"> Speaking at an emergency session of the United Nations Security Council Saturday, hours after the U.S., France and the U.K. launched missiles intended to take out Syria’s chemical weapons capability, </w:t>
      </w:r>
      <w:r w:rsidRPr="003F4724">
        <w:rPr>
          <w:rStyle w:val="StyleUnderline"/>
        </w:rPr>
        <w:t>American Ambassador Nikki Haley called on Russia -- the main backer of the Syrian regime -- “to take a hard look at the company it keeps.”</w:t>
      </w:r>
      <w:r w:rsidRPr="00BF2C61">
        <w:t xml:space="preserve"> Her Russian counterpart </w:t>
      </w:r>
      <w:r w:rsidRPr="003F4724">
        <w:rPr>
          <w:rStyle w:val="StyleUnderline"/>
        </w:rPr>
        <w:t>Vassily Nebenzia retorted that the U.S. and its allies were engaged in the “diplomacy of myth-making</w:t>
      </w:r>
      <w:r w:rsidRPr="00BF2C61">
        <w:t xml:space="preserve">.” For the moment, </w:t>
      </w:r>
      <w:r w:rsidRPr="003F4724">
        <w:rPr>
          <w:rStyle w:val="StyleUnderline"/>
        </w:rPr>
        <w:t xml:space="preserve">the angry rhetoric isn’t scaring financial markets. </w:t>
      </w:r>
      <w:r w:rsidRPr="00BF2C61">
        <w:t xml:space="preserve">Oil fell Monday from its highest close in three years in New York amid speculation that U.S.-led military intervention in Syria won’t go beyond the weekend’s missile strikes. The </w:t>
      </w:r>
      <w:r w:rsidRPr="003F4724">
        <w:rPr>
          <w:rStyle w:val="StyleUnderline"/>
        </w:rPr>
        <w:t>ruble held steady against the dollar as senior officials declared the worst of the crisis over.</w:t>
      </w:r>
      <w:r w:rsidRPr="00BF2C61">
        <w:t xml:space="preserve"> </w:t>
      </w:r>
      <w:r w:rsidRPr="003F4724">
        <w:rPr>
          <w:rStyle w:val="Emphasis"/>
        </w:rPr>
        <w:t xml:space="preserve">But the strikes against the regime of Russia’s ally Bashar al-Assad put an exclamation point on how swiftly ties between the former Cold War foes have deteriorated </w:t>
      </w:r>
      <w:r w:rsidRPr="00BF2C61">
        <w:t xml:space="preserve">in recent weeks, </w:t>
      </w:r>
      <w:r w:rsidRPr="003F4724">
        <w:rPr>
          <w:rStyle w:val="StyleUnderline"/>
        </w:rPr>
        <w:t>with President Trump even overcoming his past unwillingness to criticize President Putin by name</w:t>
      </w:r>
      <w:r w:rsidRPr="00BF2C61">
        <w:t xml:space="preserve">. Now, the </w:t>
      </w:r>
      <w:r w:rsidRPr="003F4724">
        <w:rPr>
          <w:rStyle w:val="StyleUnderline"/>
        </w:rPr>
        <w:t>U.S.-Russia relationship, already under severe strain over issues from Russian meddling in the 2016 American presidential campaign to its role in Syria and Ukraine, may be irretrievably broken for the foreseeable future. There may be too much bad blood, too much suspicion and too much anger on both sides to turn the animosity around.</w:t>
      </w:r>
    </w:p>
    <w:p w14:paraId="5AE24938" w14:textId="77777777" w:rsidR="00B13D9A" w:rsidRDefault="00B13D9A" w:rsidP="00B13D9A">
      <w:pPr>
        <w:pStyle w:val="Heading4"/>
      </w:pPr>
      <w:r>
        <w:t xml:space="preserve">Syria is a flashpoint of conflict – hostilities between the US and Russia raise the risk of conflict </w:t>
      </w:r>
    </w:p>
    <w:p w14:paraId="361FCC66" w14:textId="77777777" w:rsidR="00B13D9A" w:rsidRDefault="00B13D9A" w:rsidP="00B13D9A">
      <w:r w:rsidRPr="00D4417E">
        <w:rPr>
          <w:rStyle w:val="Style13ptBold"/>
        </w:rPr>
        <w:t>Wadhams et al 18</w:t>
      </w:r>
      <w:r>
        <w:t xml:space="preserve"> - Bloomberg News foreign policy reporter in Washington, DC (Nick, “Syria Strikes Lock U.S. and Russia Into New Era of Animosity”, April 2018, Bloomberg News, </w:t>
      </w:r>
      <w:hyperlink r:id="rId151" w:history="1">
        <w:r w:rsidRPr="00E45B5A">
          <w:rPr>
            <w:rStyle w:val="Hyperlink"/>
          </w:rPr>
          <w:t>https://www.bloomberg.com/news/articles/2018-04-16/syria-strikes-lock-u-s-and-russia-into-a-new-era-of-animosity</w:t>
        </w:r>
      </w:hyperlink>
      <w:r>
        <w:t>, Accessed 7/3/18)</w:t>
      </w:r>
    </w:p>
    <w:p w14:paraId="7CF143D6" w14:textId="77777777" w:rsidR="00B13D9A" w:rsidRDefault="00B13D9A" w:rsidP="00B13D9A">
      <w:pPr>
        <w:rPr>
          <w:rStyle w:val="Emphasis"/>
        </w:rPr>
      </w:pPr>
      <w:r w:rsidRPr="00AE6556">
        <w:t xml:space="preserve">In the meantime, though, </w:t>
      </w:r>
      <w:r w:rsidRPr="003F4724">
        <w:rPr>
          <w:rStyle w:val="StyleUnderline"/>
        </w:rPr>
        <w:t>routine diplomacy has given way to pettiness.</w:t>
      </w:r>
      <w:r w:rsidRPr="00AE6556">
        <w:t xml:space="preserve"> Russia’s ambassador to the U.S., </w:t>
      </w:r>
      <w:r w:rsidRPr="003F4724">
        <w:rPr>
          <w:rStyle w:val="StyleUnderline"/>
        </w:rPr>
        <w:t>Anatoly Antonov, can’t get meetings with top officials and had asked for help from Republican Senator Orrin Hatch to do so, Politico reported last month</w:t>
      </w:r>
      <w:r w:rsidRPr="00AE6556">
        <w:t xml:space="preserve">. </w:t>
      </w:r>
      <w:r w:rsidRPr="006C565F">
        <w:rPr>
          <w:rStyle w:val="StyleUnderline"/>
        </w:rPr>
        <w:t>Trump</w:t>
      </w:r>
      <w:r w:rsidRPr="00AE6556">
        <w:t xml:space="preserve">, previously reluctant to criticize Putin directly even as others in his administration have done so, </w:t>
      </w:r>
      <w:r w:rsidRPr="006C565F">
        <w:rPr>
          <w:rStyle w:val="StyleUnderline"/>
        </w:rPr>
        <w:t>has dropped any such restraint</w:t>
      </w:r>
      <w:r w:rsidRPr="00AE6556">
        <w:t xml:space="preserve">. When he announced his plan for the strikes against Syria on Friday night, he said Russia “must decide if it will continue down this dark path or if it will join with civilized nations as a force for stability and peace.” Valery </w:t>
      </w:r>
      <w:r w:rsidRPr="006C565F">
        <w:rPr>
          <w:rStyle w:val="StyleUnderline"/>
        </w:rPr>
        <w:t>Solovei, a political scientist at the Moscow State Institute for International Relations, which trains Russia’s diplomats, said “I think, yes, this is the end. And not only in Syria, but also in all spheres of Russian-American relations.</w:t>
      </w:r>
      <w:r w:rsidRPr="00AE6556">
        <w:t xml:space="preserve"> Some </w:t>
      </w:r>
      <w:r w:rsidRPr="00AE6556">
        <w:rPr>
          <w:rStyle w:val="StyleUnderline"/>
        </w:rPr>
        <w:t>well-informed sources say Putin is furious and plans to put more hardliners in important positions during an upcoming reshuffle in his administration and government</w:t>
      </w:r>
      <w:r w:rsidRPr="00AE6556">
        <w:t xml:space="preserve">.” </w:t>
      </w:r>
      <w:r w:rsidRPr="00AE6556">
        <w:rPr>
          <w:rStyle w:val="StyleUnderline"/>
        </w:rPr>
        <w:t xml:space="preserve">The biggest fear on both sides -- of a hot conflict between the two nuclear-armed rivals -- appears to have been eased for now given the limited nature of the latest strikes in Syria and the use of U.S.-Russian “deconfliction” channels before the attack to make certain their planes weren’t in the same airspace. </w:t>
      </w:r>
      <w:r w:rsidRPr="00AE6556">
        <w:t xml:space="preserve">But </w:t>
      </w:r>
      <w:r w:rsidRPr="00AE6556">
        <w:rPr>
          <w:rStyle w:val="Emphasis"/>
        </w:rPr>
        <w:t>the risk of close calls -- and potentially lethal conflicts -- remains.</w:t>
      </w:r>
    </w:p>
    <w:p w14:paraId="531325C0" w14:textId="77777777" w:rsidR="00B13D9A" w:rsidRPr="00B13D9A" w:rsidRDefault="00B13D9A" w:rsidP="00B13D9A"/>
    <w:p w14:paraId="19596F5E" w14:textId="257F5497" w:rsidR="00A83C02" w:rsidRDefault="00B13D9A" w:rsidP="00B13D9A">
      <w:pPr>
        <w:pStyle w:val="Heading3"/>
      </w:pPr>
      <w:r>
        <w:t xml:space="preserve">! UQ – Syria/Russia  </w:t>
      </w:r>
    </w:p>
    <w:p w14:paraId="05A636F8" w14:textId="77777777" w:rsidR="00B13D9A" w:rsidRDefault="00B13D9A" w:rsidP="00B13D9A"/>
    <w:p w14:paraId="4FBD609F" w14:textId="77777777" w:rsidR="00B13D9A" w:rsidRPr="00AE6556" w:rsidRDefault="00B13D9A" w:rsidP="00B13D9A">
      <w:pPr>
        <w:pStyle w:val="Heading4"/>
      </w:pPr>
      <w:r>
        <w:t>Tensions have erupted between the US and Russia</w:t>
      </w:r>
    </w:p>
    <w:p w14:paraId="2F3080A4" w14:textId="77777777" w:rsidR="00B13D9A" w:rsidRDefault="00B13D9A" w:rsidP="00B13D9A">
      <w:r w:rsidRPr="00345081">
        <w:rPr>
          <w:rStyle w:val="Style13ptBold"/>
        </w:rPr>
        <w:t>Meyer 18</w:t>
      </w:r>
      <w:r>
        <w:t xml:space="preserve"> – journalist for the Bloomberg News (Henry, “Russia, U.S. Near Brink in a Syrian Standoff With Nuclear Risks”, April 2018, Bloomberg News, </w:t>
      </w:r>
      <w:hyperlink r:id="rId152" w:history="1">
        <w:r w:rsidRPr="00E45B5A">
          <w:rPr>
            <w:rStyle w:val="Hyperlink"/>
          </w:rPr>
          <w:t>https://www.bloomberg.com/news/articles/2018-04-13/russia-u-s-near-brink-in-a-syrian-standoff-with-nuclear-risks</w:t>
        </w:r>
      </w:hyperlink>
      <w:r>
        <w:t>, Accessed 7/3/18)</w:t>
      </w:r>
    </w:p>
    <w:p w14:paraId="72C3D4FD" w14:textId="77777777" w:rsidR="00B13D9A" w:rsidRPr="00B577C2" w:rsidRDefault="00B13D9A" w:rsidP="00B13D9A">
      <w:r w:rsidRPr="00A437C7">
        <w:rPr>
          <w:rStyle w:val="StyleUnderline"/>
        </w:rPr>
        <w:t>Russia has spent years testing state-of-the-art products of its defense industry in Syria</w:t>
      </w:r>
      <w:r w:rsidRPr="00B577C2">
        <w:t xml:space="preserve">. Now it’s warning that some of those weapons could be turned against the U.S., as tensions between the powers reach new heights. U.S. President Donald </w:t>
      </w:r>
      <w:r w:rsidRPr="00A437C7">
        <w:rPr>
          <w:rStyle w:val="StyleUnderline"/>
        </w:rPr>
        <w:t xml:space="preserve">Trump is threatening to strike Russia’s Syrian ally in response to an alleged chemical attack </w:t>
      </w:r>
      <w:r w:rsidRPr="00B577C2">
        <w:t xml:space="preserve">-- </w:t>
      </w:r>
      <w:r w:rsidRPr="00A437C7">
        <w:rPr>
          <w:rStyle w:val="StyleUnderline"/>
        </w:rPr>
        <w:t>and Russia is threatening to retaliate if its forces there suffer harm</w:t>
      </w:r>
      <w:r w:rsidRPr="00B577C2">
        <w:t xml:space="preserve">. While both sides have dialed back the brinkmanship in the last couple of days, they remain locked in what could be the most dangerous standoff between nuclear-armed countries for decades. </w:t>
      </w:r>
      <w:r w:rsidRPr="00B577C2">
        <w:rPr>
          <w:rStyle w:val="StyleUnderline"/>
        </w:rPr>
        <w:t>Te</w:t>
      </w:r>
      <w:r w:rsidRPr="00A437C7">
        <w:rPr>
          <w:rStyle w:val="StyleUnderline"/>
        </w:rPr>
        <w:t>nsions have erupted out of the Syrian battlefield, where the U.S. and Russia back opposing sides and forces from Iran, Turkey and Israel have also been sucked in</w:t>
      </w:r>
      <w:r w:rsidRPr="00B577C2">
        <w:t xml:space="preserve">. </w:t>
      </w:r>
      <w:r w:rsidRPr="00B577C2">
        <w:rPr>
          <w:rStyle w:val="StyleUnderline"/>
        </w:rPr>
        <w:t>Delivering a somber address to an emergency meeting of the United Nations Security Council</w:t>
      </w:r>
      <w:r w:rsidRPr="00B577C2">
        <w:t xml:space="preserve"> early Friday, </w:t>
      </w:r>
      <w:r w:rsidRPr="00B577C2">
        <w:rPr>
          <w:rStyle w:val="StyleUnderline"/>
        </w:rPr>
        <w:t>UN Secretary-General Antonio Guterres drew a Cold War parallel -- and said the threat could be even more acute now</w:t>
      </w:r>
      <w:r w:rsidRPr="00B577C2">
        <w:t>. “The mechanisms and the safeguards to manage the risks of escalation that existed in the past no longer seem to be present,” Guterres said. “This is exactly the risk we face today -- that things spiral out of control. It is our common duty to stop it.”</w:t>
      </w:r>
    </w:p>
    <w:p w14:paraId="549769A9" w14:textId="77777777" w:rsidR="00B13D9A" w:rsidRPr="00B13D9A" w:rsidRDefault="00B13D9A" w:rsidP="00B13D9A"/>
    <w:p w14:paraId="070A8B9D" w14:textId="77777777" w:rsidR="00B13D9A" w:rsidRPr="00D4417E" w:rsidRDefault="00B13D9A" w:rsidP="00B13D9A">
      <w:pPr>
        <w:pStyle w:val="Heading4"/>
      </w:pPr>
      <w:r>
        <w:t>US and Russia tensions can escalate</w:t>
      </w:r>
    </w:p>
    <w:p w14:paraId="3A9AC49A" w14:textId="77777777" w:rsidR="00B13D9A" w:rsidRPr="00663419" w:rsidRDefault="00B13D9A" w:rsidP="00B13D9A">
      <w:r w:rsidRPr="00322B97">
        <w:rPr>
          <w:rStyle w:val="Style13ptBold"/>
        </w:rPr>
        <w:t>Patrick 18</w:t>
      </w:r>
      <w:r>
        <w:t xml:space="preserve"> – James Binger senior fellow in global governance at the Council on Foreign Relations and the author of “The Sovereignty Wars: Reconciling America with the World.”  (Stewart, “Nuclear annihilation is sum of all global fears as Trump squares off”, The Hill, May 2018, </w:t>
      </w:r>
      <w:hyperlink r:id="rId153" w:history="1">
        <w:r w:rsidRPr="00E45B5A">
          <w:rPr>
            <w:rStyle w:val="Hyperlink"/>
          </w:rPr>
          <w:t>http://thehill.com/opinion/national-security/386504-nuclear-annihilation-is-sum-of-all-global-fears-as-trump-squares</w:t>
        </w:r>
      </w:hyperlink>
      <w:r>
        <w:t>, Accessed 7/3/18)</w:t>
      </w:r>
    </w:p>
    <w:p w14:paraId="5E75151F" w14:textId="77777777" w:rsidR="00B13D9A" w:rsidRDefault="00B13D9A" w:rsidP="00B13D9A">
      <w:r>
        <w:t>No danger weighs as heavily on the minds of leading global thinkers as the specter of nuclear war. That message rings clear in the fourth annual report card on International Cooperation, released today by the Council of Councils, an international network of 29 prominent think tanks. These findings take on greater salience as President Trump enters a showdown this spring with the world’s two greatest proliferation threats: North Korea and Iran. The world is adrift in troubles. Besides nuclear weapons, the leaders of the Council of Councils institutes ranked interstate war, transnational terrorism, internal violence, and climate change as top global threats. Each of these dangers can seem intractable. Rising geopolitical tensions could well erupt into conflict between NATO and Russia in Europe, or between China and the United States over Taiwan or the South and East China Seas. The self-proclaimed Islamic State, meanwhile, has lost 98 percent of its territory but retains ideological appeal and transnational membership among extremists. Civil wars grind on in Syria and Afghanistan, abetted by external powers. Global warming continues unabated, exacerbated by the disastrous U.S. withdrawal from the Paris Agreement. But it is nuclear annihilation that remains the sum of all global fears. No other weapon has the power to level entire cities, or indeed threaten civilization. The detonation of a single device in a major urban area would transform world politics at once, as societies struggle for security at all costs. In the United States, civil liberties could be curtailed dramatically, transforming the republic into a garrison state, making the national response to 9/11 look quaint by comparison. Global pessimism about nuclear proliferation permeates this year’s report card. Indeed, think tank leaders awarded it a dubious trifecta: They voted it the most important global priority, the area in which international cooperation has been poorest, and dead last in terms of opportunities for breakthrough in the year ahead. In last year’s report card, these experts gave multilateral efforts to prevent nuclear proliferation a middling B-. This year they awarded a failing D+. Such pessimism is easy to understand. After all, North Korea repeatedly provoked the international community in 2017, conducting its sixth nuclear weapons test and launching 23 missiles, some capable of hitting the continental United States. Washington and Pyongyang engaged in increasingly bellicose rhetoric, with the Trump administration mulling a “bloody nose” strike on North Korea that could easily spiral into a wider, potentially nuclear, conflict. Meanwhile, President Trump repeatedly threatened to decertify Iranian compliance with the Joint Comprehensive Plan of Action, despite the continued endorsement of that agreement by Britain, France, Germany, Russia, China, and Iran itself. International experts polled for the report card recognize that preventing a second nuclear age depends on persuading North Korea to embrace disarmament and Iran to permanently freeze its own weapons program. But they had precious little faith in Donald Trump’s willingness or ability to advance either objectives, given his undisciplined temperament. This spring will help answer whether these anxieties are warranted or overblown. On North Korea, the unpredictable Trump surprised critics by agreeing last month to meet soon with Kim Jong Un. The stakes in this summit are high. Trump will seek nothing less than a commitment to complete, comprehensive, and irreversible denuclearization, tightly supervised by international monitors. Kim has indicated a willingness to take these steps in return for a formal peace treaty, as well as additional security guarantees and economic incentives. But longtime Korea hands are understandably skeptical, given Pyongyang’s decades of deception. They worry that White House naiveté will yield to anger, disillusionment, and military confrontation. The Iranian story is different. Here is Trump playing the inveterate skeptic, threatening to tear up an agreement with which his own government says Iran is complying, despite recent pleas from Emmanuel Macron of France and Angela Merkel of Germany. If he repudiates the accord, the president will not only create a crisis within the Western alliance, he will also undermine the credibility of any deal he strikes with Kim over North Korea’s actual, as opposed to potential, nuclear arsenal. Drawing on global opinion leaders, the 2018 report card provides a useful snapshot of the state of contemporary multilateralism. But it also provides something more, which is a barometer of foreign attitudes about the Trump administration’s retreat from global leadership and its implications for international order. From global trade to cyber governance to climate change, foreign policy experts repeatedly commented on how U.S. absence and unpredictability had roiled international waters. If there are grounds for hope, they lie in two findings. The first is that other countries have at times been willing to fill the vacuum left by America’s abdication. China has emerged as a de facto leader on climate, for example, as have certain U.S. states, namely California. In trade, the remaining Trans Pacific Partnership members have pledged to continue without America. Such leadership helps explain why the overall grade for international cooperation in 2017, a C-, was unchanged from last year. The second is that Trump’s bark has often been worse than his bite, at least to date. The president has not abandoned NATO, but rather reinforced it. He has berated the United Nations and threatened the World Trade Organization, but not sought to leave either institution. These are admittedly thin reeds on which to lean. But there is some consolation in the recognizing that it could always be worse.</w:t>
      </w:r>
    </w:p>
    <w:p w14:paraId="4CB8238C" w14:textId="77777777" w:rsidR="00B13D9A" w:rsidRDefault="00B13D9A" w:rsidP="00B13D9A">
      <w:pPr>
        <w:pStyle w:val="Heading4"/>
      </w:pPr>
      <w:r>
        <w:t>Any threat to the US means trump wants to annihilate them</w:t>
      </w:r>
    </w:p>
    <w:p w14:paraId="4F38912B" w14:textId="77777777" w:rsidR="00B13D9A" w:rsidRDefault="00B13D9A" w:rsidP="00B13D9A">
      <w:r w:rsidRPr="00894CC6">
        <w:rPr>
          <w:rStyle w:val="Style13ptBold"/>
        </w:rPr>
        <w:t>Hennigan 18</w:t>
      </w:r>
      <w:r>
        <w:t xml:space="preserve"> - @TIME national security correspondent (WJ, “Donald Trump Is Playing a Dangerous Game of Nuclear Poker”, February 2018, TIME, </w:t>
      </w:r>
      <w:hyperlink r:id="rId154" w:history="1">
        <w:r w:rsidRPr="00E45B5A">
          <w:rPr>
            <w:rStyle w:val="Hyperlink"/>
          </w:rPr>
          <w:t>http://time.com/5128394/donald-trump-nuclear-poker/</w:t>
        </w:r>
      </w:hyperlink>
      <w:r>
        <w:t>, Accessed 7/3/18)</w:t>
      </w:r>
    </w:p>
    <w:p w14:paraId="4825FA42" w14:textId="77777777" w:rsidR="00B13D9A" w:rsidRDefault="00B13D9A" w:rsidP="00B13D9A">
      <w:r>
        <w:t xml:space="preserve">At a vast tract of uninhabited desert in southern Nevada, hundreds of moonlike craters dimple the wasteland, </w:t>
      </w:r>
      <w:r w:rsidRPr="00BF2C61">
        <w:rPr>
          <w:rStyle w:val="StyleUnderline"/>
        </w:rPr>
        <w:t>remnants of Cold War nuclear explosions that melted the bedrock and fused the sand to ensure that America could take part in the unthinkable: global thermonuclear war</w:t>
      </w:r>
      <w:r>
        <w:t xml:space="preserve">. The crowds of scientists and generals are long gone–the U.S. hasn’t tested a nuke since 1992, when then President George H.W. Bush declared a self-imposed testing moratorium. But </w:t>
      </w:r>
      <w:r w:rsidRPr="003C2470">
        <w:rPr>
          <w:rStyle w:val="StyleUnderline"/>
        </w:rPr>
        <w:t>the Nevada National Security test site is not completely abandoned. A skeleton crew of custodians oversees the long dormant facility, less than 90 miles northwest of Las Vegas, standing by to turn the lights back on if the day ever comes. It may come sooner than many thought</w:t>
      </w:r>
      <w:r w:rsidRPr="003C2470">
        <w:rPr>
          <w:rStyle w:val="Style13ptBold"/>
        </w:rPr>
        <w:t xml:space="preserve">. </w:t>
      </w:r>
      <w:r>
        <w:t>Since 1993, the Department of Energy has had to be ready to conduct a nuclear test within two to three years if ordered by the President. Late last year, the Trump Administration ordered the department to be ready, for the first time, to conduct a short-notice nuclear test in as little as six months. That is not enough time to install the warhead in shafts as deep as 4,000 ft. and affix all the proper technical instrumentation and diagnostics equipment. But the purpose of such a detonation, which the Administration labels “a simple test, with waivers and simplified processes,” would not be to ensure that the nation’s most powerful weapons were in operational order, or to check whether a new type of warhead worked, a TIME review of nuclear-policy documents has found. Rather, a National Nuclear Security Administration official tells TIME, such a test would be “conducted for political purposes.” The point, this and other sources say, would be to show Russia’s Vladimir Putin, North Korea’s Kim Jong Un, Iran’s Ayatullah Ali Khamenei and other adversaries what they are up against. President Trump has not ordered such a test, but even the consideration of a show of force–by the nation that announced the atomic age by dropping nuclear weapons on Japanese cities in August 1945–marks a provocative shift from the sober, almost mournful restraint that has characterized the U.S. posture toward the weapons for decades. To prevent nuclear war and the spread of weapons to non-nuclear states, the strategy of Republican and Democratic Commanders in Chief alike has been to reduce nuclear arsenals and forge new arms-control agreements. The Trump Administration, by contrast, is convinced that the best way to limit the spreading nuclear danger is to expand and advertise its ability to annihilate its enemies. In addition to putting the Nevada testing ground on notice, he has signed off on a $1.2 trillion plan to overhaul the entire nuclear-weapons complex. Trump has authorized a new nuclear warhead, the first in 34 years. He is funding research and development on a mobile medium-range missile. The new weapon, if tested or deployed, would be prohibited by a 30-year-old Cold War nuclear-forces agreement with Russia (which has already violated the agreement). And for the first time, the U.S. is expanding the scenarios under which the President would consider going nuclear to “significant non-nuclear strategic attacks,” including major cyberattacks.</w:t>
      </w:r>
    </w:p>
    <w:p w14:paraId="46821272" w14:textId="77777777" w:rsidR="00B13D9A" w:rsidRPr="00B13D9A" w:rsidRDefault="00B13D9A" w:rsidP="00B13D9A"/>
    <w:p w14:paraId="0763CA68" w14:textId="05768A4A" w:rsidR="00715159" w:rsidRDefault="00DB1045" w:rsidP="00DB1045">
      <w:pPr>
        <w:pStyle w:val="Heading2"/>
      </w:pPr>
      <w:r>
        <w:t>Surveillance</w:t>
      </w:r>
    </w:p>
    <w:p w14:paraId="084AC554" w14:textId="431A30E6" w:rsidR="00DB1045" w:rsidRPr="00DB1045" w:rsidRDefault="00DB1045" w:rsidP="00DB1045">
      <w:pPr>
        <w:pStyle w:val="Heading3"/>
      </w:pPr>
      <w:r>
        <w:t>! UQ – Trump</w:t>
      </w:r>
    </w:p>
    <w:p w14:paraId="2FA3DC2D" w14:textId="77777777" w:rsidR="00DB1045" w:rsidRDefault="00DB1045" w:rsidP="00DB1045">
      <w:pPr>
        <w:pStyle w:val="Heading4"/>
      </w:pPr>
      <w:r>
        <w:t>Trump expanding surveillance</w:t>
      </w:r>
    </w:p>
    <w:p w14:paraId="3C427307" w14:textId="77777777" w:rsidR="00DB1045" w:rsidRPr="00DF401F" w:rsidRDefault="00DB1045" w:rsidP="00DB1045">
      <w:r w:rsidRPr="00CC2948">
        <w:rPr>
          <w:b/>
        </w:rPr>
        <w:t>Matishak 18</w:t>
      </w:r>
      <w:r>
        <w:t xml:space="preserve"> – Reporter @ politico (Martin, “</w:t>
      </w:r>
      <w:r w:rsidRPr="00DF401F">
        <w:t>Trump signs surveillance extension into law</w:t>
      </w:r>
      <w:r>
        <w:t xml:space="preserve">”, 1/19/18, Politico, </w:t>
      </w:r>
      <w:hyperlink r:id="rId155" w:history="1">
        <w:r w:rsidRPr="003D36AB">
          <w:rPr>
            <w:rStyle w:val="Hyperlink"/>
          </w:rPr>
          <w:t>https://www.politico.com/story/2018/01/19/trump-surveillance-extension-351136</w:t>
        </w:r>
      </w:hyperlink>
      <w:r>
        <w:rPr>
          <w:rStyle w:val="Hyperlink"/>
        </w:rPr>
        <w:t>) // SJ</w:t>
      </w:r>
    </w:p>
    <w:p w14:paraId="5C43B4B9" w14:textId="77777777" w:rsidR="00DB1045" w:rsidRPr="00DF401F" w:rsidRDefault="00DB1045" w:rsidP="00DB1045">
      <w:r w:rsidRPr="00B859CC">
        <w:rPr>
          <w:rStyle w:val="StyleUnderline"/>
        </w:rPr>
        <w:t>President Donald Trump on Friday signed into law a measure that reauthorizes powerful electronic surveillance tools for another six years</w:t>
      </w:r>
      <w:r w:rsidRPr="00DF401F">
        <w:t>.</w:t>
      </w:r>
    </w:p>
    <w:p w14:paraId="2C790D9A" w14:textId="77777777" w:rsidR="00DB1045" w:rsidRPr="00DF401F" w:rsidRDefault="00DB1045" w:rsidP="00DB1045">
      <w:r w:rsidRPr="00DF401F">
        <w:t xml:space="preserve">The </w:t>
      </w:r>
      <w:r w:rsidRPr="00B859CC">
        <w:rPr>
          <w:rStyle w:val="StyleUnderline"/>
        </w:rPr>
        <w:t>president </w:t>
      </w:r>
      <w:r>
        <w:fldChar w:fldCharType="begin"/>
      </w:r>
      <w:r>
        <w:instrText xml:space="preserve"> HYPERLINK "https://twitter.com/realDonaldTrump/status/954456754137501697" \t "_blank" </w:instrText>
      </w:r>
      <w:r>
        <w:fldChar w:fldCharType="separate"/>
      </w:r>
      <w:r w:rsidRPr="00B859CC">
        <w:rPr>
          <w:rStyle w:val="StyleUnderline"/>
        </w:rPr>
        <w:t>announced</w:t>
      </w:r>
      <w:r>
        <w:rPr>
          <w:rStyle w:val="StyleUnderline"/>
        </w:rPr>
        <w:fldChar w:fldCharType="end"/>
      </w:r>
      <w:r w:rsidRPr="00B859CC">
        <w:rPr>
          <w:rStyle w:val="StyleUnderline"/>
        </w:rPr>
        <w:t> in a tweet that he signed the bill to renew Section 702 of the Foreign Intelligence Surveillance Act</w:t>
      </w:r>
      <w:r w:rsidRPr="00DF401F">
        <w:t>.</w:t>
      </w:r>
    </w:p>
    <w:p w14:paraId="3B0B921B" w14:textId="77777777" w:rsidR="00DB1045" w:rsidRPr="00DF401F" w:rsidRDefault="00DB1045" w:rsidP="00DB1045">
      <w:r w:rsidRPr="00DF401F">
        <w:t>"This is NOT the same FISA law that was so wrongly abused during the election," he wrote. "I will always do the right thing for our country and put the safety of the American people first!"</w:t>
      </w:r>
    </w:p>
    <w:p w14:paraId="45F0E263" w14:textId="77777777" w:rsidR="00DB1045" w:rsidRPr="00B859CC" w:rsidRDefault="00DB1045" w:rsidP="00DB1045">
      <w:pPr>
        <w:rPr>
          <w:rStyle w:val="StyleUnderline"/>
        </w:rPr>
      </w:pPr>
      <w:r w:rsidRPr="00DF401F">
        <w:t xml:space="preserve">The </w:t>
      </w:r>
      <w:r w:rsidRPr="00B859CC">
        <w:rPr>
          <w:rStyle w:val="StyleUnderline"/>
        </w:rPr>
        <w:t xml:space="preserve">legislation imposes </w:t>
      </w:r>
      <w:r w:rsidRPr="00DF401F">
        <w:t xml:space="preserve">only modest </w:t>
      </w:r>
      <w:r w:rsidRPr="00B859CC">
        <w:rPr>
          <w:rStyle w:val="StyleUnderline"/>
        </w:rPr>
        <w:t>tweaks to the sweeping warrantless programs that intercept the digital traffic of foreign targets but also incidentally hoover up the personal information on an unknown number of Americans.</w:t>
      </w:r>
    </w:p>
    <w:p w14:paraId="4529BBDE" w14:textId="77777777" w:rsidR="00DB1045" w:rsidRPr="00B859CC" w:rsidRDefault="00DB1045" w:rsidP="00DB1045">
      <w:pPr>
        <w:rPr>
          <w:rStyle w:val="StyleUnderline"/>
        </w:rPr>
      </w:pPr>
      <w:r w:rsidRPr="00DF401F">
        <w:t xml:space="preserve">The </w:t>
      </w:r>
      <w:r w:rsidRPr="00B859CC">
        <w:rPr>
          <w:rStyle w:val="StyleUnderline"/>
        </w:rPr>
        <w:t>measure passed over the opposition of privacy-minded Democrats and libertarian Republicans, who joined forces to argue that the 702 spying tools allow the government to conduct warrant-free searches on Americans.</w:t>
      </w:r>
    </w:p>
    <w:p w14:paraId="6D190D8F" w14:textId="77777777" w:rsidR="00DB1045" w:rsidRPr="00B859CC" w:rsidRDefault="00DB1045" w:rsidP="00DB1045">
      <w:pPr>
        <w:rPr>
          <w:rStyle w:val="StyleUnderline"/>
        </w:rPr>
      </w:pPr>
      <w:r w:rsidRPr="00DF401F">
        <w:t>The Senate </w:t>
      </w:r>
      <w:r>
        <w:fldChar w:fldCharType="begin"/>
      </w:r>
      <w:r>
        <w:instrText xml:space="preserve"> HYPERLINK "https://www.politico.com/story/2018/01/18/fisa-bill-senate-pass-trump-293130" \t "_blank" </w:instrText>
      </w:r>
      <w:r>
        <w:fldChar w:fldCharType="separate"/>
      </w:r>
      <w:r w:rsidRPr="00DF401F">
        <w:rPr>
          <w:rStyle w:val="Hyperlink"/>
        </w:rPr>
        <w:t>approved</w:t>
      </w:r>
      <w:r>
        <w:rPr>
          <w:rStyle w:val="Hyperlink"/>
        </w:rPr>
        <w:fldChar w:fldCharType="end"/>
      </w:r>
      <w:r w:rsidRPr="00DF401F">
        <w:t> the bill Thursday, one week after it </w:t>
      </w:r>
      <w:r>
        <w:fldChar w:fldCharType="begin"/>
      </w:r>
      <w:r>
        <w:instrText xml:space="preserve"> HYPERLINK "https://www.politico.com/story/2018/01/11/fisa-passes-trump-336499" \t "_blank" </w:instrText>
      </w:r>
      <w:r>
        <w:fldChar w:fldCharType="separate"/>
      </w:r>
      <w:r w:rsidRPr="00DF401F">
        <w:rPr>
          <w:rStyle w:val="Hyperlink"/>
        </w:rPr>
        <w:t>sailed</w:t>
      </w:r>
      <w:r>
        <w:rPr>
          <w:rStyle w:val="Hyperlink"/>
        </w:rPr>
        <w:fldChar w:fldCharType="end"/>
      </w:r>
      <w:r w:rsidRPr="00DF401F">
        <w:t xml:space="preserve"> through the House </w:t>
      </w:r>
      <w:r w:rsidRPr="00B859CC">
        <w:rPr>
          <w:rStyle w:val="StyleUnderline"/>
        </w:rPr>
        <w:t>despite an eleventh-hour tweet by the president that appeared to trash the measure and sent GOP leaders scrambling to shore up support.</w:t>
      </w:r>
    </w:p>
    <w:p w14:paraId="752A25F3" w14:textId="77777777" w:rsidR="00DB1045" w:rsidRPr="00DF401F" w:rsidRDefault="00DB1045" w:rsidP="00DB1045">
      <w:r w:rsidRPr="00DF401F">
        <w:t>Trump's Friday tweet alluded to his previous comments, which implied that the FISA 702 statute had been used to spy on Trump aides during the 2016 election, a claim for which the president has provided no evidence.</w:t>
      </w:r>
    </w:p>
    <w:p w14:paraId="6CFED6FB" w14:textId="77777777" w:rsidR="00DB1045" w:rsidRPr="00DF401F" w:rsidRDefault="00DB1045" w:rsidP="00DB1045">
      <w:r w:rsidRPr="00DF401F">
        <w:t>Regardless, 702 has been pulled into broader debates about FISA surveillance, domestic wiretaps and the so-called unmasking process by which Americans' identities can be exposed in intelligence reports.</w:t>
      </w:r>
    </w:p>
    <w:p w14:paraId="078A5732" w14:textId="77777777" w:rsidR="00DB1045" w:rsidRPr="00DF401F" w:rsidRDefault="00DB1045" w:rsidP="00DB1045">
      <w:r w:rsidRPr="00DF401F">
        <w:t>Some 702 critics on Friday even made a last-ditch attempt to stall the statute's renewal, citing a classified report that some Republican lawmakers say details FISA abuses. The House Intelligence Committee </w:t>
      </w:r>
      <w:r>
        <w:fldChar w:fldCharType="begin"/>
      </w:r>
      <w:r>
        <w:instrText xml:space="preserve"> HYPERLINK "https://www.politico.com/story/2018/01/18/republican-authorizes-classified-report-fbi-348024" \t "_blank" </w:instrText>
      </w:r>
      <w:r>
        <w:fldChar w:fldCharType="separate"/>
      </w:r>
      <w:r w:rsidRPr="00DF401F">
        <w:rPr>
          <w:rStyle w:val="Hyperlink"/>
        </w:rPr>
        <w:t>voted</w:t>
      </w:r>
      <w:r>
        <w:rPr>
          <w:rStyle w:val="Hyperlink"/>
        </w:rPr>
        <w:fldChar w:fldCharType="end"/>
      </w:r>
      <w:r w:rsidRPr="00DF401F">
        <w:t> earlier this week to grant their colleagues access to the document. It's unknown if the memo has anything to do with Section 702 itself.</w:t>
      </w:r>
    </w:p>
    <w:p w14:paraId="613FBDF4" w14:textId="77777777" w:rsidR="00DB1045" w:rsidRPr="00DF401F" w:rsidRDefault="00DB1045" w:rsidP="00DB1045">
      <w:r w:rsidRPr="00DF401F">
        <w:t>But Trump's intelligence leaders won out in the end on the subject that they described as their top legislative priority this year.</w:t>
      </w:r>
    </w:p>
    <w:p w14:paraId="65671A99" w14:textId="77777777" w:rsidR="00DB1045" w:rsidRPr="00DF401F" w:rsidRDefault="00DB1045" w:rsidP="00DB1045">
      <w:r w:rsidRPr="00B859CC">
        <w:rPr>
          <w:rStyle w:val="StyleUnderline"/>
        </w:rPr>
        <w:t>The extension "ensures that America’s intelligence officers can continue to use this vital tool in their 24/7 critical mission</w:t>
      </w:r>
      <w:r w:rsidRPr="00B859CC">
        <w:t xml:space="preserve">, while remaining true to the nation’s values," Director of </w:t>
      </w:r>
      <w:r w:rsidRPr="00DF401F">
        <w:t>National Intelligence Dan Coats said in a statement.</w:t>
      </w:r>
    </w:p>
    <w:p w14:paraId="3F743B12" w14:textId="77777777" w:rsidR="00DB1045" w:rsidRPr="00B859CC" w:rsidRDefault="00DB1045" w:rsidP="00DB1045">
      <w:pPr>
        <w:rPr>
          <w:rStyle w:val="StyleUnderline"/>
        </w:rPr>
      </w:pPr>
      <w:r w:rsidRPr="00B859CC">
        <w:rPr>
          <w:rStyle w:val="StyleUnderline"/>
        </w:rPr>
        <w:t>Attorney General Jeff Sessions called passage "crucial to allowing us to continue to gather intelligence on foreign terrorists overseas and foil potential plots against Americans abroad and at home."</w:t>
      </w:r>
    </w:p>
    <w:p w14:paraId="690AF30F" w14:textId="77777777" w:rsidR="00DB1045" w:rsidRPr="00DF401F" w:rsidRDefault="00DB1045" w:rsidP="00DB1045">
      <w:r w:rsidRPr="00DF401F">
        <w:t>Trump lamented in a statement that the reauthorization is not permanent — the statute will sunset again in six years. But, he added, "We cannot let our guard down in the face of foreign threats to our safety, our freedom, and our way of life."</w:t>
      </w:r>
    </w:p>
    <w:p w14:paraId="641B7843" w14:textId="77777777" w:rsidR="00DB1045" w:rsidRPr="00DF401F" w:rsidRDefault="00DB1045" w:rsidP="00DB1045"/>
    <w:p w14:paraId="0CE19F2C" w14:textId="77777777" w:rsidR="00DB1045" w:rsidRDefault="00DB1045" w:rsidP="00DB1045">
      <w:pPr>
        <w:pStyle w:val="Heading4"/>
      </w:pPr>
      <w:r>
        <w:t>Trump is increasing surveillance powers</w:t>
      </w:r>
    </w:p>
    <w:p w14:paraId="46A425FD" w14:textId="77777777" w:rsidR="00DB1045" w:rsidRPr="00784B5F" w:rsidRDefault="00DB1045" w:rsidP="00DB1045">
      <w:r w:rsidRPr="001D3934">
        <w:rPr>
          <w:b/>
        </w:rPr>
        <w:t>Timm 18</w:t>
      </w:r>
      <w:r>
        <w:t xml:space="preserve"> – Director of the Freedom of Press Foundation (Trevor, “</w:t>
      </w:r>
      <w:r w:rsidRPr="00784B5F">
        <w:t>Democrats just handed Trump more domestic surveillance powers. They should know better.</w:t>
      </w:r>
      <w:r>
        <w:t xml:space="preserve">”, 1/11/18, NBC news, </w:t>
      </w:r>
      <w:r w:rsidRPr="00784B5F">
        <w:t>https://www.nbcnews.com/think/opinion/democrats-just-handed-trump-more-domestic-surveillance-powers-they-should-ncna836836</w:t>
      </w:r>
      <w:r>
        <w:t>) //SJ</w:t>
      </w:r>
    </w:p>
    <w:p w14:paraId="22522DEF" w14:textId="77777777" w:rsidR="00DB1045" w:rsidRPr="009F2765" w:rsidRDefault="00DB1045" w:rsidP="00DB1045">
      <w:pPr>
        <w:rPr>
          <w:rStyle w:val="StyleUnderline"/>
        </w:rPr>
      </w:pPr>
      <w:r w:rsidRPr="009F2765">
        <w:t>But</w:t>
      </w:r>
      <w:r w:rsidRPr="009F2765">
        <w:rPr>
          <w:rStyle w:val="StyleUnderline"/>
        </w:rPr>
        <w:t xml:space="preserve"> with Section 702 expiring next week, the Trump administration has of course, </w:t>
      </w:r>
      <w:hyperlink r:id="rId156" w:history="1">
        <w:r w:rsidRPr="009F2765">
          <w:rPr>
            <w:rStyle w:val="StyleUnderline"/>
          </w:rPr>
          <w:t>demanded that Congress pass an extension</w:t>
        </w:r>
      </w:hyperlink>
      <w:r w:rsidRPr="009F2765">
        <w:rPr>
          <w:rStyle w:val="StyleUnderline"/>
        </w:rPr>
        <w:t> with supposed “reforms” that do hardly anything to stop the feds from abusing their powers and actually codify the ability for the FBI, in many cases, to search Americans’ emails without a warrant.</w:t>
      </w:r>
    </w:p>
    <w:p w14:paraId="45B8E731" w14:textId="77777777" w:rsidR="00DB1045" w:rsidRPr="00784B5F" w:rsidRDefault="00DB1045" w:rsidP="00DB1045">
      <w:r w:rsidRPr="00784B5F">
        <w:t>Paul Ryan and House Republicans needed Democratic votes to ensure that the measure passed because at least some members of House Freedom Caucus, </w:t>
      </w:r>
      <w:hyperlink r:id="rId157" w:history="1">
        <w:r w:rsidRPr="00784B5F">
          <w:rPr>
            <w:rStyle w:val="Hyperlink"/>
          </w:rPr>
          <w:t>led by GOP Rep. Justin Amash</w:t>
        </w:r>
      </w:hyperlink>
      <w:r w:rsidRPr="00784B5F">
        <w:t>, were staunchly opposed to any extension without robust safeguards to protect Americans’ privacy. Along with a large group of Democrats — including the Democratic National Committee vice chairman, Rep. Keith Ellison, D-Minn — the group had an amendment to the extension known as the USA RIGHTS Act, which would have replaced the privacy-invasive bill with a privacy-protecting one.</w:t>
      </w:r>
    </w:p>
    <w:p w14:paraId="618A1392" w14:textId="77777777" w:rsidR="00DB1045" w:rsidRPr="009F2765" w:rsidRDefault="00DB1045" w:rsidP="00DB1045">
      <w:pPr>
        <w:rPr>
          <w:rStyle w:val="StyleUnderline"/>
        </w:rPr>
      </w:pPr>
      <w:r w:rsidRPr="009F2765">
        <w:rPr>
          <w:rStyle w:val="StyleUnderline"/>
        </w:rPr>
        <w:t>The USA RIGHTS Act would have required the FBI to get a warrant to go back into the NSA’s Section 702 database to search for Americans’ information. It also would have provided additional safeguards to make sure the bill doesn’t turn into a domestic surveillance bill.</w:t>
      </w:r>
    </w:p>
    <w:p w14:paraId="091DC0E7" w14:textId="77777777" w:rsidR="00DB1045" w:rsidRPr="00784B5F" w:rsidRDefault="00DB1045" w:rsidP="00DB1045">
      <w:r w:rsidRPr="00784B5F">
        <w:t xml:space="preserve">Yet up until just hours before the vote, the most powerful member of the Democratic Caucus, House Democratic Leader Nancy Pelosi, was notably silent on the bill. If </w:t>
      </w:r>
      <w:r w:rsidRPr="009F2765">
        <w:rPr>
          <w:rStyle w:val="StyleUnderline"/>
        </w:rPr>
        <w:t>Pelosi had</w:t>
      </w:r>
      <w:hyperlink r:id="rId158" w:history="1">
        <w:r w:rsidRPr="009F2765">
          <w:rPr>
            <w:rStyle w:val="StyleUnderline"/>
          </w:rPr>
          <w:t> whipped Democrats to vote against the bill</w:t>
        </w:r>
      </w:hyperlink>
      <w:r w:rsidRPr="009F2765">
        <w:rPr>
          <w:rStyle w:val="StyleUnderline"/>
        </w:rPr>
        <w:t> and supported the USA RIGHTS Act instead, there’s a good chance that Trump and Ryan would have failed to get their full extension.</w:t>
      </w:r>
      <w:r w:rsidRPr="00784B5F">
        <w:t xml:space="preserve"> Yet, just before the floor vote today </w:t>
      </w:r>
      <w:r w:rsidRPr="009F2765">
        <w:rPr>
          <w:rStyle w:val="StyleUnderline"/>
        </w:rPr>
        <w:t>she said she would not support the USA Rights Act and shamefully voted to hand Trump exactly what he wanted</w:t>
      </w:r>
      <w:r w:rsidRPr="00784B5F">
        <w:t>.</w:t>
      </w:r>
    </w:p>
    <w:p w14:paraId="557E10DE" w14:textId="77777777" w:rsidR="00DB1045" w:rsidRPr="00784B5F" w:rsidRDefault="00DB1045" w:rsidP="00DB1045">
      <w:r w:rsidRPr="00784B5F">
        <w:t>Almost worse than Pelosi's willingness to go along with the NSA was Rep. Adam Schiff's, D-Calif., who has seen his star rise over the last year being the Democrat’s go-to voice on the Russia investigation. </w:t>
      </w:r>
      <w:hyperlink r:id="rId159" w:history="1">
        <w:r w:rsidRPr="00784B5F">
          <w:rPr>
            <w:rStyle w:val="Hyperlink"/>
          </w:rPr>
          <w:t>On CNN with Jake Tapper</w:t>
        </w:r>
      </w:hyperlink>
      <w:r w:rsidRPr="00784B5F">
        <w:t> this weekend, Schiff talked at length how he thought Trump was abusing his power and misusing the Justice Department to go after his political enemies.</w:t>
      </w:r>
    </w:p>
    <w:p w14:paraId="605A0244" w14:textId="77777777" w:rsidR="00DB1045" w:rsidRPr="00784B5F" w:rsidRDefault="00DB1045" w:rsidP="00DB1045">
      <w:r w:rsidRPr="00784B5F">
        <w:t>Nonetheless, Schiff was a leading driver in the House to extend the NSA's surveillance powers, and has been undercutting the more robust reforms proposed by other Democrats, like longtime Senate Intelligence Committee member Sen. Ron Wyden, for months. (The Senate is expected to take up their own vote sometime in the next week if the House passes its bill.)</w:t>
      </w:r>
    </w:p>
    <w:p w14:paraId="7815E0F0" w14:textId="77777777" w:rsidR="00DB1045" w:rsidRPr="00784B5F" w:rsidRDefault="00DB1045" w:rsidP="00DB1045">
      <w:r w:rsidRPr="00784B5F">
        <w:t xml:space="preserve">But </w:t>
      </w:r>
      <w:r w:rsidRPr="00BF57F6">
        <w:rPr>
          <w:rStyle w:val="StyleUnderline"/>
        </w:rPr>
        <w:t>for all the supporters' insistence that the NSA and FBI “need” these powers, no one proposed to actually strip the agencies of their ability to conduct surveillance on targets abroad</w:t>
      </w:r>
      <w:r w:rsidRPr="00784B5F">
        <w:t>; even the USA RIGHTS Amendment did nothing to restrict them in that regard. It merely would have protected Americans whose communications get swept up in the NSA’s vast nets from being abused after the fact.</w:t>
      </w:r>
    </w:p>
    <w:p w14:paraId="7A634926" w14:textId="77777777" w:rsidR="00DB1045" w:rsidRPr="00BF57F6" w:rsidRDefault="00DB1045" w:rsidP="00DB1045">
      <w:pPr>
        <w:rPr>
          <w:rStyle w:val="StyleUnderline"/>
        </w:rPr>
      </w:pPr>
      <w:r w:rsidRPr="00784B5F">
        <w:t xml:space="preserve">In 2018, </w:t>
      </w:r>
      <w:r w:rsidRPr="00BF57F6">
        <w:rPr>
          <w:rStyle w:val="StyleUnderline"/>
        </w:rPr>
        <w:t>we have the worst-case-scenario president about whom privacy advocates have warned for years while seeking to restrict government surveillance powers. His administration has targeted on Muslims and immigrants for massive new law enforcement measures and </w:t>
      </w:r>
      <w:hyperlink r:id="rId160" w:history="1">
        <w:r w:rsidRPr="00BF57F6">
          <w:rPr>
            <w:rStyle w:val="StyleUnderline"/>
          </w:rPr>
          <w:t>even openly mused</w:t>
        </w:r>
      </w:hyperlink>
      <w:r w:rsidRPr="00BF57F6">
        <w:rPr>
          <w:rStyle w:val="StyleUnderline"/>
        </w:rPr>
        <w:t> about conducting surveillance on his political opponents. Democrats should have had the foresight to roll back the Bush-era surveillance laws under President Obama; it's unconscionable to now hand Trump even more leverage to seek retribution and give him a green light to conduct unconstitutional surveillance on Americans.</w:t>
      </w:r>
    </w:p>
    <w:p w14:paraId="4DFA41A5" w14:textId="77777777" w:rsidR="00DB1045" w:rsidRPr="002F6B67" w:rsidRDefault="00DB1045" w:rsidP="00DB1045">
      <w:pPr>
        <w:rPr>
          <w:rStyle w:val="StyleUnderline"/>
        </w:rPr>
      </w:pPr>
      <w:r w:rsidRPr="00784B5F">
        <w:t xml:space="preserve">“In the last several years, </w:t>
      </w:r>
      <w:r w:rsidRPr="002F6B67">
        <w:rPr>
          <w:rStyle w:val="StyleUnderline"/>
        </w:rPr>
        <w:t>we’ve seen Americans' civil rights and civil liberties rolled back, and religious minorities, immigrants and communities of color targeted most acutely," Rep. Ellison </w:t>
      </w:r>
      <w:hyperlink r:id="rId161" w:history="1">
        <w:r w:rsidRPr="002F6B67">
          <w:rPr>
            <w:rStyle w:val="StyleUnderline"/>
          </w:rPr>
          <w:t>eloquently said on Wednesday.</w:t>
        </w:r>
      </w:hyperlink>
      <w:r w:rsidRPr="002F6B67">
        <w:rPr>
          <w:rStyle w:val="StyleUnderline"/>
        </w:rPr>
        <w:t> "By codifying a warrantless surveillance program into law, and giving the U.S. government access to millions of Americans’ private emails, text messages and phone calls, S. 139 further jeopardizes the privacy rights for those communities, including many within my own district.”</w:t>
      </w:r>
    </w:p>
    <w:p w14:paraId="14B5471D" w14:textId="77777777" w:rsidR="00DB1045" w:rsidRPr="002F6B67" w:rsidRDefault="00DB1045" w:rsidP="00DB1045">
      <w:pPr>
        <w:rPr>
          <w:rStyle w:val="StyleUnderline"/>
        </w:rPr>
      </w:pPr>
      <w:r w:rsidRPr="002F6B67">
        <w:rPr>
          <w:rStyle w:val="StyleUnderline"/>
        </w:rPr>
        <w:t>Senate Democrats should do the right thing: Oppose Trump by opposing an unconstitutional bill that would violate the constitutional rights of millions of Americans.</w:t>
      </w:r>
    </w:p>
    <w:p w14:paraId="0975D3CB" w14:textId="77777777" w:rsidR="00DB1045" w:rsidRPr="00784B5F" w:rsidRDefault="00DB1045" w:rsidP="00DB1045"/>
    <w:p w14:paraId="6C229337" w14:textId="1B5C171E" w:rsidR="00DB1045" w:rsidRDefault="00DB1045" w:rsidP="00DB1045">
      <w:pPr>
        <w:pStyle w:val="Heading3"/>
      </w:pPr>
      <w:r>
        <w:t xml:space="preserve">! – Struc Vio/Democracy </w:t>
      </w:r>
    </w:p>
    <w:p w14:paraId="36EF9252" w14:textId="77777777" w:rsidR="00DB1045" w:rsidRDefault="00DB1045" w:rsidP="00DB1045">
      <w:pPr>
        <w:pStyle w:val="Heading4"/>
      </w:pPr>
      <w:r>
        <w:t>Surveillance causes structural violence and corrodes democracy</w:t>
      </w:r>
    </w:p>
    <w:p w14:paraId="1FCD2503" w14:textId="77777777" w:rsidR="00DB1045" w:rsidRPr="00C5573B" w:rsidRDefault="00DB1045" w:rsidP="00DB1045">
      <w:r w:rsidRPr="00784B5F">
        <w:rPr>
          <w:b/>
        </w:rPr>
        <w:t>Gellman and Alder-Bell 17</w:t>
      </w:r>
      <w:r>
        <w:t xml:space="preserve"> – Senior Fellow and Senior Policy Analyst at the Century Foundation (Barton and Sam, “</w:t>
      </w:r>
      <w:r w:rsidRPr="00784B5F">
        <w:t>The Disparate Impact of Surveillance</w:t>
      </w:r>
      <w:r>
        <w:t xml:space="preserve">”, 12/21/17, the century foundation, </w:t>
      </w:r>
      <w:r w:rsidRPr="00784B5F">
        <w:t>https://tcf.org/content/report/disparate-impact-surveillance/</w:t>
      </w:r>
      <w:r>
        <w:t>) // SJ</w:t>
      </w:r>
    </w:p>
    <w:p w14:paraId="1C11BA09" w14:textId="77777777" w:rsidR="00DB1045" w:rsidRPr="00DD6762" w:rsidRDefault="00DB1045" w:rsidP="00DB1045">
      <w:pPr>
        <w:rPr>
          <w:sz w:val="12"/>
        </w:rPr>
      </w:pPr>
      <w:r w:rsidRPr="00BF6B81">
        <w:rPr>
          <w:rStyle w:val="StyleUnderline"/>
        </w:rPr>
        <w:t>Mass surveillance society subjects us all to its gaze, but not equally so</w:t>
      </w:r>
      <w:r w:rsidRPr="00DD6762">
        <w:rPr>
          <w:sz w:val="12"/>
        </w:rPr>
        <w:t xml:space="preserve">. </w:t>
      </w:r>
      <w:r w:rsidRPr="00BB38B0">
        <w:rPr>
          <w:rStyle w:val="StyleUnderline"/>
        </w:rPr>
        <w:t>Its power touches everyone, but its hand is heaviest in communities already disadvantaged by their poverty, race, religion, ethnicity, and immigration status</w:t>
      </w:r>
      <w:r w:rsidRPr="00DD6762">
        <w:rPr>
          <w:sz w:val="12"/>
        </w:rPr>
        <w:t>. Technology and stealth allow government watchers to remain unobtrusive when they wish to be so, but their blunter tools—stop-and-frisk,</w:t>
      </w:r>
      <w:hyperlink r:id="rId162" w:anchor="easy-footnote-bottom-1" w:history="1">
        <w:r w:rsidRPr="00DD6762">
          <w:rPr>
            <w:rStyle w:val="Hyperlink"/>
            <w:sz w:val="12"/>
          </w:rPr>
          <w:t>1</w:t>
        </w:r>
      </w:hyperlink>
      <w:r w:rsidRPr="00DD6762">
        <w:rPr>
          <w:sz w:val="12"/>
        </w:rPr>
        <w:t xml:space="preserve"> suspicionless search, recruitment of snitches, compulsory questioning on intimate subjects—are conspicuous in the lives of those least empowered to object. We are not exactly the first to notice</w:t>
      </w:r>
      <w:hyperlink r:id="rId163" w:anchor="easy-footnote-bottom-2" w:history="1">
        <w:r w:rsidRPr="00DD6762">
          <w:rPr>
            <w:rStyle w:val="Hyperlink"/>
            <w:sz w:val="12"/>
          </w:rPr>
          <w:t>2</w:t>
        </w:r>
      </w:hyperlink>
      <w:r w:rsidRPr="00DD6762">
        <w:rPr>
          <w:sz w:val="12"/>
        </w:rPr>
        <w:t xml:space="preserve"> these disparities. </w:t>
      </w:r>
      <w:r w:rsidRPr="00BB38B0">
        <w:rPr>
          <w:rStyle w:val="StyleUnderline"/>
        </w:rPr>
        <w:t>There is a rich and diverse literature of dissent, hard experience, and scholarship about the disproportionate intrusions of government into poor and brown communities, much of it produced by people with roots in those precincts themselves.</w:t>
      </w:r>
      <w:r w:rsidRPr="00DD6762">
        <w:rPr>
          <w:sz w:val="12"/>
        </w:rPr>
        <w:t xml:space="preserve"> We are indebted to their work. We will make no pretense here of explaining the unjust burdens of surveillance to people who have carried and protested them for decades. We direct our report, instead, to people who could have listened but did not: lawmakers, law enforcement authorities, mayors, governors, and other people with power who failed to look beyond their own experience and point of view. Most of all, we aim this report at our fellow thinkers about surveillance on a national and global scale. </w:t>
      </w:r>
      <w:r w:rsidRPr="00BB38B0">
        <w:rPr>
          <w:rStyle w:val="StyleUnderline"/>
        </w:rPr>
        <w:t>For decades, and especially in the past four years, civil libertarians (including the authors of this report) have tended to frame this debate in the discourse of universal rights.</w:t>
      </w:r>
      <w:hyperlink r:id="rId164" w:anchor="easy-footnote-bottom-3" w:history="1">
        <w:r w:rsidRPr="00BB38B0">
          <w:rPr>
            <w:rStyle w:val="StyleUnderline"/>
          </w:rPr>
          <w:t>3</w:t>
        </w:r>
      </w:hyperlink>
      <w:r>
        <w:rPr>
          <w:rStyle w:val="StyleUnderline"/>
        </w:rPr>
        <w:t xml:space="preserve"> </w:t>
      </w:r>
      <w:r w:rsidRPr="00BB38B0">
        <w:rPr>
          <w:rStyle w:val="StyleUnderline"/>
        </w:rPr>
        <w:t>We assert a place for privacy among the core liberties that restrain state power in a self-governing democracy</w:t>
      </w:r>
      <w:r w:rsidRPr="00DD6762">
        <w:rPr>
          <w:sz w:val="12"/>
        </w:rPr>
        <w:t>. Through that lens</w:t>
      </w:r>
      <w:r w:rsidRPr="00BB38B0">
        <w:rPr>
          <w:rStyle w:val="StyleUnderline"/>
        </w:rPr>
        <w:t>, government surveillance is seen as inflicting its harms on everyone</w:t>
      </w:r>
      <w:r w:rsidRPr="00DD6762">
        <w:rPr>
          <w:sz w:val="12"/>
        </w:rPr>
        <w:t>. Even when ostensibly targeted, its methods tend to encroach on the public at large</w:t>
      </w:r>
      <w:r w:rsidRPr="00BB38B0">
        <w:rPr>
          <w:rStyle w:val="StyleUnderline"/>
        </w:rPr>
        <w:t>. All of us, consciously or not, have something to hide—</w:t>
      </w:r>
      <w:r>
        <w:fldChar w:fldCharType="begin"/>
      </w:r>
      <w:r>
        <w:instrText xml:space="preserve"> HYPERLINK "https://www.wired.com/2013/06/why-i-have-nothing-to-hide-is-the-wrong-way-to-think-about-surveillance/" \t "_blank" \o "Opens in a new window" </w:instrText>
      </w:r>
      <w:r>
        <w:fldChar w:fldCharType="separate"/>
      </w:r>
      <w:r w:rsidRPr="00BB38B0">
        <w:rPr>
          <w:rStyle w:val="StyleUnderline"/>
        </w:rPr>
        <w:t>something that would harm us or people we know if revealed in the wrong circumstance</w:t>
      </w:r>
      <w:r>
        <w:rPr>
          <w:rStyle w:val="StyleUnderline"/>
        </w:rPr>
        <w:fldChar w:fldCharType="end"/>
      </w:r>
      <w:r w:rsidRPr="00BB38B0">
        <w:rPr>
          <w:rStyle w:val="StyleUnderline"/>
        </w:rPr>
        <w:t>.</w:t>
      </w:r>
      <w:hyperlink r:id="rId165" w:anchor="easy-footnote-bottom-4" w:history="1">
        <w:r w:rsidRPr="00DD6762">
          <w:rPr>
            <w:rStyle w:val="Hyperlink"/>
            <w:sz w:val="12"/>
          </w:rPr>
          <w:t>4</w:t>
        </w:r>
      </w:hyperlink>
      <w:r w:rsidRPr="00DD6762">
        <w:rPr>
          <w:sz w:val="12"/>
        </w:rPr>
        <w:t xml:space="preserve"> We stand by these positions. We have also come to see them as profoundly incomplete. </w:t>
      </w:r>
      <w:r w:rsidRPr="00BB38B0">
        <w:rPr>
          <w:rStyle w:val="StyleUnderline"/>
        </w:rPr>
        <w:t>Universalist arguments obscure the topography of power. Surveillance is not at all the same thing at higher and lower elevations on the contour map of privilege</w:t>
      </w:r>
      <w:r w:rsidRPr="00DD6762">
        <w:rPr>
          <w:sz w:val="12"/>
        </w:rPr>
        <w:t xml:space="preserve">. Privacy scholars speak of philosophical rights and hypothetical risks; privacy-minded middle class Americans fear allowing the government too much access to their electronic trails. But </w:t>
      </w:r>
      <w:r w:rsidRPr="00BB38B0">
        <w:rPr>
          <w:rStyle w:val="StyleUnderline"/>
        </w:rPr>
        <w:t>there is nothing abstract about the physical, often menacing, intrusions into less fortunate neighborhoods, where mere presence in a “high-crime” area is grounds for detention, search, and questioning by police.</w:t>
      </w:r>
      <w:r w:rsidRPr="00DD6762">
        <w:rPr>
          <w:sz w:val="12"/>
        </w:rPr>
        <w:t xml:space="preserve"> At age sixty-five, </w:t>
      </w:r>
      <w:r>
        <w:fldChar w:fldCharType="begin"/>
      </w:r>
      <w:r>
        <w:instrText xml:space="preserve"> HYPERLINK "https://www.kff.org/medicare/state-indicator/total-medicare-beneficiaries/" \t "_blank" \o "Opens in a new window" </w:instrText>
      </w:r>
      <w:r>
        <w:fldChar w:fldCharType="separate"/>
      </w:r>
      <w:r w:rsidRPr="00DD6762">
        <w:rPr>
          <w:rStyle w:val="Hyperlink"/>
          <w:sz w:val="12"/>
        </w:rPr>
        <w:t>tens of millions of Americans</w:t>
      </w:r>
      <w:r>
        <w:rPr>
          <w:rStyle w:val="Hyperlink"/>
          <w:sz w:val="12"/>
        </w:rPr>
        <w:fldChar w:fldCharType="end"/>
      </w:r>
      <w:hyperlink r:id="rId166" w:anchor="easy-footnote-bottom-5" w:history="1">
        <w:r w:rsidRPr="00DD6762">
          <w:rPr>
            <w:rStyle w:val="Hyperlink"/>
            <w:sz w:val="12"/>
          </w:rPr>
          <w:t>5</w:t>
        </w:r>
      </w:hyperlink>
      <w:r w:rsidRPr="00DD6762">
        <w:rPr>
          <w:sz w:val="12"/>
        </w:rPr>
        <w:t xml:space="preserve"> claim their Medicare benefits with nothing more eventful than completion of some forms. (</w:t>
      </w:r>
      <w:r>
        <w:fldChar w:fldCharType="begin"/>
      </w:r>
      <w:r>
        <w:instrText xml:space="preserve"> HYPERLINK "https://www.medicare.gov/eligibilitypremiumcalc/" \t "_blank" \o "Opens in a new window" </w:instrText>
      </w:r>
      <w:r>
        <w:fldChar w:fldCharType="separate"/>
      </w:r>
      <w:r w:rsidRPr="00DD6762">
        <w:rPr>
          <w:rStyle w:val="Hyperlink"/>
          <w:sz w:val="12"/>
        </w:rPr>
        <w:t>Medicare.gov even promises</w:t>
      </w:r>
      <w:r>
        <w:rPr>
          <w:rStyle w:val="Hyperlink"/>
          <w:sz w:val="12"/>
        </w:rPr>
        <w:fldChar w:fldCharType="end"/>
      </w:r>
      <w:r w:rsidRPr="00DD6762">
        <w:rPr>
          <w:sz w:val="12"/>
        </w:rPr>
        <w:t xml:space="preserve"> to “protect your privacy by getting rid of the information you give us when you close the browser.”)</w:t>
      </w:r>
      <w:hyperlink r:id="rId167" w:anchor="easy-footnote-bottom-6" w:history="1">
        <w:r w:rsidRPr="00DD6762">
          <w:rPr>
            <w:rStyle w:val="Hyperlink"/>
            <w:sz w:val="12"/>
          </w:rPr>
          <w:t>6</w:t>
        </w:r>
      </w:hyperlink>
      <w:r w:rsidRPr="00DD6762">
        <w:rPr>
          <w:sz w:val="12"/>
        </w:rPr>
        <w:t xml:space="preserve"> </w:t>
      </w:r>
      <w:r w:rsidRPr="00BB38B0">
        <w:rPr>
          <w:rStyle w:val="StyleUnderline"/>
        </w:rPr>
        <w:t>An impoverished single mother on Medicaid faces mortifying questions, face-to-face with benefit managers, about her lovers, hygiene, parental shortcomings, and personal habits</w:t>
      </w:r>
      <w:r w:rsidRPr="00DD6762">
        <w:rPr>
          <w:sz w:val="12"/>
        </w:rPr>
        <w:t>.</w:t>
      </w:r>
      <w:hyperlink r:id="rId168" w:anchor="easy-footnote-bottom-7" w:history="1">
        <w:r w:rsidRPr="00DD6762">
          <w:rPr>
            <w:rStyle w:val="Hyperlink"/>
            <w:sz w:val="12"/>
          </w:rPr>
          <w:t>7</w:t>
        </w:r>
      </w:hyperlink>
      <w:r w:rsidRPr="00DD6762">
        <w:rPr>
          <w:sz w:val="12"/>
        </w:rPr>
        <w:t xml:space="preserve"> The </w:t>
      </w:r>
      <w:r w:rsidRPr="00BB38B0">
        <w:rPr>
          <w:rStyle w:val="StyleUnderline"/>
        </w:rPr>
        <w:t>abusive application of broad legal powers should color our choices about the powers themselves.</w:t>
      </w:r>
      <w:r w:rsidRPr="00DD6762">
        <w:rPr>
          <w:sz w:val="12"/>
        </w:rPr>
        <w:t xml:space="preserve"> We do not mean “abuse” in the narrow sense of a rogue employee who deliberately breaks the rules. Much more common and more serious problems arise from officially sanctioned practices—ostensibly within the rules—that authorities inflict unequally on poorer, browner, and blacker communities. State and local overreach of this kind should be </w:t>
      </w:r>
      <w:r>
        <w:fldChar w:fldCharType="begin"/>
      </w:r>
      <w:r>
        <w:instrText xml:space="preserve"> HYPERLINK "https://papers.ssrn.com/sol3/papers.cfm?abstract_id=1926757" \t "_blank" \o "Opens in a new window" </w:instrText>
      </w:r>
      <w:r>
        <w:fldChar w:fldCharType="separate"/>
      </w:r>
      <w:r w:rsidRPr="00DD6762">
        <w:rPr>
          <w:rStyle w:val="Hyperlink"/>
          <w:sz w:val="12"/>
        </w:rPr>
        <w:t>no less central to the national privacy debate</w:t>
      </w:r>
      <w:r>
        <w:rPr>
          <w:rStyle w:val="Hyperlink"/>
          <w:sz w:val="12"/>
        </w:rPr>
        <w:fldChar w:fldCharType="end"/>
      </w:r>
      <w:r w:rsidRPr="00DD6762">
        <w:rPr>
          <w:sz w:val="12"/>
        </w:rPr>
        <w:t xml:space="preserve"> than intelligence operations on a global scale. This report gives primary attention to the disparate impact of surveillance made manifest through urban policing and social services for the poor. Not everyone is accustomed to viewing these systems through the lens of surveillance, but a substantial body of research has done so for years. </w:t>
      </w:r>
      <w:r w:rsidRPr="00BB38B0">
        <w:rPr>
          <w:rStyle w:val="StyleUnderline"/>
        </w:rPr>
        <w:t>In the lived experience of minority neighborhoods, authorities at ground level wield enormous power to peer into their lives. Privacy is not only a luxury that many residents cannot afford.</w:t>
      </w:r>
      <w:r w:rsidRPr="00DD6762">
        <w:rPr>
          <w:sz w:val="12"/>
        </w:rPr>
        <w:t xml:space="preserve"> In surveillance-heavy precincts, for practical purposes, privacy cannot be bought at any price. </w:t>
      </w:r>
      <w:r w:rsidRPr="00BB38B0">
        <w:rPr>
          <w:rStyle w:val="StyleUnderline"/>
        </w:rPr>
        <w:t>Unspoken policy, well intended or not, disqualifies those people from basic protection</w:t>
      </w:r>
      <w:r w:rsidRPr="00DD6762">
        <w:rPr>
          <w:sz w:val="12"/>
        </w:rPr>
        <w:t>s</w:t>
      </w:r>
      <w:hyperlink r:id="rId169" w:anchor="easy-footnote-bottom-8" w:history="1">
        <w:r w:rsidRPr="00DD6762">
          <w:rPr>
            <w:rStyle w:val="Hyperlink"/>
            <w:sz w:val="12"/>
          </w:rPr>
          <w:t>8</w:t>
        </w:r>
      </w:hyperlink>
      <w:r w:rsidRPr="00DD6762">
        <w:rPr>
          <w:sz w:val="12"/>
        </w:rPr>
        <w:t xml:space="preserve"> that most Americans can take for granted. Privacy advocates have sometimes struggled to demonstrate the harms of government surveillance to the general public. Part of the challenge is empirical. Federal, state, and local governments shield their high-technology operations with stealth, obfuscation, and sometimes outright lies when obliged to answer questions. In many cases, perhaps most, these defenses defeat attempts to extract a full, concrete accounting of what the government knows about us, and how it puts that information to use. There is a lot less mystery for the poor and disfavored, for whom surveillance takes palpable, often frightening forms. Universalist arguments apply across lines of social and economic class, but their generality is not well suited to combating unequal and particular </w:t>
      </w:r>
      <w:r w:rsidRPr="00BB38B0">
        <w:rPr>
          <w:rStyle w:val="StyleUnderline"/>
        </w:rPr>
        <w:t>harms. Members of our most disadvantaged communities have long asserted that they fall under heavier and more hostile scrutiny, and empirical research supports them</w:t>
      </w:r>
      <w:r w:rsidRPr="00DD6762">
        <w:rPr>
          <w:sz w:val="12"/>
        </w:rPr>
        <w:t xml:space="preserve">. Meaningful oversight of state surveillance cannot be designed with only common conditions in mind. There is no sense in having a conversation about surveillance in America without taking account of its profoundly unequal use. </w:t>
      </w:r>
      <w:r w:rsidRPr="00BB38B0">
        <w:rPr>
          <w:rStyle w:val="StyleUnderline"/>
        </w:rPr>
        <w:t>We cannot divorce privacy research or policy from considerations of class, race, gender, and other social hierarchies. When we do that, as we do often, we fail. The liberal conception of privacy has no claim to universal reach if it fails to adapt to unequal circumstance.</w:t>
      </w:r>
      <w:r>
        <w:rPr>
          <w:rStyle w:val="StyleUnderline"/>
        </w:rPr>
        <w:t xml:space="preserve"> </w:t>
      </w:r>
      <w:r w:rsidRPr="00DD6762">
        <w:rPr>
          <w:sz w:val="12"/>
        </w:rPr>
        <w:t xml:space="preserve">The Birth of “Privacy” The concept of privacy was conceived in counterpoint to the government’s growing ambition to peer inside long-closed compartments of our personal lives. </w:t>
      </w:r>
      <w:r w:rsidRPr="00ED624D">
        <w:rPr>
          <w:rStyle w:val="StyleUnderline"/>
        </w:rPr>
        <w:t>The struggle took place most often in court. The leading cases mark milestones in that history, and show the disproportionate place of minority surveillance in the evolution of law.</w:t>
      </w:r>
      <w:r>
        <w:rPr>
          <w:rStyle w:val="StyleUnderline"/>
        </w:rPr>
        <w:t xml:space="preserve"> </w:t>
      </w:r>
      <w:r w:rsidRPr="00DD6762">
        <w:rPr>
          <w:sz w:val="12"/>
        </w:rPr>
        <w:t>The provenance of privacy as a legal right is generally traced to Louis D. Brandeis. In “The Right to Privacy,” published in the Harvard Law Review</w:t>
      </w:r>
      <w:hyperlink r:id="rId170" w:anchor="easy-footnote-bottom-9" w:history="1">
        <w:r w:rsidRPr="00DD6762">
          <w:rPr>
            <w:rStyle w:val="Hyperlink"/>
            <w:sz w:val="12"/>
          </w:rPr>
          <w:t>9</w:t>
        </w:r>
      </w:hyperlink>
      <w:r w:rsidRPr="00DD6762">
        <w:rPr>
          <w:sz w:val="12"/>
        </w:rPr>
        <w:t xml:space="preserve"> in 1890, Brandeis and Samuel D. Warren, his law partner and former classmate, made the case for a “right to be let alone”</w:t>
      </w:r>
      <w:hyperlink r:id="rId171" w:anchor="easy-footnote-bottom-10" w:history="1">
        <w:r w:rsidRPr="00DD6762">
          <w:rPr>
            <w:rStyle w:val="Hyperlink"/>
            <w:sz w:val="12"/>
          </w:rPr>
          <w:t>10</w:t>
        </w:r>
      </w:hyperlink>
      <w:r w:rsidRPr="00DD6762">
        <w:rPr>
          <w:sz w:val="12"/>
        </w:rPr>
        <w:t xml:space="preserve"> embedded in English Common Law.</w:t>
      </w:r>
      <w:hyperlink r:id="rId172" w:anchor="easy-footnote-bottom-11" w:history="1">
        <w:r w:rsidRPr="00DD6762">
          <w:rPr>
            <w:rStyle w:val="Hyperlink"/>
            <w:sz w:val="12"/>
          </w:rPr>
          <w:t>11</w:t>
        </w:r>
      </w:hyperlink>
      <w:r w:rsidRPr="00DD6762">
        <w:rPr>
          <w:sz w:val="12"/>
        </w:rPr>
        <w:t xml:space="preserve"> Seventy-five years passed before the Supreme Court gave its blessing to a version of that claim. </w:t>
      </w:r>
      <w:r w:rsidRPr="00ED624D">
        <w:rPr>
          <w:rStyle w:val="StyleUnderline"/>
        </w:rPr>
        <w:t>In 1928, by then an associate justice of the U.S. Supreme Court, Brandeis wrote an influential dissent in</w:t>
      </w:r>
      <w:r>
        <w:rPr>
          <w:rStyle w:val="StyleUnderline"/>
        </w:rPr>
        <w:t xml:space="preserve"> </w:t>
      </w:r>
      <w:r w:rsidRPr="00ED624D">
        <w:rPr>
          <w:rStyle w:val="StyleUnderline"/>
        </w:rPr>
        <w:t>Olmstead v. United States</w:t>
      </w:r>
      <w:r>
        <w:rPr>
          <w:rStyle w:val="StyleUnderline"/>
        </w:rPr>
        <w:t xml:space="preserve"> </w:t>
      </w:r>
      <w:r w:rsidRPr="00ED624D">
        <w:rPr>
          <w:rStyle w:val="StyleUnderline"/>
        </w:rPr>
        <w:t>that reframed the right to privacy in constitutional, not Common Law, terms. The majority in</w:t>
      </w:r>
      <w:r>
        <w:rPr>
          <w:rStyle w:val="StyleUnderline"/>
        </w:rPr>
        <w:t xml:space="preserve"> </w:t>
      </w:r>
      <w:r w:rsidRPr="00ED624D">
        <w:rPr>
          <w:rStyle w:val="StyleUnderline"/>
        </w:rPr>
        <w:t>Olmsteadupheld a warrantless wiretap because police had not trespassed on the defendant’s property or searched his “tangible material effects.”</w:t>
      </w:r>
      <w:r w:rsidRPr="00DD6762">
        <w:rPr>
          <w:sz w:val="12"/>
        </w:rPr>
        <w:t xml:space="preserve"> In his dissent, Brandeis wrote that “material things” and places were not the main concern of the Founders. “They sought to protect Americans in their beliefs, their thoughts, their emotions and their sensations,” he wrote. “They conferred, as against the government, the right to be let alone—the most comprehensive of rights and the right most valued by civilized men.”</w:t>
      </w:r>
      <w:hyperlink r:id="rId173" w:anchor="easy-footnote-bottom-12" w:history="1">
        <w:r w:rsidRPr="00DD6762">
          <w:rPr>
            <w:rStyle w:val="Hyperlink"/>
            <w:sz w:val="12"/>
          </w:rPr>
          <w:t>12</w:t>
        </w:r>
      </w:hyperlink>
      <w:r w:rsidRPr="00DD6762">
        <w:rPr>
          <w:sz w:val="12"/>
        </w:rPr>
        <w:t xml:space="preserve"> An “unjustifiable intrusion,” whether or not by physical trespass, breached the Fourth Amendment.</w:t>
      </w:r>
      <w:hyperlink r:id="rId174" w:anchor="easy-footnote-bottom-13" w:history="1">
        <w:r w:rsidRPr="00DD6762">
          <w:rPr>
            <w:rStyle w:val="Hyperlink"/>
            <w:sz w:val="12"/>
          </w:rPr>
          <w:t>13</w:t>
        </w:r>
      </w:hyperlink>
      <w:r w:rsidRPr="00DD6762">
        <w:rPr>
          <w:sz w:val="12"/>
        </w:rPr>
        <w:t xml:space="preserve"> The use of evidence so obtained in a criminal case, he wrote, “must be deemed a violation of the Fifth.”</w:t>
      </w:r>
      <w:hyperlink r:id="rId175" w:anchor="easy-footnote-bottom-14" w:history="1">
        <w:r w:rsidRPr="00DD6762">
          <w:rPr>
            <w:rStyle w:val="Hyperlink"/>
            <w:sz w:val="12"/>
          </w:rPr>
          <w:t>14</w:t>
        </w:r>
      </w:hyperlink>
      <w:r w:rsidRPr="00DD6762">
        <w:rPr>
          <w:sz w:val="12"/>
        </w:rPr>
        <w:t xml:space="preserve"> </w:t>
      </w:r>
      <w:r w:rsidRPr="00ED624D">
        <w:rPr>
          <w:rStyle w:val="StyleUnderline"/>
        </w:rPr>
        <w:t>Nearly four decades later, in 1965, the Court cited the</w:t>
      </w:r>
      <w:r>
        <w:rPr>
          <w:rStyle w:val="StyleUnderline"/>
        </w:rPr>
        <w:t xml:space="preserve"> </w:t>
      </w:r>
      <w:r w:rsidRPr="00ED624D">
        <w:rPr>
          <w:rStyle w:val="StyleUnderline"/>
        </w:rPr>
        <w:t>Olmstead</w:t>
      </w:r>
      <w:r>
        <w:rPr>
          <w:rStyle w:val="StyleUnderline"/>
        </w:rPr>
        <w:t xml:space="preserve"> </w:t>
      </w:r>
      <w:r w:rsidRPr="00ED624D">
        <w:rPr>
          <w:rStyle w:val="StyleUnderline"/>
        </w:rPr>
        <w:t>dissent when it struck down a state ban on contraception for married couples.</w:t>
      </w:r>
      <w:r>
        <w:rPr>
          <w:rStyle w:val="StyleUnderline"/>
        </w:rPr>
        <w:t xml:space="preserve"> </w:t>
      </w:r>
      <w:r w:rsidRPr="00ED624D">
        <w:rPr>
          <w:rStyle w:val="StyleUnderline"/>
        </w:rPr>
        <w:t>Griswold v. Connecticut</w:t>
      </w:r>
      <w:r>
        <w:rPr>
          <w:rStyle w:val="StyleUnderline"/>
        </w:rPr>
        <w:t xml:space="preserve"> </w:t>
      </w:r>
      <w:r w:rsidRPr="00ED624D">
        <w:rPr>
          <w:rStyle w:val="StyleUnderline"/>
        </w:rPr>
        <w:t>recognized a Constitutional right to marital privacy in the “penumbras” of the Bill of Rights</w:t>
      </w:r>
      <w:r w:rsidRPr="00DD6762">
        <w:rPr>
          <w:sz w:val="12"/>
        </w:rPr>
        <w:t>, glimpsed only in the shadows of the text itself.</w:t>
      </w:r>
      <w:hyperlink r:id="rId176" w:anchor="easy-footnote-bottom-15" w:history="1">
        <w:r w:rsidRPr="00DD6762">
          <w:rPr>
            <w:rStyle w:val="Hyperlink"/>
            <w:sz w:val="12"/>
          </w:rPr>
          <w:t>15</w:t>
        </w:r>
      </w:hyperlink>
      <w:r w:rsidRPr="00DD6762">
        <w:rPr>
          <w:sz w:val="12"/>
        </w:rPr>
        <w:t xml:space="preserve"> Griswold, in turn, gave rise to a line of cases that rested the right to privacy in the liberty interest protected by the Due Process Clause of the Fourteenth Amendment, which enabled the court to expand its authority over state law. Eisenstadt v. Baird extended the holding in Griswold to unmarried straight couples in 1972.</w:t>
      </w:r>
      <w:hyperlink r:id="rId177" w:anchor="easy-footnote-bottom-16" w:history="1">
        <w:r w:rsidRPr="00DD6762">
          <w:rPr>
            <w:rStyle w:val="Hyperlink"/>
            <w:sz w:val="12"/>
          </w:rPr>
          <w:t>16</w:t>
        </w:r>
      </w:hyperlink>
      <w:r w:rsidRPr="00DD6762">
        <w:rPr>
          <w:sz w:val="12"/>
        </w:rPr>
        <w:t xml:space="preserve"> Roe v. Wade, the following year, used the same reasoning to protect a woman’s right to choose an abortion.</w:t>
      </w:r>
      <w:hyperlink r:id="rId178" w:anchor="easy-footnote-bottom-17" w:history="1">
        <w:r w:rsidRPr="00DD6762">
          <w:rPr>
            <w:rStyle w:val="Hyperlink"/>
            <w:sz w:val="12"/>
          </w:rPr>
          <w:t>17</w:t>
        </w:r>
      </w:hyperlink>
      <w:r w:rsidRPr="00DD6762">
        <w:rPr>
          <w:sz w:val="12"/>
        </w:rPr>
        <w:t xml:space="preserve"> It took thirty more years for the court to recognize the same basic freedom in the private lives of lesbian, gay, bisexual, and transgender people. Not until 2003 did Lawrence v. Texas extend Griswold far enough to strike down a Texas anti-sodomy law.</w:t>
      </w:r>
      <w:hyperlink r:id="rId179" w:anchor="easy-footnote-bottom-18" w:history="1">
        <w:r w:rsidRPr="00DD6762">
          <w:rPr>
            <w:rStyle w:val="Hyperlink"/>
            <w:sz w:val="12"/>
          </w:rPr>
          <w:t>18</w:t>
        </w:r>
      </w:hyperlink>
      <w:r w:rsidRPr="00DD6762">
        <w:rPr>
          <w:sz w:val="12"/>
        </w:rPr>
        <w:t>The Court found “no legitimate state interest which can justify an intrusion into the personal and private life of the individual.” Taken together, the Court’s rulings established a constitutional right to privacy in family, marriage, parenthood, procreation, and sex. This right—sometimes termed “decisional privacy” or “personal autonomy”—was subject to balancing against other “compelling interests” of the state.</w:t>
      </w:r>
      <w:hyperlink r:id="rId180" w:anchor="easy-footnote-bottom-19" w:history="1">
        <w:r w:rsidRPr="00DD6762">
          <w:rPr>
            <w:rStyle w:val="Hyperlink"/>
            <w:sz w:val="12"/>
          </w:rPr>
          <w:t>19</w:t>
        </w:r>
      </w:hyperlink>
      <w:r w:rsidRPr="00DD6762">
        <w:rPr>
          <w:sz w:val="12"/>
        </w:rPr>
        <w:t xml:space="preserve"> The Court found another source of privacy rights in the First Amendment. Stanley v. Georgia, in 1969, struck down a Georgia law forbidding the private possession of obscene materials. “If the First Amendment means anything,” wrote Justice Thurgood Marshall for the majority, “it means that a State has no business telling a man, sitting alone in his own house, what books he may read or what films he may watch. Our whole constitutional heritage rebels at the thought of giving government the power to control men’s minds.”</w:t>
      </w:r>
      <w:hyperlink r:id="rId181" w:anchor="easy-footnote-bottom-20" w:history="1">
        <w:r w:rsidRPr="00DD6762">
          <w:rPr>
            <w:rStyle w:val="Hyperlink"/>
            <w:sz w:val="12"/>
          </w:rPr>
          <w:t>20</w:t>
        </w:r>
      </w:hyperlink>
      <w:r w:rsidRPr="00DD6762">
        <w:rPr>
          <w:sz w:val="12"/>
        </w:rPr>
        <w:t xml:space="preserve"> </w:t>
      </w:r>
      <w:r w:rsidRPr="009402CD">
        <w:rPr>
          <w:rStyle w:val="StyleUnderline"/>
        </w:rPr>
        <w:t>The U.S. Supreme Court has declined to recognize “informational privacy,”</w:t>
      </w:r>
      <w:hyperlink r:id="rId182" w:anchor="easy-footnote-bottom-21" w:history="1">
        <w:r w:rsidRPr="009402CD">
          <w:rPr>
            <w:rStyle w:val="StyleUnderline"/>
          </w:rPr>
          <w:t>21</w:t>
        </w:r>
      </w:hyperlink>
      <w:r>
        <w:rPr>
          <w:rStyle w:val="StyleUnderline"/>
        </w:rPr>
        <w:t xml:space="preserve"> </w:t>
      </w:r>
      <w:r w:rsidRPr="009402CD">
        <w:rPr>
          <w:rStyle w:val="StyleUnderline"/>
        </w:rPr>
        <w:t>or control of information about oneself.</w:t>
      </w:r>
      <w:r w:rsidRPr="00DD6762">
        <w:rPr>
          <w:sz w:val="12"/>
        </w:rPr>
        <w:t xml:space="preserve"> Legislators have done so, selectively, by statute. Between 1970 and 1999, Congress passed a series of laws restricting the collection, retention, sharing, and use of certain categories of non-public information. </w:t>
      </w:r>
      <w:r w:rsidRPr="009402CD">
        <w:rPr>
          <w:rStyle w:val="StyleUnderline"/>
        </w:rPr>
        <w:t>The laws</w:t>
      </w:r>
      <w:r>
        <w:rPr>
          <w:rStyle w:val="StyleUnderline"/>
        </w:rPr>
        <w:t xml:space="preserve"> </w:t>
      </w:r>
      <w:r>
        <w:fldChar w:fldCharType="begin"/>
      </w:r>
      <w:r>
        <w:instrText xml:space="preserve"> HYPERLINK "https://www.law.cornell.edu/uscode/text/15/1681" \t "_blank" \o "Opens in a new window" </w:instrText>
      </w:r>
      <w:r>
        <w:fldChar w:fldCharType="separate"/>
      </w:r>
      <w:r w:rsidRPr="009402CD">
        <w:rPr>
          <w:rStyle w:val="StyleUnderline"/>
        </w:rPr>
        <w:t>governed credit records</w:t>
      </w:r>
      <w:r>
        <w:rPr>
          <w:rStyle w:val="StyleUnderline"/>
        </w:rPr>
        <w:fldChar w:fldCharType="end"/>
      </w:r>
      <w:r w:rsidRPr="009402CD">
        <w:rPr>
          <w:rStyle w:val="StyleUnderline"/>
        </w:rPr>
        <w:t>,</w:t>
      </w:r>
      <w:hyperlink r:id="rId183" w:anchor="easy-footnote-bottom-22" w:history="1">
        <w:r w:rsidRPr="009402CD">
          <w:rPr>
            <w:rStyle w:val="StyleUnderline"/>
          </w:rPr>
          <w:t>22</w:t>
        </w:r>
      </w:hyperlink>
      <w:r>
        <w:rPr>
          <w:rStyle w:val="StyleUnderline"/>
        </w:rPr>
        <w:t xml:space="preserve"> </w:t>
      </w:r>
      <w:r w:rsidRPr="009402CD">
        <w:rPr>
          <w:rStyle w:val="StyleUnderline"/>
        </w:rPr>
        <w:t>“</w:t>
      </w:r>
      <w:r>
        <w:fldChar w:fldCharType="begin"/>
      </w:r>
      <w:r>
        <w:instrText xml:space="preserve"> HYPERLINK "https://www.law.cornell.edu/uscode/text/5/552a" \t "_blank" \o "Opens in a new window" </w:instrText>
      </w:r>
      <w:r>
        <w:fldChar w:fldCharType="separate"/>
      </w:r>
      <w:r w:rsidRPr="009402CD">
        <w:rPr>
          <w:rStyle w:val="StyleUnderline"/>
        </w:rPr>
        <w:t>personally identifiable information</w:t>
      </w:r>
      <w:r>
        <w:rPr>
          <w:rStyle w:val="StyleUnderline"/>
        </w:rPr>
        <w:fldChar w:fldCharType="end"/>
      </w:r>
      <w:r w:rsidRPr="009402CD">
        <w:rPr>
          <w:rStyle w:val="StyleUnderline"/>
        </w:rPr>
        <w:t>”</w:t>
      </w:r>
      <w:hyperlink r:id="rId184" w:anchor="easy-footnote-bottom-23" w:history="1">
        <w:r w:rsidRPr="009402CD">
          <w:rPr>
            <w:rStyle w:val="StyleUnderline"/>
          </w:rPr>
          <w:t>23</w:t>
        </w:r>
      </w:hyperlink>
      <w:r>
        <w:rPr>
          <w:rStyle w:val="StyleUnderline"/>
        </w:rPr>
        <w:t xml:space="preserve"> </w:t>
      </w:r>
      <w:r w:rsidRPr="009402CD">
        <w:rPr>
          <w:rStyle w:val="StyleUnderline"/>
        </w:rPr>
        <w:t>held by government agencies,</w:t>
      </w:r>
      <w:r>
        <w:rPr>
          <w:rStyle w:val="StyleUnderline"/>
        </w:rPr>
        <w:t xml:space="preserve"> </w:t>
      </w:r>
      <w:r>
        <w:fldChar w:fldCharType="begin"/>
      </w:r>
      <w:r>
        <w:instrText xml:space="preserve"> HYPERLINK "https://www.gpo.gov/fdsys/pkg/STATUTE-113/pdf/STATUTE-113-Pg1338.pdf" \t "_blank" \o "Opens in a new window" </w:instrText>
      </w:r>
      <w:r>
        <w:fldChar w:fldCharType="separate"/>
      </w:r>
      <w:r w:rsidRPr="009402CD">
        <w:rPr>
          <w:rStyle w:val="StyleUnderline"/>
        </w:rPr>
        <w:t>financial information</w:t>
      </w:r>
      <w:r>
        <w:rPr>
          <w:rStyle w:val="StyleUnderline"/>
        </w:rPr>
        <w:fldChar w:fldCharType="end"/>
      </w:r>
      <w:hyperlink r:id="rId185" w:anchor="easy-footnote-bottom-24" w:history="1">
        <w:r w:rsidRPr="009402CD">
          <w:rPr>
            <w:rStyle w:val="StyleUnderline"/>
          </w:rPr>
          <w:t>24</w:t>
        </w:r>
      </w:hyperlink>
      <w:r>
        <w:rPr>
          <w:rStyle w:val="StyleUnderline"/>
        </w:rPr>
        <w:t xml:space="preserve"> </w:t>
      </w:r>
      <w:r w:rsidRPr="009402CD">
        <w:rPr>
          <w:rStyle w:val="StyleUnderline"/>
        </w:rPr>
        <w:t>in the hands of commercial or investment banks, and</w:t>
      </w:r>
      <w:r>
        <w:rPr>
          <w:rStyle w:val="StyleUnderline"/>
        </w:rPr>
        <w:t xml:space="preserve"> </w:t>
      </w:r>
      <w:r>
        <w:fldChar w:fldCharType="begin"/>
      </w:r>
      <w:r>
        <w:instrText xml:space="preserve"> HYPERLINK "https://www.law.cornell.edu/uscode/text/15/6501" \t "_blank" \o "Opens in a new window" </w:instrText>
      </w:r>
      <w:r>
        <w:fldChar w:fldCharType="separate"/>
      </w:r>
      <w:r w:rsidRPr="009402CD">
        <w:rPr>
          <w:rStyle w:val="StyleUnderline"/>
        </w:rPr>
        <w:t>non-anonymous information about children</w:t>
      </w:r>
      <w:r>
        <w:rPr>
          <w:rStyle w:val="StyleUnderline"/>
        </w:rPr>
        <w:fldChar w:fldCharType="end"/>
      </w:r>
      <w:hyperlink r:id="rId186" w:anchor="easy-footnote-bottom-25" w:history="1">
        <w:r w:rsidRPr="009402CD">
          <w:rPr>
            <w:rStyle w:val="StyleUnderline"/>
          </w:rPr>
          <w:t>25</w:t>
        </w:r>
      </w:hyperlink>
      <w:r>
        <w:rPr>
          <w:rStyle w:val="StyleUnderline"/>
        </w:rPr>
        <w:t xml:space="preserve"> </w:t>
      </w:r>
      <w:r w:rsidRPr="009402CD">
        <w:rPr>
          <w:rStyle w:val="StyleUnderline"/>
        </w:rPr>
        <w:t>under age thirteen.</w:t>
      </w:r>
      <w:r>
        <w:rPr>
          <w:rStyle w:val="StyleUnderline"/>
        </w:rPr>
        <w:t xml:space="preserve"> </w:t>
      </w:r>
      <w:r w:rsidRPr="00DD6762">
        <w:rPr>
          <w:sz w:val="12"/>
        </w:rPr>
        <w:t>Over half a century, collectively, Congress and courts granted limited protections against unwanted observation, unwanted search, and unwanted control of private behavior. In each of those spheres, we will argue, the growth of state power has now overwhelmed the defenses—most starkly, and most unjustly, in marginalized communities. The Color of Surveillance Privacy as a matter of law progressed along multiple paths, some poorly marked, with no obvious destination in common. Its meanings are diverse.</w:t>
      </w:r>
      <w:hyperlink r:id="rId187" w:anchor="easy-footnote-bottom-26" w:history="1">
        <w:r w:rsidRPr="00DD6762">
          <w:rPr>
            <w:rStyle w:val="Hyperlink"/>
            <w:sz w:val="12"/>
          </w:rPr>
          <w:t>26</w:t>
        </w:r>
      </w:hyperlink>
      <w:r w:rsidRPr="00DD6762">
        <w:rPr>
          <w:sz w:val="12"/>
        </w:rPr>
        <w:t>We have not seen a persuasive attempt to write a single definition of “privacy” that covers physical search and seizure, confidential communications, and the “freedom to be let alone” in personal behavior that Brandeis described as privacy’s core. We do not need a unified theory of privacy to show that, in each of its meanings, marginal communities enjoy far less of it in practice. We do not need a unified theory of privacy to show that, in each of its meanings, marginal communities enjoy far less of it in practice. In some contexts, poor people and people of color have legal rights to privacy, but no means to exercise them; “paper rights,” as Karl Llewellyn called them.</w:t>
      </w:r>
      <w:hyperlink r:id="rId188" w:anchor="easy-footnote-bottom-27" w:history="1">
        <w:r w:rsidRPr="00DD6762">
          <w:rPr>
            <w:rStyle w:val="Hyperlink"/>
            <w:sz w:val="12"/>
          </w:rPr>
          <w:t>27</w:t>
        </w:r>
      </w:hyperlink>
      <w:r w:rsidRPr="00DD6762">
        <w:rPr>
          <w:sz w:val="12"/>
        </w:rPr>
        <w:t xml:space="preserve"> In other contexts, the government justifies extraordinary surveillance in superficially general language that applies exclusively, or close to exclusively, in minority neighborhoods. In still others, the government denies a disfavored class a privacy right, even in principle, that other Americans freely enjoy. We focus most concretely in this report on excesses of surveillance in policing and in the interactions of the poor with the welfare state. Policing </w:t>
      </w:r>
      <w:r w:rsidRPr="00972C70">
        <w:rPr>
          <w:rStyle w:val="StyleUnderline"/>
        </w:rPr>
        <w:t xml:space="preserve">Surveillance in America owes its origins, in part, to the slave economy. </w:t>
      </w:r>
      <w:r w:rsidRPr="00DD6762">
        <w:rPr>
          <w:sz w:val="12"/>
        </w:rPr>
        <w:t xml:space="preserve">Poet and media </w:t>
      </w:r>
      <w:r>
        <w:fldChar w:fldCharType="begin"/>
      </w:r>
      <w:r>
        <w:instrText xml:space="preserve"> HYPERLINK "https://www.youtube.com/watch?v=o95iyQt31zs" \t "_blank" \o "Opens in a new window" </w:instrText>
      </w:r>
      <w:r>
        <w:fldChar w:fldCharType="separate"/>
      </w:r>
      <w:r w:rsidRPr="00DD6762">
        <w:rPr>
          <w:rStyle w:val="Hyperlink"/>
          <w:sz w:val="12"/>
        </w:rPr>
        <w:t>activist Malkia Cyril puts the point provocatively</w:t>
      </w:r>
      <w:r>
        <w:rPr>
          <w:rStyle w:val="Hyperlink"/>
          <w:sz w:val="12"/>
        </w:rPr>
        <w:fldChar w:fldCharType="end"/>
      </w:r>
      <w:r w:rsidRPr="00DD6762">
        <w:rPr>
          <w:sz w:val="12"/>
        </w:rPr>
        <w:t>: “</w:t>
      </w:r>
      <w:r w:rsidRPr="00972C70">
        <w:rPr>
          <w:rStyle w:val="StyleUnderline"/>
        </w:rPr>
        <w:t>From colonial times to now, surveillance technologies have been used to separate the citizen from the slave, to protect the citizen from the slave</w:t>
      </w:r>
      <w:r w:rsidRPr="00DD6762">
        <w:rPr>
          <w:sz w:val="12"/>
        </w:rPr>
        <w:t>.”</w:t>
      </w:r>
      <w:hyperlink r:id="rId189" w:anchor="easy-footnote-bottom-28" w:history="1">
        <w:r w:rsidRPr="00DD6762">
          <w:rPr>
            <w:rStyle w:val="Hyperlink"/>
            <w:sz w:val="12"/>
          </w:rPr>
          <w:t>28</w:t>
        </w:r>
      </w:hyperlink>
      <w:r w:rsidRPr="00DD6762">
        <w:rPr>
          <w:sz w:val="12"/>
        </w:rPr>
        <w:t xml:space="preserve"> Plantation ledger books served as proto-biometric databases, recording the slaves as physical specimens in fine detail. The slave pass, the slave patrol, and the fugitive slave poster—three pillars of information technology in their day—prefigured modern policing, tracking, and photo ID. </w:t>
      </w:r>
      <w:r w:rsidRPr="00972C70">
        <w:rPr>
          <w:rStyle w:val="StyleUnderline"/>
        </w:rPr>
        <w:t>Plantation space, by one historian’s account, was organized to enable planters and overseers to “exercise surveillance and reinforce the subordinate status of enslaved people.”</w:t>
      </w:r>
      <w:hyperlink r:id="rId190" w:anchor="easy-footnote-bottom-29" w:history="1">
        <w:r w:rsidRPr="00972C70">
          <w:rPr>
            <w:rStyle w:val="StyleUnderline"/>
          </w:rPr>
          <w:t>29</w:t>
        </w:r>
      </w:hyperlink>
      <w:r>
        <w:rPr>
          <w:rStyle w:val="StyleUnderline"/>
        </w:rPr>
        <w:t xml:space="preserve"> </w:t>
      </w:r>
      <w:r w:rsidRPr="00DD6762">
        <w:rPr>
          <w:sz w:val="12"/>
        </w:rPr>
        <w:t>In response to a slave revolt in 1712, New York City passed a law requiring slaves to carry lit lanterns if they were out after sunset without the company of a white person. The intent was to ensure that the enslaved population could be seen, located, and controlled at all times. As UT–Austin sociology professor Simone Browne has observed, light and sight remain key “</w:t>
      </w:r>
      <w:r>
        <w:fldChar w:fldCharType="begin"/>
      </w:r>
      <w:r>
        <w:instrText xml:space="preserve"> HYPERLINK "https://splinternews.com/new-york-city-has-been-shining-surveillance-lights-on-i-1793856900" \t "_blank" \o "Opens in a new window" </w:instrText>
      </w:r>
      <w:r>
        <w:fldChar w:fldCharType="separate"/>
      </w:r>
      <w:r w:rsidRPr="00DD6762">
        <w:rPr>
          <w:rStyle w:val="Hyperlink"/>
          <w:sz w:val="12"/>
        </w:rPr>
        <w:t>disciplinary tactics</w:t>
      </w:r>
      <w:r>
        <w:rPr>
          <w:rStyle w:val="Hyperlink"/>
          <w:sz w:val="12"/>
        </w:rPr>
        <w:fldChar w:fldCharType="end"/>
      </w:r>
      <w:r w:rsidRPr="00DD6762">
        <w:rPr>
          <w:sz w:val="12"/>
        </w:rPr>
        <w:t>” in the state’s arsenal.</w:t>
      </w:r>
      <w:hyperlink r:id="rId191" w:anchor="easy-footnote-bottom-30" w:history="1">
        <w:r w:rsidRPr="00DD6762">
          <w:rPr>
            <w:rStyle w:val="Hyperlink"/>
            <w:sz w:val="12"/>
          </w:rPr>
          <w:t>30</w:t>
        </w:r>
      </w:hyperlink>
      <w:r w:rsidRPr="00DD6762">
        <w:rPr>
          <w:sz w:val="12"/>
        </w:rPr>
        <w:t xml:space="preserve"> In 2014, the New York Police Department, backed by a liberal Democratic mayor, deployed massive, blinding floodlights in minority neighborhoods and pointed them at public housing projects in the name of deterring crime. Heavy police reinforcements arrived, blue lights flashing all night, to patrol residential towers. Mayor Bill de Blasio said the goal </w:t>
      </w:r>
      <w:r>
        <w:fldChar w:fldCharType="begin"/>
      </w:r>
      <w:r>
        <w:instrText xml:space="preserve"> HYPERLINK "http://www.canarsiecourier.com/news/2015-02-05/Other_News/Floodlights_At_Bayview_Godsend_Or_Burden.html" \t "_blank" \o "Opens in a new window" </w:instrText>
      </w:r>
      <w:r>
        <w:fldChar w:fldCharType="separate"/>
      </w:r>
      <w:r w:rsidRPr="00DD6762">
        <w:rPr>
          <w:rStyle w:val="Hyperlink"/>
          <w:sz w:val="12"/>
        </w:rPr>
        <w:t>was to convey “omnipresence”</w:t>
      </w:r>
      <w:r>
        <w:rPr>
          <w:rStyle w:val="Hyperlink"/>
          <w:sz w:val="12"/>
        </w:rPr>
        <w:fldChar w:fldCharType="end"/>
      </w:r>
      <w:r w:rsidRPr="00DD6762">
        <w:rPr>
          <w:sz w:val="12"/>
        </w:rPr>
        <w:t xml:space="preserve">—a visceral message that </w:t>
      </w:r>
      <w:r>
        <w:fldChar w:fldCharType="begin"/>
      </w:r>
      <w:r>
        <w:instrText xml:space="preserve"> HYPERLINK "https://www.instagram.com/p/BChZr51qpPL/" \t "_blank" \o "Opens in a new window" </w:instrText>
      </w:r>
      <w:r>
        <w:fldChar w:fldCharType="separate"/>
      </w:r>
      <w:r w:rsidRPr="00DD6762">
        <w:rPr>
          <w:rStyle w:val="Hyperlink"/>
          <w:sz w:val="12"/>
        </w:rPr>
        <w:t>police were everywhere</w:t>
      </w:r>
      <w:r>
        <w:rPr>
          <w:rStyle w:val="Hyperlink"/>
          <w:sz w:val="12"/>
        </w:rPr>
        <w:fldChar w:fldCharType="end"/>
      </w:r>
      <w:r w:rsidRPr="00DD6762">
        <w:rPr>
          <w:sz w:val="12"/>
        </w:rPr>
        <w:t>.</w:t>
      </w:r>
      <w:hyperlink r:id="rId192" w:anchor="easy-footnote-bottom-31" w:history="1">
        <w:r w:rsidRPr="00DD6762">
          <w:rPr>
            <w:rStyle w:val="Hyperlink"/>
            <w:sz w:val="12"/>
          </w:rPr>
          <w:t>31</w:t>
        </w:r>
      </w:hyperlink>
      <w:r w:rsidRPr="00DD6762">
        <w:rPr>
          <w:sz w:val="12"/>
        </w:rPr>
        <w:t xml:space="preserve"> In a population that had lived through years of the previous police campaign of stop-and-frisk, the new one felt like an occupation. For poor communities of color, omnipresence was old news. Money, Class, and the Distribution of Privacy The Fourth Amendment, among our strongest safeguards against police overreach, arose in part as an expression of property rights. One guiding principle in English Common Law was that “home is man’s castle.” Something resembling sovereignty prevailed within its walls. Before the state could breach the castle, the Founders chose to require a warrant based upon “probable cause, supported by Oath or affirmation, and particularly describing the place to be searched, and the persons or things to be seized.” Their focus on “houses, papers, and effects” linked privacy and private ownership from the start. In doctrine and practice, that connection still shapes the boundaries of the Fourth Amendment’s legal shield against unreasonable search and seizure. In obvious and less obvious ways, wealth plays a role in defining who and what the Fourth Amendment protects. Apart from the Brandeis dissent noted earlier, the Olmstead case was an unexceptional affirmation of precedent. Chief Justice William H. Taft wrote for the majority that the Fourth Amendment had no bearing on searches of places and things outside a defendant’s home or property. The government required no warrant to eavesdrop on calls made by Roy Olmstead, an ex-cop turned bootlegger, because the telephone wires “are not part of his house or office, any more than are the highways along which they are stretched.”</w:t>
      </w:r>
      <w:hyperlink r:id="rId193" w:anchor="easy-footnote-bottom-32" w:history="1">
        <w:r w:rsidRPr="00DD6762">
          <w:rPr>
            <w:rStyle w:val="Hyperlink"/>
            <w:sz w:val="12"/>
          </w:rPr>
          <w:t>32</w:t>
        </w:r>
      </w:hyperlink>
      <w:r w:rsidRPr="00DD6762">
        <w:rPr>
          <w:sz w:val="12"/>
        </w:rPr>
        <w:t xml:space="preserve"> Decades later, in another wiretap case, the U.S. Supreme Court shifted course. In Katz v. United States, decided in 1967, the Court embraced Brandeis’s argument that a search need not involve physical trespass to cross a constitutional line. Authorities had eavesdropped on the defendant at a telephone booth, not on his property, but the court ruled he had a “reasonable expectation of privacy” nonetheless. Justice John Marshall Harlan addressed the obvious ambiguity of that phrase in a concurring opinion. Harlan proposed two tests: “[F]irst that a person have exhibited an actual (subjective) expectation of privacy and, second, that the expectation be one that society is prepared to recognize as ‘reasonable.’”</w:t>
      </w:r>
      <w:hyperlink r:id="rId194" w:anchor="easy-footnote-bottom-33" w:history="1">
        <w:r w:rsidRPr="00DD6762">
          <w:rPr>
            <w:rStyle w:val="Hyperlink"/>
            <w:sz w:val="12"/>
          </w:rPr>
          <w:t>33</w:t>
        </w:r>
      </w:hyperlink>
      <w:r w:rsidRPr="00DD6762">
        <w:rPr>
          <w:sz w:val="12"/>
        </w:rPr>
        <w:t xml:space="preserve"> Katz did not stray as far from Olmstead as first appeared. Privacy and property were still entwined, if less directly, by the nature of the factual question that Harlan asked. Could a reasonable person in the defendant’s shoes expect to stay out of earshot at the time and place of the wiretap? If so, surveillance without a warrant was analogous to peering inside a private home. Katz made his case successfully because he placed his illegal gambling calls in a telephone booth with a door that closed and glass walls that allowed him to keep an eye on surroundings. </w:t>
      </w:r>
      <w:r>
        <w:fldChar w:fldCharType="begin"/>
      </w:r>
      <w:r>
        <w:instrText xml:space="preserve"> HYPERLINK "https://harvardlawreview.org/wp-content/uploads/pdfs/fourth_amendments_third_way.pdf" \t "_blank" \o "Opens in a new window" </w:instrText>
      </w:r>
      <w:r>
        <w:fldChar w:fldCharType="separate"/>
      </w:r>
      <w:r w:rsidRPr="00DD6762">
        <w:rPr>
          <w:rStyle w:val="Hyperlink"/>
          <w:sz w:val="12"/>
        </w:rPr>
        <w:t>If a nearby stranger could have listened in</w:t>
      </w:r>
      <w:r>
        <w:rPr>
          <w:rStyle w:val="Hyperlink"/>
          <w:sz w:val="12"/>
        </w:rPr>
        <w:fldChar w:fldCharType="end"/>
      </w:r>
      <w:r w:rsidRPr="00DD6762">
        <w:rPr>
          <w:sz w:val="12"/>
        </w:rPr>
        <w:t>,</w:t>
      </w:r>
      <w:hyperlink r:id="rId195" w:anchor="easy-footnote-bottom-34" w:history="1">
        <w:r w:rsidRPr="00DD6762">
          <w:rPr>
            <w:rStyle w:val="Hyperlink"/>
            <w:sz w:val="12"/>
          </w:rPr>
          <w:t>34</w:t>
        </w:r>
      </w:hyperlink>
      <w:r w:rsidRPr="00DD6762">
        <w:rPr>
          <w:sz w:val="12"/>
        </w:rPr>
        <w:t xml:space="preserve"> on the other hand, police could do the same on their own authority. The Katz doctrine in practice came to mean that “privacy follows space,” not citizens, as late legal scholar </w:t>
      </w:r>
      <w:r>
        <w:fldChar w:fldCharType="begin"/>
      </w:r>
      <w:r>
        <w:instrText xml:space="preserve"> HYPERLINK "http://heinonline.org/HOL/LandingPage?handle=hein.journals/gwlr67&amp;div=63&amp;id=&amp;page=" \t "_blank" \o "Opens in a new window" </w:instrText>
      </w:r>
      <w:r>
        <w:fldChar w:fldCharType="separate"/>
      </w:r>
      <w:r w:rsidRPr="00DD6762">
        <w:rPr>
          <w:rStyle w:val="Hyperlink"/>
          <w:sz w:val="12"/>
        </w:rPr>
        <w:t>William Stuntz observed</w:t>
      </w:r>
      <w:r>
        <w:rPr>
          <w:rStyle w:val="Hyperlink"/>
          <w:sz w:val="12"/>
        </w:rPr>
        <w:fldChar w:fldCharType="end"/>
      </w:r>
      <w:r w:rsidRPr="00DD6762">
        <w:rPr>
          <w:sz w:val="12"/>
        </w:rPr>
        <w:t>.</w:t>
      </w:r>
      <w:hyperlink r:id="rId196" w:anchor="easy-footnote-bottom-35" w:history="1">
        <w:r w:rsidRPr="00DD6762">
          <w:rPr>
            <w:rStyle w:val="Hyperlink"/>
            <w:sz w:val="12"/>
          </w:rPr>
          <w:t>35</w:t>
        </w:r>
      </w:hyperlink>
      <w:r w:rsidRPr="00DD6762">
        <w:rPr>
          <w:sz w:val="12"/>
        </w:rPr>
        <w:t xml:space="preserve"> Unobserved space costs money. A class-statified spectrum of legal privilege took shape in the cases that followed Katz. Trial and appellate courts found, not unreasonably, that citizens had the strongest expectations of privacy in their homes, somewhat less in their cars, and not much at all on public streets or public transport, however intimate the words they exchanged with a seatmate on the bus.</w:t>
      </w:r>
      <w:hyperlink r:id="rId197" w:anchor="easy-footnote-bottom-36" w:history="1">
        <w:r w:rsidRPr="00DD6762">
          <w:rPr>
            <w:rStyle w:val="Hyperlink"/>
            <w:sz w:val="12"/>
          </w:rPr>
          <w:t>36</w:t>
        </w:r>
      </w:hyperlink>
      <w:r w:rsidRPr="00DD6762">
        <w:rPr>
          <w:sz w:val="12"/>
        </w:rPr>
        <w:t xml:space="preserve"> A nosy passenger behind them might overhear, and government authorities therefore felt free, without contradiction yet from the courts, to place hidden microphones under the seats.</w:t>
      </w:r>
      <w:hyperlink r:id="rId198" w:anchor="easy-footnote-bottom-37" w:history="1">
        <w:r w:rsidRPr="00DD6762">
          <w:rPr>
            <w:rStyle w:val="Hyperlink"/>
            <w:sz w:val="12"/>
          </w:rPr>
          <w:t>37</w:t>
        </w:r>
      </w:hyperlink>
      <w:r w:rsidRPr="00DD6762">
        <w:rPr>
          <w:sz w:val="12"/>
        </w:rPr>
        <w:t xml:space="preserve"> Class-inflected hierarchies did not stop there. White-collar workers with office doors had legal rights against warrantless surveillance that did not apply on the shop floor</w:t>
      </w:r>
      <w:hyperlink r:id="rId199" w:anchor="easy-footnote-bottom-38" w:history="1">
        <w:r w:rsidRPr="00DD6762">
          <w:rPr>
            <w:rStyle w:val="Hyperlink"/>
            <w:sz w:val="12"/>
          </w:rPr>
          <w:t>38</w:t>
        </w:r>
      </w:hyperlink>
      <w:r w:rsidRPr="00DD6762">
        <w:rPr>
          <w:sz w:val="12"/>
        </w:rPr>
        <w:t xml:space="preserve"> or a construction site. Property ownership did not formally define a person’s Fourth Amendment rights, but a fenced-in yard,</w:t>
      </w:r>
      <w:hyperlink r:id="rId200" w:anchor="easy-footnote-bottom-39" w:history="1">
        <w:r w:rsidRPr="00DD6762">
          <w:rPr>
            <w:rStyle w:val="Hyperlink"/>
            <w:sz w:val="12"/>
          </w:rPr>
          <w:t>39</w:t>
        </w:r>
      </w:hyperlink>
      <w:r w:rsidRPr="00DD6762">
        <w:rPr>
          <w:sz w:val="12"/>
        </w:rPr>
        <w:t xml:space="preserve"> a house set back from the street, a bit of “curtilage”</w:t>
      </w:r>
      <w:hyperlink r:id="rId201" w:anchor="easy-footnote-bottom-40" w:history="1">
        <w:r w:rsidRPr="00DD6762">
          <w:rPr>
            <w:rStyle w:val="Hyperlink"/>
            <w:sz w:val="12"/>
          </w:rPr>
          <w:t>40</w:t>
        </w:r>
      </w:hyperlink>
      <w:r w:rsidRPr="00DD6762">
        <w:rPr>
          <w:sz w:val="12"/>
        </w:rPr>
        <w:t xml:space="preserve"> at the property line, or even curtained windows might decide whether Fourth Amendment protections applied. Thin-walled apartments in densely packed towers made for porous shields at best. The poor have little choice but to live out their private lives in public spaces: parks and courtyards, empty lots, sidewalk stoops. The homeless, with still fewer sanctuaries, </w:t>
      </w:r>
      <w:r>
        <w:fldChar w:fldCharType="begin"/>
      </w:r>
      <w:r>
        <w:instrText xml:space="preserve"> HYPERLINK "http://chicagounbound.uchicago.edu/cgi/viewcontent.cgi?article=1582&amp;context=uclf" \t "_blank" \o "Opens in a new window" </w:instrText>
      </w:r>
      <w:r>
        <w:fldChar w:fldCharType="separate"/>
      </w:r>
      <w:r w:rsidRPr="00DD6762">
        <w:rPr>
          <w:rStyle w:val="Hyperlink"/>
          <w:sz w:val="12"/>
        </w:rPr>
        <w:t>have correspondingly even weaker legal claims</w:t>
      </w:r>
      <w:r>
        <w:rPr>
          <w:rStyle w:val="Hyperlink"/>
          <w:sz w:val="12"/>
        </w:rPr>
        <w:fldChar w:fldCharType="end"/>
      </w:r>
      <w:r w:rsidRPr="00DD6762">
        <w:rPr>
          <w:sz w:val="12"/>
        </w:rPr>
        <w:t xml:space="preserve"> to a “</w:t>
      </w:r>
      <w:r>
        <w:fldChar w:fldCharType="begin"/>
      </w:r>
      <w:r>
        <w:instrText xml:space="preserve"> HYPERLINK "http://docplayer.net/39115980-The-homeless-are-essentially-unprotected-from-government.html" \t "_blank" \o "Opens in a new window" </w:instrText>
      </w:r>
      <w:r>
        <w:fldChar w:fldCharType="separate"/>
      </w:r>
      <w:r w:rsidRPr="00DD6762">
        <w:rPr>
          <w:rStyle w:val="Hyperlink"/>
          <w:sz w:val="12"/>
        </w:rPr>
        <w:t>reasonable expectation of privacy</w:t>
      </w:r>
      <w:r>
        <w:rPr>
          <w:rStyle w:val="Hyperlink"/>
          <w:sz w:val="12"/>
        </w:rPr>
        <w:fldChar w:fldCharType="end"/>
      </w:r>
      <w:r w:rsidRPr="00DD6762">
        <w:rPr>
          <w:sz w:val="12"/>
        </w:rPr>
        <w:t>.”</w:t>
      </w:r>
      <w:hyperlink r:id="rId202" w:anchor="easy-footnote-bottom-41" w:history="1">
        <w:r w:rsidRPr="00DD6762">
          <w:rPr>
            <w:rStyle w:val="Hyperlink"/>
            <w:sz w:val="12"/>
          </w:rPr>
          <w:t>41</w:t>
        </w:r>
      </w:hyperlink>
      <w:r w:rsidRPr="00DD6762">
        <w:rPr>
          <w:sz w:val="12"/>
        </w:rPr>
        <w:t xml:space="preserve"> Together, these precedents have created an unequal distribution of privacy rights. The richer you are, the more privacy you enjoy; the poorer, the less. In 2012, the Court adjusted course again. By unanimous vote it reversed a verdict against an alleged drug dealer convicted with tracking data from a GPS device that police placed surreptitiously on his car. The Justice Department, following precedent, maintained that anyone might have seen the defendant as he drove public streets and thus the FBI was free to track him too. In United States v. Jones, the Supreme Court disagreed, ruling that electronic surveillance of this sort counted as a “search” under the Fourth Amendment and therefore required a warrant based upon probable cause. The Justices disagreed, however, on why. The only argument that carried a majority was that, as Justice Antonin Scalia put it, police had failed “the common law trespassory test”</w:t>
      </w:r>
      <w:hyperlink r:id="rId203" w:anchor="easy-footnote-bottom-42" w:history="1">
        <w:r w:rsidRPr="00DD6762">
          <w:rPr>
            <w:rStyle w:val="Hyperlink"/>
            <w:sz w:val="12"/>
          </w:rPr>
          <w:t>42</w:t>
        </w:r>
      </w:hyperlink>
      <w:r w:rsidRPr="00DD6762">
        <w:rPr>
          <w:sz w:val="12"/>
        </w:rPr>
        <w:t xml:space="preserve"> by sneaking onto the defendant’s driveway for access to his car. In that respect, despite hints of a broader doctrine to come, </w:t>
      </w:r>
      <w:r>
        <w:fldChar w:fldCharType="begin"/>
      </w:r>
      <w:r>
        <w:instrText xml:space="preserve"> HYPERLINK "https://www.nytimes.com/2017/11/27/us/politics/supreme-court-fourth-amendment-privacy-cellphones.html?_r=0" \t "_blank" \o "Opens in a new window" </w:instrText>
      </w:r>
      <w:r>
        <w:fldChar w:fldCharType="separate"/>
      </w:r>
      <w:r w:rsidRPr="00DD6762">
        <w:rPr>
          <w:rStyle w:val="Hyperlink"/>
          <w:sz w:val="12"/>
        </w:rPr>
        <w:t>Jones reinforced the old property-bound conception of privacy. Carpenter v. United States</w:t>
      </w:r>
      <w:r>
        <w:rPr>
          <w:rStyle w:val="Hyperlink"/>
          <w:sz w:val="12"/>
        </w:rPr>
        <w:fldChar w:fldCharType="end"/>
      </w:r>
      <w:r w:rsidRPr="00DD6762">
        <w:rPr>
          <w:sz w:val="12"/>
        </w:rPr>
        <w:t>,</w:t>
      </w:r>
      <w:hyperlink r:id="rId204" w:anchor="easy-footnote-bottom-43" w:history="1">
        <w:r w:rsidRPr="00DD6762">
          <w:rPr>
            <w:rStyle w:val="Hyperlink"/>
            <w:sz w:val="12"/>
          </w:rPr>
          <w:t>43</w:t>
        </w:r>
      </w:hyperlink>
      <w:r w:rsidRPr="00DD6762">
        <w:rPr>
          <w:sz w:val="12"/>
        </w:rPr>
        <w:t xml:space="preserve"> which went to oral argument on November 29 of this year, presents a similar set of facts without a trespass on private property. (Police tracked the defendant by his mobile phone’s contact with cell towers.) The court’s decision, now pending, has the potential to set a new doctrine for the Fourth Amendment in the electronic age. The Poverty Exception </w:t>
      </w:r>
      <w:r w:rsidRPr="00011988">
        <w:rPr>
          <w:rStyle w:val="StyleUnderline"/>
        </w:rPr>
        <w:t>Policy has to comply with law, but it does much more than that. Policy makers are free to consider facts and values that judges do not</w:t>
      </w:r>
      <w:r w:rsidRPr="00DD6762">
        <w:rPr>
          <w:sz w:val="12"/>
        </w:rPr>
        <w:t xml:space="preserve">. </w:t>
      </w:r>
      <w:r w:rsidRPr="00011988">
        <w:rPr>
          <w:rStyle w:val="StyleUnderline"/>
        </w:rPr>
        <w:t>They may use policy to correct what Vanderbilt University law professor</w:t>
      </w:r>
      <w:r>
        <w:rPr>
          <w:rStyle w:val="StyleUnderline"/>
        </w:rPr>
        <w:t xml:space="preserve"> </w:t>
      </w:r>
      <w:r>
        <w:fldChar w:fldCharType="begin"/>
      </w:r>
      <w:r>
        <w:instrText xml:space="preserve"> HYPERLINK "https://papers.ssrn.com/sol3/papers.cfm?abstract_id=364580" \t "_blank" \o "Opens in a new window" </w:instrText>
      </w:r>
      <w:r>
        <w:fldChar w:fldCharType="separate"/>
      </w:r>
      <w:r w:rsidRPr="00011988">
        <w:rPr>
          <w:rStyle w:val="StyleUnderline"/>
        </w:rPr>
        <w:t>Christopher Slobogin calls the “poverty exception”</w:t>
      </w:r>
      <w:r>
        <w:rPr>
          <w:rStyle w:val="StyleUnderline"/>
        </w:rPr>
        <w:fldChar w:fldCharType="end"/>
      </w:r>
      <w:hyperlink r:id="rId205" w:anchor="easy-footnote-bottom-44" w:history="1">
        <w:r w:rsidRPr="00011988">
          <w:rPr>
            <w:rStyle w:val="StyleUnderline"/>
          </w:rPr>
          <w:t>44</w:t>
        </w:r>
      </w:hyperlink>
      <w:r>
        <w:rPr>
          <w:rStyle w:val="StyleUnderline"/>
        </w:rPr>
        <w:t xml:space="preserve"> </w:t>
      </w:r>
      <w:r w:rsidRPr="00011988">
        <w:rPr>
          <w:rStyle w:val="StyleUnderline"/>
        </w:rPr>
        <w:t>that courts have carved out of the Fourth Amendment. Something is very wrong when</w:t>
      </w:r>
      <w:r>
        <w:rPr>
          <w:rStyle w:val="StyleUnderline"/>
        </w:rPr>
        <w:t xml:space="preserve"> </w:t>
      </w:r>
      <w:r>
        <w:fldChar w:fldCharType="begin"/>
      </w:r>
      <w:r>
        <w:instrText xml:space="preserve"> HYPERLINK "http://digitalcommons.law.umaryland.edu/cgi/viewcontent.cgi?article=1236&amp;context=rrgc" \t "_blank" \o "Opens in a new window" </w:instrText>
      </w:r>
      <w:r>
        <w:fldChar w:fldCharType="separate"/>
      </w:r>
      <w:r w:rsidRPr="00011988">
        <w:rPr>
          <w:rStyle w:val="StyleUnderline"/>
        </w:rPr>
        <w:t>protection against “unreasonable search and seizure” depends on conditions that money can buy and the poor cannot hope to afford</w:t>
      </w:r>
      <w:r>
        <w:rPr>
          <w:rStyle w:val="StyleUnderline"/>
        </w:rPr>
        <w:fldChar w:fldCharType="end"/>
      </w:r>
      <w:r w:rsidRPr="00011988">
        <w:rPr>
          <w:rStyle w:val="StyleUnderline"/>
        </w:rPr>
        <w:t>.</w:t>
      </w:r>
      <w:hyperlink r:id="rId206" w:anchor="easy-footnote-bottom-45" w:history="1">
        <w:r w:rsidRPr="00011988">
          <w:rPr>
            <w:rStyle w:val="StyleUnderline"/>
          </w:rPr>
          <w:t>45</w:t>
        </w:r>
      </w:hyperlink>
      <w:r>
        <w:rPr>
          <w:rStyle w:val="StyleUnderline"/>
        </w:rPr>
        <w:t xml:space="preserve"> </w:t>
      </w:r>
      <w:r w:rsidRPr="006D70BC">
        <w:rPr>
          <w:rStyle w:val="StyleUnderline"/>
        </w:rPr>
        <w:t>Stuntz hypothesized that poor neighborhoods are over-policed</w:t>
      </w:r>
      <w:r>
        <w:rPr>
          <w:rStyle w:val="StyleUnderline"/>
        </w:rPr>
        <w:t xml:space="preserve"> </w:t>
      </w:r>
      <w:r w:rsidRPr="006D70BC">
        <w:rPr>
          <w:rStyle w:val="StyleUnderline"/>
        </w:rPr>
        <w:t>because</w:t>
      </w:r>
      <w:r>
        <w:rPr>
          <w:rStyle w:val="StyleUnderline"/>
        </w:rPr>
        <w:t xml:space="preserve"> </w:t>
      </w:r>
      <w:r w:rsidRPr="006D70BC">
        <w:rPr>
          <w:rStyle w:val="StyleUnderline"/>
        </w:rPr>
        <w:t>the police face fewer constitutional limits there. Search and seizure and, therefore, arrest, are simply cheaper in budget and personnel. Considering the example of drug markets, Stuntz writes, “In well-off neighborhoods, transactions are likely to take place in private dwellings through arranged meetings; in poorer neighborhoods, transactions take place on the street.</w:t>
      </w:r>
      <w:r w:rsidRPr="00DD6762">
        <w:rPr>
          <w:sz w:val="12"/>
        </w:rPr>
        <w:t xml:space="preserve"> Fourth Amendment law makes it much harder to police the former, and thereby pushes police to focus ever more on the latter.”</w:t>
      </w:r>
      <w:hyperlink r:id="rId207" w:anchor="easy-footnote-bottom-46" w:history="1">
        <w:r w:rsidRPr="00DD6762">
          <w:rPr>
            <w:rStyle w:val="Hyperlink"/>
            <w:sz w:val="12"/>
          </w:rPr>
          <w:t>46</w:t>
        </w:r>
      </w:hyperlink>
      <w:r w:rsidRPr="00DD6762">
        <w:rPr>
          <w:sz w:val="12"/>
        </w:rPr>
        <w:t xml:space="preserve"> </w:t>
      </w:r>
      <w:r w:rsidRPr="00CC47B7">
        <w:rPr>
          <w:rStyle w:val="StyleUnderline"/>
        </w:rPr>
        <w:t>That explanation fits bureaucratic behavior in other contexts. But it does not seem likely to cover all, or even many, of the motives for law enforcement scrutiny in disfavored minorities. The causal relationship, in many respects, could as easily be reversed</w:t>
      </w:r>
      <w:r w:rsidRPr="00DD6762">
        <w:rPr>
          <w:sz w:val="12"/>
        </w:rPr>
        <w:t xml:space="preserve">. </w:t>
      </w:r>
      <w:r w:rsidRPr="00CC47B7">
        <w:rPr>
          <w:rStyle w:val="StyleUnderline"/>
        </w:rPr>
        <w:t>The law found more leeway to invade the Fourth Amendment rights in poor communities because the poor—especially the non-white poor—are perceived as uniquely menacing. “The police are not picking on the urban poor because the rest of society is too hard to search,” Slobogin writes. “[T]hey are simply going after the group they think, rightly or wrongly, is most crimogenic.</w:t>
      </w:r>
      <w:r w:rsidRPr="00DD6762">
        <w:rPr>
          <w:sz w:val="12"/>
        </w:rPr>
        <w:t>”</w:t>
      </w:r>
      <w:hyperlink r:id="rId208" w:anchor="easy-footnote-bottom-47" w:history="1">
        <w:r w:rsidRPr="00DD6762">
          <w:rPr>
            <w:rStyle w:val="Hyperlink"/>
            <w:sz w:val="12"/>
          </w:rPr>
          <w:t>47</w:t>
        </w:r>
      </w:hyperlink>
      <w:r w:rsidRPr="00DD6762">
        <w:rPr>
          <w:sz w:val="12"/>
        </w:rPr>
        <w:t xml:space="preserve"> Regardless of motive, poor communities of color are policed not only more frequently but with a far heavier hand than whiter and wealthier ones.</w:t>
      </w:r>
      <w:hyperlink r:id="rId209" w:anchor="easy-footnote-bottom-48" w:history="1">
        <w:r w:rsidRPr="00DD6762">
          <w:rPr>
            <w:rStyle w:val="Hyperlink"/>
            <w:sz w:val="12"/>
          </w:rPr>
          <w:t>48</w:t>
        </w:r>
      </w:hyperlink>
      <w:r w:rsidRPr="00DD6762">
        <w:rPr>
          <w:sz w:val="12"/>
        </w:rPr>
        <w:t xml:space="preserve"> The New York Police Department offered a powerful demonstration of that dictum in its eight-year program of stop-and-frisk in minority neighborhoods. From 2004 to 2012, the department subjected 4.4 million New Yorkers to brief detention, questioning, and (more often than not) a compulsory hands-on search. Along the way to finding the program unlawful, a federal judge forced the city to disclose that over 80 percent of the people stopped and frisked were black or Latino. </w:t>
      </w:r>
      <w:r>
        <w:fldChar w:fldCharType="begin"/>
      </w:r>
      <w:r>
        <w:instrText xml:space="preserve"> HYPERLINK "http://www.nysd.uscourts.gov/cases/show.php?db=special&amp;id=317" \t "_blank" \o "Opens in a new window" </w:instrText>
      </w:r>
      <w:r>
        <w:fldChar w:fldCharType="separate"/>
      </w:r>
      <w:r w:rsidRPr="00DD6762">
        <w:rPr>
          <w:rStyle w:val="Hyperlink"/>
          <w:sz w:val="12"/>
        </w:rPr>
        <w:t>Police found no weapon in 98.5 percent of the searches</w:t>
      </w:r>
      <w:r>
        <w:rPr>
          <w:rStyle w:val="Hyperlink"/>
          <w:sz w:val="12"/>
        </w:rPr>
        <w:fldChar w:fldCharType="end"/>
      </w:r>
      <w:r w:rsidRPr="00DD6762">
        <w:rPr>
          <w:sz w:val="12"/>
        </w:rPr>
        <w:t>,</w:t>
      </w:r>
      <w:hyperlink r:id="rId210" w:anchor="easy-footnote-bottom-49" w:history="1">
        <w:r w:rsidRPr="00DD6762">
          <w:rPr>
            <w:rStyle w:val="Hyperlink"/>
            <w:sz w:val="12"/>
          </w:rPr>
          <w:t>49</w:t>
        </w:r>
      </w:hyperlink>
      <w:r w:rsidRPr="00DD6762">
        <w:rPr>
          <w:sz w:val="12"/>
        </w:rPr>
        <w:t>conclusive proof in itself that the standard employed fell far short of “reasonable” and farther still of “probable cause.” This was a critical moment of policy choice, not only a question of law. Even if courts had allowed it, the mayor and City Council had final say over the deployment and use of police authority on this scale. The Supreme Court had made exactly that point in Terry v. Ohio,</w:t>
      </w:r>
      <w:hyperlink r:id="rId211" w:anchor="easy-footnote-bottom-50" w:history="1">
        <w:r w:rsidRPr="00DD6762">
          <w:rPr>
            <w:rStyle w:val="Hyperlink"/>
            <w:sz w:val="12"/>
          </w:rPr>
          <w:t>50</w:t>
        </w:r>
      </w:hyperlink>
      <w:r w:rsidRPr="00DD6762">
        <w:rPr>
          <w:sz w:val="12"/>
        </w:rPr>
        <w:t xml:space="preserve"> the 1968 case that prefigured the New York program. The court ruled that year for the first time that brief detention and search on a public street did not fall within the Fourth Amendment’s scope. Police needed only “reasonable suspicion,”</w:t>
      </w:r>
      <w:hyperlink r:id="rId212" w:anchor="easy-footnote-bottom-51" w:history="1">
        <w:r w:rsidRPr="00DD6762">
          <w:rPr>
            <w:rStyle w:val="Hyperlink"/>
            <w:sz w:val="12"/>
          </w:rPr>
          <w:t>51</w:t>
        </w:r>
      </w:hyperlink>
      <w:r w:rsidRPr="00DD6762">
        <w:rPr>
          <w:sz w:val="12"/>
        </w:rPr>
        <w:t xml:space="preserve"> not probable cause to believe, that their subject was involved in a crime. The Terry Court added a remarkable warning about the racial dimensions of mass detention and search. “</w:t>
      </w:r>
      <w:r w:rsidRPr="00CC47B7">
        <w:rPr>
          <w:rStyle w:val="StyleUnderline"/>
        </w:rPr>
        <w:t>In many communities, field interrogations are a major source of friction between the police and minority groups,” the court wrote, citing findings from a presidential commission. A frisk was no “petty indignity,” but a “severe, though brief, intrusion upon cherished personal security, and it must surely be an annoying, frightening, and perhaps humiliating experience.” The humiliation might even be deliberate, directed at “anyone who attempts to undermine police control of the streets.”</w:t>
      </w:r>
      <w:r>
        <w:rPr>
          <w:rStyle w:val="StyleUnderline"/>
        </w:rPr>
        <w:t xml:space="preserve"> </w:t>
      </w:r>
      <w:r w:rsidRPr="00CC47B7">
        <w:rPr>
          <w:rStyle w:val="StyleUnderline"/>
        </w:rPr>
        <w:t>The justices, writing unanimously, were openly inviting political authorities to consider motivations and consequences that judges could not properly take into account</w:t>
      </w:r>
      <w:r w:rsidRPr="00DD6762">
        <w:rPr>
          <w:sz w:val="12"/>
        </w:rPr>
        <w:t>. If the court intended those words as an implicit call for restraint, the explicit terms of its ruling had far more impact. Terry and its progeny empowered police to build an arsenal of intrusive techniques, with little risk of adverse rulings in court. In 1996, the Court extended Terry’s logic from pedestrians to motorists. Police could stop and search a driver for the smallest traffic violation</w:t>
      </w:r>
      <w:hyperlink r:id="rId213" w:anchor="easy-footnote-bottom-52" w:history="1">
        <w:r w:rsidRPr="00DD6762">
          <w:rPr>
            <w:rStyle w:val="Hyperlink"/>
            <w:sz w:val="12"/>
          </w:rPr>
          <w:t>52</w:t>
        </w:r>
      </w:hyperlink>
      <w:r w:rsidRPr="00DD6762">
        <w:rPr>
          <w:sz w:val="12"/>
        </w:rPr>
        <w:t xml:space="preserve">—even if a reasonable officer would not do so. The latter point came close to acceptance of pretext, so long as any infraction could plausibly be claimed. </w:t>
      </w:r>
      <w:r>
        <w:fldChar w:fldCharType="begin"/>
      </w:r>
      <w:r>
        <w:instrText xml:space="preserve"> HYPERLINK "http://rare.us/rare-news/race-in-america/twenty-years-ago-the-supreme-court-effectively-legalized-racial-profiling/" \t "_blank" \o "Opens in a new window" </w:instrText>
      </w:r>
      <w:r>
        <w:fldChar w:fldCharType="separate"/>
      </w:r>
      <w:r w:rsidRPr="00DD6762">
        <w:rPr>
          <w:rStyle w:val="Hyperlink"/>
          <w:sz w:val="12"/>
        </w:rPr>
        <w:t>The statistical evidence of racial profiling</w:t>
      </w:r>
      <w:r>
        <w:rPr>
          <w:rStyle w:val="Hyperlink"/>
          <w:sz w:val="12"/>
        </w:rPr>
        <w:fldChar w:fldCharType="end"/>
      </w:r>
      <w:hyperlink r:id="rId214" w:anchor="easy-footnote-bottom-53" w:history="1">
        <w:r w:rsidRPr="00DD6762">
          <w:rPr>
            <w:rStyle w:val="Hyperlink"/>
            <w:sz w:val="12"/>
          </w:rPr>
          <w:t>53</w:t>
        </w:r>
      </w:hyperlink>
      <w:r w:rsidRPr="00DD6762">
        <w:rPr>
          <w:sz w:val="12"/>
        </w:rPr>
        <w:t xml:space="preserve"> led critics</w:t>
      </w:r>
      <w:hyperlink r:id="rId215" w:anchor="easy-footnote-bottom-54" w:history="1">
        <w:r w:rsidRPr="00DD6762">
          <w:rPr>
            <w:rStyle w:val="Hyperlink"/>
            <w:sz w:val="12"/>
          </w:rPr>
          <w:t>54</w:t>
        </w:r>
      </w:hyperlink>
      <w:r w:rsidRPr="00DD6762">
        <w:rPr>
          <w:sz w:val="12"/>
        </w:rPr>
        <w:t xml:space="preserve"> to describe the true offense in these cases as “driving while black.” Four years later, the court held that a person’s mere presence in a “high crime area,” combined with “nervous, evasive behavior,” sufficed as grounds for reasonable suspicion.</w:t>
      </w:r>
      <w:hyperlink r:id="rId216" w:anchor="easy-footnote-bottom-55" w:history="1">
        <w:r w:rsidRPr="00DD6762">
          <w:rPr>
            <w:rStyle w:val="Hyperlink"/>
            <w:sz w:val="12"/>
          </w:rPr>
          <w:t>55</w:t>
        </w:r>
      </w:hyperlink>
      <w:r w:rsidRPr="00DD6762">
        <w:rPr>
          <w:sz w:val="12"/>
        </w:rPr>
        <w:t xml:space="preserve"> </w:t>
      </w:r>
      <w:r w:rsidRPr="00CC47B7">
        <w:rPr>
          <w:rStyle w:val="StyleUnderline"/>
        </w:rPr>
        <w:t>Both factors supplied easy templates to officers on the front lines. NYPD officers cited them reflexively. On the UF-250 forms they had to fill out after every stop-and-frisk, the two grounds for suspicion they cited most often were “High Crime Area” and “Furtive Movements.”</w:t>
      </w:r>
      <w:hyperlink r:id="rId217" w:anchor="easy-footnote-bottom-56" w:history="1">
        <w:r w:rsidRPr="00CC47B7">
          <w:rPr>
            <w:rStyle w:val="StyleUnderline"/>
          </w:rPr>
          <w:t>56</w:t>
        </w:r>
      </w:hyperlink>
      <w:r>
        <w:rPr>
          <w:rStyle w:val="StyleUnderline"/>
        </w:rPr>
        <w:t xml:space="preserve"> </w:t>
      </w:r>
      <w:r w:rsidRPr="00CC47B7">
        <w:rPr>
          <w:rStyle w:val="StyleUnderline"/>
        </w:rPr>
        <w:t>The first justification was based upon a largely subjective label that counted loitering and disorderly conduct but not, for example, fraud and other white collar crimes.</w:t>
      </w:r>
      <w:hyperlink r:id="rId218" w:anchor="easy-footnote-bottom-57" w:history="1">
        <w:r w:rsidRPr="00CC47B7">
          <w:rPr>
            <w:rStyle w:val="StyleUnderline"/>
          </w:rPr>
          <w:t>57</w:t>
        </w:r>
      </w:hyperlink>
      <w:r w:rsidRPr="00DD6762">
        <w:rPr>
          <w:sz w:val="12"/>
        </w:rPr>
        <w:t xml:space="preserve"> It turned out to be </w:t>
      </w:r>
      <w:r>
        <w:fldChar w:fldCharType="begin"/>
      </w:r>
      <w:r>
        <w:instrText xml:space="preserve"> HYPERLINK "http://scholarship.law.berkeley.edu/cgi/viewcontent.cgi?article=1108&amp;context=bjcl" \t "_blank" \o "Opens in a new window" </w:instrText>
      </w:r>
      <w:r>
        <w:fldChar w:fldCharType="separate"/>
      </w:r>
      <w:r w:rsidRPr="00DD6762">
        <w:rPr>
          <w:rStyle w:val="Hyperlink"/>
          <w:sz w:val="12"/>
        </w:rPr>
        <w:t>hard to distinguish, statistically, from “high-black areas.”</w:t>
      </w:r>
      <w:r>
        <w:rPr>
          <w:rStyle w:val="Hyperlink"/>
          <w:sz w:val="12"/>
        </w:rPr>
        <w:fldChar w:fldCharType="end"/>
      </w:r>
      <w:hyperlink r:id="rId219" w:anchor="easy-footnote-bottom-58" w:history="1">
        <w:r w:rsidRPr="00DD6762">
          <w:rPr>
            <w:rStyle w:val="Hyperlink"/>
            <w:sz w:val="12"/>
          </w:rPr>
          <w:t>58</w:t>
        </w:r>
      </w:hyperlink>
      <w:r w:rsidRPr="00DD6762">
        <w:rPr>
          <w:sz w:val="12"/>
        </w:rPr>
        <w:t xml:space="preserve"> Fear and retreat—the second justification—</w:t>
      </w:r>
      <w:r>
        <w:fldChar w:fldCharType="begin"/>
      </w:r>
      <w:r>
        <w:instrText xml:space="preserve"> HYPERLINK "https://static1.squarespace.com/static/56996151cbced68b170389f4/t/57e1b5cc2994ca4ac1d97700/1474409936835/Police+Use+of+Force+Report.pdf" \t "_blank" \o "Opens in a new window" </w:instrText>
      </w:r>
      <w:r>
        <w:fldChar w:fldCharType="separate"/>
      </w:r>
      <w:r w:rsidRPr="00DD6762">
        <w:rPr>
          <w:rStyle w:val="Hyperlink"/>
          <w:sz w:val="12"/>
        </w:rPr>
        <w:t>described the well-grounded preference of minorities, for obvious historical reasons, to avoid contact with police</w:t>
      </w:r>
      <w:r>
        <w:rPr>
          <w:rStyle w:val="Hyperlink"/>
          <w:sz w:val="12"/>
        </w:rPr>
        <w:fldChar w:fldCharType="end"/>
      </w:r>
      <w:r w:rsidRPr="00DD6762">
        <w:rPr>
          <w:sz w:val="12"/>
        </w:rPr>
        <w:t>.</w:t>
      </w:r>
      <w:hyperlink r:id="rId220" w:anchor="easy-footnote-bottom-59" w:history="1">
        <w:r w:rsidRPr="00DD6762">
          <w:rPr>
            <w:rStyle w:val="Hyperlink"/>
            <w:sz w:val="12"/>
          </w:rPr>
          <w:t>59</w:t>
        </w:r>
      </w:hyperlink>
      <w:r w:rsidRPr="00DD6762">
        <w:rPr>
          <w:sz w:val="12"/>
        </w:rPr>
        <w:t xml:space="preserve"> </w:t>
      </w:r>
      <w:r w:rsidRPr="00D30FCF">
        <w:rPr>
          <w:rStyle w:val="StyleUnderline"/>
        </w:rPr>
        <w:t>The personal experience of stop-and-frisk, as the</w:t>
      </w:r>
      <w:r>
        <w:rPr>
          <w:rStyle w:val="StyleUnderline"/>
        </w:rPr>
        <w:t xml:space="preserve"> </w:t>
      </w:r>
      <w:r w:rsidRPr="00D30FCF">
        <w:rPr>
          <w:rStyle w:val="StyleUnderline"/>
        </w:rPr>
        <w:t>Terry</w:t>
      </w:r>
      <w:r>
        <w:rPr>
          <w:rStyle w:val="StyleUnderline"/>
        </w:rPr>
        <w:t xml:space="preserve"> </w:t>
      </w:r>
      <w:r w:rsidRPr="00D30FCF">
        <w:rPr>
          <w:rStyle w:val="StyleUnderline"/>
        </w:rPr>
        <w:t>court seemed to anticipate, could be brutal.</w:t>
      </w:r>
      <w:r>
        <w:rPr>
          <w:rStyle w:val="StyleUnderline"/>
        </w:rPr>
        <w:t xml:space="preserve"> </w:t>
      </w:r>
      <w:r>
        <w:fldChar w:fldCharType="begin"/>
      </w:r>
      <w:r>
        <w:instrText xml:space="preserve"> HYPERLINK "https://ccrjustice.org/sites/default/files/attach/2015/08/the-human-impact-report.pdf" \t "_blank" \o "Opens in a new window" </w:instrText>
      </w:r>
      <w:r>
        <w:fldChar w:fldCharType="separate"/>
      </w:r>
      <w:r w:rsidRPr="00D30FCF">
        <w:rPr>
          <w:rStyle w:val="StyleUnderline"/>
        </w:rPr>
        <w:t>A 2012 study</w:t>
      </w:r>
      <w:r>
        <w:rPr>
          <w:rStyle w:val="StyleUnderline"/>
        </w:rPr>
        <w:fldChar w:fldCharType="end"/>
      </w:r>
      <w:r w:rsidRPr="00D30FCF">
        <w:rPr>
          <w:rStyle w:val="StyleUnderline"/>
        </w:rPr>
        <w:t>,</w:t>
      </w:r>
      <w:hyperlink r:id="rId221" w:anchor="easy-footnote-bottom-60" w:history="1">
        <w:r w:rsidRPr="00D30FCF">
          <w:rPr>
            <w:rStyle w:val="StyleUnderline"/>
          </w:rPr>
          <w:t>60</w:t>
        </w:r>
      </w:hyperlink>
      <w:r>
        <w:rPr>
          <w:rStyle w:val="StyleUnderline"/>
        </w:rPr>
        <w:t xml:space="preserve"> </w:t>
      </w:r>
      <w:r w:rsidRPr="00D30FCF">
        <w:rPr>
          <w:rStyle w:val="StyleUnderline"/>
        </w:rPr>
        <w:t xml:space="preserve">based on voluminous interviews, recounted episodes of “being forcibly stripped to their underclothes in public, inappropriate touching, physical violence and threats, extortion of sex, sexual harassment and other humiliating and degrading treatment.” </w:t>
      </w:r>
      <w:r w:rsidRPr="00DD6762">
        <w:rPr>
          <w:sz w:val="12"/>
        </w:rPr>
        <w:t>One interviewee said</w:t>
      </w:r>
      <w:r w:rsidRPr="00D30FCF">
        <w:rPr>
          <w:rStyle w:val="StyleUnderline"/>
        </w:rPr>
        <w:t xml:space="preserve">, “It made me feel violated, humiliated, harassed, shameful, and of course very scared.” Because the stops took place in public and “everybody’s looking,” another subject said, “people get the wrong perception of you.” </w:t>
      </w:r>
      <w:r w:rsidRPr="00DD6762">
        <w:rPr>
          <w:sz w:val="12"/>
        </w:rPr>
        <w:t xml:space="preserve">New Yorkers who lived in target neighborhoods often reported that they withdrew from social interactions, afraid to sit with friends on an outdoor porch or walk to a nearby store. </w:t>
      </w:r>
      <w:r w:rsidRPr="00D30FCF">
        <w:rPr>
          <w:rStyle w:val="StyleUnderline"/>
        </w:rPr>
        <w:t>Many said they felt obliged to carry postal mail to prove they lived nearby and pay stubs to demonstrate a legitimate source of money in their pockets</w:t>
      </w:r>
      <w:r w:rsidRPr="00DD6762">
        <w:rPr>
          <w:sz w:val="12"/>
        </w:rPr>
        <w:t xml:space="preserve">. Manny, a twenty-three-year-old Filipino- and African-American man in the Bedford–Stuyvesant neighborhood, said, “In my community, and a lot of communities in Brooklyn, it’s kind of like an occupation.” As we debate surveillance in other contexts, thoughtful policy advocates should look to this reality for lessons on the risk of granting authorities too much discretion to intrude into private lives. </w:t>
      </w:r>
      <w:r w:rsidRPr="00DD6762">
        <w:rPr>
          <w:rStyle w:val="StyleUnderline"/>
        </w:rPr>
        <w:t>Extraordinary powers meant for limited use become commonplace</w:t>
      </w:r>
      <w:r w:rsidRPr="00DD6762">
        <w:rPr>
          <w:sz w:val="12"/>
        </w:rPr>
        <w:t xml:space="preserve">. Worthy goals bring unintended harm, and unworthy intent goes unseen. Temporary policy grows permanent by degrees. For all kinds of reasons, the minimum constraints of law are a grossly insufficient guide to boundary-setting by policy makers, political leaders, and citizens. For all kinds of reasons, the minimum constraints of law are a grossly insufficient guide to boundary-setting by policy makers, political leaders, and citizens. The minimum constraints may not even do much constraining. Despite </w:t>
      </w:r>
      <w:r>
        <w:fldChar w:fldCharType="begin"/>
      </w:r>
      <w:r>
        <w:instrText xml:space="preserve"> HYPERLINK "http://www.nytimes.com/2013/08/13/nyregion/stop-and-frisk-practice-violated-rights-judge-rules.html" \t "_blank" \o "Opens in a new window" </w:instrText>
      </w:r>
      <w:r>
        <w:fldChar w:fldCharType="separate"/>
      </w:r>
      <w:r w:rsidRPr="00DD6762">
        <w:rPr>
          <w:rStyle w:val="Hyperlink"/>
          <w:sz w:val="12"/>
        </w:rPr>
        <w:t>Judge Shira Scheindlin’s ruling in Floyd v. City of New York</w:t>
      </w:r>
      <w:r>
        <w:rPr>
          <w:rStyle w:val="Hyperlink"/>
          <w:sz w:val="12"/>
        </w:rPr>
        <w:fldChar w:fldCharType="end"/>
      </w:r>
      <w:r w:rsidRPr="00DD6762">
        <w:rPr>
          <w:sz w:val="12"/>
        </w:rPr>
        <w:t>,</w:t>
      </w:r>
      <w:hyperlink r:id="rId222" w:anchor="easy-footnote-bottom-61" w:history="1">
        <w:r w:rsidRPr="00DD6762">
          <w:rPr>
            <w:rStyle w:val="Hyperlink"/>
            <w:sz w:val="12"/>
          </w:rPr>
          <w:t>61</w:t>
        </w:r>
      </w:hyperlink>
      <w:r w:rsidRPr="00DD6762">
        <w:rPr>
          <w:sz w:val="12"/>
        </w:rPr>
        <w:t xml:space="preserve"> the NYPD maintains to this day that the stop-and-frisk program is a lawful and effective tool—despite ample evidence that it is not.</w:t>
      </w:r>
      <w:hyperlink r:id="rId223" w:anchor="easy-footnote-bottom-62" w:history="1">
        <w:r w:rsidRPr="00DD6762">
          <w:rPr>
            <w:rStyle w:val="Hyperlink"/>
            <w:sz w:val="12"/>
          </w:rPr>
          <w:t>62</w:t>
        </w:r>
      </w:hyperlink>
      <w:r w:rsidRPr="00DD6762">
        <w:rPr>
          <w:sz w:val="12"/>
        </w:rPr>
        <w:t xml:space="preserve"> </w:t>
      </w:r>
      <w:r>
        <w:fldChar w:fldCharType="begin"/>
      </w:r>
      <w:r>
        <w:instrText xml:space="preserve"> HYPERLINK "https://www.nytimes.com/2017/05/30/nyregion/nypd-stop-and-frisk.html" \t "_blank" \o "Opens in a new window" </w:instrText>
      </w:r>
      <w:r>
        <w:fldChar w:fldCharType="separate"/>
      </w:r>
      <w:r w:rsidRPr="00DD6762">
        <w:rPr>
          <w:rStyle w:val="Hyperlink"/>
          <w:sz w:val="12"/>
        </w:rPr>
        <w:t>The department has reduced but not halted the practice</w:t>
      </w:r>
      <w:r>
        <w:rPr>
          <w:rStyle w:val="Hyperlink"/>
          <w:sz w:val="12"/>
        </w:rPr>
        <w:fldChar w:fldCharType="end"/>
      </w:r>
      <w:r w:rsidRPr="00DD6762">
        <w:rPr>
          <w:sz w:val="12"/>
        </w:rPr>
        <w:t>.</w:t>
      </w:r>
      <w:hyperlink r:id="rId224" w:anchor="easy-footnote-bottom-63" w:history="1">
        <w:r w:rsidRPr="00DD6762">
          <w:rPr>
            <w:rStyle w:val="Hyperlink"/>
            <w:sz w:val="12"/>
          </w:rPr>
          <w:t>63</w:t>
        </w:r>
      </w:hyperlink>
      <w:r w:rsidRPr="00DD6762">
        <w:rPr>
          <w:sz w:val="12"/>
        </w:rPr>
        <w:t xml:space="preserve"> In one variation or another, stop-and-frisk remains a standard tactic of big-city policing across America. Privacy and Public Benefits In June 2000, Rocio Sanchez separated from her husband and applied for Temporary Assistance for Needy Families, better known as “welfare,” to support herself and her infant daughter. One month later, an investigator from the Public Assistance Fraud Division of the San Diego District Attorney’s Office knocked on her door, unannounced. Sanchez was not personally suspected of fraud or ineligibility—she had yet to receive a check. But San Diego County had instituted a program called “Project 100%,” which required home inspections for every welfare applicant.</w:t>
      </w:r>
      <w:hyperlink r:id="rId225" w:anchor="easy-footnote-bottom-64" w:history="1">
        <w:r w:rsidRPr="00DD6762">
          <w:rPr>
            <w:rStyle w:val="Hyperlink"/>
            <w:sz w:val="12"/>
          </w:rPr>
          <w:t>64</w:t>
        </w:r>
      </w:hyperlink>
      <w:r w:rsidRPr="00DD6762">
        <w:rPr>
          <w:sz w:val="12"/>
        </w:rPr>
        <w:t xml:space="preserve"> The investigator asked Sanchez in intimate detail about her husband, their relationship, and the reasons for their split. He proceeded to search her home, interrogating her about a man’s shirt and shoes found in the closet, which belonged to Sanchez’s brother. The investigator went on to question her neighbors. When he encountered her again at her old apartment, where her husband had been living, he grew hostile and suspicious. She was cleaning up the apartment in order to reclaim her security deposit, but the inspector conducted another meticulous search and demanded that Sanchez pull papers from the trash and translate them. Submission to this stranger, who held her fate in his hands, was the price of approval for welfare benefits two months later.</w:t>
      </w:r>
      <w:hyperlink r:id="rId226" w:anchor="easy-footnote-bottom-65" w:history="1">
        <w:r w:rsidRPr="00DD6762">
          <w:rPr>
            <w:rStyle w:val="Hyperlink"/>
            <w:sz w:val="12"/>
          </w:rPr>
          <w:t>65</w:t>
        </w:r>
      </w:hyperlink>
      <w:r w:rsidRPr="00DD6762">
        <w:rPr>
          <w:sz w:val="12"/>
        </w:rPr>
        <w:t xml:space="preserve"> If this assault on personal boundaries was not “surveillance,” we are defining it wrong. For many poor Americans, the cadres of the welfare state are the primary face of government. From the moment they apply for food stamps, Medicaid, public housing, or welfare, the poor fall into the domain of super-empowered snoops who cannot be turned away. Welfare applicants are subject to physical search, unbounded questioning, a presumption of cheating, and coercive rules that restrict their choices on such things as whether and when to bear children, and how many. Courts have justified these intrusions in the name of child protection,</w:t>
      </w:r>
      <w:hyperlink r:id="rId227" w:anchor="easy-footnote-bottom-66" w:history="1">
        <w:r w:rsidRPr="00DD6762">
          <w:rPr>
            <w:rStyle w:val="Hyperlink"/>
            <w:sz w:val="12"/>
          </w:rPr>
          <w:t>66</w:t>
        </w:r>
      </w:hyperlink>
      <w:r w:rsidRPr="00DD6762">
        <w:rPr>
          <w:sz w:val="12"/>
        </w:rPr>
        <w:t xml:space="preserve"> fraud detection,</w:t>
      </w:r>
      <w:hyperlink r:id="rId228" w:anchor="easy-footnote-bottom-67" w:history="1">
        <w:r w:rsidRPr="00DD6762">
          <w:rPr>
            <w:rStyle w:val="Hyperlink"/>
            <w:sz w:val="12"/>
          </w:rPr>
          <w:t>67</w:t>
        </w:r>
      </w:hyperlink>
      <w:r w:rsidRPr="00DD6762">
        <w:rPr>
          <w:sz w:val="12"/>
        </w:rPr>
        <w:t xml:space="preserve"> taxpayer savings,</w:t>
      </w:r>
      <w:hyperlink r:id="rId229" w:anchor="easy-footnote-bottom-68" w:history="1">
        <w:r w:rsidRPr="00DD6762">
          <w:rPr>
            <w:rStyle w:val="Hyperlink"/>
            <w:sz w:val="12"/>
          </w:rPr>
          <w:t>68</w:t>
        </w:r>
      </w:hyperlink>
      <w:r w:rsidRPr="00DD6762">
        <w:rPr>
          <w:sz w:val="12"/>
        </w:rPr>
        <w:t xml:space="preserve"> </w:t>
      </w:r>
      <w:r>
        <w:fldChar w:fldCharType="begin"/>
      </w:r>
      <w:r>
        <w:instrText xml:space="preserve"> HYPERLINK "http://bit.ly/2wbdnpR" \t "_blank" \o "Opens in a new window" </w:instrText>
      </w:r>
      <w:r>
        <w:fldChar w:fldCharType="separate"/>
      </w:r>
      <w:r w:rsidRPr="00DD6762">
        <w:rPr>
          <w:rStyle w:val="Hyperlink"/>
          <w:sz w:val="12"/>
        </w:rPr>
        <w:t>prevention of drug abuse</w:t>
      </w:r>
      <w:r>
        <w:rPr>
          <w:rStyle w:val="Hyperlink"/>
          <w:sz w:val="12"/>
        </w:rPr>
        <w:fldChar w:fldCharType="end"/>
      </w:r>
      <w:r w:rsidRPr="00DD6762">
        <w:rPr>
          <w:sz w:val="12"/>
        </w:rPr>
        <w:t>,</w:t>
      </w:r>
      <w:hyperlink r:id="rId230" w:anchor="easy-footnote-bottom-69" w:history="1">
        <w:r w:rsidRPr="00DD6762">
          <w:rPr>
            <w:rStyle w:val="Hyperlink"/>
            <w:sz w:val="12"/>
          </w:rPr>
          <w:t>69</w:t>
        </w:r>
      </w:hyperlink>
      <w:r w:rsidRPr="00DD6762">
        <w:rPr>
          <w:sz w:val="12"/>
        </w:rPr>
        <w:t xml:space="preserve"> and promotion of whatever policy governs family planning at the time.</w:t>
      </w:r>
      <w:hyperlink r:id="rId231" w:anchor="easy-footnote-bottom-70" w:history="1">
        <w:r w:rsidRPr="00DD6762">
          <w:rPr>
            <w:rStyle w:val="Hyperlink"/>
            <w:sz w:val="12"/>
          </w:rPr>
          <w:t>70</w:t>
        </w:r>
      </w:hyperlink>
      <w:r w:rsidRPr="00DD6762">
        <w:rPr>
          <w:sz w:val="12"/>
        </w:rPr>
        <w:t xml:space="preserve"> In an honest policy debate, beyond the narrow confines of a judge’s review, these claims would fail on their faces. Any government program with comparable benefits—Medicare payments, adoption assistance, dependent care savings accounts, mortgage interest deductions, or education loans—could claim a high-minded purpose for intrusive questioning. None inflicts routine abuses of this kind on citizens in the financial and racial mainstream. Boston University legal scholar Khiara Bridges attributes the differences to “the moral construction of poverty”: the idea, consciously or unconsciously held, that poor people are poor because of character failings that pose a threat to themselves, their children, and society.</w:t>
      </w:r>
      <w:hyperlink r:id="rId232" w:anchor="easy-footnote-bottom-71" w:history="1">
        <w:r w:rsidRPr="00DD6762">
          <w:rPr>
            <w:rStyle w:val="Hyperlink"/>
            <w:sz w:val="12"/>
          </w:rPr>
          <w:t>71</w:t>
        </w:r>
      </w:hyperlink>
      <w:r w:rsidRPr="00DD6762">
        <w:rPr>
          <w:sz w:val="12"/>
        </w:rPr>
        <w:t xml:space="preserve"> The policing and welfare functions of the state are closely entwined. Both belong to a broader project of discipline and control. “Welfare reform” in the 1990s brought a bipartisan shift toward punitive approaches to public assistance. Policy vernacular at the time called for “</w:t>
      </w:r>
      <w:r>
        <w:fldChar w:fldCharType="begin"/>
      </w:r>
      <w:r>
        <w:instrText xml:space="preserve"> HYPERLINK "https://www.c-span.org/video/?c4499239/feed-alligators" \t "_blank" \o "Opens in a new window" </w:instrText>
      </w:r>
      <w:r>
        <w:fldChar w:fldCharType="separate"/>
      </w:r>
      <w:r w:rsidRPr="00DD6762">
        <w:rPr>
          <w:rStyle w:val="Hyperlink"/>
          <w:sz w:val="12"/>
        </w:rPr>
        <w:t>less carrot, more stick</w:t>
      </w:r>
      <w:r>
        <w:rPr>
          <w:rStyle w:val="Hyperlink"/>
          <w:sz w:val="12"/>
        </w:rPr>
        <w:fldChar w:fldCharType="end"/>
      </w:r>
      <w:r w:rsidRPr="00DD6762">
        <w:rPr>
          <w:sz w:val="12"/>
        </w:rPr>
        <w:t>.”</w:t>
      </w:r>
      <w:hyperlink r:id="rId233" w:anchor="easy-footnote-bottom-72" w:history="1">
        <w:r w:rsidRPr="00DD6762">
          <w:rPr>
            <w:rStyle w:val="Hyperlink"/>
            <w:sz w:val="12"/>
          </w:rPr>
          <w:t>72</w:t>
        </w:r>
      </w:hyperlink>
      <w:r w:rsidRPr="00DD6762">
        <w:rPr>
          <w:sz w:val="12"/>
        </w:rPr>
        <w:t>Block grants to states funded “temporary assistance” (the kind Sanchez asked for), abandoning the more generous terms of Aid to Families with Dependent Children. Welfare bureaucracies built an elaborate system of sanctions for adults who failed to make the transition from welfare to work, with more onerous behavioral checks and a more aggressive approach to fraud detection. As a result, writes UC-Irvine professor of law Kaaryn Gustafson, “The welfare system and the criminal justice system in the United States are becoming ever more tightly interwoven.”</w:t>
      </w:r>
      <w:hyperlink r:id="rId234" w:anchor="easy-footnote-bottom-73" w:history="1">
        <w:r w:rsidRPr="00DD6762">
          <w:rPr>
            <w:rStyle w:val="Hyperlink"/>
            <w:sz w:val="12"/>
          </w:rPr>
          <w:t>73</w:t>
        </w:r>
      </w:hyperlink>
      <w:r w:rsidRPr="00DD6762">
        <w:rPr>
          <w:sz w:val="12"/>
        </w:rPr>
        <w:t xml:space="preserve"> “Deepest Legal Intrusion” The Rocio Sanchez story became a leading case in welfare surveillance law. The result showed once again that public policy on search and seizure should not accept the most aggressive surveillance, on the least plausible grounds, that a court will tolerate. In 2006, the Ninth U.S. Circuit Court of Appeals found no violation of Sanchez’s Fourth Amendment rights.</w:t>
      </w:r>
      <w:hyperlink r:id="rId235" w:anchor="easy-footnote-bottom-74" w:history="1">
        <w:r w:rsidRPr="00DD6762">
          <w:rPr>
            <w:rStyle w:val="Hyperlink"/>
            <w:sz w:val="12"/>
          </w:rPr>
          <w:t>74</w:t>
        </w:r>
      </w:hyperlink>
      <w:r w:rsidRPr="00DD6762">
        <w:rPr>
          <w:sz w:val="12"/>
        </w:rPr>
        <w:t xml:space="preserve"> Home visits by welfare agencies, by previous U.S. Supreme Court precedent, did not count as warrantless searches. In the first place, Sanchez was not formally “forced or compelled”</w:t>
      </w:r>
      <w:hyperlink r:id="rId236" w:anchor="easy-footnote-bottom-75" w:history="1">
        <w:r w:rsidRPr="00DD6762">
          <w:rPr>
            <w:rStyle w:val="Hyperlink"/>
            <w:sz w:val="12"/>
          </w:rPr>
          <w:t>75</w:t>
        </w:r>
      </w:hyperlink>
      <w:r w:rsidRPr="00DD6762">
        <w:rPr>
          <w:sz w:val="12"/>
        </w:rPr>
        <w:t xml:space="preserve"> to submit. She was free, the state reasoned, to refuse entry to her home and find some other way to feed her daughter. In the second place, the state declared a “rehabilitative” purpose. The Sanchez case, however, was </w:t>
      </w:r>
      <w:r>
        <w:fldChar w:fldCharType="begin"/>
      </w:r>
      <w:r>
        <w:instrText xml:space="preserve"> HYPERLINK "http://www.nytimes.com/2007/07/16/us/16bar.html?mtrref=undefined&amp;gwh=1049449A605E912694455EEF39789CBF&amp;gwt=pay" \t "_blank" \o "Opens in a new window" </w:instrText>
      </w:r>
      <w:r>
        <w:fldChar w:fldCharType="separate"/>
      </w:r>
      <w:r w:rsidRPr="00DD6762">
        <w:rPr>
          <w:rStyle w:val="Hyperlink"/>
          <w:sz w:val="12"/>
        </w:rPr>
        <w:t>not even superficially about rehabilitation</w:t>
      </w:r>
      <w:r>
        <w:rPr>
          <w:rStyle w:val="Hyperlink"/>
          <w:sz w:val="12"/>
        </w:rPr>
        <w:fldChar w:fldCharType="end"/>
      </w:r>
      <w:r w:rsidRPr="00DD6762">
        <w:rPr>
          <w:sz w:val="12"/>
        </w:rPr>
        <w:t>.</w:t>
      </w:r>
      <w:hyperlink r:id="rId237" w:anchor="easy-footnote-bottom-76" w:history="1">
        <w:r w:rsidRPr="00DD6762">
          <w:rPr>
            <w:rStyle w:val="Hyperlink"/>
            <w:sz w:val="12"/>
          </w:rPr>
          <w:t>76</w:t>
        </w:r>
      </w:hyperlink>
      <w:r w:rsidRPr="00DD6762">
        <w:rPr>
          <w:sz w:val="12"/>
        </w:rPr>
        <w:t xml:space="preserve"> A fraud investigator sent by the San Diego County District Attorney’s Office, not a welfare case worker, searched her home. In its most revealing passage, the Ninth Circuit panel’s opinion proposed an analogy. A criminal on probation, the court noted, has a “relationship with the state” that reduces his expectation of privacy from a probation officer in his home.</w:t>
      </w:r>
      <w:hyperlink r:id="rId238" w:anchor="easy-footnote-bottom-77" w:history="1">
        <w:r w:rsidRPr="00DD6762">
          <w:rPr>
            <w:rStyle w:val="Hyperlink"/>
            <w:sz w:val="12"/>
          </w:rPr>
          <w:t>77</w:t>
        </w:r>
      </w:hyperlink>
      <w:r w:rsidRPr="00DD6762">
        <w:rPr>
          <w:sz w:val="12"/>
        </w:rPr>
        <w:t xml:space="preserve"> Sanchez, by applying for benefits, had placed herself in a comparable relationship with welfare investigators. Even without that revealing conflation of welfare and crime, the court’s depiction of facts was entirely disconnected from reality on the ground. Sanchez had given “uncoerced” permission to search her home, the court reasoned, because denial of her legal right to benefits did not count as a direct penalty for refusal.</w:t>
      </w:r>
      <w:hyperlink r:id="rId239" w:anchor="easy-footnote-bottom-78" w:history="1">
        <w:r w:rsidRPr="00DD6762">
          <w:rPr>
            <w:rStyle w:val="Hyperlink"/>
            <w:sz w:val="12"/>
          </w:rPr>
          <w:t>78</w:t>
        </w:r>
      </w:hyperlink>
      <w:r w:rsidRPr="00DD6762">
        <w:rPr>
          <w:sz w:val="12"/>
        </w:rPr>
        <w:t xml:space="preserve"> Regardless of its formal merits, this argument showed remarkable indifference to the power relationships and the stakes for Sanchez.</w:t>
      </w:r>
      <w:hyperlink r:id="rId240" w:anchor="easy-footnote-bottom-79" w:history="1">
        <w:r w:rsidRPr="00DD6762">
          <w:rPr>
            <w:rStyle w:val="Hyperlink"/>
            <w:sz w:val="12"/>
          </w:rPr>
          <w:t>79</w:t>
        </w:r>
      </w:hyperlink>
      <w:r w:rsidRPr="00DD6762">
        <w:rPr>
          <w:sz w:val="12"/>
        </w:rPr>
        <w:t xml:space="preserve"> No young mother would pause for a moment’s thought if asked to decide between her Fourth Amendment rights and subsistence for her child. Judge Harry Pregerson, speaking for eight dissenters when the Ninth Circuit declined to rehear the case en banc, observed acidly that other Americans, outside the welfare system, are not typically asked to submit to “</w:t>
      </w:r>
      <w:r>
        <w:fldChar w:fldCharType="begin"/>
      </w:r>
      <w:r>
        <w:instrText xml:space="preserve"> HYPERLINK "https://www.leagle.com/decision/20071448483f3d96511443" \t "_blank" \o "Opens in a new window" </w:instrText>
      </w:r>
      <w:r>
        <w:fldChar w:fldCharType="separate"/>
      </w:r>
      <w:r w:rsidRPr="00DD6762">
        <w:rPr>
          <w:rStyle w:val="Hyperlink"/>
          <w:sz w:val="12"/>
        </w:rPr>
        <w:t>humiliation and further assaults on their dignity</w:t>
      </w:r>
      <w:r>
        <w:rPr>
          <w:rStyle w:val="Hyperlink"/>
          <w:sz w:val="12"/>
        </w:rPr>
        <w:fldChar w:fldCharType="end"/>
      </w:r>
      <w:r w:rsidRPr="00DD6762">
        <w:rPr>
          <w:sz w:val="12"/>
        </w:rPr>
        <w:t>”</w:t>
      </w:r>
      <w:hyperlink r:id="rId241" w:anchor="easy-footnote-bottom-80" w:history="1">
        <w:r w:rsidRPr="00DD6762">
          <w:rPr>
            <w:rStyle w:val="Hyperlink"/>
            <w:sz w:val="12"/>
          </w:rPr>
          <w:t>80</w:t>
        </w:r>
      </w:hyperlink>
      <w:r w:rsidRPr="00DD6762">
        <w:rPr>
          <w:sz w:val="12"/>
        </w:rPr>
        <w:t xml:space="preserve"> when they apply for entitlements: The government does not search through the closets and medicine cabinets of farmers receiving subsidies. They do not dig through the laundry baskets and garbage pails of real estate developers or radio broadcasters. The overwhelming majority of recipients of government benefits are not the poor, and yet this is the group we require to sacrifice their dignity and their right to privacy. Too much blame on the courts is misdirected. It was the San Diego County District Attorney’s Office, not the appellate judges, who devised their cavalier program of hazing for welfare applicants. Perhaps the district attorney saw political advantage there. Furthermore, the Ninth Circuit ruling concerned a narrow question of law; it added no substance or moral force to San Diego’s mistreatment of the poor. When the public debate resumes—in more favorable circumstances, one hopes—advocates of reform owe no deference to the status quo because it passed legal muster with the court. There is room for a lot of bad policy under law. In the end, it is the job of political leaders and policy advocates to propose a more just and effective system of oversight. There is room for a lot of bad policy under law. In the end, it is the job of political leaders and policy advocates to propose a more just and effective system of oversight. Castles, Public and Private Public and subsidized housing, no less than welfare, have historically been Fourth Amendment exclusion zones. In the early 1990s, as part of a self-described campaign against violent drug crime, police in Chicago, Baltimore, Philadelphia, and elsewhere commenced impromptu, warrantless raids of public housing complexes. Chicago’s “Operation Clean Sweep” involved twelve steps, including “securing perimeter of building by placing police at all entrances and exits,” “notifying the press that a sweep is under way,” “inspecting each unit,” and “enclosing the lobby to control access.” Many Chicago housing residents had grown weary of gang violence; they welcomed the raids. Others felt their rights were under assault. In 1994, a federal court deemed “Clean Sweep” unconstitutional on Fourth Amendment grounds.</w:t>
      </w:r>
      <w:hyperlink r:id="rId242" w:anchor="easy-footnote-bottom-81" w:history="1">
        <w:r w:rsidRPr="00DD6762">
          <w:rPr>
            <w:rStyle w:val="Hyperlink"/>
            <w:sz w:val="12"/>
          </w:rPr>
          <w:t>81</w:t>
        </w:r>
      </w:hyperlink>
      <w:r w:rsidRPr="00DD6762">
        <w:rPr>
          <w:sz w:val="12"/>
        </w:rPr>
        <w:t xml:space="preserve"> Judge Wayne Anderson acknowledged in his ruling, “Many tenants within CHA housing, apparently convinced by sad experience that the larger community will not provide normal law enforcement services to them, are prepared to forgo their own constitutional rights.” He was unwilling to permit the government to “suspend their neighbor’s rights as well.” In response, Attorney General Janet Reno and Housing Secretary Henry G. Cisneros devised what President Clinton called a “</w:t>
      </w:r>
      <w:r>
        <w:fldChar w:fldCharType="begin"/>
      </w:r>
      <w:r>
        <w:instrText xml:space="preserve"> HYPERLINK "http://www.nytimes.com/1994/04/17/us/clinton-asks-help-on-police-sweeps-in-public-housing.html" \t "_blank" \o "Opens in a new window" </w:instrText>
      </w:r>
      <w:r>
        <w:fldChar w:fldCharType="separate"/>
      </w:r>
      <w:r w:rsidRPr="00DD6762">
        <w:rPr>
          <w:rStyle w:val="Hyperlink"/>
          <w:sz w:val="12"/>
        </w:rPr>
        <w:t>constitutionally effective way</w:t>
      </w:r>
      <w:r>
        <w:rPr>
          <w:rStyle w:val="Hyperlink"/>
          <w:sz w:val="12"/>
        </w:rPr>
        <w:fldChar w:fldCharType="end"/>
      </w:r>
      <w:r w:rsidRPr="00DD6762">
        <w:rPr>
          <w:sz w:val="12"/>
        </w:rPr>
        <w:t>” of conducting sweeps.</w:t>
      </w:r>
      <w:hyperlink r:id="rId243" w:anchor="easy-footnote-bottom-82" w:history="1">
        <w:r w:rsidRPr="00DD6762">
          <w:rPr>
            <w:rStyle w:val="Hyperlink"/>
            <w:sz w:val="12"/>
          </w:rPr>
          <w:t>82</w:t>
        </w:r>
      </w:hyperlink>
      <w:r w:rsidRPr="00DD6762">
        <w:rPr>
          <w:sz w:val="12"/>
        </w:rPr>
        <w:t xml:space="preserve"> “Every law-abiding American, rich or poor,” Clinton said, “has the right to raise children without the fear of criminals terrorizing where they live.” The president called for more patrols of common areas and vacant apartments, and for warrantless searches in “emergency” circumstances. Most notably, he called on city officials to add “consent clauses” to public housing leases, obliging tenants to grant blanket permission for police to enter their apartments without probable cause. Instead of imputing implied consent, as the Sanchez case allowed San Diego to do for welfare applicants, Clinton proposed to compel tenants sign away their Fourth Amendment protections on pain of eviction. Few housing authorities adopted Clinton’s proposal, but the zone of privacy for tenants continued to shrink. Between 1991 and 2014, as part of the “clean halls” program, the NYPD routinely patrolled the public spaces and stairwells of housing projects to find and remove nonresidents, who were automatically declared to be “loitering,” once again an unthinkable policy in other precincts. Police were obliged to shelve “clean halls” in their 2014 settlement of a civil suit on stop-and-frisk. Now officers need </w:t>
      </w:r>
      <w:r>
        <w:fldChar w:fldCharType="begin"/>
      </w:r>
      <w:r>
        <w:instrText xml:space="preserve"> HYPERLINK "https://nypost.com/2015/03/17/new-protocols-end-nypds-clean-halls-program/" \t "_blank" \o "Opens in a new window" </w:instrText>
      </w:r>
      <w:r>
        <w:fldChar w:fldCharType="separate"/>
      </w:r>
      <w:r w:rsidRPr="00DD6762">
        <w:rPr>
          <w:rStyle w:val="Hyperlink"/>
          <w:sz w:val="12"/>
        </w:rPr>
        <w:t>“reasonable suspicion” of illegal presence—the Terry stop standard—to expel someone</w:t>
      </w:r>
      <w:r>
        <w:rPr>
          <w:rStyle w:val="Hyperlink"/>
          <w:sz w:val="12"/>
        </w:rPr>
        <w:fldChar w:fldCharType="end"/>
      </w:r>
      <w:r w:rsidRPr="00DD6762">
        <w:rPr>
          <w:sz w:val="12"/>
        </w:rPr>
        <w:t>.</w:t>
      </w:r>
      <w:hyperlink r:id="rId244" w:anchor="easy-footnote-bottom-83" w:history="1">
        <w:r w:rsidRPr="00DD6762">
          <w:rPr>
            <w:rStyle w:val="Hyperlink"/>
            <w:sz w:val="12"/>
          </w:rPr>
          <w:t>83</w:t>
        </w:r>
      </w:hyperlink>
      <w:r w:rsidRPr="00DD6762">
        <w:rPr>
          <w:sz w:val="12"/>
        </w:rPr>
        <w:t xml:space="preserve"> Housing officials in Longmont, Colorado, came up with another dodge. In June 2017, they invited police to bring K9 drug teams for walk-throughs of low-income apartment complexes as “</w:t>
      </w:r>
      <w:r>
        <w:fldChar w:fldCharType="begin"/>
      </w:r>
      <w:r>
        <w:instrText xml:space="preserve"> HYPERLINK "https://www.washingtonpost.com/news/the-watch/wp/2017/06/07/colorado-housing-officials-invite-cops-to-perform-warrantless-searches-on-poor-people/?utm_term=.1f5dd41f3440" \t "_blank" \o "Opens in a new window" </w:instrText>
      </w:r>
      <w:r>
        <w:fldChar w:fldCharType="separate"/>
      </w:r>
      <w:r w:rsidRPr="00DD6762">
        <w:rPr>
          <w:rStyle w:val="Hyperlink"/>
          <w:sz w:val="12"/>
        </w:rPr>
        <w:t>an opportunity for the dogs to train.</w:t>
      </w:r>
      <w:r>
        <w:rPr>
          <w:rStyle w:val="Hyperlink"/>
          <w:sz w:val="12"/>
        </w:rPr>
        <w:fldChar w:fldCharType="end"/>
      </w:r>
      <w:r w:rsidRPr="00DD6762">
        <w:rPr>
          <w:sz w:val="12"/>
        </w:rPr>
        <w:t>”</w:t>
      </w:r>
      <w:hyperlink r:id="rId245" w:anchor="easy-footnote-bottom-84" w:history="1">
        <w:r w:rsidRPr="00DD6762">
          <w:rPr>
            <w:rStyle w:val="Hyperlink"/>
            <w:sz w:val="12"/>
          </w:rPr>
          <w:t>84</w:t>
        </w:r>
      </w:hyperlink>
      <w:r w:rsidRPr="00DD6762">
        <w:rPr>
          <w:sz w:val="12"/>
        </w:rPr>
        <w:t xml:space="preserve"> Recently, police in New York have used racketeering charges to justify massive, military-style raids at housing projects. Under the Racketeer Influenced and Corrupt Organizations (RICO) Act, police can conduct searches and arrests on the basis of patterns of activity within a criminal enterprise and allegations of criminal offenses for which police have no individually specified probable cause for arrest. The rules, designed for flexibility against the mafia, allow police to conduct searches and arrests in large numbers, deferring requirements for individual evidence of guilt, within the confines of a broadly described criminal enterprise. </w:t>
      </w:r>
      <w:r>
        <w:fldChar w:fldCharType="begin"/>
      </w:r>
      <w:r>
        <w:instrText xml:space="preserve"> HYPERLINK "https://www.thenation.com/article/footage-of-the-largest-gang-raid-in-nypd-history-reveals-the-agencys-military-style-tactics/" \t "_blank" \o "Opens in a new window" </w:instrText>
      </w:r>
      <w:r>
        <w:fldChar w:fldCharType="separate"/>
      </w:r>
      <w:r w:rsidRPr="00DD6762">
        <w:rPr>
          <w:rStyle w:val="Hyperlink"/>
          <w:sz w:val="12"/>
        </w:rPr>
        <w:t>Local cop-watchers have documented at least twenty such raids since 2014</w:t>
      </w:r>
      <w:r>
        <w:rPr>
          <w:rStyle w:val="Hyperlink"/>
          <w:sz w:val="12"/>
        </w:rPr>
        <w:fldChar w:fldCharType="end"/>
      </w:r>
      <w:r w:rsidRPr="00DD6762">
        <w:rPr>
          <w:sz w:val="12"/>
        </w:rPr>
        <w:t>,</w:t>
      </w:r>
      <w:hyperlink r:id="rId246" w:anchor="easy-footnote-bottom-85" w:history="1">
        <w:r w:rsidRPr="00DD6762">
          <w:rPr>
            <w:rStyle w:val="Hyperlink"/>
            <w:sz w:val="12"/>
          </w:rPr>
          <w:t>85</w:t>
        </w:r>
      </w:hyperlink>
      <w:r w:rsidRPr="00DD6762">
        <w:rPr>
          <w:sz w:val="12"/>
        </w:rPr>
        <w:t xml:space="preserve">many of which have terrorized residents and swept up hundreds of young men of color on suspicion of gang activity. “Taking people in the middle of the night like that, that doesn’t make us feel any safer,” said one twenty-six-year-old woman, whose Bronx housing complex, Eastchester Gardens, was the target of </w:t>
      </w:r>
      <w:r>
        <w:fldChar w:fldCharType="begin"/>
      </w:r>
      <w:r>
        <w:instrText xml:space="preserve"> HYPERLINK "https://www.huffingtonpost.com/josmar-trujillo/gang-raids-and-our-addict_b_9812696.html" \t "_blank" \o "Opens in a new window" </w:instrText>
      </w:r>
      <w:r>
        <w:fldChar w:fldCharType="separate"/>
      </w:r>
      <w:r w:rsidRPr="00DD6762">
        <w:rPr>
          <w:rStyle w:val="Hyperlink"/>
          <w:sz w:val="12"/>
        </w:rPr>
        <w:t>the city’s largest-ever gang raid last year</w:t>
      </w:r>
      <w:r>
        <w:rPr>
          <w:rStyle w:val="Hyperlink"/>
          <w:sz w:val="12"/>
        </w:rPr>
        <w:fldChar w:fldCharType="end"/>
      </w:r>
      <w:r w:rsidRPr="00DD6762">
        <w:rPr>
          <w:sz w:val="12"/>
        </w:rPr>
        <w:t>.</w:t>
      </w:r>
      <w:hyperlink r:id="rId247" w:anchor="easy-footnote-bottom-86" w:history="1">
        <w:r w:rsidRPr="00DD6762">
          <w:rPr>
            <w:rStyle w:val="Hyperlink"/>
            <w:sz w:val="12"/>
          </w:rPr>
          <w:t>86</w:t>
        </w:r>
      </w:hyperlink>
      <w:r w:rsidRPr="00DD6762">
        <w:rPr>
          <w:sz w:val="12"/>
        </w:rPr>
        <w:t xml:space="preserve"> “They hit people with conspiracy, why?” says Marcus Wray, twenty-eight, a longtime resident of Eastchester Gardens. “Because when you hit someone with conspiracy you can get every person around. The person sitting on the bench. Because I know that person, I might get indicted with him.” </w:t>
      </w:r>
      <w:r>
        <w:fldChar w:fldCharType="begin"/>
      </w:r>
      <w:r>
        <w:instrText xml:space="preserve"> HYPERLINK "https://repository.law.umich.edu/mjrl/vol17/iss2/3/" \t "_blank" \o "Opens in a new window" </w:instrText>
      </w:r>
      <w:r>
        <w:fldChar w:fldCharType="separate"/>
      </w:r>
      <w:r w:rsidRPr="00DD6762">
        <w:rPr>
          <w:rStyle w:val="Hyperlink"/>
          <w:sz w:val="12"/>
        </w:rPr>
        <w:t>According to a University of Cambridge study of publically available RICO gang indictments</w:t>
      </w:r>
      <w:r>
        <w:rPr>
          <w:rStyle w:val="Hyperlink"/>
          <w:sz w:val="12"/>
        </w:rPr>
        <w:fldChar w:fldCharType="end"/>
      </w:r>
      <w:r w:rsidRPr="00DD6762">
        <w:rPr>
          <w:sz w:val="12"/>
        </w:rPr>
        <w:t>, 86 percent involve gangs primarily composed of blacks, Latinos, and Asian Americans.</w:t>
      </w:r>
      <w:hyperlink r:id="rId248" w:anchor="easy-footnote-bottom-87" w:history="1">
        <w:r w:rsidRPr="00DD6762">
          <w:rPr>
            <w:rStyle w:val="Hyperlink"/>
            <w:sz w:val="12"/>
          </w:rPr>
          <w:t>87</w:t>
        </w:r>
      </w:hyperlink>
      <w:r w:rsidRPr="00DD6762">
        <w:rPr>
          <w:sz w:val="12"/>
        </w:rPr>
        <w:t xml:space="preserve"> By contrast, observes New York City journalist Simon Davis-Cohen, “</w:t>
      </w:r>
      <w:r>
        <w:fldChar w:fldCharType="begin"/>
      </w:r>
      <w:r>
        <w:instrText xml:space="preserve"> HYPERLINK "https://www.thenation.com/article/footage-of-the-largest-gang-raid-in-nypd-history-reveals-the-agencys-military-style-tactics/" \t "_blank" \o "Opens in a new window" </w:instrText>
      </w:r>
      <w:r>
        <w:fldChar w:fldCharType="separate"/>
      </w:r>
      <w:r w:rsidRPr="00DD6762">
        <w:rPr>
          <w:rStyle w:val="Hyperlink"/>
          <w:sz w:val="12"/>
        </w:rPr>
        <w:t>The KKK is not treated like a gang or indicted on federal conspiracy charges.</w:t>
      </w:r>
      <w:r>
        <w:rPr>
          <w:rStyle w:val="Hyperlink"/>
          <w:sz w:val="12"/>
        </w:rPr>
        <w:fldChar w:fldCharType="end"/>
      </w:r>
      <w:r w:rsidRPr="00DD6762">
        <w:rPr>
          <w:sz w:val="12"/>
        </w:rPr>
        <w:t>”</w:t>
      </w:r>
      <w:hyperlink r:id="rId249" w:anchor="easy-footnote-bottom-88" w:history="1">
        <w:r w:rsidRPr="00DD6762">
          <w:rPr>
            <w:rStyle w:val="Hyperlink"/>
            <w:sz w:val="12"/>
          </w:rPr>
          <w:t>88</w:t>
        </w:r>
      </w:hyperlink>
      <w:r w:rsidRPr="00DD6762">
        <w:rPr>
          <w:sz w:val="12"/>
        </w:rPr>
        <w:t xml:space="preserve"> Indeed, there is no neutral definition of a “gang”</w:t>
      </w:r>
      <w:hyperlink r:id="rId250" w:anchor="easy-footnote-bottom-89" w:history="1">
        <w:r w:rsidRPr="00DD6762">
          <w:rPr>
            <w:rStyle w:val="Hyperlink"/>
            <w:sz w:val="12"/>
          </w:rPr>
          <w:t>89</w:t>
        </w:r>
      </w:hyperlink>
      <w:r w:rsidRPr="00DD6762">
        <w:rPr>
          <w:sz w:val="12"/>
        </w:rPr>
        <w:t xml:space="preserve"> and the term has no special meaning as a matter of law. There are, of course, genuine criminal enterprises that could reasonably be described as gangs, from the Hells Angels to MS-13. Among the targets of special police scrutiny in minority urban neighborhoods, “gang” is more nearly a label than a documented description of fact. In some cases, it describes no more than a nameless group of young brown or black men who are suspected, collectively, of criminal acts or intent. (If there were probable cause to charge anyone in particular, he would be in custody.) The “gang” designation justifies the use of more aggressive surveillance and other police tools, with less attention to the niceties of constitutional restraint. Police departments catalog alleged gang members in massive databases without a semblance of due process. Tattoos of a certain kind, mere presence in a “known gang location,” or police observations that suggest friendship with another suspected gang member are enough to qualify.</w:t>
      </w:r>
      <w:hyperlink r:id="rId251" w:anchor="easy-footnote-bottom-90" w:history="1">
        <w:r w:rsidRPr="00DD6762">
          <w:rPr>
            <w:rStyle w:val="Hyperlink"/>
            <w:sz w:val="12"/>
          </w:rPr>
          <w:t>90</w:t>
        </w:r>
      </w:hyperlink>
      <w:r w:rsidRPr="00DD6762">
        <w:rPr>
          <w:sz w:val="12"/>
        </w:rPr>
        <w:t xml:space="preserve"> Inclusion in that database can have dire consequences. Many states have enhanced sentencing for gang members.</w:t>
      </w:r>
      <w:hyperlink r:id="rId252" w:anchor="easy-footnote-bottom-91" w:history="1">
        <w:r w:rsidRPr="00DD6762">
          <w:rPr>
            <w:rStyle w:val="Hyperlink"/>
            <w:sz w:val="12"/>
          </w:rPr>
          <w:t>91</w:t>
        </w:r>
      </w:hyperlink>
      <w:r w:rsidRPr="00DD6762">
        <w:rPr>
          <w:sz w:val="12"/>
        </w:rPr>
        <w:t xml:space="preserve"> In a survey of sixty-four defense attorneys conducted by K. Babe Howell, a professor of criminal law at the City University of New York, 90 percent said gang affiliation had come up at bail hearings; two-thirds said their clients had received substantially higher bails for that reason; and 60 percent said they had clients who were denied bail altogether on the basis of inclusion in a database that authorities were not obliged to justify. According to Howell’s data, 90 percent of those added to the NYPD’s gang database between 2001 and 2013 were black or Latino. Just 1 percent were white. In most states and cities using gang databases, there is no process either for a resident to find out if he or she is on one of these lists or to offer evidence that police are mistaken. The link to racially tainted mass incarceration is quite direct. Every criminal lawyer knows that a defendant in lockup is overwhelmingly more likely to accept a guilty plea, rather than wait as much as a year behind bars for a trial. Welfare Surveillance </w:t>
      </w:r>
      <w:r w:rsidRPr="00DD6762">
        <w:rPr>
          <w:rStyle w:val="StyleUnderline"/>
        </w:rPr>
        <w:t>Far beyond the San Diego example, suspicion and pervasive surveillance accompany state cash benefits for the needy. “Throughout the country,”</w:t>
      </w:r>
      <w:r>
        <w:rPr>
          <w:rStyle w:val="StyleUnderline"/>
        </w:rPr>
        <w:t xml:space="preserve"> </w:t>
      </w:r>
      <w:r>
        <w:fldChar w:fldCharType="begin"/>
      </w:r>
      <w:r>
        <w:instrText xml:space="preserve"> HYPERLINK "https://brooklynworks.brooklaw.edu/cgi/viewcontent.cgi?referer=&amp;httpsredir=1&amp;article=1140&amp;context=blr" \t "_blank" \o "Opens in a new window" </w:instrText>
      </w:r>
      <w:r>
        <w:fldChar w:fldCharType="separate"/>
      </w:r>
      <w:r w:rsidRPr="00DD6762">
        <w:rPr>
          <w:rStyle w:val="Hyperlink"/>
          <w:sz w:val="12"/>
        </w:rPr>
        <w:t>writes University of Baltimore professor of law Michele Gilman</w:t>
      </w:r>
      <w:r>
        <w:rPr>
          <w:rStyle w:val="Hyperlink"/>
          <w:sz w:val="12"/>
        </w:rPr>
        <w:fldChar w:fldCharType="end"/>
      </w:r>
      <w:r w:rsidRPr="00DD6762">
        <w:rPr>
          <w:sz w:val="12"/>
        </w:rPr>
        <w:t>, poor mothers are forced to “</w:t>
      </w:r>
      <w:r w:rsidRPr="00DD6762">
        <w:rPr>
          <w:rStyle w:val="StyleUnderline"/>
        </w:rPr>
        <w:t>comply with extreme verification requirements to establish eligibility for welfare benefits, travel to scattered offices to procure needed approvals, reappear in person at welfare offices at regular intervals</w:t>
      </w:r>
      <w:r w:rsidRPr="00DD6762">
        <w:rPr>
          <w:sz w:val="12"/>
        </w:rPr>
        <w:t>” and “</w:t>
      </w:r>
      <w:r w:rsidRPr="00DD6762">
        <w:rPr>
          <w:rStyle w:val="StyleUnderline"/>
        </w:rPr>
        <w:t>answer intrusive questions about their child rearing and intimate relationships</w:t>
      </w:r>
      <w:r w:rsidRPr="00DD6762">
        <w:rPr>
          <w:sz w:val="12"/>
        </w:rPr>
        <w:t>.”</w:t>
      </w:r>
      <w:hyperlink r:id="rId253" w:anchor="easy-footnote-bottom-92" w:history="1">
        <w:r w:rsidRPr="00DD6762">
          <w:rPr>
            <w:rStyle w:val="Hyperlink"/>
            <w:sz w:val="12"/>
          </w:rPr>
          <w:t>92</w:t>
        </w:r>
      </w:hyperlink>
      <w:r>
        <w:fldChar w:fldCharType="begin"/>
      </w:r>
      <w:r>
        <w:instrText xml:space="preserve"> HYPERLINK "http://www.slate.com/blogs/future_tense/2013/12/11/low_income_people_forced_to_use_insecure_digital_systems_to_apply_for_government.html" \t "_blank" \o "Opens in a new window" </w:instrText>
      </w:r>
      <w:r>
        <w:fldChar w:fldCharType="separate"/>
      </w:r>
      <w:r w:rsidRPr="00DD6762">
        <w:rPr>
          <w:rStyle w:val="Hyperlink"/>
          <w:sz w:val="12"/>
        </w:rPr>
        <w:t>Comprehensive personal and financial data is collected, shared, and cross-checked against federal and state databases</w:t>
      </w:r>
      <w:r>
        <w:rPr>
          <w:rStyle w:val="Hyperlink"/>
          <w:sz w:val="12"/>
        </w:rPr>
        <w:fldChar w:fldCharType="end"/>
      </w:r>
      <w:hyperlink r:id="rId254" w:anchor="easy-footnote-bottom-93" w:history="1">
        <w:r w:rsidRPr="00DD6762">
          <w:rPr>
            <w:rStyle w:val="Hyperlink"/>
            <w:sz w:val="12"/>
          </w:rPr>
          <w:t>93</w:t>
        </w:r>
      </w:hyperlink>
      <w:r w:rsidRPr="00DD6762">
        <w:rPr>
          <w:sz w:val="12"/>
        </w:rPr>
        <w:t>—all of which become accessible to police. An elaborate system of rules constrains the behavior of welfare recipients, and they must report minute changes of circumstance to welfare authorities. As a result, Ohio University professor of political science John Gilliom observes, many welfare recipients “live with surveillance as a totalizing and encompassing force.”</w:t>
      </w:r>
      <w:hyperlink r:id="rId255" w:anchor="easy-footnote-bottom-94" w:history="1">
        <w:r w:rsidRPr="00DD6762">
          <w:rPr>
            <w:rStyle w:val="Hyperlink"/>
            <w:sz w:val="12"/>
          </w:rPr>
          <w:t>94</w:t>
        </w:r>
      </w:hyperlink>
      <w:r w:rsidRPr="00DD6762">
        <w:rPr>
          <w:sz w:val="12"/>
        </w:rPr>
        <w:t xml:space="preserve"> In his book Overseers of the Poor, Gilliom conducted an ethnography of fifty welfare-receiving mothers in rural Appalachia. Their words underscore the effect of the state’s constant scrutiny and suspicion on their well-being and sense of autonomy. Mary, a forty-year-old mother of three in Ohio, said that “You have to watch every step like you are in prison. All the time you are on welfare, yeah, you are in prison. Someone is watching like a guard. Someone is watching over you and you are hoping every day that you won’t go up the creek.” Jesse, a twenty-one-year-old mother of one, put it succinctly, “They act like they own us.” In Austin Sarat’s study of the “legal consciousness” of the welfare poor, many respondents describe a feeling of enclosure. “For me the law is all over,” </w:t>
      </w:r>
      <w:r>
        <w:fldChar w:fldCharType="begin"/>
      </w:r>
      <w:r>
        <w:instrText xml:space="preserve"> HYPERLINK "http://digitalcommons.law.yale.edu/yjlh/vol2/iss2/6/" \t "_blank" \o "Opens in a new window" </w:instrText>
      </w:r>
      <w:r>
        <w:fldChar w:fldCharType="separate"/>
      </w:r>
      <w:r w:rsidRPr="00DD6762">
        <w:rPr>
          <w:rStyle w:val="Hyperlink"/>
          <w:sz w:val="12"/>
        </w:rPr>
        <w:t>said Spencer, a thirty-five-year-old beneficiary</w:t>
      </w:r>
      <w:r>
        <w:rPr>
          <w:rStyle w:val="Hyperlink"/>
          <w:sz w:val="12"/>
        </w:rPr>
        <w:fldChar w:fldCharType="end"/>
      </w:r>
      <w:r w:rsidRPr="00DD6762">
        <w:rPr>
          <w:sz w:val="12"/>
        </w:rPr>
        <w:t>, “I am caught, you know. There is always some rule that I’m supposed to follow, some rule I don’t even know about.”</w:t>
      </w:r>
      <w:hyperlink r:id="rId256" w:anchor="easy-footnote-bottom-95" w:history="1">
        <w:r w:rsidRPr="00DD6762">
          <w:rPr>
            <w:rStyle w:val="Hyperlink"/>
            <w:sz w:val="12"/>
          </w:rPr>
          <w:t>95</w:t>
        </w:r>
      </w:hyperlink>
      <w:r w:rsidRPr="00DD6762">
        <w:rPr>
          <w:sz w:val="12"/>
        </w:rPr>
        <w:t xml:space="preserve"> Gilliom maintains that these surveillance systems are not primarily a defense against fraud. They are meant to “control human behavior” and “enforc[e] rules and norms by observing acts and recording acts of compliance and deviance.” These are, again, fundamentally political choices of policy—vouchsafed, perhaps, by federal courts, but ultimately susceptible to change. The discriminatory and dignity-denying scrutiny inflicted on the poor should be a primary concern for any self-described privacy advocate. Your Psychosocial Examiner Does Not Work for You </w:t>
      </w:r>
      <w:r w:rsidRPr="00DD6762">
        <w:rPr>
          <w:rStyle w:val="StyleUnderline"/>
        </w:rPr>
        <w:t>Mothers and pregnant women on Medicaid, the low-income health care program, are equally held captive by an overwhelming system of scrutiny and control.</w:t>
      </w:r>
      <w:r w:rsidRPr="00DD6762">
        <w:rPr>
          <w:sz w:val="12"/>
        </w:rPr>
        <w:t xml:space="preserve"> Here again, this special burden has no analog in Medicare, the much larger health care entitlement for elderly and disabled Americans. (Medicare is an immense bureaucracy, with all the frustrations that entails, but it does not inflict routine abuses of the kind we discuss here.) Boston University professor of anthropology Khiara Bridges has documented in infuriating detail</w:t>
      </w:r>
      <w:hyperlink r:id="rId257" w:anchor="easy-footnote-bottom-96" w:history="1">
        <w:r w:rsidRPr="00DD6762">
          <w:rPr>
            <w:rStyle w:val="Hyperlink"/>
            <w:sz w:val="12"/>
          </w:rPr>
          <w:t>96</w:t>
        </w:r>
      </w:hyperlink>
      <w:r w:rsidRPr="00DD6762">
        <w:rPr>
          <w:sz w:val="12"/>
        </w:rPr>
        <w:t xml:space="preserve"> the invasive, exhausting, and sometimes traumatizing prerequisites of an application. Bridges made a similar evaluation of New York State’s Medicaid-funded Prenatal Care Assistance Program. In order to enroll, before even seeing a doctor, midwife, or nurse, a pregnant woman must answer scores of questions that may not only embarrass her, but also expose her to risks she cannot control: questions about immigration status, illegal drug use, and domestic violence by a present or former partner (who could harm her again if he learns she has broken her silence). She has no practical way to discover, under pressure of time and medical need, how far and wide her answers will be shared. </w:t>
      </w:r>
      <w:r w:rsidRPr="00DD6762">
        <w:rPr>
          <w:rStyle w:val="StyleUnderline"/>
        </w:rPr>
        <w:t>During this period, the expecting mother undergoes a “psychosocial assessment.”</w:t>
      </w:r>
      <w:r w:rsidRPr="00DD6762">
        <w:rPr>
          <w:sz w:val="12"/>
        </w:rPr>
        <w:t xml:space="preserve"> </w:t>
      </w:r>
      <w:r w:rsidRPr="00DD6762">
        <w:rPr>
          <w:rStyle w:val="StyleUnderline"/>
        </w:rPr>
        <w:t>Despite any appearance of assisting, the psychographic examiner is not employed on her behalf, and offers no assurance of confidentiality. Rather, the whole purpose of this review is to</w:t>
      </w:r>
      <w:r>
        <w:rPr>
          <w:rStyle w:val="StyleUnderline"/>
        </w:rPr>
        <w:t xml:space="preserve"> </w:t>
      </w:r>
      <w:r>
        <w:fldChar w:fldCharType="begin"/>
      </w:r>
      <w:r>
        <w:instrText xml:space="preserve"> HYPERLINK "http://bit.ly/2wQhB3d" \t "_blank" \o "Opens in a new window" </w:instrText>
      </w:r>
      <w:r>
        <w:fldChar w:fldCharType="separate"/>
      </w:r>
      <w:r w:rsidRPr="00DD6762">
        <w:rPr>
          <w:rStyle w:val="StyleUnderline"/>
        </w:rPr>
        <w:t>gather and record a catalog of risk factors</w:t>
      </w:r>
      <w:r>
        <w:rPr>
          <w:rStyle w:val="StyleUnderline"/>
        </w:rPr>
        <w:fldChar w:fldCharType="end"/>
      </w:r>
      <w:r w:rsidRPr="00DD6762">
        <w:rPr>
          <w:rStyle w:val="StyleUnderline"/>
        </w:rPr>
        <w:t>, including</w:t>
      </w:r>
      <w:r w:rsidRPr="00DD6762">
        <w:rPr>
          <w:sz w:val="12"/>
        </w:rPr>
        <w:t xml:space="preserve">: </w:t>
      </w:r>
      <w:r w:rsidRPr="00DD6762">
        <w:rPr>
          <w:rStyle w:val="StyleUnderline"/>
        </w:rPr>
        <w:t>the unplanned-ness</w:t>
      </w:r>
      <w:r w:rsidRPr="00DD6762">
        <w:rPr>
          <w:sz w:val="12"/>
        </w:rPr>
        <w:t xml:space="preserve"> and/or unwanted-ness of the current pregnancy; the woman’s </w:t>
      </w:r>
      <w:r w:rsidRPr="00DD6762">
        <w:rPr>
          <w:rStyle w:val="StyleUnderline"/>
        </w:rPr>
        <w:t>intention to give up the infant for adoption</w:t>
      </w:r>
      <w:r w:rsidRPr="00DD6762">
        <w:rPr>
          <w:sz w:val="12"/>
        </w:rPr>
        <w:t xml:space="preserve"> or to surrender the infant to foster care; </w:t>
      </w:r>
      <w:r w:rsidRPr="00DD6762">
        <w:rPr>
          <w:rStyle w:val="StyleUnderline"/>
        </w:rPr>
        <w:t>an HIV-positive status; a history of substance abuse; a lack of familial or environmental support; marital or family problems; a history of domestic violence, sexual abuse, or depression; mental disability; a lack of social welfare benefits;</w:t>
      </w:r>
      <w:r w:rsidRPr="00DD6762">
        <w:rPr>
          <w:sz w:val="12"/>
        </w:rPr>
        <w:t xml:space="preserve"> a history of contact with the Administration for Children’s Services [child protective services]; a history of psychiatric treatment or emotional disturbance; and a history of homelessness.</w:t>
      </w:r>
      <w:hyperlink r:id="rId258" w:anchor="easy-footnote-bottom-97" w:history="1">
        <w:r w:rsidRPr="00DD6762">
          <w:rPr>
            <w:rStyle w:val="Hyperlink"/>
            <w:sz w:val="12"/>
          </w:rPr>
          <w:t>97</w:t>
        </w:r>
      </w:hyperlink>
    </w:p>
    <w:p w14:paraId="6F1AABDB" w14:textId="77777777" w:rsidR="00DB1045" w:rsidRPr="00E205EA" w:rsidRDefault="00DB1045" w:rsidP="00DB1045"/>
    <w:p w14:paraId="49ECC55B" w14:textId="45F23979" w:rsidR="00DB1045" w:rsidRDefault="00DB1045" w:rsidP="00DB1045">
      <w:pPr>
        <w:pStyle w:val="Heading3"/>
      </w:pPr>
      <w:r>
        <w:t>! – IoT/Warming</w:t>
      </w:r>
    </w:p>
    <w:p w14:paraId="7893BE6E" w14:textId="77777777" w:rsidR="00DB1045" w:rsidRDefault="00DB1045" w:rsidP="00DB1045">
      <w:pPr>
        <w:pStyle w:val="Heading4"/>
      </w:pPr>
      <w:r>
        <w:t>Privacy is key to Internet of Things</w:t>
      </w:r>
    </w:p>
    <w:p w14:paraId="56FD7C3E" w14:textId="77777777" w:rsidR="00DB1045" w:rsidRPr="00D0553E" w:rsidRDefault="00DB1045" w:rsidP="00DB1045">
      <w:r w:rsidRPr="00FD5488">
        <w:rPr>
          <w:b/>
        </w:rPr>
        <w:t>Graeme 15</w:t>
      </w:r>
      <w:r>
        <w:t xml:space="preserve"> – IT journalist with 15 years of experience (Burton, “</w:t>
      </w:r>
      <w:r w:rsidRPr="00D0553E">
        <w:t>IoT brings privacy and security headaches: if businesses play fast and loose with Internet of Things data the consequences could be dire, warns PwC Legal's cyber security and data protection chief</w:t>
      </w:r>
      <w:r>
        <w:t xml:space="preserve">”, 6/15, Incisive </w:t>
      </w:r>
      <w:r w:rsidRPr="00D0553E">
        <w:t xml:space="preserve">Media, </w:t>
      </w:r>
      <w:hyperlink r:id="rId259" w:history="1">
        <w:r w:rsidRPr="00BA2ED1">
          <w:rPr>
            <w:rStyle w:val="Hyperlink"/>
          </w:rPr>
          <w:t>http://link.galegroup.com/apps/doc/A418913625/ITOF?u=lom_umichanna&amp;sid=ITOF&amp;xid=bdca3b2f</w:t>
        </w:r>
      </w:hyperlink>
      <w:r>
        <w:t xml:space="preserve"> ) // SJ </w:t>
      </w:r>
    </w:p>
    <w:p w14:paraId="55944125" w14:textId="77777777" w:rsidR="00DB1045" w:rsidRPr="00C34DD1" w:rsidRDefault="00DB1045" w:rsidP="00DB1045">
      <w:pPr>
        <w:rPr>
          <w:rStyle w:val="StyleUnderline"/>
        </w:rPr>
      </w:pPr>
      <w:r w:rsidRPr="00C34DD1">
        <w:rPr>
          <w:rStyle w:val="StyleUnderline"/>
        </w:rPr>
        <w:t>Companies working on products and services intended to take advantage of the </w:t>
      </w:r>
      <w:hyperlink r:id="rId260" w:tooltip="Related articles for'Internet'" w:history="1">
        <w:r w:rsidRPr="00C34DD1">
          <w:rPr>
            <w:rStyle w:val="StyleUnderline"/>
          </w:rPr>
          <w:t>Internet</w:t>
        </w:r>
      </w:hyperlink>
      <w:r w:rsidRPr="00C34DD1">
        <w:rPr>
          <w:rStyle w:val="StyleUnderline"/>
        </w:rPr>
        <w:t> of Things (IoT) must get </w:t>
      </w:r>
      <w:hyperlink r:id="rId261" w:tooltip="Related articles for'Privacy'" w:history="1">
        <w:r w:rsidRPr="00C34DD1">
          <w:rPr>
            <w:rStyle w:val="StyleUnderline"/>
          </w:rPr>
          <w:t>privacy</w:t>
        </w:r>
      </w:hyperlink>
      <w:r w:rsidRPr="00C34DD1">
        <w:rPr>
          <w:rStyle w:val="StyleUnderline"/>
        </w:rPr>
        <w:t> and security right--or risk an erosion of trust that risks damaging the development of the market.</w:t>
      </w:r>
    </w:p>
    <w:p w14:paraId="3394147D" w14:textId="77777777" w:rsidR="00DB1045" w:rsidRPr="00C34DD1" w:rsidRDefault="00DB1045" w:rsidP="00DB1045">
      <w:pPr>
        <w:rPr>
          <w:rStyle w:val="StyleUnderline"/>
        </w:rPr>
      </w:pPr>
      <w:r w:rsidRPr="00C34DD1">
        <w:rPr>
          <w:rStyle w:val="StyleUnderline"/>
        </w:rPr>
        <w:t>That is the warning of Stewart Room, head of PwC Legal's cyber security and data protection practice.</w:t>
      </w:r>
      <w:r w:rsidRPr="00C34DD1">
        <w:t xml:space="preserve"> </w:t>
      </w:r>
      <w:r w:rsidRPr="00C34DD1">
        <w:rPr>
          <w:rStyle w:val="StyleUnderline"/>
        </w:rPr>
        <w:t>"The big issue is how well we respect customer wishes regarding the use of their identity, and how well we ensure that this is respected over time. That's the key challenge," said Room, who was speaking at an event jointly hosted by PwC and open-source identity management software firm ForgeRock.</w:t>
      </w:r>
    </w:p>
    <w:p w14:paraId="52E2D667" w14:textId="77777777" w:rsidR="00DB1045" w:rsidRPr="00C34DD1" w:rsidRDefault="00DB1045" w:rsidP="00DB1045">
      <w:r w:rsidRPr="00C34DD1">
        <w:t>"</w:t>
      </w:r>
      <w:r w:rsidRPr="00C34DD1">
        <w:rPr>
          <w:rStyle w:val="StyleUnderline"/>
        </w:rPr>
        <w:t xml:space="preserve">If any business gets this wrong, they are running towards a serious trust, confidence and legal crisis. It's really important that we tackle this; that we see the need for a 'joining up' of skills--it's not a tech solution, a consultant solution or legal solution. </w:t>
      </w:r>
      <w:r w:rsidRPr="00C34DD1">
        <w:t>It's how businesses interact with customers, understand their needs and come up with solutions that satisfy their needs," said Room.</w:t>
      </w:r>
    </w:p>
    <w:p w14:paraId="634802D6" w14:textId="77777777" w:rsidR="00DB1045" w:rsidRPr="00C34DD1" w:rsidRDefault="00DB1045" w:rsidP="00DB1045">
      <w:r w:rsidRPr="00C34DD1">
        <w:t>Already, he added, PwC Legal has advised a number of companies over their legal obligations with regard to IoT devices--and those obligations are set to expand, particularly in Europe with the imminent introduction of the European Union Data Protection Regulations.</w:t>
      </w:r>
    </w:p>
    <w:p w14:paraId="5CA1A847" w14:textId="77777777" w:rsidR="00DB1045" w:rsidRPr="00D0553E" w:rsidRDefault="00DB1045" w:rsidP="00DB1045">
      <w:r w:rsidRPr="00D0553E">
        <w:rPr>
          <w:rStyle w:val="StyleUnderline"/>
        </w:rPr>
        <w:t>One particular area, he said, was in the energy sector</w:t>
      </w:r>
      <w:r w:rsidRPr="00D0553E">
        <w:t xml:space="preserve"> with smart metering, which is being rolled out in the UK and globally, as well as connected thermostats, which enable home heating systems to be controlled remotely.</w:t>
      </w:r>
    </w:p>
    <w:p w14:paraId="40C19225" w14:textId="77777777" w:rsidR="00DB1045" w:rsidRPr="00C34DD1" w:rsidRDefault="00DB1045" w:rsidP="00DB1045">
      <w:r w:rsidRPr="00D0553E">
        <w:rPr>
          <w:rStyle w:val="StyleUnderline"/>
        </w:rPr>
        <w:t>"What you are getting is pre-event analysis--privacy by design. Then you've got the agile businesses coming up with new ideas, which understand that privacy is a legal issue, but don't understand what that means in terms of potential impact on the business..</w:t>
      </w:r>
      <w:r w:rsidRPr="00C34DD1">
        <w:t>. the third is the entity that hasn't even thought about it, which will come unstuck," said Room.</w:t>
      </w:r>
    </w:p>
    <w:p w14:paraId="5D1073ED" w14:textId="77777777" w:rsidR="00DB1045" w:rsidRPr="00C34DD1" w:rsidRDefault="00DB1045" w:rsidP="00DB1045">
      <w:r w:rsidRPr="00C34DD1">
        <w:t>Last year, a report by HP-Fortify found that an alarming number of connected devices were riddled with basic security errors, such as weak passwords, unencrypted network services and cross-site scripting vulnerabilities.</w:t>
      </w:r>
    </w:p>
    <w:p w14:paraId="5B3C26CF" w14:textId="77777777" w:rsidR="00DB1045" w:rsidRPr="00C34DD1" w:rsidRDefault="00DB1045" w:rsidP="00DB1045">
      <w:r w:rsidRPr="00C34DD1">
        <w:t>Legal environment</w:t>
      </w:r>
    </w:p>
    <w:p w14:paraId="2DA9B9A1" w14:textId="77777777" w:rsidR="00DB1045" w:rsidRPr="00C34DD1" w:rsidRDefault="00DB1045" w:rsidP="00DB1045">
      <w:r w:rsidRPr="00C34DD1">
        <w:t>Furthermore, warned Room, the legal environment is moving towards making device makers responsible for the security flaws in their products--especially when they are as glaring as some of the shortcomings highlighted in the HP-Fortify report.</w:t>
      </w:r>
    </w:p>
    <w:p w14:paraId="63431493" w14:textId="77777777" w:rsidR="00DB1045" w:rsidRDefault="00DB1045" w:rsidP="00DB1045">
      <w:r w:rsidRPr="00C34DD1">
        <w:t xml:space="preserve">Indeed, </w:t>
      </w:r>
      <w:r w:rsidRPr="00D0553E">
        <w:rPr>
          <w:rStyle w:val="StyleUnderline"/>
        </w:rPr>
        <w:t>Room went on to warn that the growing number of poorly secured IoT devices could lead to legislation making device manufacturers responsible for security</w:t>
      </w:r>
      <w:r w:rsidRPr="00C34DD1">
        <w:t>, either at a formal regulatory level via directives passed in Brussels, or via judicial activism.</w:t>
      </w:r>
    </w:p>
    <w:p w14:paraId="1F79495C" w14:textId="77777777" w:rsidR="00DB1045" w:rsidRPr="00C34DD1" w:rsidRDefault="00DB1045" w:rsidP="00DB1045"/>
    <w:p w14:paraId="0B000EDD" w14:textId="77777777" w:rsidR="00DB1045" w:rsidRDefault="00DB1045" w:rsidP="00DB1045">
      <w:pPr>
        <w:pStyle w:val="Heading4"/>
      </w:pPr>
      <w:r>
        <w:t>That solves warming</w:t>
      </w:r>
    </w:p>
    <w:p w14:paraId="1C46EFDB" w14:textId="77777777" w:rsidR="00DB1045" w:rsidRPr="00EC4285" w:rsidRDefault="00DB1045" w:rsidP="00DB1045">
      <w:r w:rsidRPr="00F47D96">
        <w:rPr>
          <w:b/>
        </w:rPr>
        <w:t>Crowe 14</w:t>
      </w:r>
      <w:r>
        <w:t xml:space="preserve"> – Contributor to financial services company (Tyler, “</w:t>
      </w:r>
      <w:r w:rsidRPr="00F47D96">
        <w:t>The Internet of Things: Our Greatest Shot at Battling Climate Change</w:t>
      </w:r>
      <w:r>
        <w:t xml:space="preserve">”, 2/15/14, The Motley Fool, </w:t>
      </w:r>
      <w:r w:rsidRPr="00F47D96">
        <w:t>https://www.fool.com/investing/general/2014/02/15/this-technology-is-our-only-real-shot-at-addressin.aspx</w:t>
      </w:r>
      <w:r>
        <w:t xml:space="preserve">) </w:t>
      </w:r>
    </w:p>
    <w:p w14:paraId="686C678B" w14:textId="77777777" w:rsidR="00DB1045" w:rsidRPr="00EC4285" w:rsidRDefault="00DB1045" w:rsidP="00DB1045">
      <w:r w:rsidRPr="00741817">
        <w:rPr>
          <w:rStyle w:val="StyleUnderline"/>
        </w:rPr>
        <w:t>Machine to machine communication, or the internet of things, is on the precipice of taking the world by storm.</w:t>
      </w:r>
      <w:r w:rsidRPr="00EC4285">
        <w:t xml:space="preserve"> </w:t>
      </w:r>
      <w:r w:rsidRPr="00741817">
        <w:rPr>
          <w:rStyle w:val="StyleUnderline"/>
        </w:rPr>
        <w:t>At its very core, machine to machine communication is the ability to connect everything</w:t>
      </w:r>
      <w:r w:rsidRPr="00EC4285">
        <w:t xml:space="preserve">, I mean everything, </w:t>
      </w:r>
      <w:r w:rsidRPr="00741817">
        <w:rPr>
          <w:rStyle w:val="StyleUnderline"/>
        </w:rPr>
        <w:t>through a vast network of sensors and devices which can communicate with each other.</w:t>
      </w:r>
      <w:r w:rsidRPr="00EC4285">
        <w:t xml:space="preserve"> The possibilities of this technological evolution span an immensely wide spectrum; ranging from monitoring your health through your smartphone, to your house knowing where you are to ad</w:t>
      </w:r>
      <w:r>
        <w:t>just lighting and heating.</w:t>
      </w:r>
    </w:p>
    <w:p w14:paraId="21CD282C" w14:textId="77777777" w:rsidR="00DB1045" w:rsidRPr="00EC4285" w:rsidRDefault="00DB1045" w:rsidP="00DB1045">
      <w:r w:rsidRPr="00EC4285">
        <w:t>The way that the internet of things could revolutionize our lives can be hard to conceptualize all at once. So today let’s focus on one place where machine to machine communication could have an immense impact: Energy consumption.  Not only could this technology make turning the lights on easier, but it could be the key to us effectively managing anthropogenic carbon emissions.</w:t>
      </w:r>
    </w:p>
    <w:p w14:paraId="568AF04E" w14:textId="77777777" w:rsidR="00DB1045" w:rsidRPr="00EC4285" w:rsidRDefault="00DB1045" w:rsidP="00DB1045">
      <w:r w:rsidRPr="00EC4285">
        <w:t xml:space="preserve">Regardless of your thoughts and opinions on climate change and the scope of how much carbon emissions affects the global atmosphere, we all can agree on one thing: </w:t>
      </w:r>
      <w:r w:rsidRPr="00741817">
        <w:rPr>
          <w:rStyle w:val="StyleUnderline"/>
        </w:rPr>
        <w:t>Emitting less carbon is a good thing, especially if it can be done without impeding economic growth.</w:t>
      </w:r>
      <w:r w:rsidRPr="00EC4285">
        <w:t xml:space="preserve"> </w:t>
      </w:r>
      <w:r w:rsidRPr="00741817">
        <w:rPr>
          <w:rStyle w:val="StyleUnderline"/>
        </w:rPr>
        <w:t>For years, the battleground for the climate change debate has been on the energy generation side, pitting alternative energy options like wind and solar against fossil fuels. The problem with fixating on this side of the argument, though, is that even under the most ambitious outlooks for alternative energy growth,</w:t>
      </w:r>
      <w:hyperlink r:id="rId262" w:history="1">
        <w:r w:rsidRPr="00741817">
          <w:rPr>
            <w:rStyle w:val="StyleUnderline"/>
          </w:rPr>
          <w:t> we will never be able to get carbon emissions below the threshold</w:t>
        </w:r>
      </w:hyperlink>
      <w:r w:rsidRPr="00741817">
        <w:rPr>
          <w:rStyle w:val="StyleUnderline"/>
        </w:rPr>
        <w:t> many think is required to prevent significant temperature changes over the next century</w:t>
      </w:r>
      <w:r w:rsidRPr="00EC4285">
        <w:t>. </w:t>
      </w:r>
    </w:p>
    <w:p w14:paraId="2B31D5C0" w14:textId="77777777" w:rsidR="00DB1045" w:rsidRPr="00EC4285" w:rsidRDefault="00DB1045" w:rsidP="00DB1045">
      <w:r w:rsidRPr="00EC4285">
        <w:t>Does that mean there's no shot at significantly reducing carbon emissions? No -- we're just focusing on the wrong side of the energy equation, and that is where machine to machine communications comes into play. Let’s look at how the internet of things can mean for carbon emissions, and how investors could make some hefty profits from it. </w:t>
      </w:r>
    </w:p>
    <w:p w14:paraId="31E1F26E" w14:textId="77777777" w:rsidR="00DB1045" w:rsidRPr="00741817" w:rsidRDefault="00DB1045" w:rsidP="00DB1045">
      <w:pPr>
        <w:rPr>
          <w:rStyle w:val="StyleUnderline"/>
        </w:rPr>
      </w:pPr>
      <w:r w:rsidRPr="00741817">
        <w:rPr>
          <w:rStyle w:val="StyleUnderline"/>
        </w:rPr>
        <w:t>Energy consumption's overdue evolution</w:t>
      </w:r>
      <w:r w:rsidRPr="00741817">
        <w:rPr>
          <w:rStyle w:val="StyleUnderline"/>
        </w:rPr>
        <w:br/>
      </w:r>
      <w:r w:rsidRPr="00741817">
        <w:t>We humans are a fascinating study in inefficiency</w:t>
      </w:r>
      <w:r w:rsidRPr="00EC4285">
        <w:t xml:space="preserve">. We will sit in traffic on the freeway rather than take the alternative route on "slower" roads. </w:t>
      </w:r>
      <w:r w:rsidRPr="00741817">
        <w:rPr>
          <w:rStyle w:val="StyleUnderline"/>
        </w:rPr>
        <w:t>We oversupply the electricity grid because we don't know precisely how much demand is needed at any given moment. It's not that we deliberately try to do things less efficiently; we just don't always have the adequate information to make the most efficient decision.  </w:t>
      </w:r>
    </w:p>
    <w:p w14:paraId="441E2AF8" w14:textId="77777777" w:rsidR="00DB1045" w:rsidRPr="00741817" w:rsidRDefault="00DB1045" w:rsidP="00DB1045">
      <w:pPr>
        <w:rPr>
          <w:rStyle w:val="StyleUnderline"/>
        </w:rPr>
      </w:pPr>
      <w:r w:rsidRPr="00741817">
        <w:rPr>
          <w:rStyle w:val="StyleUnderline"/>
        </w:rPr>
        <w:t>When you add all of these little inefficiencies up, it amounts to massive amounts of wasted energy and, in turn, unnecessary carbon emissions. In the U.S. alone, 1.9 billion gallons of fuel is consumed every year from drivers sitting in traffic. That's 186 million tons of unnecessary CO2 emissions each year just in the U.S. </w:t>
      </w:r>
    </w:p>
    <w:p w14:paraId="54635119" w14:textId="77777777" w:rsidR="00DB1045" w:rsidRPr="00EC4285" w:rsidRDefault="00DB1045" w:rsidP="00DB1045">
      <w:r w:rsidRPr="00EC4285">
        <w:t xml:space="preserve">Now, </w:t>
      </w:r>
      <w:r w:rsidRPr="00741817">
        <w:rPr>
          <w:rStyle w:val="StyleUnderline"/>
        </w:rPr>
        <w:t>imagine a world where every automobile was able to communicate with the others, giving instant feedback on traffic conditions and providing alternative routes to avoid traffic jams. This is the fundamental concept of machine-to-machine communications</w:t>
      </w:r>
      <w:r w:rsidRPr="00EC4285">
        <w:t xml:space="preserve">, </w:t>
      </w:r>
      <w:r w:rsidRPr="00741817">
        <w:rPr>
          <w:rStyle w:val="StyleUnderline"/>
        </w:rPr>
        <w:t>and it goes way beyond the scope of just automobiles and household conveniences</w:t>
      </w:r>
      <w:r w:rsidRPr="00EC4285">
        <w:t>.</w:t>
      </w:r>
    </w:p>
    <w:p w14:paraId="012B003B" w14:textId="77777777" w:rsidR="00DB1045" w:rsidRPr="00EC4285" w:rsidRDefault="00DB1045" w:rsidP="00DB1045">
      <w:r w:rsidRPr="00EC4285">
        <w:t xml:space="preserve">One of the </w:t>
      </w:r>
      <w:r w:rsidRPr="00741817">
        <w:rPr>
          <w:rStyle w:val="StyleUnderline"/>
        </w:rPr>
        <w:t xml:space="preserve">added benefits of this technology is the impact it could have on our everyday energy consumption and the ultimate reduction in total carbon emissions. A recent report by the Carbon War Room estimates that the incorporation of machine-to-machine communication in the energy, transportation, built environment </w:t>
      </w:r>
      <w:r w:rsidRPr="00EC4285">
        <w:t xml:space="preserve">(its fancy term for buildings), </w:t>
      </w:r>
      <w:r w:rsidRPr="00741817">
        <w:rPr>
          <w:rStyle w:val="StyleUnderline"/>
        </w:rPr>
        <w:t>and agriculture sectors could reduce global greenhouse gas emissions by 9.1 gigatons of CO2 equivalent annually</w:t>
      </w:r>
      <w:r w:rsidRPr="00EC4285">
        <w:t xml:space="preserve">. </w:t>
      </w:r>
      <w:r w:rsidRPr="00741817">
        <w:rPr>
          <w:rStyle w:val="StyleUnderline"/>
        </w:rPr>
        <w:t>That's 18.2 trillion pounds, or equivalent to eliminating all of the United States' and India's total greenhouse gas emissions combined, and more than triple the reductions we can expect with an extremely ambitious alternative energy conversion program</w:t>
      </w:r>
      <w:r w:rsidRPr="00EC4285">
        <w:t>. </w:t>
      </w:r>
    </w:p>
    <w:p w14:paraId="69B48A3C" w14:textId="77777777" w:rsidR="00DB1045" w:rsidRPr="00741817" w:rsidRDefault="00DB1045" w:rsidP="00DB1045">
      <w:pPr>
        <w:rPr>
          <w:rStyle w:val="StyleUnderline"/>
        </w:rPr>
      </w:pPr>
      <w:r w:rsidRPr="00741817">
        <w:rPr>
          <w:rStyle w:val="StyleUnderline"/>
        </w:rPr>
        <w:t>How is this possible? Increased communication between everything -- engines, appliances, generators, automobiles -- allows for instant feedback for more efficient travel routes, optimized fertilizer and water consumption to reduce deforestation, real-time monitoring of electricity consumption and instant feedback to generators, and fully integrated heating, cooling, and lighting systems that can adjust for human occupancy. </w:t>
      </w:r>
    </w:p>
    <w:p w14:paraId="4E27FF7B" w14:textId="77777777" w:rsidR="00DB1045" w:rsidRPr="00741817" w:rsidRDefault="00DB1045" w:rsidP="00DB1045">
      <w:pPr>
        <w:rPr>
          <w:rStyle w:val="StyleUnderline"/>
        </w:rPr>
      </w:pPr>
      <w:r w:rsidRPr="00EC4285">
        <w:t xml:space="preserve">There are lots of projections and estimates related to carbon emissions and climate change, but the one that has emerged as the standard bearer is the amount of carbon emissions it would take to increase global temperatures by 2 degrees Centigrade. </w:t>
      </w:r>
      <w:r w:rsidRPr="00741817">
        <w:rPr>
          <w:rStyle w:val="StyleUnderline"/>
        </w:rPr>
        <w:t>According to the UN's Environment Programme, annual anthropological greenhouse gas emissions would need to decrease by 15% from recent levels to keep us under the carbon atmospheric levels. Based on current emissions and the 9.1 gigaton estimate from Carbon War Room's report, it would be enough to reduce global emissions by 18.6%, well within the range of the UN's projections. </w:t>
      </w:r>
    </w:p>
    <w:p w14:paraId="6F80F543" w14:textId="77777777" w:rsidR="00DB1045" w:rsidRPr="00EC4285" w:rsidRDefault="00DB1045" w:rsidP="00DB1045">
      <w:r w:rsidRPr="00741817">
        <w:rPr>
          <w:rStyle w:val="StyleUnderline"/>
        </w:rPr>
        <w:t>The Internet of Things is still very much in its infancy, but it's taking off fast</w:t>
      </w:r>
      <w:r w:rsidRPr="00EC4285">
        <w:t>. The pending boom in machine-to machine communication helps explain why Google(</w:t>
      </w:r>
      <w:hyperlink r:id="rId263" w:history="1">
        <w:r w:rsidRPr="00EC4285">
          <w:rPr>
            <w:rStyle w:val="Hyperlink"/>
          </w:rPr>
          <w:t>NASDAQ:GOOGL</w:t>
        </w:r>
      </w:hyperlink>
      <w:r w:rsidRPr="00EC4285">
        <w:t>) shelled out more thah $3.2 billion for </w:t>
      </w:r>
      <w:hyperlink r:id="rId264" w:history="1">
        <w:r w:rsidRPr="00EC4285">
          <w:rPr>
            <w:rStyle w:val="Hyperlink"/>
          </w:rPr>
          <w:t>smart-thermostat company Nest Labs</w:t>
        </w:r>
      </w:hyperlink>
      <w:r w:rsidRPr="00EC4285">
        <w:t>. Its ability allows customers to better manage heating and cooling in households and instantly provide feedback to utilities in order to </w:t>
      </w:r>
      <w:hyperlink r:id="rId265" w:history="1">
        <w:r w:rsidRPr="00EC4285">
          <w:rPr>
            <w:rStyle w:val="Hyperlink"/>
          </w:rPr>
          <w:t>better manage energy demand during peak load hours</w:t>
        </w:r>
      </w:hyperlink>
      <w:r w:rsidRPr="00EC4285">
        <w:t>. Sure, estimates put the total number of machine-to-machine capable devices in the billions, but for the Internet of things to be truly effective, everything needs to be connected. Estimates for total connected devices around the globe could reach into the trillions. This could lead to an industry with annual revenues of a whopping $948 billion.</w:t>
      </w:r>
    </w:p>
    <w:p w14:paraId="414DF48A" w14:textId="77777777" w:rsidR="00DB1045" w:rsidRPr="00EC4285" w:rsidRDefault="00DB1045" w:rsidP="00DB1045">
      <w:r w:rsidRPr="00F47D96">
        <w:rPr>
          <w:rStyle w:val="StyleUnderline"/>
        </w:rPr>
        <w:t>The big players in the technology world, like Google and Intel</w:t>
      </w:r>
      <w:r w:rsidRPr="00EC4285">
        <w:t> (</w:t>
      </w:r>
      <w:hyperlink r:id="rId266" w:history="1">
        <w:r w:rsidRPr="00EC4285">
          <w:rPr>
            <w:rStyle w:val="Hyperlink"/>
          </w:rPr>
          <w:t>NASDAQ:INTL</w:t>
        </w:r>
      </w:hyperlink>
      <w:r w:rsidRPr="00EC4285">
        <w:t xml:space="preserve">), </w:t>
      </w:r>
      <w:r w:rsidRPr="00F47D96">
        <w:rPr>
          <w:rStyle w:val="StyleUnderline"/>
        </w:rPr>
        <w:t>will undoubtedly be major players in this fast-growing market.</w:t>
      </w:r>
      <w:r w:rsidRPr="00EC4285">
        <w:t xml:space="preserve"> Aside from its investment with Nest for smarter home energy use, Google is also getting into the transportation game with </w:t>
      </w:r>
      <w:hyperlink r:id="rId267" w:history="1">
        <w:r w:rsidRPr="00EC4285">
          <w:rPr>
            <w:rStyle w:val="Hyperlink"/>
          </w:rPr>
          <w:t>its Open Auto Alliance</w:t>
        </w:r>
      </w:hyperlink>
      <w:r w:rsidRPr="00EC4285">
        <w:t>, a group of automakers and technology companies that will establish common practices such that vehicles from different manufacturers can communicate with each other -- the building block for self driving vehicles. With that much money on the line, can you really blame these companies for diving into this market?</w:t>
      </w:r>
    </w:p>
    <w:p w14:paraId="66AB2CDE" w14:textId="77777777" w:rsidR="00DB1045" w:rsidRPr="00206BAD" w:rsidRDefault="00DB1045" w:rsidP="00DB1045"/>
    <w:p w14:paraId="1D223FB1" w14:textId="7627DB71" w:rsidR="00DB1045" w:rsidRDefault="00DB1045" w:rsidP="00DB1045">
      <w:pPr>
        <w:pStyle w:val="Heading3"/>
      </w:pPr>
      <w:r>
        <w:t xml:space="preserve">! – Democracy </w:t>
      </w:r>
    </w:p>
    <w:p w14:paraId="7A53D8D9" w14:textId="77777777" w:rsidR="00DB1045" w:rsidRDefault="00DB1045" w:rsidP="00DB1045">
      <w:pPr>
        <w:pStyle w:val="Heading4"/>
      </w:pPr>
      <w:r>
        <w:t>Trump surveillance hikes increase flow of information to the FBI and they’re used to suppress democracy– empirics</w:t>
      </w:r>
    </w:p>
    <w:p w14:paraId="7DB2EB0C" w14:textId="77777777" w:rsidR="00DB1045" w:rsidRPr="000C70F6" w:rsidRDefault="00DB1045" w:rsidP="00DB1045">
      <w:r w:rsidRPr="000F75D1">
        <w:rPr>
          <w:b/>
        </w:rPr>
        <w:t>Crockford 18</w:t>
      </w:r>
      <w:r>
        <w:t xml:space="preserve"> – Director of Technology at the ACLU in Massachusetts and MIT media fellow(Kade, “</w:t>
      </w:r>
      <w:r w:rsidRPr="00D727EE">
        <w:t>Beyond Sanctuary: Local Strategies for Defending Civil Liberties</w:t>
      </w:r>
      <w:r>
        <w:t xml:space="preserve">”, 3/21/18, The Century Foundation, </w:t>
      </w:r>
      <w:hyperlink r:id="rId268" w:history="1">
        <w:r w:rsidRPr="00BA2ED1">
          <w:rPr>
            <w:rStyle w:val="Hyperlink"/>
          </w:rPr>
          <w:t>https://tcf.org/content/report/beyond-sanctuary/)//SJ</w:t>
        </w:r>
      </w:hyperlink>
      <w:r>
        <w:t xml:space="preserve"> </w:t>
      </w:r>
    </w:p>
    <w:p w14:paraId="53F0330E" w14:textId="77777777" w:rsidR="00DB1045" w:rsidRDefault="00DB1045" w:rsidP="00DB1045">
      <w:pPr>
        <w:rPr>
          <w:sz w:val="10"/>
        </w:rPr>
      </w:pPr>
      <w:r w:rsidRPr="00AC1416">
        <w:rPr>
          <w:rStyle w:val="StyleUnderline"/>
        </w:rPr>
        <w:t>Federal agencies—and the surveillance technologies that support them—have intruded into cities and states at the hyper-local level, resulting in apprehensions and detainments that have sent shockwaves of fear through communities. Most recently, the federal government under President Donald Trump has become increasingly aggressive in pursuing its immigration and law enforcement agenda</w:t>
      </w:r>
      <w:r w:rsidRPr="006A71E1">
        <w:rPr>
          <w:sz w:val="10"/>
        </w:rPr>
        <w:t xml:space="preserve">. </w:t>
      </w:r>
      <w:r w:rsidRPr="00AC1416">
        <w:rPr>
          <w:rStyle w:val="StyleUnderline"/>
        </w:rPr>
        <w:t>Federal enforcement efforts rely on existing structures at the state and local levels</w:t>
      </w:r>
      <w:r w:rsidRPr="006A71E1">
        <w:rPr>
          <w:sz w:val="10"/>
        </w:rPr>
        <w:t xml:space="preserve">. As a result, </w:t>
      </w:r>
      <w:r w:rsidRPr="00AC1416">
        <w:rPr>
          <w:rStyle w:val="StyleUnderline"/>
        </w:rPr>
        <w:t>they tend to amplify the inequities of local policing, disparately impacting immigrants, dissidents, Muslims, LGBT people, the poor, and other oppressed groups</w:t>
      </w:r>
      <w:r w:rsidRPr="006A71E1">
        <w:rPr>
          <w:sz w:val="10"/>
        </w:rPr>
        <w:t xml:space="preserve">. Across the nation, the federal government’s aggressive detention and deportation approach to immigration enforcement has exacerbated existing discrimination suffered by immigrants of color, who like their U.S. citizen counterparts are </w:t>
      </w:r>
      <w:r>
        <w:fldChar w:fldCharType="begin"/>
      </w:r>
      <w:r>
        <w:instrText xml:space="preserve"> HYPERLINK "https://www.usatoday.com/story/news/nation/2014/11/18/ferguson-black-arrest-rates/19043207/" \t "_blank" \o "Opens in a new window" </w:instrText>
      </w:r>
      <w:r>
        <w:fldChar w:fldCharType="separate"/>
      </w:r>
      <w:r w:rsidRPr="006A71E1">
        <w:rPr>
          <w:rStyle w:val="Hyperlink"/>
          <w:sz w:val="10"/>
        </w:rPr>
        <w:t>many times more likely to be arrested and prosecuted for a variety of minor offenses</w:t>
      </w:r>
      <w:r>
        <w:rPr>
          <w:rStyle w:val="Hyperlink"/>
          <w:sz w:val="10"/>
        </w:rPr>
        <w:fldChar w:fldCharType="end"/>
      </w:r>
      <w:r w:rsidRPr="006A71E1">
        <w:rPr>
          <w:sz w:val="10"/>
        </w:rPr>
        <w:t>, compared to white people.</w:t>
      </w:r>
      <w:hyperlink r:id="rId269" w:anchor="easy-footnote-bottom-1" w:history="1">
        <w:r w:rsidRPr="006A71E1">
          <w:rPr>
            <w:rStyle w:val="Hyperlink"/>
            <w:sz w:val="10"/>
          </w:rPr>
          <w:t>1</w:t>
        </w:r>
      </w:hyperlink>
      <w:r w:rsidRPr="006A71E1">
        <w:rPr>
          <w:sz w:val="10"/>
        </w:rPr>
        <w:t xml:space="preserve"> The policy decisions state and local leaders make in their communities can either facilitate or hinder these attacks on immigrants, communities of color, and other marginalized populations. Local governments that see federal agency actions as aggressive and harmful have the choice to push back. Governments at the state, county, and municipal level have begun to respond to this federal overreach, with governors, mayors, and members of city councils actively seeking ways to protect their most vulnerable communities from being targeted by overly aggressive federal law enforcement action. Many cities across the country have become “sanctuary” jurisdictions, implementing policies that limit cooperation with federal immigration authorities. But even in jurisdictions where local governments have opted not to cooperate with detainer requests from the federal government, immigration agents have begun haunting the halls of courthouses, seizing immigrants who appear for their court dates. In New York, for example, courthouse detentions have </w:t>
      </w:r>
      <w:r>
        <w:fldChar w:fldCharType="begin"/>
      </w:r>
      <w:r>
        <w:instrText xml:space="preserve"> HYPERLINK "https://thinkprogress.org/courthouse-arrests-immigrants-900-percent-b15d5155d5bf/" \t "_blank" \o "Opens in a new window" </w:instrText>
      </w:r>
      <w:r>
        <w:fldChar w:fldCharType="separate"/>
      </w:r>
      <w:r w:rsidRPr="006A71E1">
        <w:rPr>
          <w:rStyle w:val="Hyperlink"/>
          <w:sz w:val="10"/>
        </w:rPr>
        <w:t>skyrocketed 900</w:t>
      </w:r>
      <w:r>
        <w:rPr>
          <w:rStyle w:val="Hyperlink"/>
          <w:sz w:val="10"/>
        </w:rPr>
        <w:fldChar w:fldCharType="end"/>
      </w:r>
      <w:r w:rsidRPr="006A71E1">
        <w:rPr>
          <w:sz w:val="10"/>
        </w:rPr>
        <w:t xml:space="preserve"> percent in 2017.</w:t>
      </w:r>
      <w:hyperlink r:id="rId270" w:anchor="easy-footnote-bottom-2" w:history="1">
        <w:r w:rsidRPr="006A71E1">
          <w:rPr>
            <w:rStyle w:val="Hyperlink"/>
            <w:sz w:val="10"/>
          </w:rPr>
          <w:t>2</w:t>
        </w:r>
      </w:hyperlink>
      <w:r w:rsidRPr="006A71E1">
        <w:rPr>
          <w:sz w:val="10"/>
        </w:rPr>
        <w:t xml:space="preserve"> These efforts are harmful, disruptive, </w:t>
      </w:r>
      <w:r>
        <w:fldChar w:fldCharType="begin"/>
      </w:r>
      <w:r>
        <w:instrText xml:space="preserve"> HYPERLINK "http://www.latimes.com/opinion/editorials/la-ed-trump-ice-courts-20170316-story.html" \t "_blank" \o "Opens in a new window" </w:instrText>
      </w:r>
      <w:r>
        <w:fldChar w:fldCharType="separate"/>
      </w:r>
      <w:r w:rsidRPr="006A71E1">
        <w:rPr>
          <w:rStyle w:val="Hyperlink"/>
          <w:sz w:val="10"/>
        </w:rPr>
        <w:t>counterproductive</w:t>
      </w:r>
      <w:r>
        <w:rPr>
          <w:rStyle w:val="Hyperlink"/>
          <w:sz w:val="10"/>
        </w:rPr>
        <w:fldChar w:fldCharType="end"/>
      </w:r>
      <w:r w:rsidRPr="006A71E1">
        <w:rPr>
          <w:sz w:val="10"/>
        </w:rPr>
        <w:t>, and put immigrants of color at grave risk of detention—making them less likely to seek help from the police, appear at court, go to the hospital, or even take their children to school.</w:t>
      </w:r>
      <w:hyperlink r:id="rId271" w:anchor="easy-footnote-bottom-3" w:history="1">
        <w:r w:rsidRPr="006A71E1">
          <w:rPr>
            <w:rStyle w:val="Hyperlink"/>
            <w:sz w:val="10"/>
          </w:rPr>
          <w:t>3</w:t>
        </w:r>
      </w:hyperlink>
      <w:r w:rsidRPr="006A71E1">
        <w:rPr>
          <w:sz w:val="10"/>
        </w:rPr>
        <w:t xml:space="preserve"> </w:t>
      </w:r>
      <w:r w:rsidRPr="00AC1416">
        <w:rPr>
          <w:rStyle w:val="StyleUnderline"/>
        </w:rPr>
        <w:t>So, in addition to the sanctuary approach, there are a number of lesser-understood and potentially even more powerful policy interventions that can work effectively at the state and local levels to protect civil rights and civil liberties in an increasingly hostile federal climate. These include: changing policing policy and procedures, halting participation in certain federal programs, and bringing community control over police acquisition and deployment of surveillance technologies.</w:t>
      </w:r>
      <w:r>
        <w:rPr>
          <w:rStyle w:val="StyleUnderline"/>
        </w:rPr>
        <w:t xml:space="preserve"> </w:t>
      </w:r>
      <w:r w:rsidRPr="006A71E1">
        <w:rPr>
          <w:sz w:val="10"/>
        </w:rPr>
        <w:t xml:space="preserve">This report looks at five nodes of concern, where local action can help protect vulnerable communities. In particular, it examines (1) policing that results in a large number of low-level arrests, which endangers people of color, including immigrants; (2) law enforcement’s collection, retention, and sharing of information about people who are not suspected of criminal activity; (3) municipal and state police participation in FBI Joint Terrorism Task Force operations; (4) </w:t>
      </w:r>
      <w:r w:rsidRPr="00AC1416">
        <w:rPr>
          <w:rStyle w:val="StyleUnderline"/>
        </w:rPr>
        <w:t>surveillance technology acquisitions; and (5) data hygiene practices at state and local government agencies. In each section, the report recommends state and local policy reforms that can help protect vulnerable communities from overly aggressive and often discriminatory federal enforcement action.</w:t>
      </w:r>
      <w:r>
        <w:rPr>
          <w:rStyle w:val="StyleUnderline"/>
        </w:rPr>
        <w:t xml:space="preserve"> </w:t>
      </w:r>
      <w:r w:rsidRPr="006A71E1">
        <w:rPr>
          <w:sz w:val="10"/>
        </w:rPr>
        <w:t xml:space="preserve">Ending Police Reliance on Low-Level Arrests </w:t>
      </w:r>
      <w:r w:rsidRPr="00AC1416">
        <w:rPr>
          <w:rStyle w:val="StyleUnderline"/>
        </w:rPr>
        <w:t>The Trump administration has pledged to</w:t>
      </w:r>
      <w:r>
        <w:rPr>
          <w:rStyle w:val="StyleUnderline"/>
        </w:rPr>
        <w:t xml:space="preserve"> </w:t>
      </w:r>
      <w:r>
        <w:fldChar w:fldCharType="begin"/>
      </w:r>
      <w:r>
        <w:instrText xml:space="preserve"> HYPERLINK "https://www.washingtonpost.com/world/national-security/how-jeff-sessions-wants-to-bring-back-the-war-on-drugs/2017/04/08/414ce6be-132b-11e7-ada0-1489b735b3a3_story.html?utm_term=.0e9e816c8696" \t "_blank" \o "Opens in a new window" </w:instrText>
      </w:r>
      <w:r>
        <w:fldChar w:fldCharType="separate"/>
      </w:r>
      <w:r w:rsidRPr="00AC1416">
        <w:rPr>
          <w:rStyle w:val="StyleUnderline"/>
        </w:rPr>
        <w:t>double down on the war on drugs</w:t>
      </w:r>
      <w:r>
        <w:rPr>
          <w:rStyle w:val="StyleUnderline"/>
        </w:rPr>
        <w:fldChar w:fldCharType="end"/>
      </w:r>
      <w:r w:rsidRPr="00AC1416">
        <w:rPr>
          <w:rStyle w:val="StyleUnderline"/>
        </w:rPr>
        <w:t>,</w:t>
      </w:r>
      <w:hyperlink r:id="rId272" w:anchor="easy-footnote-bottom-4" w:history="1">
        <w:r w:rsidRPr="00AC1416">
          <w:rPr>
            <w:rStyle w:val="StyleUnderline"/>
          </w:rPr>
          <w:t>4</w:t>
        </w:r>
      </w:hyperlink>
      <w:r>
        <w:fldChar w:fldCharType="begin"/>
      </w:r>
      <w:r>
        <w:instrText xml:space="preserve"> HYPERLINK "https://www.nilc.org/2018/01/05/trump-border-militarization-proposal/" \t "_blank" \o "Opens in a new window" </w:instrText>
      </w:r>
      <w:r>
        <w:fldChar w:fldCharType="separate"/>
      </w:r>
      <w:r w:rsidRPr="00AC1416">
        <w:rPr>
          <w:rStyle w:val="StyleUnderline"/>
        </w:rPr>
        <w:t>further militarize the border</w:t>
      </w:r>
      <w:r>
        <w:rPr>
          <w:rStyle w:val="StyleUnderline"/>
        </w:rPr>
        <w:fldChar w:fldCharType="end"/>
      </w:r>
      <w:r w:rsidRPr="00AC1416">
        <w:rPr>
          <w:rStyle w:val="StyleUnderline"/>
        </w:rPr>
        <w:t>,</w:t>
      </w:r>
      <w:hyperlink r:id="rId273" w:anchor="easy-footnote-bottom-5" w:history="1">
        <w:r w:rsidRPr="00AC1416">
          <w:rPr>
            <w:rStyle w:val="StyleUnderline"/>
          </w:rPr>
          <w:t>5</w:t>
        </w:r>
      </w:hyperlink>
      <w:r>
        <w:rPr>
          <w:rStyle w:val="StyleUnderline"/>
        </w:rPr>
        <w:t xml:space="preserve"> </w:t>
      </w:r>
      <w:r w:rsidRPr="00AC1416">
        <w:rPr>
          <w:rStyle w:val="StyleUnderline"/>
        </w:rPr>
        <w:t>bolster</w:t>
      </w:r>
      <w:r>
        <w:rPr>
          <w:rStyle w:val="StyleUnderline"/>
        </w:rPr>
        <w:t xml:space="preserve"> </w:t>
      </w:r>
      <w:r>
        <w:fldChar w:fldCharType="begin"/>
      </w:r>
      <w:r>
        <w:instrText xml:space="preserve"> HYPERLINK "https://www.theguardian.com/us-news/2017/nov/02/sessions-slams-visa-lottery-it-tells-us-nothing-about-who-is-entering-this-country" \t "_blank" \o "Opens in a new window" </w:instrText>
      </w:r>
      <w:r>
        <w:fldChar w:fldCharType="separate"/>
      </w:r>
      <w:r w:rsidRPr="00AC1416">
        <w:rPr>
          <w:rStyle w:val="StyleUnderline"/>
        </w:rPr>
        <w:t>systems of surveillance and control</w:t>
      </w:r>
      <w:r>
        <w:rPr>
          <w:rStyle w:val="StyleUnderline"/>
        </w:rPr>
        <w:fldChar w:fldCharType="end"/>
      </w:r>
      <w:r w:rsidRPr="00AC1416">
        <w:rPr>
          <w:rStyle w:val="StyleUnderline"/>
        </w:rPr>
        <w:t>,</w:t>
      </w:r>
      <w:hyperlink r:id="rId274" w:anchor="easy-footnote-bottom-6" w:history="1">
        <w:r w:rsidRPr="00AC1416">
          <w:rPr>
            <w:rStyle w:val="StyleUnderline"/>
          </w:rPr>
          <w:t>6</w:t>
        </w:r>
      </w:hyperlink>
      <w:r>
        <w:rPr>
          <w:rStyle w:val="StyleUnderline"/>
        </w:rPr>
        <w:t xml:space="preserve"> </w:t>
      </w:r>
      <w:r w:rsidRPr="00AC1416">
        <w:rPr>
          <w:rStyle w:val="StyleUnderline"/>
        </w:rPr>
        <w:t>and ramp up the</w:t>
      </w:r>
      <w:r>
        <w:rPr>
          <w:rStyle w:val="StyleUnderline"/>
        </w:rPr>
        <w:t xml:space="preserve"> </w:t>
      </w:r>
      <w:r>
        <w:fldChar w:fldCharType="begin"/>
      </w:r>
      <w:r>
        <w:instrText xml:space="preserve"> HYPERLINK "https://www.npr.org/sections/thetwo-way/2017/10/26/560257834/as-it-makes-more-arrests-ice-looks-for-more-detention-centers" \t "_blank" \o "Opens in a new window" </w:instrText>
      </w:r>
      <w:r>
        <w:fldChar w:fldCharType="separate"/>
      </w:r>
      <w:r w:rsidRPr="00AC1416">
        <w:rPr>
          <w:rStyle w:val="StyleUnderline"/>
        </w:rPr>
        <w:t>detention and deportation</w:t>
      </w:r>
      <w:r>
        <w:rPr>
          <w:rStyle w:val="StyleUnderline"/>
        </w:rPr>
        <w:fldChar w:fldCharType="end"/>
      </w:r>
      <w:r>
        <w:rPr>
          <w:rStyle w:val="StyleUnderline"/>
        </w:rPr>
        <w:t xml:space="preserve"> </w:t>
      </w:r>
      <w:r w:rsidRPr="00AC1416">
        <w:rPr>
          <w:rStyle w:val="StyleUnderline"/>
        </w:rPr>
        <w:t>of undocumented immigrants</w:t>
      </w:r>
      <w:r w:rsidRPr="006A71E1">
        <w:rPr>
          <w:sz w:val="10"/>
        </w:rPr>
        <w:t>.</w:t>
      </w:r>
      <w:hyperlink r:id="rId275" w:anchor="easy-footnote-bottom-7" w:history="1">
        <w:r w:rsidRPr="006A71E1">
          <w:rPr>
            <w:rStyle w:val="Hyperlink"/>
            <w:sz w:val="10"/>
          </w:rPr>
          <w:t>7</w:t>
        </w:r>
      </w:hyperlink>
      <w:r w:rsidRPr="006A71E1">
        <w:rPr>
          <w:sz w:val="10"/>
        </w:rPr>
        <w:t xml:space="preserve"> But the administration is not starting from square one in these efforts. Systems established and bureaucracies enhanced by prior administrations have formed a solid foundation for the Trump administration’s racist and xenophobic policies targeting black and brown Americans and immigrants. The first layer of this foundation is constructed in local municipalities and counties across the nation. Despite the federal government’s substantial powers, it cannot enforce its will on the American public without substantial cooperation and participation by local authorities, most notably police departments. Many of these police departments continue to pursue what is known as “broken windows” policing—a strategy that assumes police will be able to prevent serious violence if they crack down hard on minor offenses, such as jumping turnstiles and drug possession. Unfortunately, this strategy of making low-level arrests tends to focus oppressively on poorer neighborhoods of color, feeding our jail systems with a steady flow of black and brown bodies—among them immigrants, and the bulk of them poor.</w:t>
      </w:r>
      <w:hyperlink r:id="rId276" w:anchor="easy-footnote-bottom-8" w:history="1">
        <w:r w:rsidRPr="006A71E1">
          <w:rPr>
            <w:rStyle w:val="Hyperlink"/>
            <w:sz w:val="10"/>
          </w:rPr>
          <w:t>8</w:t>
        </w:r>
      </w:hyperlink>
      <w:r w:rsidRPr="006A71E1">
        <w:rPr>
          <w:sz w:val="10"/>
        </w:rPr>
        <w:t xml:space="preserve"> This section reviews recent history, outlining specific policy decisions that helped create this architecture of oppression, and describes a straightforward policy reform to defend immigrants and other marginalized people. It will recommend that, as cities, counties, and states look for ways to protect their vulnerable communities, they should consider an enhanced sanctuary city approach that contemplates interventions in the detention and deportation process before immigrants enter state or local police custody. Such a model must take into account the role that low-level arrests play in immigration enforcement. Good Immigrant versus Bad Immigrant: The Secure Communities Disaster Under President Barack Obama, the United States </w:t>
      </w:r>
      <w:r>
        <w:fldChar w:fldCharType="begin"/>
      </w:r>
      <w:r>
        <w:instrText xml:space="preserve"> HYPERLINK "https://www.washingtonpost.com/news/fact-checker/wp/2015/07/07/yes-u-s-locks-people-up-at-a-higher-rate-than-any-other-country/?utm_term=.8a831a43fbdc" \t "_blank" \o "Opens in a new window" </w:instrText>
      </w:r>
      <w:r>
        <w:fldChar w:fldCharType="separate"/>
      </w:r>
      <w:r w:rsidRPr="006A71E1">
        <w:rPr>
          <w:rStyle w:val="Hyperlink"/>
          <w:sz w:val="10"/>
        </w:rPr>
        <w:t>remained</w:t>
      </w:r>
      <w:r>
        <w:rPr>
          <w:rStyle w:val="Hyperlink"/>
          <w:sz w:val="10"/>
        </w:rPr>
        <w:fldChar w:fldCharType="end"/>
      </w:r>
      <w:r w:rsidRPr="006A71E1">
        <w:rPr>
          <w:sz w:val="10"/>
        </w:rPr>
        <w:t xml:space="preserve"> the most carceral nation in the world—locking up more Americans per capita than China, Russia, and Iran.</w:t>
      </w:r>
      <w:hyperlink r:id="rId277" w:anchor="easy-footnote-bottom-9" w:history="1">
        <w:r w:rsidRPr="006A71E1">
          <w:rPr>
            <w:rStyle w:val="Hyperlink"/>
            <w:sz w:val="10"/>
          </w:rPr>
          <w:t>9</w:t>
        </w:r>
      </w:hyperlink>
      <w:r w:rsidRPr="006A71E1">
        <w:rPr>
          <w:sz w:val="10"/>
        </w:rPr>
        <w:t xml:space="preserve"> President Obama deported </w:t>
      </w:r>
      <w:r>
        <w:fldChar w:fldCharType="begin"/>
      </w:r>
      <w:r>
        <w:instrText xml:space="preserve"> HYPERLINK "http://abcnews.go.com/Politics/obamas-deportation-policy-numbers/story?id=41715661" \t "_blank" \o "Opens in a new window" </w:instrText>
      </w:r>
      <w:r>
        <w:fldChar w:fldCharType="separate"/>
      </w:r>
      <w:r w:rsidRPr="006A71E1">
        <w:rPr>
          <w:rStyle w:val="Hyperlink"/>
          <w:sz w:val="10"/>
        </w:rPr>
        <w:t>more people</w:t>
      </w:r>
      <w:r>
        <w:rPr>
          <w:rStyle w:val="Hyperlink"/>
          <w:sz w:val="10"/>
        </w:rPr>
        <w:fldChar w:fldCharType="end"/>
      </w:r>
      <w:r w:rsidRPr="006A71E1">
        <w:rPr>
          <w:sz w:val="10"/>
        </w:rPr>
        <w:t xml:space="preserve"> than any prior president in U.S. history.</w:t>
      </w:r>
      <w:hyperlink r:id="rId278" w:anchor="easy-footnote-bottom-10" w:history="1">
        <w:r w:rsidRPr="006A71E1">
          <w:rPr>
            <w:rStyle w:val="Hyperlink"/>
            <w:sz w:val="10"/>
          </w:rPr>
          <w:t>10</w:t>
        </w:r>
      </w:hyperlink>
      <w:r w:rsidRPr="006A71E1">
        <w:rPr>
          <w:sz w:val="10"/>
        </w:rPr>
        <w:t xml:space="preserve"> But under Obama’s tenure, thanks in part to the actions of U.S. Attorney General Eric Holder, the federal prison population began to decline for the first time </w:t>
      </w:r>
      <w:r>
        <w:fldChar w:fldCharType="begin"/>
      </w:r>
      <w:r>
        <w:instrText xml:space="preserve"> HYPERLINK "http://www.pewresearch.org/fact-tank/2017/01/05/federal-prison-population-fell-during-obamas-term-reversing-recent-trend/" \t "_blank" \o "Opens in a new window" </w:instrText>
      </w:r>
      <w:r>
        <w:fldChar w:fldCharType="separate"/>
      </w:r>
      <w:r w:rsidRPr="006A71E1">
        <w:rPr>
          <w:rStyle w:val="Hyperlink"/>
          <w:sz w:val="10"/>
        </w:rPr>
        <w:t>since</w:t>
      </w:r>
      <w:r>
        <w:rPr>
          <w:rStyle w:val="Hyperlink"/>
          <w:sz w:val="10"/>
        </w:rPr>
        <w:fldChar w:fldCharType="end"/>
      </w:r>
      <w:r w:rsidRPr="006A71E1">
        <w:rPr>
          <w:sz w:val="10"/>
        </w:rPr>
        <w:t xml:space="preserve"> the Carter administration.</w:t>
      </w:r>
      <w:hyperlink r:id="rId279" w:anchor="easy-footnote-bottom-11" w:history="1">
        <w:r w:rsidRPr="006A71E1">
          <w:rPr>
            <w:rStyle w:val="Hyperlink"/>
            <w:sz w:val="10"/>
          </w:rPr>
          <w:t>11</w:t>
        </w:r>
      </w:hyperlink>
      <w:r w:rsidRPr="006A71E1">
        <w:rPr>
          <w:sz w:val="10"/>
        </w:rPr>
        <w:t xml:space="preserve"> And, despite the mass deportations, Obama took executive action, through the Deferred Action for Childhood Arrivals (DACA) program, to protect hundreds of thousands of undocumented immigrants who came to the United States as children. The Obama administration used executive authorities to limit the use of mandatory minimums in drug prosecutions at federal prosecutors’ offices around the country, to restrict the federal government’s use of private prisons, and to protect undocumented youth, but </w:t>
      </w:r>
      <w:r w:rsidRPr="00AC1416">
        <w:rPr>
          <w:rStyle w:val="StyleUnderline"/>
        </w:rPr>
        <w:t>the administration also institutionalized systems of surveillance and control that deepened existing links between the criminal law enforcement and immigration systems.</w:t>
      </w:r>
      <w:r>
        <w:rPr>
          <w:rStyle w:val="StyleUnderline"/>
        </w:rPr>
        <w:t xml:space="preserve"> </w:t>
      </w:r>
      <w:r w:rsidRPr="006A71E1">
        <w:rPr>
          <w:sz w:val="10"/>
        </w:rPr>
        <w:t xml:space="preserve">In 2013, </w:t>
      </w:r>
      <w:r w:rsidRPr="00AC1416">
        <w:rPr>
          <w:rStyle w:val="StyleUnderline"/>
        </w:rPr>
        <w:t>the Obama administration</w:t>
      </w:r>
      <w:r>
        <w:rPr>
          <w:rStyle w:val="StyleUnderline"/>
        </w:rPr>
        <w:t xml:space="preserve"> </w:t>
      </w:r>
      <w:r>
        <w:fldChar w:fldCharType="begin"/>
      </w:r>
      <w:r>
        <w:instrText xml:space="preserve"> HYPERLINK "https://www.ice.gov/secure-communities" \t "_blank" \o "Opens in a new window" </w:instrText>
      </w:r>
      <w:r>
        <w:fldChar w:fldCharType="separate"/>
      </w:r>
      <w:r w:rsidRPr="00AC1416">
        <w:rPr>
          <w:rStyle w:val="StyleUnderline"/>
        </w:rPr>
        <w:t>completed</w:t>
      </w:r>
      <w:r>
        <w:rPr>
          <w:rStyle w:val="StyleUnderline"/>
        </w:rPr>
        <w:fldChar w:fldCharType="end"/>
      </w:r>
      <w:r>
        <w:rPr>
          <w:rStyle w:val="StyleUnderline"/>
        </w:rPr>
        <w:t xml:space="preserve"> </w:t>
      </w:r>
      <w:r w:rsidRPr="00AC1416">
        <w:rPr>
          <w:rStyle w:val="StyleUnderline"/>
        </w:rPr>
        <w:t>full implementation of a controversial Bush-era surveillance program called “Secure Communities” (also known as S-Comm).</w:t>
      </w:r>
      <w:hyperlink r:id="rId280" w:anchor="easy-footnote-bottom-12" w:history="1">
        <w:r w:rsidRPr="00AC1416">
          <w:rPr>
            <w:rStyle w:val="StyleUnderline"/>
          </w:rPr>
          <w:t>12</w:t>
        </w:r>
      </w:hyperlink>
      <w:r>
        <w:rPr>
          <w:rStyle w:val="StyleUnderline"/>
        </w:rPr>
        <w:t xml:space="preserve"> </w:t>
      </w:r>
      <w:r w:rsidRPr="00AC1416">
        <w:rPr>
          <w:rStyle w:val="StyleUnderline"/>
        </w:rPr>
        <w:t>In most counties and municipalities in the United States, police and sheriff’s departments fingerprint anyone they arrest. Historically, local and county departments have shared those fingerprints with the Federal Bureau of Investigation (FBI), so that the FBI can conduct a background check using the fingerprints and send the results back to the locals.</w:t>
      </w:r>
      <w:r w:rsidRPr="006A71E1">
        <w:rPr>
          <w:sz w:val="10"/>
        </w:rPr>
        <w:t xml:space="preserve"> That’s how a local police department learns, for example, whether someone it has just arrested is wanted for a serious offense in another state, or has used an alias. </w:t>
      </w:r>
      <w:r w:rsidRPr="00AC1416">
        <w:rPr>
          <w:rStyle w:val="StyleUnderline"/>
        </w:rPr>
        <w:t>S-Comm changed this long standing practice by adding one step in the process. Under the program, after the FBI receives fingerprints of arrestees from local or county departments, it automatically shares the prints with ICE, the Department of Homeland Security</w:t>
      </w:r>
      <w:r w:rsidRPr="006A71E1">
        <w:rPr>
          <w:sz w:val="10"/>
        </w:rPr>
        <w:t xml:space="preserve"> (DHS) agency responsible for investigating, detaining, and initiating deportation proceedings against people. </w:t>
      </w:r>
      <w:r w:rsidRPr="00AC1416">
        <w:rPr>
          <w:rStyle w:val="StyleUnderline"/>
        </w:rPr>
        <w:t>By the time S-Comm was fully implemented in 2013, the fundamental character of a local arrest in any county or town in the United States had changed.</w:t>
      </w:r>
      <w:hyperlink r:id="rId281" w:anchor="easy-footnote-bottom-13" w:history="1">
        <w:r w:rsidRPr="00AC1416">
          <w:rPr>
            <w:rStyle w:val="StyleUnderline"/>
          </w:rPr>
          <w:t>13</w:t>
        </w:r>
      </w:hyperlink>
      <w:r>
        <w:rPr>
          <w:rStyle w:val="StyleUnderline"/>
        </w:rPr>
        <w:t xml:space="preserve"> </w:t>
      </w:r>
      <w:r w:rsidRPr="00AC1416">
        <w:rPr>
          <w:rStyle w:val="StyleUnderline"/>
        </w:rPr>
        <w:t>Under S-Comm, an arrest isn’t just an inroad into the local or state criminal punishment system; it can be a flare shot up into the sky notifying ICE of the presence and location of a person in the United States on a visa or without documentation.</w:t>
      </w:r>
      <w:r>
        <w:rPr>
          <w:rStyle w:val="StyleUnderline"/>
        </w:rPr>
        <w:t xml:space="preserve"> </w:t>
      </w:r>
      <w:r w:rsidRPr="006A71E1">
        <w:rPr>
          <w:sz w:val="10"/>
        </w:rPr>
        <w:t xml:space="preserve">The Obama administration initially defended S-Comm as a commonsense immigration program that sought to get “convicted criminals” off the streets and into deportation proceedings. The program would result in the deportations of “the worst of the worst,” states and communities </w:t>
      </w:r>
      <w:r>
        <w:fldChar w:fldCharType="begin"/>
      </w:r>
      <w:r>
        <w:instrText xml:space="preserve"> HYPERLINK "http://www.pbs.org/wgbh/frontline/article/why-three-governors-challenged-secure-communities/" \t "_blank" \o "Opens in a new window" </w:instrText>
      </w:r>
      <w:r>
        <w:fldChar w:fldCharType="separate"/>
      </w:r>
      <w:r w:rsidRPr="006A71E1">
        <w:rPr>
          <w:rStyle w:val="Hyperlink"/>
          <w:sz w:val="10"/>
        </w:rPr>
        <w:t>were told</w:t>
      </w:r>
      <w:r>
        <w:rPr>
          <w:rStyle w:val="Hyperlink"/>
          <w:sz w:val="10"/>
        </w:rPr>
        <w:fldChar w:fldCharType="end"/>
      </w:r>
      <w:r w:rsidRPr="006A71E1">
        <w:rPr>
          <w:sz w:val="10"/>
        </w:rPr>
        <w:t>.</w:t>
      </w:r>
      <w:hyperlink r:id="rId282" w:anchor="easy-footnote-bottom-14" w:history="1">
        <w:r w:rsidRPr="006A71E1">
          <w:rPr>
            <w:rStyle w:val="Hyperlink"/>
            <w:sz w:val="10"/>
          </w:rPr>
          <w:t>14</w:t>
        </w:r>
      </w:hyperlink>
      <w:r w:rsidRPr="006A71E1">
        <w:rPr>
          <w:sz w:val="10"/>
        </w:rPr>
        <w:t xml:space="preserve">But the system didn’t work that way. In 2013, the first year during which S-Comm was fully operational throughout the United States, only a </w:t>
      </w:r>
      <w:r>
        <w:fldChar w:fldCharType="begin"/>
      </w:r>
      <w:r>
        <w:instrText xml:space="preserve"> HYPERLINK "http://trac.syr.edu/immigration/reports/349/" \t "_blank" \o "Opens in a new window" </w:instrText>
      </w:r>
      <w:r>
        <w:fldChar w:fldCharType="separate"/>
      </w:r>
      <w:r w:rsidRPr="006A71E1">
        <w:rPr>
          <w:rStyle w:val="Hyperlink"/>
          <w:sz w:val="10"/>
        </w:rPr>
        <w:t>small fraction</w:t>
      </w:r>
      <w:r>
        <w:rPr>
          <w:rStyle w:val="Hyperlink"/>
          <w:sz w:val="10"/>
        </w:rPr>
        <w:fldChar w:fldCharType="end"/>
      </w:r>
      <w:r w:rsidRPr="006A71E1">
        <w:rPr>
          <w:sz w:val="10"/>
        </w:rPr>
        <w:t xml:space="preserve">of the people ICE deported were convicted of what ICE calls </w:t>
      </w:r>
      <w:r>
        <w:fldChar w:fldCharType="begin"/>
      </w:r>
      <w:r>
        <w:instrText xml:space="preserve"> HYPERLINK "http://trac.syr.edu/immigration/reports/330/include/DocumentReleased_13-15734_Criminal_Offense_Level_Business_Rules.pdf" \t "_blank" \o "Opens in a new window" </w:instrText>
      </w:r>
      <w:r>
        <w:fldChar w:fldCharType="separate"/>
      </w:r>
      <w:r w:rsidRPr="006A71E1">
        <w:rPr>
          <w:rStyle w:val="Hyperlink"/>
          <w:sz w:val="10"/>
        </w:rPr>
        <w:t>“Level 1” offenses</w:t>
      </w:r>
      <w:r>
        <w:rPr>
          <w:rStyle w:val="Hyperlink"/>
          <w:sz w:val="10"/>
        </w:rPr>
        <w:fldChar w:fldCharType="end"/>
      </w:r>
      <w:r w:rsidRPr="006A71E1">
        <w:rPr>
          <w:sz w:val="10"/>
        </w:rPr>
        <w:t>, which include homicide, espionage, sexual assault, and other serious felonies, but also certain types of larceny, mail fraud, and drug offenses—including the sale of marijuana, which nine states and Washington, D.C. now consider a legal activity.</w:t>
      </w:r>
      <w:hyperlink r:id="rId283" w:anchor="easy-footnote-bottom-15" w:history="1">
        <w:r w:rsidRPr="006A71E1">
          <w:rPr>
            <w:rStyle w:val="Hyperlink"/>
            <w:sz w:val="10"/>
          </w:rPr>
          <w:t>15</w:t>
        </w:r>
      </w:hyperlink>
      <w:r w:rsidRPr="006A71E1">
        <w:rPr>
          <w:sz w:val="10"/>
        </w:rPr>
        <w:t xml:space="preserve"> Despite the Obama administration’s pledges about the true intention of the S-Comm program, </w:t>
      </w:r>
      <w:r>
        <w:fldChar w:fldCharType="begin"/>
      </w:r>
      <w:r>
        <w:instrText xml:space="preserve"> HYPERLINK "http://trac.syr.edu/immigration/reports/349/" \t "_blank" \o "Opens in a new window" </w:instrText>
      </w:r>
      <w:r>
        <w:fldChar w:fldCharType="separate"/>
      </w:r>
      <w:r w:rsidRPr="006A71E1">
        <w:rPr>
          <w:rStyle w:val="Hyperlink"/>
          <w:sz w:val="10"/>
        </w:rPr>
        <w:t>nearly half</w:t>
      </w:r>
      <w:r>
        <w:rPr>
          <w:rStyle w:val="Hyperlink"/>
          <w:sz w:val="10"/>
        </w:rPr>
        <w:fldChar w:fldCharType="end"/>
      </w:r>
      <w:r w:rsidRPr="006A71E1">
        <w:rPr>
          <w:sz w:val="10"/>
        </w:rPr>
        <w:t xml:space="preserve"> of all deportations in 2013 were of people convicted of immigration and traffic violations.</w:t>
      </w:r>
      <w:hyperlink r:id="rId284" w:anchor="easy-footnote-bottom-16" w:history="1">
        <w:r w:rsidRPr="006A71E1">
          <w:rPr>
            <w:rStyle w:val="Hyperlink"/>
            <w:sz w:val="10"/>
          </w:rPr>
          <w:t>16</w:t>
        </w:r>
      </w:hyperlink>
      <w:r w:rsidRPr="006A71E1">
        <w:rPr>
          <w:sz w:val="10"/>
        </w:rPr>
        <w:t xml:space="preserve"> While S-Comm didn’t produce the results the Obama administration promised, it did succeed in solidifying the immigration narrative into the damaging “good immigrant/bad immigrant” framework. Now, </w:t>
      </w:r>
      <w:r w:rsidRPr="00AC1416">
        <w:rPr>
          <w:rStyle w:val="StyleUnderline"/>
        </w:rPr>
        <w:t>when the Trump administration says it only wants to deport the “bad hombres,” it can point to the groundwork created by the Obama program as historical precedent. Furthermore, S-Comm also engineered one of the largest federal surveillance systems in current use by the U.S. government, sweeping millions of people a year into ICE databases.</w:t>
      </w:r>
      <w:hyperlink r:id="rId285" w:anchor="easy-footnote-bottom-17" w:history="1">
        <w:r w:rsidRPr="00AC1416">
          <w:rPr>
            <w:rStyle w:val="StyleUnderline"/>
          </w:rPr>
          <w:t>17</w:t>
        </w:r>
      </w:hyperlink>
      <w:r w:rsidRPr="006A71E1">
        <w:rPr>
          <w:sz w:val="10"/>
        </w:rPr>
        <w:t>That system is perfectly primed to assist the Trump administration in its mass deportation efforts; but state and local policymakers can take steps to put a wrench in it. Trump’s Reliance on Local Law Enforcement In 2017, the Trump administration overhauled the nation’s immigration enforcement priorities when it issued two immigration-related executive orders. Among the changes included the granting of carte blanche to ICE agents to make determinations about whom to detain and deport, under what circumstances, and for what reasons.</w:t>
      </w:r>
      <w:hyperlink r:id="rId286" w:anchor="easy-footnote-bottom-18" w:history="1">
        <w:r w:rsidRPr="006A71E1">
          <w:rPr>
            <w:rStyle w:val="Hyperlink"/>
            <w:sz w:val="10"/>
          </w:rPr>
          <w:t>18</w:t>
        </w:r>
      </w:hyperlink>
      <w:r w:rsidRPr="006A71E1">
        <w:rPr>
          <w:sz w:val="10"/>
        </w:rPr>
        <w:t xml:space="preserve"> Where the Obama administration imposed a system of priorities, the Trump administration promised to get out of the way, to let individual agents decide the fate of persons they captured or set in their sights. Trump’s executive order regime reoriented immigration enforcement, prioritizing the detainment and deportation of noncitizens who “have been charged with any criminal offense that has not been resolved” and “have committed acts that constitute a chargeable criminal offense.”</w:t>
      </w:r>
      <w:hyperlink r:id="rId287" w:anchor="easy-footnote-bottom-19" w:history="1">
        <w:r w:rsidRPr="006A71E1">
          <w:rPr>
            <w:rStyle w:val="Hyperlink"/>
            <w:sz w:val="10"/>
          </w:rPr>
          <w:t>19</w:t>
        </w:r>
      </w:hyperlink>
      <w:r w:rsidRPr="006A71E1">
        <w:rPr>
          <w:sz w:val="10"/>
        </w:rPr>
        <w:t xml:space="preserve"> As Human Rights Watch observes in a 2017 </w:t>
      </w:r>
      <w:r>
        <w:fldChar w:fldCharType="begin"/>
      </w:r>
      <w:r>
        <w:instrText xml:space="preserve"> HYPERLINK "https://www.hrw.org/report/2017/12/05/deported/immigrants-uprooted-country-they-call-home" \t "_blank" \o "Opens in a new window" </w:instrText>
      </w:r>
      <w:r>
        <w:fldChar w:fldCharType="separate"/>
      </w:r>
      <w:r w:rsidRPr="006A71E1">
        <w:rPr>
          <w:rStyle w:val="Hyperlink"/>
          <w:sz w:val="10"/>
        </w:rPr>
        <w:t>report</w:t>
      </w:r>
      <w:r>
        <w:rPr>
          <w:rStyle w:val="Hyperlink"/>
          <w:sz w:val="10"/>
        </w:rPr>
        <w:fldChar w:fldCharType="end"/>
      </w:r>
      <w:r w:rsidRPr="006A71E1">
        <w:rPr>
          <w:sz w:val="10"/>
        </w:rPr>
        <w:t xml:space="preserve"> on the first year of deportations under Trump, the latter could include “crimes” such as jaywalking. The results of these policy changes were predictable. Just a month after the Trump inauguration, a fifteen-year veteran of ICE told the </w:t>
      </w:r>
      <w:r>
        <w:fldChar w:fldCharType="begin"/>
      </w:r>
      <w:r>
        <w:instrText xml:space="preserve"> HYPERLINK "https://www.nytimes.com/2017/02/25/us/ice-immigrant-deportations-trump.html" \t "_blank" \o "Opens in a new window" </w:instrText>
      </w:r>
      <w:r>
        <w:fldChar w:fldCharType="separate"/>
      </w:r>
      <w:r w:rsidRPr="006A71E1">
        <w:rPr>
          <w:rStyle w:val="Hyperlink"/>
          <w:sz w:val="10"/>
        </w:rPr>
        <w:t>New York Times</w:t>
      </w:r>
      <w:r>
        <w:rPr>
          <w:rStyle w:val="Hyperlink"/>
          <w:sz w:val="10"/>
        </w:rPr>
        <w:fldChar w:fldCharType="end"/>
      </w:r>
      <w:r w:rsidRPr="006A71E1">
        <w:rPr>
          <w:sz w:val="10"/>
        </w:rPr>
        <w:t>, “The discretion has come back to us; it’s up to us to make decisions in the field. We’re trusted again.” More than a year into the Trump presidency, we are starting to get a clearer picture of what “</w:t>
      </w:r>
      <w:r>
        <w:fldChar w:fldCharType="begin"/>
      </w:r>
      <w:r>
        <w:instrText xml:space="preserve"> HYPERLINK "https://www.nytimes.com/2017/02/25/us/ice-immigrant-deportations-trump.html?mcubz=1" \t "_blank" \o "Opens in a new window" </w:instrText>
      </w:r>
      <w:r>
        <w:fldChar w:fldCharType="separate"/>
      </w:r>
      <w:r w:rsidRPr="006A71E1">
        <w:rPr>
          <w:rStyle w:val="Hyperlink"/>
          <w:sz w:val="10"/>
        </w:rPr>
        <w:t>taking the shackles off</w:t>
      </w:r>
      <w:r>
        <w:rPr>
          <w:rStyle w:val="Hyperlink"/>
          <w:sz w:val="10"/>
        </w:rPr>
        <w:fldChar w:fldCharType="end"/>
      </w:r>
      <w:r w:rsidRPr="006A71E1">
        <w:rPr>
          <w:sz w:val="10"/>
        </w:rPr>
        <w:t>” ICE agents has meant in terms of ICE detention and deportation rates. In the first year of Trump’s presidency, ICE detentions inside the United States soared by 42 percent, while detentions of noncitizens with criminal convictions increased by 19 percent. Human Rights Watch’s analysis found that the vast majority of these people were convicted of minor offenses: In the most recent data available, which only covers one month of the Trump administration, strikingly few of the non-citizens arrested by ICE who had criminal convictions had been convicted of crimes of a violent or dangerous nature. One in three “criminal” arrests involved someone whose most serious crime was an immigration offense, almost always the act of entering the country illegally. About 16 percent had been convicted of a drug offense and another 15 percent had a traffic offense as their most serious crime. Fewer than 1 percent had been convicted of a homicide, and the most serious offense of only 19 percent, fewer than one in five, included violent or potentially violent crimes.</w:t>
      </w:r>
      <w:hyperlink r:id="rId288" w:anchor="easy-footnote-bottom-20" w:history="1">
        <w:r w:rsidRPr="006A71E1">
          <w:rPr>
            <w:rStyle w:val="Hyperlink"/>
            <w:sz w:val="10"/>
          </w:rPr>
          <w:t>20</w:t>
        </w:r>
      </w:hyperlink>
      <w:r w:rsidRPr="006A71E1">
        <w:rPr>
          <w:sz w:val="10"/>
        </w:rPr>
        <w:t xml:space="preserve"> In Trump’s America, immigrants have ample reason to fear that any interaction with the criminal legal system will result in the initiation of deportation proceedings against them.</w:t>
      </w:r>
      <w:hyperlink r:id="rId289" w:anchor="easy-footnote-bottom-21" w:history="1">
        <w:r w:rsidRPr="006A71E1">
          <w:rPr>
            <w:rStyle w:val="Hyperlink"/>
            <w:sz w:val="10"/>
          </w:rPr>
          <w:t>21</w:t>
        </w:r>
      </w:hyperlink>
      <w:r w:rsidRPr="006A71E1">
        <w:rPr>
          <w:sz w:val="10"/>
        </w:rPr>
        <w:t xml:space="preserve"> Trump’s plans to rely on local law enforcement to be the tip of the spear for deportation efforts were not a secret. An April 2017 photograph of top Trump advisor Steve Bannon’s office captures a </w:t>
      </w:r>
      <w:r>
        <w:fldChar w:fldCharType="begin"/>
      </w:r>
      <w:r>
        <w:instrText xml:space="preserve"> HYPERLINK "http://i2.cdn.cnn.com/cnnnext/dam/assets/170503095824-bannon-whiteboard-2-exlarge-169.jpg" \t "_blank" \o "Opens in a new window" </w:instrText>
      </w:r>
      <w:r>
        <w:fldChar w:fldCharType="separate"/>
      </w:r>
      <w:r w:rsidRPr="006A71E1">
        <w:rPr>
          <w:rStyle w:val="Hyperlink"/>
          <w:sz w:val="10"/>
        </w:rPr>
        <w:t>whiteboard</w:t>
      </w:r>
      <w:r>
        <w:rPr>
          <w:rStyle w:val="Hyperlink"/>
          <w:sz w:val="10"/>
        </w:rPr>
        <w:fldChar w:fldCharType="end"/>
      </w:r>
      <w:r w:rsidRPr="006A71E1">
        <w:rPr>
          <w:sz w:val="10"/>
        </w:rPr>
        <w:t xml:space="preserve">, upon which is written a number of campaign pledges his administration is working to realize. One of the pledges reads: “Issue detainers for all illegal immigrants who are [illegible] for any crime, and they will be placed into [illegible] removal proceedings.” It’s a safe bet that those illegible words are “arrested” and “immediate.” In August 2016, Trump delivered a speech on immigration in which he </w:t>
      </w:r>
      <w:r>
        <w:fldChar w:fldCharType="begin"/>
      </w:r>
      <w:r>
        <w:instrText xml:space="preserve"> HYPERLINK "http://www.npr.org/2016/08/31/492096565/fact-check-donald-trumps-speech-on-immigration" \t "_blank" \o "Opens in a new window" </w:instrText>
      </w:r>
      <w:r>
        <w:fldChar w:fldCharType="separate"/>
      </w:r>
      <w:r w:rsidRPr="006A71E1">
        <w:rPr>
          <w:rStyle w:val="Hyperlink"/>
          <w:sz w:val="10"/>
        </w:rPr>
        <w:t>said</w:t>
      </w:r>
      <w:r>
        <w:rPr>
          <w:rStyle w:val="Hyperlink"/>
          <w:sz w:val="10"/>
        </w:rPr>
        <w:fldChar w:fldCharType="end"/>
      </w:r>
      <w:r w:rsidRPr="006A71E1">
        <w:rPr>
          <w:sz w:val="10"/>
        </w:rPr>
        <w:t xml:space="preserve"> his administration “will issue detainers for all illegal immigrants who are arrested for any crime whatsoever, and they will be placed into immediate removal proceedings.”</w:t>
      </w:r>
      <w:hyperlink r:id="rId290" w:anchor="easy-footnote-bottom-22" w:history="1">
        <w:r w:rsidRPr="006A71E1">
          <w:rPr>
            <w:rStyle w:val="Hyperlink"/>
            <w:sz w:val="10"/>
          </w:rPr>
          <w:t>22</w:t>
        </w:r>
      </w:hyperlink>
      <w:r w:rsidRPr="006A71E1">
        <w:rPr>
          <w:sz w:val="10"/>
        </w:rPr>
        <w:t xml:space="preserve"> That very framework is coming to gruesome life in American cities. In May 2017, the Intercept </w:t>
      </w:r>
      <w:r>
        <w:fldChar w:fldCharType="begin"/>
      </w:r>
      <w:r>
        <w:instrText xml:space="preserve"> HYPERLINK "https://theintercept.com/2017/05/08/police-in-georgia-are-turning-traffic-stops-into-the-first-step-toward-deportation/" \t "_blank" \o "Opens in a new window" </w:instrText>
      </w:r>
      <w:r>
        <w:fldChar w:fldCharType="separate"/>
      </w:r>
      <w:r w:rsidRPr="006A71E1">
        <w:rPr>
          <w:rStyle w:val="Hyperlink"/>
          <w:sz w:val="10"/>
        </w:rPr>
        <w:t>reported</w:t>
      </w:r>
      <w:r>
        <w:rPr>
          <w:rStyle w:val="Hyperlink"/>
          <w:sz w:val="10"/>
        </w:rPr>
        <w:fldChar w:fldCharType="end"/>
      </w:r>
      <w:r w:rsidRPr="006A71E1">
        <w:rPr>
          <w:sz w:val="10"/>
        </w:rPr>
        <w:t xml:space="preserve"> on data from Gwinnett County, Georgia, showing that traffic stops are the main driver of ICE contact with immigrants in the community. Data from a local jail show that, of 500 people flagged by local police to ICE, a full 70 percent were locked up because of traffic violations, the most common being driving without a license. We don’t have comprehensive data to show exactly how many immigrants have been deported as a result of arrests for minor offenses. But in early 2018, the Trump administration released its own </w:t>
      </w:r>
      <w:r>
        <w:fldChar w:fldCharType="begin"/>
      </w:r>
      <w:r>
        <w:instrText xml:space="preserve"> HYPERLINK "https://www.ice.gov/sites/default/files/documents/Report/2017/iceEndOfYearFY2017.pdf" \t "_blank" \o "Opens in a new window" </w:instrText>
      </w:r>
      <w:r>
        <w:fldChar w:fldCharType="separate"/>
      </w:r>
      <w:r w:rsidRPr="006A71E1">
        <w:rPr>
          <w:rStyle w:val="Hyperlink"/>
          <w:sz w:val="10"/>
        </w:rPr>
        <w:t>analysis</w:t>
      </w:r>
      <w:r>
        <w:rPr>
          <w:rStyle w:val="Hyperlink"/>
          <w:sz w:val="10"/>
        </w:rPr>
        <w:fldChar w:fldCharType="end"/>
      </w:r>
      <w:r w:rsidRPr="006A71E1">
        <w:rPr>
          <w:sz w:val="10"/>
        </w:rPr>
        <w:t xml:space="preserve"> of fiscal year 2017 nationwide immigration arrest data from ICE’s Enforcement Removal Operations (ERO) division.</w:t>
      </w:r>
      <w:hyperlink r:id="rId291" w:anchor="easy-footnote-bottom-23" w:history="1">
        <w:r w:rsidRPr="006A71E1">
          <w:rPr>
            <w:rStyle w:val="Hyperlink"/>
            <w:sz w:val="10"/>
          </w:rPr>
          <w:t>23</w:t>
        </w:r>
      </w:hyperlink>
      <w:r w:rsidRPr="006A71E1">
        <w:rPr>
          <w:sz w:val="10"/>
        </w:rPr>
        <w:t xml:space="preserve"> The report reveals that 89 percent of the over 143,000 people ICE arrested in fiscal year 2017 had either criminal convictions or faced pending criminal charges at the time of their arrest. The document claims these figures support the conclusion that ICE is “prioritizing its enforcement resources on those who pose a known threat to national security and public safety” [emphasis added]. The report’s details suggest otherwise. The bulk of the criminal charges and convictions dealt with minor offenses: 53 percent of those arrested had drug-related offenses on their records, 48 had traffic-related offenses, and 44 percent had immigration-related offenses.</w:t>
      </w:r>
      <w:hyperlink r:id="rId292" w:anchor="easy-footnote-bottom-24" w:history="1">
        <w:r w:rsidRPr="006A71E1">
          <w:rPr>
            <w:rStyle w:val="Hyperlink"/>
            <w:sz w:val="10"/>
          </w:rPr>
          <w:t>24</w:t>
        </w:r>
      </w:hyperlink>
      <w:r w:rsidRPr="006A71E1">
        <w:rPr>
          <w:sz w:val="10"/>
        </w:rPr>
        <w:t xml:space="preserve"> Thousands of people were also arrested due to pending charges or convictions for the following: public peace violations (8 percent), larceny (14 percent), and a category ICE calls “obstructing judiciary, congress, legislature, etc.,” which includes parole and probation violations and failure to appear (15 percent).</w:t>
      </w:r>
      <w:hyperlink r:id="rId293" w:anchor="easy-footnote-bottom-25" w:history="1">
        <w:r w:rsidRPr="006A71E1">
          <w:rPr>
            <w:rStyle w:val="Hyperlink"/>
            <w:sz w:val="10"/>
          </w:rPr>
          <w:t>25</w:t>
        </w:r>
      </w:hyperlink>
      <w:r w:rsidRPr="006A71E1">
        <w:rPr>
          <w:sz w:val="10"/>
        </w:rPr>
        <w:t xml:space="preserve">The report reveals some curious details, such as a nearly 1,800 percent spike in ICE arrests of Haitians during the Trump administration’s first months in office. While ICE arrested 310 Haitians in fiscal year 2016, the agency arrested 5,578 Haitians the following fiscal year. The personal cost to immigrants resulting from arrest for minor offenses is extremely high. For example, on May 14, 2017 a Minneapolis transit cop </w:t>
      </w:r>
      <w:r>
        <w:fldChar w:fldCharType="begin"/>
      </w:r>
      <w:r>
        <w:instrText xml:space="preserve"> HYPERLINK "https://www.nytimes.com/2017/05/30/us/minnesota-deported-fare.html?smid=tw-share&amp;_r=0" \t "_blank" \o "Opens in a new window" </w:instrText>
      </w:r>
      <w:r>
        <w:fldChar w:fldCharType="separate"/>
      </w:r>
      <w:r w:rsidRPr="006A71E1">
        <w:rPr>
          <w:rStyle w:val="Hyperlink"/>
          <w:sz w:val="10"/>
        </w:rPr>
        <w:t>arrested</w:t>
      </w:r>
      <w:r>
        <w:rPr>
          <w:rStyle w:val="Hyperlink"/>
          <w:sz w:val="10"/>
        </w:rPr>
        <w:fldChar w:fldCharType="end"/>
      </w:r>
      <w:r w:rsidRPr="006A71E1">
        <w:rPr>
          <w:sz w:val="10"/>
        </w:rPr>
        <w:t xml:space="preserve"> 23-year old Ariel Vences-Lopez on charges of suspicion of committing fare evasion, giving a false name, and obstructing a police officer. On May 15, ICE asked the county jail to hold Mr. Vences-Lopez on an immigration detainer. ICE picked him up from local custody the next day, and he was placed into deportation proceedings. Had the transit police officer not arrested Mr. Vences-Lopez on this minor charge, he would probably still be living in Minneapolis a free man. Even Americans not at risk of deportation pay a high cost when arrested. Low-level arrests like these typically do not lead to convictions. Prosecutors often drop the charges, or people plead to what’s called, in various states, a continuance without a finding, pretrial probation, or adjournment in contemplation of dismissal, meaning no conviction will appear on their record. But for poor people and people struggling to overcome entanglement with the criminal legal system, even one arrest can cause devastating problems that simply will not go away. Even if an arrest doesn’t lead to a conviction or incarceration, it can have severe consequences for individuals and families.</w:t>
      </w:r>
      <w:hyperlink r:id="rId294" w:anchor="easy-footnote-bottom-26" w:history="1">
        <w:r w:rsidRPr="006A71E1">
          <w:rPr>
            <w:rStyle w:val="Hyperlink"/>
            <w:sz w:val="10"/>
          </w:rPr>
          <w:t>26</w:t>
        </w:r>
      </w:hyperlink>
      <w:r w:rsidRPr="006A71E1">
        <w:rPr>
          <w:sz w:val="10"/>
        </w:rPr>
        <w:t xml:space="preserve"> If you’re too poor to pay bail, you can sit in jail for weeks or months waiting for prosecutors to call your case—even if you’re innocent of the charges against you. While you’re in jail, you’ll likely lose your job, and maybe even your home and your children. You may also find that an arrest record is used as a proxy for judgments made about you without your knowledge, which can compound economic and racial inequalities.</w:t>
      </w:r>
      <w:hyperlink r:id="rId295" w:anchor="easy-footnote-bottom-27" w:history="1">
        <w:r w:rsidRPr="006A71E1">
          <w:rPr>
            <w:rStyle w:val="Hyperlink"/>
            <w:sz w:val="10"/>
          </w:rPr>
          <w:t>27</w:t>
        </w:r>
      </w:hyperlink>
      <w:r w:rsidRPr="006A71E1">
        <w:rPr>
          <w:sz w:val="10"/>
        </w:rPr>
        <w:t xml:space="preserve"> For thousands of American citizens, even one arrest can cause irreparable harm. For Mr. Vences-Lopez and so many other immigrants, an arrest for a minor offense can mean life as you know it is abruptly brought to an end. Low-Level Arrests in the United States Disproportionately Impact People of Color Mr. Vences-Lopez’ arrest for the minor offense of fare evasion is but one data point among millions like it in the United States each year. While we don’t have comprehensive immigration data to show how enforcement priorities have changed deportation patterns since Trump’s inauguration (apart from the fiscal year 2017 data cited above), we do have large quantities of arrest data confirming racial disparities remain rampant in low-level policing in the United States. Data from Massachusetts and other states nationwide show that black and brown people are far more likely to be arrested for low-level offenses than their white counterparts. In New York City, for </w:t>
      </w:r>
      <w:r>
        <w:fldChar w:fldCharType="begin"/>
      </w:r>
      <w:r>
        <w:instrText xml:space="preserve"> HYPERLINK "http://www.nydailynews.com/new-york/nypd-arrests-people-color-fare-beating-stats-article-1.2528320" \t "_blank" \o "Opens in a new window" </w:instrText>
      </w:r>
      <w:r>
        <w:fldChar w:fldCharType="separate"/>
      </w:r>
      <w:r w:rsidRPr="006A71E1">
        <w:rPr>
          <w:rStyle w:val="Hyperlink"/>
          <w:sz w:val="10"/>
        </w:rPr>
        <w:t>example</w:t>
      </w:r>
      <w:r>
        <w:rPr>
          <w:rStyle w:val="Hyperlink"/>
          <w:sz w:val="10"/>
        </w:rPr>
        <w:fldChar w:fldCharType="end"/>
      </w:r>
      <w:r w:rsidRPr="006A71E1">
        <w:rPr>
          <w:sz w:val="10"/>
        </w:rPr>
        <w:t>, 92 percent of people arrested in 2015 for turnstile jumping on the subway were people of color. In the city of Worcester, Massachusetts, black and Latinx people accounted for over 80 percent of arrests for trespassing in the years 2012 to 2016, while these groups together make up just 32 percent of the population. Massachusetts statewide arrest data obtained by the ACLU of Massachusetts also reveal extreme racial disparities in terms of whom police choose to arrest versus to whom they choose to issue summonses—for the exact same offenses. Statewide arrest data from 2012 to 2016 show that 96 percent of people arrested for drug offenses and identified by police as Hispanic were taken into custody instead of being issued summonses to appear in court. Data for the same years show that police took into custody 90 percent of black people arrested for drug offenses, while only 84 percent of white people arrested for drug offenses were brought in. In other words, white people cited for a drug offense in Massachusetts were allowed to go home with a court date at much higher rates than for blacks and Hispanics. In fact, the vast majority of Latinx people police suspected of drug crimes were taken into custody—and if their fingerprints were taken during the booking process, these were sent to ICE.</w:t>
      </w:r>
      <w:hyperlink r:id="rId296" w:anchor="easy-footnote-bottom-28" w:history="1">
        <w:r w:rsidRPr="006A71E1">
          <w:rPr>
            <w:rStyle w:val="Hyperlink"/>
            <w:sz w:val="10"/>
          </w:rPr>
          <w:t>28</w:t>
        </w:r>
      </w:hyperlink>
      <w:r w:rsidRPr="006A71E1">
        <w:rPr>
          <w:sz w:val="10"/>
        </w:rPr>
        <w:t xml:space="preserve"> Recent figures show that more than one in every nine arrests in the United States is for drug possession, amounting to a staggering 1.25 million arrests per year. On an average day in the United States, about 137,000 people are locked up on drug possession charges, most of them still awaiting trial. People of color and the poor are disproportionately targeted.</w:t>
      </w:r>
      <w:hyperlink r:id="rId297" w:anchor="easy-footnote-bottom-29" w:history="1">
        <w:r w:rsidRPr="006A71E1">
          <w:rPr>
            <w:rStyle w:val="Hyperlink"/>
            <w:sz w:val="10"/>
          </w:rPr>
          <w:t>29</w:t>
        </w:r>
      </w:hyperlink>
      <w:r w:rsidRPr="006A71E1">
        <w:rPr>
          <w:sz w:val="10"/>
        </w:rPr>
        <w:t xml:space="preserve"> Federal arrest data from 2010 showed that black Americans were four times more likely to be arrested for marijuana offenses than white Americans, despite the fact that blacks and whites use marijuana at the same rates.</w:t>
      </w:r>
      <w:hyperlink r:id="rId298" w:anchor="easy-footnote-bottom-30" w:history="1">
        <w:r w:rsidRPr="006A71E1">
          <w:rPr>
            <w:rStyle w:val="Hyperlink"/>
            <w:sz w:val="10"/>
          </w:rPr>
          <w:t>30</w:t>
        </w:r>
      </w:hyperlink>
      <w:r w:rsidRPr="006A71E1">
        <w:rPr>
          <w:sz w:val="10"/>
        </w:rPr>
        <w:t xml:space="preserve"> Recommendations Sanctuary cities across the country have drawn the unwanted attention of the U.S. Department of Justice under Secretary Jeff Sessions. While there’s no single model for designating a town or city a sanctuary, it generally means that (1) local law enforcement do not engage in controversial 287(g) programs, which deputize local police as federal immigration agents; and (2) local law enforcement do not hold people on ICE “detainer” requests after they’ve been cleared for release from local custody. The Trump administration has pledged to deny federal grant monies to sanctuary cities for following this approach. Those threats may not amount to actual budget cuts for localities, but the threat itself has chilled some mayors and governors.</w:t>
      </w:r>
      <w:hyperlink r:id="rId299" w:anchor="easy-footnote-bottom-31" w:history="1">
        <w:r w:rsidRPr="006A71E1">
          <w:rPr>
            <w:rStyle w:val="Hyperlink"/>
            <w:sz w:val="10"/>
          </w:rPr>
          <w:t>31</w:t>
        </w:r>
      </w:hyperlink>
      <w:r w:rsidRPr="006A71E1">
        <w:rPr>
          <w:sz w:val="10"/>
        </w:rPr>
        <w:t xml:space="preserve"> But there are other ways that local governments can keep their vulnerable residents out of the Trump deportation machine that will also advance long-standing criminal justice policy goals: local and county police departments can stop making arrests for certain categories of offense, and cities and states can decriminalize some of those offenses. When local police arrest someone and send their prints to the FBI, the FBI shares those fingerprints with ICE. The best way to stop that from happening is, simply, for local police to stop arresting people for minor crimes, including: drug offenses; traffic violations, including driving without a license, driving with a suspended license, and driving with an expired registration; petty larceny; disorderly conduct; trespassing; public drinking and drug use; vagrancy; and fare evasion. These types of minor offenses account for the vast majority of arrests in the United States. FBI crime data from 2015 show that, of the nearly 11 million arrests nationwide that year, just over 500,000 were for violent crimes, or about 4.5 percent. Meanwhile, nearly 1.5 million of those arrests were for property crimes, nearly 1.5 million were for drug crimes, and larceny accounted for over 1.1 million arrests.</w:t>
      </w:r>
      <w:hyperlink r:id="rId300" w:anchor="easy-footnote-bottom-32" w:history="1">
        <w:r w:rsidRPr="006A71E1">
          <w:rPr>
            <w:rStyle w:val="Hyperlink"/>
            <w:sz w:val="10"/>
          </w:rPr>
          <w:t>32</w:t>
        </w:r>
      </w:hyperlink>
      <w:r w:rsidRPr="006A71E1">
        <w:rPr>
          <w:sz w:val="10"/>
        </w:rPr>
        <w:t xml:space="preserve"> If police really think it necessary, for public safety, to issue a summons for these offenses, doing so in place of arresting someone will have the dual benefit of keeping that person out of ICE’s sights, as well as keeping them out of jail.</w:t>
      </w:r>
      <w:hyperlink r:id="rId301" w:anchor="easy-footnote-bottom-33" w:history="1">
        <w:r w:rsidRPr="006A71E1">
          <w:rPr>
            <w:rStyle w:val="Hyperlink"/>
            <w:sz w:val="10"/>
          </w:rPr>
          <w:t>33</w:t>
        </w:r>
      </w:hyperlink>
      <w:r w:rsidRPr="006A71E1">
        <w:rPr>
          <w:sz w:val="10"/>
        </w:rPr>
        <w:t xml:space="preserve"> Some municipalities are already </w:t>
      </w:r>
      <w:r>
        <w:fldChar w:fldCharType="begin"/>
      </w:r>
      <w:r>
        <w:instrText xml:space="preserve"> HYPERLINK "https://www.washingtonpost.com/news/morning-mix/wp/2017/05/24/denver-fights-back-against-trumps-deportation-crackdown-with-surprisingly-simple-change-in-law/?utm_term=.96160f87614e" \t "_blank" \o "Opens in a new window" </w:instrText>
      </w:r>
      <w:r>
        <w:fldChar w:fldCharType="separate"/>
      </w:r>
      <w:r w:rsidRPr="006A71E1">
        <w:rPr>
          <w:rStyle w:val="Hyperlink"/>
          <w:sz w:val="10"/>
        </w:rPr>
        <w:t>taking action</w:t>
      </w:r>
      <w:r>
        <w:rPr>
          <w:rStyle w:val="Hyperlink"/>
          <w:sz w:val="10"/>
        </w:rPr>
        <w:fldChar w:fldCharType="end"/>
      </w:r>
      <w:r w:rsidRPr="006A71E1">
        <w:rPr>
          <w:sz w:val="10"/>
        </w:rPr>
        <w:t xml:space="preserve"> to protect immigrants at the local level by changing criminal justice policy. In Colorado, for example, Denver advocates changed local law to reduce the maximum sentence for many municipal crimes. Certain convictions make noncitizens–including green card holders–deportable, but only if they are sentenced to a year or more of imprisonment. As a result, Denver changed the law to reduce the maximum sentence for various crimes from 365 to 364 days.</w:t>
      </w:r>
      <w:hyperlink r:id="rId302" w:anchor="easy-footnote-bottom-34" w:history="1">
        <w:r w:rsidRPr="006A71E1">
          <w:rPr>
            <w:rStyle w:val="Hyperlink"/>
            <w:sz w:val="10"/>
          </w:rPr>
          <w:t>34</w:t>
        </w:r>
      </w:hyperlink>
      <w:r w:rsidRPr="006A71E1">
        <w:rPr>
          <w:sz w:val="10"/>
        </w:rPr>
        <w:t xml:space="preserve"> But the best strategy is to push for an end to broken windows style policing, and the low-level arrests that have made the strategy so notorious in communities of color across the United States.</w:t>
      </w:r>
      <w:hyperlink r:id="rId303" w:anchor="easy-footnote-bottom-35" w:history="1">
        <w:r w:rsidRPr="006A71E1">
          <w:rPr>
            <w:rStyle w:val="Hyperlink"/>
            <w:sz w:val="10"/>
          </w:rPr>
          <w:t>35</w:t>
        </w:r>
      </w:hyperlink>
      <w:r w:rsidRPr="006A71E1">
        <w:rPr>
          <w:sz w:val="10"/>
        </w:rPr>
        <w:t xml:space="preserve"> Limiting Law Enforcement Intelligence Collection and Sharing </w:t>
      </w:r>
      <w:r w:rsidRPr="00AC1416">
        <w:rPr>
          <w:rStyle w:val="StyleUnderline"/>
        </w:rPr>
        <w:t>Programs like S-Comm tied local law enforcement to federal immigration authorities in new and dangerous ways, turning arrests into opportunities for ICE intervention. But local intelligence collection and sharing policies can be just as harmful as S-Comm, sweeping innocent people into a vast machinery of surveillance and law enforcement. On the other hand, if done right, policies governing the collection and sharing of intelligence and the state and local police level can go a long way towards shielding our local communities and their most vulnerable members from unwanted federal harassment and repression.</w:t>
      </w:r>
      <w:r>
        <w:rPr>
          <w:rStyle w:val="StyleUnderline"/>
        </w:rPr>
        <w:t xml:space="preserve"> </w:t>
      </w:r>
      <w:r w:rsidRPr="006A71E1">
        <w:rPr>
          <w:sz w:val="10"/>
        </w:rPr>
        <w:t xml:space="preserve">The American Surveillance Super-State, from COINTELPRO to 9/11 </w:t>
      </w:r>
      <w:r w:rsidRPr="00896F4A">
        <w:rPr>
          <w:rStyle w:val="StyleUnderline"/>
        </w:rPr>
        <w:t>No study of American domestic surveillance gone wrong would be complete without mention of the horrible example of J. Edgar Hoover’s FBI. From the 1950s through the early 1970s, the FBI under Hoover ran a domestic surveillance and espionage program targeting black Americans, suspected communists, Vietnam War resisters, and left-wing dissidents</w:t>
      </w:r>
      <w:r w:rsidRPr="006A71E1">
        <w:rPr>
          <w:sz w:val="10"/>
        </w:rPr>
        <w:t>. The FBI called it COINTELPRO, short for counterintelligence program</w:t>
      </w:r>
      <w:r w:rsidRPr="00896F4A">
        <w:rPr>
          <w:rStyle w:val="StyleUnderline"/>
        </w:rPr>
        <w:t xml:space="preserve">. At its height, the FBI had five thousand informants on its payroll, working in the civil rights and antiwar movements to try to </w:t>
      </w:r>
      <w:r w:rsidRPr="00896F4A">
        <w:rPr>
          <w:rStyle w:val="StyleUnderline"/>
          <w:strike/>
        </w:rPr>
        <w:t>cripple</w:t>
      </w:r>
      <w:r w:rsidRPr="00896F4A">
        <w:rPr>
          <w:rStyle w:val="StyleUnderline"/>
        </w:rPr>
        <w:t xml:space="preserve"> </w:t>
      </w:r>
      <w:r>
        <w:rPr>
          <w:rStyle w:val="StyleUnderline"/>
        </w:rPr>
        <w:t xml:space="preserve">[damage] </w:t>
      </w:r>
      <w:r w:rsidRPr="00896F4A">
        <w:rPr>
          <w:rStyle w:val="StyleUnderline"/>
        </w:rPr>
        <w:t>them from within.</w:t>
      </w:r>
      <w:r>
        <w:rPr>
          <w:rStyle w:val="StyleUnderline"/>
        </w:rPr>
        <w:t xml:space="preserve"> </w:t>
      </w:r>
      <w:r w:rsidRPr="006A71E1">
        <w:rPr>
          <w:sz w:val="10"/>
        </w:rPr>
        <w:t>An infamous 1970 memo from FBI headquarters urged agents to get more aggressive with their field interrogations of members of radical leftist groups. “It will enhance the paranoia endemic in these circles and will further serve to get the point across there is an FBI agent behind every mailbox,” the memo said.</w:t>
      </w:r>
      <w:hyperlink r:id="rId304" w:anchor="easy-footnote-bottom-36" w:history="1">
        <w:r w:rsidRPr="006A71E1">
          <w:rPr>
            <w:rStyle w:val="Hyperlink"/>
            <w:sz w:val="10"/>
          </w:rPr>
          <w:t>36</w:t>
        </w:r>
      </w:hyperlink>
      <w:r w:rsidRPr="006A71E1">
        <w:rPr>
          <w:sz w:val="10"/>
        </w:rPr>
        <w:t xml:space="preserve"> That memo, along with thousands of other internal FBI documents, was liberated by activists who broke into a Pennsylvania FBI office in 1971 and stole every paper file they could carry out. The activists gave the documents to reporters, who, using the newly enacted Freedom of Information Act, broke open the COINTELPRO scandal. </w:t>
      </w:r>
      <w:r w:rsidRPr="000152CD">
        <w:rPr>
          <w:rStyle w:val="StyleUnderline"/>
        </w:rPr>
        <w:t>The COINTELPRO revelations sent shockwaves through Washington, D.C. Congressman Frank Church led a committee to investigate domestic political spying.</w:t>
      </w:r>
      <w:hyperlink r:id="rId305" w:anchor="easy-footnote-bottom-37" w:history="1">
        <w:r w:rsidRPr="000152CD">
          <w:rPr>
            <w:rStyle w:val="StyleUnderline"/>
          </w:rPr>
          <w:t>37</w:t>
        </w:r>
      </w:hyperlink>
      <w:r>
        <w:rPr>
          <w:rStyle w:val="StyleUnderline"/>
        </w:rPr>
        <w:t xml:space="preserve"> </w:t>
      </w:r>
      <w:r w:rsidRPr="000152CD">
        <w:rPr>
          <w:rStyle w:val="StyleUnderline"/>
        </w:rPr>
        <w:t>His committee pulled back the curtain to reveal a cancerous growth in the American body politic: a sprawling, repressive domestic surveillance apparatus that, almost entirely in secret, aimed to limit and manipulate the boundaries of political discourse in the United States. The FBI had even kept intelligence files on Supreme Court Justices, Church’s committee found. J. Edgar Hoover was a master at political blackmail, making him an untouchable for decades in D.C. Hoover’s disregard for democracy enabled him to act above the law.</w:t>
      </w:r>
      <w:r>
        <w:rPr>
          <w:rStyle w:val="StyleUnderline"/>
        </w:rPr>
        <w:t xml:space="preserve"> </w:t>
      </w:r>
      <w:r w:rsidRPr="0069395A">
        <w:rPr>
          <w:rStyle w:val="StyleUnderline"/>
        </w:rPr>
        <w:t>In light of these and other disturbing revelations about the activities of U.S. intelligence agencies, Congress formed the intelligence committees as a way to provide an official check on the FBI and CIA</w:t>
      </w:r>
      <w:r w:rsidRPr="006A71E1">
        <w:rPr>
          <w:sz w:val="10"/>
        </w:rPr>
        <w:t xml:space="preserve">. Also, for the first time in U.S. history, the U.S. attorney general established guidelines requiring that FBI agents suspect someone of a crime before digging into their personal life and amassing a file on them. These guidelines were meant to prevent the kind of political surveillance and harassment Church’s committee had discovered the FBI was neck deep into. The FBI was supposed to focus on people committing serious, interstate crimes—not people with unpopular political views, or religious or racial minorities. The guidelines aimed to create and enforce a new institutional culture at the FBI, one focused on crime instead of policing dissent. Those attorney general guidelines generally held for nearly thirty years, </w:t>
      </w:r>
      <w:r w:rsidRPr="0069395A">
        <w:rPr>
          <w:rStyle w:val="StyleUnderline"/>
        </w:rPr>
        <w:t>until September 11, 2001</w:t>
      </w:r>
      <w:r w:rsidRPr="006A71E1">
        <w:rPr>
          <w:sz w:val="10"/>
        </w:rPr>
        <w:t xml:space="preserve">. After the attacks, </w:t>
      </w:r>
      <w:r w:rsidRPr="0069395A">
        <w:rPr>
          <w:rStyle w:val="StyleUnderline"/>
        </w:rPr>
        <w:t>everything changed.</w:t>
      </w:r>
      <w:r w:rsidRPr="006A71E1">
        <w:rPr>
          <w:sz w:val="10"/>
        </w:rPr>
        <w:t xml:space="preserve"> First, </w:t>
      </w:r>
      <w:r w:rsidRPr="0069395A">
        <w:rPr>
          <w:rStyle w:val="StyleUnderline"/>
        </w:rPr>
        <w:t>Congress created the Department of Homeland Security (DHS), which is now the largest non-military federal bureaucracy, overseeing 240,000 employees and dozens of sub-agencies, including the Coast Guard, ICE, the Transportation Security Administration (TSA), Customs and Border Protection (CBP), and the Secret Service</w:t>
      </w:r>
      <w:r w:rsidRPr="006A71E1">
        <w:rPr>
          <w:sz w:val="10"/>
        </w:rPr>
        <w:t xml:space="preserve">. </w:t>
      </w:r>
      <w:r w:rsidRPr="0069395A">
        <w:rPr>
          <w:rStyle w:val="StyleUnderline"/>
        </w:rPr>
        <w:t>DHS immediately got to work building an infrastructure to connect law enforcement and intelligence agencies, up and down and across government, from the local level all the way up to the National Security Agency (NSA)</w:t>
      </w:r>
      <w:r w:rsidRPr="006A71E1">
        <w:rPr>
          <w:sz w:val="10"/>
        </w:rPr>
        <w:t xml:space="preserve">. </w:t>
      </w:r>
      <w:r w:rsidRPr="0069395A">
        <w:rPr>
          <w:rStyle w:val="StyleUnderline"/>
        </w:rPr>
        <w:t>One of the mechanisms for achieving this connection was the creation of “fusion centers” in states across the country—places where local, state, and federal law enforcement would sit next to representatives from the U.S. military and private industry to share information and intelligence about a host of potential “threats,” often including political protesters upset with the status quo.</w:t>
      </w:r>
      <w:r>
        <w:rPr>
          <w:rStyle w:val="StyleUnderline"/>
        </w:rPr>
        <w:t xml:space="preserve"> </w:t>
      </w:r>
      <w:r w:rsidRPr="0069395A">
        <w:rPr>
          <w:rStyle w:val="StyleUnderline"/>
        </w:rPr>
        <w:t>Another thing the federal government did after 9/11 was to significantly revise the attorney general guidelines, which largely prevented FBI agents from spying on people who were not suspected of criminal activity. That policy change set the tone for a federally integrated state and local law enforcement community, suddenly focused on counterterrorism and newly recognized as intelligence partners in the national effort</w:t>
      </w:r>
      <w:r w:rsidRPr="006A71E1">
        <w:rPr>
          <w:sz w:val="10"/>
        </w:rPr>
        <w:t xml:space="preserve">. From the local level all the way up, the wall between intelligence and criminal matters came down, the gloves came off, and the consequences have been devastating. </w:t>
      </w:r>
      <w:r w:rsidRPr="0069395A">
        <w:rPr>
          <w:rStyle w:val="StyleUnderline"/>
        </w:rPr>
        <w:t>The institutional culture, once reformed, had swung back in the direction of limitless state power</w:t>
      </w:r>
      <w:r w:rsidRPr="006A71E1">
        <w:rPr>
          <w:sz w:val="10"/>
        </w:rPr>
        <w:t>. These were changes for the worse—both for civil liberties and public safety. The institutional table was set to repeat the worst excesses of the Hoover era, but this time, the federal intelligence bureaucracy had two powerful new tools: advanced information sharing systems integrating state and local police with the federal intelligence architecture, and digital technologies that facilitate mass surveillance and data overload. Suspicionless Spying: Bad for Safety, Bad for Civil Liberties Among the post-9/11 intelligence sharing programs pushed on state and local governments was “See Something, Say Something,” also known as the Suspicious Activity Reporting (SARs) program. The theory behind the SARs program is that “pre-operational” terrorist attack planning may look like innocent activity, such as photographing public buildings or asking questions about security procedures, and so goes unnoticed. To ferret out such planning, the program gives absurd advice to the public, for example, asking ordinary people to be on the lookout for “The Eight Signs of Terrorism,” which include taking notes, collecting money for donations, and cash withdrawals.</w:t>
      </w:r>
      <w:hyperlink r:id="rId306" w:anchor="easy-footnote-bottom-38" w:history="1">
        <w:r w:rsidRPr="006A71E1">
          <w:rPr>
            <w:rStyle w:val="Hyperlink"/>
            <w:sz w:val="10"/>
          </w:rPr>
          <w:t>38</w:t>
        </w:r>
      </w:hyperlink>
      <w:r w:rsidRPr="006A71E1">
        <w:rPr>
          <w:sz w:val="10"/>
        </w:rPr>
        <w:t xml:space="preserve"> If state and local police keep detailed records of such incidents, and pass on leads about them to the FBI, the theory goes, law enforcement and intelligence agents may be able to stop the next big attack. </w:t>
      </w:r>
      <w:r w:rsidRPr="0069395A">
        <w:rPr>
          <w:rStyle w:val="StyleUnderline"/>
        </w:rPr>
        <w:t>But this overly broad approach to suspicious activity reporting has not, in practice, worked to deter terrorism—even as it has caused real discriminatory harm.</w:t>
      </w:r>
      <w:hyperlink r:id="rId307" w:anchor="easy-footnote-bottom-39" w:history="1">
        <w:r w:rsidRPr="006A71E1">
          <w:rPr>
            <w:rStyle w:val="Hyperlink"/>
            <w:sz w:val="10"/>
          </w:rPr>
          <w:t>39</w:t>
        </w:r>
      </w:hyperlink>
      <w:r w:rsidRPr="006A71E1">
        <w:rPr>
          <w:sz w:val="10"/>
        </w:rPr>
        <w:t xml:space="preserve"> </w:t>
      </w:r>
      <w:r w:rsidRPr="0069395A">
        <w:rPr>
          <w:rStyle w:val="StyleUnderline"/>
        </w:rPr>
        <w:t>The “See Something, Say Something” program has netted a lot of useless information, wasting law enforcement time and resources chasing down bad leads, typically targeting people perceived to be Arab, Middle Eastern, Muslim, or South Asian.</w:t>
      </w:r>
      <w:r w:rsidRPr="006A71E1">
        <w:rPr>
          <w:sz w:val="10"/>
        </w:rPr>
        <w:t xml:space="preserve"> While it has been well documented that the SARs program has resulted in racial profiling and discrimination, </w:t>
      </w:r>
      <w:hyperlink r:id="rId308" w:anchor="easy-footnote-bottom-40" w:history="1">
        <w:r w:rsidRPr="006A71E1">
          <w:rPr>
            <w:rStyle w:val="Hyperlink"/>
            <w:sz w:val="10"/>
          </w:rPr>
          <w:t>40</w:t>
        </w:r>
      </w:hyperlink>
      <w:r w:rsidRPr="006A71E1">
        <w:rPr>
          <w:sz w:val="10"/>
        </w:rPr>
        <w:t xml:space="preserve">there’s no publicly available information to suggest it has been useful in stopping terrorism. </w:t>
      </w:r>
      <w:r w:rsidRPr="0069395A">
        <w:rPr>
          <w:rStyle w:val="StyleUnderline"/>
        </w:rPr>
        <w:t>But the SARs program is hardly unique in at least one core sense: law enforcement officials across the country have long engaged in racially discriminatory surveillance programs targeting people not suspected of crimes, through both gang databases and the notorious tactic of stopping, frisking, and questioning people on the street</w:t>
      </w:r>
      <w:r w:rsidRPr="006A71E1">
        <w:rPr>
          <w:sz w:val="10"/>
        </w:rPr>
        <w:t>. In the post-9/11 age, communities that have long been targets of enhanced law enforcement attention are facing increasingly severe consequences in the new information sharing environment.</w:t>
      </w:r>
      <w:hyperlink r:id="rId309" w:anchor="easy-footnote-bottom-41" w:history="1">
        <w:r w:rsidRPr="006A71E1">
          <w:rPr>
            <w:rStyle w:val="Hyperlink"/>
            <w:sz w:val="10"/>
          </w:rPr>
          <w:t>41</w:t>
        </w:r>
      </w:hyperlink>
      <w:r w:rsidRPr="006A71E1">
        <w:rPr>
          <w:sz w:val="10"/>
        </w:rPr>
        <w:t xml:space="preserve"> Post-9/11 developments in Massachusetts are exemplary of a national trend. In the years since 9/11, the state has </w:t>
      </w:r>
      <w:r>
        <w:fldChar w:fldCharType="begin"/>
      </w:r>
      <w:r>
        <w:instrText xml:space="preserve"> HYPERLINK "https://www.fema.gov/media-library-data/20130726-1923-25045-1176/lessons_learned_from_the_boston_marathon_bombings_preparing_for_and_responding_to_the_attack.pdf" \t "_blank" \o "Opens in a new window" </w:instrText>
      </w:r>
      <w:r>
        <w:fldChar w:fldCharType="separate"/>
      </w:r>
      <w:r w:rsidRPr="006A71E1">
        <w:rPr>
          <w:rStyle w:val="Hyperlink"/>
          <w:sz w:val="10"/>
        </w:rPr>
        <w:t>received</w:t>
      </w:r>
      <w:r>
        <w:rPr>
          <w:rStyle w:val="Hyperlink"/>
          <w:sz w:val="10"/>
        </w:rPr>
        <w:fldChar w:fldCharType="end"/>
      </w:r>
      <w:r w:rsidRPr="006A71E1">
        <w:rPr>
          <w:sz w:val="10"/>
        </w:rPr>
        <w:t xml:space="preserve"> nearly $1 billion in DHS grants for “counterterrorism” operations.</w:t>
      </w:r>
      <w:hyperlink r:id="rId310" w:anchor="easy-footnote-bottom-42" w:history="1">
        <w:r w:rsidRPr="006A71E1">
          <w:rPr>
            <w:rStyle w:val="Hyperlink"/>
            <w:sz w:val="10"/>
          </w:rPr>
          <w:t>42</w:t>
        </w:r>
      </w:hyperlink>
      <w:r w:rsidRPr="006A71E1">
        <w:rPr>
          <w:sz w:val="10"/>
        </w:rPr>
        <w:t xml:space="preserve"> Millions of those dollars have gone to the two state fusion centers: the Boston Police Department’s Boston Regional Intelligence Center (BRIC), and the Commonwealth Fusion Center run by the state police. State and local enforcement officials at these fusion centers sit side–by-side with their federal counterparts, including agents from the FBI and ICE, and share intelligence. Just as at the federal level in the post-9/11 era, the Boston Police Department’s privacy and civil liberties policy allows analysts and officers to collect, retain, and share information about people who are not suspected of engaging in criminal activity.</w:t>
      </w:r>
      <w:hyperlink r:id="rId311" w:anchor="easy-footnote-bottom-43" w:history="1">
        <w:r w:rsidRPr="006A71E1">
          <w:rPr>
            <w:rStyle w:val="Hyperlink"/>
            <w:sz w:val="10"/>
          </w:rPr>
          <w:t>43</w:t>
        </w:r>
      </w:hyperlink>
      <w:r w:rsidRPr="006A71E1">
        <w:rPr>
          <w:sz w:val="10"/>
        </w:rPr>
        <w:t xml:space="preserve"> In Massachusetts, as in states across the country, the post-9/11 focus on “counterterrorism” intelligence collection and sharing, merged with a much more deeply entrenched system of categorizing and tracking young men of color through the architecture of the local fusion center. The BRIC serves as a representative case study of what happens when a local police department with a history of racially disparate enforcement and surveillance is transformed into an arm of the federal government’s intelligence and immigration system. The results are predictably bad—particularly for black and brown youth. One recent case in Boston illustrates precisely the harms that can come to youth of color when the perfect storm of federal-local intelligence sharing, disparate enforcement and surveillance against people of color, and suspicionless monitoring is unleashed on a community. In that case, documented by the </w:t>
      </w:r>
      <w:r>
        <w:fldChar w:fldCharType="begin"/>
      </w:r>
      <w:r>
        <w:instrText xml:space="preserve"> HYPERLINK "https://theintercept.com/2017/06/16/how-sanctuary-cities-can-protect-undocumented-immigrants-from-ice-data-mining/" \t "_blank" \o "Opens in a new window" </w:instrText>
      </w:r>
      <w:r>
        <w:fldChar w:fldCharType="separate"/>
      </w:r>
      <w:r w:rsidRPr="006A71E1">
        <w:rPr>
          <w:rStyle w:val="Hyperlink"/>
          <w:sz w:val="10"/>
        </w:rPr>
        <w:t>Intercept</w:t>
      </w:r>
      <w:r>
        <w:rPr>
          <w:rStyle w:val="Hyperlink"/>
          <w:sz w:val="10"/>
        </w:rPr>
        <w:fldChar w:fldCharType="end"/>
      </w:r>
      <w:r w:rsidRPr="006A71E1">
        <w:rPr>
          <w:sz w:val="10"/>
        </w:rPr>
        <w:t xml:space="preserve">, a teenaged El Salvadoran immigrant was at his high school in the predominately Latinx neighborhood of East Boston when an argument broke out near him in the cafeteria. Despite the fact that no physical violence occurred, Boston School Police later looked at video surveillance footage of the incident and documented the student as a suspected gang member in an incident report. The report was then forwarded to the BRIC. According to the student’s lawyer, a disastrous chain of events unfolded after the Boston police shared the report with ICE. First, an agent from ICE’s Homeland Security Investigations unit examined the student’s Facebook page, where he found images of the teenager wearing red, blue, and white clothing. This was enough for the Feds to decide he was indeed in a gang—despite the fact that “one of those photographs was taken on the day of a Salvadoran parade in Boston when [he] was wearing blue and white, the colors of El Salvador’s flag.” ICE then seized him and initiated deportation proceedings against him. The student’s lawyer told Intercept reporter Ali Winston what anyone who pays close attention to law enforcement and intelligence practices already knows: this likely wouldn’t have happened had her client not been Hispanic. “My client was going to school full-time and working at a restaurant from 5 p.m. to midnight—he didn’t have time to be a gang member,” attorney Sarah Sherman-Stokes told Winston. “What has happened is that every behavior problem of a young brown person has become a gang problem. I sincerely doubt that a lunchroom dispute would result in this information being sent to BRIC were they not poor kids of color.” In November 2017, an ICE agent told CBS News the agency relies on gang determinations, often made by state and local police departments without establishing a nexus to criminal activity, in order to prevent detained immigrants from being released at bond hearings. “The purpose of classifying him as a gang member or a gang associate,” the agent said, “is because once he goes in front of an immigration judge, we don’t want him to get bail.” The Boston Police Department’s gang policy allows officers to list people as gang members even if the police have no reason to believe the persons are suspected of criminal activity. As in other cities nationwide, inclusion in </w:t>
      </w:r>
      <w:r w:rsidRPr="0069395A">
        <w:rPr>
          <w:rStyle w:val="StyleUnderline"/>
        </w:rPr>
        <w:t>Boston’s database is predicated on a points system. “Reasonable suspicion” of criminal involvement is reached when officers have amassed criteria adding up to ten points</w:t>
      </w:r>
      <w:r w:rsidRPr="006A71E1">
        <w:rPr>
          <w:sz w:val="10"/>
        </w:rPr>
        <w:t>—</w:t>
      </w:r>
      <w:r w:rsidRPr="0069395A">
        <w:rPr>
          <w:rStyle w:val="StyleUnderline"/>
        </w:rPr>
        <w:t>even if none of those criteria relate to criminal activity</w:t>
      </w:r>
      <w:r w:rsidRPr="006A71E1">
        <w:rPr>
          <w:sz w:val="10"/>
        </w:rPr>
        <w:t>. For example, someone could be listed in the Boston police gang database if an outside law enforcement agency told BPD the person is a gang member (8 points) and a BPD officer observed the person in a “group related photograph” (2 points). Alternatively,</w:t>
      </w:r>
      <w:r w:rsidRPr="0069395A">
        <w:rPr>
          <w:rStyle w:val="StyleUnderline"/>
        </w:rPr>
        <w:t xml:space="preserve"> someone could be identified as a gang member by BPD if police officers conducting social media surveillance saw a photograph of someone wearing a certain color (4 points), using a certain nickname (4 points), and standing next to someone who is already included in the database (2 points).</w:t>
      </w:r>
      <w:r w:rsidRPr="006A71E1">
        <w:rPr>
          <w:sz w:val="10"/>
        </w:rPr>
        <w:t xml:space="preserve"> Once the information about the young man in Boston was sent to the regional fusion center, the BRIC, it ended up in the hands of federal agents. This story shows why it’s so important for governments to implement sensible information collection and sharing policies at the state and local level. These policies should bar the collection, retention, and sharing of information that is not directly linked to well-founded suspicion of specific criminal acts. In the United States, law enforcement officials shouldn’t be keeping tabs on anyone or creating an intelligence file on their activities if there is no suspicion of criminal activity. But due to gang databases, street-level </w:t>
      </w:r>
      <w:r>
        <w:fldChar w:fldCharType="begin"/>
      </w:r>
      <w:r>
        <w:instrText xml:space="preserve"> HYPERLINK "https://aclum.org/our-work/aclum-issues/racial-justice/ending-racist-stop-and-frisk/" \t "_blank" \o "Opens in a new window" </w:instrText>
      </w:r>
      <w:r>
        <w:fldChar w:fldCharType="separate"/>
      </w:r>
      <w:r w:rsidRPr="006A71E1">
        <w:rPr>
          <w:rStyle w:val="Hyperlink"/>
          <w:sz w:val="10"/>
        </w:rPr>
        <w:t>surveillance mostly targeting black and brown youth</w:t>
      </w:r>
      <w:r>
        <w:rPr>
          <w:rStyle w:val="Hyperlink"/>
          <w:sz w:val="10"/>
        </w:rPr>
        <w:fldChar w:fldCharType="end"/>
      </w:r>
      <w:r w:rsidRPr="006A71E1">
        <w:rPr>
          <w:sz w:val="10"/>
        </w:rPr>
        <w:t>, enhanced information sharing and relaxed local rules after 9/11, and billions of dollars of funding for intelligence systems for state and local law enforcement across the country, this troublesome surveillance is not only happening—it’s resulting in catastrophic material consequences for some of the most vulnerable people in the country. Recommendations Police departments and fusion centers should institute policies mandating a criminal predicate requirement for intelligence collection, retention, and sharing. Doing so will go a long way toward preventing scenarios like the one that unfolded in East Boston that led to an innocent student landing in immigration detention, fighting a deportation order. Better intelligence policy will also protect young people of color who are citizens from law enforcement harassment and even incarceration due to often arbitrary and secretive inclusion in gang databases.</w:t>
      </w:r>
      <w:hyperlink r:id="rId312" w:anchor="easy-footnote-bottom-44" w:history="1">
        <w:r w:rsidRPr="006A71E1">
          <w:rPr>
            <w:rStyle w:val="Hyperlink"/>
            <w:sz w:val="10"/>
          </w:rPr>
          <w:t>44</w:t>
        </w:r>
      </w:hyperlink>
      <w:r w:rsidRPr="006A71E1">
        <w:rPr>
          <w:sz w:val="10"/>
        </w:rPr>
        <w:t xml:space="preserve"> Specifically, policies should require that law enforcement officials have reasonable suspicion to believe someone is involved in criminal activity before collecting, maintaining, or sharing information about that person—with specific, clearly delineated exceptions, for example in missing persons cases. If the matter involves First Amendment protected activity or association, policy should dictate that law enforcement may only collect, maintain, or share information that specifically relates to the suspected criminal activity.</w:t>
      </w:r>
      <w:hyperlink r:id="rId313" w:anchor="easy-footnote-bottom-45" w:history="1">
        <w:r w:rsidRPr="006A71E1">
          <w:rPr>
            <w:rStyle w:val="Hyperlink"/>
            <w:sz w:val="10"/>
          </w:rPr>
          <w:t>45</w:t>
        </w:r>
      </w:hyperlink>
      <w:r w:rsidRPr="006A71E1">
        <w:rPr>
          <w:sz w:val="10"/>
        </w:rPr>
        <w:t xml:space="preserve"> Finally, policies should ban the use of race, religion, ethnicity, and national origin as a factor to any degree in determining reasonable suspicion. Some police departments and cities have already taken steps to align their information gathering with civil liberties and racial justice. In June, 2017, the Providence, Rhode Island mayor signed a far-reaching police oversight ordinance into law. The ordinance bars Providence police from considering race, political views, ethnicity, language, and housing status when determining whether they have reasonable suspicion to believe someone has engaged in—or will soon engage in—criminal activity. And in September 2017, concerns about the racially disparate impact of the Portland, Oregon police department’s gang database led officials to shutter it.</w:t>
      </w:r>
      <w:hyperlink r:id="rId314" w:anchor="easy-footnote-bottom-46" w:history="1">
        <w:r w:rsidRPr="006A71E1">
          <w:rPr>
            <w:rStyle w:val="Hyperlink"/>
            <w:sz w:val="10"/>
          </w:rPr>
          <w:t>46</w:t>
        </w:r>
      </w:hyperlink>
      <w:r w:rsidRPr="006A71E1">
        <w:rPr>
          <w:sz w:val="10"/>
        </w:rPr>
        <w:t xml:space="preserve"> Withdrawing Local Police from the FBI’s Joint Terrorism Task Force Operations The Joint Terrorism Task Force (JTTF)—a partnership between federal, state, and local agencies—had about thirty or so operations scattered around the country before 9/11, the first created in New York City in 1980. Now, there are more than 180 JTTFs nationwide,</w:t>
      </w:r>
      <w:hyperlink r:id="rId315" w:anchor="easy-footnote-bottom-47" w:history="1">
        <w:r w:rsidRPr="006A71E1">
          <w:rPr>
            <w:rStyle w:val="Hyperlink"/>
            <w:sz w:val="10"/>
          </w:rPr>
          <w:t>47</w:t>
        </w:r>
      </w:hyperlink>
      <w:r w:rsidRPr="006A71E1">
        <w:rPr>
          <w:sz w:val="10"/>
        </w:rPr>
        <w:t xml:space="preserve"> comprised of state and local law enforcement, FBI agents, ICE agents, TSA officers, members of the military, and representatives from dozens of other federal agencies. The Boston JTTF, for example, includes officers from—at minimum—the following state and local departments and agencies: Springfield PD, Worcester PD, Essex County Sheriff, Lowell PD, Pittsfield PD, Providence PD (RI), Chicopee PD, West Springfield PD, Massachusetts Department of Corrections, Rhode Island State Police, Portland PD (ME), Manchester PD (NH), MBTA PD, Boston PD, New Hampshire State Police, Holyoke PD, and the Massachusetts State Police. </w:t>
      </w:r>
      <w:r w:rsidRPr="0069395A">
        <w:rPr>
          <w:rStyle w:val="StyleUnderline"/>
        </w:rPr>
        <w:t>When state and local law enforcement officers work on JTTFs, they are deputized as federal agents</w:t>
      </w:r>
      <w:r w:rsidRPr="006A71E1">
        <w:rPr>
          <w:sz w:val="10"/>
        </w:rPr>
        <w:t xml:space="preserve">. Memoranda of understanding (MOUs) obtained by the ACLU through public records requests show that when local departments and agencies assign officers to work on the task forces, </w:t>
      </w:r>
      <w:r w:rsidRPr="0069395A">
        <w:rPr>
          <w:rStyle w:val="StyleUnderline"/>
        </w:rPr>
        <w:t>those state and local employees follow federal rules for intelligence gathering and surveillance</w:t>
      </w:r>
      <w:r w:rsidRPr="006A71E1">
        <w:rPr>
          <w:sz w:val="10"/>
        </w:rPr>
        <w:t>.</w:t>
      </w:r>
      <w:hyperlink r:id="rId316" w:anchor="easy-footnote-bottom-48" w:history="1">
        <w:r w:rsidRPr="006A71E1">
          <w:rPr>
            <w:rStyle w:val="Hyperlink"/>
            <w:sz w:val="10"/>
          </w:rPr>
          <w:t>48</w:t>
        </w:r>
      </w:hyperlink>
      <w:r w:rsidRPr="006A71E1">
        <w:rPr>
          <w:sz w:val="10"/>
        </w:rPr>
        <w:t xml:space="preserve"> In most cases, these federal rules are less stringent than local or state law. For example, in California and other states, state and local police are required to obtain warrants to track cell phones. Federal agents operating in California, and those local police officers deputized as federal agents on JTTFs, are not necessarily required to do so—even if state law requires it.</w:t>
      </w:r>
      <w:hyperlink r:id="rId317" w:anchor="easy-footnote-bottom-49" w:history="1">
        <w:r w:rsidRPr="006A71E1">
          <w:rPr>
            <w:rStyle w:val="Hyperlink"/>
            <w:sz w:val="10"/>
          </w:rPr>
          <w:t>49</w:t>
        </w:r>
      </w:hyperlink>
      <w:r w:rsidRPr="006A71E1">
        <w:rPr>
          <w:sz w:val="10"/>
        </w:rPr>
        <w:t xml:space="preserve"> Partnerships on JTTFs may also enable local and state police to conduct activities in secret, under cover of federal law protecting “classified information,” where their activities would otherwise be subject to public scrutiny through state open records laws. Sometimes, local officers deputized to work as federal agents on JTTFs aren’t even subject to ordinary chain-of-command requirements, for example, if their local commanding officer doesn’t have security clearance to access information held by the JTTF member. These frameworks make it impossible to hold local and state law enforcement officials accountable for their work on JTTFs. </w:t>
      </w:r>
      <w:r w:rsidRPr="0069395A">
        <w:rPr>
          <w:rStyle w:val="StyleUnderline"/>
        </w:rPr>
        <w:t>Making matters worse, federal law and Department of Justice rules established in 2008 allow FBI officials to conduct suspicionless investigations called “assessments,” during which the FBI claims the authority to conduct a range of invasive surveillance and intelligence-gathering techniques, including the use of covert informants</w:t>
      </w:r>
      <w:r w:rsidRPr="006A71E1">
        <w:rPr>
          <w:sz w:val="10"/>
        </w:rPr>
        <w:t>.</w:t>
      </w:r>
      <w:hyperlink r:id="rId318" w:anchor="easy-footnote-bottom-50" w:history="1">
        <w:r w:rsidRPr="006A71E1">
          <w:rPr>
            <w:rStyle w:val="Hyperlink"/>
            <w:sz w:val="10"/>
          </w:rPr>
          <w:t>50</w:t>
        </w:r>
      </w:hyperlink>
      <w:r w:rsidRPr="006A71E1">
        <w:rPr>
          <w:sz w:val="10"/>
        </w:rPr>
        <w:t xml:space="preserve"> When tasked to the JTTF and deputized as federal agents, state and local officers can do the same. Under existing Department of Justice and FBI rules, JTTF officers can: infiltrate, monitor, and even direct the activities of religious and political groups;</w:t>
      </w:r>
      <w:hyperlink r:id="rId319" w:anchor="easy-footnote-bottom-51" w:history="1">
        <w:r w:rsidRPr="006A71E1">
          <w:rPr>
            <w:rStyle w:val="Hyperlink"/>
            <w:sz w:val="10"/>
          </w:rPr>
          <w:t>51</w:t>
        </w:r>
      </w:hyperlink>
      <w:r w:rsidRPr="006A71E1">
        <w:rPr>
          <w:sz w:val="10"/>
        </w:rPr>
        <w:t xml:space="preserve"> use biased racial and religious profiling;</w:t>
      </w:r>
      <w:hyperlink r:id="rId320" w:anchor="easy-footnote-bottom-52" w:history="1">
        <w:r w:rsidRPr="006A71E1">
          <w:rPr>
            <w:rStyle w:val="Hyperlink"/>
            <w:sz w:val="10"/>
          </w:rPr>
          <w:t>52</w:t>
        </w:r>
      </w:hyperlink>
      <w:r w:rsidRPr="006A71E1">
        <w:rPr>
          <w:sz w:val="10"/>
        </w:rPr>
        <w:t xml:space="preserve"> open an investigation into someone even if they don’t suspect that person of involvement in any crimes; and obtain huge quantities of sensitive, personal information about people without any suspicion of criminal activity. Local and state police assigned to JTTFs and deputized as federal agents may even have access to information collected by the CIA, NSA, or foreign intelligence agencies,</w:t>
      </w:r>
      <w:hyperlink r:id="rId321" w:anchor="easy-footnote-bottom-53" w:history="1">
        <w:r w:rsidRPr="006A71E1">
          <w:rPr>
            <w:rStyle w:val="Hyperlink"/>
            <w:sz w:val="10"/>
          </w:rPr>
          <w:t>53</w:t>
        </w:r>
      </w:hyperlink>
      <w:r w:rsidRPr="006A71E1">
        <w:rPr>
          <w:sz w:val="10"/>
        </w:rPr>
        <w:t xml:space="preserve"> as their FBI counterparts do.</w:t>
      </w:r>
      <w:hyperlink r:id="rId322" w:anchor="easy-footnote-bottom-54" w:history="1">
        <w:r w:rsidRPr="006A71E1">
          <w:rPr>
            <w:rStyle w:val="Hyperlink"/>
            <w:sz w:val="10"/>
          </w:rPr>
          <w:t>54</w:t>
        </w:r>
      </w:hyperlink>
      <w:r w:rsidRPr="006A71E1">
        <w:rPr>
          <w:sz w:val="10"/>
        </w:rPr>
        <w:t xml:space="preserve"> Indeed, FBI guidelines allow agents to ask the CIA and NSA for information on people agents are investigating during an assessment. Again, agents and task force members do not even need to suspect someone of involvement in criminal activity before opening such an assessment. Local police assigned to the JTTF may therefore have access to information about Americans that was collected by the NSA without any judicial process, even if the targets of the spying aren’t suspected of any crime—let alone a serious offense connected to terrorism. At the same time, while JTTF members get all the privileges and powers of federal agents, the agency MOUs establishing JTTF relationships with the FBI put the burden of paying the local officers’ salaries on the local department. So, while a local community pays, the local officer is allowed to use more permissible federal rules regarding surveillance, and his or her local community members may be in the dark about what that local officer is actually doing with those local dollars. And worse still, if the local officer is sued as a result of his work with a JTTF, the local department is required, under the terms of the MOU, to pay out any adverse settlements or judgments. The FBI calls JTTFs “our nation’s front line on terrorism: small cells of highly trained, locally based, passionately committed investigators, analysts, linguists, SWAT experts, and other specialists from dozens of U.S. law enforcement and intelligence agencies.” But communities and individuals who have been monitored, harassed, or threatened by JTTF operations or their task force officers may see their role differently. To those groups, the JTTFs likely appear more interested in solidifying and expanding the power of their own bureaucracy, and protecting the political, social, and economic status quo—often at the expense and on the backs of marginalized communities. And despite the FBI’s claim that the JTTFs are the nation’s “front line on terrorism,” the FBI doesn’t have much to show, in terms of benefits to public safety, for the vast expenditures of public funds poured into them.</w:t>
      </w:r>
      <w:hyperlink r:id="rId323" w:anchor="easy-footnote-bottom-55" w:history="1">
        <w:r w:rsidRPr="006A71E1">
          <w:rPr>
            <w:rStyle w:val="Hyperlink"/>
            <w:sz w:val="10"/>
          </w:rPr>
          <w:t>55</w:t>
        </w:r>
      </w:hyperlink>
      <w:r w:rsidRPr="006A71E1">
        <w:rPr>
          <w:sz w:val="10"/>
        </w:rPr>
        <w:t xml:space="preserve"> So what have the JTTFs done with all the money and power they’ve amassed over the past fifteen years? On the one hand, they’ve pursued controversial “terrorism” investigations of Muslims, leading to prosecutions oftentimes predicated on informant-driven, FBI-manufactured terrorism plots. Other times, their operations have been even more nakedly political, involving the harassment, intimidation, and monitoring of dissidents. In both types of cases recounted below, public trust in the FBI suffers—particularly among Muslim, immigrant, and dissident populations—with no demonstrable benefit to public safety. Targeting Islam: FBI, JTTF, and Other Operations in Muslim Communities According to an Intercept study, after 9/11, “most of the 806 terrorism defendants prosecuted by the U.S. Department of Justice have been charged with material support for terrorism, criminal conspiracy, immigration violations, or making false statements—vague, nonviolent offenses that give prosecutors wide latitude for scoring quick convictions or plea bargains.”</w:t>
      </w:r>
      <w:hyperlink r:id="rId324" w:anchor="easy-footnote-bottom-56" w:history="1">
        <w:r w:rsidRPr="006A71E1">
          <w:rPr>
            <w:rStyle w:val="Hyperlink"/>
            <w:sz w:val="10"/>
          </w:rPr>
          <w:t>56</w:t>
        </w:r>
      </w:hyperlink>
      <w:r w:rsidRPr="006A71E1">
        <w:rPr>
          <w:sz w:val="10"/>
        </w:rPr>
        <w:t xml:space="preserve"> The Intercept’s data show that large numbers of these cases were predicated on FBI informant-driven investigations—cases in which paid FBI assets, often working closely with FBI agents, devised, funded, and facilitated fake terror plots to be “discovered” by the FBI, and any unwitting co-conspirators arrested. Of the 801 people convicted of terrorism-related offenses and sentenced to prison since 9/11, 418 have been released from incarceration, usually with no parole conditions requiring enhanced monitoring. As the Intercept observes, this astonishing fact suggests “that the government does not regard them as imminent threats” to the United States. But while the government may not actually view these people it has convicted of terrorism offenses as threats to the United States, its officials nonetheless marshal those prosecutions as supposed evidence of an existential threat requiring billions of dollars in annual expenditures and nearly limitless authority for law enforcement and intelligence agencies. As you might expect, Muslims in the United States—like their coreligionists in foreign countries under attack by U.S. weapons—bear the burden of shouldering this destructive paradigm. People in the United States are far more likely to die from routine gun violence than from acts of political terror, but the FBI and its top officials routinely describe Muslim terrorism as the greatest domestic security threat facing the United States.</w:t>
      </w:r>
      <w:hyperlink r:id="rId325" w:anchor="easy-footnote-bottom-57" w:history="1">
        <w:r w:rsidRPr="006A71E1">
          <w:rPr>
            <w:rStyle w:val="Hyperlink"/>
            <w:sz w:val="10"/>
          </w:rPr>
          <w:t>57</w:t>
        </w:r>
      </w:hyperlink>
      <w:r w:rsidRPr="006A71E1">
        <w:rPr>
          <w:sz w:val="10"/>
        </w:rPr>
        <w:t xml:space="preserve"> In fact, terrorism poses such an infinitesimally small risk to people in the United States that our televisions are more likely to kill us than are terrorists of any political or religious stripe.</w:t>
      </w:r>
      <w:hyperlink r:id="rId326" w:anchor="easy-footnote-bottom-58" w:history="1">
        <w:r w:rsidRPr="006A71E1">
          <w:rPr>
            <w:rStyle w:val="Hyperlink"/>
            <w:sz w:val="10"/>
          </w:rPr>
          <w:t>58</w:t>
        </w:r>
      </w:hyperlink>
      <w:r w:rsidRPr="006A71E1">
        <w:rPr>
          <w:sz w:val="10"/>
        </w:rPr>
        <w:t xml:space="preserve"> Toddlers kill more people in the United States every year than do Muslims.</w:t>
      </w:r>
      <w:hyperlink r:id="rId327" w:anchor="easy-footnote-bottom-59" w:history="1">
        <w:r w:rsidRPr="006A71E1">
          <w:rPr>
            <w:rStyle w:val="Hyperlink"/>
            <w:sz w:val="10"/>
          </w:rPr>
          <w:t>59</w:t>
        </w:r>
      </w:hyperlink>
      <w:r w:rsidRPr="006A71E1">
        <w:rPr>
          <w:sz w:val="10"/>
        </w:rPr>
        <w:t xml:space="preserve"> Over the past nine years, white supremacists and other right-wing terrorists have committed twice as many domestic terrorist attacks than have Muslims.</w:t>
      </w:r>
      <w:hyperlink r:id="rId328" w:anchor="easy-footnote-bottom-60" w:history="1">
        <w:r w:rsidRPr="006A71E1">
          <w:rPr>
            <w:rStyle w:val="Hyperlink"/>
            <w:sz w:val="10"/>
          </w:rPr>
          <w:t>60</w:t>
        </w:r>
      </w:hyperlink>
      <w:r w:rsidRPr="006A71E1">
        <w:rPr>
          <w:sz w:val="10"/>
        </w:rPr>
        <w:t xml:space="preserve"> And for American women, the greatest violent threat comes not from terrorists or other strangers, but rather from their own husbands, partners, and boyfriends.</w:t>
      </w:r>
      <w:hyperlink r:id="rId329" w:anchor="easy-footnote-bottom-61" w:history="1">
        <w:r w:rsidRPr="006A71E1">
          <w:rPr>
            <w:rStyle w:val="Hyperlink"/>
            <w:sz w:val="10"/>
          </w:rPr>
          <w:t>61</w:t>
        </w:r>
      </w:hyperlink>
      <w:r w:rsidRPr="006A71E1">
        <w:rPr>
          <w:sz w:val="10"/>
        </w:rPr>
        <w:t xml:space="preserve"> Despite those facts, the substantial number of FBI investigations targeting Muslims conducted each year is used to justify ever-expanding FBI budgets and surveillance powers. So, while Muslims do not pose a significant threat, the FBI’s targeting of Muslims has an enormously important strategic value to the bureau. As former FBI assistant director Thomas Fuentes said: “If you’re submitting budget proposals for a law enforcement agency, for an intelligence agency, you’re not going to submit the proposal that “We won the war on terror and everything’s great,” because the first thing that’s going to happen is your budget’s going to be cut in half. You know, it’s my opposite of Jesse Jackson’s Keep Hope Alive’—it’s ‘Keep Fear Alive.’ Keep it alive.” </w:t>
      </w:r>
      <w:hyperlink r:id="rId330" w:anchor="easy-footnote-bottom-62" w:history="1">
        <w:r w:rsidRPr="006A71E1">
          <w:rPr>
            <w:rStyle w:val="Hyperlink"/>
            <w:sz w:val="10"/>
          </w:rPr>
          <w:t>62</w:t>
        </w:r>
      </w:hyperlink>
      <w:r w:rsidRPr="006A71E1">
        <w:rPr>
          <w:sz w:val="10"/>
        </w:rPr>
        <w:t xml:space="preserve"> – THOMAS FUENTES The FBI budget would not be as flush if it were waging a global war against television sets, toddlers, the right-wing, or heterosexuality, nor would it be granted the sweeping powers it now holds. Muslims in America are a much easier and more politically useful target. As a result, many if not most of the FBI’s 15,000 informants target Muslims and Muslim communities,</w:t>
      </w:r>
      <w:hyperlink r:id="rId331" w:anchor="easy-footnote-bottom-63" w:history="1">
        <w:r w:rsidRPr="006A71E1">
          <w:rPr>
            <w:rStyle w:val="Hyperlink"/>
            <w:sz w:val="10"/>
          </w:rPr>
          <w:t>63</w:t>
        </w:r>
      </w:hyperlink>
      <w:r w:rsidRPr="006A71E1">
        <w:rPr>
          <w:sz w:val="10"/>
        </w:rPr>
        <w:t xml:space="preserve"> racking up huge numbers of terrorism prosecutions in dubious cases such as those tallied by the Intercept. Reports suggest the FBI is riddled with institutional bias against Muslims and Islam. In 2011, reporter Spencer Ackerman discovered the FBI was training its agents to believe “mainstream” Muslims are “violent and radical.”</w:t>
      </w:r>
      <w:hyperlink r:id="rId332" w:anchor="easy-footnote-bottom-64" w:history="1">
        <w:r w:rsidRPr="006A71E1">
          <w:rPr>
            <w:rStyle w:val="Hyperlink"/>
            <w:sz w:val="10"/>
          </w:rPr>
          <w:t>64</w:t>
        </w:r>
      </w:hyperlink>
      <w:r w:rsidRPr="006A71E1">
        <w:rPr>
          <w:sz w:val="10"/>
        </w:rPr>
        <w:t xml:space="preserve"> The climate of hostility toward Islam at the bureau is so bad that even Muslim FBI agents aren’t exempt from it, and instead are subject to a culture of fear and suspicion. “It’s a cancer,” one of them told Ackerman in 2017.</w:t>
      </w:r>
      <w:hyperlink r:id="rId333" w:anchor="easy-footnote-bottom-65" w:history="1">
        <w:r w:rsidRPr="006A71E1">
          <w:rPr>
            <w:rStyle w:val="Hyperlink"/>
            <w:sz w:val="10"/>
          </w:rPr>
          <w:t>65</w:t>
        </w:r>
      </w:hyperlink>
      <w:r w:rsidRPr="006A71E1">
        <w:rPr>
          <w:sz w:val="10"/>
        </w:rPr>
        <w:t xml:space="preserve"> The FBI has worked to develop a network of unpaid informants throughout all reaches of U.S. society, with its sights sharply focused on Muslim communities and their houses of worship.</w:t>
      </w:r>
      <w:hyperlink r:id="rId334" w:anchor="easy-footnote-bottom-66" w:history="1">
        <w:r w:rsidRPr="006A71E1">
          <w:rPr>
            <w:rStyle w:val="Hyperlink"/>
            <w:sz w:val="10"/>
          </w:rPr>
          <w:t>66</w:t>
        </w:r>
      </w:hyperlink>
      <w:r w:rsidRPr="006A71E1">
        <w:rPr>
          <w:sz w:val="10"/>
        </w:rPr>
        <w:t xml:space="preserve"> In at least two cases, FBI programs the bureau described as “community outreach” were later found to be principally intelligence-gathering operations, targeting Somali immigrant communities in Minneapolis and American Muslims in San Francisco.</w:t>
      </w:r>
      <w:hyperlink r:id="rId335" w:anchor="easy-footnote-bottom-67" w:history="1">
        <w:r w:rsidRPr="006A71E1">
          <w:rPr>
            <w:rStyle w:val="Hyperlink"/>
            <w:sz w:val="10"/>
          </w:rPr>
          <w:t>67</w:t>
        </w:r>
      </w:hyperlink>
      <w:r w:rsidRPr="006A71E1">
        <w:rPr>
          <w:sz w:val="10"/>
        </w:rPr>
        <w:t xml:space="preserve"> The FBI has even used immigration status as a coercive instrument to try to force people to inform for the bureau.</w:t>
      </w:r>
      <w:hyperlink r:id="rId336" w:anchor="easy-footnote-bottom-68" w:history="1">
        <w:r w:rsidRPr="006A71E1">
          <w:rPr>
            <w:rStyle w:val="Hyperlink"/>
            <w:sz w:val="10"/>
          </w:rPr>
          <w:t>68</w:t>
        </w:r>
      </w:hyperlink>
      <w:r w:rsidRPr="006A71E1">
        <w:rPr>
          <w:sz w:val="10"/>
        </w:rPr>
        <w:t xml:space="preserve"> But when the FBI dangles citizenship in exchange for cooperation, it doesn’t always work out well;</w:t>
      </w:r>
      <w:hyperlink r:id="rId337" w:anchor="easy-footnote-bottom-69" w:history="1">
        <w:r w:rsidRPr="006A71E1">
          <w:rPr>
            <w:rStyle w:val="Hyperlink"/>
            <w:sz w:val="10"/>
          </w:rPr>
          <w:t>69</w:t>
        </w:r>
      </w:hyperlink>
      <w:r w:rsidRPr="006A71E1">
        <w:rPr>
          <w:sz w:val="10"/>
        </w:rPr>
        <w:t xml:space="preserve"> and when it’s done using the informants, the FBI can help get them deported.</w:t>
      </w:r>
      <w:hyperlink r:id="rId338" w:anchor="easy-footnote-bottom-70" w:history="1">
        <w:r w:rsidRPr="006A71E1">
          <w:rPr>
            <w:rStyle w:val="Hyperlink"/>
            <w:sz w:val="10"/>
          </w:rPr>
          <w:t>70</w:t>
        </w:r>
      </w:hyperlink>
      <w:r w:rsidRPr="006A71E1">
        <w:rPr>
          <w:sz w:val="10"/>
        </w:rPr>
        <w:t xml:space="preserve"> These surveillance efforts by the FBI and other law enforcement agencies were made even worse by an Obama-era Department of Justice program, “Countering Violent Extremism” (CVE), which aimed to fold social service providers, public health workers, and education professionals into the “national security” net by offering training on how to spot so-called “radicalization” among youth, and even asking these providers to inform on young people to law enforcement.</w:t>
      </w:r>
      <w:hyperlink r:id="rId339" w:anchor="easy-footnote-bottom-71" w:history="1">
        <w:r w:rsidRPr="006A71E1">
          <w:rPr>
            <w:rStyle w:val="Hyperlink"/>
            <w:sz w:val="10"/>
          </w:rPr>
          <w:t>71</w:t>
        </w:r>
      </w:hyperlink>
      <w:r w:rsidRPr="006A71E1">
        <w:rPr>
          <w:sz w:val="10"/>
        </w:rPr>
        <w:t xml:space="preserve"> A CVE-related FBI operation, “Don’t Be a Puppet,” asked teachers to use a video game simulation in classrooms to help indoctrinate youth against terrorist radicalization. The American Federation of Teachers fired off an angry letter in response, saying the video game “created this broad based suspicion of people based upon their heritage or ethnicity.”</w:t>
      </w:r>
      <w:hyperlink r:id="rId340" w:anchor="easy-footnote-bottom-72" w:history="1">
        <w:r w:rsidRPr="006A71E1">
          <w:rPr>
            <w:rStyle w:val="Hyperlink"/>
            <w:sz w:val="10"/>
          </w:rPr>
          <w:t>72</w:t>
        </w:r>
      </w:hyperlink>
      <w:r w:rsidRPr="006A71E1">
        <w:rPr>
          <w:sz w:val="10"/>
        </w:rPr>
        <w:t xml:space="preserve"> The Obama administration said these programs weren’t aimed at Muslims, although Muslim and civil rights and civil liberties groups—and even unions like the AFT—contested those claims from the outset.</w:t>
      </w:r>
      <w:hyperlink r:id="rId341" w:anchor="easy-footnote-bottom-73" w:history="1">
        <w:r w:rsidRPr="006A71E1">
          <w:rPr>
            <w:rStyle w:val="Hyperlink"/>
            <w:sz w:val="10"/>
          </w:rPr>
          <w:t>73</w:t>
        </w:r>
      </w:hyperlink>
      <w:r w:rsidRPr="006A71E1">
        <w:rPr>
          <w:sz w:val="10"/>
        </w:rPr>
        <w:t xml:space="preserve"> Under the Obama administration, the FBI’s focus on Muslim communities, as well as its institutional culture and operational orientation, remained largely unchanged from the Bush administration, but the public rhetoric didn’t reflect the “war of civilizations” approach preferable to those on the far right. Under the current administration, there’s no sign the underlying programs will shift focus or targets, but the rhetoric already has become far worse. As promised on the campaign trail, President Trump has taken to using the phrase “radical Islam” to describe the “threat” facing the United States. In the Trump era, Obama’s so-called “counter-radicalization” effort, which asks teachers to look for things like criticisms of U.S. foreign policy as possible signs of terrorist sympathy,</w:t>
      </w:r>
      <w:hyperlink r:id="rId342" w:anchor="easy-footnote-bottom-74" w:history="1">
        <w:r w:rsidRPr="006A71E1">
          <w:rPr>
            <w:rStyle w:val="Hyperlink"/>
            <w:sz w:val="10"/>
          </w:rPr>
          <w:t>74</w:t>
        </w:r>
      </w:hyperlink>
      <w:r w:rsidRPr="006A71E1">
        <w:rPr>
          <w:sz w:val="10"/>
        </w:rPr>
        <w:t xml:space="preserve"> is now explicitly focused on Muslims.</w:t>
      </w:r>
      <w:hyperlink r:id="rId343" w:anchor="easy-footnote-bottom-75" w:history="1">
        <w:r w:rsidRPr="006A71E1">
          <w:rPr>
            <w:rStyle w:val="Hyperlink"/>
            <w:sz w:val="10"/>
          </w:rPr>
          <w:t>75</w:t>
        </w:r>
      </w:hyperlink>
      <w:r w:rsidRPr="006A71E1">
        <w:rPr>
          <w:sz w:val="10"/>
        </w:rPr>
        <w:t xml:space="preserve"> The fig leaf maintained by the Obama administration—that the CVE program was an equal-opportunity government surveillance effort—has withered and died. There’s significant reason to believe the Trump administration’s xenophobic and Islamophobic rhetoric will exacerbate existing problems with anti-Muslim bias at the FBI. And there’s no reason to believe this will change under FBI director, Christopher Wray. During his confirmation hearings in July 2017, Wray was twice given the opportunity to state on the record that he would not go along with Donald Trump’s campaign pledge to monitor mosques, even if he had no reason to believe there was any criminal activity occurring in them; both times, Wray refused to do so.</w:t>
      </w:r>
      <w:hyperlink r:id="rId344" w:anchor="easy-footnote-bottom-76" w:history="1">
        <w:r w:rsidRPr="006A71E1">
          <w:rPr>
            <w:rStyle w:val="Hyperlink"/>
            <w:sz w:val="10"/>
          </w:rPr>
          <w:t>76</w:t>
        </w:r>
      </w:hyperlink>
      <w:r w:rsidRPr="006A71E1">
        <w:rPr>
          <w:sz w:val="10"/>
        </w:rPr>
        <w:t xml:space="preserve"> Targeting Dissent: JTTFs as Political Police Units Muslims aren’t the only target of unwarranted FBI surveillance. The dismissal of the 1970s U.S. attorney general’s guidelines, which had been implemented after the public learned about J. Edgar Hoover’s war on dissidents, opened up the floodgates once again to extensive FBI surveillance of First Amendment protected speech and activity. To some extent, these surveillance efforts predate the 9/11 attacks. But in the War on Terror era, the degree and intensity of JTTF spying on dissidents increased exponentially, fueled by new powers, resources, relationships, and technologies. </w:t>
      </w:r>
      <w:r w:rsidRPr="006A71E1">
        <w:rPr>
          <w:rStyle w:val="StyleUnderline"/>
        </w:rPr>
        <w:t>In 2015, a police officer in St. Paul, Minnesota, assigned to the local JTTF tracked participants in the Black Lives Matter movement.</w:t>
      </w:r>
      <w:hyperlink r:id="rId345" w:anchor="easy-footnote-bottom-77" w:history="1">
        <w:r w:rsidRPr="006A71E1">
          <w:rPr>
            <w:rStyle w:val="StyleUnderline"/>
          </w:rPr>
          <w:t>77</w:t>
        </w:r>
      </w:hyperlink>
      <w:r>
        <w:rPr>
          <w:rStyle w:val="StyleUnderline"/>
        </w:rPr>
        <w:t xml:space="preserve"> </w:t>
      </w:r>
      <w:r w:rsidRPr="006A71E1">
        <w:rPr>
          <w:rStyle w:val="StyleUnderline"/>
        </w:rPr>
        <w:t>The FBI has also said that PETA supports “eco-terrorism,” and has investigated PETA as a possible domestic terrorist organization.</w:t>
      </w:r>
      <w:hyperlink r:id="rId346" w:anchor="easy-footnote-bottom-78" w:history="1">
        <w:r w:rsidRPr="006A71E1">
          <w:rPr>
            <w:rStyle w:val="StyleUnderline"/>
          </w:rPr>
          <w:t>78</w:t>
        </w:r>
      </w:hyperlink>
      <w:r>
        <w:rPr>
          <w:rStyle w:val="StyleUnderline"/>
        </w:rPr>
        <w:t xml:space="preserve"> </w:t>
      </w:r>
      <w:r w:rsidRPr="006A71E1">
        <w:rPr>
          <w:rStyle w:val="StyleUnderline"/>
        </w:rPr>
        <w:t>In 2010, just days after the Department of Justice inspector general released a report condemning FBI surveillance of Greenpeace, PETA, and Thomas Merton Center (a social justice and peace organization in Pittsburgh, named after a Trappist monk), the FBI raided the homes and offices of peace activists in Chicago and the Twin Cities.</w:t>
      </w:r>
      <w:hyperlink r:id="rId347" w:anchor="easy-footnote-bottom-79" w:history="1">
        <w:r w:rsidRPr="006A71E1">
          <w:rPr>
            <w:rStyle w:val="StyleUnderline"/>
          </w:rPr>
          <w:t>79</w:t>
        </w:r>
      </w:hyperlink>
      <w:r>
        <w:rPr>
          <w:rStyle w:val="StyleUnderline"/>
        </w:rPr>
        <w:t xml:space="preserve"> </w:t>
      </w:r>
      <w:r w:rsidRPr="006A71E1">
        <w:rPr>
          <w:sz w:val="10"/>
        </w:rPr>
        <w:t>These and other FBI surveillance operations targeting activists prompted civil liberties groups, in March 2016, to write leaders of the House and Senate Judiciary Committees asking for hearings to investigate the FBI’s conduct. The groups were particularly concerned about the FBI’s marshaling of “anti-terrorism” resources to target First Amendment–protected activity and speech: “</w:t>
      </w:r>
      <w:r w:rsidRPr="006A71E1">
        <w:rPr>
          <w:rStyle w:val="StyleUnderline"/>
        </w:rPr>
        <w:t>The FBI in particular has a well-documented history of abuse of First Amendment rights. In recent years that abuse has continued, including sending undercover agents and informants to infiltrate peaceful social justice groups, as well as surveillance of, documenting, and reporting on lawful political activity under counterterrorism authorities.</w:t>
      </w:r>
      <w:r w:rsidRPr="006A71E1">
        <w:rPr>
          <w:sz w:val="10"/>
        </w:rPr>
        <w:t xml:space="preserve"> Among the groups and movements recently targeted are the School of the Americas Watch (SOAW), Occupy Wall Street, Black Lives Matter, and anti-Keystone XL Pipeline activists.”</w:t>
      </w:r>
      <w:hyperlink r:id="rId348" w:anchor="easy-footnote-bottom-80" w:history="1">
        <w:r w:rsidRPr="006A71E1">
          <w:rPr>
            <w:rStyle w:val="Hyperlink"/>
            <w:sz w:val="10"/>
          </w:rPr>
          <w:t>80</w:t>
        </w:r>
      </w:hyperlink>
      <w:r w:rsidRPr="006A71E1">
        <w:rPr>
          <w:sz w:val="10"/>
        </w:rPr>
        <w:t xml:space="preserve"> As recently as February 2017, the Guardian reported that the JTTFs were investigating Standing Rock water protectors. In at least three cases, according to civil rights lawyer Lauren Regan, JTTF members approached Standing Rock advocates in what are called “knock and talks,” without warrants or subpoenas, seeking information about their dissident activities. One of those officers was Andrew Creed, a Boston Police Department detective assigned to the Boston JTTF.</w:t>
      </w:r>
      <w:hyperlink r:id="rId349" w:anchor="easy-footnote-bottom-81" w:history="1">
        <w:r w:rsidRPr="006A71E1">
          <w:rPr>
            <w:rStyle w:val="Hyperlink"/>
            <w:sz w:val="10"/>
          </w:rPr>
          <w:t>81</w:t>
        </w:r>
      </w:hyperlink>
      <w:r w:rsidRPr="006A71E1">
        <w:rPr>
          <w:sz w:val="10"/>
        </w:rPr>
        <w:t xml:space="preserve"> What Creed was doing trying to interview Standing Rock water protectors, under cover of “counterterrorism” authority, and so far from Massachusetts, is unclear. What is clear is that the FBI and its JTTFs too often conflate activism that challenges powerful corporations and the government with terrorism. Recommendations No state or local police department should collaborate with a federal agency that has done what the JTTFs have done. Communities of color, immigrants, Muslims, and dissidents already have good reason not to trust the FBI. Those concerns predate the Trump administration, but its outright hostility towards Muslims, immigrants, and dissidents makes this divorce from federal agencies all the more urgent. Some localities are already moving in this direction. In 2008 in San Francisco, advocates and local policy makers worked together to change the police department’s policy so that it prohibited law enforcement from collecting information about First Amendment–protected activity, unless officers have “articulable and reasonable suspicion to believe” that a target is planning to engage or is engaging in serious criminal activity.</w:t>
      </w:r>
      <w:hyperlink r:id="rId350" w:anchor="easy-footnote-bottom-82" w:history="1">
        <w:r w:rsidRPr="006A71E1">
          <w:rPr>
            <w:rStyle w:val="Hyperlink"/>
            <w:sz w:val="10"/>
          </w:rPr>
          <w:t>82</w:t>
        </w:r>
      </w:hyperlink>
      <w:r w:rsidRPr="006A71E1">
        <w:rPr>
          <w:sz w:val="10"/>
        </w:rPr>
        <w:t xml:space="preserve"> That change in policy set the stage for a more dramatic operational shift, when the SFPD formally removed its officers from the FBI’s JTTF.</w:t>
      </w:r>
      <w:hyperlink r:id="rId351" w:anchor="easy-footnote-bottom-83" w:history="1">
        <w:r w:rsidRPr="006A71E1">
          <w:rPr>
            <w:rStyle w:val="Hyperlink"/>
            <w:sz w:val="10"/>
          </w:rPr>
          <w:t>83</w:t>
        </w:r>
      </w:hyperlink>
      <w:r w:rsidRPr="006A71E1">
        <w:rPr>
          <w:sz w:val="10"/>
        </w:rPr>
        <w:t xml:space="preserve"> On February 1, 2017, San Francisco Police Chief William Scott announced that, given the sea change in federal leadership, his officers could no longer in good faith participate on the JTTF. “When that confidence is shaken,” the Scott said, “we have to slow down for a minute and make sure that the public sees us as an organization that they can trust.” Cities across the country should follow San Francisco’s lead: first, by establishing privacy-protective policies at the local department level (policies as described in section two of this report); and second, by cutting ties with federal agencies and programs such as the JTTFs when they do not follow similar civil liberties guidelines. Furthermore, state and local officials should mandate that if any of their police officers are deputized as federal agents to work on federal task force operations must abide by state and local law, not federal law, when the former is more protective of civil rights and privacy. Our state and local police departments should not facilitate deportation, the use of immigration status as a coercive tool to force cooperation with law enforcement, unconstitutional surveillance, or racial or religious profiling. Unfortunately, partnerships with federal agencies like the JTTFs enable all of those things. Implementing Local Checks against the Expansion of the Techno-Surveillance State Information-sharing policies and federal task force operations aren’t the only means by which state and local police have been integrated into the national security architecture. The acquisition of cutting-edge surveillance technology at the state and local level, frequently assisted by federal grant programs, has allowed federal agencies a deeper and more penetrating view into life in our cities and towns than ever before. There are only about 35,000 FBI employees nationwide,</w:t>
      </w:r>
      <w:hyperlink r:id="rId352" w:anchor="easy-footnote-bottom-84" w:history="1">
        <w:r w:rsidRPr="006A71E1">
          <w:rPr>
            <w:rStyle w:val="Hyperlink"/>
            <w:sz w:val="10"/>
          </w:rPr>
          <w:t>84</w:t>
        </w:r>
      </w:hyperlink>
      <w:r w:rsidRPr="006A71E1">
        <w:rPr>
          <w:sz w:val="10"/>
        </w:rPr>
        <w:t xml:space="preserve"> but there are nearly one million police officers.</w:t>
      </w:r>
      <w:hyperlink r:id="rId353" w:anchor="easy-footnote-bottom-85" w:history="1">
        <w:r w:rsidRPr="006A71E1">
          <w:rPr>
            <w:rStyle w:val="Hyperlink"/>
            <w:sz w:val="10"/>
          </w:rPr>
          <w:t>85</w:t>
        </w:r>
      </w:hyperlink>
      <w:r w:rsidRPr="006A71E1">
        <w:rPr>
          <w:sz w:val="10"/>
        </w:rPr>
        <w:t xml:space="preserve"> When the federal government equips state and local law enforcement with biometric data collection and other surveillance tools, it exponentially expands its reach into our communities. Simple, common sense policy solutions at the city and county level can ensure the types of surveillance technologies that facilitate this expansion of federal power are only adopted after rigorous public debate, and with democratic oversight and strict transparency requirements in place to regulate their use. In many cases, when communities have a full and open debate about the costs and benefits of adopting new surveillance technologies, elected officials will vote to pass on their adoption. In others, communities will be able to implement policies restricting data collection and sharing, to protect vulnerable community members from federal overreach. So far, in most of the country, the opposite is happening. Usually in secret, law enforcement agencies across the country have spent the past fifteen or so years arming themselves as if they were miniature military intelligence outfits. Federal grant programs from the Department of Homeland Security and the Department of Justice have funded, to the tune of billions of dollars, state and local acquisitions of surveillance tools such as license plate readers, biometric fingerprint readers, cell phone tracking devices, surveillance cameras, listening devices, and even proprietary “predictive policing” software. Many of these technologies collect information never before available to state and local cops, and sometimes in an indiscriminate and dragnet fashion. Too often, a failure to require basic privacy policies to govern the use of these tools and the data they produce has left the door open to federal agents rummaging around in the private comings and goings of residents of cities and towns across the country—even when there’s no reason to believe the persons monitored are suspected of crimes. For example, license plate readers allow law enforcement to collect huge quantities of location information showing where drivers have been, and when.</w:t>
      </w:r>
      <w:hyperlink r:id="rId354" w:anchor="easy-footnote-bottom-86" w:history="1">
        <w:r w:rsidRPr="006A71E1">
          <w:rPr>
            <w:rStyle w:val="Hyperlink"/>
            <w:sz w:val="10"/>
          </w:rPr>
          <w:t>86</w:t>
        </w:r>
      </w:hyperlink>
      <w:r w:rsidRPr="006A71E1">
        <w:rPr>
          <w:sz w:val="10"/>
        </w:rPr>
        <w:t xml:space="preserve"> These data are collected without any targeted criminal suspicion, and without any judicial oversight. Many local license plate reader databases are accessible by federal agencies. In Vermont, for example, license plate readers owned by state and local law enforcement send data to a centralized, statewide database. Over an eighteen-month period in 2012–13, sixty-one license plate readers operating in the state captured nearly eight million scans of drivers’ whereabouts.</w:t>
      </w:r>
      <w:hyperlink r:id="rId355" w:anchor="easy-footnote-bottom-87" w:history="1">
        <w:r w:rsidRPr="006A71E1">
          <w:rPr>
            <w:rStyle w:val="Hyperlink"/>
            <w:sz w:val="10"/>
          </w:rPr>
          <w:t>87</w:t>
        </w:r>
      </w:hyperlink>
      <w:r w:rsidRPr="006A71E1">
        <w:rPr>
          <w:sz w:val="10"/>
        </w:rPr>
        <w:t xml:space="preserve"> At least once during that time period, information from this database was shared with U.S. Border Patrol.</w:t>
      </w:r>
      <w:hyperlink r:id="rId356" w:anchor="easy-footnote-bottom-88" w:history="1">
        <w:r w:rsidRPr="006A71E1">
          <w:rPr>
            <w:rStyle w:val="Hyperlink"/>
            <w:sz w:val="10"/>
          </w:rPr>
          <w:t>88</w:t>
        </w:r>
      </w:hyperlink>
      <w:r w:rsidRPr="006A71E1">
        <w:rPr>
          <w:sz w:val="10"/>
        </w:rPr>
        <w:t xml:space="preserve"> A privacy impact assessment from the Northern California fusion center states that its license plate reader database may be accessed by law enforcement agencies with “authorized law enforcement and public safety purposes,” leaving the door open to sharing with ICE and the FBI.</w:t>
      </w:r>
      <w:hyperlink r:id="rId357" w:anchor="easy-footnote-bottom-89" w:history="1">
        <w:r w:rsidRPr="006A71E1">
          <w:rPr>
            <w:rStyle w:val="Hyperlink"/>
            <w:sz w:val="10"/>
          </w:rPr>
          <w:t>89</w:t>
        </w:r>
      </w:hyperlink>
      <w:r w:rsidRPr="006A71E1">
        <w:rPr>
          <w:sz w:val="10"/>
        </w:rPr>
        <w:t xml:space="preserve"> Electronic fingerprint and iris scanning readers also facilitate the transfer of sensitive personal information from state and local law enforcement to federal authorities. In 2014, the NYPD announced it would spend $160 million to buy 35,000 handheld electronic fingerprint readers and 6,000 tablets enabling “fingerprint scanning, as well as enhanced data collection in the field.”</w:t>
      </w:r>
      <w:hyperlink r:id="rId358" w:anchor="easy-footnote-bottom-90" w:history="1">
        <w:r w:rsidRPr="006A71E1">
          <w:rPr>
            <w:rStyle w:val="Hyperlink"/>
            <w:sz w:val="10"/>
          </w:rPr>
          <w:t>90</w:t>
        </w:r>
      </w:hyperlink>
      <w:r w:rsidRPr="006A71E1">
        <w:rPr>
          <w:sz w:val="10"/>
        </w:rPr>
        <w:t xml:space="preserve"> In 2012, the NYPD faced criticism for delaying the processing of arrestees who refused iris scans as part of the booking process.</w:t>
      </w:r>
      <w:hyperlink r:id="rId359" w:anchor="easy-footnote-bottom-91" w:history="1">
        <w:r w:rsidRPr="006A71E1">
          <w:rPr>
            <w:rStyle w:val="Hyperlink"/>
            <w:sz w:val="10"/>
          </w:rPr>
          <w:t>91</w:t>
        </w:r>
      </w:hyperlink>
      <w:r w:rsidRPr="006A71E1">
        <w:rPr>
          <w:sz w:val="10"/>
        </w:rPr>
        <w:t xml:space="preserve"> The NYPD is notoriously secretive about its internal surveillance operations, but there’s no reason to believe the department won’t make its biometric data available to the FBI upon request, or even on an ongoing, automatic basis.</w:t>
      </w:r>
      <w:hyperlink r:id="rId360" w:anchor="easy-footnote-bottom-92" w:history="1">
        <w:r w:rsidRPr="006A71E1">
          <w:rPr>
            <w:rStyle w:val="Hyperlink"/>
            <w:sz w:val="10"/>
          </w:rPr>
          <w:t>92</w:t>
        </w:r>
      </w:hyperlink>
      <w:r w:rsidRPr="006A71E1">
        <w:rPr>
          <w:sz w:val="10"/>
        </w:rPr>
        <w:t xml:space="preserve"> Local department acquisitions of technologies such as license plate, iris scanning, and fingerprint readers often fly under the radar unless groups such as the ACLU or journalists dig around and investigate what’s happening behind the scenes. But sometimes, efforts to keep surveillance technology acquisitions secret are orchestrated, conspiracy-style, by the federal government. In 2015, for example, it became known that the FBI forced police departments to sign nondisclosure agreements before acquiring cell phone tracking “Stingray” devices.</w:t>
      </w:r>
      <w:hyperlink r:id="rId361" w:anchor="easy-footnote-bottom-93" w:history="1">
        <w:r w:rsidRPr="006A71E1">
          <w:rPr>
            <w:rStyle w:val="Hyperlink"/>
            <w:sz w:val="10"/>
          </w:rPr>
          <w:t>93</w:t>
        </w:r>
      </w:hyperlink>
      <w:r w:rsidRPr="006A71E1">
        <w:rPr>
          <w:sz w:val="10"/>
        </w:rPr>
        <w:t xml:space="preserve"> These NDAs barred local law enforcement from telling the public, including officers of the court, about the existence of the technology. In at least one case, in Baltimore, this secrecy agreement forced a local prosecutor to drop key evidence in a criminal prosecution because it came from a Stingray, the use and existence of which the FBI didn’t want to acknowledge in open court.</w:t>
      </w:r>
      <w:hyperlink r:id="rId362" w:anchor="easy-footnote-bottom-94" w:history="1">
        <w:r w:rsidRPr="006A71E1">
          <w:rPr>
            <w:rStyle w:val="Hyperlink"/>
            <w:sz w:val="10"/>
          </w:rPr>
          <w:t>94</w:t>
        </w:r>
      </w:hyperlink>
      <w:r w:rsidRPr="006A71E1">
        <w:rPr>
          <w:sz w:val="10"/>
        </w:rPr>
        <w:t xml:space="preserve"> When state and local police departments acquire surveillance technologies in secret, civil liberties violations are inevitable. In Baltimore, the police bought a Stingray device in total secrecy, without even informing the city council. Acting in secret, the department used the technology thousands of times in criminal investigations. It wasn’t until the department’s widespread use of the technology became public that a defense attorney was able to challenge the practice in court, leading to a Maryland appellate court ruling requiring probable cause warrants for cell phone tracking.</w:t>
      </w:r>
      <w:hyperlink r:id="rId363" w:anchor="easy-footnote-bottom-95" w:history="1">
        <w:r w:rsidRPr="006A71E1">
          <w:rPr>
            <w:rStyle w:val="Hyperlink"/>
            <w:sz w:val="10"/>
          </w:rPr>
          <w:t>95</w:t>
        </w:r>
      </w:hyperlink>
      <w:r w:rsidRPr="006A71E1">
        <w:rPr>
          <w:sz w:val="10"/>
        </w:rPr>
        <w:t xml:space="preserve"> Had the existence of the device remained secret, as the FBI had planned, the local department likely would have continued using it without warrants in criminal investigations, in violation of the Fourth Amendment rights of thousands of Baltimore residents.</w:t>
      </w:r>
    </w:p>
    <w:p w14:paraId="721A69A5" w14:textId="2C452CC2" w:rsidR="00DB1045" w:rsidRDefault="00DB1045" w:rsidP="00DB1045">
      <w:pPr>
        <w:pStyle w:val="Heading3"/>
      </w:pPr>
      <w:r>
        <w:t xml:space="preserve">! – Deportation </w:t>
      </w:r>
    </w:p>
    <w:p w14:paraId="5613CC0B" w14:textId="77777777" w:rsidR="00DB1045" w:rsidRDefault="00DB1045" w:rsidP="00DB1045">
      <w:pPr>
        <w:pStyle w:val="Heading4"/>
      </w:pPr>
      <w:r>
        <w:t>Surveillance increases deportation</w:t>
      </w:r>
    </w:p>
    <w:p w14:paraId="50879B3C" w14:textId="77777777" w:rsidR="00DB1045" w:rsidRPr="004B2135" w:rsidRDefault="00DB1045" w:rsidP="00DB1045">
      <w:r w:rsidRPr="00915F42">
        <w:rPr>
          <w:b/>
        </w:rPr>
        <w:t>Bedoya 17</w:t>
      </w:r>
      <w:r>
        <w:t xml:space="preserve"> – Director of the Center of Privacy and Technology at Georgetown law (Alvaro, “</w:t>
      </w:r>
      <w:r w:rsidRPr="004B2135">
        <w:t>Deportation Is Going High-Tech Under Trump</w:t>
      </w:r>
      <w:r>
        <w:t xml:space="preserve">”, 6/21/18, the Atlantic, </w:t>
      </w:r>
      <w:r w:rsidRPr="004B2135">
        <w:t>https://www.theatlantic.com/technology/archive/2017/06/data-driven-deportation/531090/</w:t>
      </w:r>
      <w:r>
        <w:t>) // SJ</w:t>
      </w:r>
    </w:p>
    <w:p w14:paraId="7D5B3372" w14:textId="77777777" w:rsidR="00DB1045" w:rsidRPr="004B2135" w:rsidRDefault="00DB1045" w:rsidP="00DB1045">
      <w:pPr>
        <w:rPr>
          <w:rStyle w:val="StyleUnderline"/>
        </w:rPr>
      </w:pPr>
      <w:r w:rsidRPr="004B2135">
        <w:rPr>
          <w:sz w:val="14"/>
        </w:rPr>
        <w:t xml:space="preserve">In a leafy Detroit suburb last March, federal authorities raided a one-story brick house. Their target: </w:t>
      </w:r>
      <w:r w:rsidRPr="003659D6">
        <w:rPr>
          <w:rStyle w:val="StyleUnderline"/>
        </w:rPr>
        <w:t>Rudy Carcamo-Carranza, a 23-year-old restaurant worker from El Salvador with two deportation orders, a DUI, and a hit-and-run.</w:t>
      </w:r>
      <w:r>
        <w:rPr>
          <w:rStyle w:val="StyleUnderline"/>
        </w:rPr>
        <w:t xml:space="preserve"> </w:t>
      </w:r>
      <w:r w:rsidRPr="003659D6">
        <w:rPr>
          <w:rStyle w:val="StyleUnderline"/>
        </w:rPr>
        <w:t>The incident would have seemed like a standard deportation case, except for a key detail</w:t>
      </w:r>
      <w:r>
        <w:rPr>
          <w:rStyle w:val="StyleUnderline"/>
        </w:rPr>
        <w:t xml:space="preserve"> </w:t>
      </w:r>
      <w:hyperlink r:id="rId364" w:history="1">
        <w:r w:rsidRPr="003659D6">
          <w:rPr>
            <w:rStyle w:val="StyleUnderline"/>
          </w:rPr>
          <w:t>unearthed</w:t>
        </w:r>
      </w:hyperlink>
      <w:r>
        <w:rPr>
          <w:rStyle w:val="StyleUnderline"/>
        </w:rPr>
        <w:t xml:space="preserve"> </w:t>
      </w:r>
      <w:r w:rsidRPr="003659D6">
        <w:rPr>
          <w:rStyle w:val="StyleUnderline"/>
        </w:rPr>
        <w:t>by</w:t>
      </w:r>
      <w:r>
        <w:rPr>
          <w:rStyle w:val="StyleUnderline"/>
        </w:rPr>
        <w:t xml:space="preserve"> </w:t>
      </w:r>
      <w:r w:rsidRPr="003659D6">
        <w:rPr>
          <w:rStyle w:val="StyleUnderline"/>
        </w:rPr>
        <w:t>The Detroit News: The feds didn’t find Carcamo-Carranza through traditional detective work. They found him using a cell-site simulator, a powerful surveillance device</w:t>
      </w:r>
      <w:r>
        <w:rPr>
          <w:rStyle w:val="StyleUnderline"/>
        </w:rPr>
        <w:t xml:space="preserve"> </w:t>
      </w:r>
      <w:hyperlink r:id="rId365" w:history="1">
        <w:r w:rsidRPr="003659D6">
          <w:rPr>
            <w:rStyle w:val="StyleUnderline"/>
          </w:rPr>
          <w:t>developed</w:t>
        </w:r>
      </w:hyperlink>
      <w:r>
        <w:rPr>
          <w:rStyle w:val="StyleUnderline"/>
        </w:rPr>
        <w:t xml:space="preserve"> </w:t>
      </w:r>
      <w:r w:rsidRPr="003659D6">
        <w:rPr>
          <w:rStyle w:val="StyleUnderline"/>
        </w:rPr>
        <w:t>for the global war on terror.</w:t>
      </w:r>
      <w:r>
        <w:rPr>
          <w:rStyle w:val="StyleUnderline"/>
        </w:rPr>
        <w:t xml:space="preserve"> </w:t>
      </w:r>
      <w:r w:rsidRPr="004B2135">
        <w:rPr>
          <w:sz w:val="14"/>
        </w:rPr>
        <w:t xml:space="preserve">Five days after his election, </w:t>
      </w:r>
      <w:r w:rsidRPr="003659D6">
        <w:rPr>
          <w:rStyle w:val="StyleUnderline"/>
        </w:rPr>
        <w:t>Donald Trump</w:t>
      </w:r>
      <w:r>
        <w:rPr>
          <w:rStyle w:val="StyleUnderline"/>
        </w:rPr>
        <w:t xml:space="preserve"> </w:t>
      </w:r>
      <w:hyperlink r:id="rId366" w:history="1">
        <w:r w:rsidRPr="003659D6">
          <w:rPr>
            <w:rStyle w:val="StyleUnderline"/>
          </w:rPr>
          <w:t>announced</w:t>
        </w:r>
      </w:hyperlink>
      <w:r>
        <w:rPr>
          <w:rStyle w:val="StyleUnderline"/>
        </w:rPr>
        <w:t xml:space="preserve"> </w:t>
      </w:r>
      <w:r w:rsidRPr="003659D6">
        <w:rPr>
          <w:rStyle w:val="StyleUnderline"/>
        </w:rPr>
        <w:t>his plan to quickly deport up to 3 million undocumented immigrants—“people that are criminal,” “gang members,” “drug dealers.”</w:t>
      </w:r>
      <w:r w:rsidRPr="004B2135">
        <w:rPr>
          <w:sz w:val="14"/>
        </w:rPr>
        <w:t xml:space="preserve"> How would he do it? How would he deport more people, more quickly, than any of his recent predecessors? The Carcamo-Carranza case suggests an answer: </w:t>
      </w:r>
      <w:r w:rsidRPr="003659D6">
        <w:rPr>
          <w:rStyle w:val="StyleUnderline"/>
        </w:rPr>
        <w:t>After 9/11, America spent untold sums to build tools to find enemy soldiers and terrorists. Those tools are now being used to find immigrants. And it won’t just be “bad hombres.”</w:t>
      </w:r>
      <w:r w:rsidRPr="004B2135">
        <w:rPr>
          <w:sz w:val="14"/>
        </w:rPr>
        <w:t xml:space="preserve"> There’s a lot to Trump’s tactics that are very old. Trump seeks to ban Muslim immigrants, spy on mosques, and subject Muslims to extreme border interrogations. In the </w:t>
      </w:r>
      <w:hyperlink r:id="rId367" w:history="1">
        <w:r w:rsidRPr="004B2135">
          <w:rPr>
            <w:rStyle w:val="Hyperlink"/>
            <w:sz w:val="14"/>
          </w:rPr>
          <w:t>Chinese exclusion</w:t>
        </w:r>
      </w:hyperlink>
      <w:r w:rsidRPr="004B2135">
        <w:rPr>
          <w:sz w:val="14"/>
        </w:rPr>
        <w:t xml:space="preserve"> of the late 19th and early 20th centuries, the U.S. government banned most Chinese immigrants, sent investigators to spy on their businesses, and subjected them to extreme border interrogations. In 2017, Trump allies defend the Muslim ban by </w:t>
      </w:r>
      <w:hyperlink r:id="rId368" w:history="1">
        <w:r w:rsidRPr="004B2135">
          <w:rPr>
            <w:rStyle w:val="Hyperlink"/>
            <w:sz w:val="14"/>
          </w:rPr>
          <w:t>saying</w:t>
        </w:r>
      </w:hyperlink>
      <w:r w:rsidRPr="004B2135">
        <w:rPr>
          <w:sz w:val="14"/>
        </w:rPr>
        <w:t xml:space="preserve"> it’s not a Muslim ban, but a geographic ban on people from certain “areas of the world.” In 1917, Congress banned Indian immigrants not by name, but by </w:t>
      </w:r>
      <w:hyperlink r:id="rId369" w:history="1">
        <w:r w:rsidRPr="004B2135">
          <w:rPr>
            <w:rStyle w:val="Hyperlink"/>
            <w:sz w:val="14"/>
          </w:rPr>
          <w:t>drawing a box</w:t>
        </w:r>
      </w:hyperlink>
      <w:r w:rsidRPr="004B2135">
        <w:rPr>
          <w:sz w:val="14"/>
        </w:rPr>
        <w:t xml:space="preserve"> around the region and calling it an “Asiatic Barred Zone.” Still, there are key aspects to immigration enforcement under Trump that are frighteningly new, albeit some time in the making. </w:t>
      </w:r>
      <w:r w:rsidRPr="003659D6">
        <w:rPr>
          <w:rStyle w:val="StyleUnderline"/>
        </w:rPr>
        <w:t>In 2000, when George W. Bush was elected, drones, face recognition, mobile fingerprint scanners, and cell-site simulators—which mimic cellphone towers to intercept phone data—were novel or non-existent.</w:t>
      </w:r>
      <w:r w:rsidRPr="004B2135">
        <w:rPr>
          <w:sz w:val="14"/>
        </w:rPr>
        <w:t xml:space="preserve"> Under the Immigration and Naturalization Service and its successor, Immigration and Customs Enforcement, or ICE, immigration enforcement was a low-tech affair, mostly known for large worksite raids. </w:t>
      </w:r>
      <w:r w:rsidRPr="003659D6">
        <w:rPr>
          <w:rStyle w:val="StyleUnderline"/>
        </w:rPr>
        <w:t>Under Barack Obama, ICE went high-tech</w:t>
      </w:r>
      <w:r w:rsidRPr="004B2135">
        <w:rPr>
          <w:sz w:val="14"/>
        </w:rPr>
        <w:t xml:space="preserve">. At the heart of that shift were biometrics: precise, digitized measurements of immigrants’ bodies. Obama ramped up a Bush-era program, </w:t>
      </w:r>
      <w:hyperlink r:id="rId370" w:history="1">
        <w:r w:rsidRPr="003659D6">
          <w:rPr>
            <w:rStyle w:val="StyleUnderline"/>
          </w:rPr>
          <w:t>Secure Communities</w:t>
        </w:r>
      </w:hyperlink>
      <w:r w:rsidRPr="003659D6">
        <w:rPr>
          <w:rStyle w:val="StyleUnderline"/>
        </w:rPr>
        <w:t>, which sent booking fingerprints from local jails to the Department of Homeland Security, shunting hundreds of thousands of undocumented and</w:t>
      </w:r>
      <w:r>
        <w:rPr>
          <w:rStyle w:val="StyleUnderline"/>
        </w:rPr>
        <w:t xml:space="preserve"> </w:t>
      </w:r>
      <w:r w:rsidRPr="003659D6">
        <w:rPr>
          <w:rStyle w:val="StyleUnderline"/>
        </w:rPr>
        <w:t>legal</w:t>
      </w:r>
      <w:r>
        <w:rPr>
          <w:rStyle w:val="StyleUnderline"/>
        </w:rPr>
        <w:t xml:space="preserve"> </w:t>
      </w:r>
      <w:r w:rsidRPr="003659D6">
        <w:rPr>
          <w:rStyle w:val="StyleUnderline"/>
        </w:rPr>
        <w:t>immigrants, many arrested for minor offenses, into federal deportations.</w:t>
      </w:r>
      <w:r>
        <w:rPr>
          <w:rStyle w:val="StyleUnderline"/>
        </w:rPr>
        <w:t xml:space="preserve"> </w:t>
      </w:r>
      <w:r w:rsidRPr="003659D6">
        <w:rPr>
          <w:rStyle w:val="StyleUnderline"/>
        </w:rPr>
        <w:t>Previously, federal use of biometrics in the field had</w:t>
      </w:r>
      <w:r>
        <w:rPr>
          <w:rStyle w:val="StyleUnderline"/>
        </w:rPr>
        <w:t xml:space="preserve"> </w:t>
      </w:r>
      <w:hyperlink r:id="rId371" w:history="1">
        <w:r w:rsidRPr="003659D6">
          <w:rPr>
            <w:rStyle w:val="StyleUnderline"/>
          </w:rPr>
          <w:t>focused</w:t>
        </w:r>
      </w:hyperlink>
      <w:r>
        <w:rPr>
          <w:rStyle w:val="StyleUnderline"/>
        </w:rPr>
        <w:t xml:space="preserve"> </w:t>
      </w:r>
      <w:r w:rsidRPr="003659D6">
        <w:rPr>
          <w:rStyle w:val="StyleUnderline"/>
        </w:rPr>
        <w:t>on Iraq and Afghanistan; with a fingerprint or iris scan, soldiers could tell militants from civilians. In his final years, Obama</w:t>
      </w:r>
      <w:r>
        <w:rPr>
          <w:rStyle w:val="StyleUnderline"/>
        </w:rPr>
        <w:t xml:space="preserve"> </w:t>
      </w:r>
      <w:hyperlink r:id="rId372" w:history="1">
        <w:r w:rsidRPr="003659D6">
          <w:rPr>
            <w:rStyle w:val="StyleUnderline"/>
          </w:rPr>
          <w:t>hit the brakes</w:t>
        </w:r>
      </w:hyperlink>
      <w:r>
        <w:rPr>
          <w:rStyle w:val="StyleUnderline"/>
        </w:rPr>
        <w:t xml:space="preserve"> </w:t>
      </w:r>
      <w:r w:rsidRPr="003659D6">
        <w:rPr>
          <w:rStyle w:val="StyleUnderline"/>
        </w:rPr>
        <w:t>on Secure Communitie</w:t>
      </w:r>
      <w:r w:rsidRPr="004B2135">
        <w:rPr>
          <w:sz w:val="14"/>
        </w:rPr>
        <w:t>s</w:t>
      </w:r>
      <w:r w:rsidRPr="003659D6">
        <w:rPr>
          <w:rStyle w:val="StyleUnderline"/>
        </w:rPr>
        <w:t>—but mobile biometrics trickled down anyways. ICE agents began to</w:t>
      </w:r>
      <w:r>
        <w:rPr>
          <w:rStyle w:val="StyleUnderline"/>
        </w:rPr>
        <w:t xml:space="preserve"> </w:t>
      </w:r>
      <w:hyperlink r:id="rId373" w:history="1">
        <w:r w:rsidRPr="003659D6">
          <w:rPr>
            <w:rStyle w:val="StyleUnderline"/>
          </w:rPr>
          <w:t>stop</w:t>
        </w:r>
        <w:r>
          <w:rPr>
            <w:rStyle w:val="StyleUnderline"/>
          </w:rPr>
          <w:t xml:space="preserve"> </w:t>
        </w:r>
      </w:hyperlink>
      <w:hyperlink r:id="rId374" w:history="1">
        <w:r w:rsidRPr="003659D6">
          <w:rPr>
            <w:rStyle w:val="StyleUnderline"/>
          </w:rPr>
          <w:t>people</w:t>
        </w:r>
      </w:hyperlink>
      <w:r>
        <w:rPr>
          <w:rStyle w:val="StyleUnderline"/>
        </w:rPr>
        <w:t xml:space="preserve"> </w:t>
      </w:r>
      <w:r w:rsidRPr="003659D6">
        <w:rPr>
          <w:rStyle w:val="StyleUnderline"/>
        </w:rPr>
        <w:t>in the street to scan their fingerprints</w:t>
      </w:r>
      <w:r w:rsidRPr="004B2135">
        <w:rPr>
          <w:sz w:val="14"/>
        </w:rPr>
        <w:t xml:space="preserve">. Authorities requested </w:t>
      </w:r>
      <w:hyperlink r:id="rId375" w:history="1">
        <w:r w:rsidRPr="004B2135">
          <w:rPr>
            <w:rStyle w:val="Hyperlink"/>
            <w:sz w:val="14"/>
          </w:rPr>
          <w:t>face-recognition</w:t>
        </w:r>
      </w:hyperlink>
      <w:r w:rsidRPr="004B2135">
        <w:rPr>
          <w:sz w:val="14"/>
        </w:rPr>
        <w:t xml:space="preserve">searches of Vermont driver’s license photos, looking for visa overstays. Customs and Border Protection sought proposals for </w:t>
      </w:r>
      <w:hyperlink r:id="rId376" w:history="1">
        <w:r w:rsidRPr="004B2135">
          <w:rPr>
            <w:rStyle w:val="Hyperlink"/>
            <w:sz w:val="14"/>
          </w:rPr>
          <w:t>face-recognition enhanced drones</w:t>
        </w:r>
      </w:hyperlink>
      <w:r w:rsidRPr="004B2135">
        <w:rPr>
          <w:sz w:val="14"/>
        </w:rPr>
        <w:t xml:space="preserve"> that, mid-flight, would scan and identify people’s faces. </w:t>
      </w:r>
      <w:r w:rsidRPr="003659D6">
        <w:rPr>
          <w:rStyle w:val="StyleUnderline"/>
        </w:rPr>
        <w:t>For all of these technical advances, however, Obama never unleashed his full surveillance powers on immigration enforcement</w:t>
      </w:r>
      <w:r>
        <w:rPr>
          <w:rStyle w:val="StyleUnderline"/>
        </w:rPr>
        <w:t xml:space="preserve"> </w:t>
      </w:r>
      <w:r w:rsidRPr="003659D6">
        <w:rPr>
          <w:rStyle w:val="StyleUnderline"/>
        </w:rPr>
        <w:t>inside</w:t>
      </w:r>
      <w:r>
        <w:rPr>
          <w:rStyle w:val="StyleUnderline"/>
        </w:rPr>
        <w:t xml:space="preserve"> </w:t>
      </w:r>
      <w:r w:rsidRPr="003659D6">
        <w:rPr>
          <w:rStyle w:val="StyleUnderline"/>
        </w:rPr>
        <w:t>the U.S</w:t>
      </w:r>
      <w:r w:rsidRPr="004B2135">
        <w:rPr>
          <w:sz w:val="14"/>
        </w:rPr>
        <w:t xml:space="preserve">.; most of Obama’s removals </w:t>
      </w:r>
      <w:hyperlink r:id="rId377" w:history="1">
        <w:r w:rsidRPr="004B2135">
          <w:rPr>
            <w:rStyle w:val="Hyperlink"/>
            <w:sz w:val="14"/>
          </w:rPr>
          <w:t>took place at the border</w:t>
        </w:r>
      </w:hyperlink>
      <w:r w:rsidRPr="004B2135">
        <w:rPr>
          <w:sz w:val="14"/>
        </w:rPr>
        <w:t xml:space="preserve">. Under his Priority Enforcement Program, actions inside the country were primarily </w:t>
      </w:r>
      <w:hyperlink r:id="rId378" w:history="1">
        <w:r w:rsidRPr="004B2135">
          <w:rPr>
            <w:rStyle w:val="Hyperlink"/>
            <w:sz w:val="14"/>
          </w:rPr>
          <w:t>targeted</w:t>
        </w:r>
      </w:hyperlink>
      <w:r w:rsidRPr="004B2135">
        <w:rPr>
          <w:sz w:val="14"/>
        </w:rPr>
        <w:t xml:space="preserve"> against people with criminal records. </w:t>
      </w:r>
      <w:r w:rsidRPr="003659D6">
        <w:rPr>
          <w:rStyle w:val="StyleUnderline"/>
        </w:rPr>
        <w:t>Donald Trump brings two fundamental changes. The first</w:t>
      </w:r>
      <w:r w:rsidRPr="004B2135">
        <w:rPr>
          <w:sz w:val="14"/>
        </w:rPr>
        <w:t xml:space="preserve"> is animus. When </w:t>
      </w:r>
      <w:r w:rsidRPr="003659D6">
        <w:rPr>
          <w:rStyle w:val="StyleUnderline"/>
        </w:rPr>
        <w:t>Trump calls Mexican immigrants drug traffickers and rapists, when he says a judge cannot do his job because of his Mexican heritage, when he implies that Muslim immigrants are party to a vast, Islamist conspiracy</w:t>
      </w:r>
      <w:r w:rsidRPr="004B2135">
        <w:rPr>
          <w:sz w:val="14"/>
        </w:rPr>
        <w:t xml:space="preserve"> (we have to “</w:t>
      </w:r>
      <w:hyperlink r:id="rId379" w:history="1">
        <w:r w:rsidRPr="004B2135">
          <w:rPr>
            <w:rStyle w:val="Hyperlink"/>
            <w:sz w:val="14"/>
          </w:rPr>
          <w:t>figure out what’s going on</w:t>
        </w:r>
      </w:hyperlink>
      <w:r w:rsidRPr="004B2135">
        <w:rPr>
          <w:sz w:val="14"/>
        </w:rPr>
        <w:t xml:space="preserve">”), </w:t>
      </w:r>
      <w:r w:rsidRPr="003659D6">
        <w:rPr>
          <w:rStyle w:val="StyleUnderline"/>
        </w:rPr>
        <w:t>it could send a signal to rank and file immigration enforcement.</w:t>
      </w:r>
      <w:r>
        <w:rPr>
          <w:rStyle w:val="StyleUnderline"/>
        </w:rPr>
        <w:t xml:space="preserve"> </w:t>
      </w:r>
      <w:r w:rsidRPr="003659D6">
        <w:rPr>
          <w:rStyle w:val="StyleUnderline"/>
        </w:rPr>
        <w:t>Second, Trump is starting to use his surveillance arsenal to its utmost legal and technical capacity</w:t>
      </w:r>
      <w:r w:rsidRPr="004B2135">
        <w:rPr>
          <w:sz w:val="14"/>
        </w:rPr>
        <w:t xml:space="preserve">—within the U.S. </w:t>
      </w:r>
      <w:r w:rsidRPr="003659D6">
        <w:rPr>
          <w:rStyle w:val="StyleUnderline"/>
        </w:rPr>
        <w:t>Shortly after Carcamo-Carranza’s arrest using a cell-site simulator, a DHS spokesperson</w:t>
      </w:r>
      <w:r>
        <w:rPr>
          <w:rStyle w:val="StyleUnderline"/>
        </w:rPr>
        <w:t xml:space="preserve"> </w:t>
      </w:r>
      <w:hyperlink r:id="rId380" w:history="1">
        <w:r w:rsidRPr="003659D6">
          <w:rPr>
            <w:rStyle w:val="StyleUnderline"/>
          </w:rPr>
          <w:t>clarified</w:t>
        </w:r>
      </w:hyperlink>
      <w:r>
        <w:rPr>
          <w:rStyle w:val="StyleUnderline"/>
        </w:rPr>
        <w:t xml:space="preserve"> </w:t>
      </w:r>
      <w:r w:rsidRPr="003659D6">
        <w:rPr>
          <w:rStyle w:val="StyleUnderline"/>
        </w:rPr>
        <w:t>that the new “border” drones would not be limited to the border</w:t>
      </w:r>
      <w:r w:rsidRPr="004B2135">
        <w:rPr>
          <w:sz w:val="14"/>
        </w:rPr>
        <w:t>. Instead, t</w:t>
      </w:r>
      <w:r w:rsidRPr="003659D6">
        <w:rPr>
          <w:rStyle w:val="StyleUnderline"/>
        </w:rPr>
        <w:t>he drones would be used wherever there is a “mission need,” a wink at DHS’s</w:t>
      </w:r>
      <w:r>
        <w:rPr>
          <w:rStyle w:val="StyleUnderline"/>
        </w:rPr>
        <w:t xml:space="preserve"> </w:t>
      </w:r>
      <w:hyperlink r:id="rId381" w:history="1">
        <w:r w:rsidRPr="003659D6">
          <w:rPr>
            <w:rStyle w:val="StyleUnderline"/>
          </w:rPr>
          <w:t>claim</w:t>
        </w:r>
      </w:hyperlink>
      <w:r>
        <w:rPr>
          <w:rStyle w:val="StyleUnderline"/>
        </w:rPr>
        <w:t xml:space="preserve"> </w:t>
      </w:r>
      <w:r w:rsidRPr="003659D6">
        <w:rPr>
          <w:rStyle w:val="StyleUnderline"/>
        </w:rPr>
        <w:t>that the Border Patrol can conduct searches up to 100 miles from the actual border</w:t>
      </w:r>
      <w:r w:rsidRPr="004B2135">
        <w:rPr>
          <w:sz w:val="14"/>
        </w:rPr>
        <w:t xml:space="preserve">. Simon Sandoval-Moshenberg, a prominent immigration attorney in Virginia, reports that since Trump’s inauguration, every one of his clients arrested by ICE has had their fingerprints scanned before being taken into custody. </w:t>
      </w:r>
      <w:r w:rsidRPr="003659D6">
        <w:rPr>
          <w:rStyle w:val="StyleUnderline"/>
        </w:rPr>
        <w:t>Trump’s aggressive use of surveillance is not just about devices. It’s about data</w:t>
      </w:r>
      <w:r w:rsidRPr="004B2135">
        <w:rPr>
          <w:sz w:val="14"/>
        </w:rPr>
        <w:t xml:space="preserve">. On his fifth day in office, </w:t>
      </w:r>
      <w:r w:rsidRPr="003659D6">
        <w:rPr>
          <w:rStyle w:val="StyleUnderline"/>
        </w:rPr>
        <w:t>the president issued an</w:t>
      </w:r>
      <w:r>
        <w:rPr>
          <w:rStyle w:val="StyleUnderline"/>
        </w:rPr>
        <w:t xml:space="preserve"> </w:t>
      </w:r>
      <w:hyperlink r:id="rId382" w:history="1">
        <w:r w:rsidRPr="003659D6">
          <w:rPr>
            <w:rStyle w:val="StyleUnderline"/>
          </w:rPr>
          <w:t>executive order</w:t>
        </w:r>
      </w:hyperlink>
      <w:r>
        <w:rPr>
          <w:rStyle w:val="StyleUnderline"/>
        </w:rPr>
        <w:t xml:space="preserve"> </w:t>
      </w:r>
      <w:r w:rsidRPr="003659D6">
        <w:rPr>
          <w:rStyle w:val="StyleUnderline"/>
        </w:rPr>
        <w:t>on immigration enforcement inside the U.S. Many focused on the fact that he was restoring Secure Communities, the fingerprint-sharing program of the Bush and Obama eras. Fewer noticed the short section, a few lines down, that</w:t>
      </w:r>
      <w:r>
        <w:rPr>
          <w:rStyle w:val="StyleUnderline"/>
        </w:rPr>
        <w:t xml:space="preserve"> </w:t>
      </w:r>
      <w:hyperlink r:id="rId383" w:history="1">
        <w:r w:rsidRPr="003659D6">
          <w:rPr>
            <w:rStyle w:val="StyleUnderline"/>
          </w:rPr>
          <w:t>revoked Privacy Act protections</w:t>
        </w:r>
      </w:hyperlink>
      <w:r>
        <w:rPr>
          <w:rStyle w:val="StyleUnderline"/>
        </w:rPr>
        <w:t xml:space="preserve"> </w:t>
      </w:r>
      <w:r w:rsidRPr="003659D6">
        <w:rPr>
          <w:rStyle w:val="StyleUnderline"/>
        </w:rPr>
        <w:t>for non-citizens, making it easier for many federal agencies to share with ICE troves of data on legal and undocumented immigrants.</w:t>
      </w:r>
      <w:r w:rsidRPr="004B2135">
        <w:rPr>
          <w:sz w:val="14"/>
        </w:rPr>
        <w:t xml:space="preserve"> In the era of late-20th-century surveillance—beginning, loosely, with the final years of J. Edgar Hoover and ending with 9/11—there were limits, informal and formal, that focused America’s most powerful surveillance techniques on investigations of the most serious offenses. They were far from perfect, but they were real. The first was cost: It was expensive to “tail” people and track their movements. The second was legal. In 1968, Congress passed the Wiretap Act, which had at its core a simple idea: Wiretaps should be used to catch serious criminals, not petty offenders. You can’t wiretap a jaywalker; you can wiretap a bank robber. </w:t>
      </w:r>
      <w:r w:rsidRPr="004B2135">
        <w:rPr>
          <w:rStyle w:val="StyleUnderline"/>
        </w:rPr>
        <w:t>Modern surveillance tools bypass these restraints. They bring the cost of surveillance</w:t>
      </w:r>
      <w:r>
        <w:rPr>
          <w:rStyle w:val="StyleUnderline"/>
        </w:rPr>
        <w:t xml:space="preserve"> </w:t>
      </w:r>
      <w:hyperlink r:id="rId384" w:history="1">
        <w:r w:rsidRPr="004B2135">
          <w:rPr>
            <w:rStyle w:val="StyleUnderline"/>
          </w:rPr>
          <w:t>down to a fraction</w:t>
        </w:r>
      </w:hyperlink>
      <w:r>
        <w:rPr>
          <w:rStyle w:val="StyleUnderline"/>
        </w:rPr>
        <w:t xml:space="preserve"> </w:t>
      </w:r>
      <w:r w:rsidRPr="004B2135">
        <w:rPr>
          <w:rStyle w:val="StyleUnderline"/>
        </w:rPr>
        <w:t>of the original expense. They outpace federal lawmakers. State legislatures have passed dozens of laws restricting geolocation tracking, cell-site simulators, drones, and other technologies; Congress has passed zero such laws for criminal law enforcement, let alone ICE.</w:t>
      </w:r>
    </w:p>
    <w:p w14:paraId="2ED196C6" w14:textId="64105F30" w:rsidR="00DB1045" w:rsidRPr="006A71E1" w:rsidRDefault="00736A62" w:rsidP="00736A62">
      <w:pPr>
        <w:pStyle w:val="Heading3"/>
      </w:pPr>
      <w:r>
        <w:t>AT: SCOTUS Checks</w:t>
      </w:r>
    </w:p>
    <w:p w14:paraId="72FFFA63" w14:textId="77777777" w:rsidR="00736A62" w:rsidRPr="00B57DDE" w:rsidRDefault="00736A62" w:rsidP="00736A62">
      <w:pPr>
        <w:pStyle w:val="Heading4"/>
      </w:pPr>
      <w:r>
        <w:t>Scotus didn’t resolve privacy – and trump is still expanding</w:t>
      </w:r>
    </w:p>
    <w:p w14:paraId="61358E04" w14:textId="77777777" w:rsidR="00736A62" w:rsidRDefault="00736A62" w:rsidP="00736A62">
      <w:r w:rsidRPr="0089590C">
        <w:rPr>
          <w:b/>
        </w:rPr>
        <w:t>Huq 18</w:t>
      </w:r>
      <w:r>
        <w:t xml:space="preserve"> – Law professor at the University of Chicago (Aziz, “</w:t>
      </w:r>
      <w:r w:rsidRPr="00F84453">
        <w:t>The latest Supreme Court decision is being hailed as a big victory for digital privacy. It’s not.</w:t>
      </w:r>
      <w:r>
        <w:t xml:space="preserve">”, 6/23/18, Vox News, </w:t>
      </w:r>
      <w:hyperlink r:id="rId385" w:history="1">
        <w:r w:rsidRPr="00BA2ED1">
          <w:rPr>
            <w:rStyle w:val="Hyperlink"/>
          </w:rPr>
          <w:t>https://www.vox.com/the-big-idea/2018/6/22/17493632/carpenter-supreme-court-privacy-digital-cell-phone-location-fourth-amendment</w:t>
        </w:r>
      </w:hyperlink>
      <w:r>
        <w:t>) // SJ</w:t>
      </w:r>
    </w:p>
    <w:p w14:paraId="5E961893" w14:textId="77777777" w:rsidR="00736A62" w:rsidRDefault="00736A62" w:rsidP="00736A62"/>
    <w:p w14:paraId="3F39B989" w14:textId="77777777" w:rsidR="00736A62" w:rsidRPr="00B57DDE" w:rsidRDefault="00736A62" w:rsidP="00736A62">
      <w:r w:rsidRPr="00B57DDE">
        <w:t xml:space="preserve">Congratulations — </w:t>
      </w:r>
      <w:r w:rsidRPr="003C0317">
        <w:rPr>
          <w:rStyle w:val="StyleUnderline"/>
        </w:rPr>
        <w:t>a closely divided US Supreme Court has just ruled in Carpenter v. United States that you have a constitutional right to privacy in the locational records produced by your cellphone use. Law enforcement now cannot ask Sprint, AT&amp;T, or Verizon, for cell tower records that reveal your whereabouts through your phone’s interaction with those towers, at least without a warrant</w:t>
      </w:r>
      <w:r w:rsidRPr="00B57DDE">
        <w:t>.</w:t>
      </w:r>
    </w:p>
    <w:p w14:paraId="248F9975" w14:textId="77777777" w:rsidR="00736A62" w:rsidRPr="00B57DDE" w:rsidRDefault="00736A62" w:rsidP="00736A62">
      <w:r w:rsidRPr="00B57DDE">
        <w:t>Carpenter builds on two earlier decisions. In 2011, the Court required a warrant before police placed a </w:t>
      </w:r>
      <w:hyperlink r:id="rId386" w:history="1">
        <w:r w:rsidRPr="00B57DDE">
          <w:rPr>
            <w:rStyle w:val="Hyperlink"/>
          </w:rPr>
          <w:t>GPS tracker</w:t>
        </w:r>
      </w:hyperlink>
      <w:r w:rsidRPr="00B57DDE">
        <w:t> on a vehicle to track its movements. In 2014, it forbade warrantless searches of </w:t>
      </w:r>
      <w:hyperlink r:id="rId387" w:history="1">
        <w:r w:rsidRPr="00B57DDE">
          <w:rPr>
            <w:rStyle w:val="Hyperlink"/>
          </w:rPr>
          <w:t>cellphone</w:t>
        </w:r>
      </w:hyperlink>
      <w:r w:rsidRPr="00B57DDE">
        <w:t> during arrests. Whatever it’s other flaws, the Roberts Court thus seems to understand electronic privacy’s importance.</w:t>
      </w:r>
    </w:p>
    <w:p w14:paraId="33FEEB6E" w14:textId="77777777" w:rsidR="00736A62" w:rsidRPr="00B57DDE" w:rsidRDefault="00736A62" w:rsidP="00736A62">
      <w:r w:rsidRPr="003C0317">
        <w:rPr>
          <w:rStyle w:val="StyleUnderline"/>
        </w:rPr>
        <w:t>But there are a couple of things to know before toasting the Court’s high regard for privacy in the digital age</w:t>
      </w:r>
      <w:r w:rsidRPr="00B57DDE">
        <w:t xml:space="preserve">. The </w:t>
      </w:r>
      <w:r w:rsidRPr="003C0317">
        <w:rPr>
          <w:rStyle w:val="StyleUnderline"/>
        </w:rPr>
        <w:t>Roberts Court, building on what the preceding Rehnquist Court did, has created an infrastructure for Fourth Amendment law that makes it exceptionally easy for police to do a search, even when a warrant is required.</w:t>
      </w:r>
      <w:r w:rsidRPr="00B57DDE">
        <w:t xml:space="preserve"> The </w:t>
      </w:r>
      <w:r w:rsidRPr="003C0317">
        <w:rPr>
          <w:rStyle w:val="StyleUnderline"/>
        </w:rPr>
        <w:t>law also makes it exceptionally difficult for citizens to obtain close judicial oversight, even when the police have violated the Constitution</w:t>
      </w:r>
      <w:r w:rsidRPr="00B57DDE">
        <w:t>. As a result of these background rules, even a decision as seemingly important as Carpenter is unlikely to have any dramatic effect on police practices.</w:t>
      </w:r>
    </w:p>
    <w:p w14:paraId="559AB134" w14:textId="77777777" w:rsidR="00736A62" w:rsidRPr="00B57DDE" w:rsidRDefault="00736A62" w:rsidP="00736A62">
      <w:r w:rsidRPr="00B57DDE">
        <w:t>It’s not just that our digital privacy is insufficiently protected, in other words. It’s that our Fourth Amendment rights and remedies in general have been eroded. Once enough holes have been poked in the general system for vindicating Fourth Amendment interests, the decision to extend Fourth Amendment coverage to a new domain — such as cell-site locational data — is just not terribly significant.</w:t>
      </w:r>
    </w:p>
    <w:p w14:paraId="2A8CF45B" w14:textId="77777777" w:rsidR="00736A62" w:rsidRPr="004D4C6D" w:rsidRDefault="00736A62" w:rsidP="00736A62">
      <w:pPr>
        <w:rPr>
          <w:rStyle w:val="StyleUnderline"/>
        </w:rPr>
      </w:pPr>
      <w:r w:rsidRPr="004D4C6D">
        <w:rPr>
          <w:rStyle w:val="StyleUnderline"/>
        </w:rPr>
        <w:t>Timothy Ivory Carpenter had been convicted of nine armed robberies based on witness testimony,</w:t>
      </w:r>
      <w:r w:rsidRPr="00B57DDE">
        <w:t xml:space="preserve"> but the prosecution also stressed in its closing argument records obtained from his cellphone company. Those records showed how Carpenter’s phone interacted with the cell phone towers that carried its signal. </w:t>
      </w:r>
      <w:r w:rsidRPr="004D4C6D">
        <w:rPr>
          <w:rStyle w:val="StyleUnderline"/>
        </w:rPr>
        <w:t>As Chief Justice Roberts emphasized, the records painted a detailed picture of Carpenter’s movements over 127 days.</w:t>
      </w:r>
    </w:p>
    <w:p w14:paraId="7C870013" w14:textId="77777777" w:rsidR="00736A62" w:rsidRPr="004D4C6D" w:rsidRDefault="00736A62" w:rsidP="00736A62">
      <w:pPr>
        <w:rPr>
          <w:rStyle w:val="StyleUnderline"/>
        </w:rPr>
      </w:pPr>
      <w:r w:rsidRPr="004D4C6D">
        <w:rPr>
          <w:rStyle w:val="StyleUnderline"/>
        </w:rPr>
        <w:t>Yet the government did not use a warrant based on probable cause to obtain those cell-site records, relying instead on a statute called the Stored Communications Act.</w:t>
      </w:r>
    </w:p>
    <w:p w14:paraId="621AE1DF" w14:textId="77777777" w:rsidR="00736A62" w:rsidRPr="004D4C6D" w:rsidRDefault="00736A62" w:rsidP="00736A62">
      <w:pPr>
        <w:rPr>
          <w:rStyle w:val="StyleUnderline"/>
        </w:rPr>
      </w:pPr>
      <w:r w:rsidRPr="004D4C6D">
        <w:rPr>
          <w:rStyle w:val="StyleUnderline"/>
        </w:rPr>
        <w:t>Forcing police to get a warrant is not much of a protection these days</w:t>
      </w:r>
    </w:p>
    <w:p w14:paraId="3C58035A" w14:textId="77777777" w:rsidR="00736A62" w:rsidRPr="00B57DDE" w:rsidRDefault="00736A62" w:rsidP="00736A62">
      <w:r w:rsidRPr="00B57DDE">
        <w:t>Consider first the core constitutional protection on which Chief Justice Robert’s opinion in Carpenter hinged — the requirement of a warrant based on probable cause from a judge before the police can acquire cell-site records that allow for detailed physical tracking of suspects’ movements.</w:t>
      </w:r>
    </w:p>
    <w:p w14:paraId="17855749" w14:textId="77777777" w:rsidR="00736A62" w:rsidRPr="00B57DDE" w:rsidRDefault="00736A62" w:rsidP="00736A62">
      <w:r w:rsidRPr="00B57DDE">
        <w:t xml:space="preserve">From now on, the police will usually have to get a warrant before seeking such information. But that offers limited protection. One reason: </w:t>
      </w:r>
      <w:r w:rsidRPr="004D4C6D">
        <w:rPr>
          <w:rStyle w:val="StyleUnderline"/>
        </w:rPr>
        <w:t>In other Fourth Amendment cases, the Court has held that it is not just life-tenured federal judges who can issue warrants. A warrant can also be obtained from a range of other officials, including </w:t>
      </w:r>
      <w:hyperlink r:id="rId388" w:history="1">
        <w:r w:rsidRPr="004D4C6D">
          <w:rPr>
            <w:rStyle w:val="StyleUnderline"/>
          </w:rPr>
          <w:t>municipal court clerks</w:t>
        </w:r>
      </w:hyperlink>
      <w:r w:rsidRPr="004D4C6D">
        <w:rPr>
          <w:rStyle w:val="StyleUnderline"/>
        </w:rPr>
        <w:t> who have no law training and no tenure protection</w:t>
      </w:r>
      <w:r w:rsidRPr="00B57DDE">
        <w:t xml:space="preserve">. </w:t>
      </w:r>
      <w:r w:rsidRPr="004D4C6D">
        <w:rPr>
          <w:rStyle w:val="StyleUnderline"/>
        </w:rPr>
        <w:t>Such clerical staff lack the skills and incentives to examine warrant applications closely to determine compliance with the law.</w:t>
      </w:r>
      <w:r w:rsidRPr="00B57DDE">
        <w:t xml:space="preserve"> Still, they are allowed to issue warrants.</w:t>
      </w:r>
    </w:p>
    <w:p w14:paraId="717238D9" w14:textId="77777777" w:rsidR="00736A62" w:rsidRPr="00B57DDE" w:rsidRDefault="00736A62" w:rsidP="00736A62">
      <w:r w:rsidRPr="00B57DDE">
        <w:t xml:space="preserve">Even where there are no such court clerks, </w:t>
      </w:r>
      <w:r w:rsidRPr="000F4A9E">
        <w:rPr>
          <w:rStyle w:val="StyleUnderline"/>
        </w:rPr>
        <w:t>it is well known that police and prosecutors go </w:t>
      </w:r>
      <w:hyperlink r:id="rId389" w:history="1">
        <w:r w:rsidRPr="000F4A9E">
          <w:rPr>
            <w:rStyle w:val="StyleUnderline"/>
          </w:rPr>
          <w:t>“judge shopping</w:t>
        </w:r>
      </w:hyperlink>
      <w:r w:rsidRPr="000F4A9E">
        <w:rPr>
          <w:rStyle w:val="StyleUnderline"/>
        </w:rPr>
        <w:t>” when a physical search or arrest is in play. Judges have varying reputations for being more or less careful in scrutinizing warrant applications</w:t>
      </w:r>
      <w:r w:rsidRPr="00B57DDE">
        <w:t>. It is often well known which judges in a city or courthouse are more or less scrupulous. When police have a weak warrant application, they have a strong incentive to avoid judges who will give it a close read.</w:t>
      </w:r>
    </w:p>
    <w:p w14:paraId="45FBD8EA" w14:textId="77777777" w:rsidR="00736A62" w:rsidRPr="00B57DDE" w:rsidRDefault="00736A62" w:rsidP="00736A62">
      <w:r w:rsidRPr="00B57DDE">
        <w:t>These weaknesses in the warrant regime for physical searches or arrests are exacerbated when electronic data is at issue. Warrant applications for cell tower records often rest on technical details about the geographic and temporal scope of the search. These applications might in theory seek a quite varied range of information, including the target’s location, the number of calls he made, and the manner in which he used apps.</w:t>
      </w:r>
    </w:p>
    <w:p w14:paraId="69BD5B0D" w14:textId="77777777" w:rsidR="00736A62" w:rsidRPr="00B57DDE" w:rsidRDefault="00736A62" w:rsidP="00736A62">
      <w:r w:rsidRPr="00B57DDE">
        <w:t>Review of the application will also require fine judgments about when information can be </w:t>
      </w:r>
      <w:hyperlink r:id="rId390" w:history="1">
        <w:r w:rsidRPr="00B57DDE">
          <w:rPr>
            <w:rStyle w:val="Hyperlink"/>
          </w:rPr>
          <w:t>shared</w:t>
        </w:r>
      </w:hyperlink>
      <w:r w:rsidRPr="00B57DDE">
        <w:t> with other law enforcement agencies and government officials. Just because a prosecutor can obtain electronic data, for example, that surely doesn’t mean she can hand it over to, say, a political appointee in the White House or a Department of Transportation employee who happens to be the subject’s boyfriend.</w:t>
      </w:r>
    </w:p>
    <w:p w14:paraId="205AFDF5" w14:textId="77777777" w:rsidR="00736A62" w:rsidRPr="00B57DDE" w:rsidRDefault="00736A62" w:rsidP="00736A62">
      <w:r w:rsidRPr="00B57DDE">
        <w:t>Because close scrutiny by an experienced and independent judge has become so easy to avoid, there is no guarantee these questions matters will get careful and independent consideration — even if a warrant is sought and issued consistent with the main holding of Carpenter.</w:t>
      </w:r>
    </w:p>
    <w:p w14:paraId="5DCD599F" w14:textId="77777777" w:rsidR="00736A62" w:rsidRPr="000F4A9E" w:rsidRDefault="00736A62" w:rsidP="00736A62">
      <w:pPr>
        <w:rPr>
          <w:rStyle w:val="StyleUnderline"/>
        </w:rPr>
      </w:pPr>
      <w:r w:rsidRPr="000F4A9E">
        <w:rPr>
          <w:rStyle w:val="StyleUnderline"/>
        </w:rPr>
        <w:t>The hurdle of “probable cause” has also been steadily lowered</w:t>
      </w:r>
    </w:p>
    <w:p w14:paraId="29F41CC1" w14:textId="77777777" w:rsidR="00736A62" w:rsidRPr="00B57DDE" w:rsidRDefault="00736A62" w:rsidP="00736A62">
      <w:r w:rsidRPr="00B57DDE">
        <w:t xml:space="preserve">Assume that police are before a scrupulous judge. Even then, the background Fourth Amendment rules mean that they have a light burden to bear. As Chief Justice Robert’s opinion today stresses, a warrant can be issued only based on “probable cause.” But </w:t>
      </w:r>
      <w:r w:rsidRPr="000F4A9E">
        <w:rPr>
          <w:rStyle w:val="StyleUnderline"/>
        </w:rPr>
        <w:t>in a series of earlier cases about physical searches, the Court has winnowed down the “probable cause” requirement to the showing of a mere “</w:t>
      </w:r>
      <w:hyperlink r:id="rId391" w:history="1">
        <w:r w:rsidRPr="000F4A9E">
          <w:rPr>
            <w:rStyle w:val="StyleUnderline"/>
          </w:rPr>
          <w:t>fair probability</w:t>
        </w:r>
      </w:hyperlink>
      <w:r w:rsidRPr="000F4A9E">
        <w:rPr>
          <w:rStyle w:val="StyleUnderline"/>
        </w:rPr>
        <w:t>” that evidence of a crime will be found</w:t>
      </w:r>
      <w:r w:rsidRPr="00B57DDE">
        <w:t>.</w:t>
      </w:r>
    </w:p>
    <w:p w14:paraId="14FFD27C" w14:textId="77777777" w:rsidR="00736A62" w:rsidRPr="00B57DDE" w:rsidRDefault="00736A62" w:rsidP="00736A62">
      <w:r w:rsidRPr="00B57DDE">
        <w:t>This “fair probability” requirement has become easier to satisfy in recent decades because federal and state legislatures have created sweeping penalties for conspiracies to commit crimes and for accomplices.</w:t>
      </w:r>
    </w:p>
    <w:p w14:paraId="353AA5A1" w14:textId="77777777" w:rsidR="00736A62" w:rsidRPr="00B57DDE" w:rsidRDefault="00736A62" w:rsidP="00736A62">
      <w:r w:rsidRPr="000F4A9E">
        <w:rPr>
          <w:rStyle w:val="StyleUnderline"/>
        </w:rPr>
        <w:t>Showing a “fair probability” of a conspiracy to commit a crime is not difficult. Under federal law, for example, a criminal conspiracy exists if there’s an </w:t>
      </w:r>
      <w:hyperlink r:id="rId392" w:history="1">
        <w:r w:rsidRPr="000F4A9E">
          <w:rPr>
            <w:rStyle w:val="StyleUnderline"/>
          </w:rPr>
          <w:t>agreement</w:t>
        </w:r>
      </w:hyperlink>
      <w:r w:rsidRPr="000F4A9E">
        <w:rPr>
          <w:rStyle w:val="StyleUnderline"/>
        </w:rPr>
        <w:t xml:space="preserve"> to commit any criminal act in the future, and one step — even a lawful one — taken to that end. </w:t>
      </w:r>
      <w:r w:rsidRPr="000F4A9E">
        <w:t>I</w:t>
      </w:r>
      <w:r w:rsidRPr="00B57DDE">
        <w:t xml:space="preserve">n one case, for example, </w:t>
      </w:r>
      <w:r w:rsidRPr="000F4A9E">
        <w:rPr>
          <w:rStyle w:val="StyleUnderline"/>
        </w:rPr>
        <w:t>a </w:t>
      </w:r>
      <w:hyperlink r:id="rId393" w:history="1">
        <w:r w:rsidRPr="000F4A9E">
          <w:rPr>
            <w:rStyle w:val="StyleUnderline"/>
          </w:rPr>
          <w:t>Google search</w:t>
        </w:r>
      </w:hyperlink>
      <w:r w:rsidRPr="000F4A9E">
        <w:rPr>
          <w:rStyle w:val="StyleUnderline"/>
        </w:rPr>
        <w:t> served as the “overt act” for an elaborate conspiracy charge</w:t>
      </w:r>
      <w:r w:rsidRPr="00B57DDE">
        <w:t>, even in the absence of evidence of actual planned criminal conduct.</w:t>
      </w:r>
    </w:p>
    <w:p w14:paraId="25F0EF60" w14:textId="77777777" w:rsidR="00736A62" w:rsidRPr="00B57DDE" w:rsidRDefault="00736A62" w:rsidP="00736A62">
      <w:r w:rsidRPr="00B57DDE">
        <w:t>This sweeping definition of criminal liability interacts with the weak “probable cause” rule. Police need only show a “fair probability” that a single lawful action has been taken in relation to a criminal agreement, and they are entitled to a warrant. This is not hard to do.</w:t>
      </w:r>
    </w:p>
    <w:p w14:paraId="271C0035" w14:textId="77777777" w:rsidR="00736A62" w:rsidRPr="00B57DDE" w:rsidRDefault="00736A62" w:rsidP="00736A62">
      <w:r w:rsidRPr="00B57DDE">
        <w:t>This problem is pervasive across Fourth Amendment law. But it has particular significance to cell-site locational data. Such data maps the movements of a group of people — precisely the evidence that is routinely relevant to conspiracy charges. So with a conspiracy theory in hand, it will often be very easy for the police to meet the (exceedingly weak) probable cause standard.</w:t>
      </w:r>
    </w:p>
    <w:p w14:paraId="74D2CD1D" w14:textId="77777777" w:rsidR="00DB1045" w:rsidRPr="00DB1045" w:rsidRDefault="00DB1045" w:rsidP="00DB1045"/>
    <w:p w14:paraId="4CF735C0" w14:textId="77777777" w:rsidR="00931A59" w:rsidRDefault="00931A59" w:rsidP="00C36CFE">
      <w:pPr>
        <w:pStyle w:val="Heading1"/>
      </w:pPr>
    </w:p>
    <w:p w14:paraId="32B0B27C" w14:textId="2E2D6CF9" w:rsidR="00C36CFE" w:rsidRDefault="00C36CFE" w:rsidP="00C36CFE">
      <w:pPr>
        <w:pStyle w:val="Heading1"/>
      </w:pPr>
      <w:r>
        <w:t xml:space="preserve">Trump Impact Answers </w:t>
      </w:r>
    </w:p>
    <w:p w14:paraId="5AFAD31F" w14:textId="63823396" w:rsidR="00C36CFE" w:rsidRDefault="00C36CFE" w:rsidP="00C36CFE">
      <w:pPr>
        <w:pStyle w:val="Heading2"/>
      </w:pPr>
      <w:r>
        <w:t>Environment</w:t>
      </w:r>
    </w:p>
    <w:p w14:paraId="28F78E19" w14:textId="77777777" w:rsidR="00C36CFE" w:rsidRDefault="00C36CFE" w:rsidP="00C36CFE">
      <w:pPr>
        <w:pStyle w:val="Heading3"/>
      </w:pPr>
      <w:r>
        <w:t>I/L Defense</w:t>
      </w:r>
    </w:p>
    <w:p w14:paraId="3C13100D" w14:textId="77777777" w:rsidR="00C36CFE" w:rsidRDefault="00C36CFE" w:rsidP="00C36CFE">
      <w:pPr>
        <w:pStyle w:val="Heading4"/>
      </w:pPr>
      <w:r>
        <w:t>Pressure from companies flips Trump climate stance</w:t>
      </w:r>
    </w:p>
    <w:p w14:paraId="425B9AB0" w14:textId="77777777" w:rsidR="00C36CFE" w:rsidRPr="00CB7C79" w:rsidRDefault="00C36CFE" w:rsidP="00C36CFE">
      <w:r w:rsidRPr="004D0EB4">
        <w:rPr>
          <w:rStyle w:val="Style13ptBold"/>
        </w:rPr>
        <w:t>Plumer 2018</w:t>
      </w:r>
      <w:r>
        <w:t xml:space="preserve">, </w:t>
      </w:r>
      <w:r w:rsidRPr="00854F3D">
        <w:t>Brad Plumer is a reporter covering climate change, energy policy and other environmental issues for The New York Times's climate team.</w:t>
      </w:r>
      <w:r>
        <w:t xml:space="preserve"> (Brad, “</w:t>
      </w:r>
      <w:r w:rsidRPr="003C0271">
        <w:t>Why Republicans are backing an Obama-era climate policy</w:t>
      </w:r>
      <w:r>
        <w:t>”&lt;</w:t>
      </w:r>
      <w:hyperlink r:id="rId394" w:history="1">
        <w:r w:rsidRPr="00215B4C">
          <w:rPr>
            <w:rStyle w:val="Hyperlink"/>
          </w:rPr>
          <w:t>https://www.nytimes.com/2018/06/20/climate/a-climate-policy-even-trump-can-support.html</w:t>
        </w:r>
      </w:hyperlink>
      <w:r>
        <w:t>&gt;. 6-20-2018.)//JS</w:t>
      </w:r>
    </w:p>
    <w:p w14:paraId="4F4A3538" w14:textId="77777777" w:rsidR="00C36CFE" w:rsidRPr="00DF2E88" w:rsidRDefault="00C36CFE" w:rsidP="00C36CFE">
      <w:r w:rsidRPr="00DF2E88">
        <w:t xml:space="preserve">This week: Why some </w:t>
      </w:r>
      <w:r w:rsidRPr="00084380">
        <w:rPr>
          <w:rStyle w:val="Emphasis"/>
        </w:rPr>
        <w:t>conservatives are pushing President Trump to support an Obama-era policy to tackle climate change.</w:t>
      </w:r>
      <w:r w:rsidRPr="00DF2E88">
        <w:t xml:space="preserve"> Also, another thing you can do to save energy at home. And </w:t>
      </w:r>
      <w:r w:rsidRPr="00084380">
        <w:rPr>
          <w:rStyle w:val="Emphasis"/>
        </w:rPr>
        <w:t>the E.P.A. met a deadline this week to come up with a plan for regulating chemicals that have contaminated drinking water</w:t>
      </w:r>
      <w:r w:rsidRPr="00DF2E88">
        <w:t xml:space="preserve">. The plan? Don’t regulate. Why Republicans are backing an Obama-era climate policy This is not something you see every day: </w:t>
      </w:r>
      <w:r w:rsidRPr="00084380">
        <w:rPr>
          <w:rStyle w:val="StyleUnderline"/>
        </w:rPr>
        <w:t>Over the past month, a growing chorus of Senate Republicans, conservative taxpayer groups and corporate executives has been urging President Trump to implement a major Obama-era policy to tackle climate change.</w:t>
      </w:r>
      <w:r w:rsidRPr="00DF2E88">
        <w:t xml:space="preserve"> They’re just not calling it that. The issue at hand revolves around air-conditioners. In 2017, at a United Nations summit in Kigali, Rwanda, President Barack Obama’s administration agreed with 196 other countries to phase out the use of hydrofluorocarbons, or HFCs, an extremely potent greenhouse gas used in air-conditioners, refrigerators and foams. The pact was an amendment to the 1987 Montreal Protocol meant to protect the ozone layer. Experts say the policy could have a surprisingly large climate impact. With countries like China and India installing millions of new air-conditioners, HFC emissions were expected to skyrocket this century. Reducing the use of these chemicals could help avoid up to 0.44 degrees Celsius of warming by century’s end. Given that the world’s nations are trying to limit total warming below two degrees, that’s a significant chunk. But for the United States to fully participate in these efforts, the Kigali amendment needs to be ratified by two-thirds of the Senate. Mr. Trump has not decided whether to submit the treaty for approval. On the surface, it would seem Mr. Trump would have no interest. He’s been rolling back most Obama-era climate policies. Why should this one be any different? But in this case, dozens of </w:t>
      </w:r>
      <w:r w:rsidRPr="00CB7C79">
        <w:rPr>
          <w:rStyle w:val="StyleUnderline"/>
        </w:rPr>
        <w:t>American manufacturers have been pressing Mr. Trump to move forward. Companies like Honeywell, Dow Chemical and Johnson Controls are well positioned to produce next-generation air-conditioners and alternatives to HFCs, and they don’t want to lose out on a budding global market.</w:t>
      </w:r>
    </w:p>
    <w:p w14:paraId="24995250" w14:textId="77777777" w:rsidR="00C36CFE" w:rsidRPr="00C36CFE" w:rsidRDefault="00C36CFE" w:rsidP="00C36CFE"/>
    <w:p w14:paraId="3575E261" w14:textId="060E1D9C" w:rsidR="00C36CFE" w:rsidRDefault="00C36CFE" w:rsidP="00C36CFE">
      <w:pPr>
        <w:pStyle w:val="Heading3"/>
      </w:pPr>
      <w:r>
        <w:t>Base Support</w:t>
      </w:r>
    </w:p>
    <w:p w14:paraId="067A821A" w14:textId="77777777" w:rsidR="00C36CFE" w:rsidRPr="00EE0FF3" w:rsidRDefault="00C36CFE" w:rsidP="00C36CFE">
      <w:pPr>
        <w:pStyle w:val="Heading4"/>
      </w:pPr>
      <w:r>
        <w:t>Trump is out of tune with his base on climate policy</w:t>
      </w:r>
    </w:p>
    <w:p w14:paraId="24DDD146" w14:textId="77777777" w:rsidR="00C36CFE" w:rsidRPr="00240E57" w:rsidRDefault="00C36CFE" w:rsidP="00C36CFE">
      <w:r w:rsidRPr="00EC688E">
        <w:rPr>
          <w:rStyle w:val="Style13ptBold"/>
        </w:rPr>
        <w:t>Leiserowitz et al. 2017</w:t>
      </w:r>
      <w:r>
        <w:t>, The data in this report are based on a nationally representative survey of 1,226 American adults, aged 18 and older, 1,061 of whom are registered to vote and 401 of whom voted for Donald Trump in the 2016 Presidential General Election. The survey was conducted November 18 – December 1, 2016. All questionnaires were self-administered by respondents in a web-based environment. Those who didn’t have internet or computer were loaned one. Random digit dial. (“Trump Voters &amp; Global Varming,” &lt;</w:t>
      </w:r>
      <w:r w:rsidRPr="00862425">
        <w:t xml:space="preserve"> </w:t>
      </w:r>
      <w:hyperlink r:id="rId395" w:history="1">
        <w:r w:rsidRPr="00215B4C">
          <w:rPr>
            <w:rStyle w:val="Hyperlink"/>
          </w:rPr>
          <w:t>https://climatecommunication.yale.edu/wp-content/uploads/2017/02/Trump-Voters-and-Global-Warming.pdf</w:t>
        </w:r>
      </w:hyperlink>
      <w:r>
        <w:t>&gt;. Nov. 18-Dec. 1)//JS</w:t>
      </w:r>
    </w:p>
    <w:p w14:paraId="6CB23C40" w14:textId="77777777" w:rsidR="00C36CFE" w:rsidRDefault="00C36CFE" w:rsidP="00C36CFE">
      <w:r w:rsidRPr="00474017">
        <w:t xml:space="preserve">Key Findings • </w:t>
      </w:r>
      <w:r w:rsidRPr="00BC5FB0">
        <w:rPr>
          <w:rStyle w:val="StyleUnderline"/>
        </w:rPr>
        <w:t>About half of Trump voters (49%) think global warming is happening, while fewer than one in three (30%) think global warming is not happening. • Almost half of Trump voters (47%) also say the U.S. should participate in the international agreement to limit global warming</w:t>
      </w:r>
      <w:r w:rsidRPr="00474017">
        <w:t xml:space="preserve">. By contrast, only 28% say the U.S. should not participate. • More than </w:t>
      </w:r>
      <w:r w:rsidRPr="00BC5FB0">
        <w:rPr>
          <w:rStyle w:val="Emphasis"/>
        </w:rPr>
        <w:t>six in ten Trump voters (62%) support taxing and/or regulating the pollution that causes global warming</w:t>
      </w:r>
      <w:r w:rsidRPr="00474017">
        <w:t xml:space="preserve">, with nearly one in three (31%) supporting both approaches. In contrast, only about one in five (21%) support doing neither. • More than </w:t>
      </w:r>
      <w:r w:rsidRPr="00BC5FB0">
        <w:rPr>
          <w:rStyle w:val="Emphasis"/>
        </w:rPr>
        <w:t>three in four Trump voters (77%) support generating renewable energy (solar and wind) on public land in the U.S</w:t>
      </w:r>
      <w:r w:rsidRPr="00474017">
        <w:t xml:space="preserve">. 72% support more drilling and mining of fossil fuels on public land in the U.S. • </w:t>
      </w:r>
      <w:r w:rsidRPr="0038267D">
        <w:rPr>
          <w:rStyle w:val="Emphasis"/>
        </w:rPr>
        <w:t>Seven in ten Trump voters (71%) support funding more research into clean energy and providing tax rebates to people who purchase energy efficient vehicles and solar panels (69%</w:t>
      </w:r>
      <w:r w:rsidRPr="00474017">
        <w:t xml:space="preserve">). • Over </w:t>
      </w:r>
      <w:r w:rsidRPr="0088456C">
        <w:rPr>
          <w:rStyle w:val="StyleUnderline"/>
        </w:rPr>
        <w:t>half of Trump voters (52%) support eliminating all federal subsidies for the fossil fuel industry, nearly half (48%) support requiring fossil fuel companies to pay a carbon tax and using the money to reduce other taxes by an equal amount, and almost half (48%) support setting strict carbon dioxide emissions limits on existing coal-fired power plants to reduce global warming and improve public health, even if the cost of electricity to consumers and companies would likely increase</w:t>
      </w:r>
      <w:r w:rsidRPr="00474017">
        <w:t xml:space="preserve">. • Half of Trump voters say transitioning from fossil fuels toward clean energy will either improve economic growth (29%) or have no impact (21%). • Nearly three in four Trump voters (73%) say that, in the future, the U.S. should use more renewable energy (solar, wind, and geothermal). </w:t>
      </w:r>
      <w:r w:rsidRPr="0088456C">
        <w:rPr>
          <w:rStyle w:val="StyleUnderline"/>
        </w:rPr>
        <w:t>One in three (33%) say that the U.S. should use fossil fuels less in the future</w:t>
      </w:r>
      <w:r w:rsidRPr="00474017">
        <w:t>. Reading notes • Results in this report are based on responses of registered voters who said they voted for Donald Trump in the 2016 general election. • In all tables and charts, bases specified are unweighted, but percentages are calculated after weighting the full survey sample to match U.S. Census Bureau norms (see Appendix I for details). • For tabulation purposes, percentage points are rounded off to the nearest whole number. As a result, percentages in a given chart may total slightly higher or lower than 100%. Summed response categories (e.g., “strongly support” + “somewhat support”) are rounded after sums are calculated (e.g., 1.3% + 1.3% = 2.6%, which, after rounding = 3%).</w:t>
      </w:r>
    </w:p>
    <w:p w14:paraId="745C1BEE" w14:textId="77777777" w:rsidR="00C36CFE" w:rsidRPr="008F7BE4" w:rsidRDefault="00C36CFE" w:rsidP="00C36CFE">
      <w:pPr>
        <w:pStyle w:val="Heading3"/>
      </w:pPr>
      <w:r>
        <w:t>Warming Inevitable</w:t>
      </w:r>
    </w:p>
    <w:p w14:paraId="0CA863CA" w14:textId="77777777" w:rsidR="00C36CFE" w:rsidRDefault="00C36CFE" w:rsidP="00C36CFE">
      <w:pPr>
        <w:pStyle w:val="Heading4"/>
      </w:pPr>
      <w:r>
        <w:t>Extinction from warming inevitable – laundry list</w:t>
      </w:r>
    </w:p>
    <w:p w14:paraId="3308E645" w14:textId="77777777" w:rsidR="00C36CFE" w:rsidRPr="008F7BE4" w:rsidRDefault="00C36CFE" w:rsidP="00C36CFE">
      <w:r w:rsidRPr="008F7BE4">
        <w:rPr>
          <w:rStyle w:val="Style13ptBold"/>
        </w:rPr>
        <w:t>Taylor 2015</w:t>
      </w:r>
      <w:r>
        <w:t xml:space="preserve">, </w:t>
      </w:r>
      <w:r w:rsidRPr="008F7BE4">
        <w:t>Ted Taylor has been editor-in-chief at Eugene Weekly since 1998. He is a UO journalism grad with 30 years experience in daily and weekly newspaper writing ,editing and managing.</w:t>
      </w:r>
      <w:r>
        <w:t xml:space="preserve"> (Ted, “</w:t>
      </w:r>
      <w:r w:rsidRPr="008F7BE4">
        <w:t>Radical Predictions</w:t>
      </w:r>
      <w:r>
        <w:t>,” Eugene Weekly 16 July 2015)//JS</w:t>
      </w:r>
    </w:p>
    <w:p w14:paraId="7776AD25" w14:textId="77777777" w:rsidR="00C36CFE" w:rsidRDefault="00C36CFE" w:rsidP="00C36CFE">
      <w:r w:rsidRPr="004310AB">
        <w:t xml:space="preserve">Should we fear near-term human extinction? Most of us have figured out by now that we are toast: </w:t>
      </w:r>
      <w:r w:rsidRPr="0056303E">
        <w:rPr>
          <w:rStyle w:val="StyleUnderline"/>
        </w:rPr>
        <w:t>Humanity will be wiped out by</w:t>
      </w:r>
      <w:r w:rsidRPr="004310AB">
        <w:t xml:space="preserve"> an asteroid, supernova, massive volcanic eruptions, global axis shift, some untreatable virus, nuclear war or </w:t>
      </w:r>
      <w:r w:rsidRPr="0056303E">
        <w:rPr>
          <w:rStyle w:val="StyleUnderline"/>
        </w:rPr>
        <w:t>climate change</w:t>
      </w:r>
      <w:r w:rsidRPr="004310AB">
        <w:t xml:space="preserve">. Our sun is going supernova. We've seen the disaster movies, read the books and laughed at the cartoons. But how quickly? Emeritus natural resources professor Guy McPherson of the University of Arizona lectured in Eugene June 24. He packed the big hall at the Unitarian Universalist Church and sold all his books, including his latest, co-authored with Carolyn Baker, Extinction Dialogs: How to Live with Death in Mind. In his talk, McPherson offered dire, even shocking predictions. He figures the sixth extinction in Earth's geologic history is already under way, </w:t>
      </w:r>
      <w:r w:rsidRPr="0056303E">
        <w:rPr>
          <w:rStyle w:val="StyleUnderline"/>
        </w:rPr>
        <w:t>we could see massive die-offs of humans and other species in as little as 18 months, and humanity has at best 10 to 20 years.</w:t>
      </w:r>
      <w:r w:rsidRPr="004310AB">
        <w:t xml:space="preserve"> "I could be wrong," he admits. </w:t>
      </w:r>
      <w:r w:rsidRPr="0056303E">
        <w:rPr>
          <w:rStyle w:val="StyleUnderline"/>
        </w:rPr>
        <w:t>McPherson accuses climate scientists of "malpractice" for not being candid with the public about "our 99 percent certainty of death." He says: "There is no expiration date stamped on us, but we have triggered events that will lead to our extinction in the not-too-distant future."</w:t>
      </w:r>
      <w:r>
        <w:rPr>
          <w:rStyle w:val="StyleUnderline"/>
        </w:rPr>
        <w:t xml:space="preserve"> </w:t>
      </w:r>
      <w:r w:rsidRPr="004310AB">
        <w:t xml:space="preserve">"Near-term human extinction" even has an acronym, NTHE, and </w:t>
      </w:r>
      <w:r w:rsidRPr="0056303E">
        <w:rPr>
          <w:rStyle w:val="StyleUnderline"/>
        </w:rPr>
        <w:t>McPherson is certainly not the first scientist or science writer to say we've damaged our ecosystem too much to fix it</w:t>
      </w:r>
      <w:r w:rsidRPr="0056303E">
        <w:rPr>
          <w:rStyle w:val="Emphasis"/>
        </w:rPr>
        <w:t>. The perfect storm of overpopulation, industrialization, pollution, deforestation, monocrops and pesticides, invasive species, urban sprawl, overfishing, warfare, reliance on fossil fuels, ignorance and corruption</w:t>
      </w:r>
      <w:r w:rsidRPr="004310AB">
        <w:t xml:space="preserve"> (and accompanying bad public policy</w:t>
      </w:r>
      <w:r w:rsidRPr="0056303E">
        <w:rPr>
          <w:rStyle w:val="Emphasis"/>
        </w:rPr>
        <w:t>) have had scientists waving distress flags for decades, even before Rachel Carson's Silent Spring of 1960.</w:t>
      </w:r>
      <w:r>
        <w:rPr>
          <w:rStyle w:val="Emphasis"/>
        </w:rPr>
        <w:t xml:space="preserve"> </w:t>
      </w:r>
      <w:r w:rsidRPr="004310AB">
        <w:t xml:space="preserve">The warnings have been ignored or ridiculed at the international, national, state and even local level, thanks in part to a well-funded, right-wing campaign representing the short-term interests of heavy industry, mining and fossil fuel corporations. A growing number of Americans, a record 40 percent, think the dangers of climate change are exaggerated, according to Gallup polling in recent years. President Obama has helped Democrats wake up to the seriousness of climate change, but </w:t>
      </w:r>
      <w:r w:rsidRPr="0056303E">
        <w:rPr>
          <w:rStyle w:val="StyleUnderline"/>
        </w:rPr>
        <w:t>68 percent of Republicans believe the threat is non-existent or overblown</w:t>
      </w:r>
      <w:r w:rsidRPr="004310AB">
        <w:t xml:space="preserve">. Science is playing second fiddle to politics. McPherson is correct that few climate scientists are talking about imminent human extinction, but is it a matter of professional "malpractice" or is the scientific community simply less inclined to radical extrapolation for fear of losing credibility (and grants)? Although McPherson is a scientist, he's not a climate scientist doing field research. Phil Mote, director of the Oregon Climate Change Research Institute at Oregon State University, is skeptical of McPherson's predictions: "I've been connected to national and international assessments of the state of the science of climate change, and although my colleagues and I are generally very concerned about what challenges climate change is bringing to humankind, no expert that I have read has used language like 'extinction of the human race.' I refer of course to the Intergovernmental Panel on Climate Change, U.S. National Climate Assessment and various U.S. National Academy of Sciences reports." Mote is involved with the IPCC, which won the Nobel Prize in 2007 along with Al Gore for their "efforts to build up and disseminate greater knowledge about man-made climate change, and to lay the foundations for the measures that are needed to counteract such change." Elizabeth Kolbert, author of the Pulitzer Prize-winning The Sixth Extinction, says, "What is clear, and what is beyond dispute, is that </w:t>
      </w:r>
      <w:r w:rsidRPr="0056303E">
        <w:rPr>
          <w:rStyle w:val="StyleUnderline"/>
        </w:rPr>
        <w:t>we are living in a time of very, very elevated extinction rates</w:t>
      </w:r>
      <w:r w:rsidRPr="004310AB">
        <w:t>, on the order that you would see in a mass extinction, though a mass extinction might take many thousands of years to play out." What do local climate change activists think about McPherson and his predictions? "I can appreciate the sledgehammer - especially when people with great influence do great harm," says Delaney Pearson of the 350 Eugene Leadership Team. "But his claim that we have no chance to change anything for the better - no matter what we do - feels like surrender." Pearson continues: "</w:t>
      </w:r>
      <w:r w:rsidRPr="0056303E">
        <w:rPr>
          <w:rStyle w:val="StyleUnderline"/>
        </w:rPr>
        <w:t>I certainly don't think our work is a waste of time, and I'm more than happy to keep on talking and writing and, yes, tweeting about all the ways we might change the world for the better."</w:t>
      </w:r>
      <w:r w:rsidRPr="004310AB">
        <w:t xml:space="preserve"> She says, "For now, I choose Bill McKibben and all the people around me and around the world working so hard to turn this crisis into an amazing opportunity for good." McKibben is a leading voice for climate action, and he recognizes the threat of global climate catastrophe, but his optimistic book Hope, Human and Wild focuses on the many inventive solutions supporting sustainability that he has found around the world. International journalist and author Dahr Jamail wrote on the nonprofit news site Truth-out.org in December 2014 that "coal will likely overtake oil as the dominant energy source by 2017, and without a major shiftaway from coal, average global temperatures could rise by 6 degrees Celsius by 2050, leading to devastating climate change. This is dramatically worse than even the dire predictions from the Intergovernmental Panel on Climate Change, which predicts at least a 5 degree Celsius increase by 2100 as its worst-case scenario." Jamail adds, "</w:t>
      </w:r>
      <w:r w:rsidRPr="0056303E">
        <w:rPr>
          <w:rStyle w:val="StyleUnderline"/>
        </w:rPr>
        <w:t>There is nothing to indicate in the political or corporate world that there will be anything like a major shiftin policy aimed at dramatically mitigating runaway anthropogenic [human-caused] climate disruption</w:t>
      </w:r>
      <w:r w:rsidRPr="004310AB">
        <w:t xml:space="preserve">." Mary DeMocker of 350 Eugene was in the front row at McPherson's talk, and she says: "Until James Hansen or a lot of scientists of his caliber and expertise call it game over, I'm fighting to win and holding onto the thread of hope he offers that it's a closing window, but it's a window nonetheless, and it's still open." DeMocker adds that McPherson "never mentioned that you can pull carbon out of the atmosphere and reduce the 400 ppm to a livable amount. And in that he's doing a profound disservice. It can be done, 7 percent yearly reduction." The rationale for extinction What does McPherson base his NTHE predictions on? In his lectures and on his blog Nature Bats Last (see guymcpherson.com), he says, "I've been accused of having no hope, and that's true." Environmental scientists tend to specialize, and McPherson has collected their published research from around the world. He cites and documents "irreversible, self-reinforcing feedback loops" from hundreds of scientific studies. He admits to "cherry picking" his data, but "no matter how dire the situation becomes, it only gets worse when I check the latest reports." He was so convinced by the evidence that he lefthis academic career behind and became a certified grief counselor to help people through their final days. </w:t>
      </w:r>
      <w:r w:rsidRPr="0056303E">
        <w:rPr>
          <w:rStyle w:val="StyleUnderline"/>
        </w:rPr>
        <w:t>Even the relatively staid IPCC has warned of such a scenario: "The possibility of abrupt climate change and/or abrupt changes in the earth system triggered by climate change, with potentially catastrophic consequences, cannot be ruled out.</w:t>
      </w:r>
      <w:r w:rsidRPr="004310AB">
        <w:t xml:space="preserve"> Positive feedback from warming may cause the release of carbon or methane from the terrestrial biosphere and oceans." Here are a few of McPherson's conclusions. If this is all too depressing, skip to the "What We Can Do About It?" sidebar. * </w:t>
      </w:r>
      <w:r w:rsidRPr="0056303E">
        <w:rPr>
          <w:rStyle w:val="StyleUnderline"/>
        </w:rPr>
        <w:t>The Arctic ice cap is breaking up</w:t>
      </w:r>
      <w:r w:rsidRPr="004310AB">
        <w:t xml:space="preserve"> for the first time in recorded history. "An ice-free Arctic could be this year, in September," McPherson says, "</w:t>
      </w:r>
      <w:r w:rsidRPr="0056303E">
        <w:rPr>
          <w:rStyle w:val="Emphasis"/>
        </w:rPr>
        <w:t>and this could lead to a burst of methane at any time" from the shallow Arctic seabed</w:t>
      </w:r>
      <w:r w:rsidRPr="004310AB">
        <w:t xml:space="preserve">. An ice-free Arctic could also lead to </w:t>
      </w:r>
      <w:r w:rsidRPr="0056303E">
        <w:rPr>
          <w:rStyle w:val="StyleUnderline"/>
        </w:rPr>
        <w:t>large-scale drilling for oil and gas</w:t>
      </w:r>
      <w:r w:rsidRPr="004310AB">
        <w:t xml:space="preserve">, which would exacerbate our overdependence on fossil fuels. * </w:t>
      </w:r>
      <w:r w:rsidRPr="0056303E">
        <w:rPr>
          <w:rStyle w:val="StyleUnderline"/>
        </w:rPr>
        <w:t>Methane, a greenhouse gas, is also trapped in permafrost and peat bog</w:t>
      </w:r>
      <w:r w:rsidRPr="004310AB">
        <w:t>s in boreal forests. Warming would release vast volumes of methane into the atmosphere. Giant "methane blowholes" are appearing in Siberia. Thawed peat can also catch fire and smolder for years, releasing carbon and covering ice fields with soot. The "dark ice" in turn absorbs sunlight and hastens melting. * Earth's soils contain countless trillions of microorganisms that hold about half the sequestered carbon on the planet</w:t>
      </w:r>
      <w:r w:rsidRPr="0056303E">
        <w:rPr>
          <w:rStyle w:val="StyleUnderline"/>
        </w:rPr>
        <w:t>. Soil warming will release carbon dioxide</w:t>
      </w:r>
      <w:r w:rsidRPr="004310AB">
        <w:t xml:space="preserve">. * </w:t>
      </w:r>
      <w:r w:rsidRPr="0056303E">
        <w:rPr>
          <w:rStyle w:val="StyleUnderline"/>
        </w:rPr>
        <w:t>Rising atmospheric carbon dioxide gets a lot of attention</w:t>
      </w:r>
      <w:r w:rsidRPr="004310AB">
        <w:t xml:space="preserve"> (think Al Gore's An Inconvenient Truth), but </w:t>
      </w:r>
      <w:r w:rsidRPr="0056303E">
        <w:rPr>
          <w:rStyle w:val="StyleUnderline"/>
        </w:rPr>
        <w:t>it's only one factor in rising temperatures</w:t>
      </w:r>
      <w:r w:rsidRPr="004310AB">
        <w:t xml:space="preserve">. Ozone doesn't get as much attention, but atmospheric ozone is blamed for forest dieback, which in turn reduces carbon sequestration. * Heat by itself will not kill humanity, he says, but </w:t>
      </w:r>
      <w:r w:rsidRPr="0056303E">
        <w:rPr>
          <w:rStyle w:val="Emphasis"/>
        </w:rPr>
        <w:t>hot summers will lead to crop failures and mass migration</w:t>
      </w:r>
      <w:r w:rsidRPr="004310AB">
        <w:t>. "We are clever but we cannot live without habitat, at least not for long." Countries closer to the poles, he says, don't have fertile soils and can't grow nearly enough food to feed billions of people. *</w:t>
      </w:r>
      <w:r w:rsidRPr="0056303E">
        <w:rPr>
          <w:rStyle w:val="StyleUnderline"/>
        </w:rPr>
        <w:t xml:space="preserve"> Lack of fresh water is already a huge problem worldwide</w:t>
      </w:r>
      <w:r w:rsidRPr="004310AB">
        <w:t xml:space="preserve">, and it will get much, much worse. Water shortages will stifle agriculture (think dust bowls and desertification) and seriously hamper business, industry and drinking water supplies. Desalination is expensive and energy-intensive with our current technology. * </w:t>
      </w:r>
      <w:r w:rsidRPr="0056303E">
        <w:rPr>
          <w:rStyle w:val="StyleUnderline"/>
        </w:rPr>
        <w:t>The world's 443 nuclear power plants could melt down due to lack of cooling water</w:t>
      </w:r>
      <w:r w:rsidRPr="004310AB">
        <w:t xml:space="preserve">, blanketing the planet with toxic radiation. It takes decades and many millions of dollars to decontaminate and decommission a single nuclear plant, and more than 60 new nuclear reactors are being built today. * </w:t>
      </w:r>
      <w:r w:rsidRPr="0056303E">
        <w:rPr>
          <w:rStyle w:val="StyleUnderline"/>
        </w:rPr>
        <w:t>Rising sea levels will inundate cities and lowlands</w:t>
      </w:r>
      <w:r w:rsidRPr="004310AB">
        <w:t xml:space="preserve">, displacing moret than one billion people and flooding low-elevation farmland with saltwater. Coastal erosion will also destroy plant habitat and release carbon dioxide. A global hike in temperatures of just 1-2 degrees Celsius could raise sea levels by 20 feet, according to a study of the geologic record just released last week by OSU scholars Anders Carlson and Peter Clark. * Our oceans and their prevailing currents are in flux for a variety of reasons, and </w:t>
      </w:r>
      <w:r w:rsidRPr="004310AB">
        <w:rPr>
          <w:rStyle w:val="StyleUnderline"/>
        </w:rPr>
        <w:t>jellyfish could take over, destroying the food chain for the rest of sea life</w:t>
      </w:r>
      <w:r w:rsidRPr="004310AB">
        <w:t xml:space="preserve">. Billions of people rely on seafood and seaweed as diet staples. * El Niño, a natural cycle of ocean warming, can exacerbate both flooding and drought, along with storm intensity, wildfires and other factors in the "vicious cycle" of climate change. * Water vapor in the troposphere increases with warming and in turn "absorbs more heat and further raises the Earth's temperature," McPherson reports. * </w:t>
      </w:r>
      <w:r w:rsidRPr="004310AB">
        <w:rPr>
          <w:rStyle w:val="StyleUnderline"/>
        </w:rPr>
        <w:t>Our planet in relationship to the sun is already at the "inner edge of the habitable zone, and lies within 1 percent of inhabitability</w:t>
      </w:r>
      <w:r w:rsidRPr="004310AB">
        <w:t xml:space="preserve">," McPherson says. "A minor change in Earth's atmosphere removes human habitat." None of our neighboring planets can support human life on any significant scale. </w:t>
      </w:r>
    </w:p>
    <w:p w14:paraId="1EDD5A9B" w14:textId="77777777" w:rsidR="00C36CFE" w:rsidRDefault="00C36CFE" w:rsidP="00C36CFE">
      <w:pPr>
        <w:pStyle w:val="Heading3"/>
      </w:pPr>
      <w:r>
        <w:t>China and EU</w:t>
      </w:r>
    </w:p>
    <w:p w14:paraId="2CE9B105" w14:textId="77777777" w:rsidR="00C36CFE" w:rsidRDefault="00C36CFE" w:rsidP="00C36CFE">
      <w:pPr>
        <w:pStyle w:val="Heading4"/>
      </w:pPr>
      <w:r>
        <w:t>China and the EU make up for US climate retreat</w:t>
      </w:r>
    </w:p>
    <w:p w14:paraId="1C38D5F3" w14:textId="77777777" w:rsidR="00C36CFE" w:rsidRPr="00F25040" w:rsidRDefault="00C36CFE" w:rsidP="00C36CFE">
      <w:r>
        <w:t>Clark 2017, Pilita Clark is an associate editor and business columnist at the Financial Times. She has worked for the FT since 2003, covering aviation and the environment, and was previously a Washington correspondent for Australian newspapers and a Nieman Fellow at Harvard University. (“</w:t>
      </w:r>
      <w:r w:rsidRPr="00111899">
        <w:t>EU and China strengthen climate ties to counter US retreat</w:t>
      </w:r>
      <w:r>
        <w:t>,” &lt;</w:t>
      </w:r>
      <w:r w:rsidRPr="00111899">
        <w:t xml:space="preserve"> </w:t>
      </w:r>
      <w:hyperlink r:id="rId396" w:history="1">
        <w:r w:rsidRPr="00215B4C">
          <w:rPr>
            <w:rStyle w:val="Hyperlink"/>
          </w:rPr>
          <w:t>https://www.ft.com/content/585f1946-45e2-11e7-8519-9f94ee97d996</w:t>
        </w:r>
      </w:hyperlink>
      <w:r>
        <w:t>&gt;. 5-31-2017.)//JS</w:t>
      </w:r>
    </w:p>
    <w:p w14:paraId="4B74898B" w14:textId="77777777" w:rsidR="00C36CFE" w:rsidRDefault="00C36CFE" w:rsidP="00C36CFE">
      <w:r w:rsidRPr="00AA7393">
        <w:rPr>
          <w:rStyle w:val="Emphasis"/>
        </w:rPr>
        <w:t>China and the EU have forged a green alliance to combat climate change and counteract any retreat from international action by Donald Trump</w:t>
      </w:r>
      <w:r w:rsidRPr="005953B7">
        <w:t xml:space="preserve">. In a stark realignment of forces, documents seen by the Financial Times show that </w:t>
      </w:r>
      <w:r w:rsidRPr="00AA7393">
        <w:rPr>
          <w:rStyle w:val="StyleUnderline"/>
        </w:rPr>
        <w:t>Beijing and Brussels have agreed to measures to accelerate what they call the “irreversible” shift away from fossil fuels and the “historic achievement” of the Paris climate accord</w:t>
      </w:r>
      <w:r w:rsidRPr="005953B7">
        <w:t xml:space="preserve">. Their collaboration is to be revealed on Friday at a summit of EU leaders with China’s Premier Li Keqiang in the same week that Mr Trump has said he will end months of indecision over whether to pull the US out of the Paris agreement. The move comes days after a tense G7 summit in Italy that ended withMr Trump at loggerheadswith other leaders on the Paris deal and trade. The sour mood intensified after German chancellor Angela Merkel later hinted at a deeper transatlantic rift by saying Europe could no longer “fully count on others” and needed to “fight for our own future ourselves”. The alliance struck by the EU and China is a concrete expression of international frustration with Mr Trump, who has already moved to undo measures his predecessor, Barack Obama, agreed as part of the Paris deal adopted by almost every country in the world in December 2015. The joint statement agreed by Beijing and Brussels for Friday’s summit, seen by the FT, says the two sides are “determined to forge ahead” with measures to “lead the energy transition” towards a global low-carbon economy. The EU, home to the world’s largest carbon market, has agreed to give China €10m to support its plan to roll out a national emissions trading system this year in a move officials say will hasten the possibility of linking the two schemes. Separately, </w:t>
      </w:r>
      <w:r w:rsidRPr="00094E4C">
        <w:rPr>
          <w:rStyle w:val="Emphasis"/>
        </w:rPr>
        <w:t>two countries have agreed to look at helping the world’s poorest countries to develop greener economies</w:t>
      </w:r>
      <w:r w:rsidRPr="005953B7">
        <w:t xml:space="preserve">. This move could prove important in maintaining developing country support for the Paris deal if Mr Trump withdraws the US from the accord. Mr Trump tweeted on Wednesday: “I will be announcing my decision on the Paris Accord over the next few days. MAKE AMERICA GREAT AGAIN!” Axios, the website, and other US media outlets have reported that Mr Trump has decided that the US should withdraw from the accord. Mr Trump’s advisers are deeply split over whether he should follow through on his campaign pledge to quit the Paris accord. Steve Bannon, his chief strategist who leads the economic nationalist camp, has been the leading advocate for withdrawal along with a big group of Republican senators. But Gary Cohn, head of the White House national economic council, Rex Tillerson, secretary of state, and Mr Trump’s daughter Ivanka, are trying to persuade the president not to withdraw. Business figures are also urging Mr Trump to stay in the accord. Elon Musk, the Tesla cofounder, tweeted on Wednesday that he would “have no choice but to depart” the president’s business and technology advisory councils if the US pulled out of Paris. And Apple chief executive Tim Cook called the president earlier this week to try to persuade him not to abandon the agreement. Apple is among the Silicon Valley signatories to a letter urging Mr Trump to “keep the United States in the Paris Agreement”. The letter, which is running as a full-page ad in several US newspapers in May and June, is also signed by Google, Facebook, Microsoft and Intel, as well as Unilever, Gap and Morgan Stanley. The US under Mr Obama was a major contributor to international climate financing programmes. </w:t>
      </w:r>
      <w:r w:rsidRPr="00094E4C">
        <w:rPr>
          <w:rStyle w:val="StyleUnderline"/>
        </w:rPr>
        <w:t>Many developing countries have submitted climate plans for the Paris agreement that are contingent on receiving international funding.</w:t>
      </w:r>
      <w:r>
        <w:rPr>
          <w:rStyle w:val="StyleUnderline"/>
        </w:rPr>
        <w:t xml:space="preserve"> </w:t>
      </w:r>
      <w:r w:rsidRPr="00A01B9C">
        <w:rPr>
          <w:rStyle w:val="StyleUnderline"/>
        </w:rPr>
        <w:t>The EU and China have also agreed to co-operate on the deployment of electric cars, energy-efficiency labelling and scientific research into green innovation.</w:t>
      </w:r>
      <w:r>
        <w:rPr>
          <w:rStyle w:val="StyleUnderline"/>
        </w:rPr>
        <w:t xml:space="preserve"> </w:t>
      </w:r>
      <w:r w:rsidRPr="005953B7">
        <w:t>They will also work on ways to spur the growth of renewable energy, such as boosting interconnected power networks. The EU-China collaboration began at UN climate talks in the Moroccan city of Marrakesh, but were jolted by the unexpected election victory of Mr Trump, who once called global warming a Chinese “hoax”. The agreement was negotiated by China’s special representative on climate change, Xie Zhenhua, and the EU’s climate and energy commissioner, Miguel Arias Cañete. In their joint statement</w:t>
      </w:r>
      <w:r w:rsidRPr="006B1C7D">
        <w:rPr>
          <w:rStyle w:val="StyleUnderline"/>
        </w:rPr>
        <w:t>, the EU and China said “the increasing impacts of climate change require a decisive response</w:t>
      </w:r>
      <w:r w:rsidRPr="005953B7">
        <w:t xml:space="preserve">”. </w:t>
      </w:r>
      <w:r w:rsidRPr="006B1C7D">
        <w:rPr>
          <w:rStyle w:val="StyleUnderline"/>
        </w:rPr>
        <w:t>“Tackling climate change and reforming our energy systems are significant drivers of job creation, investment opportunities and economic growth,”</w:t>
      </w:r>
      <w:r w:rsidRPr="005953B7">
        <w:t xml:space="preserve"> they added. Wendel Trio, of Climate Action Network, said co-operation between Brussels and Beijing to support vulnerable countries would be “one of the interesting breakthroughs” and went “beyond the traditional divide” on climate change between developed and developing nations. </w:t>
      </w:r>
    </w:p>
    <w:p w14:paraId="747B1FA9" w14:textId="658781C0" w:rsidR="00C36CFE" w:rsidRPr="00CF175E" w:rsidRDefault="00C36CFE" w:rsidP="00C36CFE">
      <w:pPr>
        <w:pStyle w:val="Heading3"/>
      </w:pPr>
      <w:r>
        <w:t>Warming T/Low Skilled Labor</w:t>
      </w:r>
    </w:p>
    <w:p w14:paraId="327A9A92" w14:textId="77777777" w:rsidR="00C36CFE" w:rsidRDefault="00C36CFE" w:rsidP="00C36CFE">
      <w:pPr>
        <w:pStyle w:val="Heading4"/>
      </w:pPr>
      <w:r>
        <w:t>Rising temperatures make low skilled labor immigration growth inevitable</w:t>
      </w:r>
    </w:p>
    <w:p w14:paraId="24889667" w14:textId="77777777" w:rsidR="00C36CFE" w:rsidRPr="00E66BAB" w:rsidRDefault="00C36CFE" w:rsidP="00C36CFE">
      <w:r w:rsidRPr="005F1885">
        <w:rPr>
          <w:rStyle w:val="Style13ptBold"/>
        </w:rPr>
        <w:t>Markham 6/29</w:t>
      </w:r>
      <w:r>
        <w:t xml:space="preserve">, </w:t>
      </w:r>
      <w:r w:rsidRPr="006662A6">
        <w:t>Markham is a freelance reporter who writes about migration and the environment.</w:t>
      </w:r>
      <w:r>
        <w:t xml:space="preserve"> (“</w:t>
      </w:r>
      <w:r w:rsidRPr="006662A6">
        <w:t>A Warming World Creates Desperate People</w:t>
      </w:r>
      <w:r>
        <w:t>,” &lt;</w:t>
      </w:r>
      <w:r w:rsidRPr="008F26C8">
        <w:t>https://www.nytimes.com/2018/06/29/opinion/sunday/immigration-climate-change-trump.html?action=click&amp;pgtype=Homepage&amp;clickSource=story-heading&amp;module=opinion-c-col-right-region&amp;region=opinion-c-col-right-region&amp;WT.nav=opinion-c-col-right-region</w:t>
      </w:r>
      <w:r>
        <w:t>&gt;. 6/29/18)//JS</w:t>
      </w:r>
    </w:p>
    <w:p w14:paraId="26FEAC36" w14:textId="77777777" w:rsidR="00C36CFE" w:rsidRDefault="00C36CFE" w:rsidP="00C36CFE">
      <w:pPr>
        <w:rPr>
          <w:rStyle w:val="StyleUnderline"/>
        </w:rPr>
      </w:pPr>
      <w:r w:rsidRPr="00CC2CD3">
        <w:t xml:space="preserve">Last year I traveled to southern Guatemala, </w:t>
      </w:r>
      <w:r w:rsidRPr="001A57DA">
        <w:rPr>
          <w:rStyle w:val="StyleUnderline"/>
        </w:rPr>
        <w:t>the source of one of the largest migrations of unauthorized immigrants to the United States in recent years. It’s clear why people are leaving: Guatemala is a country rife with political conflict, endemic racism against indigenous people, poverty and, increasingly, gang violence.</w:t>
      </w:r>
      <w:r w:rsidRPr="00CC2CD3">
        <w:t xml:space="preserve"> But there’s another, lesser-known dimension to this migration. </w:t>
      </w:r>
      <w:r w:rsidRPr="009D777D">
        <w:rPr>
          <w:rStyle w:val="Emphasis"/>
        </w:rPr>
        <w:t xml:space="preserve">Drought and rising temperatures in Guatemala are making it harder for people to make a living or even survive, thus compounding the already tenuous political situation for the 16.6 million people who live there. </w:t>
      </w:r>
      <w:r w:rsidRPr="00CC2CD3">
        <w:t xml:space="preserve">In the town of Jumaytepeque, which is in Central America’s dry corridor, a group of farmers took me to see their coffee crops. </w:t>
      </w:r>
      <w:r w:rsidRPr="00E100A8">
        <w:rPr>
          <w:rStyle w:val="StyleUnderline"/>
        </w:rPr>
        <w:t>Coffee was responsible for the majority of the community’s income but had been decimated by a plague known as coffee rust, or la roya.</w:t>
      </w:r>
      <w:r w:rsidRPr="00CC2CD3">
        <w:t xml:space="preserve"> Plagues like these aren’t necessarily caused by climate change, but it exacerbates them, and roya is now infecting plants at higher elevations as those heights become warmer. Making matters worse, stress from the drought has made these plants more vulnerable to the plague. “We can’t make a living purely off coffee anymore,” one young farmer told me in the dappled shade of his coffee plantation, pointing to the limp, yellow roya-pocked leaves all around us. Young people like him, he explained, either move to the cities and try to make a go of it amid the gang violence, “or they go north,” he said, to the United States. Long before the unconscionable family-separation catastrophe at our southern border, </w:t>
      </w:r>
      <w:r w:rsidRPr="00AA0A20">
        <w:rPr>
          <w:rStyle w:val="Emphasis"/>
        </w:rPr>
        <w:t>President Trump had made the battle against illegal immigrants the rallying cry of his campaign and administration</w:t>
      </w:r>
      <w:r w:rsidRPr="00CC2CD3">
        <w:t xml:space="preserve">. He wants to lock up more immigrants — including toddlers — as a deterrent while casting all new unauthorized immigrants as potential, if not probable, violent criminals. Simultaneously, the president’s team has taken on the environment, doing nearly everything it can to walk back decades of regulation intended to protect our air, water and land. Last June, </w:t>
      </w:r>
      <w:r w:rsidRPr="00E66BAB">
        <w:rPr>
          <w:rStyle w:val="StyleUnderline"/>
        </w:rPr>
        <w:t>Mr. Trump pulled out of the Paris climate accord</w:t>
      </w:r>
      <w:r w:rsidRPr="00CC2CD3">
        <w:t xml:space="preserve">. Meanwhile, Scott Pruitt, the administrator of the Environmental Protection Agency, is doggedly eviscerating the agency he runs. Today, according to global relief agencies, </w:t>
      </w:r>
      <w:r w:rsidRPr="004C4F2F">
        <w:rPr>
          <w:rStyle w:val="StyleUnderline"/>
        </w:rPr>
        <w:t>over 68 million people worldwide have been forced to flee their homes, often because of war, poverty and political persecution.</w:t>
      </w:r>
      <w:r w:rsidRPr="00CC2CD3">
        <w:t xml:space="preserve"> As a writer, I focus largely on issues of forced migration. The hundreds of migrants I’ve interviewed in the past few years — whether from Gambia, Pakistan, El Salvador, Guatemala, Yemen or Eritrea — are most often leaving because of some acute political problem at home. But I’ve also noticed something else in my years of reporting. If you talk to these migrants long enough, you’ll hear about another, more subtle but still profound dimension to the problems they are leaving behind: environmental degradation or climate change. The United Nations High Commissioner for Refugees estimates that since 2008, </w:t>
      </w:r>
      <w:r w:rsidRPr="004C4F2F">
        <w:rPr>
          <w:rStyle w:val="StyleUnderline"/>
        </w:rPr>
        <w:t>22.5 million people have been displaced by climate-related or extreme weather events.</w:t>
      </w:r>
      <w:r w:rsidRPr="00CC2CD3">
        <w:t xml:space="preserve"> This includes tragedies like the widespread famine in Darfur, monsoons and flooding in Bangladesh and the catastrophic hurricane in Puerto Rico. The more out of whack our climate becomes, the more people up and leave their homes</w:t>
      </w:r>
      <w:r w:rsidRPr="004C4F2F">
        <w:rPr>
          <w:rStyle w:val="StyleUnderline"/>
        </w:rPr>
        <w:t>. As our world heats up and sea levels rise, the problem of forced migration around the world is projected to become far worse. And in refusing to take climate change or responsibility for our planet seriously, the Trump administration is encouraging the conditions that will increase unauthorized migrations to the United States and elsewhere.</w:t>
      </w:r>
      <w:r w:rsidRPr="00CC2CD3">
        <w:t xml:space="preserve"> Outside a youth refugee facility in Sicily, a group of teenagers from Gambia who had crossed the Mediterranean from Libya told me that farming had become too difficult to sustain in their country as the semiarid Sahel region spreads ever wider across the continent, drying up people’s land. In Yemen, years of water scarcity helped lead to the country’s brutal conflict. El Salvador, one of the world’s most murderous countries, is just now recovering from a devastating drought, which only heightens the stakes and scope of the violence. In my book about youth migration from El Salvador, “The Far Away Brothers,” I write about a family that ended up on the wrong side of a gang-protected man in town. The family’s teenage twin brothers left because there was a price on their heads, but the challenges persisted for those who remained behind. The family’s fields produced less and less. The tomatoes took on a pallid, sickly color; other crops failed to grow at all. The family couldn’t survive from farming anymore, so more of the children considered going north. They haven’t yet, but nearly every day, one of the daughters tell me, she considers making arrangements to leave. Many things are exacerbating the effects of the drought in Central America, including pervasive deforestation and farmers overtaxing their land. But according to Climatelinks, a project of the United States Agency for International Development, the average temperature in El Salvador has risen 2.34 degrees Fahrenheit since the 1950s, and droughts have become longer and more intense. The sea has risen by three inches since the 1950s, and is projected to rise seven more by 2050. Between 2000 and 2009, 39 hurricanes hit El Salvador, compared with 15 in the 1980s. This, too, is predicted to get worse. When reporting a story among migrants living in the shadows of a Kenyan slum, I asked a group of men why they left their homes in rural Ethiopia. They were farmers there, like many generations before them, but they told me they could no longer make a living off their crops or even adequately feed their families. The rains had changed — it wasn’t just that they had lessened but that they had become more erratic; no rain when the crops needed it to grow, and then, when it was time for harvest, it would rain suddenly and terribly, ruining the crops. The men had left for Kenya to find work and send money back to feed their families. Like El Salvador, Gambia, Bangladesh and Guatemala, Ethiopia has been hit hard by climate change, though it is not even in the top 100 emitters of greenhouse gases. But the problem with climate change, of course, is that it is a problem that crosses borders. The anti-immigrant rhetoric of the Trump administration has made for elaborate and bombastic theater — but with real, and sometimes deadly, human consequences (see again the children separated from their parents at the border). But Mr. Trump means what he says: He wants immigration from poor countries to stop. He sees the problems in those countries as theirs, not ours — never mind the centuries of catastrophic foreign intervention in places like El Salvador and the rest of the Americas, the Arab world and sub-Saharan Africa, or the growing menace of the changing climate. </w:t>
      </w:r>
      <w:r w:rsidRPr="00CC2CD3">
        <w:rPr>
          <w:rStyle w:val="StyleUnderline"/>
          <w:highlight w:val="yellow"/>
        </w:rPr>
        <w:t>If President Trump really wants to curb “illegal” migration to the United States for the long haul, he’d better get serious about climate change</w:t>
      </w:r>
      <w:r w:rsidRPr="00217659">
        <w:rPr>
          <w:rStyle w:val="StyleUnderline"/>
        </w:rPr>
        <w:t>. The Trump administration can continue to eviscerate the E.P.A. and thumb its nose at global efforts to protect the climate. Or he can work responsibly to try to curb international migration by addressing the challenges of a warming planet. He can’t have it both ways.</w:t>
      </w:r>
    </w:p>
    <w:p w14:paraId="77E78FD2" w14:textId="79630147" w:rsidR="00C36CFE" w:rsidRPr="00CF175E" w:rsidRDefault="00C36CFE" w:rsidP="00C36CFE">
      <w:pPr>
        <w:pStyle w:val="Heading3"/>
      </w:pPr>
      <w:r>
        <w:t>!/T – Arctic Shipping</w:t>
      </w:r>
    </w:p>
    <w:p w14:paraId="09855AC9" w14:textId="77777777" w:rsidR="00C36CFE" w:rsidRDefault="00C36CFE" w:rsidP="00C36CFE">
      <w:pPr>
        <w:pStyle w:val="Heading4"/>
      </w:pPr>
      <w:r>
        <w:t>Warming oceans open Arctic shipping routes – good for the economy</w:t>
      </w:r>
    </w:p>
    <w:p w14:paraId="5BF88F49" w14:textId="77777777" w:rsidR="00C36CFE" w:rsidRPr="00984DF3" w:rsidRDefault="00C36CFE" w:rsidP="00C36CFE">
      <w:r w:rsidRPr="00C8760B">
        <w:rPr>
          <w:rStyle w:val="Style13ptBold"/>
        </w:rPr>
        <w:t>Dellink et al. 2017</w:t>
      </w:r>
      <w:r>
        <w:t xml:space="preserve">, </w:t>
      </w:r>
      <w:r w:rsidRPr="007F056A">
        <w:t>Rob Dellink is the Co-ordinator Modelling and Outlooks at the Environment and Economy Integration Division of the OECD Environment Directorate</w:t>
      </w:r>
      <w:r>
        <w:t xml:space="preserve">. </w:t>
      </w:r>
      <w:r w:rsidRPr="007F056A">
        <w:t xml:space="preserve">Dellink leads the Directorate’s work on economic-environmental modelling and long-term outlooks. </w:t>
      </w:r>
      <w:r>
        <w:t>(Rob, “</w:t>
      </w:r>
      <w:r w:rsidRPr="007F056A">
        <w:t>International trade consequences of climate change</w:t>
      </w:r>
      <w:r>
        <w:t xml:space="preserve">,” 4-29-201. </w:t>
      </w:r>
      <w:r w:rsidRPr="00C8760B">
        <w:t>Organisation for Economic Cooperation and Development (OECD)</w:t>
      </w:r>
      <w:r>
        <w:t>)//JS</w:t>
      </w:r>
    </w:p>
    <w:p w14:paraId="699DBB2F" w14:textId="77777777" w:rsidR="00C36CFE" w:rsidRDefault="00C36CFE" w:rsidP="00C36CFE">
      <w:pPr>
        <w:rPr>
          <w:rStyle w:val="Emphasis"/>
        </w:rPr>
      </w:pPr>
      <w:r w:rsidRPr="003B4283">
        <w:t xml:space="preserve">At the same time </w:t>
      </w:r>
      <w:r w:rsidRPr="00CB0B1B">
        <w:rPr>
          <w:rStyle w:val="StyleUnderline"/>
        </w:rPr>
        <w:t>the loss of the Arctic ice cap will open up new possibilities for maritime transportation in the Arctic</w:t>
      </w:r>
      <w:r w:rsidRPr="003B4283">
        <w:t xml:space="preserve">. One high-profile example is the potential further opening of Arctic shipping routes, including the Northeast Passage, </w:t>
      </w:r>
      <w:r w:rsidRPr="00F855A2">
        <w:rPr>
          <w:rStyle w:val="StyleUnderline"/>
        </w:rPr>
        <w:t>the Northwest Passage, and the Transpolar Sea Route, for longer periods. Given that the Arctic ice is melting at a rapid rate, a growing number of papers find that reduced ice cover would permit ships with light icebreakers access to pretty much anywhere in the Arctic Ocean by 2040</w:t>
      </w:r>
      <w:r w:rsidRPr="003B4283">
        <w:t xml:space="preserve">. 8 This implies that </w:t>
      </w:r>
      <w:r w:rsidRPr="00F855A2">
        <w:rPr>
          <w:rStyle w:val="StyleUnderline"/>
        </w:rPr>
        <w:t>the availability of Arctic shipping paths could lead to distance reduction for the relevant bilateral trade routes</w:t>
      </w:r>
      <w:r w:rsidRPr="003B4283">
        <w:t xml:space="preserve">. Such </w:t>
      </w:r>
      <w:r w:rsidRPr="00F855A2">
        <w:rPr>
          <w:rStyle w:val="StyleUnderline"/>
        </w:rPr>
        <w:t>distance reduction can have significant implications on international trade patterns</w:t>
      </w:r>
      <w:r w:rsidRPr="00F855A2">
        <w:rPr>
          <w:rStyle w:val="Emphasis"/>
        </w:rPr>
        <w:t>. Shorter sailing distances allow for time savings and result in cost savings</w:t>
      </w:r>
      <w:r w:rsidRPr="003B4283">
        <w:t xml:space="preserve">. </w:t>
      </w:r>
      <w:r w:rsidRPr="00F855A2">
        <w:rPr>
          <w:rStyle w:val="StyleUnderline"/>
        </w:rPr>
        <w:t>Transportation cost is an important factor to determine the trade pattern, and in turn the transportation cost is determined by variables such as distance, time, trade volume and vessel size, competition, infrastructure, and piracy and other risk</w:t>
      </w:r>
      <w:r w:rsidRPr="003B4283">
        <w:t xml:space="preserve"> (OECD, 2011). </w:t>
      </w:r>
      <w:r w:rsidRPr="002F14F5">
        <w:rPr>
          <w:rStyle w:val="StyleUnderline"/>
        </w:rPr>
        <w:t>Among such factors affecting the transportation costs, distance has been regarded as one of the most important determinants</w:t>
      </w:r>
      <w:r w:rsidRPr="003B4283">
        <w:t xml:space="preserve">. Many studies and literature confirmed this "distance decay" - </w:t>
      </w:r>
      <w:r w:rsidRPr="002F14F5">
        <w:rPr>
          <w:rStyle w:val="Emphasis"/>
        </w:rPr>
        <w:t>the volume of trade declines as the distance between two countries increases,</w:t>
      </w:r>
      <w:r w:rsidRPr="003B4283">
        <w:t xml:space="preserve"> reflecting transportation costs of increased freight costs and increased length of transit. </w:t>
      </w:r>
      <w:r w:rsidRPr="00B97F69">
        <w:rPr>
          <w:rStyle w:val="StyleUnderline"/>
        </w:rPr>
        <w:t>For trade between Europe and Asia, the conventional sea route is mainly the Suez Canal Route, which connects the Mediterranean and the Eastern Asia. The emerging alternative through the Arctic region is the Northern Sea Route (NSR), which is also called as Northeast Passage. Bekkers et al. (2015) analyses that the northern route would reduce the distance from Japan to northern European countries by 37%, from Korea by 31%, China 23%, and Chinese Taipei 17%.</w:t>
      </w:r>
      <w:r w:rsidRPr="003B4283">
        <w:t xml:space="preserve"> The countries in Europe that will gain most from the new sea route are those with access to ports on the North Sea and the Baltic. For South Asian countries and southern European countries, the conventional southern route will still be shorter. </w:t>
      </w:r>
      <w:r w:rsidRPr="00B97F69">
        <w:rPr>
          <w:rStyle w:val="Emphasis"/>
        </w:rPr>
        <w:t>For trade between America and Asia, the traditional route is via the Panama Canal and the emerging alternative is the Northwest Passage (NWP). As an alternative to the traditional route, the distance savings achieved by navigating the NWP are close to 20%</w:t>
      </w:r>
      <w:r w:rsidRPr="003B4283">
        <w:t xml:space="preserve"> for most of the large ports located in North Eastern Asia (Hansen et al., 2016). If the new sea route becomes a viable alternative for large portions of the year, world trade patterns may alter, benefiting northern countries, and potentially causing a reduction in revenues for the current main trade routes such as the Suez Canal. Bekkers et al. (2015) investigate </w:t>
      </w:r>
      <w:r w:rsidRPr="00B97F69">
        <w:rPr>
          <w:rStyle w:val="StyleUnderline"/>
        </w:rPr>
        <w:t>the hypothetical extreme scenario in which the arctic route becomes fully operational all year around, and project that roughly 8% of world trade goes through the Suez Canal, and that two-thirds of this volume could potentially go via the shorter Arctic route if that becomes permanently available</w:t>
      </w:r>
      <w:r w:rsidRPr="003B4283">
        <w:t xml:space="preserve">. </w:t>
      </w:r>
      <w:r w:rsidRPr="00B97F69">
        <w:rPr>
          <w:rStyle w:val="Emphasis"/>
        </w:rPr>
        <w:t>The northern route would then become one of the busiest shipping lanes in the world</w:t>
      </w:r>
      <w:r w:rsidRPr="003B4283">
        <w:t xml:space="preserve">, increasing the economic and political importance of the Arctic. At the same time, it will put economic pressure on countries that benefit from shipping that uses the southern route, but also some countries in eastern and southern Europe would experience a drop in trade because of the comparatively longer distances their exports and imports would need to travel. </w:t>
      </w:r>
      <w:r w:rsidRPr="00B97F69">
        <w:rPr>
          <w:rStyle w:val="Emphasis"/>
        </w:rPr>
        <w:t>Over time, the opening of the Arctic route may have positive indirect effects on jobs and prosperity in all the countries concerned, but it is predicted that this will be a gradual rather than sudden process.</w:t>
      </w:r>
    </w:p>
    <w:p w14:paraId="6322E7D8" w14:textId="122B94B0" w:rsidR="00C36CFE" w:rsidRDefault="00C36CFE" w:rsidP="00C36CFE">
      <w:pPr>
        <w:pStyle w:val="Heading3"/>
      </w:pPr>
      <w:r>
        <w:t xml:space="preserve">!/T – Conflict </w:t>
      </w:r>
    </w:p>
    <w:p w14:paraId="4D252747" w14:textId="77777777" w:rsidR="00C36CFE" w:rsidRDefault="00C36CFE" w:rsidP="00C36CFE">
      <w:pPr>
        <w:pStyle w:val="Heading4"/>
      </w:pPr>
      <w:r>
        <w:t xml:space="preserve">Climate research indicates warming creates peace </w:t>
      </w:r>
    </w:p>
    <w:p w14:paraId="2560B885" w14:textId="77777777" w:rsidR="00C36CFE" w:rsidRPr="00644ABA" w:rsidRDefault="00C36CFE" w:rsidP="00C36CFE">
      <w:r w:rsidRPr="006A5A9D">
        <w:rPr>
          <w:rStyle w:val="Style13ptBold"/>
        </w:rPr>
        <w:t>Bonds 2016</w:t>
      </w:r>
      <w:r>
        <w:t xml:space="preserve">, </w:t>
      </w:r>
      <w:r w:rsidRPr="000306DD">
        <w:t>Eric Bonds is an assistant professor of sociology at the University of Mary Washington in Fredericksburg, Virginia. He focuses on the often intersecting topics of the environment, militarism, and human rights. He's been inspired by student climate activists at his school, and around the world, and can't wait to see what they do next.</w:t>
      </w:r>
      <w:r>
        <w:t xml:space="preserve"> (Eric, “</w:t>
      </w:r>
      <w:r w:rsidRPr="006A5A9D">
        <w:t>Upending Climate Violence Research: Fossil Fuel Corporations and the Structural Violence of Climate Change</w:t>
      </w:r>
      <w:r>
        <w:t xml:space="preserve">,” </w:t>
      </w:r>
      <w:r w:rsidRPr="006A5A9D">
        <w:t>Vol. 22, Iss. 2,  (2016): 3-23,173.</w:t>
      </w:r>
      <w:r>
        <w:t>)//JS</w:t>
      </w:r>
    </w:p>
    <w:p w14:paraId="0A93851C" w14:textId="77777777" w:rsidR="00C36CFE" w:rsidRPr="0036387A" w:rsidRDefault="00C36CFE" w:rsidP="00C36CFE">
      <w:r w:rsidRPr="0036387A">
        <w:t xml:space="preserve">In fact, some </w:t>
      </w:r>
      <w:r w:rsidRPr="00C06059">
        <w:rPr>
          <w:rStyle w:val="StyleUnderline"/>
        </w:rPr>
        <w:t>research finds</w:t>
      </w:r>
      <w:r w:rsidRPr="0036387A">
        <w:t xml:space="preserve"> the opposite. Gartzke (2012, p. 177) analyzed </w:t>
      </w:r>
      <w:r w:rsidRPr="00C06059">
        <w:rPr>
          <w:rStyle w:val="Emphasis"/>
        </w:rPr>
        <w:t>global temperature trends in relation to rates of conflict over the past 200 years and found that "global warming is associated with a reduction in interstate conflict</w:t>
      </w:r>
      <w:r w:rsidRPr="0036387A">
        <w:t xml:space="preserve">." Humans have, after all, been warming the climate since the beginning of the Industrial Revolution, but during this time per capita rates of violence have been declining (see Pinker, 2011). Of course, Gartzke does not actually believe that a warming planet necessarily increases harmony between nations, but rather that </w:t>
      </w:r>
      <w:r w:rsidRPr="000D3A3C">
        <w:rPr>
          <w:rStyle w:val="Emphasis"/>
        </w:rPr>
        <w:t>industrialization-achieved by burning fossil fuels and inadvertently warming the planet-has brought about greater prosperity and a decreasing tendency for governments to go to war.</w:t>
      </w:r>
      <w:r w:rsidRPr="0036387A">
        <w:t xml:space="preserve"> </w:t>
      </w:r>
      <w:r w:rsidRPr="00D9339F">
        <w:rPr>
          <w:rStyle w:val="StyleUnderline"/>
        </w:rPr>
        <w:t>Buhaug</w:t>
      </w:r>
      <w:r w:rsidRPr="0036387A">
        <w:t xml:space="preserve"> (2010b) </w:t>
      </w:r>
      <w:r w:rsidRPr="00D9339F">
        <w:rPr>
          <w:rStyle w:val="StyleUnderline"/>
        </w:rPr>
        <w:t>comes to a similar conclusion when comparing the increasing temperature trends in Africa over the past 30 years in relation to the diminishing frequency of both large and small civil wars</w:t>
      </w:r>
      <w:r w:rsidRPr="0036387A">
        <w:t xml:space="preserve"> (in which the numbers of fatalities have also been diminishing). These findings illustrate that there is no clear consensus that a relationship exists between climate change and rates of violence, as both Buhaug (2015) and Selby (2014) confirm in separate reviews of the literature. To Buhaug (2015, p. 269), this has much to do with the fact that </w:t>
      </w:r>
      <w:r w:rsidRPr="00D9339F">
        <w:rPr>
          <w:rStyle w:val="StyleUnderline"/>
        </w:rPr>
        <w:t>"climate and conflict are not connected in the simple and direct manner as sometimes portrayed</w:t>
      </w:r>
      <w:r w:rsidRPr="0036387A">
        <w:t xml:space="preserve">," and that therefore climate conflict researchers need to do a better job of attending to how political and economic forces mitigate or increase climate vulnerability (see also Raleigh, 2010). Buhaug also explains that the widely divergent, and often contradictory, </w:t>
      </w:r>
      <w:r w:rsidRPr="00D9339F">
        <w:rPr>
          <w:rStyle w:val="StyleUnderline"/>
        </w:rPr>
        <w:t>findings in orthodox climate violence research are often caused by analysts' tendency to universalize potential variables,</w:t>
      </w:r>
      <w:r w:rsidRPr="0036387A">
        <w:t xml:space="preserve"> neglecting for instance how changes in rainfall or temperature patterns could have very different effects depending upon the geography and political economy of particular regions. Similarly, Raleigh and her co-authors (2014, p. 76) point out that orthodox climate violence researchers often fail to specify what exactly constitutes conflict in the first place, writing that, "if the social setting that engenders conflict is ignored, there is also danger that multiple types of conflict become conflated. </w:t>
      </w:r>
      <w:r w:rsidRPr="001879B3">
        <w:rPr>
          <w:rStyle w:val="StyleUnderline"/>
        </w:rPr>
        <w:t>Conflict in wealthy areas can be reduced to the level of baseball skirmishes instead of large-scale societal violence.</w:t>
      </w:r>
      <w:r w:rsidRPr="0036387A">
        <w:t xml:space="preserve">" While Buhaug (2015) and others think that </w:t>
      </w:r>
      <w:r w:rsidRPr="001879B3">
        <w:rPr>
          <w:rStyle w:val="StyleUnderline"/>
        </w:rPr>
        <w:t>orthodox climate violence research can be rescued by better use of theory and more fine-grained analysis</w:t>
      </w:r>
      <w:r w:rsidRPr="0036387A">
        <w:t xml:space="preserve">, other critics argue that its problems run much deeper, and that looking </w:t>
      </w:r>
      <w:r w:rsidRPr="001879B3">
        <w:rPr>
          <w:rStyle w:val="StyleUnderline"/>
        </w:rPr>
        <w:t>at climate variability as a potential driver of conflict is a project that is best abandoned.</w:t>
      </w:r>
    </w:p>
    <w:p w14:paraId="2105BE24" w14:textId="77777777" w:rsidR="00C36CFE" w:rsidRPr="00474017" w:rsidRDefault="00C36CFE" w:rsidP="00C36CFE"/>
    <w:p w14:paraId="5F03F25E" w14:textId="4F8243DC" w:rsidR="00C36CFE" w:rsidRDefault="00034426" w:rsidP="00034426">
      <w:pPr>
        <w:pStyle w:val="Heading2"/>
      </w:pPr>
      <w:r>
        <w:t xml:space="preserve">Immigration </w:t>
      </w:r>
    </w:p>
    <w:p w14:paraId="53722144" w14:textId="647E4929" w:rsidR="00034426" w:rsidRDefault="00034426" w:rsidP="00034426">
      <w:pPr>
        <w:pStyle w:val="Heading3"/>
      </w:pPr>
      <w:r>
        <w:t>Deportation Decreasing</w:t>
      </w:r>
    </w:p>
    <w:p w14:paraId="5C731F71" w14:textId="77777777" w:rsidR="00034426" w:rsidRDefault="00034426" w:rsidP="00034426">
      <w:pPr>
        <w:pStyle w:val="Heading4"/>
      </w:pPr>
      <w:r>
        <w:t>Deportations are decreasing under trump</w:t>
      </w:r>
    </w:p>
    <w:p w14:paraId="478A27EA" w14:textId="77777777" w:rsidR="00034426" w:rsidRPr="00A06701" w:rsidRDefault="00034426" w:rsidP="00034426">
      <w:r w:rsidRPr="00B934B7">
        <w:rPr>
          <w:b/>
        </w:rPr>
        <w:t>Valverde 17</w:t>
      </w:r>
      <w:r>
        <w:t xml:space="preserve"> – Journalist at PolitiFact (Miriam, “</w:t>
      </w:r>
      <w:r w:rsidRPr="00A06701">
        <w:t>Have deportations increased under Donald Trump? Here’s what the data shows</w:t>
      </w:r>
      <w:r>
        <w:t xml:space="preserve">”, 12/9/17, PoltiFact, </w:t>
      </w:r>
      <w:r w:rsidRPr="00A06701">
        <w:t>http://www.politifact.com/truth-o-meter/article/2017/dec/19/have-deportations-increased-under-donald-trump-her/</w:t>
      </w:r>
      <w:r>
        <w:t>) //SJ</w:t>
      </w:r>
    </w:p>
    <w:p w14:paraId="1A2A0B22" w14:textId="77777777" w:rsidR="00034426" w:rsidRPr="00A06701" w:rsidRDefault="00034426" w:rsidP="00034426">
      <w:r w:rsidRPr="0068755B">
        <w:rPr>
          <w:rStyle w:val="StyleUnderline"/>
        </w:rPr>
        <w:t>Immigration advocates once dubbed then-President Barack Obama the "</w:t>
      </w:r>
      <w:hyperlink r:id="rId397" w:history="1">
        <w:r w:rsidRPr="0068755B">
          <w:rPr>
            <w:rStyle w:val="StyleUnderline"/>
          </w:rPr>
          <w:t>deporter-in-chief</w:t>
        </w:r>
      </w:hyperlink>
      <w:r w:rsidRPr="0068755B">
        <w:rPr>
          <w:rStyle w:val="StyleUnderline"/>
        </w:rPr>
        <w:t>." Will President Donald Trump take over that title</w:t>
      </w:r>
      <w:r w:rsidRPr="00A06701">
        <w:t>?</w:t>
      </w:r>
    </w:p>
    <w:p w14:paraId="59F9E9FF" w14:textId="77777777" w:rsidR="00034426" w:rsidRPr="00A06701" w:rsidRDefault="00034426" w:rsidP="00034426">
      <w:r w:rsidRPr="00A06701">
        <w:t>Trump got to the White House promising "law and order" and directed immigration officials to deport anyone in the country illegally — no exceptions.</w:t>
      </w:r>
    </w:p>
    <w:p w14:paraId="6392C2E3" w14:textId="77777777" w:rsidR="00034426" w:rsidRPr="00B934B7" w:rsidRDefault="00034426" w:rsidP="00034426">
      <w:pPr>
        <w:rPr>
          <w:rStyle w:val="StyleUnderline"/>
        </w:rPr>
      </w:pPr>
      <w:hyperlink r:id="rId398" w:history="1">
        <w:r w:rsidRPr="00B934B7">
          <w:rPr>
            <w:rStyle w:val="StyleUnderline"/>
          </w:rPr>
          <w:t>Data</w:t>
        </w:r>
      </w:hyperlink>
      <w:r w:rsidRPr="00B934B7">
        <w:rPr>
          <w:rStyle w:val="StyleUnderline"/>
        </w:rPr>
        <w:t> from U.S. Immigration and Customs Enforcement show that overall, fewer people were deported in fiscal year 2017 than in 2016</w:t>
      </w:r>
      <w:r w:rsidRPr="00A06701">
        <w:t xml:space="preserve"> (fiscal year 2017 included nearly four months of the Obama administration). </w:t>
      </w:r>
      <w:r w:rsidRPr="00B934B7">
        <w:rPr>
          <w:rStyle w:val="StyleUnderline"/>
        </w:rPr>
        <w:t>Overall removal numbers include individuals arrested by ICE in the interior of the country and individuals apprehended by immigration officials at the border and turned over to ICE for removal.</w:t>
      </w:r>
    </w:p>
    <w:p w14:paraId="104B63D9" w14:textId="77777777" w:rsidR="00034426" w:rsidRPr="00A06701" w:rsidRDefault="00034426" w:rsidP="00034426">
      <w:r w:rsidRPr="00A06701">
        <w:t>Despite the overall removals drop, more people who already lived in the United States were deported in fiscal year 2017 compared with 2016.</w:t>
      </w:r>
    </w:p>
    <w:p w14:paraId="37422618" w14:textId="77777777" w:rsidR="00034426" w:rsidRPr="00A06701" w:rsidRDefault="00034426" w:rsidP="00034426">
      <w:r w:rsidRPr="00A06701">
        <w:t>"The president made it clear in his executive orders: There’s no population off the table," ICE acting director Thomas Homan </w:t>
      </w:r>
      <w:hyperlink r:id="rId399" w:history="1">
        <w:r w:rsidRPr="00A06701">
          <w:rPr>
            <w:rStyle w:val="Hyperlink"/>
          </w:rPr>
          <w:t>said</w:t>
        </w:r>
      </w:hyperlink>
      <w:r w:rsidRPr="00A06701">
        <w:t> on Dec. 5. "If you’re in this country illegally, we’re looking for you and we’re going to look to apprehend you."</w:t>
      </w:r>
    </w:p>
    <w:p w14:paraId="7FBC2B46" w14:textId="77777777" w:rsidR="00034426" w:rsidRPr="00B934B7" w:rsidRDefault="00034426" w:rsidP="00034426">
      <w:pPr>
        <w:rPr>
          <w:rStyle w:val="StyleUnderline"/>
        </w:rPr>
      </w:pPr>
      <w:r w:rsidRPr="00B934B7">
        <w:rPr>
          <w:rStyle w:val="StyleUnderline"/>
        </w:rPr>
        <w:t>Homan attributed the overall decline in deportations to a border that’s "</w:t>
      </w:r>
      <w:hyperlink r:id="rId400" w:history="1">
        <w:r w:rsidRPr="00B934B7">
          <w:rPr>
            <w:rStyle w:val="StyleUnderline"/>
          </w:rPr>
          <w:t>under better control</w:t>
        </w:r>
      </w:hyperlink>
      <w:r w:rsidRPr="00B934B7">
        <w:rPr>
          <w:rStyle w:val="StyleUnderline"/>
        </w:rPr>
        <w:t>." There were fewer southwest border apprehensions in fiscal year 2017 than in 2016, according to </w:t>
      </w:r>
      <w:hyperlink r:id="rId401" w:history="1">
        <w:r w:rsidRPr="00B934B7">
          <w:rPr>
            <w:rStyle w:val="StyleUnderline"/>
          </w:rPr>
          <w:t>data</w:t>
        </w:r>
      </w:hyperlink>
      <w:r w:rsidRPr="00B934B7">
        <w:rPr>
          <w:rStyle w:val="StyleUnderline"/>
        </w:rPr>
        <w:t> from U.S. Customs and Border Protection.</w:t>
      </w:r>
    </w:p>
    <w:p w14:paraId="70D52459" w14:textId="77777777" w:rsidR="00034426" w:rsidRPr="00A06701" w:rsidRDefault="00034426" w:rsidP="00034426">
      <w:r w:rsidRPr="00A06701">
        <w:t>ICE administrative arrests increased under Trump</w:t>
      </w:r>
    </w:p>
    <w:p w14:paraId="3BE0575A" w14:textId="77777777" w:rsidR="00034426" w:rsidRPr="00A06701" w:rsidRDefault="00034426" w:rsidP="00034426">
      <w:r w:rsidRPr="00A06701">
        <w:t>The Trump administration’s determination to deport people in the country illegally carried over in the number of administrative arrests for civil violation of immigration laws.</w:t>
      </w:r>
    </w:p>
    <w:p w14:paraId="2883FCA0" w14:textId="77777777" w:rsidR="00034426" w:rsidRPr="00A06701" w:rsidRDefault="00034426" w:rsidP="00034426">
      <w:r w:rsidRPr="00A06701">
        <w:t>The number of administrative arrests went up 30 percent from fiscal years 2016 to 2017.</w:t>
      </w:r>
    </w:p>
    <w:p w14:paraId="6A7F534D" w14:textId="77777777" w:rsidR="00034426" w:rsidRPr="00A06701" w:rsidRDefault="00034426" w:rsidP="00034426">
      <w:r w:rsidRPr="00A06701">
        <w:t>Book-ins to ICE detention: overall numbers down, ICE efforts up</w:t>
      </w:r>
    </w:p>
    <w:p w14:paraId="31AB8E42" w14:textId="77777777" w:rsidR="00034426" w:rsidRPr="00A06701" w:rsidRDefault="00034426" w:rsidP="00034426">
      <w:r w:rsidRPr="00A06701">
        <w:t>As </w:t>
      </w:r>
      <w:hyperlink r:id="rId402" w:history="1">
        <w:r w:rsidRPr="00A06701">
          <w:rPr>
            <w:rStyle w:val="Hyperlink"/>
          </w:rPr>
          <w:t>we’ve reported</w:t>
        </w:r>
      </w:hyperlink>
      <w:r w:rsidRPr="00A06701">
        <w:t>, the Trump administration also seeks to end so-called "catch-and-release" -- the practice of releasing immigrants apprehended at or near the border, with the expectation that they will later show up on their own accord before a U.S. immigration judge. Trump plans to expand the number of detention facilities for immigrants waiting for deportation or a resolution of their case.</w:t>
      </w:r>
    </w:p>
    <w:p w14:paraId="1D7D594A" w14:textId="77777777" w:rsidR="00034426" w:rsidRPr="00A06701" w:rsidRDefault="00034426" w:rsidP="00034426">
      <w:r w:rsidRPr="00A06701">
        <w:t>The overall number of initial book-ins into detention facilities declined in fiscal year 2017 compared with 2016. But book-ins based on ICE’s interior enforcement efforts went up about 29 percent in 2017 versus 2016.</w:t>
      </w:r>
    </w:p>
    <w:p w14:paraId="6CD72128" w14:textId="77777777" w:rsidR="00034426" w:rsidRPr="00B934B7" w:rsidRDefault="00034426" w:rsidP="00034426">
      <w:pPr>
        <w:rPr>
          <w:rStyle w:val="StyleUnderline"/>
        </w:rPr>
      </w:pPr>
      <w:r w:rsidRPr="00B934B7">
        <w:rPr>
          <w:rStyle w:val="StyleUnderline"/>
        </w:rPr>
        <w:t>Southwest border apprehensions: lowest since 1971</w:t>
      </w:r>
    </w:p>
    <w:p w14:paraId="141FDAFE" w14:textId="77777777" w:rsidR="00034426" w:rsidRPr="00B934B7" w:rsidRDefault="00034426" w:rsidP="00034426">
      <w:pPr>
        <w:rPr>
          <w:rStyle w:val="StyleUnderline"/>
        </w:rPr>
      </w:pPr>
      <w:r w:rsidRPr="00B934B7">
        <w:rPr>
          <w:rStyle w:val="StyleUnderline"/>
        </w:rPr>
        <w:t>Trump has touted "</w:t>
      </w:r>
      <w:hyperlink r:id="rId403" w:history="1">
        <w:r w:rsidRPr="00B934B7">
          <w:rPr>
            <w:rStyle w:val="StyleUnderline"/>
          </w:rPr>
          <w:t>unprecedented</w:t>
        </w:r>
      </w:hyperlink>
      <w:r w:rsidRPr="00B934B7">
        <w:rPr>
          <w:rStyle w:val="StyleUnderline"/>
        </w:rPr>
        <w:t>" declines in illegal immigration during his time in office, often crediting his Jan. 25 </w:t>
      </w:r>
      <w:hyperlink r:id="rId404" w:history="1">
        <w:r w:rsidRPr="00B934B7">
          <w:rPr>
            <w:rStyle w:val="StyleUnderline"/>
          </w:rPr>
          <w:t>executive order</w:t>
        </w:r>
      </w:hyperlink>
      <w:r w:rsidRPr="00B934B7">
        <w:rPr>
          <w:rStyle w:val="StyleUnderline"/>
        </w:rPr>
        <w:t> directing the construction of a border wall, the</w:t>
      </w:r>
      <w:r w:rsidRPr="00A06701">
        <w:t xml:space="preserve"> </w:t>
      </w:r>
      <w:r w:rsidRPr="00B934B7">
        <w:rPr>
          <w:rStyle w:val="StyleUnderline"/>
        </w:rPr>
        <w:t>hiring of 5,000 more Border Patrol agents, among other policies.</w:t>
      </w:r>
    </w:p>
    <w:p w14:paraId="252105A3" w14:textId="77777777" w:rsidR="00034426" w:rsidRPr="001A1B16" w:rsidRDefault="00034426" w:rsidP="00034426">
      <w:pPr>
        <w:rPr>
          <w:rStyle w:val="StyleUnderline"/>
        </w:rPr>
      </w:pPr>
      <w:r w:rsidRPr="001A1B16">
        <w:rPr>
          <w:rStyle w:val="StyleUnderline"/>
        </w:rPr>
        <w:t>The Trump administration </w:t>
      </w:r>
      <w:hyperlink r:id="rId405" w:history="1">
        <w:r w:rsidRPr="001A1B16">
          <w:rPr>
            <w:rStyle w:val="StyleUnderline"/>
          </w:rPr>
          <w:t>said</w:t>
        </w:r>
      </w:hyperlink>
      <w:r w:rsidRPr="001A1B16">
        <w:rPr>
          <w:rStyle w:val="StyleUnderline"/>
        </w:rPr>
        <w:t> declining apprehensions are "possibly reflecting an increased deterrent effect from ICE’s stronger interior enforcement efforts."</w:t>
      </w:r>
    </w:p>
    <w:p w14:paraId="7EE1FD00" w14:textId="77777777" w:rsidR="00034426" w:rsidRPr="001A1B16" w:rsidRDefault="00034426" w:rsidP="00034426">
      <w:pPr>
        <w:rPr>
          <w:rStyle w:val="StyleUnderline"/>
        </w:rPr>
      </w:pPr>
      <w:r w:rsidRPr="001A1B16">
        <w:rPr>
          <w:rStyle w:val="StyleUnderline"/>
        </w:rPr>
        <w:t>Border Patrol agents recorded 310,531 apprehensions nationwide in fiscal year 2017, the lowest since the </w:t>
      </w:r>
      <w:hyperlink r:id="rId406" w:history="1">
        <w:r w:rsidRPr="001A1B16">
          <w:rPr>
            <w:rStyle w:val="StyleUnderline"/>
          </w:rPr>
          <w:t>302,517 apprehensions in 1971</w:t>
        </w:r>
      </w:hyperlink>
      <w:r w:rsidRPr="001A1B16">
        <w:rPr>
          <w:rStyle w:val="StyleUnderline"/>
        </w:rPr>
        <w:t>. CBP tallied 415,816 apprehensions in fiscal year 2016.</w:t>
      </w:r>
    </w:p>
    <w:p w14:paraId="3EB3F172" w14:textId="77777777" w:rsidR="00034426" w:rsidRPr="00A06701" w:rsidRDefault="00034426" w:rsidP="00034426">
      <w:r w:rsidRPr="00A06701">
        <w:t>Of the 310,531 apprehensions in fiscal year 2017, a total of 303,916 were conducted at the southwest border with Mexico. The greater number of southwest border apprehensions were for people from Central America, particularly El Salvador, Guatemala and Honduras.</w:t>
      </w:r>
    </w:p>
    <w:p w14:paraId="1842736A" w14:textId="77777777" w:rsidR="00034426" w:rsidRDefault="00034426" w:rsidP="00034426">
      <w:pPr>
        <w:pStyle w:val="Heading4"/>
      </w:pPr>
      <w:r>
        <w:t>Deportation low under trump</w:t>
      </w:r>
    </w:p>
    <w:p w14:paraId="48526A8C" w14:textId="77777777" w:rsidR="00034426" w:rsidRPr="00B12CB5" w:rsidRDefault="00034426" w:rsidP="00034426">
      <w:r w:rsidRPr="00E45584">
        <w:rPr>
          <w:b/>
        </w:rPr>
        <w:t xml:space="preserve">The </w:t>
      </w:r>
      <w:r>
        <w:rPr>
          <w:b/>
        </w:rPr>
        <w:t>E</w:t>
      </w:r>
      <w:r w:rsidRPr="00E45584">
        <w:rPr>
          <w:b/>
        </w:rPr>
        <w:t>conomist 17</w:t>
      </w:r>
      <w:r>
        <w:t xml:space="preserve"> (“</w:t>
      </w:r>
      <w:r w:rsidRPr="00B12CB5">
        <w:t>Donald Trump is deporting fewer people than Barack Obama did</w:t>
      </w:r>
      <w:r>
        <w:t xml:space="preserve">”, 12/14/17, the economist, </w:t>
      </w:r>
      <w:r w:rsidRPr="00B12CB5">
        <w:t>https://www.economist.com/united-states/2017/12/14/donald-trump-is-deporting-fewer-people-than-barack-obama-did</w:t>
      </w:r>
      <w:r>
        <w:t>) // SJ</w:t>
      </w:r>
    </w:p>
    <w:p w14:paraId="1CCE49D0" w14:textId="77777777" w:rsidR="00034426" w:rsidRPr="005E02FB" w:rsidRDefault="00034426" w:rsidP="00034426">
      <w:r w:rsidRPr="005E02FB">
        <w:rPr>
          <w:rStyle w:val="StyleUnderline"/>
        </w:rPr>
        <w:t>Yet figures released by the Department of Homeland Security (DHS) on December 5th show that the total number of deportations has declined over the past fiscal year—from October 1st 2016 to September 30th 2017</w:t>
      </w:r>
      <w:r w:rsidRPr="005E02FB">
        <w:t>—</w:t>
      </w:r>
      <w:r w:rsidRPr="005E02FB">
        <w:rPr>
          <w:rStyle w:val="StyleUnderline"/>
        </w:rPr>
        <w:t>to the lowest level seen since 2006</w:t>
      </w:r>
      <w:r w:rsidRPr="005E02FB">
        <w:t xml:space="preserve">. </w:t>
      </w:r>
      <w:r w:rsidRPr="005E02FB">
        <w:rPr>
          <w:rStyle w:val="StyleUnderline"/>
        </w:rPr>
        <w:t>The data also show that deportation has become less selective in the Trump era</w:t>
      </w:r>
      <w:r w:rsidRPr="005E02FB">
        <w:t>, increasing the risk of removal for people like Mr Barrios Mendoza, who have led long and quiet lives in America.</w:t>
      </w:r>
    </w:p>
    <w:p w14:paraId="30F278F2" w14:textId="77777777" w:rsidR="00034426" w:rsidRPr="005E02FB" w:rsidRDefault="00034426" w:rsidP="00034426">
      <w:r w:rsidRPr="005E02FB">
        <w:t>T</w:t>
      </w:r>
      <w:r w:rsidRPr="00B12CB5">
        <w:rPr>
          <w:rStyle w:val="StyleUnderline"/>
        </w:rPr>
        <w:t xml:space="preserve">he decrease in total deportations is largely explained by a 17% drop in the number of immigrants arrested and removed at the border over the past fiscal year. Recent border crossers are the easiest to deport; those found within 100 miles (161km) of the frontier who have been in America 14 days or fewer are not entitled to make their case before an immigration judge, a process that can take months, if not years, in the backlogged courts. </w:t>
      </w:r>
      <w:r w:rsidRPr="005E02FB">
        <w:t>DHS officials credit tighter border security and more stringent interior enforcement with dissuading migrants from making the risky trek across America’s southern frontier. Mr Trump’s harsh rhetoric probably served as a deterrent, but border apprehensions, which are often used as a proxy for illegal immigration, began declining before he moved into the Oval Office.</w:t>
      </w:r>
    </w:p>
    <w:p w14:paraId="6116A139" w14:textId="77777777" w:rsidR="00034426" w:rsidRPr="005E02FB" w:rsidRDefault="00034426" w:rsidP="00034426"/>
    <w:p w14:paraId="6E095809" w14:textId="77777777" w:rsidR="00034426" w:rsidRDefault="00034426" w:rsidP="00034426"/>
    <w:p w14:paraId="7783396B" w14:textId="5F7036B4" w:rsidR="00034426" w:rsidRDefault="00034426" w:rsidP="00034426">
      <w:pPr>
        <w:pStyle w:val="Heading3"/>
      </w:pPr>
      <w:r>
        <w:t>Deportation Inev</w:t>
      </w:r>
    </w:p>
    <w:p w14:paraId="003EAA4C" w14:textId="77777777" w:rsidR="00034426" w:rsidRDefault="00034426" w:rsidP="00034426">
      <w:pPr>
        <w:pStyle w:val="Heading4"/>
      </w:pPr>
      <w:r>
        <w:t>Pence would be just as bad</w:t>
      </w:r>
    </w:p>
    <w:p w14:paraId="7F17D2CA" w14:textId="77777777" w:rsidR="00034426" w:rsidRPr="00AE34A6" w:rsidRDefault="00034426" w:rsidP="00034426">
      <w:r w:rsidRPr="005701F5">
        <w:rPr>
          <w:b/>
        </w:rPr>
        <w:t>Brito 18</w:t>
      </w:r>
      <w:r>
        <w:t xml:space="preserve"> – CBS reporter (Christopher, “</w:t>
      </w:r>
      <w:r w:rsidRPr="00AE34A6">
        <w:t>Omarosa: We'd be "begging for Trump back" if Mike Pence were president</w:t>
      </w:r>
      <w:r>
        <w:t xml:space="preserve">”, 2/13/18, CBS news, </w:t>
      </w:r>
      <w:r w:rsidRPr="00AE34A6">
        <w:t>https://www.cbsnews.com/news/omarosa-donald-trump-mike-pence-president-celebrity-big-brother/</w:t>
      </w:r>
      <w:r>
        <w:t xml:space="preserve">) // SJ </w:t>
      </w:r>
    </w:p>
    <w:p w14:paraId="4FFE7D87" w14:textId="77777777" w:rsidR="00034426" w:rsidRPr="00AE34A6" w:rsidRDefault="00034426" w:rsidP="00034426">
      <w:pPr>
        <w:rPr>
          <w:sz w:val="14"/>
        </w:rPr>
      </w:pPr>
      <w:r w:rsidRPr="00AE34A6">
        <w:rPr>
          <w:rStyle w:val="StyleUnderline"/>
        </w:rPr>
        <w:t>Former White House aide</w:t>
      </w:r>
      <w:r w:rsidRPr="00AE34A6">
        <w:rPr>
          <w:sz w:val="14"/>
        </w:rPr>
        <w:t xml:space="preserve"> and "</w:t>
      </w:r>
      <w:r>
        <w:rPr>
          <w:sz w:val="22"/>
        </w:rPr>
        <w:fldChar w:fldCharType="begin"/>
      </w:r>
      <w:r>
        <w:instrText xml:space="preserve"> HYPERLINK "http://www.cbs.com/shows/celebrity-big-brother/" \t "_blank" </w:instrText>
      </w:r>
      <w:r>
        <w:rPr>
          <w:sz w:val="22"/>
        </w:rPr>
      </w:r>
      <w:r>
        <w:rPr>
          <w:sz w:val="22"/>
        </w:rPr>
        <w:fldChar w:fldCharType="separate"/>
      </w:r>
      <w:r w:rsidRPr="00AE34A6">
        <w:rPr>
          <w:rStyle w:val="Hyperlink"/>
          <w:sz w:val="14"/>
        </w:rPr>
        <w:t>Celebrity Big Brother</w:t>
      </w:r>
      <w:r>
        <w:rPr>
          <w:rStyle w:val="Hyperlink"/>
          <w:sz w:val="14"/>
        </w:rPr>
        <w:fldChar w:fldCharType="end"/>
      </w:r>
      <w:r w:rsidRPr="00AE34A6">
        <w:rPr>
          <w:sz w:val="14"/>
        </w:rPr>
        <w:t xml:space="preserve">" contestant </w:t>
      </w:r>
      <w:r>
        <w:rPr>
          <w:sz w:val="22"/>
        </w:rPr>
        <w:fldChar w:fldCharType="begin"/>
      </w:r>
      <w:r>
        <w:instrText xml:space="preserve"> HYPERLINK "https://www.cbsnews.com/news/omarosa-big-brother-white-house-trump-tweets-tonight/" \t "_blank" </w:instrText>
      </w:r>
      <w:r>
        <w:rPr>
          <w:sz w:val="22"/>
        </w:rPr>
      </w:r>
      <w:r>
        <w:rPr>
          <w:sz w:val="22"/>
        </w:rPr>
        <w:fldChar w:fldCharType="separate"/>
      </w:r>
      <w:r w:rsidRPr="00AE34A6">
        <w:rPr>
          <w:rStyle w:val="Hyperlink"/>
          <w:sz w:val="14"/>
        </w:rPr>
        <w:t>Omarosa Manigault Newman</w:t>
      </w:r>
      <w:r>
        <w:rPr>
          <w:rStyle w:val="Hyperlink"/>
          <w:sz w:val="14"/>
        </w:rPr>
        <w:fldChar w:fldCharType="end"/>
      </w:r>
      <w:r w:rsidRPr="00AE34A6">
        <w:rPr>
          <w:sz w:val="14"/>
        </w:rPr>
        <w:t xml:space="preserve"> </w:t>
      </w:r>
      <w:r w:rsidRPr="00AE34A6">
        <w:rPr>
          <w:rStyle w:val="StyleUnderline"/>
        </w:rPr>
        <w:t>said people would be "begging" for President Trump back if Vice President Mike Pence became commander in chief</w:t>
      </w:r>
      <w:r w:rsidRPr="00AE34A6">
        <w:rPr>
          <w:sz w:val="14"/>
        </w:rPr>
        <w:t xml:space="preserve"> in a new episode of the CBS reality show that aired Monday night. </w:t>
      </w:r>
      <w:r w:rsidRPr="00AE34A6">
        <w:rPr>
          <w:rStyle w:val="StyleUnderline"/>
        </w:rPr>
        <w:t xml:space="preserve">The </w:t>
      </w:r>
      <w:r w:rsidRPr="00AE34A6">
        <w:rPr>
          <w:sz w:val="14"/>
        </w:rPr>
        <w:t xml:space="preserve">reality show </w:t>
      </w:r>
      <w:r w:rsidRPr="00AE34A6">
        <w:rPr>
          <w:rStyle w:val="StyleUnderline"/>
        </w:rPr>
        <w:t>star added that the conservative Christian is "scary" and "extreme."</w:t>
      </w:r>
      <w:r w:rsidRPr="00AE34A6">
        <w:rPr>
          <w:sz w:val="14"/>
        </w:rPr>
        <w:t xml:space="preserve"> </w:t>
      </w:r>
      <w:r w:rsidRPr="00AE34A6">
        <w:rPr>
          <w:rStyle w:val="StyleUnderline"/>
        </w:rPr>
        <w:t>Newman,</w:t>
      </w:r>
      <w:r w:rsidRPr="00AE34A6">
        <w:rPr>
          <w:sz w:val="14"/>
        </w:rPr>
        <w:t xml:space="preserve"> who </w:t>
      </w:r>
      <w:r w:rsidRPr="00AE34A6">
        <w:rPr>
          <w:rStyle w:val="StyleUnderline"/>
        </w:rPr>
        <w:t>said</w:t>
      </w:r>
      <w:r w:rsidRPr="00AE34A6">
        <w:rPr>
          <w:sz w:val="14"/>
        </w:rPr>
        <w:t xml:space="preserve"> last week </w:t>
      </w:r>
      <w:r w:rsidRPr="00AE34A6">
        <w:rPr>
          <w:rStyle w:val="StyleUnderline"/>
        </w:rPr>
        <w:t>she would never in a "</w:t>
      </w:r>
      <w:r>
        <w:fldChar w:fldCharType="begin"/>
      </w:r>
      <w:r>
        <w:instrText xml:space="preserve"> HYPERLINK "https://www.cbsnews.com/news/omarosa-manigault-newman-celebrity-big-brother-trump-vote-white-house/" \t "_blank" </w:instrText>
      </w:r>
      <w:r>
        <w:fldChar w:fldCharType="separate"/>
      </w:r>
      <w:r w:rsidRPr="00AE34A6">
        <w:rPr>
          <w:rStyle w:val="StyleUnderline"/>
        </w:rPr>
        <w:t>million years</w:t>
      </w:r>
      <w:r>
        <w:rPr>
          <w:rStyle w:val="StyleUnderline"/>
        </w:rPr>
        <w:fldChar w:fldCharType="end"/>
      </w:r>
      <w:r w:rsidRPr="00AE34A6">
        <w:rPr>
          <w:rStyle w:val="StyleUnderline"/>
        </w:rPr>
        <w:t>" vote again for Mr. Trump,</w:t>
      </w:r>
      <w:r w:rsidRPr="00AE34A6">
        <w:rPr>
          <w:sz w:val="14"/>
        </w:rPr>
        <w:t xml:space="preserve"> revealed more about her tenure in the White House, commenting on immigration and Pence. </w:t>
      </w:r>
      <w:r w:rsidRPr="00AE34A6">
        <w:rPr>
          <w:rStyle w:val="StyleUnderline"/>
        </w:rPr>
        <w:t xml:space="preserve">In conversation </w:t>
      </w:r>
      <w:r w:rsidRPr="00AE34A6">
        <w:rPr>
          <w:sz w:val="14"/>
        </w:rPr>
        <w:t xml:space="preserve">with fellow "Big Brother" contestants </w:t>
      </w:r>
      <w:r w:rsidRPr="00AE34A6">
        <w:rPr>
          <w:rStyle w:val="StyleUnderline"/>
        </w:rPr>
        <w:t>on DACA and uptick in</w:t>
      </w:r>
      <w:r>
        <w:rPr>
          <w:rStyle w:val="StyleUnderline"/>
        </w:rPr>
        <w:t xml:space="preserve"> </w:t>
      </w:r>
      <w:r>
        <w:fldChar w:fldCharType="begin"/>
      </w:r>
      <w:r>
        <w:instrText xml:space="preserve"> HYPERLINK "https://www.cbsnews.com/news/jesus-berrones-father-of-leukemia-patient-who-faced-deportation-granted-stay-work-permit/" \t "_blank" </w:instrText>
      </w:r>
      <w:r>
        <w:fldChar w:fldCharType="separate"/>
      </w:r>
      <w:r w:rsidRPr="00AE34A6">
        <w:rPr>
          <w:rStyle w:val="StyleUnderline"/>
        </w:rPr>
        <w:t>deportations of undocumented immigrants</w:t>
      </w:r>
      <w:r>
        <w:rPr>
          <w:rStyle w:val="StyleUnderline"/>
        </w:rPr>
        <w:fldChar w:fldCharType="end"/>
      </w:r>
      <w:r>
        <w:rPr>
          <w:rStyle w:val="StyleUnderline"/>
        </w:rPr>
        <w:t xml:space="preserve"> </w:t>
      </w:r>
      <w:r w:rsidRPr="00AE34A6">
        <w:rPr>
          <w:rStyle w:val="StyleUnderline"/>
        </w:rPr>
        <w:t>with the current administration, Newman said it's only "going to get worse."</w:t>
      </w:r>
      <w:r>
        <w:rPr>
          <w:rStyle w:val="StyleUnderline"/>
        </w:rPr>
        <w:t xml:space="preserve"> </w:t>
      </w:r>
      <w:r w:rsidRPr="00AE34A6">
        <w:rPr>
          <w:sz w:val="14"/>
        </w:rPr>
        <w:t>"I've seen the plan," she said. "</w:t>
      </w:r>
      <w:r w:rsidRPr="00AE34A6">
        <w:rPr>
          <w:rStyle w:val="StyleUnderline"/>
        </w:rPr>
        <w:t>The roundup plan is getting more and more aggressive. He's a numbers guy. He wants to outdo his predecessors."</w:t>
      </w:r>
      <w:r w:rsidRPr="00AE34A6">
        <w:rPr>
          <w:sz w:val="14"/>
        </w:rPr>
        <w:t xml:space="preserve"> Then </w:t>
      </w:r>
      <w:r w:rsidRPr="00AE34A6">
        <w:rPr>
          <w:rStyle w:val="StyleUnderline"/>
        </w:rPr>
        <w:t>Newman shifted her attention on Pence, who is pro-life and has opposing views on gay marriage.</w:t>
      </w:r>
      <w:r>
        <w:rPr>
          <w:rStyle w:val="StyleUnderline"/>
        </w:rPr>
        <w:t xml:space="preserve"> </w:t>
      </w:r>
      <w:r w:rsidRPr="00AE34A6">
        <w:rPr>
          <w:sz w:val="14"/>
        </w:rPr>
        <w:t>"</w:t>
      </w:r>
      <w:r w:rsidRPr="00AE34A6">
        <w:rPr>
          <w:rStyle w:val="StyleUnderline"/>
        </w:rPr>
        <w:t>As bad as y'all think Trump is, you would be worried about Pence," she said</w:t>
      </w:r>
      <w:r w:rsidRPr="00AE34A6">
        <w:rPr>
          <w:sz w:val="14"/>
        </w:rPr>
        <w:t xml:space="preserve"> as other cast members nodded in agreement. </w:t>
      </w:r>
      <w:r w:rsidRPr="00AE34A6">
        <w:rPr>
          <w:rStyle w:val="StyleUnderline"/>
        </w:rPr>
        <w:t>"I'm just going to say that. So everybody that's wishing for impeachment, might want to reconsider their life."</w:t>
      </w:r>
      <w:r>
        <w:rPr>
          <w:rStyle w:val="StyleUnderline"/>
        </w:rPr>
        <w:t xml:space="preserve"> </w:t>
      </w:r>
      <w:r w:rsidRPr="00AE34A6">
        <w:rPr>
          <w:sz w:val="14"/>
        </w:rPr>
        <w:t>"</w:t>
      </w:r>
      <w:r w:rsidRPr="00AE34A6">
        <w:rPr>
          <w:rStyle w:val="StyleUnderline"/>
        </w:rPr>
        <w:t>We would be begging for days of Trump back if Pence became president,</w:t>
      </w:r>
      <w:r w:rsidRPr="00AE34A6">
        <w:rPr>
          <w:sz w:val="14"/>
        </w:rPr>
        <w:t xml:space="preserve"> that's all I'm saying," she added. </w:t>
      </w:r>
      <w:r w:rsidRPr="00AE34A6">
        <w:rPr>
          <w:rStyle w:val="StyleUnderline"/>
        </w:rPr>
        <w:t>Newman zeroed in on Pence's faith, accusing him of using "Jesus" to "say things."</w:t>
      </w:r>
      <w:r>
        <w:rPr>
          <w:rStyle w:val="StyleUnderline"/>
        </w:rPr>
        <w:t xml:space="preserve"> </w:t>
      </w:r>
      <w:r w:rsidRPr="00AE34A6">
        <w:rPr>
          <w:sz w:val="14"/>
        </w:rPr>
        <w:t>"He's extreme," she said. "I'm Christian. I love Jesus, but he thinks Jesus tells him to say things. And I'm like, Jesus ain't say that. He's scary."</w:t>
      </w:r>
    </w:p>
    <w:p w14:paraId="71228CB7" w14:textId="77777777" w:rsidR="00034426" w:rsidRPr="00000D9E" w:rsidRDefault="00034426" w:rsidP="00034426"/>
    <w:p w14:paraId="1EAB97FF" w14:textId="461C82A1" w:rsidR="00311C7B" w:rsidRDefault="00311C7B" w:rsidP="00311C7B">
      <w:pPr>
        <w:pStyle w:val="Heading2"/>
      </w:pPr>
      <w:r>
        <w:t xml:space="preserve">Trade War </w:t>
      </w:r>
    </w:p>
    <w:p w14:paraId="37F2DC0B" w14:textId="0A67F30C" w:rsidR="00311C7B" w:rsidRPr="00A71D6B" w:rsidRDefault="00311C7B" w:rsidP="00311C7B">
      <w:pPr>
        <w:pStyle w:val="Heading3"/>
      </w:pPr>
      <w:r>
        <w:t>Resilient</w:t>
      </w:r>
    </w:p>
    <w:p w14:paraId="7AF053A1" w14:textId="77777777" w:rsidR="00311C7B" w:rsidRPr="000B0630" w:rsidRDefault="00311C7B" w:rsidP="00311C7B">
      <w:pPr>
        <w:pStyle w:val="Heading4"/>
      </w:pPr>
      <w:r>
        <w:t>The trade war is winnable - US economy grants leverage over china and a strong resilience to any economic shocks</w:t>
      </w:r>
    </w:p>
    <w:p w14:paraId="70C54C2F" w14:textId="77777777" w:rsidR="00311C7B" w:rsidRDefault="00311C7B" w:rsidP="00311C7B">
      <w:r w:rsidRPr="001533C3">
        <w:rPr>
          <w:rStyle w:val="Style13ptBold"/>
        </w:rPr>
        <w:t>Schwartz 6/20/18</w:t>
      </w:r>
      <w:r>
        <w:t xml:space="preserve"> New York Times Staff writer</w:t>
      </w:r>
      <w:r w:rsidRPr="00334051">
        <w:t xml:space="preserve"> covered economics since 2012. Before that, he wrote about Wall Street and banking for The Times, and also served as European economic correspondent in Paris from 2008 to 2010. </w:t>
      </w:r>
      <w:r>
        <w:t>(Nelson D. Schwartz, 6-20-2018, Trump’s Ace in the Hole in Trade War: A Strong Economy, https://www.nytimes.com/2018/06/20/business/economy/trump-trade-economy.html, Date Accessed: 6-27-2018)//LB</w:t>
      </w:r>
    </w:p>
    <w:p w14:paraId="5C089B49" w14:textId="77777777" w:rsidR="00311C7B" w:rsidRDefault="00311C7B" w:rsidP="00311C7B">
      <w:r w:rsidRPr="00334051">
        <w:rPr>
          <w:rStyle w:val="StyleUnderline"/>
        </w:rPr>
        <w:t xml:space="preserve">The American economy </w:t>
      </w:r>
      <w:r>
        <w:t xml:space="preserve">has picked up speed and </w:t>
      </w:r>
      <w:r w:rsidRPr="00334051">
        <w:rPr>
          <w:rStyle w:val="StyleUnderline"/>
        </w:rPr>
        <w:t>is now on course to expand this year at the fastest rate in more than a decade</w:t>
      </w:r>
      <w:r>
        <w:t>. That acceleration gives President Trump a stronger hand as he contemplates more tariffs and takes an increasingly confrontational approach with China, Canada, Mexico and other trading partners. E</w:t>
      </w:r>
      <w:r w:rsidRPr="00334051">
        <w:rPr>
          <w:rStyle w:val="StyleUnderline"/>
        </w:rPr>
        <w:t>conomists have raised their growth estimates for the second quarter to an annualized rate of nearly 5 percent, more than double the pace of the previous period. Some economists say the figure could hit 3 percent for the full yea</w:t>
      </w:r>
      <w:r>
        <w:t xml:space="preserve">r, a level last reached in 2005. As growth slows in Europe, China, Japan and elsewhere, the United States finds itself at the top of the global economy. </w:t>
      </w:r>
      <w:r w:rsidRPr="00DF7C34">
        <w:rPr>
          <w:rStyle w:val="Emphasis"/>
        </w:rPr>
        <w:t>The United States is also less exposed to the fallout from an escalating trade war since it does not rely on exports as much as other countries.</w:t>
      </w:r>
      <w:r>
        <w:t xml:space="preserve"> It all gives Mr. Trump leverage with world leaders, potentially forcing them to make concessions. But his threats could also backfire. Economists warn that the president’s clout is limited and that his attacks on the trading system could dampen the outlook not just in other countries but also domestically. “If you have the strongest economy in years, then the trade shock appears manageable,” said Gregory Daco, head of United States economics at Oxford Economics. “However, with growth peaking, the trade shock will become more intense. With a global backdrop that is not improving anymore, we have to be careful about the back half of 2018 and 2019.” In July, the recovery will reach the nine-year mark, making it one of the longest in modern history. But for much of that time, the engines of the economy were rarely synchronized. When consumers were spending at a healthy clip in 2015 and 2016, business investment lagged as energy companies scaled back or abandoned projects in response to a sharp drop in oil prices. All that has changed in recent months. </w:t>
      </w:r>
      <w:r w:rsidRPr="001168C0">
        <w:rPr>
          <w:rStyle w:val="StyleUnderline"/>
        </w:rPr>
        <w:t xml:space="preserve">Now, the different parts of the economy appear to be operating as one well-oiled machine. </w:t>
      </w:r>
      <w:r>
        <w:t>Consumer spending rebounded after a soft start to the year, with retail sales in May rising by a robust 0.8 percent, double what analysts had forecast.</w:t>
      </w:r>
      <w:r w:rsidRPr="00DF7C34">
        <w:rPr>
          <w:rStyle w:val="StyleUnderline"/>
        </w:rPr>
        <w:t xml:space="preserve"> “We have a very strong economy, and if the trade negotiations are successful, it’ll be even stronger,”</w:t>
      </w:r>
      <w:r>
        <w:t xml:space="preserve"> said Kevin Hassett, chairman of the White House Council of Economic Advisers. He added that the president was “impatient to fix broken policies,” with trade at the top of the list after last year’s tax overhaul and deregulation effort. </w:t>
      </w:r>
      <w:r w:rsidRPr="00DF7C34">
        <w:rPr>
          <w:rStyle w:val="StyleUnderline"/>
        </w:rPr>
        <w:t xml:space="preserve">The trade deficit, often cited by the White House as a vulnerability, narrowed in April, further bolstering economic activity in the second quarter. Strong April orders for fabricated metal, computers and other goods used in production also helped, as did a buildup in inventory as businesses restocked shelves. </w:t>
      </w:r>
      <w:r>
        <w:t xml:space="preserve">Such additions to inventory barely had an impact on growth in the first three months of the year, but could contribute nearly a full percentage point in the second quarter. Increased government spending is providing added propulsion. The two-year budget deal reached in Congress in February added $300 billion in new government spending that is starting to flow into the economy. “It’s something of a sugar high, but it feels good,” said Diane Swonk, an economist with Grant Thornton in Chicago. Taken together, these factors have compelled economists to re-evaluate the economy’s tempo. At the beginning of May, Macroeconomic Advisers, a forecasting firm based in St. Louis, </w:t>
      </w:r>
      <w:r w:rsidRPr="00DF7C34">
        <w:rPr>
          <w:rStyle w:val="StyleUnderline"/>
        </w:rPr>
        <w:t>estimated growth of</w:t>
      </w:r>
      <w:r>
        <w:t xml:space="preserve"> 3 percent in the second quarter. By mid-June, it was putting the figure at 4.5 percent. The Federal Reserve Bank of Atlanta’s GDPNow model is even more upbeat at </w:t>
      </w:r>
      <w:r w:rsidRPr="00DF7C34">
        <w:rPr>
          <w:rStyle w:val="StyleUnderline"/>
        </w:rPr>
        <w:t>4.7 percent.</w:t>
      </w:r>
      <w:r>
        <w:t xml:space="preserve"> But the good news may not last. While Ms. Swonk expects a 3 percent expansion for the full year, she added, “This likely will be the peak growth for this cycle.” Image A textile factory in China. </w:t>
      </w:r>
      <w:r w:rsidRPr="00DF7C34">
        <w:rPr>
          <w:rStyle w:val="Emphasis"/>
        </w:rPr>
        <w:t>As the American economy accelerates, President Trump has more leverage in waging trade wars against China and other countries where growth appears to be slowing.</w:t>
      </w:r>
      <w:r>
        <w:t xml:space="preserve">  Contributing to that view is the rise in interest rates as the Federal Reserve gradually withdraws the easy credit that persisted for much of the recovery. “The headwinds are mounting,” Ms. Swonk said. And then there are fears of an expanding trade war. Tariffs could hurt the American economy by stoking inflation without increasing wages. </w:t>
      </w:r>
      <w:r w:rsidRPr="001533C3">
        <w:rPr>
          <w:rStyle w:val="Emphasis"/>
        </w:rPr>
        <w:t>Trade wars won’t sharply cur</w:t>
      </w:r>
      <w:r w:rsidRPr="003C5BFE">
        <w:rPr>
          <w:rStyle w:val="Emphasis"/>
        </w:rPr>
        <w:t>tail economic activity</w:t>
      </w:r>
      <w:r w:rsidRPr="001533C3">
        <w:rPr>
          <w:rStyle w:val="StyleUnderline"/>
        </w:rPr>
        <w:t>, unless they cause businesses to lose confidence</w:t>
      </w:r>
      <w:r>
        <w:t xml:space="preserve">, said Spencer Dale, chief economist for BP, the energy giant. The bigger problem, he said, is that trade wars could “eat away at trend growth” by reducing G.D.P. by a fraction of a percent a year. That might not seem meaningful in any given year, but compounded over a decade or two, it could leave the economy noticeably short of what it might otherwise have achieved. The Fed chairman, Jerome H. Powell, has also noted those risks. “Changes in trade policy could cause us to have to question the outlook,” he said on Wednesday at a European Central Bank conference in Portugal. Still, the United States remains more insulated from a trade shock than other countries. Exports account for just 12 percent of American gross domestic product. That’s the lowest share among the 35 members of the Organization for Economic Cooperation and Development, a group of industrialized countries. By contrast, the figure is 31 percent in Canada, 37 percent in Mexico and 44 percent in the European Union. In the United States, consumer spending accounts for nearly 70 percent of G.D.P. </w:t>
      </w:r>
      <w:r w:rsidRPr="001533C3">
        <w:rPr>
          <w:rStyle w:val="StyleUnderline"/>
        </w:rPr>
        <w:t>And recent surveys and other data show that people are bullish about the economy’s trajectory, according to Ian Shepherdson of Pantheon Macroeconomics. Owners of small businesses are also confident — about their own prospects and about the overall economy</w:t>
      </w:r>
      <w:r>
        <w:t xml:space="preserve">. When Mr. </w:t>
      </w:r>
      <w:r w:rsidRPr="005A62FA">
        <w:rPr>
          <w:rStyle w:val="StyleUnderline"/>
        </w:rPr>
        <w:t xml:space="preserve">Shepherdson </w:t>
      </w:r>
      <w:r>
        <w:t>put out a note to clients on May 14 highlighting</w:t>
      </w:r>
      <w:r w:rsidRPr="005A62FA">
        <w:rPr>
          <w:rStyle w:val="StyleUnderline"/>
        </w:rPr>
        <w:t xml:space="preserve"> the possibility of 5 percent growth in the quarter, he was quick to add that his forecast looked outlandish. “I was being tongue in cheek, looking at what would happen if everything goes right,” he said. “But it’s become more like the base case.” </w:t>
      </w:r>
      <w:r>
        <w:t xml:space="preserve">Despite the improving consensus, Mr. Shepherdson said the quarter’s pace “is not sustainable,” but he does expect </w:t>
      </w:r>
      <w:r w:rsidRPr="005A62FA">
        <w:rPr>
          <w:rStyle w:val="StyleUnderline"/>
        </w:rPr>
        <w:t>consumer spending to be solid in the second half of the year.</w:t>
      </w:r>
      <w:r>
        <w:t xml:space="preserve"> Sean McCartney, an executive vice president at Radial, a fulfillment and logistics business, agrees, and he’s putting his money to work. Radial will hire about 24,000 temporary workers later this year for the company’s fulfillment centers, call centers and warehouses to prepare for back-to-school demand and the holiday shopping season. That’s up by roughly 1,000 from last year. “This year is shaping up to be strong, the strongest since the recovery began,” Mr. McCartney said. E-commerce companies represent most of Radial’s business, and the company has expanded its footprint to ensure faster deliveries. Many of its operations are in the middle of the country, in states like Ohio and Kentucky, with plentiful transportation links enabling them to reach both coasts. To attract new workers and keep existing ones, Radial has been offering spot raises of $1 an hour for temporary positions in some cities, on top of the typical $12-an-hour average for Radial’s network of sites. “We have hundreds of open positions,” Mr. McCartney said. “We definitely could hire more than we have.” </w:t>
      </w:r>
    </w:p>
    <w:p w14:paraId="170FF83E" w14:textId="77777777" w:rsidR="00311C7B" w:rsidRDefault="00311C7B" w:rsidP="00311C7B">
      <w:pPr>
        <w:pStyle w:val="Heading3"/>
      </w:pPr>
      <w:r>
        <w:t>Impact D</w:t>
      </w:r>
    </w:p>
    <w:p w14:paraId="5AB3232F" w14:textId="77777777" w:rsidR="00311C7B" w:rsidRPr="00297136" w:rsidRDefault="00311C7B" w:rsidP="00311C7B">
      <w:pPr>
        <w:pStyle w:val="Heading4"/>
      </w:pPr>
      <w:r>
        <w:t>Claims of Trade War are overblown and based on flawed reasoning – tariffs are small and economically beneficial</w:t>
      </w:r>
    </w:p>
    <w:p w14:paraId="2559B8EA" w14:textId="77777777" w:rsidR="00311C7B" w:rsidRPr="00297136" w:rsidRDefault="00311C7B" w:rsidP="00311C7B">
      <w:r w:rsidRPr="00F53262">
        <w:rPr>
          <w:rStyle w:val="Style13ptBold"/>
        </w:rPr>
        <w:t>Bivens 18</w:t>
      </w:r>
      <w:r>
        <w:t xml:space="preserve">, Josh Bivens is the director of research at the Economic Policy Institute.  </w:t>
      </w:r>
      <w:r w:rsidRPr="00297136">
        <w:t xml:space="preserve">(Josh Bivens, 3-5-2018, </w:t>
      </w:r>
      <w:r>
        <w:t>New York Times</w:t>
      </w:r>
      <w:r w:rsidRPr="00297136">
        <w:t>, https://www.nytimes.com/2018/03/05/opinion/trump-tariffs-trade-recession.html, Date Accessed: 6-30-2018)//LB</w:t>
      </w:r>
    </w:p>
    <w:p w14:paraId="7E179FA1" w14:textId="77777777" w:rsidR="00311C7B" w:rsidRPr="00F601E6" w:rsidRDefault="00311C7B" w:rsidP="00311C7B">
      <w:r w:rsidRPr="008C21D0">
        <w:rPr>
          <w:u w:val="single"/>
        </w:rPr>
        <w:t>Don’t Worry About Trump’s Tariffs</w:t>
      </w:r>
      <w:r>
        <w:t xml:space="preserve"> President Trump argues that</w:t>
      </w:r>
      <w:r w:rsidRPr="008C21D0">
        <w:rPr>
          <w:u w:val="single"/>
        </w:rPr>
        <w:t xml:space="preserve"> free trade has hollowed out America’s industrial base and has saddled the country with huge trade deficits</w:t>
      </w:r>
      <w:r>
        <w:t>. Last week President Trump announced new tariffs on steel and aluminum products, and the response couldn’t have been more negative —</w:t>
      </w:r>
      <w:r w:rsidRPr="008C21D0">
        <w:rPr>
          <w:u w:val="single"/>
        </w:rPr>
        <w:t xml:space="preserve"> critics warned of trade wars, recession, global instability. But the blowback is overblown, and seems to constitute reflexive anti-Trump sentiment rather than careful economic reasoning.</w:t>
      </w:r>
      <w:r>
        <w:t xml:space="preserve"> To be clear, there’s plenty to hate about the policy course charted by the Trump administration. His anti-trade stance is of a piece with an agenda rooted in xenophobia and bigotry that has favored the rich over low- and moderate-wage workers. But despite this record, and despite the near-dogma status of free trade among economic writers, </w:t>
      </w:r>
      <w:r w:rsidRPr="008C21D0">
        <w:rPr>
          <w:u w:val="single"/>
        </w:rPr>
        <w:t>the proposed tariffs won’t end the world, and may even do some good.</w:t>
      </w:r>
      <w:r>
        <w:t xml:space="preserve"> First, let’s take them for what t</w:t>
      </w:r>
      <w:r w:rsidRPr="008C21D0">
        <w:rPr>
          <w:rStyle w:val="StyleUnderline"/>
        </w:rPr>
        <w:t>hey are: temporary relief for specific sectors (steel and aluminum) facin</w:t>
      </w:r>
      <w:r w:rsidRPr="0007153F">
        <w:rPr>
          <w:rStyle w:val="StyleUnderline"/>
        </w:rPr>
        <w:t>g a specific problem (global excess production capacity, propped up by foreign governmental subsidies). America has taken steps like this before, and did not slide down any slippery slope to autarky</w:t>
      </w:r>
      <w:r>
        <w:t xml:space="preserve">. This means that </w:t>
      </w:r>
      <w:r w:rsidRPr="0007153F">
        <w:rPr>
          <w:rStyle w:val="StyleUnderline"/>
        </w:rPr>
        <w:t>big-picture principles</w:t>
      </w:r>
      <w:r>
        <w:t xml:space="preserve"> — </w:t>
      </w:r>
      <w:r w:rsidRPr="0007153F">
        <w:rPr>
          <w:rStyle w:val="StyleUnderline"/>
        </w:rPr>
        <w:t>like, “Free trade is good,” or, “Globalization decimated the American working class” — aren’t very helpful in assessing them</w:t>
      </w:r>
      <w:r>
        <w:t xml:space="preserve">. For example, America’s trading partners have had to agree to increase their levels of intellectual property protection as a condition for more open access to American markets in agreements like Nafta and the proposed Trans-Pacific Partnership. Yet proponents of these agreements have felt free to call them “free trade” treaties, even as these agreements instituted far higher levels of effective protection for specific sectors (mostly pharmaceuticals and software) than what was announced this past week for steel and aluminum. It seems clear that protection for the profits of pharma and software companies agitates business writers and some economic policy experts far less than protection for manufacturing sectors heavy with blue-collar jobs. Is it any real shock that many believe that </w:t>
      </w:r>
      <w:r w:rsidRPr="0007153F">
        <w:rPr>
          <w:rStyle w:val="StyleUnderline"/>
        </w:rPr>
        <w:t>the rules of the game governing globalization have been rigged against typical American workers</w:t>
      </w:r>
      <w:r>
        <w:t xml:space="preserve">? If we accept for a second that inconsistently applied first principles won’t get us very far in assessing the pros and cons of last week’s tariff announcements, </w:t>
      </w:r>
      <w:r w:rsidRPr="0007153F">
        <w:rPr>
          <w:rStyle w:val="StyleUnderline"/>
        </w:rPr>
        <w:t>it’s worth thinking about the specific challenges facing American steel and aluminum producers and how trade policy might help them</w:t>
      </w:r>
      <w:r>
        <w:t xml:space="preserve">. Start with something everybody agrees upon: </w:t>
      </w:r>
      <w:r w:rsidRPr="0007153F">
        <w:rPr>
          <w:rStyle w:val="StyleUnderline"/>
        </w:rPr>
        <w:t>Global steel and aluminum sectors have large amounts of excess productive capacity. The problem is large</w:t>
      </w:r>
      <w:r>
        <w:t xml:space="preserve"> enough that last year the Organization for Economic Cooperation and Development issued a report on global excess steel capacity. </w:t>
      </w:r>
      <w:r w:rsidRPr="0007153F">
        <w:rPr>
          <w:rStyle w:val="StyleUnderline"/>
        </w:rPr>
        <w:t>Generally, excess capacity pushes down prices, and less efficient firms that cannot make profits at these lower prices simply go out of business, pulling down capacity until it matches demand. But foreign producers of steel and aluminum, efficiently or not, have often been insulated from this competitive winnowing by government industrial policy that props them up</w:t>
      </w:r>
      <w:r>
        <w:t xml:space="preserve"> — a fact bemoaned by both the G-20 and the Obama administration.</w:t>
      </w:r>
      <w:r w:rsidRPr="0007153F">
        <w:rPr>
          <w:rStyle w:val="StyleUnderline"/>
        </w:rPr>
        <w:t xml:space="preserve"> The proposed tariffs can provide a countervailing force against these foreign subsidies and protect American metal producers until a comprehensive solution is found</w:t>
      </w:r>
      <w:r>
        <w:t xml:space="preserve">. Am I confident that the Trump administration will back a smart and efficient solution to the larger problem? Not really — but this doesn’t mean we shouldn’t be happy to have some breathing room to find one. Some would argue that we should just see foreign steel subsidies as a boon for American consumers, who can now enjoy lower prices driven by cheaper steel. But here’s where </w:t>
      </w:r>
      <w:r w:rsidRPr="0007153F">
        <w:rPr>
          <w:rStyle w:val="StyleUnderline"/>
        </w:rPr>
        <w:t>the relative size of these “killer” tariffs becomes clear — we’re talking about fractions of a percent in prices, one way or the other</w:t>
      </w:r>
      <w:r>
        <w:t>. And again, no one is telling pharmaceutical companies and their workers that their protections need to be stripped away so that others can enjoy cheaper prices. The real problem with last week’s tariffs is that they’re an ad hoc and insufficient ameliorative fix for continuing policy failures that have decimated American manufacturing employment for almost two decades. The two main failures have been macroeconomic policy that has accepted long and slow post-recession recoveries, and exchange rate policies that have allowed the value of the dollar to stick at levels too high to balance (or even nearly balance) manufacturing trade flows. This means that each job displaced by manufacturing imports is not balanced by a job supported by manufacturing exports</w:t>
      </w:r>
      <w:r w:rsidRPr="0007153F">
        <w:rPr>
          <w:rStyle w:val="StyleUnderline"/>
        </w:rPr>
        <w:t xml:space="preserve">. It’s tempting to evaluate economic policy these days with a rule of “if Trump is for it, I’m against it.” </w:t>
      </w:r>
      <w:r>
        <w:t>After all, this rule would lead to the right stance far more often than not.</w:t>
      </w:r>
      <w:r w:rsidRPr="0007153F">
        <w:rPr>
          <w:rStyle w:val="StyleUnderline"/>
        </w:rPr>
        <w:t xml:space="preserve"> But a better framework is to ask: “Is it good for the bottom 90 percent of American workers and the families they help support?” And on this latter question, criticism of last week’s tariffs largely misses the mark. </w:t>
      </w:r>
    </w:p>
    <w:p w14:paraId="6B53CD49" w14:textId="77777777" w:rsidR="00311C7B" w:rsidRPr="00297136" w:rsidRDefault="00311C7B" w:rsidP="00311C7B"/>
    <w:p w14:paraId="08F755A5" w14:textId="77777777" w:rsidR="00311C7B" w:rsidRDefault="00311C7B" w:rsidP="00311C7B"/>
    <w:p w14:paraId="139D529E" w14:textId="77777777" w:rsidR="00311C7B" w:rsidRDefault="00311C7B" w:rsidP="00311C7B">
      <w:pPr>
        <w:pStyle w:val="Heading3"/>
      </w:pPr>
      <w:r>
        <w:t>No Escalation</w:t>
      </w:r>
    </w:p>
    <w:p w14:paraId="1577294E" w14:textId="77777777" w:rsidR="00311C7B" w:rsidRDefault="00311C7B" w:rsidP="00311C7B">
      <w:pPr>
        <w:pStyle w:val="Heading4"/>
      </w:pPr>
      <w:r>
        <w:t>No risk of major trade war - Trump is just looking for a political win- after an inevitable small concession from XI, Trump will declare victory</w:t>
      </w:r>
    </w:p>
    <w:p w14:paraId="177847C4" w14:textId="77777777" w:rsidR="00311C7B" w:rsidRDefault="00311C7B" w:rsidP="00311C7B">
      <w:r w:rsidRPr="00E32FFB">
        <w:rPr>
          <w:rStyle w:val="Style13ptBold"/>
        </w:rPr>
        <w:t xml:space="preserve">Long 18 </w:t>
      </w:r>
      <w:r>
        <w:t>Wellesley College, BA in economics and English ; Oxford University, master's in financial economics and medieval literature Heather Long is an economics correspondent.</w:t>
      </w:r>
      <w:r w:rsidRPr="00B252A1">
        <w:t xml:space="preserve"> (</w:t>
      </w:r>
      <w:r w:rsidRPr="00BF7598">
        <w:t>Heather Long</w:t>
      </w:r>
      <w:r w:rsidRPr="00B252A1">
        <w:t>,</w:t>
      </w:r>
      <w:r>
        <w:t>4/5/18</w:t>
      </w:r>
      <w:r w:rsidRPr="00B252A1">
        <w:t xml:space="preserve">, </w:t>
      </w:r>
      <w:r w:rsidRPr="00BF7598">
        <w:t>In a U.S.-China trade war, who has more to lose?</w:t>
      </w:r>
      <w:r>
        <w:t>, Washington Post</w:t>
      </w:r>
      <w:r w:rsidRPr="00B252A1">
        <w:t>, https://www.washingtonpost.com/news/wonk/wp/2018/04/05/china-has-more-to-lose-in-a-trade-war-but-trump-has-a-key-weakness/?utm_term=.c622548916b2, Date Accessed: 6-27-2018)//LB</w:t>
      </w:r>
    </w:p>
    <w:p w14:paraId="7C65E70B" w14:textId="77777777" w:rsidR="00311C7B" w:rsidRDefault="00311C7B" w:rsidP="00311C7B">
      <w:pPr>
        <w:rPr>
          <w:rStyle w:val="StyleUnderline"/>
        </w:rPr>
      </w:pPr>
      <w:r w:rsidRPr="00E32FFB">
        <w:rPr>
          <w:rStyle w:val="StyleUnderline"/>
        </w:rPr>
        <w:t>A key problem for Trump is that he doesn't have clear and coherent demands of China</w:t>
      </w:r>
      <w:r>
        <w:t xml:space="preserve">. He and his team talk about three problems: the trade deficit, Chinese intellectual property (IP) theft, and China's industrial policy (known as “Made in China 2025”). But there's no specific request, and the lack of one is allowing the Chinese to play the victims in a scenario where the United States is supposed to be trying to correct years of wrongs. “I want the U.S. to do more against China, but I want the U.S. to do more with a plan,” Scissors said. “We need very specific asks of the Chinese. Instead, we just say, ‘we want you to change.’ ” The president and his team sometimes say different things about trade and what the goals are. </w:t>
      </w:r>
      <w:r w:rsidRPr="00E32FFB">
        <w:rPr>
          <w:rStyle w:val="StyleUnderline"/>
        </w:rPr>
        <w:t>Trump likes to use confusion as a negotiating tactic, but it also opens up more ways to “win.” “Trump ca</w:t>
      </w:r>
      <w:r w:rsidRPr="00BF7598">
        <w:rPr>
          <w:rStyle w:val="StyleUnderline"/>
        </w:rPr>
        <w:t>n probably be bought off with some package of goods to reduce the trade deficit.</w:t>
      </w:r>
      <w:r>
        <w:t xml:space="preserve"> His advisers want China to rewrite its entire industrial policy,” Medeiros said. </w:t>
      </w:r>
      <w:r w:rsidRPr="00BF7598">
        <w:rPr>
          <w:rStyle w:val="StyleUnderline"/>
        </w:rPr>
        <w:t xml:space="preserve">What the endgame looks like Trump has famously said a trade war will be “easy to win.” Xi isn't saying that. </w:t>
      </w:r>
      <w:r w:rsidRPr="00E32FFB">
        <w:rPr>
          <w:rStyle w:val="Emphasis"/>
        </w:rPr>
        <w:t>Xi has made it clear he doesn't want a trade war</w:t>
      </w:r>
      <w:r w:rsidRPr="00BF7598">
        <w:rPr>
          <w:rStyle w:val="StyleUnderline"/>
        </w:rPr>
        <w:t>,</w:t>
      </w:r>
      <w:r>
        <w:t xml:space="preserve"> but he will respond to anything Trump does. Xi seems to be setting himself up for an easier political win if anything goes sour on the economic front. But in politics, Trump has proved himself a skillful salesman. </w:t>
      </w:r>
      <w:r w:rsidRPr="00BF7598">
        <w:rPr>
          <w:rStyle w:val="StyleUnderline"/>
        </w:rPr>
        <w:t>Many strategists and longtime foreign policy experts say t</w:t>
      </w:r>
      <w:r w:rsidRPr="00BF7598">
        <w:rPr>
          <w:rStyle w:val="Emphasis"/>
        </w:rPr>
        <w:t>he most likely scenario is Trump gets a few small concessions from China and declares victory.</w:t>
      </w:r>
      <w:r w:rsidRPr="00BF7598">
        <w:rPr>
          <w:rStyle w:val="StyleUnderline"/>
        </w:rPr>
        <w:t xml:space="preserve"> Chinese Premier Li Keqiang said last week that China is prepared to ease market access for U.S. companies and stop forcing foreign companies to transfer technology. If Trump gets those kinds of concessions in writing, he would be able to say he did more for America against China than Obama, Bush or Clinton.</w:t>
      </w:r>
      <w:r>
        <w:t xml:space="preserve"> But those changes would do little to alter the record U.S. trade deficit with China or to deter China from plans to go head-to-head with the United States in many high-tech sectors soon. If Trump wants those major concessions, he has to be ready to go much harder against the Chinese. So far, Xi appears to be betting that </w:t>
      </w:r>
      <w:r w:rsidRPr="00BF7598">
        <w:rPr>
          <w:rStyle w:val="StyleUnderline"/>
        </w:rPr>
        <w:t>Trump will cave to political pressure before that happens.</w:t>
      </w:r>
    </w:p>
    <w:p w14:paraId="4F915FAB" w14:textId="77777777" w:rsidR="00311C7B" w:rsidRDefault="00311C7B" w:rsidP="00311C7B"/>
    <w:p w14:paraId="513A353B" w14:textId="7C3B5C7C" w:rsidR="00311C7B" w:rsidRDefault="00311C7B" w:rsidP="00311C7B">
      <w:pPr>
        <w:pStyle w:val="Heading3"/>
      </w:pPr>
      <w:r>
        <w:t>Trade War Good – Econ Mod</w:t>
      </w:r>
    </w:p>
    <w:p w14:paraId="4118FFFC" w14:textId="77777777" w:rsidR="00311C7B" w:rsidRDefault="00311C7B" w:rsidP="00311C7B">
      <w:pPr>
        <w:pStyle w:val="Heading4"/>
      </w:pPr>
      <w:r>
        <w:t>Economic advantages of protectionism outweigh disadvantages</w:t>
      </w:r>
    </w:p>
    <w:p w14:paraId="7721416F" w14:textId="77777777" w:rsidR="00311C7B" w:rsidRPr="009C1B7C" w:rsidRDefault="00311C7B" w:rsidP="00311C7B">
      <w:r w:rsidRPr="004C753C">
        <w:rPr>
          <w:rStyle w:val="Style13ptBold"/>
        </w:rPr>
        <w:t>Ma 14</w:t>
      </w:r>
      <w:r>
        <w:t xml:space="preserve"> Peer reviewed economic professional </w:t>
      </w:r>
      <w:r w:rsidRPr="004C753C">
        <w:t xml:space="preserve">(Daw, Ma., </w:t>
      </w:r>
      <w:r>
        <w:t>2014</w:t>
      </w:r>
      <w:r w:rsidRPr="004C753C">
        <w:t>, Can Emerging Market Protectionism Be Beneficial?, Asian Economic and Financial Review</w:t>
      </w:r>
      <w:r>
        <w:t xml:space="preserve"> </w:t>
      </w:r>
      <w:r w:rsidRPr="004C753C">
        <w:t>https://search-proquest-com.proxy.lib.umich.edu/docview/1562752937?pq-origsite=summon&amp;accountid=14667, Date Accessed: 6-27-2018)//LB</w:t>
      </w:r>
    </w:p>
    <w:p w14:paraId="51D825D3" w14:textId="77777777" w:rsidR="00311C7B" w:rsidRDefault="00311C7B" w:rsidP="00311C7B">
      <w:r>
        <w:t xml:space="preserve">Nevertheless, </w:t>
      </w:r>
      <w:r w:rsidRPr="00155F8C">
        <w:rPr>
          <w:rStyle w:val="StyleUnderline"/>
        </w:rPr>
        <w:t>there is abundant historical evidence suggests that interventionist trade policies</w:t>
      </w:r>
      <w:r>
        <w:rPr>
          <w:rStyle w:val="StyleUnderline"/>
        </w:rPr>
        <w:t xml:space="preserve"> </w:t>
      </w:r>
      <w:r w:rsidRPr="00155F8C">
        <w:rPr>
          <w:rStyle w:val="StyleUnderline"/>
        </w:rPr>
        <w:t>did succeed in facilitating economic development such as in South Korea and Taiwan (</w:t>
      </w:r>
      <w:r>
        <w:t xml:space="preserve">Amsden, 1989; Wade, 1990; Chang, 2002; 2007). Since the early 1980s, trade theorists have sought to formalize models that consider that </w:t>
      </w:r>
      <w:r w:rsidRPr="003C726A">
        <w:rPr>
          <w:rStyle w:val="StyleUnderline"/>
        </w:rPr>
        <w:t xml:space="preserve">a country can improve its welfare by deviating from free trade </w:t>
      </w:r>
      <w:r>
        <w:t xml:space="preserve">(Brander and Spencer, 1981; 1985; Ethier, 1982; Krugman, 1984; 1986; Brander, 1986; Eaton and Grossman, 1986; Grossman and Helpman, 1991). </w:t>
      </w:r>
      <w:r w:rsidRPr="003C726A">
        <w:rPr>
          <w:rStyle w:val="StyleUnderline"/>
        </w:rPr>
        <w:t xml:space="preserve">The idea is that a country could benefit by protecting a strategic industry that could then bring home monopoly profits from the global marketplace. </w:t>
      </w:r>
      <w:r>
        <w:t>Government intervention in international trade hence has its theoretical justification. Nonetheless, the theoretical discussion of protectionism is relatively limited in volume. A recent study by Samuelson (2004) expresses a less optimistic viewpoint concerning free trade. In the article, Samuelson applies the same standard Ricardian assumptions but allows for exogenous technology progress.</w:t>
      </w:r>
      <w:r w:rsidRPr="003C726A">
        <w:rPr>
          <w:rStyle w:val="StyleUnderline"/>
        </w:rPr>
        <w:t xml:space="preserve"> If the low productive country undergoes technology progress in its importing sector, and if the degree of progress is so much that it just offsets the comparative advantage, a reversion to autarky will lower the real per capita income of the high-tech country. </w:t>
      </w:r>
      <w:r>
        <w:t>Although Samuelson does not explicitly point out protectionism should or should not be introduced. The central idea of Samuelson can be interpreted in an alternative way: in a Ricardian model, where benefits of free trade hinges on the principal of comparative advantage,</w:t>
      </w:r>
      <w:r w:rsidRPr="003C726A">
        <w:rPr>
          <w:rStyle w:val="StyleUnderline"/>
        </w:rPr>
        <w:t xml:space="preserve"> the very rationale for free trade may as well kill off free trade itself once the comparative advantage changes</w:t>
      </w:r>
      <w:r>
        <w:t>. The undetermined conclusion of the article also indicates that</w:t>
      </w:r>
      <w:r w:rsidRPr="00643ECC">
        <w:rPr>
          <w:rStyle w:val="StyleUnderline"/>
        </w:rPr>
        <w:t xml:space="preserve"> </w:t>
      </w:r>
      <w:r w:rsidRPr="002E4B3A">
        <w:rPr>
          <w:rStyle w:val="Emphasis"/>
        </w:rPr>
        <w:t>free trade does not benefit all its participants under any circumstances</w:t>
      </w:r>
      <w:r w:rsidRPr="00643ECC">
        <w:rPr>
          <w:rStyle w:val="StyleUnderline"/>
        </w:rPr>
        <w:t>.</w:t>
      </w:r>
      <w:r>
        <w:t xml:space="preserve"> Dixit and Kyle (1985) find that </w:t>
      </w:r>
      <w:r w:rsidRPr="002E4B3A">
        <w:rPr>
          <w:rStyle w:val="StyleUnderline"/>
        </w:rPr>
        <w:t xml:space="preserve">protectionism can indeed emerge as equilibrium under the standard assumptions of a two-country imperfect competition model in which different policy schemes and entry sequences are considered. </w:t>
      </w:r>
      <w:r>
        <w:t xml:space="preserve">The authors show that except the cases where both countries’ dominant strategies are free trade or where the profitable entry condition is relaxed, free trade never emerges as equilibrium, regardless of strategic choices. It is often assumed that by promoting free trade, the growth of the new trading nations will erode the dominance of the foreign incumbents. In international trade, very often, we see that the most developed countries dominate the trade market 1 and those nations are very likely to be the earliest movers in the world. Now consider an emerging market which is experiencing a process of rapid economic growth and industrialization. Suppose that there is a new trading opportunity arising as a result of the surging demand for consumption in this untapped market. Under what conditions the large country dominance (or early entrant dominance) will be reduced is not clearly known. In an emerging market, it is very likely that the industrial infrastructure is limited and that it may not have an adequate production capability/capacity corresponding to the increasing domestic demand. To satisfy its growing demand, an emerging market may have to totally or partially rely on foreign imports. With the growth of domestic manufacturing, whether or not the import dependency will be finally reduced without the existence of barriers to trade is also not clearly known. In this paper, we employ a sequential trade competition model to analyze the differential trade effects in an emerging market.2 In international trade, firms in different countries do compete in sequential fashion, and firm sizes are indeed asymmetric. In this paper, we also apply three ex post assumptions to show how both developed and developing countries compete with the additional trading opportunity and hence some useful comparisons are drawn. Two of them exhibit an asymmetric trading opportunity where the assumptions of total import dependency and total trade restrictions are employed. The other assumption is symmetric opportunity, by which is meant that after the emerging market opens up, domestic and foreign manufacturers compete on equal terms. In this paper, </w:t>
      </w:r>
      <w:r w:rsidRPr="002E4B3A">
        <w:rPr>
          <w:rStyle w:val="StyleUnderline"/>
        </w:rPr>
        <w:t>we find that free trade will not be able to reduce the ex post dominance of the foreign incumbents nor will it change the market leadership. It is shown that only through the import restrictions will the privileged domestic manufacturer be able to alter the size structure and hence overcome the dominance of the foreign incumb</w:t>
      </w:r>
      <w:r w:rsidRPr="00D96E6C">
        <w:rPr>
          <w:rStyle w:val="StyleUnderline"/>
        </w:rPr>
        <w:t>ent. We also find evidence of strong import dependency even with competitive domestic production in the emerging market unless the foreign competitors are few in number.</w:t>
      </w:r>
      <w:r>
        <w:t xml:space="preserve"> The rest of the paper is organized as follows. Section 2 presents the generalized sequential trade competition model with three ex post assumptions. Section 3 presents the sequential trade competition with no trade barriers in the emerging market. In Section 4, we discuss the beneficial emerging market protectionism and Section 5 summarizes the results.</w:t>
      </w:r>
    </w:p>
    <w:p w14:paraId="6C2FFC12" w14:textId="77777777" w:rsidR="00311C7B" w:rsidRDefault="00311C7B" w:rsidP="00311C7B">
      <w:pPr>
        <w:pStyle w:val="Heading4"/>
      </w:pPr>
      <w:r>
        <w:t>Protectionism promotes internal growth, healthcare, and environmental policy</w:t>
      </w:r>
    </w:p>
    <w:p w14:paraId="07E63860" w14:textId="77777777" w:rsidR="00311C7B" w:rsidRDefault="00311C7B" w:rsidP="00311C7B">
      <w:r w:rsidRPr="00D149E5">
        <w:rPr>
          <w:rStyle w:val="Style13ptBold"/>
        </w:rPr>
        <w:t>Daly Et Al. 89</w:t>
      </w:r>
      <w:r>
        <w:t xml:space="preserve"> </w:t>
      </w:r>
      <w:r w:rsidRPr="00D149E5">
        <w:t>Herman Edward Daly is an American ecological and Georgist economist and emeritus professor at the School of Public Policy of University of Maryland</w:t>
      </w:r>
      <w:r>
        <w:t xml:space="preserve">, </w:t>
      </w:r>
      <w:r w:rsidRPr="00D149E5">
        <w:t>Independent Researcher with expertise in Organizational Studies, Law and Economics, Business Economics</w:t>
      </w:r>
      <w:r>
        <w:t xml:space="preserve">, </w:t>
      </w:r>
      <w:r w:rsidRPr="00D149E5">
        <w:t xml:space="preserve">American theologian, philosopher, and environmentalist. Cobb is often regarded as the preeminent scholar in the field of process philosophy and process theology </w:t>
      </w:r>
      <w:r w:rsidRPr="00B252A1">
        <w:t>(</w:t>
      </w:r>
      <w:r w:rsidRPr="00D149E5">
        <w:t>Herman Daly,</w:t>
      </w:r>
      <w:r>
        <w:t xml:space="preserve"> Clifford W. Cobb, John B. Cobb </w:t>
      </w:r>
      <w:r w:rsidRPr="00B252A1">
        <w:t>,</w:t>
      </w:r>
      <w:r>
        <w:t xml:space="preserve">2 </w:t>
      </w:r>
      <w:r w:rsidRPr="00D149E5">
        <w:t>For the Common Good: Redirecting the Economy Toward Community, the Environment, and a Sustainable Future</w:t>
      </w:r>
      <w:r w:rsidRPr="00B252A1">
        <w:t>, Date Accessed: 6-27-2018)//LB</w:t>
      </w:r>
      <w:r>
        <w:t xml:space="preserve"> </w:t>
      </w:r>
    </w:p>
    <w:p w14:paraId="260D7BD7" w14:textId="77777777" w:rsidR="00311C7B" w:rsidRPr="009256F2" w:rsidRDefault="00311C7B" w:rsidP="00311C7B">
      <w:pPr>
        <w:rPr>
          <w:u w:val="single"/>
        </w:rPr>
      </w:pPr>
      <w:r w:rsidRPr="00EC6E53">
        <w:rPr>
          <w:u w:val="single"/>
        </w:rPr>
        <w:t>That free made in goods and services should tend to equalize prices of immobile factors is not so surprising</w:t>
      </w:r>
      <w:r w:rsidRPr="00094ED9">
        <w:t xml:space="preserve"> if one remembers that trade in goods and services is ultimately trade in the factors of production they embody Countries tend to export products embodying relatively large amounts of their most abundant factors of production. This means that the deman</w:t>
      </w:r>
      <w:r>
        <w:t>d for those abundant factors de</w:t>
      </w:r>
      <w:r w:rsidRPr="00094ED9">
        <w:t xml:space="preserve">rived from exports to foreigners is added </w:t>
      </w:r>
      <w:r>
        <w:t>to domestic demand, thus di</w:t>
      </w:r>
      <w:r w:rsidRPr="00094ED9">
        <w:t>minishing their initial cheapness. Likewise</w:t>
      </w:r>
      <w:r w:rsidRPr="00EC6E53">
        <w:rPr>
          <w:u w:val="single"/>
        </w:rPr>
        <w:t>, the importation of products whose home production would have required relatively large amounts of the scarce factors tends to reduce the initial relative scarcity and ex-pensiveness of those factors</w:t>
      </w:r>
      <w:r w:rsidRPr="00094ED9">
        <w:t>' When free mobility of one f</w:t>
      </w:r>
      <w:r>
        <w:t>actor of production, say capital</w:t>
      </w:r>
      <w:r w:rsidRPr="00094ED9">
        <w:t xml:space="preserve"> is added to the free flow of goods, however, then </w:t>
      </w:r>
      <w:r w:rsidRPr="00EC6E53">
        <w:rPr>
          <w:u w:val="single"/>
        </w:rPr>
        <w:t>the tendency to equalize prices of factors of production becomes very strong. The highly mobile factor is capital.</w:t>
      </w:r>
      <w:r w:rsidRPr="00094ED9">
        <w:t xml:space="preserve"> Labor is less mobile but by no means immobile, as anyone can tell by casual observation of the numb</w:t>
      </w:r>
      <w:r>
        <w:t>er of Mexicans, Vietnamese, Ira</w:t>
      </w:r>
      <w:r w:rsidRPr="00094ED9">
        <w:t>nians, and other foreigners working in the Unite</w:t>
      </w:r>
      <w:r>
        <w:t>d States, not to mention "guest</w:t>
      </w:r>
      <w:r w:rsidRPr="00094ED9">
        <w:t xml:space="preserve"> workers" in northern Europe. </w:t>
      </w:r>
      <w:r w:rsidRPr="00EC6E53">
        <w:rPr>
          <w:u w:val="single"/>
        </w:rPr>
        <w:t>Free mobility of either capital or labor has the same consequence: equalization of both wages and returns to capital</w:t>
      </w:r>
      <w:r w:rsidRPr="00094ED9">
        <w:t>. Labor can move to where the capital is and compete for the high-paying jobs, bidding down the high wages, or capital can move to where the cheap labor is and bid up the low-wage rate. The tendency toward equalization of wages is completely obvious in the case of free labor migration and only slightly less obvious in the case of free c</w:t>
      </w:r>
      <w:r>
        <w:t>apital mobility. Those who advoc</w:t>
      </w:r>
      <w:r w:rsidRPr="00094ED9">
        <w:t>ate free trade and free capital mobi</w:t>
      </w:r>
      <w:r>
        <w:t>lity are simultaneously advocat</w:t>
      </w:r>
      <w:r w:rsidRPr="00094ED9">
        <w:t xml:space="preserve">ing equalization </w:t>
      </w:r>
      <w:r>
        <w:t>of wages</w:t>
      </w:r>
      <w:r w:rsidRPr="00094ED9">
        <w:t xml:space="preserve">. What is wrong with equalizing wages? Of course </w:t>
      </w:r>
      <w:r w:rsidRPr="00EC6E53">
        <w:rPr>
          <w:u w:val="single"/>
        </w:rPr>
        <w:t>wages in high-wage countries will fall, but wages in low-wage countries will rise.</w:t>
      </w:r>
      <w:r w:rsidRPr="00094ED9">
        <w:t xml:space="preserve"> Is that not </w:t>
      </w:r>
      <w:r w:rsidRPr="00100DC1">
        <w:t xml:space="preserve">a good way </w:t>
      </w:r>
      <w:r>
        <w:t>of sharing—'production sharing, as some business consul</w:t>
      </w:r>
      <w:r w:rsidRPr="00100DC1">
        <w:t xml:space="preserve">tants call it? It is indeed a form of sharing, but </w:t>
      </w:r>
      <w:r>
        <w:t>"wage sharing" would be a better</w:t>
      </w:r>
      <w:r w:rsidRPr="00100DC1">
        <w:t xml:space="preserve"> </w:t>
      </w:r>
      <w:r>
        <w:t>one</w:t>
      </w:r>
      <w:r w:rsidRPr="00100DC1">
        <w:t xml:space="preserve">. </w:t>
      </w:r>
      <w:r w:rsidRPr="00EC6E53">
        <w:rPr>
          <w:u w:val="single"/>
        </w:rPr>
        <w:t>The laboring class in the high-wage country shares its wages and standard of living with the masses of Third World workers</w:t>
      </w:r>
      <w:r w:rsidRPr="00100DC1">
        <w:t>. The capitalists in the high-wage country benefit from cheaper labor, first abroad, and then at home as well. They are not sharing with cheap foreign labor, and are able re reduce their previous level of sharing with the laboring class of their root national community. Some few U.S. la-borers may own enough capital so that what they lose as laborers will be compensated by what they gain as capitalists. But that is a rare case. Keynes made an interesting parallel argument in</w:t>
      </w:r>
      <w:r>
        <w:t xml:space="preserve"> </w:t>
      </w:r>
      <w:r w:rsidRPr="00100DC1">
        <w:t>terms of the interest rate, rather than wages (1933).</w:t>
      </w:r>
      <w:r>
        <w:t xml:space="preserve"> Capital shortage in poor countries. </w:t>
      </w:r>
      <w:r w:rsidRPr="00EC6E53">
        <w:rPr>
          <w:u w:val="single"/>
        </w:rPr>
        <w:t>This would, in a free trade regime, exert upward pressure on interest rates in wealthy countries.</w:t>
      </w:r>
      <w:r w:rsidRPr="00100DC1">
        <w:t xml:space="preserve"> that need a very low in</w:t>
      </w:r>
      <w:r>
        <w:t>terest rate to maintain full em</w:t>
      </w:r>
      <w:r w:rsidRPr="00100DC1">
        <w:t>ployment. This may Indeed be part of t</w:t>
      </w:r>
      <w:r>
        <w:t>he explanation for today's unem</w:t>
      </w:r>
      <w:r w:rsidRPr="00100DC1">
        <w:t>ployment in wealthy countries. To appreciate the enormous breach of community implicit in modern free-trade, consider what the U.S. capitalists are, in effect, telling the U.S. laborers. They are saying that labor has to compete in the world market against the poor masses in the overpopulated Third World countries such as Mexico, Brazil, Ho, Kong, and so or No longer will U.S. labor have the advantage of superior technology or management, because those attributes move with capital. Fur</w:t>
      </w:r>
      <w:r>
        <w:t xml:space="preserve">thermore, an enormous </w:t>
      </w:r>
      <w:r w:rsidRPr="00100DC1">
        <w:t xml:space="preserve">reservoir of cheap labor in India and China, almost halt the world's population, has previously not competed in the world labor market, and is about to enter. India, under British colonialism, was not allowed to compete in world trade. China, under </w:t>
      </w:r>
      <w:r>
        <w:t>Mao, followed a policy of isolation</w:t>
      </w:r>
      <w:r w:rsidRPr="00100DC1">
        <w:t xml:space="preserve"> from the world market. Both countries now appear to be entering the world market, with the competitive advantage of very low wages. In addition, the already large populations of Third World countries are for the most part still growing rapidly, providing a virtually unlimited sup-ply of cheap labor.</w:t>
      </w:r>
      <w:r w:rsidRPr="009256F2">
        <w:rPr>
          <w:u w:val="single"/>
        </w:rPr>
        <w:t xml:space="preserve"> Equalization of wages means that U.S. and European and Japanese wages fan to the Third World level, and that the Third World level rises hardly at all.</w:t>
      </w:r>
      <w:r w:rsidRPr="00100DC1">
        <w:t xml:space="preserve"> By making the world of s</w:t>
      </w:r>
      <w:r>
        <w:t>eparate national communities into</w:t>
      </w:r>
      <w:r w:rsidRPr="00100DC1">
        <w:t xml:space="preserve"> a single, common, overpopulated labor pool in the name of free trade, the United States would compete away the h</w:t>
      </w:r>
      <w:r>
        <w:t>igh stan</w:t>
      </w:r>
      <w:r w:rsidRPr="00100DC1">
        <w:t>dard of living of its working class—the majority of its citizens.</w:t>
      </w:r>
      <w:r>
        <w:t xml:space="preserve"> A high standard of living is not </w:t>
      </w:r>
      <w:r w:rsidRPr="00100DC1">
        <w:t xml:space="preserve">the only good thing that depends on community. </w:t>
      </w:r>
      <w:r w:rsidRPr="004743FE">
        <w:rPr>
          <w:rStyle w:val="Emphasis"/>
        </w:rPr>
        <w:t>Once community is devalued in the name of free trade</w:t>
      </w:r>
      <w:r w:rsidRPr="009256F2">
        <w:rPr>
          <w:u w:val="single"/>
        </w:rPr>
        <w:t>, them will be a generalized competing away of community standards.  S</w:t>
      </w:r>
      <w:r w:rsidRPr="004743FE">
        <w:rPr>
          <w:rStyle w:val="Emphasis"/>
        </w:rPr>
        <w:t xml:space="preserve">ocial security, Medicare, and unemployment benefits </w:t>
      </w:r>
      <w:r w:rsidRPr="009256F2">
        <w:rPr>
          <w:u w:val="single"/>
        </w:rPr>
        <w:t>all raise the cost of production just like high wages, and they no</w:t>
      </w:r>
      <w:r w:rsidRPr="004743FE">
        <w:rPr>
          <w:rStyle w:val="Emphasis"/>
        </w:rPr>
        <w:t xml:space="preserve"> will not survive a general standards-lowering competition. Likewise, the environmental protection and conservation standards of the community also raise costs of production</w:t>
      </w:r>
      <w:r w:rsidRPr="009256F2">
        <w:rPr>
          <w:u w:val="single"/>
        </w:rPr>
        <w:t xml:space="preserve"> and will be competed down to the level that rules in over-populated Third World countries. Free trade, as a way of erasing the effect of national boundaries, is simultaneously an invitation to the tragedy of the commons</w:t>
      </w:r>
      <w:r w:rsidRPr="00100DC1">
        <w:t>. Few people would advocate free migration because they can intuitively see the tragic consequences. Free trade and free apical mobility have exactly the same consequences for wages and community standards, but are widely advocated in the false belief that comparative advantage guarantees mutual benefit International trade, despite the name, is not trade between nations, but trade between individuals that crosses national boundaries. The i</w:t>
      </w:r>
      <w:r>
        <w:t>ndividual</w:t>
      </w:r>
      <w:r w:rsidRPr="00100DC1">
        <w:t>, not the nation, is the decision-making unit Mutual advantage between individuals in different countries does not guarantee mutual advantage for the two countries. Trading between General Motors and General Electric takes place between two corporate entities, two con-ties. Individual employees of the two corporations do not freely make deals in their own interests across corporate boundaries. Each corporation's officers review all deals to make sure they are in the overall interest of the organization.</w:t>
      </w:r>
      <w:r w:rsidRPr="009256F2">
        <w:rPr>
          <w:u w:val="single"/>
        </w:rPr>
        <w:t xml:space="preserve"> Nations also need such an overall control</w:t>
      </w:r>
    </w:p>
    <w:p w14:paraId="6E54AD16" w14:textId="77777777" w:rsidR="00311C7B" w:rsidRDefault="00311C7B" w:rsidP="00311C7B"/>
    <w:p w14:paraId="4535C81B" w14:textId="77777777" w:rsidR="00311C7B" w:rsidRDefault="00311C7B" w:rsidP="00311C7B">
      <w:pPr>
        <w:rPr>
          <w:rStyle w:val="StyleUnderline"/>
        </w:rPr>
      </w:pPr>
    </w:p>
    <w:p w14:paraId="3B4A901F" w14:textId="5E4AEEC6" w:rsidR="00311C7B" w:rsidRDefault="00311C7B" w:rsidP="00311C7B">
      <w:pPr>
        <w:pStyle w:val="Heading3"/>
        <w:rPr>
          <w:rStyle w:val="StyleUnderline"/>
          <w:sz w:val="44"/>
        </w:rPr>
      </w:pPr>
      <w:r>
        <w:rPr>
          <w:rStyle w:val="StyleUnderline"/>
          <w:sz w:val="44"/>
        </w:rPr>
        <w:t xml:space="preserve">Trade War Good – China Democracy Mod </w:t>
      </w:r>
    </w:p>
    <w:p w14:paraId="3687C6B6" w14:textId="77777777" w:rsidR="00311C7B" w:rsidRPr="00D73B62" w:rsidRDefault="00311C7B" w:rsidP="00311C7B">
      <w:pPr>
        <w:pStyle w:val="Heading4"/>
      </w:pPr>
      <w:r>
        <w:t>Trade agreements with America prevent Chinese democratization</w:t>
      </w:r>
    </w:p>
    <w:p w14:paraId="11DEF89B" w14:textId="77777777" w:rsidR="00311C7B" w:rsidRPr="00D73B62" w:rsidRDefault="00311C7B" w:rsidP="00311C7B">
      <w:r w:rsidRPr="00D73B62">
        <w:rPr>
          <w:rStyle w:val="Style13ptBold"/>
        </w:rPr>
        <w:t>Wu 14</w:t>
      </w:r>
      <w:r>
        <w:t xml:space="preserve"> A</w:t>
      </w:r>
      <w:r w:rsidRPr="00D73B62">
        <w:t xml:space="preserve">ssistant research fellow of the Institute of Political Science at Academia Sinica Taiwan </w:t>
      </w:r>
      <w:r w:rsidRPr="00B252A1">
        <w:t>(</w:t>
      </w:r>
      <w:r w:rsidRPr="00D73B62">
        <w:t>Wen-Chin Wu</w:t>
      </w:r>
      <w:r w:rsidRPr="00B252A1">
        <w:t>,</w:t>
      </w:r>
      <w:r>
        <w:t>2014</w:t>
      </w:r>
      <w:r w:rsidRPr="00B252A1">
        <w:t>,</w:t>
      </w:r>
      <w:r w:rsidRPr="00D73B62">
        <w:t xml:space="preserve"> ESSAYS ON TRADE OPENNESS AND AUTHORITARIAN SURVIVAL</w:t>
      </w:r>
      <w:r>
        <w:t>, University of Michigan</w:t>
      </w:r>
      <w:r w:rsidRPr="00B252A1">
        <w:t>, Date Accessed: 6-27-2018)//LB</w:t>
      </w:r>
    </w:p>
    <w:p w14:paraId="31F40689" w14:textId="77777777" w:rsidR="00311C7B" w:rsidRPr="00F601E6" w:rsidRDefault="00311C7B" w:rsidP="00311C7B">
      <w:r>
        <w:t xml:space="preserve">This dissertation consists of three essays that integrate theories in the fields of international political economy and democratization to advance the understanding of trade politics under dictatorships. The core argument is that </w:t>
      </w:r>
      <w:r w:rsidRPr="0011032F">
        <w:rPr>
          <w:rStyle w:val="StyleUnderline"/>
        </w:rPr>
        <w:t>dictators can utilize trade policies to prolong their political survival</w:t>
      </w:r>
      <w:r>
        <w:t>. T</w:t>
      </w:r>
      <w:r w:rsidRPr="0011032F">
        <w:rPr>
          <w:rStyle w:val="StyleUnderline"/>
        </w:rPr>
        <w:t xml:space="preserve">hus, economic </w:t>
      </w:r>
      <w:r w:rsidRPr="0011032F">
        <w:rPr>
          <w:rStyle w:val="Emphasis"/>
        </w:rPr>
        <w:t>globalization inhibits</w:t>
      </w:r>
      <w:r w:rsidRPr="0011032F">
        <w:rPr>
          <w:rStyle w:val="StyleUnderline"/>
        </w:rPr>
        <w:t xml:space="preserve">, not facilitates, </w:t>
      </w:r>
      <w:r w:rsidRPr="0011032F">
        <w:rPr>
          <w:rStyle w:val="Emphasis"/>
        </w:rPr>
        <w:t>democratization</w:t>
      </w:r>
      <w:r w:rsidRPr="0011032F">
        <w:rPr>
          <w:rStyle w:val="StyleUnderline"/>
        </w:rPr>
        <w:t xml:space="preserve">. </w:t>
      </w:r>
      <w:r>
        <w:t xml:space="preserve">In the first essay, I address a substantive question: What factors motivate dictators to expand the trade regime of their countries? Scholars have been focusing on the difference in trade openness between democracies and dictatorships. They conclude that democracies have more trade openness than do autocracies. However, these works fail to systematically assess the high variation of trade openness among dictatorships. In addition, from the perspective of modernization theory, trade-induced economic growth may facilitate democratization in dictatorships. Accordingly, it looks like committing political suicide for political leaders of some authoritarian countries, such as China and Vietnam, to significantly engage their countries in the world economy. Based on the Heckscher–Ohlin model of international trade and theories of democratic transitions, I argue that rising inequality is a key determinant for dictators to expand the trade regimes. In other words, inequality is a cause, rather than a consequence, of trade openness under dictatorships. Building on the argument of the first essay, I expect that </w:t>
      </w:r>
      <w:r w:rsidRPr="0011032F">
        <w:rPr>
          <w:rStyle w:val="StyleUnderline"/>
        </w:rPr>
        <w:t>increase in trade openness</w:t>
      </w:r>
      <w:r>
        <w:t xml:space="preserve"> not only reduces inequality but also</w:t>
      </w:r>
      <w:r w:rsidRPr="0011032F">
        <w:rPr>
          <w:rStyle w:val="StyleUnderline"/>
        </w:rPr>
        <w:t xml:space="preserve"> helps dictators strengthen their authoritarian rule.</w:t>
      </w:r>
      <w:r>
        <w:t xml:space="preserve"> Thus, my second essay focuses on </w:t>
      </w:r>
      <w:r w:rsidRPr="0011032F">
        <w:rPr>
          <w:rStyle w:val="StyleUnderline"/>
        </w:rPr>
        <w:t xml:space="preserve">the effects of signing preferential trade </w:t>
      </w:r>
      <w:r>
        <w:t>agreements (PTAs) on inequality an</w:t>
      </w:r>
      <w:r w:rsidRPr="0011032F">
        <w:rPr>
          <w:rStyle w:val="StyleUnderline"/>
        </w:rPr>
        <w:t>d authoritarian surviva</w:t>
      </w:r>
      <w:r>
        <w:t>l. In this chapter, I demonstrate tha</w:t>
      </w:r>
      <w:r w:rsidRPr="0011032F">
        <w:rPr>
          <w:rStyle w:val="StyleUnderline"/>
        </w:rPr>
        <w:t>t once a dictatorship successfully signs PTAs with other countries, it can further reduce both economic inequality and prospects of regime breakdown. This finding explains why the some authoritarian countries, C</w:t>
      </w:r>
      <w:r w:rsidRPr="0011032F">
        <w:rPr>
          <w:rStyle w:val="Emphasis"/>
        </w:rPr>
        <w:t>hina in particular, become more resilient against democratization</w:t>
      </w:r>
      <w:r>
        <w:t xml:space="preserve"> after signing numerous PTAs. The third essay investigates whether types of protectionism also differ by types of authoritarianism. The current literature finds that </w:t>
      </w:r>
      <w:r w:rsidRPr="0011032F">
        <w:rPr>
          <w:rStyle w:val="StyleUnderline"/>
        </w:rPr>
        <w:t>single-party dictatorships, due to their larger winning coalitions, are more open to trade with lower tariffs than other types of authoritarian regimes, such as personalistic or military dictatorships.</w:t>
      </w:r>
      <w:r>
        <w:t xml:space="preserve"> In this essay, I offer a caveat to this research agenda by showing that larger sizes of winning coalition also result in more complicated tariff schedules of single-party dictatorships. Those complicated tariff schedules help dictators protect more members of their winning coalitions and consolidate their authoritarian rule under single-party dictatorships. </w:t>
      </w:r>
      <w:r w:rsidRPr="0011032F">
        <w:rPr>
          <w:rStyle w:val="StyleUnderline"/>
        </w:rPr>
        <w:t>By integrating dictators' strategic choice of trade policies into this analytic framework, I conclude that</w:t>
      </w:r>
      <w:r w:rsidRPr="0011032F">
        <w:rPr>
          <w:rStyle w:val="Emphasis"/>
        </w:rPr>
        <w:t xml:space="preserve"> trade liberalization leads to authoritarian consolidation</w:t>
      </w:r>
      <w:r>
        <w:t>. Overall, my dissertation offers an economic anatomy of authoritarian survival to the ongoing research agenda on dictatorships in the age of globalization.</w:t>
      </w:r>
    </w:p>
    <w:p w14:paraId="557D3F2A" w14:textId="1C0822B8" w:rsidR="00034426" w:rsidRDefault="00255A74" w:rsidP="00255A74">
      <w:pPr>
        <w:pStyle w:val="Heading2"/>
      </w:pPr>
      <w:r>
        <w:t xml:space="preserve">North Korea </w:t>
      </w:r>
    </w:p>
    <w:p w14:paraId="7F28A842" w14:textId="5FE56F7A" w:rsidR="00255A74" w:rsidRPr="00255A74" w:rsidRDefault="00255A74" w:rsidP="00255A74">
      <w:pPr>
        <w:pStyle w:val="Heading3"/>
      </w:pPr>
      <w:r>
        <w:t>No Escalation</w:t>
      </w:r>
    </w:p>
    <w:p w14:paraId="55CBEDC0" w14:textId="77777777" w:rsidR="00255A74" w:rsidRPr="005B70F8" w:rsidRDefault="00255A74" w:rsidP="00255A74">
      <w:pPr>
        <w:pStyle w:val="Heading4"/>
        <w:rPr>
          <w:rStyle w:val="StyleUnderline"/>
          <w:sz w:val="26"/>
          <w:u w:val="none"/>
        </w:rPr>
      </w:pPr>
      <w:r>
        <w:rPr>
          <w:rStyle w:val="StyleUnderline"/>
          <w:sz w:val="26"/>
          <w:u w:val="none"/>
        </w:rPr>
        <w:t>Empirics prove no escalation - Trump and Kim won’t go past words – potential costs ensure peace</w:t>
      </w:r>
    </w:p>
    <w:p w14:paraId="0B6CCFAC" w14:textId="77777777" w:rsidR="00255A74" w:rsidRPr="005A397C" w:rsidRDefault="00255A74" w:rsidP="00255A74">
      <w:pPr>
        <w:rPr>
          <w:rStyle w:val="StyleUnderline"/>
          <w:u w:val="none"/>
        </w:rPr>
      </w:pPr>
      <w:r w:rsidRPr="005B70F8">
        <w:rPr>
          <w:rStyle w:val="Style13ptBold"/>
        </w:rPr>
        <w:t xml:space="preserve">Reiter 18 </w:t>
      </w:r>
      <w:r w:rsidRPr="005A397C">
        <w:rPr>
          <w:rStyle w:val="StyleUnderline"/>
          <w:u w:val="none"/>
        </w:rPr>
        <w:t>Dan Reiter is an American political scientist. He is currently a Professor at the Department of Political Science at Emory Universit</w:t>
      </w:r>
      <w:r>
        <w:rPr>
          <w:rStyle w:val="StyleUnderline"/>
          <w:u w:val="none"/>
        </w:rPr>
        <w:t xml:space="preserve">y </w:t>
      </w:r>
      <w:r w:rsidRPr="005A397C">
        <w:rPr>
          <w:rStyle w:val="StyleUnderline"/>
          <w:u w:val="none"/>
        </w:rPr>
        <w:t>(Dan Reiter, 1-11-2018, Should you worry about a U.S. w</w:t>
      </w:r>
      <w:r>
        <w:rPr>
          <w:rStyle w:val="StyleUnderline"/>
          <w:u w:val="none"/>
        </w:rPr>
        <w:t>ar with North Korea? Not really</w:t>
      </w:r>
      <w:r w:rsidRPr="005A397C">
        <w:rPr>
          <w:rStyle w:val="StyleUnderline"/>
          <w:u w:val="none"/>
        </w:rPr>
        <w:t xml:space="preserve">, </w:t>
      </w:r>
      <w:r>
        <w:rPr>
          <w:rStyle w:val="StyleUnderline"/>
          <w:u w:val="none"/>
        </w:rPr>
        <w:t xml:space="preserve">Washington Post </w:t>
      </w:r>
      <w:r w:rsidRPr="005A397C">
        <w:rPr>
          <w:rStyle w:val="StyleUnderline"/>
          <w:u w:val="none"/>
        </w:rPr>
        <w:t>https://www.washingtonpost.com/news/monkey-cage/wp/2018/01/11/should-you-worry-about-a-u-s-war-with-north-korea-not-really/, Date Accessed: 7-3-2018)//LB</w:t>
      </w:r>
    </w:p>
    <w:p w14:paraId="6867A2B1" w14:textId="77777777" w:rsidR="00255A74" w:rsidRDefault="00255A74" w:rsidP="00255A74">
      <w:pPr>
        <w:rPr>
          <w:rStyle w:val="StyleUnderline"/>
          <w:b/>
        </w:rPr>
      </w:pPr>
      <w:r w:rsidRPr="00160295">
        <w:rPr>
          <w:rStyle w:val="StyleUnderline"/>
        </w:rPr>
        <w:t>Many fear a possible war between North Korea and the United States.</w:t>
      </w:r>
      <w:r w:rsidRPr="008F13E6">
        <w:rPr>
          <w:rStyle w:val="StyleUnderline"/>
          <w:sz w:val="16"/>
          <w:u w:val="none"/>
        </w:rPr>
        <w:t xml:space="preserve"> Mutual threats and hostility — and boasts about button size! — create an extremely dangerous environment, a powder keg just waiting for a stray match to set it off. But t</w:t>
      </w:r>
      <w:r w:rsidRPr="005B70F8">
        <w:rPr>
          <w:rStyle w:val="StyleUnderline"/>
        </w:rPr>
        <w:t>here are plenty of reasons not to panic.</w:t>
      </w:r>
      <w:r w:rsidRPr="008F13E6">
        <w:rPr>
          <w:rStyle w:val="StyleUnderline"/>
          <w:sz w:val="16"/>
          <w:u w:val="none"/>
        </w:rPr>
        <w:t xml:space="preserve"> In a previous Monkey Cage post, Michael C. Horowitz and Elizabeth N. Saunders explain why </w:t>
      </w:r>
      <w:r w:rsidRPr="005B70F8">
        <w:rPr>
          <w:rStyle w:val="Emphasis"/>
        </w:rPr>
        <w:t>structural factors like geography and military capabilities help encourage pea</w:t>
      </w:r>
      <w:r w:rsidRPr="005B70F8">
        <w:rPr>
          <w:rStyle w:val="StyleUnderline"/>
        </w:rPr>
        <w:t xml:space="preserve">ce. Consider also the historical record, which suggests that preemptive wars rarely happen. </w:t>
      </w:r>
      <w:r w:rsidRPr="005B70F8">
        <w:rPr>
          <w:rStyle w:val="Emphasis"/>
        </w:rPr>
        <w:t>Other crises did not escalate into war</w:t>
      </w:r>
      <w:r w:rsidRPr="005B70F8">
        <w:rPr>
          <w:rStyle w:val="StyleUnderline"/>
        </w:rPr>
        <w:t xml:space="preserve"> </w:t>
      </w:r>
      <w:r w:rsidRPr="008F13E6">
        <w:rPr>
          <w:rStyle w:val="StyleUnderline"/>
          <w:sz w:val="16"/>
          <w:u w:val="none"/>
        </w:rPr>
        <w:t>Though the powder keg image is powerful, in reality very few wars start this way.</w:t>
      </w:r>
      <w:r w:rsidRPr="005B70F8">
        <w:rPr>
          <w:rStyle w:val="StyleUnderline"/>
        </w:rPr>
        <w:t xml:space="preserve"> It’s rare to see a minor incident like a border clash escalating or a preemptive war</w:t>
      </w:r>
      <w:r w:rsidRPr="008F13E6">
        <w:rPr>
          <w:rStyle w:val="StyleUnderline"/>
          <w:sz w:val="16"/>
          <w:u w:val="none"/>
        </w:rPr>
        <w:t xml:space="preserve"> break out because one side attacks out of fear that the other side is about to attack. About 20 years ago, I wrote that since 1816, </w:t>
      </w:r>
      <w:r w:rsidRPr="00160295">
        <w:rPr>
          <w:rStyle w:val="StyleUnderline"/>
        </w:rPr>
        <w:t>preemptive wars have almost never happened</w:t>
      </w:r>
      <w:r w:rsidRPr="008F13E6">
        <w:rPr>
          <w:rStyle w:val="StyleUnderline"/>
          <w:sz w:val="16"/>
          <w:u w:val="none"/>
        </w:rPr>
        <w:t xml:space="preserve">. Further, </w:t>
      </w:r>
      <w:r w:rsidRPr="00160295">
        <w:rPr>
          <w:rStyle w:val="StyleUnderline"/>
        </w:rPr>
        <w:t xml:space="preserve">many dangerous international crises — like the Berlin Crisis in 1958-1961 or the October 1962 Cuban missile crisis — </w:t>
      </w:r>
      <w:r w:rsidRPr="00160295">
        <w:rPr>
          <w:rStyle w:val="Emphasis"/>
        </w:rPr>
        <w:t>did not escalate into preemptive wars.</w:t>
      </w:r>
      <w:r w:rsidRPr="008F13E6">
        <w:rPr>
          <w:rStyle w:val="StyleUnderline"/>
          <w:sz w:val="16"/>
          <w:u w:val="none"/>
        </w:rPr>
        <w:t xml:space="preserve"> More recently</w:t>
      </w:r>
      <w:r w:rsidRPr="00160295">
        <w:rPr>
          <w:rStyle w:val="StyleUnderline"/>
        </w:rPr>
        <w:t>, the 1994 scare over a second Iraqi invasion of Kuwait did not prompt U.S. preemption. Chinese missile tests off the coast of Taiwan in 1996 did not spark war.</w:t>
      </w:r>
      <w:r w:rsidRPr="008F13E6">
        <w:rPr>
          <w:rStyle w:val="StyleUnderline"/>
          <w:sz w:val="16"/>
          <w:u w:val="none"/>
        </w:rPr>
        <w:t xml:space="preserve"> And Russia’s recent provocative aerial and naval actions against other nations have not frightened the targets of such actions into preemption. Why don’t preemptive wars happen? Simply, </w:t>
      </w:r>
      <w:r w:rsidRPr="00160295">
        <w:rPr>
          <w:rStyle w:val="Emphasis"/>
        </w:rPr>
        <w:t>preemptive wars just aren’t that tempting</w:t>
      </w:r>
      <w:r w:rsidRPr="008F13E6">
        <w:rPr>
          <w:rStyle w:val="StyleUnderline"/>
          <w:sz w:val="16"/>
          <w:u w:val="none"/>
        </w:rPr>
        <w:t xml:space="preserve">. Leaders usually subscribe to Otto von Bismarck’s observation that </w:t>
      </w:r>
      <w:r w:rsidRPr="00160295">
        <w:rPr>
          <w:rStyle w:val="Emphasis"/>
        </w:rPr>
        <w:t>such wars amount to committing suicide out of fear of dea</w:t>
      </w:r>
      <w:r w:rsidRPr="00160295">
        <w:rPr>
          <w:rStyle w:val="StyleUnderline"/>
        </w:rPr>
        <w:t>th. Why cause the very thing you hope to avoid? Is a preemptive war over North Korea likely? Not really. Strategic theory suggests that if you really think the adversary is about to attack, and you really think there is an advantage to attacking first, then preemptive war becomes more attractive. Happily, neither condition exists between the United States and North Korea</w:t>
      </w:r>
      <w:r w:rsidRPr="008F13E6">
        <w:rPr>
          <w:rStyle w:val="StyleUnderline"/>
          <w:sz w:val="16"/>
          <w:u w:val="none"/>
        </w:rPr>
        <w:t xml:space="preserve">. Most importantly, neither side is likely to preempt because neither side really thinks the other will attack first. [A new Korean war would kill more U.S. military personnel than you might think] </w:t>
      </w:r>
      <w:r w:rsidRPr="00160295">
        <w:rPr>
          <w:rStyle w:val="Emphasis"/>
        </w:rPr>
        <w:t>The U.S.-North Korean relationship is actually far more stable than most people think</w:t>
      </w:r>
      <w:r w:rsidRPr="008F13E6">
        <w:rPr>
          <w:rStyle w:val="StyleUnderline"/>
          <w:sz w:val="16"/>
          <w:u w:val="none"/>
        </w:rPr>
        <w:t xml:space="preserve">. Both sides understand that there is a very wide, bright line separating begrudgingly acceptable behavior from truly unacceptable behavior — the type of actions that might justify escalation to war: Acceptable (if undesirable): North Korean missile and nuclear tests, U.S.-South Korean war games, espionage, minor military actions against South Korea, limited naval clashes, tourist abuse, cyberattacks, belligerent rhetoric and economic sanctions. Unacceptable: U.S. airstrikes on or invasion of North Korea, or North Korean missile attacks on South Korea, Japan or any U.S. territory. </w:t>
      </w:r>
      <w:r w:rsidRPr="00D54A16">
        <w:rPr>
          <w:rStyle w:val="StyleUnderline"/>
        </w:rPr>
        <w:t>Each side knows that as long as it stays on the acceptable side of the line, the other will be unmotivated to take the hugely costly step of launching a war</w:t>
      </w:r>
      <w:r w:rsidRPr="008F13E6">
        <w:rPr>
          <w:rStyle w:val="StyleUnderline"/>
          <w:sz w:val="16"/>
          <w:u w:val="none"/>
        </w:rPr>
        <w:t>. One side might preempt if it thought the other side was about to take an unacceptable action. However, each</w:t>
      </w:r>
      <w:r w:rsidRPr="00D54A16">
        <w:rPr>
          <w:rStyle w:val="StyleUnderline"/>
        </w:rPr>
        <w:t xml:space="preserve"> side knows that the unacceptable options remain unappealing to the other side,</w:t>
      </w:r>
      <w:r w:rsidRPr="008F13E6">
        <w:rPr>
          <w:rStyle w:val="StyleUnderline"/>
          <w:sz w:val="16"/>
          <w:u w:val="none"/>
        </w:rPr>
        <w:t xml:space="preserve"> reducing motives to preempt. For instance, </w:t>
      </w:r>
      <w:r w:rsidRPr="00D54A16">
        <w:rPr>
          <w:rStyle w:val="StyleUnderline"/>
        </w:rPr>
        <w:t xml:space="preserve">the United States considered attacking nascent North Korean nuclear facilities </w:t>
      </w:r>
      <w:r w:rsidRPr="008F13E6">
        <w:rPr>
          <w:rStyle w:val="StyleUnderline"/>
          <w:sz w:val="16"/>
          <w:u w:val="none"/>
        </w:rPr>
        <w:t xml:space="preserve">in 1994, an unacceptable action, </w:t>
      </w:r>
      <w:r w:rsidRPr="00D54A16">
        <w:rPr>
          <w:rStyle w:val="StyleUnderline"/>
        </w:rPr>
        <w:t>but concluded that such actions would be hugely</w:t>
      </w:r>
      <w:r w:rsidRPr="00EC0DCD">
        <w:rPr>
          <w:rStyle w:val="StyleUnderline"/>
        </w:rPr>
        <w:t xml:space="preserve"> costly. </w:t>
      </w:r>
      <w:r w:rsidRPr="00EC0DCD">
        <w:rPr>
          <w:rStyle w:val="StyleUnderline"/>
          <w:b/>
        </w:rPr>
        <w:t>These options are far less attractive today</w:t>
      </w:r>
      <w:r w:rsidRPr="00EC0DCD">
        <w:rPr>
          <w:rStyle w:val="StyleUnderline"/>
        </w:rPr>
        <w:t>,</w:t>
      </w:r>
      <w:r w:rsidRPr="008F13E6">
        <w:rPr>
          <w:rStyle w:val="StyleUnderline"/>
          <w:sz w:val="16"/>
          <w:u w:val="none"/>
        </w:rPr>
        <w:t xml:space="preserve"> as North Korea likely has dozens of concealed nuclear weapons. [Four paths to a strategic miscalculation over North Korea] For </w:t>
      </w:r>
      <w:r w:rsidRPr="00D54A16">
        <w:rPr>
          <w:rStyle w:val="StyleUnderline"/>
        </w:rPr>
        <w:t>North Korea, unacceptable actions like attacks on South Korea, Japan or America don’t offer much in the way of benefits. Those attacks won’t begin to scratch American military power, won’t allow them to conquer South Korea and of course would invite massive retaliation that would destroy the regime of Kim Jong Un</w:t>
      </w:r>
      <w:r w:rsidRPr="008F13E6">
        <w:rPr>
          <w:rStyle w:val="StyleUnderline"/>
          <w:sz w:val="16"/>
          <w:u w:val="none"/>
        </w:rPr>
        <w:t xml:space="preserve">. The madness of Kim and Trump? But </w:t>
      </w:r>
      <w:r w:rsidRPr="00D54A16">
        <w:rPr>
          <w:rStyle w:val="StyleUnderline"/>
          <w:b/>
        </w:rPr>
        <w:t>some might counter that these rational calculations don’t apply to Supreme Leader Kim and President Trump.</w:t>
      </w:r>
      <w:r w:rsidRPr="008F13E6">
        <w:rPr>
          <w:rStyle w:val="StyleUnderline"/>
          <w:sz w:val="16"/>
          <w:u w:val="none"/>
        </w:rPr>
        <w:t xml:space="preserve"> This line of argument sees North Korea as a rogue regime led by a man with an itchy trigger finger, easily panicked into attacking out of fear. Conversely, Trump may appear eager to seize an opportunity to demonstrate his dominance. [Why North Korea succeeded at getting nuclear weapons — when Iraq and Libya failed] </w:t>
      </w:r>
      <w:r w:rsidRPr="00D54A16">
        <w:rPr>
          <w:rStyle w:val="StyleUnderline"/>
        </w:rPr>
        <w:t xml:space="preserve">But what does the historical record suggest? </w:t>
      </w:r>
      <w:r w:rsidRPr="002578F5">
        <w:rPr>
          <w:rStyle w:val="StyleUnderline"/>
          <w:b/>
        </w:rPr>
        <w:t>North Korea is</w:t>
      </w:r>
      <w:r w:rsidRPr="00D54A16">
        <w:rPr>
          <w:rStyle w:val="StyleUnderline"/>
        </w:rPr>
        <w:t xml:space="preserve"> a harsh and well-armed regime. But it is </w:t>
      </w:r>
      <w:r w:rsidRPr="002578F5">
        <w:rPr>
          <w:rStyle w:val="StyleUnderline"/>
          <w:b/>
        </w:rPr>
        <w:t>predictable and rational, including under Kim Jong Un</w:t>
      </w:r>
      <w:r w:rsidRPr="008F13E6">
        <w:rPr>
          <w:rStyle w:val="StyleUnderline"/>
          <w:b/>
          <w:sz w:val="16"/>
          <w:u w:val="none"/>
        </w:rPr>
        <w:t>.</w:t>
      </w:r>
      <w:r w:rsidRPr="008F13E6">
        <w:rPr>
          <w:rStyle w:val="StyleUnderline"/>
          <w:sz w:val="16"/>
          <w:u w:val="none"/>
        </w:rPr>
        <w:t xml:space="preserve"> North Korea certainly makes frightening threats, but </w:t>
      </w:r>
      <w:r w:rsidRPr="00D54A16">
        <w:rPr>
          <w:rStyle w:val="StyleUnderline"/>
        </w:rPr>
        <w:t>its actions remain in the acceptable categor</w:t>
      </w:r>
      <w:r w:rsidRPr="008F13E6">
        <w:rPr>
          <w:rStyle w:val="StyleUnderline"/>
          <w:sz w:val="16"/>
          <w:u w:val="none"/>
        </w:rPr>
        <w:t xml:space="preserve">y. For 64 years, it has not attacked its neighbors, minor clashes aside. </w:t>
      </w:r>
      <w:r w:rsidRPr="002578F5">
        <w:rPr>
          <w:rStyle w:val="StyleUnderline"/>
          <w:b/>
        </w:rPr>
        <w:t>And Trump</w:t>
      </w:r>
      <w:r w:rsidRPr="00D54A16">
        <w:rPr>
          <w:rStyle w:val="StyleUnderline"/>
        </w:rPr>
        <w:t xml:space="preserve">, his bluster notwithstanding, </w:t>
      </w:r>
      <w:r w:rsidRPr="00D54A16">
        <w:rPr>
          <w:rStyle w:val="StyleUnderline"/>
          <w:b/>
        </w:rPr>
        <w:t xml:space="preserve">does not act like a gunslinger. </w:t>
      </w:r>
      <w:r w:rsidRPr="00D54A16">
        <w:rPr>
          <w:rStyle w:val="StyleUnderline"/>
        </w:rPr>
        <w:t>One year into his presidency the only major U.S. use of force was the one-off missile attack against Syria in April 201</w:t>
      </w:r>
      <w:r w:rsidRPr="008F13E6">
        <w:rPr>
          <w:rStyle w:val="StyleUnderline"/>
          <w:sz w:val="16"/>
          <w:u w:val="none"/>
        </w:rPr>
        <w:t>7</w:t>
      </w:r>
      <w:r w:rsidRPr="00D54A16">
        <w:rPr>
          <w:rStyle w:val="StyleUnderline"/>
          <w:b/>
        </w:rPr>
        <w:t>. North Korea, the United States and South Korea are actually pretty good at preventing miscalculation</w:t>
      </w:r>
      <w:r w:rsidRPr="008F13E6">
        <w:rPr>
          <w:rStyle w:val="StyleUnderline"/>
          <w:b/>
          <w:sz w:val="16"/>
          <w:u w:val="none"/>
        </w:rPr>
        <w:t xml:space="preserve"> </w:t>
      </w:r>
      <w:r w:rsidRPr="008F13E6">
        <w:rPr>
          <w:rStyle w:val="StyleUnderline"/>
          <w:sz w:val="16"/>
          <w:u w:val="none"/>
        </w:rPr>
        <w:t xml:space="preserve">Could low-level provocations escalate to war? The bad news is that </w:t>
      </w:r>
      <w:r w:rsidRPr="00D54A16">
        <w:rPr>
          <w:rStyle w:val="StyleUnderline"/>
        </w:rPr>
        <w:t>potentially spiraling incidents happen frequently on the Korean Peninsula</w:t>
      </w:r>
      <w:r w:rsidRPr="008F13E6">
        <w:rPr>
          <w:rStyle w:val="StyleUnderline"/>
          <w:sz w:val="16"/>
          <w:u w:val="none"/>
        </w:rPr>
        <w:t xml:space="preserve">, such as the December 2017 defection of a North Korean soldier leading to gunfire across the demilitarized zone. The good news is that </w:t>
      </w:r>
      <w:r w:rsidRPr="00D54A16">
        <w:rPr>
          <w:rStyle w:val="StyleUnderline"/>
        </w:rPr>
        <w:t>these events happen so often that both sides are very practiced at avoiding escalation.</w:t>
      </w:r>
      <w:r w:rsidRPr="008F13E6">
        <w:rPr>
          <w:rStyle w:val="StyleUnderline"/>
          <w:sz w:val="16"/>
          <w:u w:val="none"/>
        </w:rPr>
        <w:t xml:space="preserve"> A Congressional Research Service report listed 163 provocative actions North Korea took from 1958 to 2007, including sinking South Korean ships and assassination attempts on the South Korean president. </w:t>
      </w:r>
      <w:r w:rsidRPr="00D54A16">
        <w:rPr>
          <w:rStyle w:val="StyleUnderline"/>
        </w:rPr>
        <w:t>None of these incidents escalated to a broader shooting war. The escalation risk decreased further this month when North Korea reopened a hotline with South Korea designed to facilitate communication and prevent minor events from escalating.</w:t>
      </w:r>
      <w:r w:rsidRPr="008F13E6">
        <w:rPr>
          <w:rStyle w:val="StyleUnderline"/>
          <w:sz w:val="16"/>
          <w:u w:val="none"/>
        </w:rPr>
        <w:t xml:space="preserve"> In October, Secretary of State Rex Tillerson revealed that </w:t>
      </w:r>
      <w:r w:rsidRPr="00D54A16">
        <w:rPr>
          <w:rStyle w:val="StyleUnderline"/>
        </w:rPr>
        <w:t xml:space="preserve">Washington has a number of direct channels of communication with Pyongyang. </w:t>
      </w:r>
      <w:r w:rsidRPr="008F13E6">
        <w:rPr>
          <w:rStyle w:val="StyleUnderline"/>
          <w:sz w:val="16"/>
          <w:u w:val="none"/>
        </w:rPr>
        <w:t xml:space="preserve">Conversely, </w:t>
      </w:r>
      <w:r w:rsidRPr="00D54A16">
        <w:rPr>
          <w:rStyle w:val="StyleUnderline"/>
        </w:rPr>
        <w:t xml:space="preserve">the United States routinely takes provocative actions against North Korea that do not spark war. </w:t>
      </w:r>
      <w:r w:rsidRPr="008F13E6">
        <w:rPr>
          <w:rStyle w:val="StyleUnderline"/>
          <w:sz w:val="16"/>
          <w:u w:val="none"/>
        </w:rPr>
        <w:t xml:space="preserve">War games in South Korea involving thousands of U.S. troops are routine. Twice last year, American bombers flew over North Korea itself. So where does this leave us now? </w:t>
      </w:r>
      <w:r w:rsidRPr="00D54A16">
        <w:rPr>
          <w:rStyle w:val="StyleUnderline"/>
          <w:b/>
        </w:rPr>
        <w:t>Trump’s saber-rattling certainly hasn’t coaxed and won’t coax Kim into giving up his nuclear or missile programs.</w:t>
      </w:r>
      <w:r w:rsidRPr="008F13E6">
        <w:rPr>
          <w:rStyle w:val="StyleUnderline"/>
          <w:sz w:val="16"/>
          <w:u w:val="none"/>
        </w:rPr>
        <w:t xml:space="preserve"> It can be harmful, possibly damaging U.S. relations with allies like South Korea and strengthening Kim’s grip on power. But c</w:t>
      </w:r>
      <w:r w:rsidRPr="00D54A16">
        <w:rPr>
          <w:rStyle w:val="StyleUnderline"/>
          <w:b/>
        </w:rPr>
        <w:t>alm down. Neither side will be frightened into starting a war neither wants. Really.</w:t>
      </w:r>
    </w:p>
    <w:p w14:paraId="7FF27D19" w14:textId="1BD5C2E6" w:rsidR="00255A74" w:rsidRPr="00255A74" w:rsidRDefault="00255A74" w:rsidP="00255A74">
      <w:pPr>
        <w:pStyle w:val="Heading3"/>
      </w:pPr>
      <w:r w:rsidRPr="00255A74">
        <w:t xml:space="preserve">No Escalation – Hostages </w:t>
      </w:r>
    </w:p>
    <w:p w14:paraId="6AD95CC1" w14:textId="77777777" w:rsidR="00255A74" w:rsidRPr="00220D3C" w:rsidRDefault="00255A74" w:rsidP="00255A74"/>
    <w:p w14:paraId="2FC84D01" w14:textId="77777777" w:rsidR="00255A74" w:rsidRPr="0039384D" w:rsidRDefault="00255A74" w:rsidP="00255A74">
      <w:pPr>
        <w:pStyle w:val="Heading4"/>
        <w:rPr>
          <w:rStyle w:val="StyleUnderline"/>
          <w:sz w:val="26"/>
          <w:u w:val="none"/>
        </w:rPr>
      </w:pPr>
      <w:r w:rsidRPr="0039384D">
        <w:rPr>
          <w:rStyle w:val="StyleUnderline"/>
          <w:sz w:val="26"/>
          <w:u w:val="none"/>
        </w:rPr>
        <w:t>North Korean’s release of Hostages is a big win for the Trump Administration- proves de-escalation</w:t>
      </w:r>
    </w:p>
    <w:p w14:paraId="323EE0A1" w14:textId="77777777" w:rsidR="00255A74" w:rsidRDefault="00255A74" w:rsidP="00255A74">
      <w:pPr>
        <w:rPr>
          <w:rStyle w:val="StyleUnderline"/>
          <w:u w:val="none"/>
        </w:rPr>
      </w:pPr>
      <w:r w:rsidRPr="0039384D">
        <w:rPr>
          <w:rStyle w:val="Style13ptBold"/>
        </w:rPr>
        <w:t xml:space="preserve">Ward 5/9 </w:t>
      </w:r>
      <w:r>
        <w:rPr>
          <w:rStyle w:val="StyleUnderline"/>
          <w:u w:val="none"/>
        </w:rPr>
        <w:t>ward</w:t>
      </w:r>
      <w:r w:rsidRPr="0039384D">
        <w:rPr>
          <w:rStyle w:val="StyleUnderline"/>
          <w:u w:val="none"/>
        </w:rPr>
        <w:t xml:space="preserve"> is the staff writer</w:t>
      </w:r>
      <w:r>
        <w:rPr>
          <w:rStyle w:val="StyleUnderline"/>
          <w:u w:val="none"/>
        </w:rPr>
        <w:t xml:space="preserve"> for Vox</w:t>
      </w:r>
      <w:r w:rsidRPr="0039384D">
        <w:rPr>
          <w:rStyle w:val="StyleUnderline"/>
          <w:u w:val="none"/>
        </w:rPr>
        <w:t xml:space="preserve"> covering international security and defense issues. </w:t>
      </w:r>
      <w:r>
        <w:rPr>
          <w:rStyle w:val="StyleUnderline"/>
          <w:u w:val="none"/>
        </w:rPr>
        <w:t>W</w:t>
      </w:r>
      <w:r w:rsidRPr="0039384D">
        <w:rPr>
          <w:rStyle w:val="StyleUnderline"/>
          <w:u w:val="none"/>
        </w:rPr>
        <w:t xml:space="preserve">as an associate director in the Atlantic Council's Brent Scowcroft Center on International Security where he worked on military issues and US foreign policy (Alex Ward, 5-9-2018, North Korea has just released 3 American hostages, </w:t>
      </w:r>
      <w:r>
        <w:rPr>
          <w:rStyle w:val="StyleUnderline"/>
          <w:u w:val="none"/>
        </w:rPr>
        <w:t xml:space="preserve">Vox, </w:t>
      </w:r>
      <w:r w:rsidRPr="0039384D">
        <w:rPr>
          <w:rStyle w:val="StyleUnderline"/>
          <w:u w:val="none"/>
        </w:rPr>
        <w:t>https://www.vox.com/2018/5/9/17333964/north-korea-hostages-release-trump, Date Accessed: 7-1-2018)//LB</w:t>
      </w:r>
    </w:p>
    <w:p w14:paraId="313C3BFC" w14:textId="77777777" w:rsidR="00255A74" w:rsidRDefault="00255A74" w:rsidP="00255A74">
      <w:pPr>
        <w:rPr>
          <w:rStyle w:val="StyleUnderline"/>
        </w:rPr>
      </w:pPr>
      <w:r w:rsidRPr="008F13E6">
        <w:rPr>
          <w:rStyle w:val="StyleUnderline"/>
          <w:sz w:val="16"/>
          <w:u w:val="none"/>
        </w:rPr>
        <w:t xml:space="preserve">Tony Kim. Kim Hak-song. Kim Dong-chul. Those are the names of </w:t>
      </w:r>
      <w:r w:rsidRPr="008A62BA">
        <w:rPr>
          <w:rStyle w:val="StyleUnderline"/>
        </w:rPr>
        <w:t>three American hostages North Korea</w:t>
      </w:r>
      <w:r w:rsidRPr="008F13E6">
        <w:rPr>
          <w:rStyle w:val="StyleUnderline"/>
          <w:sz w:val="16"/>
          <w:u w:val="none"/>
        </w:rPr>
        <w:t xml:space="preserve"> held for months — and</w:t>
      </w:r>
      <w:r w:rsidRPr="008A62BA">
        <w:rPr>
          <w:rStyle w:val="StyleUnderline"/>
        </w:rPr>
        <w:t xml:space="preserve"> just agreed to release.</w:t>
      </w:r>
      <w:r w:rsidRPr="008F13E6">
        <w:rPr>
          <w:rStyle w:val="StyleUnderline"/>
          <w:sz w:val="16"/>
          <w:u w:val="none"/>
        </w:rPr>
        <w:t xml:space="preserve"> They’re accompanying Secretary of State Mike Pompeo, who was in North Korea for official meetings, back to the United States, according to President Donald Trump. Last week, in what was </w:t>
      </w:r>
      <w:r w:rsidRPr="008A62BA">
        <w:rPr>
          <w:rStyle w:val="StyleUnderline"/>
        </w:rPr>
        <w:t>seen as a diplomatic gesture</w:t>
      </w:r>
      <w:r w:rsidRPr="008F13E6">
        <w:rPr>
          <w:rStyle w:val="StyleUnderline"/>
          <w:sz w:val="16"/>
          <w:u w:val="none"/>
        </w:rPr>
        <w:t xml:space="preserve"> in advance of upcoming talks between Trump and North Korean leader Kim Jong Un, the North Korean government transferred the Americans from the brutal labor camps where they were being held to a hotel near Pyongyang. Then late Tuesday night, Kim took the final step, authorizing their official release and handing them over to US custody, which Trump confirmed on Twitter Wednesday morning. I am pleased to inform you that Secretary of State Mike Pompeo is in the air and on his way back from North Korea with the 3 wonderful gentlemen that everyone is looking so forward to meeting. They seem to be in good health. Also, good meeting with Kim Jong Un. Date &amp; Place set. — Donald J. Trump (@realDonaldTrump) May 9, 2018 Trump added in a following tweet that Pompeo and the three former hostages will arrive in the US at 2 am on Thursday. Trump will greet them once they land. This moment was at least two months in the making. In March, North Korean Foreign Minister Ri Yong Ho traveled to Sweden — which acts as an intermediary for Washington and Pyongyang — to discuss releasing the hostages. And over Easter weekend, then-CIA Director Pompeo spoke personally with Kim about the detainees. Former New Mexico Gov. Bill Richardson, who has spent decades negotiating hostage releases with North Korea, told me the releases might form part of a larger negotiating process. “I believe the US made it a precondition that North Korea release American hostages before the summit,” he said during a May 4 interview. </w:t>
      </w:r>
      <w:r w:rsidRPr="008A62BA">
        <w:rPr>
          <w:rStyle w:val="StyleUnderline"/>
        </w:rPr>
        <w:t xml:space="preserve">Experts believe that freeing the three men would be a tangible way for North Korea to try to lower tensions with the US </w:t>
      </w:r>
      <w:r w:rsidRPr="008F13E6">
        <w:rPr>
          <w:rStyle w:val="StyleUnderline"/>
          <w:sz w:val="16"/>
          <w:u w:val="none"/>
        </w:rPr>
        <w:t>before what would be a historic summit. That’s especially true given the lingering ill will between Washington and Pyongyang over North Korea’s treatment of Otto Warmbier, a 22-year-old American who was detained by the Kim government for 17 months and died under mysterious circumstances shortly after he was brought home to the US. “</w:t>
      </w:r>
      <w:r w:rsidRPr="008A62BA">
        <w:rPr>
          <w:rStyle w:val="StyleUnderline"/>
        </w:rPr>
        <w:t xml:space="preserve">Releasing the three Americans is a good sign that North Korea wants a good meeting between President Donald Trump and Kim Jong Un and, eventually, </w:t>
      </w:r>
      <w:r w:rsidRPr="008A62BA">
        <w:rPr>
          <w:rStyle w:val="Emphasis"/>
        </w:rPr>
        <w:t>a peaceful resolution of the nuclear and other issues with North Korea</w:t>
      </w:r>
      <w:r w:rsidRPr="008F13E6">
        <w:rPr>
          <w:rStyle w:val="StyleUnderline"/>
          <w:sz w:val="16"/>
          <w:u w:val="none"/>
        </w:rPr>
        <w:t>,” says Joseph DeTrani, a former intelligence official who previously negotiated peace talks with North Korea. That means a possible hostage release could form part of a longer rapprochement between America and North Korea. But make no mistake:</w:t>
      </w:r>
      <w:r w:rsidRPr="008A62BA">
        <w:rPr>
          <w:rStyle w:val="StyleUnderline"/>
        </w:rPr>
        <w:t xml:space="preserve"> Getting US citizens out of North Korean prisons</w:t>
      </w:r>
      <w:r w:rsidRPr="008F13E6">
        <w:rPr>
          <w:rStyle w:val="StyleUnderline"/>
          <w:sz w:val="16"/>
          <w:u w:val="none"/>
        </w:rPr>
        <w:t xml:space="preserve"> — which one report said were “as terrible [as] Nazi camps” — </w:t>
      </w:r>
      <w:r w:rsidRPr="008A62BA">
        <w:rPr>
          <w:rStyle w:val="StyleUnderline"/>
        </w:rPr>
        <w:t>is a big win for the men’s families, and for Trump himself.</w:t>
      </w:r>
    </w:p>
    <w:p w14:paraId="72A2A148" w14:textId="64F90A9E" w:rsidR="00255A74" w:rsidRPr="00255A74" w:rsidRDefault="00255A74" w:rsidP="00255A74">
      <w:pPr>
        <w:pStyle w:val="Heading3"/>
      </w:pPr>
      <w:r w:rsidRPr="00255A74">
        <w:t xml:space="preserve">No Escalation – Summit </w:t>
      </w:r>
    </w:p>
    <w:p w14:paraId="6ED5EE90" w14:textId="77777777" w:rsidR="00255A74" w:rsidRPr="0045282C" w:rsidRDefault="00255A74" w:rsidP="00255A74">
      <w:pPr>
        <w:pStyle w:val="Heading4"/>
        <w:rPr>
          <w:rStyle w:val="StyleUnderline"/>
          <w:sz w:val="26"/>
          <w:u w:val="none"/>
        </w:rPr>
      </w:pPr>
      <w:r w:rsidRPr="0045282C">
        <w:rPr>
          <w:rStyle w:val="StyleUnderline"/>
          <w:sz w:val="26"/>
          <w:u w:val="none"/>
        </w:rPr>
        <w:t xml:space="preserve">No </w:t>
      </w:r>
      <w:r>
        <w:rPr>
          <w:rStyle w:val="StyleUnderline"/>
          <w:sz w:val="26"/>
          <w:u w:val="none"/>
        </w:rPr>
        <w:t>chance of Korean War -historic progress in</w:t>
      </w:r>
      <w:r w:rsidRPr="0045282C">
        <w:rPr>
          <w:rStyle w:val="StyleUnderline"/>
          <w:sz w:val="26"/>
          <w:u w:val="none"/>
        </w:rPr>
        <w:t xml:space="preserve"> de-escalating </w:t>
      </w:r>
      <w:r>
        <w:rPr>
          <w:rStyle w:val="StyleUnderline"/>
          <w:sz w:val="26"/>
          <w:u w:val="none"/>
        </w:rPr>
        <w:t>conflict - Kim</w:t>
      </w:r>
      <w:r w:rsidRPr="0045282C">
        <w:rPr>
          <w:rStyle w:val="StyleUnderline"/>
          <w:sz w:val="26"/>
          <w:u w:val="none"/>
        </w:rPr>
        <w:t xml:space="preserve"> </w:t>
      </w:r>
      <w:r>
        <w:rPr>
          <w:rStyle w:val="StyleUnderline"/>
          <w:sz w:val="26"/>
          <w:u w:val="none"/>
        </w:rPr>
        <w:t>and Trump have proven their</w:t>
      </w:r>
      <w:r w:rsidRPr="0045282C">
        <w:rPr>
          <w:rStyle w:val="StyleUnderline"/>
          <w:sz w:val="26"/>
          <w:u w:val="none"/>
        </w:rPr>
        <w:t xml:space="preserve"> commitment to peace</w:t>
      </w:r>
    </w:p>
    <w:p w14:paraId="202DF71C" w14:textId="77777777" w:rsidR="00255A74" w:rsidRPr="00E346BA" w:rsidRDefault="00255A74" w:rsidP="00255A74">
      <w:pPr>
        <w:rPr>
          <w:rStyle w:val="StyleUnderline"/>
          <w:u w:val="none"/>
        </w:rPr>
      </w:pPr>
      <w:r w:rsidRPr="00E346BA">
        <w:rPr>
          <w:rStyle w:val="Style13ptBold"/>
        </w:rPr>
        <w:t>O’Connor 6/25</w:t>
      </w:r>
      <w:r>
        <w:rPr>
          <w:rStyle w:val="StyleUnderline"/>
          <w:u w:val="none"/>
        </w:rPr>
        <w:t xml:space="preserve"> Staff writer </w:t>
      </w:r>
      <w:r w:rsidRPr="00E346BA">
        <w:rPr>
          <w:rStyle w:val="StyleUnderline"/>
          <w:u w:val="none"/>
        </w:rPr>
        <w:t xml:space="preserve">Specializing in the Middle East, North Korea and other foreign conflicts at Newsweek, formerly </w:t>
      </w:r>
      <w:r>
        <w:rPr>
          <w:rStyle w:val="StyleUnderline"/>
          <w:u w:val="none"/>
        </w:rPr>
        <w:t xml:space="preserve">at International Business Times </w:t>
      </w:r>
      <w:r w:rsidRPr="00E346BA">
        <w:rPr>
          <w:rStyle w:val="StyleUnderline"/>
          <w:u w:val="none"/>
        </w:rPr>
        <w:t>(Tom O'Connor, 6-25-2018, North Korea cancels anti-U.S. rallies as Donald Trump and Kim Jong Un get along, http://www.newsweek.com/north-korea-cancels-anti-us-rallies-latest-sign-trump-kim-jong-un-getting-994433, Date Accessed: 7-1-2018)//LB</w:t>
      </w:r>
    </w:p>
    <w:p w14:paraId="1E6DBD1F" w14:textId="77777777" w:rsidR="00255A74" w:rsidRDefault="00255A74" w:rsidP="00255A74">
      <w:pPr>
        <w:rPr>
          <w:rStyle w:val="StyleUnderline"/>
        </w:rPr>
      </w:pPr>
      <w:r w:rsidRPr="00CE4526">
        <w:rPr>
          <w:rStyle w:val="StyleUnderline"/>
        </w:rPr>
        <w:t xml:space="preserve">North Korea has apparently chosen not to host its annual mass rally marking the end of a formative conflict with South Korea and its top partner the U.S., as </w:t>
      </w:r>
      <w:r w:rsidRPr="00CE4526">
        <w:rPr>
          <w:rStyle w:val="Emphasis"/>
        </w:rPr>
        <w:t>President Donald Trump and North Korean supreme leader Kim Jong Un pursue unprecedented diplomatic ties between their nations.</w:t>
      </w:r>
      <w:r w:rsidRPr="008F13E6">
        <w:rPr>
          <w:rStyle w:val="StyleUnderline"/>
          <w:sz w:val="16"/>
          <w:u w:val="none"/>
        </w:rPr>
        <w:t xml:space="preserve"> Every June 25, North Korea remembers the beginning of the Korean War in 1950, known as the Day of Struggle Against U.S. Imperialism. The event sets off a month of patriotic displays that conclude with the Day of Victory in the Great Fatherland Liberation War, a holiday commemorating the signing of an armistice that put an end to three bloody years of fighting between communist North Korea and U.S.-backed South Korea on July 27, 1953. Reports of U.S. war crimes and indiscriminate bombing of Korean cities throughout the conflict has been the basis of North Korean propaganda targeting the U.S. for more than six decades. While no North Korean officials have publicly discussed whether or not the country planned to organize any events as the date approached, </w:t>
      </w:r>
      <w:r w:rsidRPr="00C37A92">
        <w:rPr>
          <w:rStyle w:val="StyleUnderline"/>
        </w:rPr>
        <w:t>the Associated Press's staff in Pyongyang confirmed Monday that the long-running display of fervent nationalism and anti-imperialism would not be held this year</w:t>
      </w:r>
      <w:r w:rsidRPr="008F13E6">
        <w:rPr>
          <w:rStyle w:val="StyleUnderline"/>
          <w:sz w:val="16"/>
          <w:u w:val="none"/>
        </w:rPr>
        <w:t xml:space="preserve">. The move would be the latest in a series of rare North Korean gestures that both </w:t>
      </w:r>
      <w:r w:rsidRPr="00C37A92">
        <w:rPr>
          <w:rStyle w:val="StyleUnderline"/>
        </w:rPr>
        <w:t xml:space="preserve">Trump and Kim have said were </w:t>
      </w:r>
      <w:r w:rsidRPr="00C37A92">
        <w:rPr>
          <w:rStyle w:val="Emphasis"/>
        </w:rPr>
        <w:t>aimed at denuclearizing the Korean Peninsula</w:t>
      </w:r>
      <w:r w:rsidRPr="00C37A92">
        <w:rPr>
          <w:rStyle w:val="StyleUnderline"/>
        </w:rPr>
        <w:t xml:space="preserve"> and establishing peace that has eluded the region since the Korean War, which next month's national holiday was designed to memorialize.</w:t>
      </w:r>
      <w:r w:rsidRPr="008F13E6">
        <w:rPr>
          <w:rStyle w:val="StyleUnderline"/>
          <w:sz w:val="16"/>
          <w:u w:val="none"/>
        </w:rPr>
        <w:t xml:space="preserve"> Residents of Pyongyang take part in a reportedly 100,000-strong rally marking the start of the Korean War in Kim Il-Sung Square, Pyongyang, June 25, 2017. North Korea refers to June 25 as the "Day of Struggle against U.S. Imperialism" and often holds a month of demonstrations until the "Day of Victory in the Great Fatherland Liberation War," commemorating the conflict's end on July 27, 1953. Despite threatening to annihilate one another throughout 2017, Trump and Kim have since forged a fragile, historic relationship that</w:t>
      </w:r>
      <w:r w:rsidRPr="00C37A92">
        <w:rPr>
          <w:rStyle w:val="Emphasis"/>
        </w:rPr>
        <w:t xml:space="preserve"> produced the first-ever meeting between a sitting U.S. president and a North Korean supreme leader earlier this </w:t>
      </w:r>
      <w:r w:rsidRPr="00C37A92">
        <w:rPr>
          <w:rStyle w:val="StyleUnderline"/>
        </w:rPr>
        <w:t>month. Prior to that, Kim had already paved the way for better relations with his rival neighbor by meeting South Korean President Moon Jae-in twice—</w:t>
      </w:r>
      <w:r w:rsidRPr="008F13E6">
        <w:rPr>
          <w:rStyle w:val="StyleUnderline"/>
          <w:sz w:val="16"/>
          <w:u w:val="none"/>
        </w:rPr>
        <w:t>and shored up a strained, decades-old alliance with China by visiting there on two occasions as well. Kim has since met Chinese President Xi Jinping a third time, further evidence that the young, nuclear-armed ruler was looking to improve his international diplomatic standing in the face of widespread accusations of human rights abuses.</w:t>
      </w:r>
      <w:r w:rsidRPr="00C37A92">
        <w:rPr>
          <w:rStyle w:val="StyleUnderline"/>
        </w:rPr>
        <w:t xml:space="preserve"> The U.S. and North Korea have also taken concrete steps to show that they were getting along better</w:t>
      </w:r>
      <w:r w:rsidRPr="008F13E6">
        <w:rPr>
          <w:rStyle w:val="StyleUnderline"/>
          <w:sz w:val="16"/>
          <w:u w:val="none"/>
        </w:rPr>
        <w:t xml:space="preserve">, even if they did not always readily admit it. In the lead-up to the Trump-Kim summit, </w:t>
      </w:r>
      <w:r w:rsidRPr="00C37A92">
        <w:rPr>
          <w:rStyle w:val="StyleUnderline"/>
        </w:rPr>
        <w:t xml:space="preserve">the U.S. held back nuclear assets from annual military exercises simulating another inter-Korean conflict in April. </w:t>
      </w:r>
      <w:r w:rsidRPr="008F13E6">
        <w:rPr>
          <w:rStyle w:val="StyleUnderline"/>
          <w:sz w:val="16"/>
          <w:u w:val="none"/>
        </w:rPr>
        <w:t xml:space="preserve">The Pentagon maintained that the joint U.S.-South Korea drills would not be changed, but </w:t>
      </w:r>
      <w:r w:rsidRPr="00C37A92">
        <w:rPr>
          <w:rStyle w:val="Emphasis"/>
        </w:rPr>
        <w:t>even a massive invasion maneuver was canceled,</w:t>
      </w:r>
      <w:r w:rsidRPr="008F13E6">
        <w:rPr>
          <w:rStyle w:val="StyleUnderline"/>
          <w:sz w:val="16"/>
          <w:u w:val="none"/>
        </w:rPr>
        <w:t xml:space="preserve"> officially due to poor weather. At the end of the month,</w:t>
      </w:r>
      <w:r w:rsidRPr="00C37A92">
        <w:rPr>
          <w:rStyle w:val="Emphasis"/>
        </w:rPr>
        <w:t xml:space="preserve"> Kim declared a freeze to all nuclear and longer-range ballistic missile tests, and in early May, released three U.S. prisoners</w:t>
      </w:r>
      <w:r w:rsidRPr="008F13E6">
        <w:rPr>
          <w:rStyle w:val="StyleUnderline"/>
          <w:sz w:val="16"/>
          <w:u w:val="none"/>
        </w:rPr>
        <w:t xml:space="preserve">. While threats issued by the more hawkish factions of the Trump administration nearly derailed the summit just as </w:t>
      </w:r>
      <w:r w:rsidRPr="00C37A92">
        <w:rPr>
          <w:rStyle w:val="Emphasis"/>
        </w:rPr>
        <w:t>North Korea demolished its only known nuclear testing site, another wave of top-level diplomacy brought the process back on track</w:t>
      </w:r>
      <w:r w:rsidRPr="00C37A92">
        <w:rPr>
          <w:rStyle w:val="StyleUnderline"/>
        </w:rPr>
        <w:t>. The U.S. even produced an official coin commemorating the Trump-Kim summit, and earlier this week it was reported that North Korea had begun removing anti-U.S. souvenirs from gift shops</w:t>
      </w:r>
      <w:r w:rsidRPr="008F13E6">
        <w:rPr>
          <w:rStyle w:val="StyleUnderline"/>
          <w:sz w:val="16"/>
          <w:u w:val="none"/>
        </w:rPr>
        <w:t xml:space="preserve"> near the heavily fortified Demilitarized Zone (DMZ) that separates the two Koreas, as well as in the major cities of Pyongyang and Kaesong. [graph omitted] A chart shows a history of U.S.-North Korea negotiations and meetings between the two nations, as well as North Korean provocations since 1990. CENTER FOR STRATEGIC AND INTERNATIONAL STUDIES/REUTERS As Cold War–era foes W</w:t>
      </w:r>
      <w:r w:rsidRPr="00E346BA">
        <w:rPr>
          <w:rStyle w:val="StyleUnderline"/>
        </w:rPr>
        <w:t>ashington and Pyongyang inch toward normalizing relations, they have also discussed officially ending the what has technically remained an ongoing war between the two Koreas</w:t>
      </w:r>
      <w:r w:rsidRPr="008F13E6">
        <w:rPr>
          <w:rStyle w:val="StyleUnderline"/>
          <w:sz w:val="16"/>
          <w:u w:val="none"/>
        </w:rPr>
        <w:t xml:space="preserve">. Secretary of State Mike Pompeo revealed last week that in exchange for North Korea abandoning nuclear weapons, "the president has committed to making sure we alter the armistice agreement and provide the security assurances Chairman Kim needs." Both sides remain cautious, however, and Trump vowed not to remove sanctions until "total denuclearization" was achieved. He extended on Friday an already decade long state of national emergency over North Korea's nuclear threat. Trump has also kept in effect a ban issued by the State Department in September on U.S. citizens traveling to North Korea. While U.S. nationals remain barred, </w:t>
      </w:r>
      <w:r w:rsidRPr="00E346BA">
        <w:rPr>
          <w:rStyle w:val="StyleUnderline"/>
        </w:rPr>
        <w:t>Chinese tourism to North Korea "increased dramatically"</w:t>
      </w:r>
      <w:r w:rsidRPr="008F13E6">
        <w:rPr>
          <w:rStyle w:val="StyleUnderline"/>
          <w:sz w:val="16"/>
          <w:u w:val="none"/>
        </w:rPr>
        <w:t xml:space="preserve"> this month, according to industry officials cited by Seoul-based U.S. outlet NK News, which also noted an unusual lack of anti-U.S. coverage in state media surrounding Monday's anniversary of the beginning of the Korean War. Japanese newspaper Mainichi Simbun reported that more</w:t>
      </w:r>
      <w:r w:rsidRPr="00E346BA">
        <w:rPr>
          <w:rStyle w:val="StyleUnderline"/>
        </w:rPr>
        <w:t xml:space="preserve"> Japanese tourists were also likely to visit the country that only last year launched numerous missiles over their nation. </w:t>
      </w:r>
    </w:p>
    <w:p w14:paraId="72FD20D4" w14:textId="77777777" w:rsidR="00255A74" w:rsidRPr="00255A74" w:rsidRDefault="00255A74" w:rsidP="00255A74">
      <w:pPr>
        <w:pStyle w:val="Heading3"/>
      </w:pPr>
      <w:r w:rsidRPr="00255A74">
        <w:t>Missile Defense</w:t>
      </w:r>
    </w:p>
    <w:p w14:paraId="73E16BA9" w14:textId="77777777" w:rsidR="00255A74" w:rsidRPr="00ED35C8" w:rsidRDefault="00255A74" w:rsidP="00255A74">
      <w:pPr>
        <w:pStyle w:val="Heading4"/>
      </w:pPr>
      <w:r>
        <w:t>Americas 3 tier defense system would counter any NoKo missile attack.</w:t>
      </w:r>
    </w:p>
    <w:p w14:paraId="29EC1BF8" w14:textId="77777777" w:rsidR="00255A74" w:rsidRPr="00F01D27" w:rsidRDefault="00255A74" w:rsidP="00255A74">
      <w:r w:rsidRPr="00ED35C8">
        <w:rPr>
          <w:rStyle w:val="Style13ptBold"/>
        </w:rPr>
        <w:t>Mcintyre 17</w:t>
      </w:r>
      <w:r>
        <w:t xml:space="preserve"> Washington Examiner </w:t>
      </w:r>
      <w:r w:rsidRPr="00ED35C8">
        <w:t xml:space="preserve">s senior writer covering defense and national security. </w:t>
      </w:r>
      <w:r>
        <w:t xml:space="preserve">Masters in Journalism </w:t>
      </w:r>
      <w:r w:rsidRPr="00F01D27">
        <w:t xml:space="preserve">(Jamie Mcintyre, </w:t>
      </w:r>
      <w:r>
        <w:t>3/6/17</w:t>
      </w:r>
      <w:r w:rsidRPr="00F01D27">
        <w:t>, Can the US sh</w:t>
      </w:r>
      <w:r>
        <w:t xml:space="preserve">oot down North Korean missiles?, Washington Examiner </w:t>
      </w:r>
      <w:r w:rsidRPr="00F01D27">
        <w:t>https://www.washingtonexaminer.com/can-the-us-shoot-down-north-korean-missiles, Date Accessed: 7-3-2018)//LB</w:t>
      </w:r>
    </w:p>
    <w:p w14:paraId="61F9D062" w14:textId="77777777" w:rsidR="00255A74" w:rsidRPr="00F01D27" w:rsidRDefault="00255A74" w:rsidP="00255A74">
      <w:pPr>
        <w:rPr>
          <w:rStyle w:val="StyleUnderline"/>
          <w:sz w:val="16"/>
          <w:u w:val="none"/>
        </w:rPr>
      </w:pPr>
      <w:r w:rsidRPr="00F01D27">
        <w:rPr>
          <w:rStyle w:val="StyleUnderline"/>
          <w:sz w:val="16"/>
          <w:u w:val="none"/>
        </w:rPr>
        <w:t>After</w:t>
      </w:r>
      <w:r w:rsidRPr="000D4D74">
        <w:rPr>
          <w:rStyle w:val="StyleUnderline"/>
        </w:rPr>
        <w:t xml:space="preserve"> North Korea test-fired its latest medium-range ballistic missile</w:t>
      </w:r>
      <w:r w:rsidRPr="00F01D27">
        <w:rPr>
          <w:rStyle w:val="StyleUnderline"/>
          <w:sz w:val="16"/>
          <w:u w:val="none"/>
        </w:rPr>
        <w:t xml:space="preserve"> last month, the Pentagon responded with a bold boast</w:t>
      </w:r>
      <w:r w:rsidRPr="000D4D74">
        <w:rPr>
          <w:rStyle w:val="StyleUnderline"/>
          <w:b/>
        </w:rPr>
        <w:t>: If the missile had targeted the United States, Japan, South Korea or any other ally, the U.S. would have blasted it out of the sky</w:t>
      </w:r>
      <w:r w:rsidRPr="000D4D74">
        <w:rPr>
          <w:rStyle w:val="StyleUnderline"/>
        </w:rPr>
        <w:t>. "We maintain abilities to be able to respond quickly and intercept missiles from North Korea if they do pose a threat to us or our allies,</w:t>
      </w:r>
      <w:r w:rsidRPr="00F01D27">
        <w:rPr>
          <w:rStyle w:val="StyleUnderline"/>
          <w:sz w:val="16"/>
          <w:u w:val="none"/>
        </w:rPr>
        <w:t xml:space="preserve">" said Navy Capt. Jeff Davis, a Pentagon spokesman. </w:t>
      </w:r>
      <w:r w:rsidRPr="000D4D74">
        <w:rPr>
          <w:rStyle w:val="StyleUnderline"/>
        </w:rPr>
        <w:t>That is no idle threat</w:t>
      </w:r>
      <w:r w:rsidRPr="00F01D27">
        <w:rPr>
          <w:rStyle w:val="StyleUnderline"/>
          <w:sz w:val="16"/>
          <w:u w:val="none"/>
        </w:rPr>
        <w:t xml:space="preserve">, insists Chris Johnson, spokesman for the Missile Defense Agency. 00:22 / 01:00 The Trump White House in review: Week 75 Watch Full Screen to Skip Ads </w:t>
      </w:r>
      <w:r w:rsidRPr="000D4D74">
        <w:rPr>
          <w:rStyle w:val="StyleUnderline"/>
        </w:rPr>
        <w:t>"We are absolutely confident in the system,"</w:t>
      </w:r>
      <w:r w:rsidRPr="00F01D27">
        <w:rPr>
          <w:rStyle w:val="StyleUnderline"/>
          <w:sz w:val="16"/>
          <w:u w:val="none"/>
        </w:rPr>
        <w:t xml:space="preserve"> Johnson said. "</w:t>
      </w:r>
      <w:r w:rsidRPr="000D4D74">
        <w:rPr>
          <w:rStyle w:val="StyleUnderline"/>
          <w:b/>
        </w:rPr>
        <w:t>Based on our history of testing, we are confident that the system would be able to defend the United States</w:t>
      </w:r>
      <w:r w:rsidRPr="00F01D27">
        <w:rPr>
          <w:rStyle w:val="StyleUnderline"/>
          <w:sz w:val="16"/>
          <w:u w:val="none"/>
        </w:rPr>
        <w:t xml:space="preserve">." Yet critics continue to question the capability and reliability of America's multi-layered missile shield, even as </w:t>
      </w:r>
      <w:r w:rsidRPr="000D4D74">
        <w:rPr>
          <w:rStyle w:val="StyleUnderline"/>
        </w:rPr>
        <w:t>the Pentagon insists the once-rudimentary system of radars and interceptors has come of age, after some $180 billion and nearly two decades of development</w:t>
      </w:r>
      <w:r w:rsidRPr="00F01D27">
        <w:rPr>
          <w:rStyle w:val="StyleUnderline"/>
          <w:sz w:val="16"/>
          <w:u w:val="none"/>
        </w:rPr>
        <w:t>. North Korea, meanwhile, seems eager to test our limits, firing off another four intermediate-range missiles this weekend.</w:t>
      </w:r>
      <w:r w:rsidRPr="000D4D74">
        <w:rPr>
          <w:rStyle w:val="StyleUnderline"/>
        </w:rPr>
        <w:t xml:space="preserve"> The U.S. breaks missile defense down into three phases: boost (on the way up), midcourse (in space) and terminal (on the way down). If a North Korean missile were on a trajectory toward Japan, the first shot at it would likely be from a U.S. Navy destroyer, equipped with the Aegis system, designed to counter short and intermediate range missiles.</w:t>
      </w:r>
      <w:r w:rsidRPr="00F01D27">
        <w:rPr>
          <w:rStyle w:val="StyleUnderline"/>
          <w:sz w:val="16"/>
          <w:u w:val="none"/>
        </w:rPr>
        <w:t xml:space="preserve"> For years, detractors argued that destroying an incoming missile was virtually impossible, akin to trying to hit a "bullet with a bullet." But</w:t>
      </w:r>
      <w:r w:rsidRPr="000D4D74">
        <w:rPr>
          <w:rStyle w:val="StyleUnderline"/>
        </w:rPr>
        <w:t xml:space="preserve"> last month, off the coast of Hawaii, </w:t>
      </w:r>
      <w:r w:rsidRPr="000D4D74">
        <w:rPr>
          <w:rStyle w:val="StyleUnderline"/>
          <w:b/>
        </w:rPr>
        <w:t>the USS John Paul Jones successfully shot down a target missile similar in range to both Iranian and North Korean ballistic missiles deployed today</w:t>
      </w:r>
      <w:r w:rsidRPr="00F01D27">
        <w:rPr>
          <w:rStyle w:val="StyleUnderline"/>
          <w:b/>
          <w:sz w:val="16"/>
          <w:u w:val="none"/>
        </w:rPr>
        <w:t>.</w:t>
      </w:r>
      <w:r w:rsidRPr="00F01D27">
        <w:rPr>
          <w:rStyle w:val="StyleUnderline"/>
          <w:sz w:val="16"/>
          <w:u w:val="none"/>
        </w:rPr>
        <w:t xml:space="preserve"> The test was the result of collaboration by the U.S. and Japan and employed an upgraded Raytheon-built Standard interceptor missile known as an SM-3 Block IIA, and s</w:t>
      </w:r>
      <w:r w:rsidRPr="000D4D74">
        <w:rPr>
          <w:rStyle w:val="StyleUnderline"/>
        </w:rPr>
        <w:t>howed the maturation of sea-based missile defenses</w:t>
      </w:r>
      <w:r w:rsidRPr="00F01D27">
        <w:rPr>
          <w:rStyle w:val="StyleUnderline"/>
          <w:sz w:val="16"/>
          <w:u w:val="none"/>
        </w:rPr>
        <w:t>, which are designed to defeat missiles in the "midcourse" phase</w:t>
      </w:r>
      <w:r w:rsidRPr="000D4D74">
        <w:rPr>
          <w:rStyle w:val="StyleUnderline"/>
        </w:rPr>
        <w:t>. If South Korea were to be targeted by the North, the U.S. would likely employ "terminal" defenses</w:t>
      </w:r>
      <w:r w:rsidRPr="00F01D27">
        <w:rPr>
          <w:rStyle w:val="StyleUnderline"/>
          <w:sz w:val="16"/>
          <w:u w:val="none"/>
        </w:rPr>
        <w:t xml:space="preserve">, which is why it has been so anxious to move a Terminal High-Altitude Area Defense anti-missile battery to the Korean peninsula. While the U.S. insists the Lockheed Martin-built THAAD is a purely defensive system, China objects to the deployment, in part because it uses a powerful missile-tracking radar that can "see" far into Chinese territory. South Korean officials have acquired land for the deployment of the THAAD system, and say it could be operational by late summer. </w:t>
      </w:r>
      <w:r w:rsidRPr="000D4D74">
        <w:rPr>
          <w:rStyle w:val="StyleUnderline"/>
        </w:rPr>
        <w:t>If North Korea were to make good on its threat to develop a missile with the range to strike the U.S. mainland, commanders would rely on</w:t>
      </w:r>
      <w:r w:rsidRPr="00F01D27">
        <w:rPr>
          <w:rStyle w:val="StyleUnderline"/>
          <w:sz w:val="16"/>
          <w:u w:val="none"/>
        </w:rPr>
        <w:t xml:space="preserve"> the most expensive, and controversial, layer of </w:t>
      </w:r>
      <w:r w:rsidRPr="000D4D74">
        <w:rPr>
          <w:rStyle w:val="StyleUnderline"/>
        </w:rPr>
        <w:t xml:space="preserve">the missile shield, which consists of 36 interceptor missiles at Fort Greely, Alaska, and Vandenberg Air </w:t>
      </w:r>
      <w:r w:rsidRPr="00F01D27">
        <w:rPr>
          <w:rStyle w:val="StyleUnderline"/>
          <w:sz w:val="16"/>
          <w:u w:val="none"/>
        </w:rPr>
        <w:t xml:space="preserve">Force Base, California, along with radars and sensors linked to command-and-control systems. </w:t>
      </w:r>
      <w:r w:rsidRPr="000D4D74">
        <w:rPr>
          <w:rStyle w:val="StyleUnderline"/>
        </w:rPr>
        <w:t>The last test of this complex system,</w:t>
      </w:r>
      <w:r w:rsidRPr="00F01D27">
        <w:rPr>
          <w:rStyle w:val="StyleUnderline"/>
          <w:sz w:val="16"/>
          <w:u w:val="none"/>
        </w:rPr>
        <w:t xml:space="preserve"> which is billed as being able to identify and destroy an incoming warhead in space, was in 2014. It </w:t>
      </w:r>
      <w:r w:rsidRPr="000D4D74">
        <w:rPr>
          <w:rStyle w:val="StyleUnderline"/>
        </w:rPr>
        <w:t xml:space="preserve">was reported as a successful "hit," </w:t>
      </w:r>
    </w:p>
    <w:p w14:paraId="47BC30E5" w14:textId="4BD63B03" w:rsidR="00255A74" w:rsidRPr="00255A74" w:rsidRDefault="00255A74" w:rsidP="00255A74">
      <w:pPr>
        <w:pStyle w:val="Heading3"/>
      </w:pPr>
      <w:r>
        <w:t>Turn – China Relations</w:t>
      </w:r>
    </w:p>
    <w:p w14:paraId="19AC8D3F" w14:textId="77777777" w:rsidR="00255A74" w:rsidRDefault="00255A74" w:rsidP="00255A74">
      <w:pPr>
        <w:pStyle w:val="Heading4"/>
      </w:pPr>
      <w:r>
        <w:t>Conflict with NoKo bolsters US china relations – prevents great power war</w:t>
      </w:r>
    </w:p>
    <w:p w14:paraId="0BB36B61" w14:textId="77777777" w:rsidR="00255A74" w:rsidRPr="00023D8A" w:rsidRDefault="00255A74" w:rsidP="00255A74">
      <w:r w:rsidRPr="00970F8F">
        <w:rPr>
          <w:rStyle w:val="Style13ptBold"/>
        </w:rPr>
        <w:t xml:space="preserve">Cronin 17 </w:t>
      </w:r>
      <w:r>
        <w:t>D</w:t>
      </w:r>
      <w:r w:rsidRPr="00970F8F">
        <w:t>irector of the Asia-Pacific Security Program at the Center for a New American Security in Washington. (Patrick M. Cronin, 11-9-2017, Could North Korea Help Bring the United States and China Closer Together?, https://foreignpolicy.com/2018/05/04/could-north-korea-help-bring-the-united-states-and-china-closer-together/, Date Accessed: 7-3-2018)//LB</w:t>
      </w:r>
    </w:p>
    <w:p w14:paraId="7D2B1245" w14:textId="77777777" w:rsidR="00255A74" w:rsidRPr="00970F8F" w:rsidRDefault="00255A74" w:rsidP="00255A74">
      <w:pPr>
        <w:rPr>
          <w:rStyle w:val="StyleUnderline"/>
          <w:b/>
        </w:rPr>
      </w:pPr>
      <w:r w:rsidRPr="00023D8A">
        <w:rPr>
          <w:rStyle w:val="StyleUnderline"/>
          <w:u w:val="none"/>
        </w:rPr>
        <w:t>North Korea is Asia’s most immediate security threat, but</w:t>
      </w:r>
      <w:r w:rsidRPr="00023D8A">
        <w:rPr>
          <w:rStyle w:val="StyleUnderline"/>
          <w:b/>
          <w:u w:val="none"/>
        </w:rPr>
        <w:t xml:space="preserve"> c</w:t>
      </w:r>
      <w:r w:rsidRPr="00023D8A">
        <w:rPr>
          <w:rStyle w:val="StyleUnderline"/>
          <w:b/>
        </w:rPr>
        <w:t>onfrontation between China and the United States remains the main long-term risk to regional prosperity and stability</w:t>
      </w:r>
      <w:r w:rsidRPr="00023D8A">
        <w:rPr>
          <w:rStyle w:val="StyleUnderline"/>
          <w:u w:val="none"/>
        </w:rPr>
        <w:t xml:space="preserve">. Even as prospects for a diplomatic breakthrough with North Korea brighten, </w:t>
      </w:r>
      <w:r w:rsidRPr="00A864DB">
        <w:rPr>
          <w:rStyle w:val="StyleUnderline"/>
        </w:rPr>
        <w:t>dark clouds hover over China-U.S. relations.</w:t>
      </w:r>
      <w:r>
        <w:rPr>
          <w:rStyle w:val="StyleUnderline"/>
          <w:u w:val="none"/>
        </w:rPr>
        <w:t xml:space="preserve"> </w:t>
      </w:r>
      <w:r w:rsidRPr="00023D8A">
        <w:rPr>
          <w:rStyle w:val="StyleUnderline"/>
          <w:u w:val="none"/>
        </w:rPr>
        <w:t>In a meeting overlooking Beijing’s Forbidden City, I joined Chinese and U.S. scholars and practitioners last month to reassess growing strategic competition and a looming trade war. Participants on both sides voiced concern that the foundation of the China-U.S. relationship is more fragile than any time since the normalization of relations in 1979.</w:t>
      </w:r>
      <w:r>
        <w:rPr>
          <w:rStyle w:val="StyleUnderline"/>
          <w:u w:val="none"/>
        </w:rPr>
        <w:t xml:space="preserve"> </w:t>
      </w:r>
      <w:r w:rsidRPr="00A864DB">
        <w:rPr>
          <w:rStyle w:val="StyleUnderline"/>
        </w:rPr>
        <w:t>Chinese analysts argue that the United States refuses to accommodate China’s rise, while U.S. observers see China pursuing predatory economic policies and creeping acts of sovereignty.</w:t>
      </w:r>
      <w:r w:rsidRPr="00023D8A">
        <w:rPr>
          <w:rStyle w:val="StyleUnderline"/>
          <w:u w:val="none"/>
        </w:rPr>
        <w:t xml:space="preserve"> Given sharply different perceptions of each other and the rules for maintaining order, how will China and the United States manage strategic competition in the coming years, under U.S. President Donald Trump and Chinese President Xi Jinping?</w:t>
      </w:r>
      <w:r>
        <w:rPr>
          <w:rStyle w:val="StyleUnderline"/>
          <w:u w:val="none"/>
        </w:rPr>
        <w:t xml:space="preserve"> </w:t>
      </w:r>
      <w:r w:rsidRPr="00023D8A">
        <w:rPr>
          <w:rStyle w:val="StyleUnderline"/>
          <w:u w:val="none"/>
        </w:rPr>
        <w:t xml:space="preserve">If experts agree on anything, it is that </w:t>
      </w:r>
      <w:r w:rsidRPr="00A864DB">
        <w:rPr>
          <w:rStyle w:val="StyleUnderline"/>
          <w:b/>
        </w:rPr>
        <w:t>the problems in U.S.-China relations are varied, deepening, and resistant to easy solutions</w:t>
      </w:r>
      <w:r w:rsidRPr="00023D8A">
        <w:rPr>
          <w:rStyle w:val="StyleUnderline"/>
          <w:u w:val="none"/>
        </w:rPr>
        <w:t>. While a trade war may be averted, tariffs and investment restrictions are unlikely to compel fundamental changes within China’s system of state capitalism. Seventeen years after accession to the World Trade Organization, C</w:t>
      </w:r>
      <w:r w:rsidRPr="00A864DB">
        <w:rPr>
          <w:rStyle w:val="StyleUnderline"/>
        </w:rPr>
        <w:t xml:space="preserve">hina is the most closed of all G-20 states and not one of the market economies the World Trade Organization was set up to regulate. The Chinese see pressure as trying to force change on their system and ideology, and many appear to want to do the minimum to placate Washington rather than widen market access. </w:t>
      </w:r>
      <w:r w:rsidRPr="00023D8A">
        <w:rPr>
          <w:rStyle w:val="StyleUnderline"/>
          <w:u w:val="none"/>
        </w:rPr>
        <w:t>China also knows that it has leverage — it holds 20 percent of U.S. foreign debt and could threaten not to absorb an additional $70 billion per year as economic frictions intensify.</w:t>
      </w:r>
      <w:r>
        <w:rPr>
          <w:rStyle w:val="StyleUnderline"/>
          <w:u w:val="none"/>
        </w:rPr>
        <w:t xml:space="preserve"> </w:t>
      </w:r>
      <w:r w:rsidRPr="00023D8A">
        <w:rPr>
          <w:rStyle w:val="StyleUnderline"/>
          <w:u w:val="none"/>
        </w:rPr>
        <w:t>Geopolitical flashpoints are as intractable as economic ones. Chinese assail t</w:t>
      </w:r>
      <w:r w:rsidRPr="00A864DB">
        <w:rPr>
          <w:rStyle w:val="StyleUnderline"/>
        </w:rPr>
        <w:t>he nonbinding Taiwan Travel Act, which “encourages visits between officials of the United States and Taiwan at all levels,” as threatening Beijing’s core interests and the longstanding “One China” policy.</w:t>
      </w:r>
      <w:r w:rsidRPr="00A864DB">
        <w:rPr>
          <w:rStyle w:val="StyleUnderline"/>
          <w:b/>
        </w:rPr>
        <w:t xml:space="preserve"> Disputes in the South and East China Seas</w:t>
      </w:r>
      <w:r w:rsidRPr="00A864DB">
        <w:rPr>
          <w:rStyle w:val="StyleUnderline"/>
        </w:rPr>
        <w:t xml:space="preserve"> simmer but</w:t>
      </w:r>
      <w:r w:rsidRPr="00A864DB">
        <w:rPr>
          <w:rStyle w:val="StyleUnderline"/>
          <w:b/>
        </w:rPr>
        <w:t xml:space="preserve"> could flare up quickly</w:t>
      </w:r>
      <w:r w:rsidRPr="00A864DB">
        <w:rPr>
          <w:rStyle w:val="StyleUnderline"/>
        </w:rPr>
        <w:t>.</w:t>
      </w:r>
      <w:r w:rsidRPr="00023D8A">
        <w:rPr>
          <w:rStyle w:val="StyleUnderline"/>
          <w:u w:val="none"/>
        </w:rPr>
        <w:t xml:space="preserve"> China is determined to assert historical claims that in some cases exceed rights under international law. For instance, in a deliberate attempt to intimidate foreign navies to abide by Chinese policies, the Chinese Navy in April confronted three Australian ships sailing to Vietnam.</w:t>
      </w:r>
      <w:r>
        <w:rPr>
          <w:rStyle w:val="StyleUnderline"/>
          <w:u w:val="none"/>
        </w:rPr>
        <w:t xml:space="preserve"> </w:t>
      </w:r>
      <w:r w:rsidRPr="00A864DB">
        <w:rPr>
          <w:rStyle w:val="StyleUnderline"/>
        </w:rPr>
        <w:t xml:space="preserve">With both trade and geopolitical hotspots eroding bilateral relations, Chinese and U.S. interlocutors are asking similar questions of each other. From Beijing’s perspective, will the United States impede China’s path to achieving a great rejuvenation </w:t>
      </w:r>
      <w:r w:rsidRPr="00023D8A">
        <w:rPr>
          <w:rStyle w:val="StyleUnderline"/>
          <w:u w:val="none"/>
        </w:rPr>
        <w:t>by 2049? From Washington’s vantage point, is China determined to revise the liberal postwar order?</w:t>
      </w:r>
      <w:r>
        <w:rPr>
          <w:rStyle w:val="StyleUnderline"/>
          <w:u w:val="none"/>
        </w:rPr>
        <w:t xml:space="preserve"> </w:t>
      </w:r>
      <w:r w:rsidRPr="00023D8A">
        <w:rPr>
          <w:rStyle w:val="StyleUnderline"/>
          <w:u w:val="none"/>
        </w:rPr>
        <w:t>No</w:t>
      </w:r>
      <w:r w:rsidRPr="00A864DB">
        <w:rPr>
          <w:rStyle w:val="StyleUnderline"/>
        </w:rPr>
        <w:t xml:space="preserve">ne of these challenges is about to disappear. </w:t>
      </w:r>
      <w:r w:rsidRPr="00A864DB">
        <w:rPr>
          <w:rStyle w:val="StyleUnderline"/>
          <w:b/>
        </w:rPr>
        <w:t>But one issue could help bring the United States and China togeth</w:t>
      </w:r>
      <w:r w:rsidRPr="00A864DB">
        <w:rPr>
          <w:rStyle w:val="StyleUnderline"/>
          <w:b/>
          <w:u w:val="none"/>
        </w:rPr>
        <w:t>e</w:t>
      </w:r>
      <w:r w:rsidRPr="00A864DB">
        <w:rPr>
          <w:rStyle w:val="StyleUnderline"/>
          <w:b/>
        </w:rPr>
        <w:t>r</w:t>
      </w:r>
      <w:r w:rsidRPr="00A864DB">
        <w:rPr>
          <w:rStyle w:val="StyleUnderline"/>
        </w:rPr>
        <w:t>. The security litmus test for China-U.S. relations is the question of how to manage North Korea</w:t>
      </w:r>
      <w:r w:rsidRPr="00023D8A">
        <w:rPr>
          <w:rStyle w:val="StyleUnderline"/>
          <w:u w:val="none"/>
        </w:rPr>
        <w:t>.</w:t>
      </w:r>
      <w:r>
        <w:rPr>
          <w:rStyle w:val="StyleUnderline"/>
          <w:u w:val="none"/>
        </w:rPr>
        <w:t xml:space="preserve"> </w:t>
      </w:r>
      <w:r w:rsidRPr="00023D8A">
        <w:rPr>
          <w:rStyle w:val="StyleUnderline"/>
          <w:u w:val="none"/>
        </w:rPr>
        <w:t>The security litmus test for China-U.S. relations is the question of how to manage North Korea. At least in this instance, there is a chance to transform a significant defense challenge into a peaceful diplomatic process.</w:t>
      </w:r>
      <w:r>
        <w:rPr>
          <w:rStyle w:val="StyleUnderline"/>
          <w:u w:val="none"/>
        </w:rPr>
        <w:t xml:space="preserve"> </w:t>
      </w:r>
      <w:r w:rsidRPr="00023D8A">
        <w:rPr>
          <w:rStyle w:val="StyleUnderline"/>
          <w:u w:val="none"/>
        </w:rPr>
        <w:t xml:space="preserve">Just as Trump and South Korean President Moon Jae-in have been careful to work together on a pressure-and-engagement strategy, so too must Xi stick to the same strategic course, even as summits create a buoyant atmosphere. China needs to remain skeptically engaged, rather than succumb to the temptation to relieve pressure on Pyongyang just for beginning talks and making bold statements. </w:t>
      </w:r>
      <w:r w:rsidRPr="00A864DB">
        <w:rPr>
          <w:rStyle w:val="StyleUnderline"/>
          <w:b/>
        </w:rPr>
        <w:t>The United States needs to stay outcome-focused, seeking steps toward complete, verifiable, and irreversible dismantlement of North Korea’s nuclear weapons.</w:t>
      </w:r>
      <w:r>
        <w:rPr>
          <w:rStyle w:val="StyleUnderline"/>
          <w:u w:val="none"/>
        </w:rPr>
        <w:t xml:space="preserve"> </w:t>
      </w:r>
      <w:r w:rsidRPr="00023D8A">
        <w:rPr>
          <w:rStyle w:val="StyleUnderline"/>
          <w:u w:val="none"/>
        </w:rPr>
        <w:t>Some in China are supremely confident that North Korean leader Kim Jong Un will give up his nuclear weapons. But before we leap to the conclusion that this time will be different, experience should temper expectations. Major-power détente in 1972 catalyzed the first high-level North-South talks since the Korean Armistice Agreement, but they soon foundered. Likewise, the end of the Cold War prompted North Korea to sign historic agreements in 1991 and 1992, just before the first nuclear crisis gripped the Korean Peninsula.</w:t>
      </w:r>
      <w:r>
        <w:rPr>
          <w:rStyle w:val="StyleUnderline"/>
          <w:u w:val="none"/>
        </w:rPr>
        <w:t xml:space="preserve"> </w:t>
      </w:r>
      <w:r w:rsidRPr="00A864DB">
        <w:rPr>
          <w:rStyle w:val="StyleUnderline"/>
        </w:rPr>
        <w:t xml:space="preserve">Chinese might remember how North Korea has changed its view of Beijing with little notice. For example, three years after praising China’s first nuclear test and six years after signing a treaty of alliance, former North Korean leader Kim Il Sung decried China’s big-power chauvinism and expressed fear of Han nationalism. Similarly, shortly after Chinese leader Deng Xiaoping took Kim Il Sung to Sichuan in 1982 to learn about peaceful Chinese reforms, </w:t>
      </w:r>
      <w:r w:rsidRPr="00A864DB">
        <w:rPr>
          <w:rStyle w:val="StyleUnderline"/>
          <w:b/>
        </w:rPr>
        <w:t>the Kim family attempted to assassinate South Korean President Chun Doo-hwan in Myanmar</w:t>
      </w:r>
      <w:r w:rsidRPr="00A864DB">
        <w:rPr>
          <w:rStyle w:val="StyleUnderline"/>
        </w:rPr>
        <w:t xml:space="preserve">. If </w:t>
      </w:r>
      <w:r w:rsidRPr="00A864DB">
        <w:rPr>
          <w:rStyle w:val="StyleUnderline"/>
          <w:b/>
        </w:rPr>
        <w:t>China has good reason not to trust North Korea, the United States and South Korea have ample evidence to insist on actions and not mere words</w:t>
      </w:r>
      <w:r w:rsidRPr="00A864DB">
        <w:rPr>
          <w:rStyle w:val="StyleUnderline"/>
        </w:rPr>
        <w:t>.</w:t>
      </w:r>
      <w:r w:rsidRPr="00023D8A">
        <w:rPr>
          <w:rStyle w:val="StyleUnderline"/>
          <w:u w:val="none"/>
        </w:rPr>
        <w:t xml:space="preserve"> These three and other countries are testing Kim’s intentions — a lengthy but embryonic examination.</w:t>
      </w:r>
      <w:r>
        <w:rPr>
          <w:rStyle w:val="StyleUnderline"/>
          <w:u w:val="none"/>
        </w:rPr>
        <w:t xml:space="preserve"> </w:t>
      </w:r>
      <w:r w:rsidRPr="00023D8A">
        <w:rPr>
          <w:rStyle w:val="StyleUnderline"/>
          <w:u w:val="none"/>
        </w:rPr>
        <w:t>Kim’s recent rhetoric suggests he wants successful first summits with Presidents Moon and Trump. By acceding to essential preconditions and dropping unacceptable demands — announcing a freeze on nuclear weapons testing and giving up the idea that denuclearization would require the removal of all U.S. troops on the Korean Peninsula — Kim is outlining the script of probable outcomes for these initial top-level encounters. Moon and Kim may announce a peace process, and Trump and Kim may codify a moratorium on nuclear and long-range missile tests as the first step toward denuclearization.</w:t>
      </w:r>
      <w:r>
        <w:rPr>
          <w:rStyle w:val="StyleUnderline"/>
          <w:u w:val="none"/>
        </w:rPr>
        <w:t xml:space="preserve"> </w:t>
      </w:r>
      <w:r w:rsidRPr="00023D8A">
        <w:rPr>
          <w:rStyle w:val="StyleUnderline"/>
          <w:u w:val="none"/>
        </w:rPr>
        <w:t xml:space="preserve">But </w:t>
      </w:r>
      <w:r w:rsidRPr="00A864DB">
        <w:rPr>
          <w:rStyle w:val="StyleUnderline"/>
        </w:rPr>
        <w:t xml:space="preserve">implementation has always been the hard part of dealing with North Korea. </w:t>
      </w:r>
      <w:r w:rsidRPr="00023D8A">
        <w:rPr>
          <w:rStyle w:val="StyleUnderline"/>
          <w:u w:val="none"/>
        </w:rPr>
        <w:t>Even a successful process will take time. Many questions will remain after the leaders climb down from the summit, including: the precise scope of denuclearization, how to preserve North Korea’s entitlement to civil nuclear power (including uranium enrichment), the timetable for when specific actions must be taken, the verification means for stopping the production of fissile material, how to safeguard against cheating (such as hiding warheads and mobile missiles), what to do about space launches, and what quid pro quos to offer North Korea in exchange for these steps.</w:t>
      </w:r>
      <w:r>
        <w:rPr>
          <w:rStyle w:val="StyleUnderline"/>
          <w:u w:val="none"/>
        </w:rPr>
        <w:t xml:space="preserve"> </w:t>
      </w:r>
      <w:r w:rsidRPr="00A864DB">
        <w:rPr>
          <w:rStyle w:val="StyleUnderline"/>
        </w:rPr>
        <w:t>The North Korean challenge, in other words, will get harder, not easier, after a pair of summit meetings with Kim. Not only must Seoul and Washington remain committed to pressure and engagement, but so too must Beijing. There is a distinct opportunity for dealing with North Korea, but only if pressure can be maintained all the way through the process of talks</w:t>
      </w:r>
      <w:r w:rsidRPr="00023D8A">
        <w:rPr>
          <w:rStyle w:val="StyleUnderline"/>
          <w:u w:val="none"/>
        </w:rPr>
        <w:t>.</w:t>
      </w:r>
      <w:r>
        <w:rPr>
          <w:rStyle w:val="StyleUnderline"/>
          <w:u w:val="none"/>
        </w:rPr>
        <w:t xml:space="preserve"> </w:t>
      </w:r>
      <w:r w:rsidRPr="00A864DB">
        <w:rPr>
          <w:rStyle w:val="StyleUnderline"/>
          <w:b/>
        </w:rPr>
        <w:t>With ominous clouds accumulating over the U.S.-China relationship, the mutual challenge of managing the North Korea problem offers a rare ray of sunshine.</w:t>
      </w:r>
      <w:r w:rsidRPr="00023D8A">
        <w:rPr>
          <w:rStyle w:val="StyleUnderline"/>
          <w:u w:val="none"/>
        </w:rPr>
        <w:t xml:space="preserve"> No single issue can prevent strategic competition between China and the United States. But</w:t>
      </w:r>
      <w:r w:rsidRPr="00970F8F">
        <w:rPr>
          <w:rStyle w:val="StyleUnderline"/>
          <w:b/>
        </w:rPr>
        <w:t xml:space="preserve"> pragmatic cooperation on such a vital and longstanding security challenge as the North Korea problem would go a long way to adding ballast to the most important bilateral relationship of the 21st century.</w:t>
      </w:r>
    </w:p>
    <w:p w14:paraId="7868DD72" w14:textId="77777777" w:rsidR="00255A74" w:rsidRDefault="00255A74" w:rsidP="00255A74">
      <w:pPr>
        <w:rPr>
          <w:rStyle w:val="StyleUnderline"/>
        </w:rPr>
      </w:pPr>
    </w:p>
    <w:p w14:paraId="6A044C55" w14:textId="77777777" w:rsidR="00255A74" w:rsidRPr="009317FA" w:rsidRDefault="00255A74" w:rsidP="00255A74">
      <w:pPr>
        <w:rPr>
          <w:rStyle w:val="StyleUnderline"/>
          <w:u w:val="none"/>
        </w:rPr>
      </w:pPr>
    </w:p>
    <w:p w14:paraId="70558625" w14:textId="77777777" w:rsidR="00255A74" w:rsidRPr="00255A74" w:rsidRDefault="00255A74" w:rsidP="00255A74"/>
    <w:p w14:paraId="77994F40" w14:textId="77777777" w:rsidR="00034426" w:rsidRPr="00034426" w:rsidRDefault="00034426" w:rsidP="00034426"/>
    <w:p w14:paraId="75A5D2CC" w14:textId="77777777" w:rsidR="00834E96" w:rsidRPr="00834E96" w:rsidRDefault="00834E96" w:rsidP="00834E96"/>
    <w:p w14:paraId="6EEF91E5" w14:textId="390E3936" w:rsidR="00034426" w:rsidRDefault="00513A93" w:rsidP="00513A93">
      <w:pPr>
        <w:pStyle w:val="Heading2"/>
      </w:pPr>
      <w:r>
        <w:t>Space</w:t>
      </w:r>
    </w:p>
    <w:p w14:paraId="080F9D6F" w14:textId="5A176924" w:rsidR="00513A93" w:rsidRPr="00513A93" w:rsidRDefault="00513A93" w:rsidP="00513A93">
      <w:pPr>
        <w:pStyle w:val="Heading3"/>
      </w:pPr>
      <w:r>
        <w:t>No Escalation</w:t>
      </w:r>
    </w:p>
    <w:p w14:paraId="1DBBEB81" w14:textId="77777777" w:rsidR="00513A93" w:rsidRDefault="00513A93" w:rsidP="00513A93">
      <w:pPr>
        <w:pStyle w:val="Heading4"/>
        <w:rPr>
          <w:u w:val="single"/>
        </w:rPr>
      </w:pPr>
      <w:r>
        <w:t xml:space="preserve">Multiple </w:t>
      </w:r>
      <w:r>
        <w:rPr>
          <w:u w:val="single"/>
        </w:rPr>
        <w:t>complex</w:t>
      </w:r>
      <w:r w:rsidRPr="008246E3">
        <w:t xml:space="preserve"> </w:t>
      </w:r>
      <w:r>
        <w:t xml:space="preserve">factors make space war escalation </w:t>
      </w:r>
      <w:r>
        <w:rPr>
          <w:u w:val="single"/>
        </w:rPr>
        <w:t>obsolete</w:t>
      </w:r>
    </w:p>
    <w:p w14:paraId="4D468084" w14:textId="77777777" w:rsidR="00513A93" w:rsidRPr="005B090B" w:rsidRDefault="00513A93" w:rsidP="00513A93">
      <w:pPr>
        <w:rPr>
          <w:rStyle w:val="Style13ptBold"/>
        </w:rPr>
      </w:pPr>
      <w:r>
        <w:rPr>
          <w:rStyle w:val="Style13ptBold"/>
        </w:rPr>
        <w:t xml:space="preserve">Handberg 17 </w:t>
      </w:r>
      <w:r>
        <w:rPr>
          <w:rStyle w:val="Style13ptBold"/>
          <w:szCs w:val="22"/>
        </w:rPr>
        <w:t xml:space="preserve">- chair of the Political Science Department at University of Central Florida – specializes in space policy, defense policy, the U.S. Supreme Court and judicial politics (Roger Handberg; “Comparative Strategy”; “Is space war imminent? Exploring the possibility”; Routledge: Taylor and Francis Group; </w:t>
      </w:r>
      <w:r w:rsidRPr="001D5F38">
        <w:t>pgs. 419-421</w:t>
      </w:r>
      <w:r>
        <w:t>; Accessed 7/3/18)//TS</w:t>
      </w:r>
    </w:p>
    <w:p w14:paraId="24BD1AD3" w14:textId="77777777" w:rsidR="00513A93" w:rsidRPr="00A50492" w:rsidRDefault="00513A93" w:rsidP="00513A93">
      <w:r w:rsidRPr="00A50492">
        <w:t xml:space="preserve">The </w:t>
      </w:r>
      <w:r w:rsidRPr="00A82693">
        <w:rPr>
          <w:rStyle w:val="StyleUnderline"/>
        </w:rPr>
        <w:t>assumption made is that space war will be successfully waged in both the heavens and on the Earth itself. This assumption</w:t>
      </w:r>
      <w:r w:rsidRPr="00A50492">
        <w:t xml:space="preserve">, however, </w:t>
      </w:r>
      <w:r w:rsidRPr="00A82693">
        <w:rPr>
          <w:rStyle w:val="StyleUnderline"/>
        </w:rPr>
        <w:t xml:space="preserve">is </w:t>
      </w:r>
      <w:r w:rsidRPr="00B51777">
        <w:rPr>
          <w:rStyle w:val="Emphasis"/>
        </w:rPr>
        <w:t>grounded on several hypotheticals occurring</w:t>
      </w:r>
      <w:r w:rsidRPr="00A82693">
        <w:rPr>
          <w:rStyle w:val="StyleUnderline"/>
        </w:rPr>
        <w:t>. First, that</w:t>
      </w:r>
      <w:r w:rsidRPr="00A50492">
        <w:t xml:space="preserve"> </w:t>
      </w:r>
      <w:r w:rsidRPr="00A82693">
        <w:rPr>
          <w:rStyle w:val="StyleUnderline"/>
        </w:rPr>
        <w:t xml:space="preserve">total </w:t>
      </w:r>
      <w:r w:rsidRPr="00B51777">
        <w:rPr>
          <w:rStyle w:val="Emphasis"/>
        </w:rPr>
        <w:t>devastating strategic surprise can be achieved</w:t>
      </w:r>
      <w:r w:rsidRPr="00A50492">
        <w:t>—</w:t>
      </w:r>
      <w:r w:rsidRPr="00A82693">
        <w:rPr>
          <w:rStyle w:val="StyleUnderline"/>
        </w:rPr>
        <w:t xml:space="preserve">the side attacked becomes so damaged and devastated that further resistance is impossible </w:t>
      </w:r>
      <w:r w:rsidRPr="00A50492">
        <w:t xml:space="preserve">to sustain regardless of national will, </w:t>
      </w:r>
      <w:r w:rsidRPr="00A82693">
        <w:rPr>
          <w:rStyle w:val="StyleUnderline"/>
        </w:rPr>
        <w:t>since nuclear</w:t>
      </w:r>
      <w:r w:rsidRPr="00A50492">
        <w:t xml:space="preserve"> </w:t>
      </w:r>
      <w:r w:rsidRPr="00A82693">
        <w:rPr>
          <w:rStyle w:val="StyleUnderline"/>
        </w:rPr>
        <w:t>weapons overhang the entire enterprise</w:t>
      </w:r>
      <w:r w:rsidRPr="00A50492">
        <w:t xml:space="preserve">. The analogy usually invoked for American audiences is a “Pearl Harbor” type attack. This scenario is premised on equivalent American incompetence and lack of readiness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2001 as the prototype for such attacks more recently, but the same caveats apply. </w:t>
      </w:r>
      <w:r w:rsidRPr="00F913B6">
        <w:rPr>
          <w:rStyle w:val="StyleUnderline"/>
        </w:rPr>
        <w:t>Total surprise assumes that all relevant opponent systems and civilian assets are disabled and left vulnerable to follow on attacks</w:t>
      </w:r>
      <w:r w:rsidRPr="00A50492">
        <w:t xml:space="preserve">. In fact, collapse of U.S. defenses leaves U.S. cities as hostages to the rulers of the heavens, or vice versa if the U.S. moves first. Space war is extremely destabilizing, as will be discussed, since survivability of one’s strategic assets becomes problematic. </w:t>
      </w:r>
    </w:p>
    <w:p w14:paraId="05BAE673" w14:textId="77777777" w:rsidR="00513A93" w:rsidRPr="00E60F99" w:rsidRDefault="00513A93" w:rsidP="00513A93">
      <w:pPr>
        <w:rPr>
          <w:rStyle w:val="StyleUnderline"/>
        </w:rPr>
      </w:pPr>
      <w:r w:rsidRPr="00A50492">
        <w:t xml:space="preserve">Second, </w:t>
      </w:r>
      <w:r w:rsidRPr="00F913B6">
        <w:rPr>
          <w:rStyle w:val="StyleUnderline"/>
        </w:rPr>
        <w:t>surprise requires that</w:t>
      </w:r>
      <w:r w:rsidRPr="00A50492">
        <w:t xml:space="preserve"> </w:t>
      </w:r>
      <w:r w:rsidRPr="00B51777">
        <w:rPr>
          <w:rStyle w:val="Emphasis"/>
        </w:rPr>
        <w:t>sufficient offensive space assets</w:t>
      </w:r>
      <w:r w:rsidRPr="00F913B6">
        <w:rPr>
          <w:rStyle w:val="StyleUnderline"/>
        </w:rPr>
        <w:t xml:space="preserve"> be placed in orbit without triggering a response by other states</w:t>
      </w:r>
      <w:r w:rsidRPr="00A50492">
        <w:t>—</w:t>
      </w:r>
      <w:r w:rsidRPr="00F913B6">
        <w:rPr>
          <w:rStyle w:val="StyleUnderline"/>
        </w:rPr>
        <w:t xml:space="preserve">the scale of such technology deployment is in itself possibly </w:t>
      </w:r>
      <w:r w:rsidRPr="00B51777">
        <w:rPr>
          <w:rStyle w:val="Emphasis"/>
        </w:rPr>
        <w:t>self-defeating</w:t>
      </w:r>
      <w:r w:rsidRPr="00F913B6">
        <w:rPr>
          <w:rStyle w:val="StyleUnderline"/>
        </w:rPr>
        <w:t xml:space="preserve"> given high costs and a</w:t>
      </w:r>
      <w:r w:rsidRPr="00A50492">
        <w:t xml:space="preserve"> </w:t>
      </w:r>
      <w:r w:rsidRPr="00F913B6">
        <w:rPr>
          <w:rStyle w:val="StyleUnderline"/>
        </w:rPr>
        <w:t>likely lack of launch capacity</w:t>
      </w:r>
      <w:r w:rsidRPr="00A50492">
        <w:t xml:space="preserve">. In addition, </w:t>
      </w:r>
      <w:r w:rsidRPr="00F913B6">
        <w:rPr>
          <w:rStyle w:val="StyleUnderline"/>
        </w:rPr>
        <w:t xml:space="preserve">much launch capacity is now international rather than national, so </w:t>
      </w:r>
      <w:r w:rsidRPr="00B51777">
        <w:rPr>
          <w:rStyle w:val="Emphasis"/>
        </w:rPr>
        <w:t>maintaining secrecy becomes even more difficult</w:t>
      </w:r>
      <w:r w:rsidRPr="00F913B6">
        <w:rPr>
          <w:rStyle w:val="StyleUnderline"/>
        </w:rPr>
        <w:t>. Space as an operational environment suffers from excessive transparency, meaning any launches can be monitored and tracked by others with strong evidence as to what is being deployed</w:t>
      </w:r>
      <w:r w:rsidRPr="00A50492">
        <w:t xml:space="preserve">. One must remember that the original satellite launches in the 1950s were accurately tracked by a British grade-school class as a science project. In addition, at least since the early 1960s, </w:t>
      </w:r>
      <w:r w:rsidRPr="00221852">
        <w:rPr>
          <w:rStyle w:val="StyleUnderline"/>
        </w:rPr>
        <w:t>remote sensing has increased exponentially the global capability to detect buildup of military assets of differing types</w:t>
      </w:r>
      <w:r w:rsidRPr="00A50492">
        <w:t xml:space="preserve">,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w:t>
      </w:r>
      <w:r w:rsidRPr="00E60F99">
        <w:rPr>
          <w:rStyle w:val="StyleUnderline"/>
        </w:rPr>
        <w:t>Even construction of</w:t>
      </w:r>
      <w:r w:rsidRPr="00A50492">
        <w:t xml:space="preserve"> </w:t>
      </w:r>
      <w:r w:rsidRPr="00E60F99">
        <w:rPr>
          <w:rStyle w:val="StyleUnderline"/>
        </w:rPr>
        <w:t>physical facilities for</w:t>
      </w:r>
      <w:r w:rsidRPr="00A50492">
        <w:t xml:space="preserve"> production of </w:t>
      </w:r>
      <w:r w:rsidRPr="00E60F99">
        <w:rPr>
          <w:rStyle w:val="StyleUnderline"/>
        </w:rPr>
        <w:t>space assets or for other weaponry can be monitored, making surprise</w:t>
      </w:r>
      <w:r w:rsidRPr="00A50492">
        <w:t xml:space="preserve"> more </w:t>
      </w:r>
      <w:r w:rsidRPr="00E60F99">
        <w:rPr>
          <w:rStyle w:val="StyleUnderline"/>
        </w:rPr>
        <w:t>difficult</w:t>
      </w:r>
      <w:r w:rsidRPr="00A50492">
        <w:t xml:space="preserve"> but not impossible, as demonstrated in earlier monitoring of North Korea and, in 1998, the nuclear tests by both Pakistan and India. That means if the ASAT weapons come from ground locations, </w:t>
      </w:r>
      <w:r w:rsidRPr="00E60F99">
        <w:rPr>
          <w:rStyle w:val="StyleUnderline"/>
        </w:rPr>
        <w:t xml:space="preserve">there is a </w:t>
      </w:r>
      <w:r w:rsidRPr="00B51777">
        <w:rPr>
          <w:rStyle w:val="Emphasis"/>
        </w:rPr>
        <w:t>high probability that they can be detected</w:t>
      </w:r>
      <w:r w:rsidRPr="00A50492">
        <w:t xml:space="preserve"> but no guarantee exists that detection will in fact occur. The </w:t>
      </w:r>
      <w:r w:rsidRPr="00B51777">
        <w:rPr>
          <w:rStyle w:val="Emphasis"/>
        </w:rPr>
        <w:t>uncertainty</w:t>
      </w:r>
      <w:r w:rsidRPr="00E60F99">
        <w:rPr>
          <w:rStyle w:val="StyleUnderline"/>
        </w:rPr>
        <w:t xml:space="preserve"> will impact calculations of attack success. </w:t>
      </w:r>
    </w:p>
    <w:p w14:paraId="6E277C6D" w14:textId="77777777" w:rsidR="00513A93" w:rsidRPr="00A50492" w:rsidRDefault="00513A93" w:rsidP="00513A93">
      <w:r w:rsidRPr="00A50492">
        <w:t xml:space="preserve">Third, the </w:t>
      </w:r>
      <w:r w:rsidRPr="00E60F99">
        <w:rPr>
          <w:rStyle w:val="StyleUnderline"/>
        </w:rPr>
        <w:t>most obvious initial attack</w:t>
      </w:r>
      <w:r w:rsidRPr="00A50492">
        <w:t xml:space="preserve"> of space-based assets </w:t>
      </w:r>
      <w:r w:rsidRPr="00E60F99">
        <w:rPr>
          <w:rStyle w:val="StyleUnderline"/>
        </w:rPr>
        <w:t>will</w:t>
      </w:r>
      <w:r w:rsidRPr="00A50492">
        <w:t xml:space="preserve"> most likely </w:t>
      </w:r>
      <w:r w:rsidRPr="00E60F99">
        <w:rPr>
          <w:rStyle w:val="StyleUnderline"/>
        </w:rPr>
        <w:t>come from cyber attacks</w:t>
      </w:r>
      <w:r w:rsidRPr="00A50492">
        <w:t xml:space="preserve">, given that such actions do not necessarily require the scale of resources necessary for other modalities such as kinetic weapons, or even lasers or other energy-type weapons. </w:t>
      </w:r>
      <w:r w:rsidRPr="00E60F99">
        <w:rPr>
          <w:rStyle w:val="StyleUnderline"/>
        </w:rPr>
        <w:t>One will have to position the weapons plus the infrastructure to permit rapid recycling of the weapons for the next attack.</w:t>
      </w:r>
      <w:r w:rsidRPr="00A50492">
        <w:t xml:space="preserve"> Firing off interceptors will likely be a one-off, meaning </w:t>
      </w:r>
      <w:r w:rsidRPr="00E60F99">
        <w:rPr>
          <w:rStyle w:val="StyleUnderline"/>
        </w:rPr>
        <w:t xml:space="preserve">extremely </w:t>
      </w:r>
      <w:r w:rsidRPr="005B090B">
        <w:rPr>
          <w:rStyle w:val="Emphasis"/>
        </w:rPr>
        <w:t>precise targeting will be required</w:t>
      </w:r>
      <w:r w:rsidRPr="00E60F99">
        <w:rPr>
          <w:rStyle w:val="StyleUnderline"/>
        </w:rPr>
        <w:t xml:space="preserve"> if the attack is to be successful</w:t>
      </w:r>
      <w:r w:rsidRPr="00A50492">
        <w:t xml:space="preserve">. Note that none of </w:t>
      </w:r>
      <w:r w:rsidRPr="00E60F99">
        <w:rPr>
          <w:rStyle w:val="StyleUnderline"/>
        </w:rPr>
        <w:t>these systems require that individuals be placed in Earth orbit</w:t>
      </w:r>
      <w:r w:rsidRPr="00A50492">
        <w:t xml:space="preserve">, despite the imagery describing such operations in fictional universes. </w:t>
      </w:r>
    </w:p>
    <w:p w14:paraId="7BDD59B4" w14:textId="77777777" w:rsidR="00513A93" w:rsidRPr="00A50492" w:rsidRDefault="00513A93" w:rsidP="00513A93">
      <w:r w:rsidRPr="00115323">
        <w:rPr>
          <w:rStyle w:val="StyleUnderline"/>
        </w:rPr>
        <w:t>Deployment requires a large lift capacity for initial deployment plus replenishment of destroyed or inoperative space assets</w:t>
      </w:r>
      <w:r w:rsidRPr="00A50492">
        <w:t xml:space="preserve">, since a space conflict assumes that assets will be lost either kinetically or be compromised by cyber or energy beams. In any case, the </w:t>
      </w:r>
      <w:r w:rsidRPr="00D85F9B">
        <w:rPr>
          <w:rStyle w:val="Emphasis"/>
        </w:rPr>
        <w:t>combatants must be able to recover their capabilities</w:t>
      </w:r>
      <w:r w:rsidRPr="00115323">
        <w:rPr>
          <w:rStyle w:val="StyleUnderline"/>
        </w:rPr>
        <w:t xml:space="preserve"> lost during the conflict; failure to do would mean defeat or at least stalemate</w:t>
      </w:r>
      <w:r w:rsidRPr="00A50492">
        <w:t xml:space="preserve">, negating the reason for the attack. </w:t>
      </w:r>
      <w:r w:rsidRPr="00115323">
        <w:rPr>
          <w:rStyle w:val="StyleUnderline"/>
        </w:rPr>
        <w:t>That raises a major question when one considers the problem or expectation that space war can be successfully conducted or defended</w:t>
      </w:r>
      <w:r w:rsidRPr="00A50492">
        <w:t xml:space="preserve">. Operationally Responsive Space (ORS) remains a critical weak point for all potential space-war participants. Loss of space assets occurs routinely during operations, but </w:t>
      </w:r>
      <w:r w:rsidRPr="00D85F9B">
        <w:rPr>
          <w:rStyle w:val="Emphasis"/>
        </w:rPr>
        <w:t>actual combat losses can be exponential</w:t>
      </w:r>
      <w:r w:rsidRPr="00115323">
        <w:rPr>
          <w:rStyle w:val="StyleUnderline"/>
        </w:rPr>
        <w:t xml:space="preserve"> depending on the weaponry used</w:t>
      </w:r>
      <w:r w:rsidRPr="00A50492">
        <w:t xml:space="preserve">, and </w:t>
      </w:r>
      <w:r w:rsidRPr="00115323">
        <w:rPr>
          <w:rStyle w:val="StyleUnderline"/>
        </w:rPr>
        <w:t>replacing</w:t>
      </w:r>
      <w:r w:rsidRPr="00A50492">
        <w:t xml:space="preserve"> those </w:t>
      </w:r>
      <w:r w:rsidRPr="00115323">
        <w:rPr>
          <w:rStyle w:val="StyleUnderline"/>
        </w:rPr>
        <w:t>losses becomes the race to the next level after the initial exchange or combat</w:t>
      </w:r>
      <w:r w:rsidRPr="00A50492">
        <w:t xml:space="preserve">. Unfortunately, ORS remains a major weakness of the United States and likely other states; deploying replacement satellites remains a multiyear process, while launch capabilities are scheduled long in advance. The rise of multiple private 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 </w:t>
      </w:r>
    </w:p>
    <w:p w14:paraId="75C7552F" w14:textId="77777777" w:rsidR="00513A93" w:rsidRDefault="00513A93" w:rsidP="00513A93">
      <w:r w:rsidRPr="00A50492">
        <w:t xml:space="preserve">Fourth, </w:t>
      </w:r>
      <w:r w:rsidRPr="00507D14">
        <w:rPr>
          <w:rStyle w:val="StyleUnderline"/>
        </w:rPr>
        <w:t xml:space="preserve">several other assumptions become essential to make </w:t>
      </w:r>
      <w:r w:rsidRPr="00A50492">
        <w:t xml:space="preserve">the </w:t>
      </w:r>
      <w:r w:rsidRPr="00507D14">
        <w:rPr>
          <w:rStyle w:val="StyleUnderline"/>
        </w:rPr>
        <w:t xml:space="preserve">strategy work, including that such an attack does not render Earth orbit so debris-saturated that </w:t>
      </w:r>
      <w:r w:rsidRPr="00D85F9B">
        <w:rPr>
          <w:rStyle w:val="Emphasis"/>
        </w:rPr>
        <w:t>further military space operations become impossible to sustain</w:t>
      </w:r>
      <w:r w:rsidRPr="00A50492">
        <w:t xml:space="preserve">. Also, damage to civilian space assets remains, such that their continuation is possible if undamaged replacements can be quickly reintroduced to restart economically critical operations. Globalization has been fostered through satellite technologies. Their disruption can be devastating for all parties, regardless of who is the winner or the loser. What may occur is the graveyard of the modern economic system. No potential space participants would be immune to the damage, regardless of whether or not they were participants in the actual conflict. </w:t>
      </w:r>
    </w:p>
    <w:p w14:paraId="7B1BE395" w14:textId="4F2969CC" w:rsidR="00513A93" w:rsidRDefault="00513A93" w:rsidP="00513A93">
      <w:pPr>
        <w:pStyle w:val="Heading3"/>
      </w:pPr>
      <w:r>
        <w:t xml:space="preserve">No War </w:t>
      </w:r>
    </w:p>
    <w:p w14:paraId="77F6C08A" w14:textId="77777777" w:rsidR="00513A93" w:rsidRPr="00DE097A" w:rsidRDefault="00513A93" w:rsidP="00513A93">
      <w:pPr>
        <w:pStyle w:val="Heading4"/>
      </w:pPr>
      <w:r>
        <w:t xml:space="preserve">No conflict – </w:t>
      </w:r>
      <w:r>
        <w:rPr>
          <w:u w:val="single"/>
        </w:rPr>
        <w:t>sanctuary concept</w:t>
      </w:r>
      <w:r>
        <w:t xml:space="preserve"> of space</w:t>
      </w:r>
    </w:p>
    <w:p w14:paraId="5045603F" w14:textId="77777777" w:rsidR="00513A93" w:rsidRPr="00154ED2" w:rsidRDefault="00513A93" w:rsidP="00513A93">
      <w:pPr>
        <w:rPr>
          <w:bCs/>
          <w:szCs w:val="22"/>
        </w:rPr>
      </w:pPr>
      <w:r>
        <w:rPr>
          <w:rStyle w:val="Style13ptBold"/>
        </w:rPr>
        <w:t xml:space="preserve">Handberg 18 </w:t>
      </w:r>
      <w:r>
        <w:rPr>
          <w:rStyle w:val="Style13ptBold"/>
          <w:szCs w:val="22"/>
        </w:rPr>
        <w:t xml:space="preserve">- chair of the Political Science Department at University of Central Florida – specializes in space policy, defense policy, the U.S. Supreme Court and judicial politics (Roger Handberg; “Defense &amp; Security Analysis”; “War and rumours of war, do improvements in space technologies bring space conflict closer?”; Routledge: Taylor and Francis Group; </w:t>
      </w:r>
      <w:r w:rsidRPr="001D5F38">
        <w:t xml:space="preserve">pgs. </w:t>
      </w:r>
      <w:r>
        <w:t>10-11; Accessed 7/3/18)//TS</w:t>
      </w:r>
    </w:p>
    <w:p w14:paraId="108A434E" w14:textId="77777777" w:rsidR="00513A93" w:rsidRPr="00A02BDA" w:rsidRDefault="00513A93" w:rsidP="00513A93">
      <w:r w:rsidRPr="00154ED2">
        <w:rPr>
          <w:rStyle w:val="StyleUnderline"/>
        </w:rPr>
        <w:t xml:space="preserve">War in space </w:t>
      </w:r>
      <w:r w:rsidRPr="00A02BDA">
        <w:t xml:space="preserve">meaning Earth orbit </w:t>
      </w:r>
      <w:r w:rsidRPr="00154ED2">
        <w:rPr>
          <w:rStyle w:val="StyleUnderline"/>
        </w:rPr>
        <w:t xml:space="preserve">is </w:t>
      </w:r>
      <w:r w:rsidRPr="00350846">
        <w:rPr>
          <w:rStyle w:val="Emphasis"/>
        </w:rPr>
        <w:t>not presently a reality</w:t>
      </w:r>
      <w:r w:rsidRPr="00A02BDA">
        <w:t xml:space="preserve"> barring the unforeseen. The </w:t>
      </w:r>
      <w:r w:rsidRPr="00154ED2">
        <w:rPr>
          <w:rStyle w:val="StyleUnderline"/>
        </w:rPr>
        <w:t>difficulty is as in like previous occasions, military deficiencies will not necessarily deter civilian leadership</w:t>
      </w:r>
      <w:r w:rsidRPr="00A02BDA">
        <w:t xml:space="preserve"> </w:t>
      </w:r>
      <w:r w:rsidRPr="00154ED2">
        <w:rPr>
          <w:rStyle w:val="StyleUnderline"/>
        </w:rPr>
        <w:t>when confronted by what they perceive as an existential threat</w:t>
      </w:r>
      <w:r w:rsidRPr="00A02BDA">
        <w:t xml:space="preserve">. The </w:t>
      </w:r>
      <w:r w:rsidRPr="00DE097A">
        <w:rPr>
          <w:rStyle w:val="Emphasis"/>
        </w:rPr>
        <w:t>sanctuary concept</w:t>
      </w:r>
      <w:r w:rsidRPr="00A02BDA">
        <w:t xml:space="preserve"> constructed in the 1960s and 1970s and </w:t>
      </w:r>
      <w:r w:rsidRPr="00DE097A">
        <w:rPr>
          <w:rStyle w:val="StyleUnderline"/>
        </w:rPr>
        <w:t>reaffirmed over</w:t>
      </w:r>
      <w:r w:rsidRPr="00A02BDA">
        <w:rPr>
          <w:rStyle w:val="StyleUnderline"/>
        </w:rPr>
        <w:t xml:space="preserve"> the intervening years was one solution to the escalation problem and budget worries.</w:t>
      </w:r>
      <w:r w:rsidRPr="00A02BDA">
        <w:t xml:space="preserve"> Two generations later that understanding has eroded at least rhetorically, especially among states with a limited experience with military space assets, their weaknesses and the realities of replenishment along with debris issues. </w:t>
      </w:r>
      <w:r w:rsidRPr="000D5D72">
        <w:rPr>
          <w:rStyle w:val="StyleUnderline"/>
        </w:rPr>
        <w:t xml:space="preserve">Their perspective reflects wide-spread perceptions of the advantages the US accrues due to its operation of such assets essentially to this point </w:t>
      </w:r>
      <w:r w:rsidRPr="00DE097A">
        <w:rPr>
          <w:rStyle w:val="Emphasis"/>
        </w:rPr>
        <w:t>unchallenged</w:t>
      </w:r>
      <w:r w:rsidRPr="000D5D72">
        <w:rPr>
          <w:rStyle w:val="StyleUnderline"/>
        </w:rPr>
        <w:t>. That paucity of experience with actual space conflict means the obvious is thought reality</w:t>
      </w:r>
      <w:r w:rsidRPr="00A02BDA">
        <w:t xml:space="preserve"> – the obvious being humans fight wherever they are including outer space. Breaking that imperative was the quest of an earlier generation now gone, survivors of the horrors of World War II. The present generation globally may have to experience why that earlier understanding arose and survived the rigours of the Cold War. </w:t>
      </w:r>
    </w:p>
    <w:p w14:paraId="2344C8D3" w14:textId="77777777" w:rsidR="00513A93" w:rsidRDefault="00513A93" w:rsidP="00513A93">
      <w:r w:rsidRPr="000D5D72">
        <w:rPr>
          <w:rStyle w:val="StyleUnderline"/>
        </w:rPr>
        <w:t>One possible avenue that</w:t>
      </w:r>
      <w:r w:rsidRPr="00A02BDA">
        <w:t xml:space="preserve"> might delay, if not </w:t>
      </w:r>
      <w:r w:rsidRPr="000D5D72">
        <w:rPr>
          <w:rStyle w:val="StyleUnderline"/>
        </w:rPr>
        <w:t xml:space="preserve">prevent armed conflict in space, could be the forging of an </w:t>
      </w:r>
      <w:r w:rsidRPr="00DE097A">
        <w:rPr>
          <w:rStyle w:val="Emphasis"/>
        </w:rPr>
        <w:t>international space code</w:t>
      </w:r>
      <w:r w:rsidRPr="000D5D72">
        <w:rPr>
          <w:rStyle w:val="StyleUnderline"/>
        </w:rPr>
        <w:t xml:space="preserve"> of conduct to channel conflict in </w:t>
      </w:r>
      <w:r w:rsidRPr="00DE097A">
        <w:rPr>
          <w:rStyle w:val="Emphasis"/>
        </w:rPr>
        <w:t>less destructive directions</w:t>
      </w:r>
      <w:r w:rsidRPr="00A02BDA">
        <w:t xml:space="preserve">.40 As globalization in the form of an inter-connected world increasingly based on space communications architectures comes to fruition, </w:t>
      </w:r>
      <w:r w:rsidRPr="000D5D72">
        <w:rPr>
          <w:rStyle w:val="StyleUnderline"/>
        </w:rPr>
        <w:t xml:space="preserve">critical players may move to </w:t>
      </w:r>
      <w:r w:rsidRPr="00DF035B">
        <w:rPr>
          <w:rStyle w:val="Emphasis"/>
        </w:rPr>
        <w:t>restrict the likelihood of armed conflict in space</w:t>
      </w:r>
      <w:r w:rsidRPr="00A02BDA">
        <w:t xml:space="preserve">. Ironically, this approach mirrors the pre-World War I perspective that war was becoming too irrational actually to occur, so peaceful resolution of international conflict would become reality going forward (at least in Europe and North America at that time). That failed as nationalism and realistic approaches to foreign policy led to a catastrophe spanning three decades before ending in 1945 with Europe in shambles. </w:t>
      </w:r>
      <w:r w:rsidRPr="000D5D72">
        <w:rPr>
          <w:rStyle w:val="StyleUnderline"/>
        </w:rPr>
        <w:t>The code approach could more officially and systematically sketch out the reality of what the sanctuary already does currently, i.e. reduce the likelihood of military conflict in outer space.</w:t>
      </w:r>
      <w:r w:rsidRPr="00A02BDA">
        <w:t xml:space="preserve"> However, the major space powers remain sceptical of such a code since each has strived to establish an international space legal regime that does not adversely impact its position relative to other space competitors.41</w:t>
      </w:r>
    </w:p>
    <w:p w14:paraId="02CCA5DC" w14:textId="000387DF" w:rsidR="00513A93" w:rsidRDefault="00513A93" w:rsidP="00513A93">
      <w:pPr>
        <w:pStyle w:val="Heading3"/>
      </w:pPr>
      <w:r>
        <w:t>Deterrence Checks</w:t>
      </w:r>
    </w:p>
    <w:p w14:paraId="20D9170D" w14:textId="77777777" w:rsidR="00513A93" w:rsidRDefault="00513A93" w:rsidP="00513A93"/>
    <w:p w14:paraId="435623BE" w14:textId="77777777" w:rsidR="00513A93" w:rsidRPr="00785F4B" w:rsidRDefault="00513A93" w:rsidP="00513A93">
      <w:pPr>
        <w:pStyle w:val="Heading4"/>
      </w:pPr>
      <w:r>
        <w:rPr>
          <w:u w:val="single"/>
        </w:rPr>
        <w:t>No risk</w:t>
      </w:r>
      <w:r>
        <w:t xml:space="preserve"> of space war – its </w:t>
      </w:r>
      <w:r>
        <w:rPr>
          <w:u w:val="single"/>
        </w:rPr>
        <w:t>unintended consequences</w:t>
      </w:r>
      <w:r>
        <w:t xml:space="preserve"> deters aggressors</w:t>
      </w:r>
    </w:p>
    <w:p w14:paraId="5AA5F794" w14:textId="77777777" w:rsidR="00513A93" w:rsidRPr="00EA4150" w:rsidRDefault="00513A93" w:rsidP="00513A93">
      <w:pPr>
        <w:rPr>
          <w:bCs/>
          <w:szCs w:val="22"/>
        </w:rPr>
      </w:pPr>
      <w:r>
        <w:rPr>
          <w:rStyle w:val="Style13ptBold"/>
        </w:rPr>
        <w:t xml:space="preserve">Handberg 18 </w:t>
      </w:r>
      <w:r>
        <w:rPr>
          <w:rStyle w:val="Style13ptBold"/>
          <w:szCs w:val="22"/>
        </w:rPr>
        <w:t xml:space="preserve">- chair of the Political Science Department at University of Central Florida – specializes in space policy, defense policy, the U.S. Supreme Court and judicial politics (Roger Handberg; “Defense &amp; Security Analysis”; “War and rumours of war, do improvements in space technologies bring space conflict closer?”; Routledge: Taylor and Francis Group; </w:t>
      </w:r>
      <w:r w:rsidRPr="001D5F38">
        <w:t>pg</w:t>
      </w:r>
      <w:r>
        <w:t>. 4; Accessed 7/3/18)//TS</w:t>
      </w:r>
    </w:p>
    <w:p w14:paraId="2C17D484" w14:textId="77777777" w:rsidR="00513A93" w:rsidRPr="00785F4B" w:rsidRDefault="00513A93" w:rsidP="00513A93">
      <w:r w:rsidRPr="00785F4B">
        <w:t xml:space="preserve">The </w:t>
      </w:r>
      <w:r w:rsidRPr="00EA4150">
        <w:rPr>
          <w:rStyle w:val="StyleUnderline"/>
        </w:rPr>
        <w:t xml:space="preserve">reasons why the </w:t>
      </w:r>
      <w:r w:rsidRPr="00785F4B">
        <w:rPr>
          <w:rStyle w:val="Emphasis"/>
        </w:rPr>
        <w:t>space sanctuary approach survived</w:t>
      </w:r>
      <w:r w:rsidRPr="00785F4B">
        <w:t xml:space="preserve"> intellectual and political attack </w:t>
      </w:r>
      <w:r w:rsidRPr="00EA4150">
        <w:rPr>
          <w:rStyle w:val="StyleUnderline"/>
        </w:rPr>
        <w:t>is the reality that the result would be a graveyard in terms of sustaining</w:t>
      </w:r>
      <w:r w:rsidRPr="00785F4B">
        <w:t xml:space="preserve"> any viable </w:t>
      </w:r>
      <w:r w:rsidRPr="00EA4150">
        <w:rPr>
          <w:rStyle w:val="StyleUnderline"/>
        </w:rPr>
        <w:t>operational presence</w:t>
      </w:r>
      <w:r w:rsidRPr="00785F4B">
        <w:t xml:space="preserve"> in low Earth orbit and likely out to the orbital arc. </w:t>
      </w:r>
      <w:r w:rsidRPr="00EA4150">
        <w:rPr>
          <w:rStyle w:val="StyleUnderline"/>
        </w:rPr>
        <w:t>Attacking satellites</w:t>
      </w:r>
      <w:r w:rsidRPr="00785F4B">
        <w:t xml:space="preserve"> initially </w:t>
      </w:r>
      <w:r w:rsidRPr="00EA4150">
        <w:rPr>
          <w:rStyle w:val="StyleUnderline"/>
        </w:rPr>
        <w:t xml:space="preserve">involved nuclear warheads, which could be as </w:t>
      </w:r>
      <w:r w:rsidRPr="005C36DB">
        <w:rPr>
          <w:rStyle w:val="Emphasis"/>
        </w:rPr>
        <w:t>devastating to the attacker</w:t>
      </w:r>
      <w:r w:rsidRPr="00785F4B">
        <w:t xml:space="preserve"> as to the target. </w:t>
      </w:r>
      <w:r w:rsidRPr="00EA4150">
        <w:rPr>
          <w:rStyle w:val="StyleUnderline"/>
        </w:rPr>
        <w:t>EMP effects from nuclear</w:t>
      </w:r>
      <w:r w:rsidRPr="00785F4B">
        <w:t xml:space="preserve"> </w:t>
      </w:r>
      <w:r w:rsidRPr="00EA4150">
        <w:rPr>
          <w:rStyle w:val="StyleUnderline"/>
        </w:rPr>
        <w:t>blasts, even if mitigated for national security space assets, meant that civilian electronic systems</w:t>
      </w:r>
      <w:r w:rsidRPr="00785F4B">
        <w:t xml:space="preserve"> in the affected areas </w:t>
      </w:r>
      <w:r w:rsidRPr="00EA4150">
        <w:rPr>
          <w:rStyle w:val="StyleUnderline"/>
        </w:rPr>
        <w:t xml:space="preserve">are likely to be </w:t>
      </w:r>
      <w:r w:rsidRPr="0065438C">
        <w:rPr>
          <w:rStyle w:val="StyleUnderline"/>
        </w:rPr>
        <w:t>junk. That</w:t>
      </w:r>
      <w:r w:rsidRPr="00785F4B">
        <w:t xml:space="preserve"> effectively </w:t>
      </w:r>
      <w:r w:rsidRPr="005C36DB">
        <w:rPr>
          <w:rStyle w:val="Emphasis"/>
        </w:rPr>
        <w:t>defeats the justification</w:t>
      </w:r>
      <w:r w:rsidRPr="0065438C">
        <w:rPr>
          <w:rStyle w:val="StyleUnderline"/>
        </w:rPr>
        <w:t xml:space="preserve"> for</w:t>
      </w:r>
      <w:r w:rsidRPr="00785F4B">
        <w:t xml:space="preserve"> the defensive </w:t>
      </w:r>
      <w:r w:rsidRPr="0065438C">
        <w:rPr>
          <w:rStyle w:val="StyleUnderline"/>
        </w:rPr>
        <w:t>use of ASAT weapons</w:t>
      </w:r>
      <w:r w:rsidRPr="00785F4B">
        <w:t xml:space="preserve">. The idea being that you defeat the enemy and take possession of the resulting open area, either in space, or on the ground. </w:t>
      </w:r>
    </w:p>
    <w:p w14:paraId="29408713" w14:textId="77777777" w:rsidR="00513A93" w:rsidRPr="00785F4B" w:rsidRDefault="00513A93" w:rsidP="00513A93">
      <w:r w:rsidRPr="00785F4B">
        <w:t xml:space="preserve">Alternatively, you </w:t>
      </w:r>
      <w:r w:rsidRPr="005C36DB">
        <w:rPr>
          <w:rStyle w:val="Emphasis"/>
        </w:rPr>
        <w:t>reject the use of nuclear weapons</w:t>
      </w:r>
      <w:r w:rsidRPr="0065438C">
        <w:rPr>
          <w:rStyle w:val="StyleUnderline"/>
        </w:rPr>
        <w:t xml:space="preserve"> because of</w:t>
      </w:r>
      <w:r w:rsidRPr="00785F4B">
        <w:t xml:space="preserve"> the </w:t>
      </w:r>
      <w:r w:rsidRPr="0065438C">
        <w:rPr>
          <w:rStyle w:val="StyleUnderline"/>
        </w:rPr>
        <w:t>after-effects of EMP and radiation</w:t>
      </w:r>
      <w:r w:rsidRPr="00785F4B">
        <w:t xml:space="preserve"> depending on the circumstances. Instead, you employ kinetic hit-to-kill (HTK) weapons. The </w:t>
      </w:r>
      <w:r w:rsidRPr="005C36DB">
        <w:rPr>
          <w:rStyle w:val="Emphasis"/>
        </w:rPr>
        <w:t>debris fields produced can be extraordinarily large and persistent</w:t>
      </w:r>
      <w:r w:rsidRPr="00785F4B">
        <w:t xml:space="preserve">. The Chinese 2007 ASAT test destroying their aging weather satellite produced one of the largest debris fields ever observed.11 </w:t>
      </w:r>
      <w:r w:rsidRPr="0065438C">
        <w:rPr>
          <w:rStyle w:val="StyleUnderline"/>
        </w:rPr>
        <w:t>This problem draws much attention</w:t>
      </w:r>
      <w:r w:rsidRPr="00785F4B">
        <w:t xml:space="preserve">, but </w:t>
      </w:r>
      <w:r w:rsidRPr="005C36DB">
        <w:rPr>
          <w:rStyle w:val="Emphasis"/>
        </w:rPr>
        <w:t>few remedies exist</w:t>
      </w:r>
      <w:r w:rsidRPr="0065438C">
        <w:rPr>
          <w:rStyle w:val="StyleUnderline"/>
        </w:rPr>
        <w:t xml:space="preserve"> except establishing international standards</w:t>
      </w:r>
      <w:r w:rsidRPr="00785F4B">
        <w:t xml:space="preserve"> calling for de-orbiting satellites if possible, or at the geosynchronous orbit (35,790 km), lifting up out of the orbit into a higher storage orbit. Attacks on orbiting satellites produces much space debris, which only slowly re-enters the atmosphere to burn up on re-entry. For example, Vanguard 1 launched in March 1958 remains in space until the twenty-second century.12 </w:t>
      </w:r>
    </w:p>
    <w:p w14:paraId="2B8AA371" w14:textId="77777777" w:rsidR="00513A93" w:rsidRPr="00785F4B" w:rsidRDefault="00513A93" w:rsidP="00513A93">
      <w:r w:rsidRPr="00785F4B">
        <w:t xml:space="preserve">Even </w:t>
      </w:r>
      <w:r w:rsidRPr="0065438C">
        <w:rPr>
          <w:rStyle w:val="StyleUnderline"/>
        </w:rPr>
        <w:t>more detrimental to any idea of space conflict</w:t>
      </w:r>
      <w:r w:rsidRPr="00785F4B">
        <w:t xml:space="preserve"> with its debris issues </w:t>
      </w:r>
      <w:r w:rsidRPr="0065438C">
        <w:rPr>
          <w:rStyle w:val="StyleUnderline"/>
        </w:rPr>
        <w:t xml:space="preserve">was the question that became a </w:t>
      </w:r>
      <w:r w:rsidRPr="005C36DB">
        <w:rPr>
          <w:rStyle w:val="Emphasis"/>
        </w:rPr>
        <w:t>bigger problem going forward</w:t>
      </w:r>
      <w:r w:rsidRPr="00785F4B">
        <w:t xml:space="preserve">. Whenever a satellite prematurely went out of service, for whatever reason, </w:t>
      </w:r>
      <w:r w:rsidRPr="0065438C">
        <w:rPr>
          <w:rStyle w:val="StyleUnderline"/>
        </w:rPr>
        <w:t>satellite replacement took time, sometimes multiple years.</w:t>
      </w:r>
      <w:r w:rsidRPr="00785F4B">
        <w:t xml:space="preserve"> Replacement was not a particular problem initially when space applications were in their infancy. Terrestrial systems still existed, but as space applications are more integrated into routine military operations; especially when deployed globally, earlier systems either disappear, or are downgraded in importance.</w:t>
      </w:r>
    </w:p>
    <w:p w14:paraId="00AD0118" w14:textId="77777777" w:rsidR="00513A93" w:rsidRPr="00220FFF" w:rsidRDefault="00513A93" w:rsidP="00513A93"/>
    <w:p w14:paraId="243B9B27" w14:textId="61B2D77F" w:rsidR="00513A93" w:rsidRDefault="00D34039" w:rsidP="00D34039">
      <w:pPr>
        <w:pStyle w:val="Heading2"/>
      </w:pPr>
      <w:r>
        <w:t xml:space="preserve">China </w:t>
      </w:r>
    </w:p>
    <w:p w14:paraId="25020239" w14:textId="57388465" w:rsidR="00D34039" w:rsidRPr="004C287A" w:rsidRDefault="00D34039" w:rsidP="00D34039">
      <w:pPr>
        <w:pStyle w:val="Heading3"/>
      </w:pPr>
      <w:r>
        <w:t xml:space="preserve">No Escalation </w:t>
      </w:r>
    </w:p>
    <w:p w14:paraId="591C0B70" w14:textId="77777777" w:rsidR="00D34039" w:rsidRDefault="00D34039" w:rsidP="00D34039">
      <w:pPr>
        <w:pStyle w:val="Heading4"/>
      </w:pPr>
      <w:r>
        <w:t>China US conflict wouldn’t escalate – use it or lose it is wrong</w:t>
      </w:r>
    </w:p>
    <w:p w14:paraId="23EFB383" w14:textId="77777777" w:rsidR="00D34039" w:rsidRDefault="00D34039" w:rsidP="00D34039">
      <w:r w:rsidRPr="0075579F">
        <w:rPr>
          <w:rStyle w:val="Style13ptBold"/>
        </w:rPr>
        <w:t>Bolkcom et al. 2006</w:t>
      </w:r>
      <w:r w:rsidRPr="0075579F">
        <w:t>, CRS Report for congress, Foreign Affairs, Defense, and Trade Division. (“U.S. Conventional Forces and Nuclear Deterrence: A China Case Study,” &lt;https://fas.org/sgp/crs/natsec/RL33607.pdf&gt;. 8-11-2006.)//JS</w:t>
      </w:r>
      <w:r>
        <w:t xml:space="preserve"> </w:t>
      </w:r>
    </w:p>
    <w:p w14:paraId="3DC66AAD" w14:textId="77777777" w:rsidR="00D34039" w:rsidRPr="0075579F" w:rsidRDefault="00D34039" w:rsidP="00D34039">
      <w:r>
        <w:t>-Notes: Scenario A) SOF Infiltration of Taiwan B) Naval Conflict C) Full Scale Attack on Taiwan D) Taiwan attacks PRC</w:t>
      </w:r>
    </w:p>
    <w:p w14:paraId="7FF750A0" w14:textId="77777777" w:rsidR="00D34039" w:rsidRPr="008B2E3B" w:rsidRDefault="00D34039" w:rsidP="00D34039">
      <w:r w:rsidRPr="008B2E3B">
        <w:t xml:space="preserve">Once a conflict begins, participants can feel pressure to act quickly, to control events and to manage the crisis in a way that meets its interests. This, in turn, can make the crisis escalate quickly and unpredictably. For example, if its command and control systems were protected from attack and offered redundant capabilities, and its forces were not vulnerable to an early strike by the adversary, then a nation could delay its response, await further information, and possibly seek alternate means to resolve the conflict. On the other hand, if a country’s command and control infrastructure and its key forces were vulnerable to attack early in a conflict, then it might feel compelled to act quickly, using those forces before it lost them to attack, and before it had complete information about the intent and capabilities of its adversary in pursuing the conflict. Preferably, </w:t>
      </w:r>
      <w:r w:rsidRPr="00340D95">
        <w:rPr>
          <w:rStyle w:val="StyleUnderline"/>
        </w:rPr>
        <w:t>the capabilities or posture of a nation’s conventional and nuclear forces would not inherently add to this instability</w:t>
      </w:r>
      <w:r w:rsidRPr="008B2E3B">
        <w:t xml:space="preserve">. </w:t>
      </w:r>
      <w:r w:rsidRPr="007E2F91">
        <w:rPr>
          <w:rStyle w:val="Emphasis"/>
        </w:rPr>
        <w:t>Specific U.S. crisis stability objectives in these scenarios may include fielding forces that 1) are not vulnerable, and do not make Chinese forces vulnerable to “use it or lose it” pressures, and 2) do not appear to be either vulnerable to or capable of political or military decapitation. Both the United States and China have currently deployed their long-range nuclear forces in ways that would not leave them vulnerable to a first strike, and therefore, appear unlikely to undermine stability in a crisis</w:t>
      </w:r>
      <w:r w:rsidRPr="008B2E3B">
        <w:t xml:space="preserve">. </w:t>
      </w:r>
      <w:r w:rsidRPr="007E2F91">
        <w:rPr>
          <w:rStyle w:val="StyleUnderline"/>
        </w:rPr>
        <w:t>Chinese forces lack the accuracy to attack U.S. land-based forces and cannot effectively track and engage U.S. submarines that carry ballistic missiles</w:t>
      </w:r>
      <w:r w:rsidRPr="008B2E3B">
        <w:t xml:space="preserve"> (called SSBNs). </w:t>
      </w:r>
      <w:r w:rsidRPr="007E2F91">
        <w:rPr>
          <w:rStyle w:val="StyleUnderline"/>
        </w:rPr>
        <w:t>Chinese long-range missiles are deployed in deeply buried silos, protected by rough terrain and mountains, or deployed on mobile launchers.</w:t>
      </w:r>
      <w:r w:rsidRPr="008B2E3B">
        <w:t xml:space="preserve"> Therefore, </w:t>
      </w:r>
      <w:r w:rsidRPr="007E2F91">
        <w:rPr>
          <w:rStyle w:val="StyleUnderline"/>
        </w:rPr>
        <w:t>neither the United States nor China would experience pressure to use these weapons before losing them.</w:t>
      </w:r>
      <w:r w:rsidRPr="008B2E3B">
        <w:t xml:space="preserve"> Early warning and command and control systems, could, however, still be vulnerable to disruption on both sides. Therefore, efforts to disrupt these assets, or other factors, such as a desire to achieve tactical surprise, could stimulate prompt or accelerated responses as soon as a crisis unfolds. </w:t>
      </w:r>
      <w:r w:rsidRPr="00BF19C8">
        <w:rPr>
          <w:rStyle w:val="Emphasis"/>
        </w:rPr>
        <w:t>Today’s conventional forces do not appear to have capabilities or to be postured in ways that inherently erode crisis stability</w:t>
      </w:r>
      <w:r w:rsidRPr="008B2E3B">
        <w:t xml:space="preserve">. Currently, </w:t>
      </w:r>
      <w:r w:rsidRPr="00BF19C8">
        <w:rPr>
          <w:rStyle w:val="StyleUnderline"/>
        </w:rPr>
        <w:t>the great distance that most U.S. forces must travel to address these scenarios imply that they will not effect the conflict immediately.</w:t>
      </w:r>
      <w:r w:rsidRPr="008B2E3B">
        <w:t xml:space="preserve"> In Scenario A, </w:t>
      </w:r>
      <w:r w:rsidRPr="00BF19C8">
        <w:rPr>
          <w:rStyle w:val="StyleUnderline"/>
        </w:rPr>
        <w:t>the forces that might most usefully contribute to Taiwan’s defense might be surveillance, intelligence, or information operations resources. Because these assets could be deployed and employed unobtrusively they appear unlikely to exacerbate a crisis.</w:t>
      </w:r>
      <w:r w:rsidRPr="008B2E3B">
        <w:t xml:space="preserve"> Scenario B represents a classic unstable crisis. It was caused by an accident, but the stakes rise quickly as each side tries to defend its interests and becomes more entrenched. </w:t>
      </w:r>
      <w:r w:rsidRPr="00BF19C8">
        <w:rPr>
          <w:rStyle w:val="StyleUnderline"/>
        </w:rPr>
        <w:t>The nature of this crisis probably would not be affected, at least in the early stages, by U.S. forces or the doctrine guiding their use, as each nation focused CRS-22 only on the actions of the other.</w:t>
      </w:r>
      <w:r w:rsidRPr="008B2E3B">
        <w:t xml:space="preserve"> As the crisis unfolds, </w:t>
      </w:r>
      <w:r w:rsidRPr="00BF19C8">
        <w:rPr>
          <w:rStyle w:val="StyleUnderline"/>
        </w:rPr>
        <w:t>U.S. decision makers may not experience pressure to use its forces quickly to help resolve this crisis.</w:t>
      </w:r>
      <w:r w:rsidRPr="008B2E3B">
        <w:t xml:space="preserve"> Current </w:t>
      </w:r>
      <w:r w:rsidRPr="00BF19C8">
        <w:rPr>
          <w:rStyle w:val="Emphasis"/>
        </w:rPr>
        <w:t>U.S. forces could be employed on a purposefully long time line to allow the situation to cool and to give both countries time to find a diplomatic, face-saving way to resolve the crisis</w:t>
      </w:r>
      <w:r w:rsidRPr="008B2E3B">
        <w:t>. Both scenarios C and D evolve into conflicts so quickly that it is unlikely that nuclear forces would either exacerbate or calm the crisis. However, if the United States maintained the ability, with its conventional forces, to attack critical targets in China and to disrupt China’s ability to prosecute the conflict, China might feel compelled to move quickly to achieve its objectives. This, however, may be more of an issue for consideration in the “warfighting” phase of the conflict than the “crisis stability” phase.</w:t>
      </w:r>
    </w:p>
    <w:p w14:paraId="4DDD0BE6" w14:textId="4EEE8767" w:rsidR="00D34039" w:rsidRDefault="00D34039" w:rsidP="00D34039">
      <w:pPr>
        <w:pStyle w:val="Heading4"/>
      </w:pPr>
      <w:r>
        <w:t xml:space="preserve">Counterforce targeting checks </w:t>
      </w:r>
    </w:p>
    <w:p w14:paraId="341E6779" w14:textId="77777777" w:rsidR="00D34039" w:rsidRPr="0075579F" w:rsidRDefault="00D34039" w:rsidP="00D34039">
      <w:r w:rsidRPr="00080DBA">
        <w:rPr>
          <w:rStyle w:val="Style13ptBold"/>
        </w:rPr>
        <w:t>Bolkcom et al. 2006</w:t>
      </w:r>
      <w:r>
        <w:t xml:space="preserve">, CRS Report for congress, </w:t>
      </w:r>
      <w:r w:rsidRPr="00080DBA">
        <w:t>Foreign Affairs, Defense, and Trade Division</w:t>
      </w:r>
      <w:r>
        <w:t>. (“U.S. Conventional Forces and Nuclear Deterrence: A China Case Study,” &lt;</w:t>
      </w:r>
      <w:r w:rsidRPr="00233FE3">
        <w:t>https://fas.org/sgp/crs/natsec/RL33607.pdf</w:t>
      </w:r>
      <w:r>
        <w:t>&gt;. 8-11-2006.)//JS</w:t>
      </w:r>
    </w:p>
    <w:p w14:paraId="0D745C89" w14:textId="77777777" w:rsidR="00D34039" w:rsidRDefault="00D34039" w:rsidP="00D34039">
      <w:r w:rsidRPr="00204C55">
        <w:t xml:space="preserve">Warfighting </w:t>
      </w:r>
      <w:r w:rsidRPr="00103A09">
        <w:rPr>
          <w:rStyle w:val="StyleUnderline"/>
        </w:rPr>
        <w:t xml:space="preserve">If the United States found itself drawn into a military conflict with China </w:t>
      </w:r>
      <w:r w:rsidRPr="00204C55">
        <w:t xml:space="preserve">via any of the illustrative scenarios above, </w:t>
      </w:r>
      <w:r w:rsidRPr="000621FD">
        <w:rPr>
          <w:rStyle w:val="StyleUnderline"/>
        </w:rPr>
        <w:t>it would wish to prosecute this conflict on its own terms.</w:t>
      </w:r>
      <w:r w:rsidRPr="00204C55">
        <w:t xml:space="preserve"> </w:t>
      </w:r>
      <w:r w:rsidRPr="000621FD">
        <w:rPr>
          <w:rStyle w:val="StyleUnderline"/>
        </w:rPr>
        <w:t>Specific warfighting objectives would likely include 1) limiting collateral damage to allied or friendly populations, 2) minimizing U.S. / Taiwanese / Japanese casualties, 3) emphasizing warfare in which the United States excels (e.g. aviation and naval engagements) and avoiding warfare that presents obvious challenges (e.g. urban warfare), and 4) avoiding protracted conflict.</w:t>
      </w:r>
      <w:r w:rsidRPr="00204C55">
        <w:t xml:space="preserve"> Are current U.S. nuclear and conventional forces and doctrine well suited to achieve these warfighting objectives? U.S. conventional military involvement in Scenario A could present many of the challenges experienced in recent conflicts in Somalia, or Iraq: urban warfare in the midst of a civilian population. </w:t>
      </w:r>
      <w:r w:rsidRPr="000621FD">
        <w:rPr>
          <w:rStyle w:val="StyleUnderline"/>
        </w:rPr>
        <w:t>Presumably no civilians would form large or well armed militias in opposition to the Taiwanese government such as the experience in Iraq</w:t>
      </w:r>
      <w:r w:rsidRPr="00204C55">
        <w:t xml:space="preserve">. Nevertheless, the uncertainty regarding the number of Chinese SOF forces, and the difficulty of separating friend from foe, and the need to severely limit civilian casualties could make it difficult to achieve the objectives above. Scenario B presents no obvious challenges to today’s conventional military forces in terms of achieving the warfighting objectives above. </w:t>
      </w:r>
      <w:r w:rsidRPr="000621FD">
        <w:rPr>
          <w:rStyle w:val="StyleUnderline"/>
        </w:rPr>
        <w:t>There appears little chance for collateral damage, for example. Managing crisis stability may be the biggest challenge in this scenario.</w:t>
      </w:r>
      <w:r w:rsidRPr="00204C55">
        <w:t xml:space="preserve"> Although most discussions of nuclear weapons focus on their ability to deter conflict, </w:t>
      </w:r>
      <w:r w:rsidRPr="0095050A">
        <w:rPr>
          <w:rStyle w:val="StyleUnderline"/>
        </w:rPr>
        <w:t>deterrence rests on the adversaries perception that nuclear weapons can achieve U.S. warfighting objectives that cannot be otherwise achieved by conventional weapons. U.S. nuclear weapons could be used under a wide range of circumstances, but they would probably have the most to contribute</w:t>
      </w:r>
      <w:r w:rsidRPr="00204C55">
        <w:t xml:space="preserve">, in Scenario C, the combined arms attack. If the United States determined that this level of warfare between China and Taiwan threatened vital U.S. interests, it could be prepared to take whatever steps were necessary to defend its interests. For example, the United States might believe that it had to use nuclear weapons to destroy targets in China that were critical to China’s ability to achieve its objectives, that could only be reliably damaged or destroyed by nuclear weapons. These might include, for example, hardened or deeply buried bunkers housing weapons or command facilities.. </w:t>
      </w:r>
      <w:r w:rsidRPr="0095050A">
        <w:rPr>
          <w:rStyle w:val="StyleUnderline"/>
        </w:rPr>
        <w:t>The United States would likely explore all possible conventional options for disabling or destroying these targets, but that it would not rule out the use of nuclear weapons.</w:t>
      </w:r>
      <w:r w:rsidRPr="00204C55">
        <w:t xml:space="preserve"> Casualties are likely to be high regardless of the specific targets. Nuclear employment could bring the conflict to an abrupt end, but the long-term political consequences from using nuclear weapons under any circumstances is unpredictable, but feared to be considerable. This could also defeat overarching U.S. politicomilitary goals, such as regional stability and international support and consensus. The challenges of achieving U.S. warfighting objectives with conventional forces in this scenario are well documented.58 </w:t>
      </w:r>
      <w:r w:rsidRPr="0095050A">
        <w:rPr>
          <w:rStyle w:val="StyleUnderline"/>
        </w:rPr>
        <w:t>It appears likely that airpower would be used to defeat China’s air force engaged in military action vs. Taiwan</w:t>
      </w:r>
      <w:r w:rsidRPr="00204C55">
        <w:t xml:space="preserve">, to destroy or degrade the invasion force, and to destroy or disrupt the PLA’s command, control and communications. The forces most likely to be employed include land- and seabased fighter and attack aircraft, long range bombers, command and control aircraft, aerial refueling aircraft, strategic and theater airlift aircraft, and intelligence gathering aircraft. </w:t>
      </w:r>
      <w:r w:rsidRPr="00322455">
        <w:rPr>
          <w:rStyle w:val="StyleUnderline"/>
        </w:rPr>
        <w:t>The United States would use naval forces principally to destroy or degrade the invasion force. Naval forces would clear mines, engage PLAN ships in transit and in port, attacking targets in China, and defend against missile attacks</w:t>
      </w:r>
      <w:r w:rsidRPr="00204C55">
        <w:t>. The Navy would probably employ forces that included carrier battle groups (aircraft carriers, attack submarines, destroyers, cruisers, frigates), and Marine Corps Amphibious Ready Groups. The air wings on these aircraft are composed of tactical combat aircraft and helicopters. Long range maritime patrol aircraft, and mine countermeasures ships could also plausibly be employed. Of primary concern in Scenario C are China’s anti-access weapon systems (e.g. advanced air defenses, fighter aircraft, naval mines, anti-ship cruise missiles, theater ballistic missiles) designed to impede U.S. operations in the theater; the United States would seek to disable, defeat, or destroy these capabilities early in the conflict. Like the nuclear force balance between the U.S. and China, it is generally accepted that U.S. conventional forces are superior to China’s conventional forces.59 Unlike nuclear forces, however, geographical distance and the resulting operational challenges of timeliness and sustainment put U.S. conventional forces at a distinct disadvantage. Further, the potential for high numbers of U.S. casualties may diminish the U.S. appetite for large scale.</w:t>
      </w:r>
    </w:p>
    <w:p w14:paraId="440EA380" w14:textId="5D75D7FF" w:rsidR="00D34039" w:rsidRDefault="00D34039" w:rsidP="00D34039">
      <w:pPr>
        <w:pStyle w:val="Heading3"/>
      </w:pPr>
      <w:r>
        <w:t>Relations Hi</w:t>
      </w:r>
    </w:p>
    <w:p w14:paraId="00A33407" w14:textId="77777777" w:rsidR="00D34039" w:rsidRDefault="00D34039" w:rsidP="00D34039">
      <w:pPr>
        <w:pStyle w:val="Heading4"/>
      </w:pPr>
      <w:r>
        <w:t>Chinese leaders and people love Trump and wouldn’t initiate conflict</w:t>
      </w:r>
    </w:p>
    <w:p w14:paraId="100FB1CF" w14:textId="77777777" w:rsidR="00D34039" w:rsidRPr="00963239" w:rsidRDefault="00D34039" w:rsidP="00D34039">
      <w:r w:rsidRPr="007733EC">
        <w:rPr>
          <w:rStyle w:val="Style13ptBold"/>
        </w:rPr>
        <w:t>Carlson 2018</w:t>
      </w:r>
      <w:r>
        <w:t xml:space="preserve">, Benjamin </w:t>
      </w:r>
      <w:r w:rsidRPr="00646326">
        <w:t>is a Beijing correspondent for Agence France-Presse. He has written for Rolling Stone, the New Republic, and Esquire.</w:t>
      </w:r>
      <w:r>
        <w:t xml:space="preserve"> (</w:t>
      </w:r>
      <w:hyperlink r:id="rId407" w:history="1">
        <w:r w:rsidRPr="00D66564">
          <w:rPr>
            <w:rStyle w:val="Hyperlink"/>
          </w:rPr>
          <w:t>https://www.theatlantic.com/magazine/archive/2018/03/trump-china/550886/,</w:t>
        </w:r>
      </w:hyperlink>
      <w:r>
        <w:t xml:space="preserve"> “</w:t>
      </w:r>
      <w:r w:rsidRPr="00DB4FBD">
        <w:t>China Loves Trump</w:t>
      </w:r>
      <w:r>
        <w:t>,” March 2018.)//JS</w:t>
      </w:r>
    </w:p>
    <w:p w14:paraId="45250DB2" w14:textId="77777777" w:rsidR="00D34039" w:rsidRPr="006F6F60" w:rsidRDefault="00D34039" w:rsidP="00D34039">
      <w:r w:rsidRPr="006F6F60">
        <w:t xml:space="preserve">In January of last year, around the time of the presidential inauguration, as jitters about the relationship between Donald Trump and China mounted, I regularly joined the mob of reporters at the Chinese foreign ministry’s daily briefings in Beijing. </w:t>
      </w:r>
      <w:r w:rsidRPr="00F13DC9">
        <w:rPr>
          <w:rStyle w:val="StyleUnderline"/>
        </w:rPr>
        <w:t xml:space="preserve">There, the assembled members of the media would press officials on Trump’s latest anti-China comment or Twitter blast—on tariffs, trade wars, North Korea, or China’s “theft” of American jobs. Reporters expected righteous denunciations of the kind China routinely unleashes against South Korea, the Philippines, and other countries perceived as even notionally affronting Chinese interests. </w:t>
      </w:r>
      <w:r w:rsidRPr="00F13DC9">
        <w:rPr>
          <w:rStyle w:val="Emphasis"/>
        </w:rPr>
        <w:t>But they never came.</w:t>
      </w:r>
      <w:r w:rsidRPr="006F6F60">
        <w:t xml:space="preserve"> Day after day, </w:t>
      </w:r>
      <w:r w:rsidRPr="00F13DC9">
        <w:rPr>
          <w:rStyle w:val="Emphasis"/>
        </w:rPr>
        <w:t>the spokespeople stubbornly, and then impatiently, accentuated a positive view of the prospects for U.S.–Chinese ties under Trump</w:t>
      </w:r>
      <w:r w:rsidRPr="006F6F60">
        <w:t>. Likewise in the state media.</w:t>
      </w:r>
      <w:r w:rsidRPr="00F13DC9">
        <w:rPr>
          <w:rStyle w:val="StyleUnderline"/>
        </w:rPr>
        <w:t xml:space="preserve"> While American pundits warned that conflict between the world’s top two economies would lead to meltdown, or speculated about China’s putatively enraged reaction to Trump’s phone call with Taiwanese President Tsai Ing-wen</w:t>
      </w:r>
      <w:r w:rsidRPr="006F6F60">
        <w:t xml:space="preserve">, </w:t>
      </w:r>
      <w:r w:rsidRPr="00F13DC9">
        <w:rPr>
          <w:rStyle w:val="Emphasis"/>
        </w:rPr>
        <w:t>Beijing’s state-sanctioned media outlets retained a strangely forbearing, at times vaguely optimistic, tone about the relationship.</w:t>
      </w:r>
      <w:r w:rsidRPr="006F6F60">
        <w:t xml:space="preserve"> From the very beginning, </w:t>
      </w:r>
      <w:r w:rsidRPr="00F13DC9">
        <w:rPr>
          <w:rStyle w:val="Emphasis"/>
        </w:rPr>
        <w:t>the Communist Party seems to have understood that Trump’s threats were, for the most part, merely for show</w:t>
      </w:r>
      <w:r w:rsidRPr="006F6F60">
        <w:t xml:space="preserve">. By refusing to be rattled, </w:t>
      </w:r>
      <w:r w:rsidRPr="0075080C">
        <w:rPr>
          <w:rStyle w:val="StyleUnderline"/>
        </w:rPr>
        <w:t>China has enjoyed a series of rhetorical and strategic triumphs that have enhanced its global image and increased its international influence.</w:t>
      </w:r>
      <w:r w:rsidRPr="006F6F60">
        <w:t xml:space="preserve"> </w:t>
      </w:r>
      <w:r w:rsidRPr="007476DE">
        <w:rPr>
          <w:rStyle w:val="StyleUnderline"/>
        </w:rPr>
        <w:t>China also appears to have assessed that Trump</w:t>
      </w:r>
      <w:r w:rsidRPr="006F6F60">
        <w:t xml:space="preserve">, the self-proclaimed master deal maker, would rather have a bad deal than no deal at all, and </w:t>
      </w:r>
      <w:r w:rsidRPr="007476DE">
        <w:rPr>
          <w:rStyle w:val="Emphasis"/>
        </w:rPr>
        <w:t>could be persuaded to compromise on almost anything in order to declare a “win.”</w:t>
      </w:r>
      <w:r w:rsidRPr="006F6F60">
        <w:t xml:space="preserve"> </w:t>
      </w:r>
      <w:r w:rsidRPr="005E78F3">
        <w:rPr>
          <w:rStyle w:val="StyleUnderline"/>
        </w:rPr>
        <w:t>Take the $250 billion in deals announced during Trump’s visit to China in November</w:t>
      </w:r>
      <w:r w:rsidRPr="006F6F60">
        <w:t xml:space="preserve">. Many of the agreements were nonbinding memorandums of understanding, and some had already been negotiated. And while they made a nice headline, </w:t>
      </w:r>
      <w:r w:rsidRPr="000901DD">
        <w:rPr>
          <w:rStyle w:val="StyleUnderline"/>
        </w:rPr>
        <w:t>they did nothing to address the fundamental problems that U.S. companies face in China: requirements to share technological trade secrets with Chinese partners in exchange for access to Chinese markets; restrictions on entering huge swathes of the economy; industrial policies that explicitly aim to oust foreign firms in fields ranging from information technology to electric vehicles</w:t>
      </w:r>
      <w:r w:rsidRPr="006F6F60">
        <w:t xml:space="preserve">. et </w:t>
      </w:r>
      <w:r w:rsidRPr="000901DD">
        <w:rPr>
          <w:rStyle w:val="Emphasis"/>
        </w:rPr>
        <w:t>China won warm praise from Trump, who professed his “very deep respect” for the country and the “noble traditions of its people.”</w:t>
      </w:r>
      <w:r w:rsidRPr="006F6F60">
        <w:t xml:space="preserve"> During an unprecedented “state visit–plus,” as China’s foreign ministry put it, which included a 21-gun salute, a military parade, and a dinner in the Forbidden City, </w:t>
      </w:r>
      <w:r w:rsidRPr="000901DD">
        <w:rPr>
          <w:rStyle w:val="Emphasis"/>
        </w:rPr>
        <w:t>Trump stunned observers by saying he no longer faulted China for its trade policies. “I don’t blame China,”</w:t>
      </w:r>
      <w:r w:rsidRPr="006F6F60">
        <w:t xml:space="preserve"> he said during a joint appearance with President Xi Jinping, adding that he gives the country “great credit” for taking advantage of the U.S. on trade. Such remarks support the view of Shen Dingli, a professor of international relations at Fudan University. Trump, he told me, is “an especially easy president for China to handle.” “We are lucky,” he added. Trump may make more sense in China than he does in Washington. Beijing seems to have concluded that the former casino mogul, like a high-rolling gambler, can be made to keep playing the house by showering him with VIP perks. On the diplomatic front, </w:t>
      </w:r>
      <w:r w:rsidRPr="000901DD">
        <w:rPr>
          <w:rStyle w:val="Emphasis"/>
        </w:rPr>
        <w:t>China’s tactic of acting as a foil to Trump has already paid off handsomely</w:t>
      </w:r>
      <w:r w:rsidRPr="006F6F60">
        <w:t xml:space="preserve">. From Europe to Africa to Latin America, </w:t>
      </w:r>
      <w:r w:rsidRPr="000901DD">
        <w:rPr>
          <w:rStyle w:val="Emphasis"/>
        </w:rPr>
        <w:t>China is enjoying more prestige and respect than it has in years.</w:t>
      </w:r>
      <w:r w:rsidRPr="006F6F60">
        <w:t xml:space="preserve"> While Barack Obama vexed Beijing with his idealism, “pivot to Asia,” and China-excluding Trans-Pacific Partnership—a massive trade pact that would have fused the major economies of Asia with the United States—Trump has emphatically reversed course, tearing up the TPP and driving allies to consider China-backed plans instead. This divergence was nowhere clearer than at the Asia-Pacific Economic Cooperation summit held in Da Nang, Vietnam, after Trump’s visit in November. There, Xi Jinping outlined a vision of China at the center of the region’s diplomatic, development, and trade architecture, reiterating his country’s support for multilateral free-trade schemes. Trump, meanwhile, struck a pugnacious tone, saying that America had gotten stuck with the bad end of trade deals during previous administrations and warning that “those days are over.” Trump’s posture stands in marked contrast to China’s plans for engagement of various kinds with countries throughout Asia. The centerpiece of China’s efforts is the Belt and Road Initiative (also known as the New Silk Road), an ambitious strategy to fund infrastructure projects across Eurasia that would increase foreign trade with China’s inland provinces and bolster its </w:t>
      </w:r>
      <w:r w:rsidRPr="0020099B">
        <w:rPr>
          <w:rStyle w:val="StyleUnderline"/>
          <w:i/>
          <w:color w:val="FFFFFF" w:themeColor="background1"/>
          <w:highlight w:val="red"/>
        </w:rPr>
        <w:t>geopolitical clout.</w:t>
      </w:r>
      <w:r w:rsidRPr="006F6F60">
        <w:rPr>
          <w:color w:val="FFFFFF" w:themeColor="background1"/>
        </w:rPr>
        <w:t xml:space="preserve"> </w:t>
      </w:r>
      <w:r w:rsidRPr="006F6F60">
        <w:t xml:space="preserve">Often likened to the Marshall Plan, the Belt and Road Initiative brought 29 heads of state to Beijing for a summit last May, where Xi declared it “the project of the century.” Among the attendees was a delegation sent by Trump, a gesture seen as offering a tacit endorsement of Xi’s vision. Trump’s decision to pull out of the Paris climate agreement further burnished China’s new image as the responsible global power. Chancellor Angela Merkel declared that Germany could no longer rely on its long-standing ally, and when China reiterated its pledge to limit greenhouse-gas emissions, she said, “China has become a more important and strategic partner.” (It’s worth noting that China’s promised carbon-emission target under the Paris Agreement won’t kick in until 2030, and that Beijing has a long history of finding ways to circumvent international promises.) In all these ways, China has positioned itself to be seen as stepping into America’s vacuum. Shen Dingli emphasized this point to me, saying that Trump’s hostility to multilateral institutions such as the WTO and nato has given China “a huge opportunity.” With Trump in the White House, Xu Guoqi, a professor at the University of Hong Kong, told me, the Chinese are enjoying a “golden field for their propaganda.” At the same time, Trump’s election, and the wave of political disorder it has unleashed within and beyond the United States, has provided ample fodder for China to attack democracy and extol the one-party state. “American power is based on two legs, the hard power and soft power,” Xu explained. “In terms of soft power, Trump really undermined it substantially.” Trump’s election gave the People’s Daily, the Communist Party mouthpiece, the occasion to run a series of commentaries arguing that the “crisis in capitalist societies” was “proof of the truth of Marxism and the superiority of the socialist system.” Such messages continued to gain force during Trump’s first year in office, boosting not only Beijing’s standing internationally, but the Communist Party’s claim to legitimacy among the Chinese population. Xu describes Trump’s presidency as “a gift for the current regime in China. Because of Trump, Xi Jinping’s Chinese dream”—the resurgence of China’s dominance in world affairs—“could be achievable now.” But just as trump is different things to different Americans—a conservative, a populist, a strongman, a clown—so, too, is he different things to different Chinese. Notably, even as </w:t>
      </w:r>
      <w:r w:rsidRPr="002F59D8">
        <w:rPr>
          <w:rStyle w:val="StyleUnderline"/>
        </w:rPr>
        <w:t xml:space="preserve">Beijing delights in outwitting Trump on the global stage, </w:t>
      </w:r>
      <w:r w:rsidRPr="002F59D8">
        <w:rPr>
          <w:rStyle w:val="Emphasis"/>
        </w:rPr>
        <w:t>many Chinese look upon the American president with sincere admiration</w:t>
      </w:r>
      <w:r w:rsidRPr="006F6F60">
        <w:t>. In recent months, I’ve heard from Chinese Trump fans of diverse backgrounds: a journalist, a rural neo-Maoist, an accomplished academic, a highly paid programmer. One pajama-clad pensioner accosted me on the street to inform me that every night he saluted a portrait of Trump he had on his wall, along with images of Lincoln, Franklin D. Roosevelt, and Einstein. Especially visible among Trump’s Chinese fans are those who pride themselves on being well versed in American politics. Take the online platform Zhihu, a Quora-like forum, where the topic “Donald J. Trump” has garnered some 75,000 followers, nearly half the total following for “America.” One survey suggests that a number of pro-Trump Zhihu users attended college in the U.S. The survey was small, but my own reporting has tended to corroborate this. Those I spoke with said they formed negative impressions of liberalism that helped push them toward Trump. Like many of Trump’s American supporters, they appreciated his hatred of the pieties and shibboleths of the educated American left. Zhihu users vigorously debate questions that would fit in well on any right-wing platform in the U.S. One page viewed 3.2 million times asks: “Why do many Chinese look down on Western baizuo who consider themselves well-educated?” (The slur literally means “white left,” but is likened to “</w:t>
      </w:r>
      <w:r w:rsidRPr="006F6F60">
        <w:rPr>
          <w:strike/>
        </w:rPr>
        <w:t>libtard”</w:t>
      </w:r>
      <w:r w:rsidRPr="006F6F60">
        <w:t xml:space="preserve"> on Zhihu.) Forums feature pictures of Pepe the Frog, a symbol of the alt-right, and of a </w:t>
      </w:r>
      <w:r w:rsidRPr="006F6F60">
        <w:rPr>
          <w:strike/>
        </w:rPr>
        <w:t>“Liberal Jack-Ass”</w:t>
      </w:r>
      <w:r w:rsidRPr="006F6F60">
        <w:t xml:space="preserve"> captioned “Everything I don’t like, must be banned. Everything I do like is a human right and must be paid for by others.” Contempt for America’s current brand of political correctness is a recurring fixation, as are illegal immigration, Islamist terrorism, affirmative action, transgender activism, and Hillary Clinton. One Zhihu user I spoke with said he supported Trump not because he particularly liked him, but because the style of today’s Democratic Party “reminds us a lot of the Cultural Revolution.” “In the history of mankind, only two people have proposed that the masses must overthrow the social establishment, one is Mao Zedong, the other is Trump.” Many Westerners living in China are surprised to learn that while public discourse is heavily policed, with taboo views on democracy or Mao Zedong harshly punished, Chinese people can be startlingly frank in private conversation, voicing opinions that many Americans would be afraid to express to one another for fear of giving offense. People remark casually and candidly on everything from a person’s weight gain or </w:t>
      </w:r>
      <w:r w:rsidRPr="006F6F60">
        <w:rPr>
          <w:strike/>
        </w:rPr>
        <w:t xml:space="preserve">disability </w:t>
      </w:r>
      <w:r w:rsidRPr="006F6F60">
        <w:t>to the supposed collective merits or deficiencies of certain ethnic groups. This custom makes Trump’s attacks on political correctness appealing to some Chinese, according to Yan Gu, a University of Washington doctoral candidate studying authoritarianism who has researched Chinese online opinion about Trump. Chinese netizens “dislike political correctness and neo-liberal rhetoric,” she told me, noting that “a large portion of Chinese online response” to Obama was “quite racist”; one common slur referred to him as “</w:t>
      </w:r>
      <w:r w:rsidRPr="006F6F60">
        <w:rPr>
          <w:strike/>
        </w:rPr>
        <w:t>O-Black</w:t>
      </w:r>
      <w:r w:rsidRPr="006F6F60">
        <w:t xml:space="preserve">.” Sentiment about LGBT issues is rather conservative in much of China, where electroshock therapy is sometimes used as a “cure” for homosexuality. </w:t>
      </w:r>
      <w:r w:rsidRPr="0040677B">
        <w:rPr>
          <w:rStyle w:val="StyleUnderline"/>
        </w:rPr>
        <w:t>Trump’s nationalist rhetoric and “strongman style” resonate in China’s political culture</w:t>
      </w:r>
      <w:r w:rsidRPr="006F6F60">
        <w:t>, Yan noted. The country’s founding emperor, Qin Shi Huang, is revered for uniting the nation, despite his infamy for burning books and burying scholars alive. Mao, who styled himself as a new emperor, squashed dissent and spurred traumatic and violent campaigns against intellectuals, teachers, and writers, but was idolized by many Chinese and remains, in some quarters, a legend. Xi Jinping has, despite his stolid exterior, proved to be China’s most hard-line leader in decades, and his campaigns to curb foreign influence and vault Chinese companies to dominance in the industries of the future have contributed to his popular appeal. This helps explain why a portion of pro-Trump sentiment in China comes from a surprising point on the political spectrum: the nationalist extreme left, an odd ally for the capitalist billionaire. Trump’s populist rhetoric and imprecations of the global elite have crossover appeal for Mao nostalgists such as Zhang Hongliang, a firebrand writer known as the “Red Tank Driver.” As he wrote on his Weibo social-media account, “In the history of mankind, only two people have proposed that the masses must overthrow the social establishment, one is Mao Zedong, the other is Trump.” A scholar who is politically moderate confided privately that he “likes Trump very much,” in part because of his similarities to Xi. “China’s proposed ‘national rejuvenation’ and Trump’s ‘Make America great again’ are the same,” he said. In fact, one could make the case that the slogan Xi embraced as the core of his Chinese dream anticipated Trump’s. Though its official translation is “The great revival of the Chinese nation,” an equally accurate rendition would be “Make China great again.” And so while the outward differences between Trump and Xi are stark, there may be a reason the two leaders professed to feel personal warmth at their meeting last spring at Mar-a-Lago, in Florida, and again at their summit in Beijing, where Trump boasted of their chemistry. Both are revanchist leaders, denouncing the supposedly venal elite from which they sprang, and claiming to stand between their country and certain disaster. “Trump’s Republican Party,” Shen told me, “ought to change its name to the Communists.” This is where these two very different images of Trump—as someone the Chinese feel they can manipulate and as someone who genuinely appeals to them—converge. Whether eliciting respect or scorn, Trump makes a certain intuitive sense in China. In fact, he might make more sense to the Chinese than he does to much of Washington: His unabashed nationalism; rough-hewn arriviste manners; and unapologetic mingling of family, business, and politics make him akin to some newly minted provincial tycoon. In this respect he is less shocking or threatening than commonplace: He’s simply what Chinese call a tuhao, another bumptious billionaire. While Trump’s continued promotion of his business empire and elevation of his daughter Ivanka and her husband, Jared Kushner, to political power have raised alarm in the United States, such blurring of lines is the norm in China. Even Xi, whom many Chinese seem to regard as corruption-free, has relatives who allegedly amassed huge fortunes while he rose through the ranks. Likewise, family members of Wen Jiabao, known as the “people’s premier” during his decade in power starting in the early 2000s, reportedly piled up several billion dollars during his tenure. Indeed, Trump’s ferocious loyalty to his clan contributes to his appeal, as it resonates with traditional Chinese values of good leadership, Yan Gu, the University of Washington researcher, told me: “It is a Confucian belief that a great person must ‘improve himself, order his home, govern the country, and bring peace.’ A happy, united family is an indicator of a talented politician.” Online, she noted, Chinese have praised Trump for raising successful sons and daughters, while Hillary Clinton is mocked for her husband’s affair. Trump’s obsession with “winning” also comports with the winner-take-all attitude of the elite in today’s China, which is less communist than ruthlessly Darwinian. Many successful Chinese believe that “their own success is the result of their own efforts and natural abilities, and those who fail in competition did so because of laziness or other defects,” a commentator named Zhao Lingmin wrote just before the 2016 U.S. presidential election in the Chinese edition of the Financial Times. Winners may be cruel, opportunistic, or corrupt, but they are winners, and therefore they deserve respect. Even Trump’s initial inheritance from his father doesn’t detract from his success, in this view. Rather, it demonstrates his stewardship of the family name and his skill in transforming it into a global brand. As Swallow X. Yan, a politically active entrepreneur who has advised Chinese financiers on Trump, told me, “Chinese people admire success. They look down on losers. If you choose the wrong guy, that is stupid. You are losing face.” Finally, however overheated Trump’s early China-bashing may have been, the Chinese seem to have long identified him as someone they could do business with, much as they have done business with other strongmen, such as Vladimir Putin and Rodrigo Duterte, despite pursuing divergent or conflicting interests. Unlike previous U.S. presidents, Trump is relatively unconcerned with staking out a moral high ground, or criticizing other countries’ corruption or failings regarding human rights and democracy. Instead, Trump is transactional. Hoping for cooperation on North Korea, he gave Beijing a better deal on trade. When Beijing didn’t seem to be cooperating enough, he agreed to sell arms to Taiwan. This brand of pragmatic diplomacy, in which relationships hinge on calibrated, concrete bargains that can be altered as conditions change, mirrors Beijing’s way of operating. Although such a contingent approach to relationships entails risks—bilateral cooperation could always collapse as soon as one side feels cheated—it’s a game that China is comfortable playing. With Hillary Clinton, who was, rightly or wrongly, believed to be fundamentally inhospitable to Beijing, things could have been very different</w:t>
      </w:r>
      <w:r w:rsidRPr="006F6F60">
        <w:rPr>
          <w:rStyle w:val="StyleUnderline"/>
        </w:rPr>
        <w:t>. “If Hillary was president of the United States, I can guarantee relations with China would be much worse,”</w:t>
      </w:r>
      <w:r w:rsidRPr="006F6F60">
        <w:t xml:space="preserve"> said Xu, the University of Hong Kong professor. In other words, the “America first” president is in some respects not only amenable to the People’s Republic of China; one could go so far as to argue that he is the first American president with (to borrow a favorite Chinese Communist Party phrase) “Chinese characteristics.” Whether they consider him a global blunderer or a strong leader, a businessman or a family man, Chinese look at Donald Trump and see someone they recognize—and believe they can do business with.</w:t>
      </w:r>
    </w:p>
    <w:p w14:paraId="398B2D2F" w14:textId="494A841A" w:rsidR="00D34039" w:rsidRDefault="00B13D9A" w:rsidP="00B13D9A">
      <w:pPr>
        <w:pStyle w:val="Heading2"/>
      </w:pPr>
      <w:r>
        <w:t>Syria/Russia</w:t>
      </w:r>
    </w:p>
    <w:p w14:paraId="7F3A78B6" w14:textId="0135E358" w:rsidR="00C03185" w:rsidRPr="00C03185" w:rsidRDefault="00C03185" w:rsidP="00C03185">
      <w:pPr>
        <w:pStyle w:val="Heading3"/>
      </w:pPr>
      <w:r>
        <w:t xml:space="preserve">Coop O/W </w:t>
      </w:r>
    </w:p>
    <w:p w14:paraId="4ABAC724" w14:textId="77777777" w:rsidR="00B13D9A" w:rsidRPr="002A5A88" w:rsidRDefault="00B13D9A" w:rsidP="00B13D9A">
      <w:pPr>
        <w:pStyle w:val="Heading4"/>
      </w:pPr>
      <w:r>
        <w:t>the Russians coop with the aff</w:t>
      </w:r>
    </w:p>
    <w:p w14:paraId="7A7686EB" w14:textId="77777777" w:rsidR="00B13D9A" w:rsidRDefault="00B13D9A" w:rsidP="00B13D9A">
      <w:r w:rsidRPr="00002234">
        <w:rPr>
          <w:rStyle w:val="Style13ptBold"/>
        </w:rPr>
        <w:t>TASS 18</w:t>
      </w:r>
      <w:r>
        <w:t xml:space="preserve"> – Russian news agency (“Russian military warned US about strikes against Jabhat al-Nusra, diplomat says”, June 2018, TASS, http://tass.com/politics/1011408)</w:t>
      </w:r>
    </w:p>
    <w:p w14:paraId="3022D338" w14:textId="77777777" w:rsidR="00B13D9A" w:rsidRPr="00D9699B" w:rsidRDefault="00B13D9A" w:rsidP="00B13D9A">
      <w:pPr>
        <w:rPr>
          <w:rStyle w:val="StyleUnderline"/>
        </w:rPr>
      </w:pPr>
      <w:r w:rsidRPr="002E5978">
        <w:rPr>
          <w:rStyle w:val="StyleUnderline"/>
        </w:rPr>
        <w:t>The Russian military warned the US about strikes</w:t>
      </w:r>
      <w:r w:rsidRPr="00D9699B">
        <w:t xml:space="preserve"> </w:t>
      </w:r>
      <w:r w:rsidRPr="00903C2D">
        <w:rPr>
          <w:rStyle w:val="StyleUnderline"/>
        </w:rPr>
        <w:t>against the Jabhat al-Nusra terror group</w:t>
      </w:r>
      <w:r w:rsidRPr="00D9699B">
        <w:t xml:space="preserve"> (outlawed in Russia), Russian Deputy Foreign Minister Sergei Vershinin told reporters on Friday. "Yes, </w:t>
      </w:r>
      <w:r w:rsidRPr="00D9699B">
        <w:rPr>
          <w:rStyle w:val="StyleUnderline"/>
        </w:rPr>
        <w:t xml:space="preserve">we get in touch with our American counterparts </w:t>
      </w:r>
      <w:r w:rsidRPr="00D9699B">
        <w:t>in all cases," he said answering a question from a TASS correspondent. "</w:t>
      </w:r>
      <w:r w:rsidRPr="00D9699B">
        <w:rPr>
          <w:rStyle w:val="StyleUnderline"/>
        </w:rPr>
        <w:t>We have a good, reliable deconfliction channel</w:t>
      </w:r>
      <w:r w:rsidRPr="00D9699B">
        <w:t xml:space="preserve">," he added. "There should not be and there cannot be any clashes between us, between our and US military," Vershinin stressed. "Of course, </w:t>
      </w:r>
      <w:r w:rsidRPr="00D9699B">
        <w:rPr>
          <w:rStyle w:val="StyleUnderline"/>
        </w:rPr>
        <w:t>we need to continue the fight against terrorists. We cannot leave any terrorist pockets of resistance on Syrian oil. We do that taking into account those agreements, which have been reached on Syria’s southwest."</w:t>
      </w:r>
      <w:r w:rsidRPr="00D9699B">
        <w:t xml:space="preserve"> </w:t>
      </w:r>
      <w:r w:rsidRPr="00D9699B">
        <w:rPr>
          <w:rStyle w:val="StyleUnderline"/>
        </w:rPr>
        <w:t>"We cooperate with them, in particular, with regard to the de-escalation zone in southwestern Syria</w:t>
      </w:r>
      <w:r w:rsidRPr="00D9699B">
        <w:t xml:space="preserve">," he stressed. The Russian Center for Reconciliation of the Opposing Sides earlier reported that Jabhat al-Nusra militants attacked the inhabited communities, which voluntarily sided with Syria’s legitimate government, in the southern de-escalation zone on June 24. </w:t>
      </w:r>
      <w:r w:rsidRPr="00D9699B">
        <w:rPr>
          <w:rStyle w:val="StyleUnderline"/>
        </w:rPr>
        <w:t>Government troops and Free Syrian Army units backed by the Russian Aerospace Forces foiled the terrorist offensive</w:t>
      </w:r>
      <w:r w:rsidRPr="00D9699B">
        <w:t xml:space="preserve">. </w:t>
      </w:r>
      <w:r w:rsidRPr="00D9699B">
        <w:rPr>
          <w:rStyle w:val="StyleUnderline"/>
        </w:rPr>
        <w:t>During the attack, militants lost three armored vehicles, 14 pickup trucks carrying machine guns, while 70 terror group members were killed.</w:t>
      </w:r>
    </w:p>
    <w:p w14:paraId="430DC9E9" w14:textId="77777777" w:rsidR="00B13D9A" w:rsidRDefault="00B13D9A" w:rsidP="00B13D9A">
      <w:pPr>
        <w:pStyle w:val="Heading4"/>
      </w:pPr>
      <w:r>
        <w:t xml:space="preserve">Moscow and the US won’t go to war with each other </w:t>
      </w:r>
    </w:p>
    <w:p w14:paraId="0307BCD3" w14:textId="77777777" w:rsidR="00B13D9A" w:rsidRDefault="00B13D9A" w:rsidP="00B13D9A">
      <w:r w:rsidRPr="000C6073">
        <w:rPr>
          <w:rStyle w:val="Style13ptBold"/>
        </w:rPr>
        <w:t>Citrin et al 18</w:t>
      </w:r>
      <w:r>
        <w:t xml:space="preserve"> - Former Programme Director at the European Council on Foreign Relations (Ruth, “Will the US and Russia go to war over Syria?”, April 2018, </w:t>
      </w:r>
      <w:hyperlink r:id="rId408" w:history="1">
        <w:r w:rsidRPr="00E45B5A">
          <w:rPr>
            <w:rStyle w:val="Hyperlink"/>
          </w:rPr>
          <w:t>https://www.ecfr.eu/article/commentary_will_the_us_and_russia_go_to_war_over_syria</w:t>
        </w:r>
      </w:hyperlink>
      <w:r>
        <w:t>, Accessed 7/3/18)</w:t>
      </w:r>
    </w:p>
    <w:p w14:paraId="5AE3A193" w14:textId="77777777" w:rsidR="00B13D9A" w:rsidRPr="00631EF2" w:rsidRDefault="00B13D9A" w:rsidP="00B13D9A">
      <w:r w:rsidRPr="00631EF2">
        <w:t xml:space="preserve">The view from Washington </w:t>
      </w:r>
      <w:r w:rsidRPr="006F4471">
        <w:rPr>
          <w:rStyle w:val="StyleUnderline"/>
        </w:rPr>
        <w:t>The perception of Russia in Washington has certainly changed</w:t>
      </w:r>
      <w:r w:rsidRPr="00631EF2">
        <w:t xml:space="preserve"> in the last year, </w:t>
      </w:r>
      <w:r w:rsidRPr="006270D2">
        <w:rPr>
          <w:rStyle w:val="StyleUnderline"/>
        </w:rPr>
        <w:t>since the last time the US threatened airstrikes against the Assad regime.</w:t>
      </w:r>
      <w:r w:rsidRPr="00631EF2">
        <w:t xml:space="preserve"> </w:t>
      </w:r>
      <w:r w:rsidRPr="006270D2">
        <w:rPr>
          <w:rStyle w:val="StyleUnderline"/>
        </w:rPr>
        <w:t>President Donald Trump, who had never directly criticised Russian President Vladimir Putin before, excoriated him for backing the “Gas Killing Animal” Assad.</w:t>
      </w:r>
      <w:r w:rsidRPr="00631EF2">
        <w:t xml:space="preserve"> This pointed critique of </w:t>
      </w:r>
      <w:r w:rsidRPr="006270D2">
        <w:rPr>
          <w:rStyle w:val="StyleUnderline"/>
        </w:rPr>
        <w:t>Putin met with Russian military muscle flexing and warnings from Putin about a potential “hot” conflict</w:t>
      </w:r>
      <w:r w:rsidRPr="00631EF2">
        <w:t xml:space="preserve">. The presidents’ battle of machismo raises the temperature at an already tense moment in US-Russia relations. </w:t>
      </w:r>
      <w:r w:rsidRPr="00162291">
        <w:rPr>
          <w:rStyle w:val="StyleUnderline"/>
        </w:rPr>
        <w:t>Washington policymakers understand that if US-led strikes result in Russian casualties, this would heighten tensions and perhaps force the Russians to respond. But they also see brakes on this trajectory</w:t>
      </w:r>
      <w:r w:rsidRPr="00631EF2">
        <w:t xml:space="preserve">. Even if the Americans blame Moscow for enabling the Assad regime’s worst behaviour, they seek to avoid clashing with Russia and to reduce the risk to Russian personnel through military deconfliction or other messaging. Indeed, Trump’s odd, chest-thumping tweet about a forthcoming missile attack could be read as a warning to get out of the way. </w:t>
      </w:r>
      <w:r w:rsidRPr="00162291">
        <w:rPr>
          <w:rStyle w:val="StyleUnderline"/>
        </w:rPr>
        <w:t>The Trump administration sees Iran, not Russia, as the paramount security threat in the Middle East</w:t>
      </w:r>
      <w:r w:rsidRPr="00631EF2">
        <w:t xml:space="preserve">. </w:t>
      </w:r>
      <w:r w:rsidRPr="00162291">
        <w:rPr>
          <w:rStyle w:val="StyleUnderline"/>
        </w:rPr>
        <w:t>It assumes that Russia is relatively flexible on the outcome in Syria and shares Washington’s uneasiness about Iran’s growing influence there</w:t>
      </w:r>
      <w:r w:rsidRPr="00631EF2">
        <w:t xml:space="preserve">. The US perception remains that Russia is the least bad alternative among the regime’s allies and has sufficient leverage to influence the regime, should it choose to do so. </w:t>
      </w:r>
      <w:r w:rsidRPr="00162291">
        <w:rPr>
          <w:rStyle w:val="StyleUnderline"/>
        </w:rPr>
        <w:t>A US president eager to withdraw troops from Syria but intent on preventing Iran from gaining ground needs to engage with Russia on Syria’s future</w:t>
      </w:r>
      <w:r w:rsidRPr="00631EF2">
        <w:t xml:space="preserve">. </w:t>
      </w:r>
      <w:r w:rsidRPr="00162291">
        <w:rPr>
          <w:rStyle w:val="StyleUnderline"/>
        </w:rPr>
        <w:t>Trump’s problem is that, given his previous rhetoric on the subject, the Assad regime’s brutal use of chemical weapons demands a response from the United States.</w:t>
      </w:r>
      <w:r w:rsidRPr="00631EF2">
        <w:t xml:space="preserve"> He can hope to use this moment and the regime’s transgression to nudge Russia toward more constructive coordination. At the very least, Trump hopes, as </w:t>
      </w:r>
      <w:r w:rsidRPr="00162291">
        <w:rPr>
          <w:rStyle w:val="StyleUnderline"/>
        </w:rPr>
        <w:t>he did last year, to demonstrate a willingness to punish Assad without running afoul of the Russians</w:t>
      </w:r>
      <w:r w:rsidRPr="00631EF2">
        <w:t xml:space="preserve">. </w:t>
      </w:r>
      <w:r w:rsidRPr="007A5F8E">
        <w:rPr>
          <w:rStyle w:val="StyleUnderline"/>
        </w:rPr>
        <w:t>The view from Moscow A year ago, Moscow was remarkably restrained when the newly formed Trump administration attacked a Syrian airbase.</w:t>
      </w:r>
      <w:r w:rsidRPr="00631EF2">
        <w:t xml:space="preserve"> But a lot has changed in Moscow since then. This week, there has been a feeling of worry and resignation among the city’s policy community. Russian experts have been talking about the potential for a “kinetic” clash with the US in Syria, while Russian journalists have repeatedly asked them about the possibility of a Third World War. </w:t>
      </w:r>
      <w:r w:rsidRPr="00362AD1">
        <w:rPr>
          <w:rStyle w:val="StyleUnderline"/>
        </w:rPr>
        <w:t>These narratives are excessively apocalyptic</w:t>
      </w:r>
      <w:r w:rsidRPr="00631EF2">
        <w:t xml:space="preserve">, of course, but there is reason to worry. Russian experts saw last year’s military strike as a one-off act of punishment by a freshly elected president for a one-off chemical attack. This time around, </w:t>
      </w:r>
      <w:r w:rsidRPr="00780F5F">
        <w:rPr>
          <w:rStyle w:val="StyleUnderline"/>
        </w:rPr>
        <w:t>the airstrikes will come amid several other developments that will tempt Moscow to see US action in Syria as a part of a broader coordinated Western effort against Russia</w:t>
      </w:r>
      <w:r w:rsidRPr="00631EF2">
        <w:t xml:space="preserve">. Last year, </w:t>
      </w:r>
      <w:r w:rsidRPr="00780F5F">
        <w:rPr>
          <w:rStyle w:val="StyleUnderline"/>
        </w:rPr>
        <w:t>Moscow viewed the Trump administration as a potential friend and ally. Putin might still have a soft spot for Trump</w:t>
      </w:r>
      <w:r w:rsidRPr="00631EF2">
        <w:t xml:space="preserve"> – whom he never personally criticises – but, overall, the Kremlin now sees the US-Russia relationship as confrontational. More broadly, the attempted assassination of Sergei Skripal in Salisbury and the massive expulsions of Russian diplomats that followed have shaken relations with the West. </w:t>
      </w:r>
      <w:r w:rsidRPr="00780F5F">
        <w:rPr>
          <w:rStyle w:val="StyleUnderline"/>
        </w:rPr>
        <w:t>The perception of the Skripal case in Moscow is highly unusual. After previous Russia-sponsored crimes – such as the downing of MH17 –Russia’s media and diplomats busied themselves muddying the narrative and inventing alternative theories</w:t>
      </w:r>
      <w:r w:rsidRPr="00631EF2">
        <w:t xml:space="preserve">. But experts always quietly acknowledged Russia’s responsibility. This time, things are different. Many do indeed believe that what happened in Salisbury was a false-flag operation designed to discredit Russia. The </w:t>
      </w:r>
      <w:r w:rsidRPr="00780F5F">
        <w:rPr>
          <w:rStyle w:val="StyleUnderline"/>
        </w:rPr>
        <w:t>ones who do not buy this theory simply lack an alternative explanation. These developments, and Moscow’s interpretation of them, will have repercussions in Syria.</w:t>
      </w:r>
      <w:r w:rsidRPr="00631EF2">
        <w:t xml:space="preserve"> To the West, the Skripal case and the chemical attack in Syria are different, unlinked events. </w:t>
      </w:r>
      <w:r w:rsidRPr="00780F5F">
        <w:rPr>
          <w:rStyle w:val="StyleUnderline"/>
        </w:rPr>
        <w:t>But, for a conspiracy theorist, they are connected: the Russian Ministry of Foreign Affairs has already implied that the Skripal assassination attempt was a false-flag operation designed to discredit Russia’s policy in Syria.</w:t>
      </w:r>
      <w:r w:rsidRPr="00631EF2">
        <w:t xml:space="preserve"> </w:t>
      </w:r>
      <w:r w:rsidRPr="00780F5F">
        <w:rPr>
          <w:rStyle w:val="StyleUnderline"/>
        </w:rPr>
        <w:t>Just one month ago,</w:t>
      </w:r>
      <w:r w:rsidRPr="00631EF2">
        <w:t xml:space="preserve"> </w:t>
      </w:r>
      <w:r w:rsidRPr="00780F5F">
        <w:rPr>
          <w:rStyle w:val="StyleUnderline"/>
        </w:rPr>
        <w:t>Russian Chief of the General Staff Valery Gerasimov predicted that a similar Western operation in Syria would soon serve as a pretext for a US attack on Damascus</w:t>
      </w:r>
      <w:r w:rsidRPr="00631EF2">
        <w:t xml:space="preserve">. </w:t>
      </w:r>
      <w:r w:rsidRPr="00780F5F">
        <w:rPr>
          <w:rStyle w:val="StyleUnderline"/>
        </w:rPr>
        <w:t>He warned that Russia would retaliate against “both the missiles and their delivery vehicles”.</w:t>
      </w:r>
      <w:r w:rsidRPr="00631EF2">
        <w:t xml:space="preserve"> Some in Moscow see in all of this a broad-based Western plot against Russia, emanating if not from Trump himself then from his hawkish advisers and their “deep state” allies. If the Kremlin shares this view, then it is bound to intensify its defence of its unruly vassal Bashar Assad, despite all the frustration his behaviour undoubtedly causes in Moscow. As in Washington, </w:t>
      </w:r>
      <w:r w:rsidRPr="00780F5F">
        <w:rPr>
          <w:rStyle w:val="StyleUnderline"/>
        </w:rPr>
        <w:t>advisers will tell the president that, unless the opponent is told that it cannot get away with such behaviour, this behaviour will never stop. But if the Kremlin knows that Russia has erred and Assad has misbehaved, then it is likely to take a more restrained</w:t>
      </w:r>
      <w:r w:rsidRPr="00631EF2">
        <w:t xml:space="preserve"> </w:t>
      </w:r>
      <w:r w:rsidRPr="00780F5F">
        <w:rPr>
          <w:rStyle w:val="StyleUnderline"/>
        </w:rPr>
        <w:t>view.</w:t>
      </w:r>
      <w:r w:rsidRPr="00631EF2">
        <w:t xml:space="preserve"> Thus, the mood in Moscow is one of worry and frustration, but not exactly bellicosity. “Things have piled up and created an impression that whatever we try with the West, it is all in vain”, said one expert. </w:t>
      </w:r>
      <w:r w:rsidRPr="00780F5F">
        <w:rPr>
          <w:rStyle w:val="StyleUnderline"/>
        </w:rPr>
        <w:t>This frustration has not created much appetite for a direct military clash in Syria, but the strain is starting to show. Battle of misperceptions The Trump administration believes that Moscow understands its desire to work with Russia on Syria, despite its anger over Russian meddling in the US election and the anti-Russia fervour sweeping Washington</w:t>
      </w:r>
      <w:r w:rsidRPr="00631EF2">
        <w:t xml:space="preserve">. </w:t>
      </w:r>
      <w:r w:rsidRPr="00631EF2">
        <w:rPr>
          <w:rStyle w:val="StyleUnderline"/>
        </w:rPr>
        <w:t>Moscow, however, sees a growing Western plot</w:t>
      </w:r>
      <w:r w:rsidRPr="00631EF2">
        <w:t xml:space="preserve">, complete with Russian-style dirty tricks, to thwart Russia’s renewed effort at global influence – and it may well assume that the West is now challenging Russia’s role in Syria, too. </w:t>
      </w:r>
      <w:r w:rsidRPr="00631EF2">
        <w:rPr>
          <w:rStyle w:val="Emphasis"/>
        </w:rPr>
        <w:t>The good news is that neither sides see an advantage in fighting the other</w:t>
      </w:r>
      <w:r w:rsidRPr="00631EF2">
        <w:rPr>
          <w:rStyle w:val="StyleUnderline"/>
        </w:rPr>
        <w:t>. The bad news is that the US thinks it can attack Syria again without affecting the wider relationship with Russia or threatening the Russians’ broader geopolitical interests.</w:t>
      </w:r>
      <w:r w:rsidRPr="00631EF2">
        <w:t xml:space="preserve"> But Russia sees that its other interests are already under threat, and may fail to see Syria as a separate issue.</w:t>
      </w:r>
    </w:p>
    <w:p w14:paraId="69BA63B6" w14:textId="77777777" w:rsidR="00B13D9A" w:rsidRDefault="00B13D9A" w:rsidP="00B13D9A"/>
    <w:p w14:paraId="0031FFEE" w14:textId="77777777" w:rsidR="00B13D9A" w:rsidRPr="00D0441B" w:rsidRDefault="00B13D9A" w:rsidP="00B13D9A">
      <w:pPr>
        <w:pStyle w:val="Heading3"/>
      </w:pPr>
      <w:r>
        <w:t xml:space="preserve">No Impact </w:t>
      </w:r>
    </w:p>
    <w:p w14:paraId="193402E3" w14:textId="77777777" w:rsidR="00B13D9A" w:rsidRPr="00F761A6" w:rsidRDefault="00B13D9A" w:rsidP="00B13D9A">
      <w:pPr>
        <w:pStyle w:val="Heading4"/>
        <w:rPr>
          <w:rFonts w:cs="Arial"/>
        </w:rPr>
      </w:pPr>
      <w:r w:rsidRPr="00F761A6">
        <w:rPr>
          <w:rFonts w:cs="Arial"/>
        </w:rPr>
        <w:t xml:space="preserve">No Russia war or escalation---checks prevent escalation even if low level conflict occurs. </w:t>
      </w:r>
    </w:p>
    <w:p w14:paraId="7B5F857F" w14:textId="77777777" w:rsidR="00B13D9A" w:rsidRPr="00AA5518" w:rsidRDefault="00B13D9A" w:rsidP="00B13D9A">
      <w:pPr>
        <w:rPr>
          <w:b/>
          <w:bCs/>
          <w:sz w:val="26"/>
          <w:u w:val="single"/>
        </w:rPr>
      </w:pPr>
      <w:r w:rsidRPr="00F761A6">
        <w:rPr>
          <w:rStyle w:val="Style13ptBold"/>
        </w:rPr>
        <w:t>Tsygankov 16</w:t>
      </w:r>
      <w:r w:rsidRPr="00F761A6">
        <w:t xml:space="preserve">—(Andrei, Professor at the Departments of Political Science and International Relations at San Francisco State University, “5 reasons why the threat of a global war involving Russia is overstated,” </w:t>
      </w:r>
      <w:r w:rsidRPr="00F761A6">
        <w:rPr>
          <w:i/>
        </w:rPr>
        <w:t>Russia Direct</w:t>
      </w:r>
      <w:r w:rsidRPr="00F761A6">
        <w:t>, 19 Feb, http://www.russia-direct.org/opinion/5-reasons-why-threat-great-power-war-involving-russia-overstated)</w:t>
      </w:r>
    </w:p>
    <w:p w14:paraId="1A9148D7" w14:textId="77777777" w:rsidR="00B13D9A" w:rsidRPr="00F761A6" w:rsidRDefault="00B13D9A" w:rsidP="00B13D9A">
      <w:r w:rsidRPr="00D0441B">
        <w:t xml:space="preserve">First, </w:t>
      </w:r>
      <w:r w:rsidRPr="00D0441B">
        <w:rPr>
          <w:rStyle w:val="StyleUnderline"/>
        </w:rPr>
        <w:t>whatever the rhetoric, major powers are not inclined towards risky behavior when their core interests are at stake. This concerns not only the nuclear superpowers, but also</w:t>
      </w:r>
      <w:r w:rsidRPr="00D0441B">
        <w:t xml:space="preserve"> countries such as </w:t>
      </w:r>
      <w:r w:rsidRPr="00D0441B">
        <w:rPr>
          <w:rStyle w:val="StyleUnderline"/>
        </w:rPr>
        <w:t>Turkey. The prospect of confronting Russia's</w:t>
      </w:r>
      <w:r w:rsidRPr="00D0441B">
        <w:t xml:space="preserve"> overwhelmingly superior </w:t>
      </w:r>
      <w:r w:rsidRPr="00D0441B">
        <w:rPr>
          <w:rStyle w:val="StyleUnderline"/>
        </w:rPr>
        <w:t>military should give pause even to</w:t>
      </w:r>
      <w:r w:rsidRPr="00D0441B">
        <w:t xml:space="preserve"> someone as hot-tempered as Turkish President Tayyip </w:t>
      </w:r>
      <w:r w:rsidRPr="00D0441B">
        <w:rPr>
          <w:rStyle w:val="StyleUnderline"/>
        </w:rPr>
        <w:t>Erdogan</w:t>
      </w:r>
      <w:r w:rsidRPr="00D0441B">
        <w:t xml:space="preserve">. Even if Erdogan wanted to pit Russia against NATO, it wouldn’t work. So far, </w:t>
      </w:r>
      <w:r w:rsidRPr="00D0441B">
        <w:rPr>
          <w:rStyle w:val="StyleUnderline"/>
        </w:rPr>
        <w:t xml:space="preserve">NATO has been </w:t>
      </w:r>
      <w:r w:rsidRPr="00D0441B">
        <w:rPr>
          <w:rStyle w:val="Emphasis"/>
        </w:rPr>
        <w:t>careful to not be drawn into highly provocative actions</w:t>
      </w:r>
      <w:r w:rsidRPr="00D0441B">
        <w:rPr>
          <w:rStyle w:val="StyleUnderline"/>
        </w:rPr>
        <w:t>, whether</w:t>
      </w:r>
      <w:r w:rsidRPr="00D0441B">
        <w:t xml:space="preserve"> it is by </w:t>
      </w:r>
      <w:r w:rsidRPr="00D0441B">
        <w:rPr>
          <w:rStyle w:val="StyleUnderline"/>
        </w:rPr>
        <w:t>responding to Russia seizing the Pristina</w:t>
      </w:r>
      <w:r w:rsidRPr="00D0441B">
        <w:t xml:space="preserve"> International </w:t>
      </w:r>
      <w:r w:rsidRPr="00D0441B">
        <w:rPr>
          <w:rStyle w:val="StyleUnderline"/>
        </w:rPr>
        <w:t>Airport in June 1999, getting involved on Georgia’s side</w:t>
      </w:r>
      <w:r w:rsidRPr="00D0441B">
        <w:t xml:space="preserve"> during the military conflict in August 2008 </w:t>
      </w:r>
      <w:r w:rsidRPr="00D0441B">
        <w:rPr>
          <w:rStyle w:val="StyleUnderline"/>
        </w:rPr>
        <w:t>or</w:t>
      </w:r>
      <w:r w:rsidRPr="00D0441B">
        <w:t xml:space="preserve"> by </w:t>
      </w:r>
      <w:r w:rsidRPr="00D0441B">
        <w:rPr>
          <w:rStyle w:val="StyleUnderline"/>
        </w:rPr>
        <w:t>providing</w:t>
      </w:r>
      <w:r w:rsidRPr="00D0441B">
        <w:t xml:space="preserve"> lethal military assistance and </w:t>
      </w:r>
      <w:r w:rsidRPr="00D0441B">
        <w:rPr>
          <w:rStyle w:val="StyleUnderline"/>
        </w:rPr>
        <w:t>support for Ukraine. Unless Russia is the clear and proven aggressor, NATO is unlikely to</w:t>
      </w:r>
      <w:r w:rsidRPr="00D0441B">
        <w:t xml:space="preserve"> support Turkey and </w:t>
      </w:r>
      <w:r w:rsidRPr="00D0441B">
        <w:rPr>
          <w:rStyle w:val="Emphasis"/>
        </w:rPr>
        <w:t>begin World War III</w:t>
      </w:r>
      <w:r w:rsidRPr="00D0441B">
        <w:rPr>
          <w:rStyle w:val="StyleUnderline"/>
        </w:rPr>
        <w:t>.</w:t>
      </w:r>
      <w:r w:rsidRPr="00D0441B">
        <w:t xml:space="preserve"> Second, </w:t>
      </w:r>
      <w:r w:rsidRPr="00D0441B">
        <w:rPr>
          <w:rStyle w:val="StyleUnderline"/>
        </w:rPr>
        <w:t xml:space="preserve">Russia </w:t>
      </w:r>
      <w:r w:rsidRPr="00D0441B">
        <w:rPr>
          <w:rStyle w:val="Emphasis"/>
        </w:rPr>
        <w:t>remains a defensive power</w:t>
      </w:r>
      <w:r w:rsidRPr="00D0441B">
        <w:t xml:space="preserve"> </w:t>
      </w:r>
      <w:r w:rsidRPr="00D0441B">
        <w:rPr>
          <w:rStyle w:val="StyleUnderline"/>
        </w:rPr>
        <w:t>aware of its responsibility for maintaining international stability. Moscow wants to work with major powers, not against them</w:t>
      </w:r>
      <w:r w:rsidRPr="00D0441B">
        <w:t xml:space="preserve">. Its insistence on Western recognition of Russia’s interests must not be construed as a drive to destroy the foundations of the international order, such as sovereignty, multilateralism, and arms control. Third, </w:t>
      </w:r>
      <w:r w:rsidRPr="00D0441B">
        <w:rPr>
          <w:rStyle w:val="StyleUnderline"/>
        </w:rPr>
        <w:t>the</w:t>
      </w:r>
      <w:r w:rsidRPr="00D0441B">
        <w:t xml:space="preserve"> </w:t>
      </w:r>
      <w:r w:rsidRPr="00D0441B">
        <w:rPr>
          <w:rStyle w:val="Emphasis"/>
        </w:rPr>
        <w:t>U</w:t>
      </w:r>
      <w:r w:rsidRPr="00D0441B">
        <w:t xml:space="preserve">nited </w:t>
      </w:r>
      <w:r w:rsidRPr="00D0441B">
        <w:rPr>
          <w:rStyle w:val="Emphasis"/>
        </w:rPr>
        <w:t>S</w:t>
      </w:r>
      <w:r w:rsidRPr="00D0441B">
        <w:t xml:space="preserve">tates </w:t>
      </w:r>
      <w:r w:rsidRPr="00D0441B">
        <w:rPr>
          <w:rStyle w:val="StyleUnderline"/>
        </w:rPr>
        <w:t>has important interests to</w:t>
      </w:r>
      <w:r w:rsidRPr="00D0441B">
        <w:t xml:space="preserve"> </w:t>
      </w:r>
      <w:r w:rsidRPr="00D0441B">
        <w:rPr>
          <w:rStyle w:val="StyleUnderline"/>
        </w:rPr>
        <w:t>prevent regional conflicts from escalating</w:t>
      </w:r>
      <w:r w:rsidRPr="00D0441B">
        <w:t xml:space="preserve"> or becoming trans-regional. Although its relative military capabilities are not where they were ten years ago, the </w:t>
      </w:r>
      <w:r w:rsidRPr="00D0441B">
        <w:rPr>
          <w:rStyle w:val="StyleUnderline"/>
        </w:rPr>
        <w:t>U.S. military and diplomatic resources are sufficient to</w:t>
      </w:r>
      <w:r w:rsidRPr="00D0441B">
        <w:t xml:space="preserve"> </w:t>
      </w:r>
      <w:r w:rsidRPr="00D0441B">
        <w:rPr>
          <w:rStyle w:val="Emphasis"/>
        </w:rPr>
        <w:t>restrain key regional players</w:t>
      </w:r>
      <w:r w:rsidRPr="00D0441B">
        <w:t xml:space="preserve"> in any part of the world. Given the power rivalry across several regions, </w:t>
      </w:r>
      <w:r w:rsidRPr="00D0441B">
        <w:rPr>
          <w:rStyle w:val="StyleUnderline"/>
        </w:rPr>
        <w:t>proxy wars are</w:t>
      </w:r>
      <w:r w:rsidRPr="00D0441B">
        <w:t xml:space="preserve"> possible and indeed are </w:t>
      </w:r>
      <w:r w:rsidRPr="00D0441B">
        <w:rPr>
          <w:rStyle w:val="StyleUnderline"/>
        </w:rPr>
        <w:t xml:space="preserve">happening, but they are </w:t>
      </w:r>
      <w:r w:rsidRPr="00D0441B">
        <w:rPr>
          <w:rStyle w:val="Emphasis"/>
        </w:rPr>
        <w:t>unlikely to escalate</w:t>
      </w:r>
      <w:r w:rsidRPr="00D0441B">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D0441B">
        <w:rPr>
          <w:rStyle w:val="StyleUnderline"/>
        </w:rPr>
        <w:t>Despite the dangers</w:t>
      </w:r>
      <w:r w:rsidRPr="00D0441B">
        <w:t xml:space="preserve"> of </w:t>
      </w:r>
      <w:r w:rsidRPr="00D0441B">
        <w:rPr>
          <w:rStyle w:val="StyleUnderline"/>
        </w:rPr>
        <w:t>the world</w:t>
      </w:r>
      <w:r w:rsidRPr="00D0441B">
        <w:t xml:space="preserve"> we live in, it </w:t>
      </w:r>
      <w:r w:rsidRPr="00D0441B">
        <w:rPr>
          <w:rStyle w:val="StyleUnderline"/>
        </w:rPr>
        <w:t>contains a number of important</w:t>
      </w:r>
      <w:r w:rsidRPr="00D0441B">
        <w:t xml:space="preserve">, even </w:t>
      </w:r>
      <w:r w:rsidRPr="00D0441B">
        <w:rPr>
          <w:rStyle w:val="Emphasis"/>
        </w:rPr>
        <w:t>underappreciated</w:t>
      </w:r>
      <w:r w:rsidRPr="00D0441B">
        <w:rPr>
          <w:rStyle w:val="StyleUnderline"/>
        </w:rPr>
        <w:t xml:space="preserve">, </w:t>
      </w:r>
      <w:r w:rsidRPr="00D0441B">
        <w:rPr>
          <w:rStyle w:val="Emphasis"/>
        </w:rPr>
        <w:t>checks</w:t>
      </w:r>
      <w:r w:rsidRPr="00D0441B">
        <w:t xml:space="preserve"> on great powers’ militarism. The </w:t>
      </w:r>
      <w:r w:rsidRPr="00D0441B">
        <w:rPr>
          <w:rStyle w:val="StyleUnderline"/>
        </w:rPr>
        <w:t>threat talk</w:t>
      </w:r>
      <w:r w:rsidRPr="00D0441B">
        <w:t xml:space="preserve"> coming from politicians is often deceiving. Such talk </w:t>
      </w:r>
      <w:r w:rsidRPr="00D0441B">
        <w:rPr>
          <w:rStyle w:val="StyleUnderline"/>
        </w:rPr>
        <w:t xml:space="preserve">may be a way to </w:t>
      </w:r>
      <w:r w:rsidRPr="00D0441B">
        <w:rPr>
          <w:rStyle w:val="Emphasis"/>
        </w:rPr>
        <w:t>pressure the opponent</w:t>
      </w:r>
      <w:r w:rsidRPr="00D0441B">
        <w:rPr>
          <w:rStyle w:val="StyleUnderline"/>
        </w:rPr>
        <w:t xml:space="preserve"> into</w:t>
      </w:r>
      <w:r w:rsidRPr="00D0441B">
        <w:t xml:space="preserve"> various political and military </w:t>
      </w:r>
      <w:r w:rsidRPr="00D0441B">
        <w:rPr>
          <w:rStyle w:val="StyleUnderline"/>
        </w:rPr>
        <w:t>concessions rather than to signal real intentions. When such pressures do not bring expected results</w:t>
      </w:r>
      <w:r w:rsidRPr="00D0441B">
        <w:t xml:space="preserve">, the </w:t>
      </w:r>
      <w:r w:rsidRPr="00D0441B">
        <w:rPr>
          <w:rStyle w:val="StyleUnderline"/>
        </w:rPr>
        <w:t>rhetoric of war</w:t>
      </w:r>
      <w:r w:rsidRPr="00D0441B">
        <w:t xml:space="preserve"> and isolation </w:t>
      </w:r>
      <w:r w:rsidRPr="00D0441B">
        <w:rPr>
          <w:rStyle w:val="StyleUnderline"/>
        </w:rPr>
        <w:t>subsides</w:t>
      </w:r>
      <w:r w:rsidRPr="00D0441B">
        <w:rPr>
          <w:szCs w:val="8"/>
        </w:rPr>
        <w:t>.</w:t>
      </w:r>
      <w:r w:rsidRPr="00D0441B">
        <w:t xml:space="preserve"> </w:t>
      </w:r>
      <w:r w:rsidRPr="00D0441B">
        <w:rPr>
          <w:rStyle w:val="Emphasis"/>
        </w:rPr>
        <w:t>Then a dialogue begins.</w:t>
      </w:r>
      <w:r w:rsidRPr="00D0441B">
        <w:t xml:space="preserve"> Perhaps, the </w:t>
      </w:r>
      <w:r w:rsidRPr="00D0441B">
        <w:rPr>
          <w:rStyle w:val="Emphasis"/>
        </w:rPr>
        <w:t>increasing</w:t>
      </w:r>
      <w:r w:rsidRPr="00D0441B">
        <w:rPr>
          <w:rStyle w:val="StyleUnderline"/>
        </w:rPr>
        <w:t xml:space="preserve"> frequency of </w:t>
      </w:r>
      <w:r w:rsidRPr="00D0441B">
        <w:rPr>
          <w:rStyle w:val="Emphasis"/>
        </w:rPr>
        <w:t>exchanges between Obama and Putin</w:t>
      </w:r>
      <w:r w:rsidRPr="00D0441B">
        <w:t xml:space="preserve"> since December 2015 - </w:t>
      </w:r>
      <w:r w:rsidRPr="00D0441B">
        <w:rPr>
          <w:rStyle w:val="StyleUnderline"/>
        </w:rPr>
        <w:t>including</w:t>
      </w:r>
      <w:r w:rsidRPr="00D0441B">
        <w:t xml:space="preserve"> their recent </w:t>
      </w:r>
      <w:r w:rsidRPr="00D0441B">
        <w:rPr>
          <w:rStyle w:val="StyleUnderline"/>
        </w:rPr>
        <w:t>phone conversation following the Munich conference -</w:t>
      </w:r>
      <w:r w:rsidRPr="00D0441B">
        <w:t xml:space="preserve"> </w:t>
      </w:r>
      <w:r w:rsidRPr="00D0441B">
        <w:rPr>
          <w:rStyle w:val="StyleUnderline"/>
        </w:rPr>
        <w:t>suggest</w:t>
      </w:r>
      <w:r w:rsidRPr="00D0441B">
        <w:t xml:space="preserve"> a growing </w:t>
      </w:r>
      <w:r w:rsidRPr="00D0441B">
        <w:rPr>
          <w:rStyle w:val="StyleUnderline"/>
        </w:rPr>
        <w:t>recognition that the record of pressuring</w:t>
      </w:r>
      <w:r w:rsidRPr="00D0441B">
        <w:t xml:space="preserve"> Russia </w:t>
      </w:r>
      <w:r w:rsidRPr="00D0441B">
        <w:rPr>
          <w:rStyle w:val="StyleUnderline"/>
        </w:rPr>
        <w:t>has been mixed at best.</w:t>
      </w:r>
    </w:p>
    <w:p w14:paraId="52A414C7" w14:textId="77777777" w:rsidR="00B13D9A" w:rsidRPr="00E301A8" w:rsidRDefault="00B13D9A" w:rsidP="00B13D9A">
      <w:pPr>
        <w:pStyle w:val="Heading4"/>
      </w:pPr>
      <w:r w:rsidRPr="00E301A8">
        <w:t xml:space="preserve">No Russia war. </w:t>
      </w:r>
    </w:p>
    <w:p w14:paraId="7BBE0ABA" w14:textId="77777777" w:rsidR="00B13D9A" w:rsidRPr="00E301A8" w:rsidRDefault="00B13D9A" w:rsidP="00B13D9A">
      <w:r w:rsidRPr="00E301A8">
        <w:rPr>
          <w:rStyle w:val="Style13ptBold"/>
        </w:rPr>
        <w:t>Bandow ‘16</w:t>
      </w:r>
      <w:r w:rsidRPr="00E301A8">
        <w:t xml:space="preserve"> (Doug, Senior Fellow, the Cato Institute, “Western Paranoia Aside, Russia Unlikely to Attack the Baltics,” 2/16, </w:t>
      </w:r>
      <w:hyperlink r:id="rId409" w:history="1">
        <w:r w:rsidRPr="00E301A8">
          <w:rPr>
            <w:rStyle w:val="Hyperlink"/>
          </w:rPr>
          <w:t>http://www.huffingtonpost.com/doug-bandow/western-paranoia-aside-ru_b_9325222.html</w:t>
        </w:r>
      </w:hyperlink>
      <w:r w:rsidRPr="00E301A8">
        <w:t xml:space="preserve">, CMR) </w:t>
      </w:r>
    </w:p>
    <w:p w14:paraId="44AE8C1D" w14:textId="77777777" w:rsidR="00B13D9A" w:rsidRPr="00E301A8" w:rsidRDefault="00B13D9A" w:rsidP="00B13D9A">
      <w:r w:rsidRPr="00D0441B">
        <w:t xml:space="preserve">Yet the surging </w:t>
      </w:r>
      <w:r w:rsidRPr="00D0441B">
        <w:rPr>
          <w:rStyle w:val="StyleUnderline"/>
        </w:rPr>
        <w:t>fear over Russian adventurism distorts Moscow's interests and ambitions</w:t>
      </w:r>
      <w:r w:rsidRPr="00D0441B">
        <w:t xml:space="preserve">. Vladimir </w:t>
      </w:r>
      <w:r w:rsidRPr="00D0441B">
        <w:rPr>
          <w:rStyle w:val="StyleUnderline"/>
        </w:rPr>
        <w:t>Putin</w:t>
      </w:r>
      <w:r w:rsidRPr="00D0441B">
        <w:t xml:space="preserve"> is a nasty fellow, brutal at home and abroad. However, he </w:t>
      </w:r>
      <w:r w:rsidRPr="00D0441B">
        <w:rPr>
          <w:rStyle w:val="StyleUnderline"/>
        </w:rPr>
        <w:t>seems to well represent much of his country's power elite and public</w:t>
      </w:r>
      <w:r w:rsidRPr="00D0441B">
        <w:t xml:space="preserve">. There is little apparent support for Western-style liberalism. Oust Putin and "le deluge" to follow would not likely be pretty. </w:t>
      </w:r>
      <w:r w:rsidRPr="00D0441B">
        <w:rPr>
          <w:rStyle w:val="StyleUnderline"/>
        </w:rPr>
        <w:t>Putin's behavior</w:t>
      </w:r>
      <w:r w:rsidRPr="00D0441B">
        <w:t xml:space="preserve"> is bad, but </w:t>
      </w:r>
      <w:r w:rsidRPr="00D0441B">
        <w:rPr>
          <w:rStyle w:val="StyleUnderline"/>
        </w:rPr>
        <w:t xml:space="preserve">poses </w:t>
      </w:r>
      <w:r w:rsidRPr="00D0441B">
        <w:rPr>
          <w:rStyle w:val="Emphasis"/>
        </w:rPr>
        <w:t>little threat</w:t>
      </w:r>
      <w:r w:rsidRPr="00D0441B">
        <w:rPr>
          <w:rStyle w:val="StyleUnderline"/>
        </w:rPr>
        <w:t xml:space="preserve"> </w:t>
      </w:r>
      <w:r w:rsidRPr="00D0441B">
        <w:t xml:space="preserve">to America, "old" Europe, or even most of Russia's neighbors. </w:t>
      </w:r>
      <w:r w:rsidRPr="00D0441B">
        <w:rPr>
          <w:rStyle w:val="StyleUnderline"/>
        </w:rPr>
        <w:t>He is behaving like a traditional Tsar, not a reincarnated</w:t>
      </w:r>
      <w:r w:rsidRPr="00D0441B">
        <w:t xml:space="preserve"> Joseph </w:t>
      </w:r>
      <w:r w:rsidRPr="00D0441B">
        <w:rPr>
          <w:rStyle w:val="StyleUnderline"/>
        </w:rPr>
        <w:t>Stalin or</w:t>
      </w:r>
      <w:r w:rsidRPr="00D0441B">
        <w:t xml:space="preserve"> Adolf </w:t>
      </w:r>
      <w:r w:rsidRPr="00D0441B">
        <w:rPr>
          <w:rStyle w:val="StyleUnderline"/>
        </w:rPr>
        <w:t>Hitler</w:t>
      </w:r>
      <w:r w:rsidRPr="00D0441B">
        <w:t xml:space="preserve">. He has taken Moscow back to the Russian Empire, not the Soviet Union. </w:t>
      </w:r>
      <w:r w:rsidRPr="00D0441B">
        <w:rPr>
          <w:rStyle w:val="StyleUnderline"/>
        </w:rPr>
        <w:t>His government is not interested in an ideological crusade and sees no inherent conflict with the West</w:t>
      </w:r>
      <w:r w:rsidRPr="00D0441B">
        <w:t xml:space="preserve">. </w:t>
      </w:r>
      <w:r w:rsidRPr="00D0441B">
        <w:rPr>
          <w:rStyle w:val="StyleUnderline"/>
        </w:rPr>
        <w:t>Rather, Moscow demands respect for its status], protection of Russia's borders, and consideration of its interests</w:t>
      </w:r>
      <w:r w:rsidRPr="00D0441B">
        <w:t xml:space="preserve">. In pursuing these ends </w:t>
      </w:r>
      <w:r w:rsidRPr="00D0441B">
        <w:rPr>
          <w:rStyle w:val="StyleUnderline"/>
        </w:rPr>
        <w:t>Putin is practical and measured</w:t>
      </w:r>
      <w:r w:rsidRPr="00D0441B">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D0441B">
        <w:rPr>
          <w:rStyle w:val="StyleUnderline"/>
        </w:rPr>
        <w:t xml:space="preserve">Putin sought to weaken, </w:t>
      </w:r>
      <w:r w:rsidRPr="00D0441B">
        <w:rPr>
          <w:rStyle w:val="Emphasis"/>
        </w:rPr>
        <w:t>not conquer</w:t>
      </w:r>
      <w:r w:rsidRPr="00D0441B">
        <w:rPr>
          <w:rStyle w:val="StyleUnderline"/>
        </w:rPr>
        <w:t>, Ukraine</w:t>
      </w:r>
      <w:r w:rsidRPr="00D0441B">
        <w:t xml:space="preserve">. </w:t>
      </w:r>
      <w:r w:rsidRPr="00D0441B">
        <w:rPr>
          <w:rStyle w:val="StyleUnderline"/>
        </w:rPr>
        <w:t>He seized Crimea, historically part of Russia, and backed ethnic Russian separatists in the east</w:t>
      </w:r>
      <w:r w:rsidRPr="00D0441B">
        <w:t xml:space="preserve">. </w:t>
      </w:r>
      <w:r w:rsidRPr="00D0441B">
        <w:rPr>
          <w:rStyle w:val="StyleUnderline"/>
        </w:rPr>
        <w:t xml:space="preserve">Despite </w:t>
      </w:r>
      <w:r w:rsidRPr="00D0441B">
        <w:rPr>
          <w:rStyle w:val="Emphasis"/>
        </w:rPr>
        <w:t>numerous predictions</w:t>
      </w:r>
      <w:r w:rsidRPr="00D0441B">
        <w:rPr>
          <w:rStyle w:val="StyleUnderline"/>
        </w:rPr>
        <w:t>, Moscow did not absorb the Donbass, create a land bridge to Crimea, stage a coup de' main against Kiev, or launch a general assault on Ukraine</w:t>
      </w:r>
      <w:r w:rsidRPr="00D0441B">
        <w:t xml:space="preserve">. His brutal response was murderous and unjustified, but militarily on par with U.S. interventions. </w:t>
      </w:r>
      <w:r w:rsidRPr="00D0441B">
        <w:rPr>
          <w:rStyle w:val="StyleUnderline"/>
        </w:rPr>
        <w:t>Putin continues to demonstrate no interest in ruling those likely to resist Russia's tender mercies</w:t>
      </w:r>
      <w:r w:rsidRPr="00D0441B">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D0441B">
        <w:rPr>
          <w:rStyle w:val="StyleUnderline"/>
        </w:rPr>
        <w:t xml:space="preserve">as weak nations </w:t>
      </w:r>
      <w:r w:rsidRPr="00D0441B">
        <w:t xml:space="preserve">currently </w:t>
      </w:r>
      <w:r w:rsidRPr="00D0441B">
        <w:rPr>
          <w:rStyle w:val="StyleUnderline"/>
        </w:rPr>
        <w:t>containing no foreign troops, the Baltics pose no potential threat to Russia</w:t>
      </w:r>
      <w:r w:rsidRPr="00D0441B">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D0441B">
        <w:rPr>
          <w:rStyle w:val="Emphasis"/>
        </w:rPr>
        <w:t>what would Russia gain from attacking</w:t>
      </w:r>
      <w:r w:rsidRPr="00D0441B">
        <w:t xml:space="preserve"> the Baltics? A recalcitrant, majority non-ethnic Russian population. A possible temporary nationalist surge at home. A likely short-lived victory over the West. </w:t>
      </w:r>
      <w:r w:rsidRPr="00D0441B">
        <w:rPr>
          <w:rStyle w:val="StyleUnderline"/>
        </w:rPr>
        <w:t xml:space="preserve">The costs would be </w:t>
      </w:r>
      <w:r w:rsidRPr="00D0441B">
        <w:rPr>
          <w:rStyle w:val="Emphasis"/>
        </w:rPr>
        <w:t>far greater</w:t>
      </w:r>
      <w:r w:rsidRPr="00D0441B">
        <w:t xml:space="preserve">. Grabbing the Baltics likely would spur population exodus and trigger economic collapse. </w:t>
      </w:r>
      <w:r w:rsidRPr="00D0441B">
        <w:rPr>
          <w:rStyle w:val="StyleUnderline"/>
        </w:rPr>
        <w:t>Launching a war</w:t>
      </w:r>
      <w:r w:rsidRPr="00D0441B">
        <w:t xml:space="preserve"> without the convincing pretext present in the cases of Georgia and Ukraine </w:t>
      </w:r>
      <w:r w:rsidRPr="00D0441B">
        <w:rPr>
          <w:rStyle w:val="StyleUnderline"/>
        </w:rPr>
        <w:t>might leave the Russian public angry over the retaliation certain to come</w:t>
      </w:r>
      <w:r w:rsidRPr="00D0441B">
        <w:t xml:space="preserve">. </w:t>
      </w:r>
      <w:r w:rsidRPr="00D0441B">
        <w:rPr>
          <w:rStyle w:val="StyleUnderline"/>
        </w:rPr>
        <w:t>Worse, Moscow certainly would rupture economic and political relations with the U.S. and Europe and</w:t>
      </w:r>
      <w:r w:rsidRPr="00D0441B">
        <w:t xml:space="preserve"> probably </w:t>
      </w:r>
      <w:r w:rsidRPr="00D0441B">
        <w:rPr>
          <w:rStyle w:val="StyleUnderline"/>
        </w:rPr>
        <w:t xml:space="preserve">start a </w:t>
      </w:r>
      <w:r w:rsidRPr="00D0441B">
        <w:rPr>
          <w:rStyle w:val="Emphasis"/>
        </w:rPr>
        <w:t>losing</w:t>
      </w:r>
      <w:r w:rsidRPr="00D0441B">
        <w:rPr>
          <w:rStyle w:val="StyleUnderline"/>
        </w:rPr>
        <w:t xml:space="preserve"> conventional </w:t>
      </w:r>
      <w:r w:rsidRPr="00D0441B">
        <w:rPr>
          <w:rStyle w:val="Emphasis"/>
        </w:rPr>
        <w:t>war</w:t>
      </w:r>
      <w:r w:rsidRPr="00D0441B">
        <w:rPr>
          <w:rStyle w:val="StyleUnderline"/>
        </w:rPr>
        <w:t xml:space="preserve"> with NATO</w:t>
      </w:r>
      <w:r w:rsidRPr="00D0441B">
        <w:t xml:space="preserve">. </w:t>
      </w:r>
      <w:r w:rsidRPr="00D0441B">
        <w:rPr>
          <w:rStyle w:val="StyleUnderline"/>
        </w:rPr>
        <w:t>Even more frightening would be the prospect of a nuclear conflict</w:t>
      </w:r>
      <w:r w:rsidRPr="00D0441B">
        <w:t xml:space="preserve">, whether intentional or inadvertent. Russia has destroyed Europe's peaceful equilibrium, but </w:t>
      </w:r>
      <w:r w:rsidRPr="00D0441B">
        <w:rPr>
          <w:rStyle w:val="Emphasis"/>
        </w:rPr>
        <w:t>everything about Putin's presidency</w:t>
      </w:r>
      <w:r w:rsidRPr="00D0441B">
        <w:t xml:space="preserve"> so far </w:t>
      </w:r>
      <w:r w:rsidRPr="00D0441B">
        <w:rPr>
          <w:rStyle w:val="Emphasis"/>
        </w:rPr>
        <w:t>argues against reckless war</w:t>
      </w:r>
      <w:r w:rsidRPr="00D0441B">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D0441B">
        <w:rPr>
          <w:rStyle w:val="StyleUnderline"/>
        </w:rPr>
        <w:t>the allies could defeat Russia if they were prepared</w:t>
      </w:r>
      <w:r w:rsidRPr="00D0441B">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14:paraId="77BCFDB7" w14:textId="1FFF2323" w:rsidR="00034426" w:rsidRDefault="001F4938" w:rsidP="001F4938">
      <w:pPr>
        <w:pStyle w:val="Heading2"/>
      </w:pPr>
      <w:r>
        <w:t>Surveillance</w:t>
      </w:r>
    </w:p>
    <w:p w14:paraId="249DC66B" w14:textId="30AE6568" w:rsidR="001F4938" w:rsidRDefault="001F4938" w:rsidP="001F4938">
      <w:pPr>
        <w:pStyle w:val="Heading3"/>
      </w:pPr>
      <w:r>
        <w:t xml:space="preserve">SCOTUS Checks </w:t>
      </w:r>
    </w:p>
    <w:p w14:paraId="7F12C0B8" w14:textId="77777777" w:rsidR="001F4938" w:rsidRPr="00250504" w:rsidRDefault="001F4938" w:rsidP="001F4938">
      <w:pPr>
        <w:pStyle w:val="Heading4"/>
      </w:pPr>
      <w:r>
        <w:t xml:space="preserve">SCOTUS solved it </w:t>
      </w:r>
    </w:p>
    <w:p w14:paraId="0D7845CA" w14:textId="77777777" w:rsidR="001F4938" w:rsidRDefault="001F4938" w:rsidP="001F4938">
      <w:r w:rsidRPr="00250504">
        <w:rPr>
          <w:b/>
        </w:rPr>
        <w:t>Liptak 18</w:t>
      </w:r>
      <w:r>
        <w:t xml:space="preserve"> – reporter @ New York Times (Adam, “</w:t>
      </w:r>
      <w:r w:rsidRPr="00250504">
        <w:t>In Ruling on Cellphone Location Data, Supreme Court Makes Statement on Digital Privacy</w:t>
      </w:r>
      <w:r>
        <w:t xml:space="preserve">”, 6/22/18, New York Times, </w:t>
      </w:r>
      <w:hyperlink r:id="rId410" w:history="1">
        <w:r w:rsidRPr="00BA2ED1">
          <w:rPr>
            <w:rStyle w:val="Hyperlink"/>
          </w:rPr>
          <w:t>https://www.nytimes.com/2018/06/22/us/politics/supreme-court-warrants-cell-phone-privacy.html</w:t>
        </w:r>
      </w:hyperlink>
      <w:r>
        <w:t>) // SJ</w:t>
      </w:r>
    </w:p>
    <w:p w14:paraId="5A19FC12" w14:textId="77777777" w:rsidR="001F4938" w:rsidRPr="00256567" w:rsidRDefault="001F4938" w:rsidP="001F4938">
      <w:pPr>
        <w:rPr>
          <w:rStyle w:val="StyleUnderline"/>
        </w:rPr>
      </w:pPr>
      <w:r w:rsidRPr="00250504">
        <w:t>WASHINGTON — In a major statement on privacy in the digital age, </w:t>
      </w:r>
      <w:r>
        <w:fldChar w:fldCharType="begin"/>
      </w:r>
      <w:r>
        <w:instrText xml:space="preserve"> HYPERLINK "https://www.supremecourt.gov/opinions/17pdf/16-402_h315.pdf" \t "_blank" </w:instrText>
      </w:r>
      <w:r>
        <w:fldChar w:fldCharType="separate"/>
      </w:r>
      <w:r w:rsidRPr="00256567">
        <w:rPr>
          <w:rStyle w:val="StyleUnderline"/>
        </w:rPr>
        <w:t>the Supreme Court ruled</w:t>
      </w:r>
      <w:r>
        <w:rPr>
          <w:rStyle w:val="StyleUnderline"/>
        </w:rPr>
        <w:fldChar w:fldCharType="end"/>
      </w:r>
      <w:r w:rsidRPr="00256567">
        <w:rPr>
          <w:rStyle w:val="StyleUnderline"/>
        </w:rPr>
        <w:t> on Friday that the government generally needs a warrant to collect troves of location data about the customers of cellphone companies.</w:t>
      </w:r>
    </w:p>
    <w:p w14:paraId="31E82664" w14:textId="77777777" w:rsidR="001F4938" w:rsidRPr="00250504" w:rsidRDefault="001F4938" w:rsidP="001F4938">
      <w:r w:rsidRPr="00256567">
        <w:rPr>
          <w:rStyle w:val="StyleUnderline"/>
        </w:rPr>
        <w:t>“We decline to grant the state unrestricted access to a wireless carrier’s database of physical location information,”</w:t>
      </w:r>
      <w:r w:rsidRPr="00250504">
        <w:t xml:space="preserve"> Chief Justice John G. Roberts Jr. wrote for the majority.</w:t>
      </w:r>
    </w:p>
    <w:p w14:paraId="32159ABA" w14:textId="77777777" w:rsidR="001F4938" w:rsidRPr="00256567" w:rsidRDefault="001F4938" w:rsidP="001F4938">
      <w:pPr>
        <w:rPr>
          <w:rStyle w:val="StyleUnderline"/>
        </w:rPr>
      </w:pPr>
      <w:r w:rsidRPr="00250504">
        <w:t>The 5</w:t>
      </w:r>
      <w:r w:rsidRPr="00256567">
        <w:rPr>
          <w:rStyle w:val="StyleUnderline"/>
        </w:rPr>
        <w:t>-to-4 ruling will protect “deeply revealing” records associated with 400 million devices, the chief justice wrote. It did not matter, he wrote, that the records were in the hands of a third party. That aspect of the ruling was a significant break from earlier decisions.</w:t>
      </w:r>
    </w:p>
    <w:p w14:paraId="01DDA798" w14:textId="77777777" w:rsidR="001F4938" w:rsidRPr="00256567" w:rsidRDefault="001F4938" w:rsidP="001F4938">
      <w:pPr>
        <w:rPr>
          <w:rStyle w:val="StyleUnderline"/>
        </w:rPr>
      </w:pPr>
      <w:r w:rsidRPr="00256567">
        <w:rPr>
          <w:rStyle w:val="StyleUnderline"/>
        </w:rPr>
        <w:t>The Constitution must take account of vast technological changes, Chief Justice Roberts wrote, noting that digital data can provide a comprehensive, detailed — and intrusive — overview of private affairs that would have been impossible to imagine not long ago.</w:t>
      </w:r>
    </w:p>
    <w:p w14:paraId="2F73136A" w14:textId="77777777" w:rsidR="001F4938" w:rsidRPr="00250504" w:rsidRDefault="001F4938" w:rsidP="001F4938">
      <w:r w:rsidRPr="00250504">
        <w:t>The decision made exceptions for emergencies like bomb threats and child abductions. “Such exigencies,” he wrote, “include the need to pursue a fleeing suspect, protect individuals who are threatened with imminent harm or prevent the imminent destruction of evidence.”</w:t>
      </w:r>
    </w:p>
    <w:p w14:paraId="6CBC8EE4" w14:textId="77777777" w:rsidR="001F4938" w:rsidRPr="00250504" w:rsidRDefault="001F4938" w:rsidP="001F4938">
      <w:r w:rsidRPr="00250504">
        <w:t>In general, though, the authorities must now seek a warrant for cell tower location information and, the logic of the decision suggests, other kinds of digital data that provide a detailed look at a person’s private life.</w:t>
      </w:r>
    </w:p>
    <w:p w14:paraId="18C2B951" w14:textId="77777777" w:rsidR="001F4938" w:rsidRPr="00250504" w:rsidRDefault="001F4938" w:rsidP="001F4938">
      <w:r w:rsidRPr="00256567">
        <w:rPr>
          <w:rStyle w:val="StyleUnderline"/>
        </w:rPr>
        <w:t xml:space="preserve">The decision thus has implications for all kinds of personal information held by third parties, including email and text messages, internet searches, and bank and credit card records. </w:t>
      </w:r>
      <w:r w:rsidRPr="00250504">
        <w:t>But Chief Justice Roberts said the ruling had limits.</w:t>
      </w:r>
    </w:p>
    <w:p w14:paraId="014C0EE7" w14:textId="77777777" w:rsidR="001F4938" w:rsidRPr="00250504" w:rsidRDefault="001F4938" w:rsidP="001F4938">
      <w:r w:rsidRPr="00256567">
        <w:rPr>
          <w:rStyle w:val="StyleUnderline"/>
        </w:rPr>
        <w:t>“We hold only that a warrant is required in the rare case where the suspect has a legitimate privacy interest in records held by a third party,”</w:t>
      </w:r>
      <w:r w:rsidRPr="00250504">
        <w:t xml:space="preserve"> the chief justice wrote. The court’s four more liberal members — Justices Ruth Bader Ginsburg, Stephen G. Breyer, Sonia Sotomayor and Elena Kagan — joined his opinion.</w:t>
      </w:r>
    </w:p>
    <w:p w14:paraId="5DE4696A" w14:textId="77777777" w:rsidR="001F4938" w:rsidRPr="00137A19" w:rsidRDefault="001F4938" w:rsidP="001F4938">
      <w:pPr>
        <w:rPr>
          <w:szCs w:val="16"/>
        </w:rPr>
      </w:pPr>
      <w:r w:rsidRPr="00137A19">
        <w:rPr>
          <w:szCs w:val="16"/>
        </w:rPr>
        <w:t>Each of the four other justices wrote a dissent, with the five opinions running to more than 110 pages. In one dissent, Justice Anthony M. Kennedy said the distinctions drawn by the majority were illogical and “will frustrate principled application of the Fourth Amendment in many routine yet vital law enforcement operations.”</w:t>
      </w:r>
    </w:p>
    <w:p w14:paraId="1EACFBE0" w14:textId="77777777" w:rsidR="001F4938" w:rsidRPr="00137A19" w:rsidRDefault="001F4938" w:rsidP="001F4938">
      <w:pPr>
        <w:rPr>
          <w:szCs w:val="16"/>
        </w:rPr>
      </w:pPr>
      <w:r w:rsidRPr="00137A19">
        <w:rPr>
          <w:szCs w:val="16"/>
        </w:rPr>
        <w:t>“Cell-site records,” he wrote, “are uniquely suited to help the government develop probable cause to apprehend some of the nation’s most dangerous criminals: serial killers, rapists, arsonists, robbers and so forth.”</w:t>
      </w:r>
    </w:p>
    <w:p w14:paraId="6D4782AF" w14:textId="77777777" w:rsidR="001F4938" w:rsidRPr="00137A19" w:rsidRDefault="001F4938" w:rsidP="001F4938">
      <w:pPr>
        <w:rPr>
          <w:szCs w:val="16"/>
        </w:rPr>
      </w:pPr>
      <w:r w:rsidRPr="00137A19">
        <w:rPr>
          <w:szCs w:val="16"/>
        </w:rPr>
        <w:t>In a second dissent, Justice Samuel A. Alito Jr. wrote that the decision “guarantees a blizzard of litigation while threatening many legitimate and valuable investigative practices upon which law enforcement has rightfully come to rely.”</w:t>
      </w:r>
    </w:p>
    <w:p w14:paraId="6B6D6A42" w14:textId="77777777" w:rsidR="001F4938" w:rsidRPr="00137A19" w:rsidRDefault="001F4938" w:rsidP="001F4938">
      <w:pPr>
        <w:rPr>
          <w:szCs w:val="16"/>
        </w:rPr>
      </w:pPr>
      <w:r w:rsidRPr="00137A19">
        <w:rPr>
          <w:szCs w:val="16"/>
        </w:rPr>
        <w:t>The case, Carpenter v. United States, No. 16-402, arose from armed robberies of Radio Shacks and other stores in the Detroit area starting in 2010.</w:t>
      </w:r>
    </w:p>
    <w:p w14:paraId="5F925B63" w14:textId="77777777" w:rsidR="001F4938" w:rsidRPr="00137A19" w:rsidRDefault="001F4938" w:rsidP="001F4938">
      <w:pPr>
        <w:rPr>
          <w:szCs w:val="16"/>
        </w:rPr>
      </w:pPr>
      <w:r w:rsidRPr="00137A19">
        <w:rPr>
          <w:szCs w:val="16"/>
        </w:rPr>
        <w:t>Witnesses said that Timothy Ivory Carpenter had planned the robberies, supplied guns and served as lookout, typically waiting in a stolen car across the street.</w:t>
      </w:r>
    </w:p>
    <w:p w14:paraId="0CC8D716" w14:textId="77777777" w:rsidR="001F4938" w:rsidRPr="00137A19" w:rsidRDefault="001F4938" w:rsidP="001F4938">
      <w:pPr>
        <w:rPr>
          <w:szCs w:val="16"/>
        </w:rPr>
      </w:pPr>
      <w:r w:rsidRPr="00137A19">
        <w:rPr>
          <w:szCs w:val="16"/>
        </w:rPr>
        <w:t>“At his signal, the robbers entered the store, brandished their guns, herded customers and employees to the back, and ordered the employees to fill the robbers’ bags with new smartphones,” </w:t>
      </w:r>
      <w:r>
        <w:fldChar w:fldCharType="begin"/>
      </w:r>
      <w:r>
        <w:instrText xml:space="preserve"> HYPERLINK "http://www.scotusblog.com/wp-content/uploads/2016/10/16-402-op-bel-6th-cir.pdf" \t "_blank" </w:instrText>
      </w:r>
      <w:r>
        <w:fldChar w:fldCharType="separate"/>
      </w:r>
      <w:r w:rsidRPr="00137A19">
        <w:rPr>
          <w:rStyle w:val="Hyperlink"/>
          <w:szCs w:val="16"/>
        </w:rPr>
        <w:t>a court decision said</w:t>
      </w:r>
      <w:r>
        <w:rPr>
          <w:rStyle w:val="Hyperlink"/>
          <w:szCs w:val="16"/>
        </w:rPr>
        <w:fldChar w:fldCharType="end"/>
      </w:r>
      <w:r w:rsidRPr="00137A19">
        <w:rPr>
          <w:szCs w:val="16"/>
        </w:rPr>
        <w:t>, summarizing the evidence against him.</w:t>
      </w:r>
    </w:p>
    <w:p w14:paraId="0FF00C9C" w14:textId="77777777" w:rsidR="001F4938" w:rsidRPr="00137A19" w:rsidRDefault="001F4938" w:rsidP="001F4938">
      <w:pPr>
        <w:rPr>
          <w:szCs w:val="16"/>
        </w:rPr>
      </w:pPr>
      <w:r w:rsidRPr="00137A19">
        <w:rPr>
          <w:szCs w:val="16"/>
        </w:rPr>
        <w:t>Prosecutors also relied on months of records obtained from cellphone companies to prove their case. The records showed that Mr. Carpenter’s phone had been nearby when several of the robberies happened. He was convicted and sentenced to 116 years in prison.</w:t>
      </w:r>
    </w:p>
    <w:p w14:paraId="07207732" w14:textId="77777777" w:rsidR="001F4938" w:rsidRPr="00137A19" w:rsidRDefault="001F4938" w:rsidP="001F4938">
      <w:pPr>
        <w:rPr>
          <w:szCs w:val="16"/>
        </w:rPr>
      </w:pPr>
      <w:r w:rsidRPr="00137A19">
        <w:rPr>
          <w:szCs w:val="16"/>
        </w:rPr>
        <w:t>Mr. Carpenter’s lawyers said cellphone companies had turned over 127 days of records that placed his phone at 12,898 locations, based on information from cellphone towers. The records disclosed whether he had slept at home on given nights and whether he attended his usual church on Sunday mornings.</w:t>
      </w:r>
    </w:p>
    <w:p w14:paraId="03896753" w14:textId="77777777" w:rsidR="001F4938" w:rsidRPr="00137A19" w:rsidRDefault="001F4938" w:rsidP="001F4938">
      <w:pPr>
        <w:rPr>
          <w:szCs w:val="16"/>
        </w:rPr>
      </w:pPr>
      <w:r w:rsidRPr="00137A19">
        <w:rPr>
          <w:szCs w:val="16"/>
        </w:rPr>
        <w:t>Chief Justice Roberts wrote that the information was entitled to privacy protection.</w:t>
      </w:r>
    </w:p>
    <w:p w14:paraId="494D8A6F" w14:textId="77777777" w:rsidR="001F4938" w:rsidRPr="00137A19" w:rsidRDefault="001F4938" w:rsidP="001F4938">
      <w:pPr>
        <w:rPr>
          <w:szCs w:val="16"/>
        </w:rPr>
      </w:pPr>
      <w:r w:rsidRPr="00137A19">
        <w:rPr>
          <w:szCs w:val="16"/>
        </w:rPr>
        <w:t>“Mapping a cellphone’s location over the course of 127 days provides an all-encompassing record of the holder’s whereabouts,” he wrote, going on to quote from an earlier opinion. “As with GPS information, the time-stamped data provides an intimate window into a person’s life, revealing not only his particular movements, but through them his ‘familial, political, professional, religious and sexual associations.’”</w:t>
      </w:r>
    </w:p>
    <w:p w14:paraId="3EC48F67" w14:textId="77777777" w:rsidR="001F4938" w:rsidRPr="00137A19" w:rsidRDefault="001F4938" w:rsidP="001F4938">
      <w:pPr>
        <w:rPr>
          <w:szCs w:val="16"/>
        </w:rPr>
      </w:pPr>
      <w:r w:rsidRPr="00137A19">
        <w:rPr>
          <w:szCs w:val="16"/>
        </w:rPr>
        <w:t>In dissent, Justice Kennedy wrote that GPS devices provide much more precise location information than do cell towers. Chief Justice Roberts responded that cell tower technology is developing quickly.</w:t>
      </w:r>
    </w:p>
    <w:p w14:paraId="15BE3C69" w14:textId="77777777" w:rsidR="001F4938" w:rsidRPr="00137A19" w:rsidRDefault="001F4938" w:rsidP="001F4938">
      <w:pPr>
        <w:rPr>
          <w:szCs w:val="16"/>
        </w:rPr>
      </w:pPr>
      <w:r w:rsidRPr="00137A19">
        <w:rPr>
          <w:szCs w:val="16"/>
        </w:rPr>
        <w:t>“As the number of cell sites has proliferated,” he wrote, “the geographic area covered by each cell sector has shrunk, particularly in urban areas. In addition, with new technology measuring the time and angle of signals hitting their towers, wireless carriers already have the capability to pinpoint a phone’s location within 50 meters.”</w:t>
      </w:r>
    </w:p>
    <w:p w14:paraId="3E204164" w14:textId="77777777" w:rsidR="001F4938" w:rsidRPr="00137A19" w:rsidRDefault="001F4938" w:rsidP="001F4938">
      <w:pPr>
        <w:rPr>
          <w:szCs w:val="16"/>
        </w:rPr>
      </w:pPr>
      <w:r w:rsidRPr="00137A19">
        <w:rPr>
          <w:szCs w:val="16"/>
        </w:rPr>
        <w:t>Chief Justice Roberts left open the question of whether limited government requests for location data required a warrant. But he said that access to seven days of data is enough to raise Fourth Amendment concerns.</w:t>
      </w:r>
    </w:p>
    <w:p w14:paraId="76796A79" w14:textId="77777777" w:rsidR="001F4938" w:rsidRPr="00137A19" w:rsidRDefault="001F4938" w:rsidP="001F4938">
      <w:pPr>
        <w:rPr>
          <w:szCs w:val="16"/>
        </w:rPr>
      </w:pPr>
      <w:r w:rsidRPr="00137A19">
        <w:rPr>
          <w:szCs w:val="16"/>
        </w:rPr>
        <w:t>The legal question for the justices was whether prosecutors violated the </w:t>
      </w:r>
      <w:r>
        <w:fldChar w:fldCharType="begin"/>
      </w:r>
      <w:r>
        <w:instrText xml:space="preserve"> HYPERLINK "https://www.law.cornell.edu/constitution/fourth_amendment" \t "_blank" </w:instrText>
      </w:r>
      <w:r>
        <w:fldChar w:fldCharType="separate"/>
      </w:r>
      <w:r w:rsidRPr="00137A19">
        <w:rPr>
          <w:rStyle w:val="Hyperlink"/>
          <w:szCs w:val="16"/>
        </w:rPr>
        <w:t>Fourth Amendment</w:t>
      </w:r>
      <w:r>
        <w:rPr>
          <w:rStyle w:val="Hyperlink"/>
          <w:szCs w:val="16"/>
        </w:rPr>
        <w:fldChar w:fldCharType="end"/>
      </w:r>
      <w:r w:rsidRPr="00137A19">
        <w:rPr>
          <w:szCs w:val="16"/>
        </w:rPr>
        <w:t>, which bars unreasonable searches, by collecting without warrant vast amounts of data from cellphone companies that showed Mr. Carpenter’s movements.</w:t>
      </w:r>
    </w:p>
    <w:p w14:paraId="2AF6994C" w14:textId="77777777" w:rsidR="001F4938" w:rsidRPr="00137A19" w:rsidRDefault="001F4938" w:rsidP="001F4938">
      <w:pPr>
        <w:rPr>
          <w:szCs w:val="16"/>
        </w:rPr>
      </w:pPr>
      <w:r w:rsidRPr="00137A19">
        <w:rPr>
          <w:szCs w:val="16"/>
        </w:rPr>
        <w:t>In a pair of recent decisions, the Supreme Court expressed discomfort with allowing unlimited government access to digital data. In United States v. Jones, it limited the ability of the police to use GPS devices to track suspects’ movements. And in Riley v. California, it required a warrant to search cellphones.</w:t>
      </w:r>
    </w:p>
    <w:p w14:paraId="5163BD78" w14:textId="77777777" w:rsidR="001F4938" w:rsidRPr="00137A19" w:rsidRDefault="001F4938" w:rsidP="001F4938">
      <w:pPr>
        <w:rPr>
          <w:szCs w:val="16"/>
        </w:rPr>
      </w:pPr>
      <w:r w:rsidRPr="00137A19">
        <w:rPr>
          <w:szCs w:val="16"/>
        </w:rPr>
        <w:t>Chief Justice Roberts wrote that both decisions supported the result in the new case.</w:t>
      </w:r>
    </w:p>
    <w:p w14:paraId="7A687BA8" w14:textId="77777777" w:rsidR="001F4938" w:rsidRPr="00137A19" w:rsidRDefault="001F4938" w:rsidP="001F4938">
      <w:pPr>
        <w:rPr>
          <w:rStyle w:val="StyleUnderline"/>
        </w:rPr>
      </w:pPr>
      <w:r w:rsidRPr="00250504">
        <w:t xml:space="preserve">As </w:t>
      </w:r>
      <w:r w:rsidRPr="00137A19">
        <w:rPr>
          <w:rStyle w:val="StyleUnderline"/>
        </w:rPr>
        <w:t>his opinion in Riley pointed out, he wrote, “cellphones and the services they provide are ‘such a pervasive and insistent part of daily life’ that carrying one is indispensable to participation in modern society.”</w:t>
      </w:r>
    </w:p>
    <w:p w14:paraId="155CDEC9" w14:textId="77777777" w:rsidR="001F4938" w:rsidRPr="00250504" w:rsidRDefault="001F4938" w:rsidP="001F4938">
      <w:r w:rsidRPr="00250504">
        <w:t>And the Jones decision, he wrote, addressed digital privacy in the context of location information.</w:t>
      </w:r>
    </w:p>
    <w:p w14:paraId="26DB7726" w14:textId="77777777" w:rsidR="001F4938" w:rsidRPr="00250504" w:rsidRDefault="001F4938" w:rsidP="001F4938">
      <w:r w:rsidRPr="00250504">
        <w:t>“The question we confront today,” he wrote, “is how to apply the Fourth Amendment to a new phenomenon: the ability to chronicle a person’s past movements through the record of his cellphone signals. Such tracking partakes of many of the qualities of the GPS monitoring we considered in Jones. Much like GPS tracking of a vehicle, cellphone location information is detailed, encyclopedic and effortlessly compiled.”</w:t>
      </w:r>
    </w:p>
    <w:p w14:paraId="4C76B423" w14:textId="77777777" w:rsidR="001F4938" w:rsidRPr="00137A19" w:rsidRDefault="001F4938" w:rsidP="001F4938">
      <w:pPr>
        <w:rPr>
          <w:rStyle w:val="StyleUnderline"/>
        </w:rPr>
      </w:pPr>
      <w:r w:rsidRPr="00137A19">
        <w:rPr>
          <w:rStyle w:val="StyleUnderline"/>
        </w:rPr>
        <w:t>Technology companies including Apple, Facebook and Google </w:t>
      </w:r>
      <w:r>
        <w:fldChar w:fldCharType="begin"/>
      </w:r>
      <w:r>
        <w:instrText xml:space="preserve"> HYPERLINK "http://www.scotusblog.com/wp-content/uploads/2017/08/16-402-ac-technology-companies.pdf" \t "_blank" </w:instrText>
      </w:r>
      <w:r>
        <w:fldChar w:fldCharType="separate"/>
      </w:r>
      <w:r w:rsidRPr="00137A19">
        <w:rPr>
          <w:rStyle w:val="StyleUnderline"/>
        </w:rPr>
        <w:t>filed a brief</w:t>
      </w:r>
      <w:r>
        <w:rPr>
          <w:rStyle w:val="StyleUnderline"/>
        </w:rPr>
        <w:fldChar w:fldCharType="end"/>
      </w:r>
      <w:r w:rsidRPr="00137A19">
        <w:rPr>
          <w:rStyle w:val="StyleUnderline"/>
        </w:rPr>
        <w:t>urging the Supreme Court to continue to bring Fourth Amendment law into the modern era. “No constitutional doctrine should presume,” the brief said, “that consumers assume the risk of warrantless government surveillance simply by using technologies that are beneficial and increasingly integrated into modern life.”</w:t>
      </w:r>
    </w:p>
    <w:p w14:paraId="00E97990" w14:textId="77777777" w:rsidR="001F4938" w:rsidRPr="00250504" w:rsidRDefault="001F4938" w:rsidP="001F4938">
      <w:r w:rsidRPr="00137A19">
        <w:rPr>
          <w:rStyle w:val="StyleUnderline"/>
        </w:rPr>
        <w:t>Older Supreme Court decisions offered little protection for information about businesses’ customers</w:t>
      </w:r>
      <w:r w:rsidRPr="00250504">
        <w:t>. In 1979, for instance, in </w:t>
      </w:r>
      <w:r>
        <w:fldChar w:fldCharType="begin"/>
      </w:r>
      <w:r>
        <w:instrText xml:space="preserve"> HYPERLINK "http://caselaw.lp.findlaw.com/scripts/getcase.pl?court=US&amp;invol=735&amp;vol=442" \t "_blank" </w:instrText>
      </w:r>
      <w:r>
        <w:fldChar w:fldCharType="separate"/>
      </w:r>
      <w:r w:rsidRPr="00250504">
        <w:rPr>
          <w:rStyle w:val="Hyperlink"/>
        </w:rPr>
        <w:t>Smith v. Maryland</w:t>
      </w:r>
      <w:r>
        <w:rPr>
          <w:rStyle w:val="Hyperlink"/>
        </w:rPr>
        <w:fldChar w:fldCharType="end"/>
      </w:r>
      <w:r w:rsidRPr="00250504">
        <w:t>, the Supreme Court ruled that a robbery suspect had no reasonable expectation that his right to privacy extended to the numbers dialed from his landline phone. The court reasoned that the suspect had voluntarily turned over that information to a third party: the phone company.</w:t>
      </w:r>
    </w:p>
    <w:p w14:paraId="17E92A6F" w14:textId="77777777" w:rsidR="001F4938" w:rsidRPr="00250504" w:rsidRDefault="001F4938" w:rsidP="001F4938"/>
    <w:p w14:paraId="670DA2BD" w14:textId="77777777" w:rsidR="001F4938" w:rsidRDefault="001F4938" w:rsidP="001F4938">
      <w:pPr>
        <w:pStyle w:val="Heading4"/>
      </w:pPr>
      <w:r>
        <w:t xml:space="preserve">SCOTUS ruling solves </w:t>
      </w:r>
    </w:p>
    <w:p w14:paraId="11291DC5" w14:textId="77777777" w:rsidR="001F4938" w:rsidRDefault="001F4938" w:rsidP="001F4938">
      <w:r w:rsidRPr="00543DE7">
        <w:rPr>
          <w:b/>
        </w:rPr>
        <w:t>Totenberg 18</w:t>
      </w:r>
      <w:r>
        <w:t xml:space="preserve"> – reporter @ NPR (Nina, “</w:t>
      </w:r>
      <w:r w:rsidRPr="00543DE7">
        <w:t>In Major Privacy Win, Supreme Court Rules Police Need Warrant To Track Your Cellphone</w:t>
      </w:r>
      <w:r>
        <w:t xml:space="preserve">”, 6/22/18, NPR, </w:t>
      </w:r>
      <w:r w:rsidRPr="00543DE7">
        <w:t>https://www.npr.org/2018/06/22/605007387/supreme-court-rules-police-need-warrant-to-get-location-information-from-cell-to</w:t>
      </w:r>
      <w:r>
        <w:t>) // SJ</w:t>
      </w:r>
    </w:p>
    <w:p w14:paraId="7167B5FA" w14:textId="77777777" w:rsidR="001F4938" w:rsidRPr="00FF5FC8" w:rsidRDefault="001F4938" w:rsidP="001F4938">
      <w:pPr>
        <w:rPr>
          <w:rStyle w:val="StyleUnderline"/>
        </w:rPr>
      </w:pPr>
      <w:r w:rsidRPr="00543DE7">
        <w:t xml:space="preserve">In a landmark decision, </w:t>
      </w:r>
      <w:r w:rsidRPr="00FF5FC8">
        <w:rPr>
          <w:rStyle w:val="StyleUnderline"/>
        </w:rPr>
        <w:t>the U.S. Supreme Court ruled Friday that police must obtain a search warrant to access an individual's cellphone location information</w:t>
      </w:r>
      <w:r w:rsidRPr="00543DE7">
        <w:t xml:space="preserve">. </w:t>
      </w:r>
      <w:r w:rsidRPr="00FF5FC8">
        <w:rPr>
          <w:rStyle w:val="StyleUnderline"/>
        </w:rPr>
        <w:t>The 5-4 decision imposes new limits on law enforcement's ability to get at the increasing amount of data that private companies amass in the modern technological age.</w:t>
      </w:r>
    </w:p>
    <w:p w14:paraId="32BD267E" w14:textId="77777777" w:rsidR="001F4938" w:rsidRPr="00543DE7" w:rsidRDefault="001F4938" w:rsidP="001F4938">
      <w:r w:rsidRPr="00543DE7">
        <w:t xml:space="preserve">Cellphone providers routinely keep location information for customers to help improve service. </w:t>
      </w:r>
      <w:r w:rsidRPr="00FF5FC8">
        <w:rPr>
          <w:rStyle w:val="StyleUnderline"/>
        </w:rPr>
        <w:t>And until now, the prevailing legal theory was that if an individual voluntarily shares his information with a third party — for instance, by signing up for cellphone service — police can get that information without a search warrant.</w:t>
      </w:r>
    </w:p>
    <w:p w14:paraId="1D7A6E31" w14:textId="77777777" w:rsidR="001F4938" w:rsidRPr="00543DE7" w:rsidRDefault="001F4938" w:rsidP="001F4938">
      <w:r w:rsidRPr="00543DE7">
        <w:t>A near-perfect tool</w:t>
      </w:r>
    </w:p>
    <w:p w14:paraId="7CE20D09" w14:textId="77777777" w:rsidR="001F4938" w:rsidRPr="00FF5FC8" w:rsidRDefault="001F4938" w:rsidP="001F4938">
      <w:pPr>
        <w:rPr>
          <w:rStyle w:val="StyleUnderline"/>
        </w:rPr>
      </w:pPr>
      <w:r w:rsidRPr="00FF5FC8">
        <w:rPr>
          <w:rStyle w:val="StyleUnderline"/>
        </w:rPr>
        <w:t>On Friday, the Supreme Court blew a hole in that theory. Writing for the court majority, Chief Justice John Roberts said that cellphone location information is a "near perfect" tool for government surveillance, analogous to an electronic monitoring ankle bracelet. The writers of the Constitution, he said, would certainly have understood that an individual has a privacy interest in the day-to-day, hour-to-hour and even minute-to-minute records of his whereabouts — a privacy interest that requires the government to get a search warrant before gaining access to that information.</w:t>
      </w:r>
    </w:p>
    <w:p w14:paraId="071B1E2A" w14:textId="77777777" w:rsidR="001F4938" w:rsidRPr="00543DE7" w:rsidRDefault="001F4938" w:rsidP="001F4938">
      <w:r w:rsidRPr="00543DE7">
        <w:t>The case before the court was brought by Timothy Carpenter, prosecuted as a ringleader in a series of armed robberies in Michigan and Ohio. Cell tower information placed him at the robbery sites, and this information became damning evidence at his trial. Carpenter appealed his conviction, contending that police unconstitutionally invaded his privacy without getting a search warrant first.</w:t>
      </w:r>
    </w:p>
    <w:p w14:paraId="3660E988" w14:textId="77777777" w:rsidR="001F4938" w:rsidRPr="00543DE7" w:rsidRDefault="001F4938" w:rsidP="001F4938">
      <w:r w:rsidRPr="00543DE7">
        <w:t>The Supreme Court agreed on Friday, declaring that the routine court order that police obtained in Carpenter's case required only a showing that police were seeking relevant information. A search warrant requires that police meet a far higher standard.</w:t>
      </w:r>
    </w:p>
    <w:p w14:paraId="3EEBC9B1" w14:textId="77777777" w:rsidR="001F4938" w:rsidRPr="00543DE7" w:rsidRDefault="001F4938" w:rsidP="001F4938">
      <w:r w:rsidRPr="00543DE7">
        <w:t>"Big Brother is coming"</w:t>
      </w:r>
    </w:p>
    <w:p w14:paraId="76A5697C" w14:textId="77777777" w:rsidR="001F4938" w:rsidRPr="00543DE7" w:rsidRDefault="001F4938" w:rsidP="001F4938">
      <w:r w:rsidRPr="00543DE7">
        <w:t>"Big Brother is coming and we need to stop it. That seems to be the big takeaway from the opinion," said Orin Kerr, Fourth Amendment scholar at the University of Southern California. "It almost reflects an anxiety about technology thwarting privacy. If we don't stop the government here, what will they be able to do?"</w:t>
      </w:r>
    </w:p>
    <w:p w14:paraId="42CCA040" w14:textId="77777777" w:rsidR="001F4938" w:rsidRPr="00FF5FC8" w:rsidRDefault="001F4938" w:rsidP="001F4938">
      <w:pPr>
        <w:rPr>
          <w:rStyle w:val="StyleUnderline"/>
        </w:rPr>
      </w:pPr>
      <w:r w:rsidRPr="00543DE7">
        <w:t>"</w:t>
      </w:r>
      <w:r w:rsidRPr="00FF5FC8">
        <w:rPr>
          <w:rStyle w:val="StyleUnderline"/>
        </w:rPr>
        <w:t>This is a landmark privacy case," said Jameel Jaffer, director of the Knight First Amendment Institute at Columbia University. "It's also a very significant case for First Amendment freedoms — that is, for the freedoms of speech and the press and association</w:t>
      </w:r>
      <w:r w:rsidRPr="00543DE7">
        <w:t xml:space="preserve">. </w:t>
      </w:r>
      <w:r w:rsidRPr="00FF5FC8">
        <w:rPr>
          <w:rStyle w:val="StyleUnderline"/>
        </w:rPr>
        <w:t>A government that can track your every movement without a warrant is a government that can freely monitor activist political associations, or monitor government employees' contacts with the press."</w:t>
      </w:r>
    </w:p>
    <w:p w14:paraId="3F2C87CC" w14:textId="77777777" w:rsidR="001F4938" w:rsidRPr="00543DE7" w:rsidRDefault="001F4938" w:rsidP="001F4938">
      <w:r w:rsidRPr="00543DE7">
        <w:t>But Jaffer conceded that the decision poses practical problems. "It's going to be hard to apply this framework to new facts," he said.</w:t>
      </w:r>
    </w:p>
    <w:p w14:paraId="2A628111" w14:textId="77777777" w:rsidR="001F4938" w:rsidRPr="00364A4C" w:rsidRDefault="001F4938" w:rsidP="001F4938"/>
    <w:p w14:paraId="1FFE287E" w14:textId="77777777" w:rsidR="001F4938" w:rsidRDefault="001F4938" w:rsidP="001F4938"/>
    <w:p w14:paraId="53D1BF8D" w14:textId="77777777" w:rsidR="001F4938" w:rsidRPr="001F4938" w:rsidRDefault="001F4938" w:rsidP="001F4938"/>
    <w:p w14:paraId="1F872E12" w14:textId="77777777" w:rsidR="001F4938" w:rsidRPr="001F4938" w:rsidRDefault="001F4938" w:rsidP="001F4938"/>
    <w:p w14:paraId="168CD4DF" w14:textId="77777777" w:rsidR="004323F8" w:rsidRDefault="004323F8" w:rsidP="004323F8">
      <w:pPr>
        <w:pStyle w:val="Heading2"/>
      </w:pPr>
    </w:p>
    <w:p w14:paraId="74A38938" w14:textId="77777777" w:rsidR="00834E96" w:rsidRDefault="00834E96" w:rsidP="00834E96">
      <w:pPr>
        <w:pStyle w:val="Heading1"/>
      </w:pPr>
      <w:r>
        <w:t>Midterms</w:t>
      </w:r>
    </w:p>
    <w:p w14:paraId="40D413AB" w14:textId="77777777" w:rsidR="00834E96" w:rsidRDefault="00834E96" w:rsidP="00834E96">
      <w:pPr>
        <w:pStyle w:val="Heading2"/>
      </w:pPr>
      <w:r>
        <w:t>Neg</w:t>
      </w:r>
    </w:p>
    <w:p w14:paraId="2303575F" w14:textId="77777777" w:rsidR="00834E96" w:rsidRDefault="00834E96" w:rsidP="00834E96">
      <w:pPr>
        <w:pStyle w:val="Heading3"/>
      </w:pPr>
      <w:r>
        <w:t>Link—Compromise</w:t>
      </w:r>
    </w:p>
    <w:p w14:paraId="523B9F98" w14:textId="77777777" w:rsidR="00834E96" w:rsidRDefault="00834E96" w:rsidP="00834E96">
      <w:pPr>
        <w:pStyle w:val="Heading4"/>
        <w:rPr>
          <w:u w:val="single"/>
        </w:rPr>
      </w:pPr>
      <w:r>
        <w:t xml:space="preserve">Trump’s hardline immigration </w:t>
      </w:r>
      <w:r w:rsidRPr="002925CB">
        <w:rPr>
          <w:u w:val="single"/>
        </w:rPr>
        <w:t>loses now</w:t>
      </w:r>
      <w:r>
        <w:t xml:space="preserve"> – the aff’s reversal allows Republicans to </w:t>
      </w:r>
      <w:r w:rsidRPr="002925CB">
        <w:rPr>
          <w:u w:val="single"/>
        </w:rPr>
        <w:t>garner support</w:t>
      </w:r>
    </w:p>
    <w:p w14:paraId="54665A04" w14:textId="77777777" w:rsidR="00834E96" w:rsidRPr="002925CB" w:rsidRDefault="00834E96" w:rsidP="00834E96">
      <w:pPr>
        <w:rPr>
          <w:rStyle w:val="Style13ptBold"/>
          <w:b w:val="0"/>
        </w:rPr>
      </w:pPr>
      <w:r>
        <w:rPr>
          <w:rStyle w:val="Style13ptBold"/>
        </w:rPr>
        <w:t>Bump 18 - national correspondent for The Washington Post (Philip; “Doubling down on hard-line immigration politics is riskier for Trump than he seems to realize”; The Washington Post; June 19</w:t>
      </w:r>
      <w:r w:rsidRPr="00EC526C">
        <w:rPr>
          <w:rStyle w:val="Style13ptBold"/>
          <w:vertAlign w:val="superscript"/>
        </w:rPr>
        <w:t>th</w:t>
      </w:r>
      <w:r>
        <w:rPr>
          <w:rStyle w:val="Style13ptBold"/>
        </w:rPr>
        <w:t xml:space="preserve">, 2018; </w:t>
      </w:r>
      <w:hyperlink r:id="rId411" w:history="1">
        <w:r w:rsidRPr="00EB561D">
          <w:rPr>
            <w:rStyle w:val="Hyperlink"/>
          </w:rPr>
          <w:t>https://www.washingtonpost.com/news/politics/wp/2018/06/19/doubling-down-on-hard-line-immigration-politics-is-riskier-for-trump-than-he-seems-to-realize/?utm_term=.885a3e1c4bc5</w:t>
        </w:r>
      </w:hyperlink>
      <w:r>
        <w:rPr>
          <w:rStyle w:val="Style13ptBold"/>
        </w:rPr>
        <w:t>; Accessed: June 27</w:t>
      </w:r>
      <w:r w:rsidRPr="00EC526C">
        <w:rPr>
          <w:rStyle w:val="Style13ptBold"/>
          <w:vertAlign w:val="superscript"/>
        </w:rPr>
        <w:t>th</w:t>
      </w:r>
      <w:r>
        <w:rPr>
          <w:rStyle w:val="Style13ptBold"/>
        </w:rPr>
        <w:t>, 2018)//TS</w:t>
      </w:r>
    </w:p>
    <w:p w14:paraId="75983673" w14:textId="77777777" w:rsidR="00834E96" w:rsidRPr="008D61B7" w:rsidRDefault="00834E96" w:rsidP="00834E96">
      <w:pPr>
        <w:rPr>
          <w:rStyle w:val="StyleUnderline"/>
        </w:rPr>
      </w:pPr>
      <w:r w:rsidRPr="002925CB">
        <w:t xml:space="preserve">At the same time, </w:t>
      </w:r>
      <w:r w:rsidRPr="008D61B7">
        <w:rPr>
          <w:rStyle w:val="StyleUnderline"/>
        </w:rPr>
        <w:t>Trump is being pushed from within his own staff to take a harder line on the issue before November</w:t>
      </w:r>
      <w:r w:rsidRPr="002925CB">
        <w:t xml:space="preserve">. Stephen Miller, a senior adviser to the president, has been enthusiastically defending his boss's family-separation policy to anyone who will listen. </w:t>
      </w:r>
      <w:r w:rsidRPr="008D61B7">
        <w:rPr>
          <w:rStyle w:val="StyleUnderline"/>
        </w:rPr>
        <w:t>He's also advocating for Trump to make immigration the centerpiece of Republican efforts this year.</w:t>
      </w:r>
    </w:p>
    <w:p w14:paraId="6B6DC24D" w14:textId="77777777" w:rsidR="00834E96" w:rsidRPr="002925CB" w:rsidRDefault="00834E96" w:rsidP="00834E96">
      <w:pPr>
        <w:rPr>
          <w:szCs w:val="16"/>
        </w:rPr>
      </w:pPr>
      <w:r w:rsidRPr="002925CB">
        <w:rPr>
          <w:szCs w:val="16"/>
        </w:rPr>
        <w:t>"All day long the American people are going to side with the party that wants to secure the border," Miller told the New York Times in an interview. "And not by a little bit. Not 55-45. 60-40. 70-30. 80-20. I'm talking 90-10 on that."</w:t>
      </w:r>
    </w:p>
    <w:p w14:paraId="6CC3ECCC" w14:textId="77777777" w:rsidR="00834E96" w:rsidRPr="002925CB" w:rsidRDefault="00834E96" w:rsidP="00834E96">
      <w:pPr>
        <w:rPr>
          <w:szCs w:val="16"/>
        </w:rPr>
      </w:pPr>
      <w:r w:rsidRPr="002925CB">
        <w:rPr>
          <w:szCs w:val="16"/>
        </w:rPr>
        <w:t>Politico reported on the broad strokes of Miller's new immigration push: "tightening rules on student visas and exchange programs; limiting visas for temporary agricultural workers; making it harder for legal immigrants who have applied for welfare programs to obtain residency; and collecting biometric data from visitors from certain countries."</w:t>
      </w:r>
    </w:p>
    <w:p w14:paraId="33602C72" w14:textId="77777777" w:rsidR="00834E96" w:rsidRPr="002925CB" w:rsidRDefault="00834E96" w:rsidP="00834E96">
      <w:r w:rsidRPr="008D61B7">
        <w:rPr>
          <w:rStyle w:val="StyleUnderline"/>
        </w:rPr>
        <w:t>"If you want to get people motivated, you've got to give them a reason to vote,"</w:t>
      </w:r>
      <w:r w:rsidRPr="002925CB">
        <w:t xml:space="preserve"> Corey Lewandowski told the Times. </w:t>
      </w:r>
      <w:r w:rsidRPr="008D61B7">
        <w:rPr>
          <w:rStyle w:val="StyleUnderline"/>
        </w:rPr>
        <w:t xml:space="preserve">"Saying 'build the wall and stop illegals from coming in and killing American citizens' gives them an </w:t>
      </w:r>
      <w:r w:rsidRPr="00EC526C">
        <w:rPr>
          <w:rStyle w:val="Emphasis"/>
        </w:rPr>
        <w:t>important issue."</w:t>
      </w:r>
      <w:r w:rsidRPr="002925CB">
        <w:t xml:space="preserve"> Lewandowski, of course, is the campaign manager who joined Trump in that ride to the top of the Republican primary field in 2015 and 2016.</w:t>
      </w:r>
    </w:p>
    <w:p w14:paraId="0B95DF45" w14:textId="77777777" w:rsidR="00834E96" w:rsidRPr="002925CB" w:rsidRDefault="00834E96" w:rsidP="00834E96">
      <w:pPr>
        <w:rPr>
          <w:szCs w:val="16"/>
        </w:rPr>
      </w:pPr>
      <w:r w:rsidRPr="002925CB">
        <w:rPr>
          <w:szCs w:val="16"/>
        </w:rPr>
        <w:t>Here's the central argument to Miller's advocacy, though, from an interview with the Atlantic:</w:t>
      </w:r>
    </w:p>
    <w:p w14:paraId="0FA302FB" w14:textId="77777777" w:rsidR="00834E96" w:rsidRPr="00840672" w:rsidRDefault="00834E96" w:rsidP="00834E96">
      <w:pPr>
        <w:rPr>
          <w:rStyle w:val="StyleUnderline"/>
        </w:rPr>
      </w:pPr>
      <w:r w:rsidRPr="002925CB">
        <w:t xml:space="preserve">"The American people were warned — let me [be] sarcastic when I remark on that — [they] were quote-unquote warned by Hillary Clinton that </w:t>
      </w:r>
      <w:r w:rsidRPr="00840672">
        <w:rPr>
          <w:rStyle w:val="StyleUnderline"/>
        </w:rPr>
        <w:t xml:space="preserve">if they elected Donald Trump, he would enforce an </w:t>
      </w:r>
      <w:r w:rsidRPr="00EC526C">
        <w:rPr>
          <w:rStyle w:val="Emphasis"/>
        </w:rPr>
        <w:t>extremely tough immigration policy</w:t>
      </w:r>
      <w:r w:rsidRPr="002925CB">
        <w:t xml:space="preserve">, crack down on illegal immigration, deport people who were here illegally, improve our vetting and screening, and all these other things. </w:t>
      </w:r>
      <w:r w:rsidRPr="00840672">
        <w:rPr>
          <w:rStyle w:val="StyleUnderline"/>
        </w:rPr>
        <w:t>And many people replied to that by voting for Donald Trump."</w:t>
      </w:r>
    </w:p>
    <w:p w14:paraId="7BB61166" w14:textId="77777777" w:rsidR="00834E96" w:rsidRPr="002925CB" w:rsidRDefault="00834E96" w:rsidP="00834E96">
      <w:r w:rsidRPr="002925CB">
        <w:t>You see the aforementioned instincts at play here.</w:t>
      </w:r>
      <w:r w:rsidRPr="00840672">
        <w:rPr>
          <w:rStyle w:val="StyleUnderline"/>
        </w:rPr>
        <w:t xml:space="preserve"> Miller has been an immigration hard-liner since well before he joined the White House.</w:t>
      </w:r>
      <w:r w:rsidRPr="002925CB">
        <w:t xml:space="preserve"> He came to the executive mansion from Attorney General Jeff Sessions's senatorial staff, where he made a name for himself by pressing far-right views of immigration. It's as natural that Miller would view immigration as central to Trump's electoral success as it is natural that the U.S. Chamber of Commerce would view pro-business policies as central to any other politician's victory. And Trump, who won after bucking the establishment on immigration, is certainly an accepting audience for Miller's pitches.</w:t>
      </w:r>
    </w:p>
    <w:p w14:paraId="12C67B6E" w14:textId="77777777" w:rsidR="00834E96" w:rsidRPr="002925CB" w:rsidRDefault="00834E96" w:rsidP="00834E96">
      <w:r w:rsidRPr="002925CB">
        <w:t>There's just one problem:</w:t>
      </w:r>
      <w:r w:rsidRPr="00840672">
        <w:rPr>
          <w:rStyle w:val="StyleUnderline"/>
        </w:rPr>
        <w:t xml:space="preserve"> There's li</w:t>
      </w:r>
      <w:r w:rsidRPr="004A29AA">
        <w:rPr>
          <w:rStyle w:val="Emphasis"/>
        </w:rPr>
        <w:t>ttle indication that immigration is the winner</w:t>
      </w:r>
      <w:r w:rsidRPr="00840672">
        <w:rPr>
          <w:rStyle w:val="StyleUnderline"/>
        </w:rPr>
        <w:t xml:space="preserve"> that Miller and apparently Trump think it is.</w:t>
      </w:r>
    </w:p>
    <w:p w14:paraId="6379EAB9" w14:textId="77777777" w:rsidR="00834E96" w:rsidRPr="002925CB" w:rsidRDefault="00834E96" w:rsidP="00834E96">
      <w:r w:rsidRPr="002925CB">
        <w:t xml:space="preserve">We can </w:t>
      </w:r>
      <w:r w:rsidRPr="00840672">
        <w:rPr>
          <w:rStyle w:val="StyleUnderline"/>
        </w:rPr>
        <w:t xml:space="preserve">start with that family-separation policy. It's </w:t>
      </w:r>
      <w:r w:rsidRPr="004A29AA">
        <w:rPr>
          <w:rStyle w:val="Emphasis"/>
        </w:rPr>
        <w:t>deeply unpopular</w:t>
      </w:r>
      <w:r w:rsidRPr="00840672">
        <w:rPr>
          <w:rStyle w:val="StyleUnderline"/>
        </w:rPr>
        <w:t xml:space="preserve">, with </w:t>
      </w:r>
      <w:r w:rsidRPr="004A29AA">
        <w:rPr>
          <w:rStyle w:val="Emphasis"/>
        </w:rPr>
        <w:t>two-thirds of Americans opposing it</w:t>
      </w:r>
      <w:r w:rsidRPr="00840672">
        <w:rPr>
          <w:rStyle w:val="StyleUnderline"/>
        </w:rPr>
        <w:t>.</w:t>
      </w:r>
      <w:r w:rsidRPr="002925CB">
        <w:t xml:space="preserve"> But a CNN-SSRS poll revealed something remarkable: Even a quarter of those who approve of the job Trump is doing as president disapprove of the family separation effort.</w:t>
      </w:r>
    </w:p>
    <w:p w14:paraId="572EAB26" w14:textId="77777777" w:rsidR="00834E96" w:rsidRPr="002925CB" w:rsidRDefault="00834E96" w:rsidP="00834E96">
      <w:r w:rsidRPr="002925CB">
        <w:t xml:space="preserve">More broadly, </w:t>
      </w:r>
      <w:r w:rsidRPr="00840672">
        <w:rPr>
          <w:rStyle w:val="StyleUnderline"/>
        </w:rPr>
        <w:t xml:space="preserve">voters tell pollsters that Trump's immigration positions are political detriments, not winners. </w:t>
      </w:r>
      <w:r w:rsidRPr="002925CB">
        <w:t xml:space="preserve">Miller claims "90-10" support for Trump's positions. NBC-Wall Street Journal polling shows that support for </w:t>
      </w:r>
      <w:r w:rsidRPr="00840672">
        <w:rPr>
          <w:rStyle w:val="StyleUnderline"/>
        </w:rPr>
        <w:t>Trump's immigration policies inclines about half of voters to oppose a candidate.</w:t>
      </w:r>
      <w:r w:rsidRPr="002925CB">
        <w:t xml:space="preserve"> Six in 10 told CBS News that they opposed the centerpiece of Trump's immigration policies, building a wall on the U.S.-Mexico border.</w:t>
      </w:r>
    </w:p>
    <w:p w14:paraId="3468B8E2" w14:textId="77777777" w:rsidR="00834E96" w:rsidRPr="002925CB" w:rsidRDefault="00834E96" w:rsidP="00834E96">
      <w:pPr>
        <w:rPr>
          <w:szCs w:val="16"/>
        </w:rPr>
      </w:pPr>
      <w:r w:rsidRPr="002925CB">
        <w:rPr>
          <w:szCs w:val="16"/>
        </w:rPr>
        <w:t>Trump's approval ratings on immigration are lower than his overall approval and his approval on the economy among every partisan group.</w:t>
      </w:r>
    </w:p>
    <w:p w14:paraId="3089750B" w14:textId="77777777" w:rsidR="00834E96" w:rsidRPr="003F0258" w:rsidRDefault="00834E96" w:rsidP="00834E96">
      <w:pPr>
        <w:rPr>
          <w:rStyle w:val="StyleUnderline"/>
        </w:rPr>
      </w:pPr>
      <w:r w:rsidRPr="002925CB">
        <w:t xml:space="preserve">Arguing that Republicans express lower approval on immigration than overall because Trump isn't taking a hard enough line on the issue, but that </w:t>
      </w:r>
      <w:r w:rsidRPr="003F0258">
        <w:rPr>
          <w:rStyle w:val="StyleUnderline"/>
        </w:rPr>
        <w:t>Democrats' and independents' views of Trump's handling of immigration are also lower</w:t>
      </w:r>
      <w:r w:rsidRPr="002925CB">
        <w:t xml:space="preserve"> — and, in fact, are lower than on any other issue — suggests that </w:t>
      </w:r>
      <w:r w:rsidRPr="004A29AA">
        <w:rPr>
          <w:rStyle w:val="Emphasis"/>
        </w:rPr>
        <w:t>taking a harder line won't help much with midterm elections in swing districts.</w:t>
      </w:r>
    </w:p>
    <w:p w14:paraId="245BF0A7" w14:textId="77777777" w:rsidR="00834E96" w:rsidRDefault="00834E96" w:rsidP="00834E96"/>
    <w:p w14:paraId="762BFF58" w14:textId="77777777" w:rsidR="00834E96" w:rsidRDefault="00834E96" w:rsidP="00834E96">
      <w:pPr>
        <w:pStyle w:val="Heading4"/>
      </w:pPr>
      <w:r>
        <w:t xml:space="preserve">The plan’s </w:t>
      </w:r>
      <w:r w:rsidRPr="00AD1527">
        <w:rPr>
          <w:u w:val="single"/>
        </w:rPr>
        <w:t>compromising nature</w:t>
      </w:r>
      <w:r>
        <w:t xml:space="preserve"> on immigration suppresses </w:t>
      </w:r>
      <w:r w:rsidRPr="00AD1527">
        <w:rPr>
          <w:u w:val="single"/>
        </w:rPr>
        <w:t>conservative voter turnout</w:t>
      </w:r>
      <w:r>
        <w:t xml:space="preserve"> and costs the Republicans the midterms</w:t>
      </w:r>
    </w:p>
    <w:p w14:paraId="10EFDA84" w14:textId="77777777" w:rsidR="00834E96" w:rsidRPr="00AD1527" w:rsidRDefault="00834E96" w:rsidP="00834E96">
      <w:pPr>
        <w:rPr>
          <w:rStyle w:val="Style13ptBold"/>
        </w:rPr>
      </w:pPr>
      <w:r>
        <w:rPr>
          <w:rStyle w:val="Style13ptBold"/>
        </w:rPr>
        <w:t>Peoples 18 - national politics reporter based in New York, with a focus on the Republican Party and presidential politics (Steve Peoples; “Republicans risking backlash over immigration from their base”; Chicago Sun Times; June 16</w:t>
      </w:r>
      <w:r w:rsidRPr="005F29E0">
        <w:rPr>
          <w:rStyle w:val="Style13ptBold"/>
          <w:vertAlign w:val="superscript"/>
        </w:rPr>
        <w:t>th</w:t>
      </w:r>
      <w:r>
        <w:rPr>
          <w:rStyle w:val="Style13ptBold"/>
        </w:rPr>
        <w:t xml:space="preserve">, 2018; </w:t>
      </w:r>
      <w:hyperlink r:id="rId412" w:history="1">
        <w:r w:rsidRPr="00EB561D">
          <w:rPr>
            <w:rStyle w:val="Hyperlink"/>
          </w:rPr>
          <w:t>https://chicago.suntimes.com/immigration/republicans-gop-backlash-over-immigration-from-their-base/</w:t>
        </w:r>
      </w:hyperlink>
      <w:r>
        <w:rPr>
          <w:rStyle w:val="Style13ptBold"/>
        </w:rPr>
        <w:t>; Accessed: June 27, 2018)//TS</w:t>
      </w:r>
    </w:p>
    <w:p w14:paraId="5C9EC40E" w14:textId="77777777" w:rsidR="00834E96" w:rsidRPr="009E4D63" w:rsidRDefault="00834E96" w:rsidP="00834E96">
      <w:r w:rsidRPr="009E4D63">
        <w:t xml:space="preserve">The </w:t>
      </w:r>
      <w:r w:rsidRPr="000F5EB4">
        <w:rPr>
          <w:rStyle w:val="StyleUnderline"/>
        </w:rPr>
        <w:t xml:space="preserve">push toward immigration votes in the House is intensifying the divide among Republicans on one of the party’s most </w:t>
      </w:r>
      <w:r w:rsidRPr="005F29E0">
        <w:rPr>
          <w:rStyle w:val="Emphasis"/>
        </w:rPr>
        <w:t>animating issues and fueling concerns</w:t>
      </w:r>
      <w:r w:rsidRPr="000F5EB4">
        <w:rPr>
          <w:rStyle w:val="StyleUnderline"/>
        </w:rPr>
        <w:t xml:space="preserve"> that a voter backlash could cost the GOP control of the House in November.</w:t>
      </w:r>
    </w:p>
    <w:p w14:paraId="51D43F93" w14:textId="77777777" w:rsidR="00834E96" w:rsidRPr="000F5EB4" w:rsidRDefault="00834E96" w:rsidP="00834E96">
      <w:pPr>
        <w:rPr>
          <w:rStyle w:val="StyleUnderline"/>
        </w:rPr>
      </w:pPr>
      <w:r w:rsidRPr="000F5EB4">
        <w:rPr>
          <w:rStyle w:val="StyleUnderline"/>
        </w:rPr>
        <w:t>To many conservatives</w:t>
      </w:r>
      <w:r w:rsidRPr="009E4D63">
        <w:t xml:space="preserve">, the </w:t>
      </w:r>
      <w:r w:rsidRPr="000F5EB4">
        <w:rPr>
          <w:rStyle w:val="StyleUnderline"/>
        </w:rPr>
        <w:t>compromise immigration proposal released this past week</w:t>
      </w:r>
      <w:r w:rsidRPr="009E4D63">
        <w:t xml:space="preserve"> by House Speaker Paul Ryan, R-Wis., </w:t>
      </w:r>
      <w:r w:rsidRPr="000F5EB4">
        <w:rPr>
          <w:rStyle w:val="StyleUnderline"/>
        </w:rPr>
        <w:t>is little more than “amnesty.”</w:t>
      </w:r>
    </w:p>
    <w:p w14:paraId="5697D938" w14:textId="77777777" w:rsidR="00834E96" w:rsidRPr="009E4D63" w:rsidRDefault="00834E96" w:rsidP="00834E96">
      <w:r w:rsidRPr="000F5EB4">
        <w:rPr>
          <w:rStyle w:val="StyleUnderline"/>
        </w:rPr>
        <w:t>One tea party group described the Republican plan as “</w:t>
      </w:r>
      <w:r w:rsidRPr="005F29E0">
        <w:rPr>
          <w:rStyle w:val="Emphasis"/>
        </w:rPr>
        <w:t>the final betrayal.</w:t>
      </w:r>
      <w:r w:rsidRPr="009E4D63">
        <w:t>” Fox Business host Lou Dobbs, who is close to President Donald Trump, tweeted Friday that Ryan is “</w:t>
      </w:r>
      <w:r w:rsidRPr="005E2C98">
        <w:rPr>
          <w:rStyle w:val="StyleUnderline"/>
        </w:rPr>
        <w:t>trying to open our borders even more</w:t>
      </w:r>
      <w:r w:rsidRPr="009E4D63">
        <w:t xml:space="preserve"> and give illegal immigrants the biggest amnesty in American history.”</w:t>
      </w:r>
    </w:p>
    <w:p w14:paraId="1A752BFD" w14:textId="77777777" w:rsidR="00834E96" w:rsidRPr="005E2C98" w:rsidRDefault="00834E96" w:rsidP="00834E96">
      <w:pPr>
        <w:rPr>
          <w:rStyle w:val="StyleUnderline"/>
        </w:rPr>
      </w:pPr>
      <w:r w:rsidRPr="009E4D63">
        <w:t>The</w:t>
      </w:r>
      <w:r w:rsidRPr="005E2C98">
        <w:rPr>
          <w:rStyle w:val="StyleUnderline"/>
        </w:rPr>
        <w:t xml:space="preserve"> tension threatens to exacerbate the GOP’s political challenges this fall</w:t>
      </w:r>
      <w:r w:rsidRPr="009E4D63">
        <w:t xml:space="preserve">, </w:t>
      </w:r>
      <w:r w:rsidRPr="005E2C98">
        <w:rPr>
          <w:rStyle w:val="StyleUnderline"/>
        </w:rPr>
        <w:t>when their majorities in the House and Senate could be at risk.</w:t>
      </w:r>
    </w:p>
    <w:p w14:paraId="1C2538F1" w14:textId="77777777" w:rsidR="00834E96" w:rsidRPr="009E4D63" w:rsidRDefault="00834E96" w:rsidP="00834E96">
      <w:r w:rsidRPr="005E2C98">
        <w:rPr>
          <w:rStyle w:val="StyleUnderline"/>
        </w:rPr>
        <w:t>Passage</w:t>
      </w:r>
      <w:r w:rsidRPr="005F29E0">
        <w:rPr>
          <w:rStyle w:val="StyleUnderline"/>
          <w:sz w:val="16"/>
          <w:szCs w:val="16"/>
          <w:u w:val="none"/>
        </w:rPr>
        <w:t xml:space="preserve"> of the bill</w:t>
      </w:r>
      <w:r w:rsidRPr="005E2C98">
        <w:rPr>
          <w:rStyle w:val="StyleUnderline"/>
        </w:rPr>
        <w:t xml:space="preserve"> could </w:t>
      </w:r>
      <w:r w:rsidRPr="005F29E0">
        <w:rPr>
          <w:rStyle w:val="Emphasis"/>
        </w:rPr>
        <w:t>alienate conservatives and depress turnout</w:t>
      </w:r>
      <w:r w:rsidRPr="005E2C98">
        <w:rPr>
          <w:rStyle w:val="StyleUnderline"/>
        </w:rPr>
        <w:t xml:space="preserve"> at a time when enthusiasm among Democrats is high</w:t>
      </w:r>
      <w:r w:rsidRPr="009E4D63">
        <w:t xml:space="preserve">. Yet </w:t>
      </w:r>
      <w:r w:rsidRPr="005E2C98">
        <w:rPr>
          <w:rStyle w:val="StyleUnderline"/>
        </w:rPr>
        <w:t>scuttling the bill could turn off independent voters, an especially important bloc for House Republicans</w:t>
      </w:r>
      <w:r w:rsidRPr="009E4D63">
        <w:t xml:space="preserve"> competing in dozens of districts that Democrat Hillary Clinton won in the 2016 presidential election.</w:t>
      </w:r>
    </w:p>
    <w:p w14:paraId="5B063996" w14:textId="77777777" w:rsidR="00834E96" w:rsidRPr="00371DBC" w:rsidRDefault="00834E96" w:rsidP="00834E96">
      <w:pPr>
        <w:rPr>
          <w:rStyle w:val="Emphasis"/>
        </w:rPr>
      </w:pPr>
      <w:r w:rsidRPr="005E2C98">
        <w:rPr>
          <w:rStyle w:val="StyleUnderline"/>
        </w:rPr>
        <w:t>“The GOP’s in a tough spot,</w:t>
      </w:r>
      <w:r w:rsidRPr="009E4D63">
        <w:t>” said Republican pollster Frank Luntz. “</w:t>
      </w:r>
      <w:r w:rsidRPr="005E2C98">
        <w:rPr>
          <w:rStyle w:val="StyleUnderline"/>
        </w:rPr>
        <w:t xml:space="preserve">The hardcore Trump voter has a different point of view than the ever-important independent voter, and there </w:t>
      </w:r>
      <w:r w:rsidRPr="00371DBC">
        <w:rPr>
          <w:rStyle w:val="Emphasis"/>
        </w:rPr>
        <w:t>doesn’t seem to be a middle ground.”</w:t>
      </w:r>
    </w:p>
    <w:p w14:paraId="18DC06A3" w14:textId="77777777" w:rsidR="00834E96" w:rsidRPr="009E4D63" w:rsidRDefault="00834E96" w:rsidP="00834E96">
      <w:pPr>
        <w:rPr>
          <w:szCs w:val="16"/>
        </w:rPr>
      </w:pPr>
      <w:r w:rsidRPr="009E4D63">
        <w:rPr>
          <w:szCs w:val="16"/>
        </w:rPr>
        <w:t>The draft legislation, resulting from intense negotiations between moderates and conservatives, includes a path to citizenship for an estimated 1.8 million young immigrants in the country illegally. The plan includes $25 billion for a wall along the U.S.-Mexico border and other security measures sought by the White House.</w:t>
      </w:r>
    </w:p>
    <w:p w14:paraId="4BF75835" w14:textId="77777777" w:rsidR="00834E96" w:rsidRPr="009E4D63" w:rsidRDefault="00834E96" w:rsidP="00834E96">
      <w:pPr>
        <w:rPr>
          <w:szCs w:val="16"/>
        </w:rPr>
      </w:pPr>
      <w:r w:rsidRPr="009E4D63">
        <w:rPr>
          <w:szCs w:val="16"/>
        </w:rPr>
        <w:t xml:space="preserve"> “While the bill contains some positive provisions, including full funding for the border wall and closing loopholes in current law that sustain illegal border surges, it is still a mass amnesty,” said RJ Hauman, of the conservative Federation for American Immigration Reform.</w:t>
      </w:r>
    </w:p>
    <w:p w14:paraId="6AFFBD8C" w14:textId="77777777" w:rsidR="00834E96" w:rsidRPr="009E4D63" w:rsidRDefault="00834E96" w:rsidP="00834E96">
      <w:r w:rsidRPr="009E4D63">
        <w:t xml:space="preserve">“This </w:t>
      </w:r>
      <w:r w:rsidRPr="002E59DC">
        <w:rPr>
          <w:rStyle w:val="StyleUnderline"/>
        </w:rPr>
        <w:t xml:space="preserve">bill hardly fulfills President Trump’s bold promise to fix immigration, and sure </w:t>
      </w:r>
      <w:r w:rsidRPr="00371DBC">
        <w:rPr>
          <w:rStyle w:val="Emphasis"/>
        </w:rPr>
        <w:t>isn’t a winning message</w:t>
      </w:r>
      <w:r w:rsidRPr="002E59DC">
        <w:rPr>
          <w:rStyle w:val="StyleUnderline"/>
        </w:rPr>
        <w:t xml:space="preserve"> for the GOP in the midterms,</w:t>
      </w:r>
      <w:r w:rsidRPr="009E4D63">
        <w:t>” Hauman said.</w:t>
      </w:r>
    </w:p>
    <w:p w14:paraId="70178AF5" w14:textId="77777777" w:rsidR="00834E96" w:rsidRPr="009E4D63" w:rsidRDefault="00834E96" w:rsidP="00834E96">
      <w:pPr>
        <w:rPr>
          <w:szCs w:val="16"/>
        </w:rPr>
      </w:pPr>
      <w:r w:rsidRPr="009E4D63">
        <w:rPr>
          <w:szCs w:val="16"/>
        </w:rPr>
        <w:t>Republicans had trumpeted Trump’s support for the plan, yet he told reporters early Friday he would not sign it if it reached his desk. Later in the day, the White House said he was confused by a reporter’s question and clarified his support.</w:t>
      </w:r>
    </w:p>
    <w:p w14:paraId="523AD6CF" w14:textId="77777777" w:rsidR="00834E96" w:rsidRPr="009E4D63" w:rsidRDefault="00834E96" w:rsidP="00834E96">
      <w:pPr>
        <w:rPr>
          <w:szCs w:val="16"/>
        </w:rPr>
      </w:pPr>
      <w:r w:rsidRPr="009E4D63">
        <w:rPr>
          <w:szCs w:val="16"/>
        </w:rPr>
        <w:t>Skittish conservative lawmakers have indicated there’s little chance they would support the current plan unless Trump were to give it a full embrace — a tall order, given the confusion Friday about the president’s position.</w:t>
      </w:r>
    </w:p>
    <w:p w14:paraId="364F9C24" w14:textId="77777777" w:rsidR="00834E96" w:rsidRPr="009E4D63" w:rsidRDefault="00834E96" w:rsidP="00834E96">
      <w:pPr>
        <w:rPr>
          <w:szCs w:val="16"/>
        </w:rPr>
      </w:pPr>
      <w:r w:rsidRPr="009E4D63">
        <w:rPr>
          <w:szCs w:val="16"/>
        </w:rPr>
        <w:t>“House Republicans are not going to take on immigration without the support and endorsement of President Trump,” said Rep. Patrick McHenry, R-N.C., the GOP’s chief deputy vote counter.</w:t>
      </w:r>
    </w:p>
    <w:p w14:paraId="2725DBDC" w14:textId="77777777" w:rsidR="00834E96" w:rsidRPr="009E4D63" w:rsidRDefault="00834E96" w:rsidP="00834E96">
      <w:r w:rsidRPr="009E4D63">
        <w:t xml:space="preserve">The </w:t>
      </w:r>
      <w:r w:rsidRPr="002E59DC">
        <w:rPr>
          <w:rStyle w:val="StyleUnderline"/>
        </w:rPr>
        <w:t>politics of the immigration debate have grown more heated</w:t>
      </w:r>
      <w:r w:rsidRPr="009E4D63">
        <w:t xml:space="preserve"> since the administration adopted a “zero tolerance” approach at the Southern border. The policy is leading to an increase in the number of detained immigrants being separated from their children.</w:t>
      </w:r>
    </w:p>
    <w:p w14:paraId="72704509" w14:textId="77777777" w:rsidR="00834E96" w:rsidRPr="009E4D63" w:rsidRDefault="00834E96" w:rsidP="00834E96">
      <w:pPr>
        <w:rPr>
          <w:szCs w:val="16"/>
        </w:rPr>
      </w:pPr>
      <w:r w:rsidRPr="009E4D63">
        <w:rPr>
          <w:szCs w:val="16"/>
        </w:rPr>
        <w:t>Trump has tried to blame Democrats for his own administration’s policy, tweeting Saturday that they “can fix their forced family breakup at the Border by working with Republicans on new legislation, for a change!”</w:t>
      </w:r>
    </w:p>
    <w:p w14:paraId="58155A5C" w14:textId="77777777" w:rsidR="00834E96" w:rsidRPr="009E4D63" w:rsidRDefault="00834E96" w:rsidP="00834E96">
      <w:pPr>
        <w:rPr>
          <w:szCs w:val="16"/>
        </w:rPr>
      </w:pPr>
      <w:r w:rsidRPr="009E4D63">
        <w:rPr>
          <w:szCs w:val="16"/>
        </w:rPr>
        <w:t>Facing a national uproar, House GOP leaders included a provision in the immigration proposal that would require families to be kept together for as long as they are in the custody of the Homeland Security Department.</w:t>
      </w:r>
    </w:p>
    <w:p w14:paraId="4638716F" w14:textId="77777777" w:rsidR="00834E96" w:rsidRPr="009E4D63" w:rsidRDefault="00834E96" w:rsidP="00834E96">
      <w:pPr>
        <w:rPr>
          <w:szCs w:val="16"/>
        </w:rPr>
      </w:pPr>
      <w:r w:rsidRPr="009E4D63">
        <w:rPr>
          <w:szCs w:val="16"/>
        </w:rPr>
        <w:t>The proposed fix won approval from moderate House Republicans locked in difficult re-election battles, but not from Republican Senate candidates running competitive races in GOP-leaning states. None spoke in support of the bill.</w:t>
      </w:r>
    </w:p>
    <w:p w14:paraId="7E648C62" w14:textId="77777777" w:rsidR="00834E96" w:rsidRPr="009E4D63" w:rsidRDefault="00834E96" w:rsidP="00834E96">
      <w:pPr>
        <w:rPr>
          <w:szCs w:val="16"/>
        </w:rPr>
      </w:pPr>
      <w:r w:rsidRPr="009E4D63">
        <w:rPr>
          <w:szCs w:val="16"/>
        </w:rPr>
        <w:t>“We’re studying the proposal,” said Arizona Rep. Martha McSally, who is viewed as the GOP establishment’s favorite in one of the top Senate races. “I try not get swayed by what the emotions are or the pressure. I really try to look at the policy issues.”</w:t>
      </w:r>
    </w:p>
    <w:p w14:paraId="726A7C5E" w14:textId="77777777" w:rsidR="00834E96" w:rsidRPr="009E4D63" w:rsidRDefault="00834E96" w:rsidP="00834E96">
      <w:pPr>
        <w:rPr>
          <w:rStyle w:val="StyleUnderline"/>
        </w:rPr>
      </w:pPr>
      <w:r w:rsidRPr="009E4D63">
        <w:rPr>
          <w:rStyle w:val="StyleUnderline"/>
        </w:rPr>
        <w:t>Kelli Ward</w:t>
      </w:r>
      <w:r w:rsidRPr="009E4D63">
        <w:t xml:space="preserve">, one of McSally’s main opponents in the Arizona Senate primary on Aug. 28, </w:t>
      </w:r>
      <w:r w:rsidRPr="009E4D63">
        <w:rPr>
          <w:rStyle w:val="StyleUnderline"/>
        </w:rPr>
        <w:t>was more scathing in her assessment.</w:t>
      </w:r>
    </w:p>
    <w:p w14:paraId="7A320A38" w14:textId="77777777" w:rsidR="00834E96" w:rsidRPr="009E4D63" w:rsidRDefault="00834E96" w:rsidP="00834E96">
      <w:pPr>
        <w:rPr>
          <w:rStyle w:val="StyleUnderline"/>
        </w:rPr>
      </w:pPr>
      <w:r w:rsidRPr="009E4D63">
        <w:t>“</w:t>
      </w:r>
      <w:r w:rsidRPr="009E4D63">
        <w:rPr>
          <w:rStyle w:val="StyleUnderline"/>
        </w:rPr>
        <w:t>Compromising</w:t>
      </w:r>
      <w:r w:rsidRPr="009E4D63">
        <w:t xml:space="preserve"> on the rule of law to grant amnesty to millions of illegal immigrants </w:t>
      </w:r>
      <w:r w:rsidRPr="009E4D63">
        <w:rPr>
          <w:rStyle w:val="StyleUnderline"/>
        </w:rPr>
        <w:t>is the wrong path to take,</w:t>
      </w:r>
      <w:r w:rsidRPr="009E4D63">
        <w:t>” she said of the House plan. “</w:t>
      </w:r>
      <w:r w:rsidRPr="009E4D63">
        <w:rPr>
          <w:rStyle w:val="StyleUnderline"/>
        </w:rPr>
        <w:t>Congress should focus on border security and stop talking about amnesty as a solution.”</w:t>
      </w:r>
    </w:p>
    <w:p w14:paraId="6CBF1215" w14:textId="77777777" w:rsidR="00834E96" w:rsidRPr="009E4D63" w:rsidRDefault="00834E96" w:rsidP="00834E96">
      <w:pPr>
        <w:rPr>
          <w:szCs w:val="16"/>
        </w:rPr>
      </w:pPr>
      <w:r w:rsidRPr="009E4D63">
        <w:rPr>
          <w:szCs w:val="16"/>
        </w:rPr>
        <w:t>In Pennsylvania, Rep. Lou Barletta, the Republican nominee against Democratic Sen. Bob Casey took an equally aggressive approach against his own party’s immigration plan.</w:t>
      </w:r>
    </w:p>
    <w:p w14:paraId="7925A6B0" w14:textId="77777777" w:rsidR="00834E96" w:rsidRPr="009E4D63" w:rsidRDefault="00834E96" w:rsidP="00834E96">
      <w:pPr>
        <w:rPr>
          <w:szCs w:val="16"/>
        </w:rPr>
      </w:pPr>
      <w:r w:rsidRPr="009E4D63">
        <w:rPr>
          <w:szCs w:val="16"/>
        </w:rPr>
        <w:t>“I hate it,” he told The Associated Press. “What does it accomplish? It’s amnesty.”</w:t>
      </w:r>
    </w:p>
    <w:p w14:paraId="34789FE8" w14:textId="77777777" w:rsidR="00834E96" w:rsidRPr="009E4D63" w:rsidRDefault="00834E96" w:rsidP="00834E96">
      <w:pPr>
        <w:rPr>
          <w:szCs w:val="16"/>
        </w:rPr>
      </w:pPr>
      <w:r w:rsidRPr="009E4D63">
        <w:rPr>
          <w:szCs w:val="16"/>
        </w:rPr>
        <w:t>Barletta said he has compassion for the children caught up in the immigration debate. But he said he wouldn’t support an immigration bill unless it also blocked employers from hiring immigrants who are in the U.S. illegally, eliminated “sanctuary cities” and ended family-based migration.</w:t>
      </w:r>
    </w:p>
    <w:p w14:paraId="129B4566" w14:textId="77777777" w:rsidR="00834E96" w:rsidRPr="009E4D63" w:rsidRDefault="00834E96" w:rsidP="00834E96">
      <w:r w:rsidRPr="009E4D63">
        <w:rPr>
          <w:rStyle w:val="StyleUnderline"/>
        </w:rPr>
        <w:t xml:space="preserve">Barletta said his party should </w:t>
      </w:r>
      <w:r w:rsidRPr="00371DBC">
        <w:rPr>
          <w:rStyle w:val="Emphasis"/>
        </w:rPr>
        <w:t>“absolutely” fear a political backlash from its base</w:t>
      </w:r>
      <w:r w:rsidRPr="009E4D63">
        <w:rPr>
          <w:rStyle w:val="StyleUnderline"/>
        </w:rPr>
        <w:t xml:space="preserve"> this fall should Republicans push through</w:t>
      </w:r>
      <w:r w:rsidRPr="009E4D63">
        <w:t xml:space="preserve"> the current </w:t>
      </w:r>
      <w:r w:rsidRPr="009E4D63">
        <w:rPr>
          <w:rStyle w:val="StyleUnderline"/>
        </w:rPr>
        <w:t>compromise</w:t>
      </w:r>
      <w:r w:rsidRPr="009E4D63">
        <w:t>.</w:t>
      </w:r>
    </w:p>
    <w:p w14:paraId="69C223C8" w14:textId="77777777" w:rsidR="00834E96" w:rsidRPr="009E4D63" w:rsidRDefault="00834E96" w:rsidP="00834E96">
      <w:pPr>
        <w:rPr>
          <w:szCs w:val="16"/>
        </w:rPr>
      </w:pPr>
      <w:r w:rsidRPr="009E4D63">
        <w:rPr>
          <w:szCs w:val="16"/>
        </w:rPr>
        <w:t>Other high-profile Republican candidates avoided questions about the immigration plan altogether, highlighting the political sensitivity of the issue.</w:t>
      </w:r>
    </w:p>
    <w:p w14:paraId="57E3A5AB" w14:textId="77777777" w:rsidR="00834E96" w:rsidRPr="009E4D63" w:rsidRDefault="00834E96" w:rsidP="00834E96">
      <w:pPr>
        <w:rPr>
          <w:szCs w:val="16"/>
        </w:rPr>
      </w:pPr>
      <w:r w:rsidRPr="009E4D63">
        <w:rPr>
          <w:szCs w:val="16"/>
        </w:rPr>
        <w:t>The Republicans who declined to comment or ignored AP questions included Senate candidates Patrick Morrisey of West Virginia, Josh Hawley of Missouri, Mike Braun of Indiana and Matt Rosendale of Montana.</w:t>
      </w:r>
    </w:p>
    <w:p w14:paraId="53576E2E" w14:textId="77777777" w:rsidR="00834E96" w:rsidRPr="009E4D63" w:rsidRDefault="00834E96" w:rsidP="00834E96">
      <w:pPr>
        <w:rPr>
          <w:szCs w:val="16"/>
        </w:rPr>
      </w:pPr>
      <w:r w:rsidRPr="009E4D63">
        <w:rPr>
          <w:szCs w:val="16"/>
        </w:rPr>
        <w:t>In an election year in which Democrats appear to have an advantage on voter enthusiasm, Republicans can ill afford to alienate any voters this fall, particularly their most passionate supporters.</w:t>
      </w:r>
    </w:p>
    <w:p w14:paraId="5C2ACB7A" w14:textId="77777777" w:rsidR="00834E96" w:rsidRPr="009E4D63" w:rsidRDefault="00834E96" w:rsidP="00834E96">
      <w:pPr>
        <w:rPr>
          <w:szCs w:val="16"/>
        </w:rPr>
      </w:pPr>
      <w:r w:rsidRPr="009E4D63">
        <w:rPr>
          <w:szCs w:val="16"/>
        </w:rPr>
        <w:t>Former White House counselor Steve Bannon lobbied against the compromise in private meetings with House conservatives earlier this past week.</w:t>
      </w:r>
    </w:p>
    <w:p w14:paraId="70CCEF51" w14:textId="77777777" w:rsidR="00834E96" w:rsidRDefault="00834E96" w:rsidP="00834E96">
      <w:r w:rsidRPr="009E4D63">
        <w:t xml:space="preserve">He warned that </w:t>
      </w:r>
      <w:r w:rsidRPr="009E4D63">
        <w:rPr>
          <w:rStyle w:val="StyleUnderline"/>
        </w:rPr>
        <w:t>Republicans “will lose the House and Trump will be impeached” if the House backs the new measure</w:t>
      </w:r>
      <w:r w:rsidRPr="009E4D63">
        <w:t>, according to Iowa Rep. Steve King, an immigration hard-liner who was in attendance.</w:t>
      </w:r>
    </w:p>
    <w:p w14:paraId="02F31B5C" w14:textId="436D4887" w:rsidR="00C36CFE" w:rsidRDefault="00C36CFE" w:rsidP="00C36CFE">
      <w:pPr>
        <w:pStyle w:val="Heading2"/>
      </w:pPr>
      <w:r>
        <w:t xml:space="preserve">Aff </w:t>
      </w:r>
    </w:p>
    <w:p w14:paraId="341BC2A3" w14:textId="5035C644" w:rsidR="00C36CFE" w:rsidRDefault="00C36CFE" w:rsidP="00C36CFE">
      <w:pPr>
        <w:pStyle w:val="Heading3"/>
      </w:pPr>
      <w:r>
        <w:t>Deportation Thumps</w:t>
      </w:r>
    </w:p>
    <w:p w14:paraId="33E76C62" w14:textId="77777777" w:rsidR="00C36CFE" w:rsidRPr="00C36CFE" w:rsidRDefault="00C36CFE" w:rsidP="00C36CFE"/>
    <w:p w14:paraId="2806A6E8" w14:textId="77777777" w:rsidR="00C36CFE" w:rsidRPr="00616237" w:rsidRDefault="00C36CFE" w:rsidP="00C36CFE">
      <w:r w:rsidRPr="00C36CFE">
        <w:rPr>
          <w:rStyle w:val="Style13ptBold"/>
        </w:rPr>
        <w:t>Samuels 6/24</w:t>
      </w:r>
      <w:r>
        <w:t>/18 – Reporter at The Hill (Brett, “</w:t>
      </w:r>
      <w:r w:rsidRPr="00616237">
        <w:t>Most say treatment of migrant families will be important to midterm vote: poll</w:t>
      </w:r>
      <w:r>
        <w:t xml:space="preserve">”, The Hill, 6/24/18, </w:t>
      </w:r>
      <w:r w:rsidRPr="00616237">
        <w:t>http://thehill.com/blogs/blog-briefing-room/393848-most-say-treatment-of-migrant-families-will-be-important-to-midterm</w:t>
      </w:r>
      <w:r>
        <w:t>) //SJ</w:t>
      </w:r>
    </w:p>
    <w:p w14:paraId="223DD4E5" w14:textId="77777777" w:rsidR="00C36CFE" w:rsidRPr="0042195C" w:rsidRDefault="00C36CFE" w:rsidP="00C36CFE">
      <w:r w:rsidRPr="0042195C">
        <w:rPr>
          <w:rStyle w:val="StyleUnderline"/>
        </w:rPr>
        <w:t>Roughly 60 percent of Americans say the treatment of migrant families arriving at the U.S.–Mexico border is important to their vote in this year’s midterms, according to a new poll</w:t>
      </w:r>
      <w:r w:rsidRPr="0042195C">
        <w:t>.</w:t>
      </w:r>
    </w:p>
    <w:p w14:paraId="391D1B06" w14:textId="77777777" w:rsidR="00C36CFE" w:rsidRPr="0042195C" w:rsidRDefault="00C36CFE" w:rsidP="00C36CFE">
      <w:r>
        <w:fldChar w:fldCharType="begin"/>
      </w:r>
      <w:r>
        <w:instrText xml:space="preserve"> HYPERLINK "https://www.cbsnews.com/news/cbs-news-battleground-tracker-sharp-divides-over-immigration-separation/" \t "_blank" </w:instrText>
      </w:r>
      <w:r>
        <w:fldChar w:fldCharType="separate"/>
      </w:r>
      <w:r w:rsidRPr="0042195C">
        <w:rPr>
          <w:rStyle w:val="StyleUnderline"/>
        </w:rPr>
        <w:t>The CBS News/YouGov poll</w:t>
      </w:r>
      <w:r>
        <w:rPr>
          <w:rStyle w:val="StyleUnderline"/>
        </w:rPr>
        <w:fldChar w:fldCharType="end"/>
      </w:r>
      <w:r w:rsidRPr="0042195C">
        <w:rPr>
          <w:rStyle w:val="StyleUnderline"/>
        </w:rPr>
        <w:t>, released Sunday, found that one-third of Americans indicated the issue will be very important to their vote.</w:t>
      </w:r>
      <w:r w:rsidRPr="0042195C">
        <w:t xml:space="preserve"> The results come days after the Trump administration reversed its practice of separating migrant families who cross the border illegally.</w:t>
      </w:r>
    </w:p>
    <w:p w14:paraId="2CA29A1C" w14:textId="77777777" w:rsidR="00C36CFE" w:rsidRPr="00616237" w:rsidRDefault="00C36CFE" w:rsidP="00C36CFE">
      <w:pPr>
        <w:rPr>
          <w:rStyle w:val="StyleUnderline"/>
        </w:rPr>
      </w:pPr>
      <w:r w:rsidRPr="00616237">
        <w:rPr>
          <w:rStyle w:val="StyleUnderline"/>
        </w:rPr>
        <w:t>The importance varies along party lines, the poll found. Among Democrats polled, 84 percent said the issue will be important to their vote, while 43 percent of Republicans said the same. </w:t>
      </w:r>
    </w:p>
    <w:p w14:paraId="74FEF158" w14:textId="77777777" w:rsidR="00C36CFE" w:rsidRPr="0042195C" w:rsidRDefault="00C36CFE" w:rsidP="00C36CFE">
      <w:r w:rsidRPr="0042195C">
        <w:t>Voters are also split along party lines in terms of how those crossing the border illegally should be treated.</w:t>
      </w:r>
    </w:p>
    <w:p w14:paraId="737DC09D" w14:textId="77777777" w:rsidR="00C36CFE" w:rsidRPr="0042195C" w:rsidRDefault="00C36CFE" w:rsidP="00C36CFE">
      <w:r w:rsidRPr="0042195C">
        <w:t>Among Democrats, 79 percent said those individuals should be "treated well as an example of kindness." </w:t>
      </w:r>
    </w:p>
    <w:p w14:paraId="3A534CC8" w14:textId="77777777" w:rsidR="00C36CFE" w:rsidRPr="00616237" w:rsidRDefault="00C36CFE" w:rsidP="00C36CFE">
      <w:pPr>
        <w:rPr>
          <w:rStyle w:val="StyleUnderline"/>
        </w:rPr>
      </w:pPr>
      <w:r w:rsidRPr="00616237">
        <w:rPr>
          <w:rStyle w:val="StyleUnderline"/>
        </w:rPr>
        <w:t>Among Republicans, 73 percent said they should be "punished as an example of toughness," according to the poll.</w:t>
      </w:r>
    </w:p>
    <w:p w14:paraId="28B57757" w14:textId="77777777" w:rsidR="00C36CFE" w:rsidRPr="00616237" w:rsidRDefault="00C36CFE" w:rsidP="00C36CFE">
      <w:pPr>
        <w:rPr>
          <w:rStyle w:val="StyleUnderline"/>
        </w:rPr>
      </w:pPr>
      <w:r w:rsidRPr="00616237">
        <w:rPr>
          <w:rStyle w:val="StyleUnderline"/>
        </w:rPr>
        <w:t>The poll surveyed 2,063 adults on June 21 and 22. The margin of error is 2.6 percentage points.</w:t>
      </w:r>
    </w:p>
    <w:p w14:paraId="54B0008C" w14:textId="77777777" w:rsidR="00C36CFE" w:rsidRPr="00616237" w:rsidRDefault="00C36CFE" w:rsidP="00C36CFE">
      <w:pPr>
        <w:rPr>
          <w:rStyle w:val="StyleUnderline"/>
        </w:rPr>
      </w:pPr>
      <w:r w:rsidRPr="00616237">
        <w:rPr>
          <w:rStyle w:val="StyleUnderline"/>
        </w:rPr>
        <w:t>Republican support for tough consequences came as </w:t>
      </w:r>
      <w:hyperlink r:id="rId413" w:history="1">
        <w:r w:rsidRPr="00616237">
          <w:rPr>
            <w:rStyle w:val="StyleUnderline"/>
          </w:rPr>
          <w:t>President Trump</w:t>
        </w:r>
      </w:hyperlink>
      <w:r w:rsidRPr="00616237">
        <w:rPr>
          <w:rStyle w:val="StyleUnderline"/>
        </w:rPr>
        <w:t xml:space="preserve"> insisted on Sunday that those who enter the U.S. illegally should be deported without access to courts. </w:t>
      </w:r>
    </w:p>
    <w:p w14:paraId="7F11E0AF" w14:textId="77777777" w:rsidR="00C36CFE" w:rsidRPr="0042195C" w:rsidRDefault="00C36CFE" w:rsidP="00C36CFE">
      <w:r w:rsidRPr="0042195C">
        <w:t>Trump on Wednesday signed an executive order halting migrant family separations that resulted from his "zero tolerance" policy. The president did so after saying, for days, that only Congress could address the issue.</w:t>
      </w:r>
    </w:p>
    <w:p w14:paraId="6BE59401" w14:textId="77777777" w:rsidR="00C36CFE" w:rsidRPr="00616237" w:rsidRDefault="00C36CFE" w:rsidP="00C36CFE">
      <w:pPr>
        <w:rPr>
          <w:rStyle w:val="StyleUnderline"/>
        </w:rPr>
      </w:pPr>
      <w:r w:rsidRPr="00616237">
        <w:rPr>
          <w:rStyle w:val="StyleUnderline"/>
        </w:rPr>
        <w:t>The Trump administration has faced overwhelming backlash for the policy, which led to more than 2,000 separations between April and May. Democrats and Republicans alike have called family separation “cruel” and “inhumane.”</w:t>
      </w:r>
    </w:p>
    <w:p w14:paraId="616BE312" w14:textId="77777777" w:rsidR="00C36CFE" w:rsidRPr="0042195C" w:rsidRDefault="00C36CFE" w:rsidP="00C36CFE">
      <w:r w:rsidRPr="0042195C">
        <w:t>Under the new executive order, most families are to be detained together, though the futures of those separated under the original policy are still unclear.</w:t>
      </w:r>
    </w:p>
    <w:p w14:paraId="22370732" w14:textId="77777777" w:rsidR="00C36CFE" w:rsidRPr="009E4D63" w:rsidRDefault="00C36CFE" w:rsidP="00834E96"/>
    <w:p w14:paraId="0105FB21" w14:textId="77777777" w:rsidR="00834E96" w:rsidRDefault="00834E96" w:rsidP="00834E96">
      <w:pPr>
        <w:pStyle w:val="Heading1"/>
      </w:pPr>
      <w:r>
        <w:t>Politics</w:t>
      </w:r>
    </w:p>
    <w:p w14:paraId="5D7FC879" w14:textId="77777777" w:rsidR="00834E96" w:rsidRDefault="00834E96" w:rsidP="00834E96">
      <w:pPr>
        <w:pStyle w:val="Heading2"/>
      </w:pPr>
      <w:r>
        <w:t>Neg</w:t>
      </w:r>
    </w:p>
    <w:p w14:paraId="0A3ABF99" w14:textId="77777777" w:rsidR="00834E96" w:rsidRDefault="00834E96" w:rsidP="00834E96">
      <w:pPr>
        <w:pStyle w:val="Heading3"/>
      </w:pPr>
      <w:r>
        <w:t>Link—Backlash</w:t>
      </w:r>
    </w:p>
    <w:p w14:paraId="0AD51645" w14:textId="77777777" w:rsidR="00834E96" w:rsidRDefault="00834E96" w:rsidP="00834E96">
      <w:pPr>
        <w:pStyle w:val="Heading4"/>
        <w:rPr>
          <w:u w:val="single"/>
        </w:rPr>
      </w:pPr>
      <w:r>
        <w:t xml:space="preserve">The plan receives </w:t>
      </w:r>
      <w:r w:rsidRPr="006C3BE5">
        <w:rPr>
          <w:u w:val="single"/>
        </w:rPr>
        <w:t>conservative backlash</w:t>
      </w:r>
    </w:p>
    <w:p w14:paraId="2BC405B2" w14:textId="77777777" w:rsidR="00834E96" w:rsidRPr="00664B2E" w:rsidRDefault="00834E96" w:rsidP="00834E96">
      <w:pPr>
        <w:rPr>
          <w:rStyle w:val="Style13ptBold"/>
          <w:b w:val="0"/>
        </w:rPr>
      </w:pPr>
      <w:r>
        <w:rPr>
          <w:rStyle w:val="Style13ptBold"/>
        </w:rPr>
        <w:t>Brownstein 18 - CNN senior political analyst (Ronald Brownstein; “GOP increasingly opposes legal -- not just illegal – immigration”; June 26</w:t>
      </w:r>
      <w:r w:rsidRPr="00311596">
        <w:rPr>
          <w:rStyle w:val="Style13ptBold"/>
          <w:vertAlign w:val="superscript"/>
        </w:rPr>
        <w:t>th</w:t>
      </w:r>
      <w:r>
        <w:rPr>
          <w:rStyle w:val="Style13ptBold"/>
        </w:rPr>
        <w:t xml:space="preserve">, 2018; CNN; </w:t>
      </w:r>
      <w:hyperlink r:id="rId414" w:history="1">
        <w:r w:rsidRPr="00EB561D">
          <w:rPr>
            <w:rStyle w:val="Hyperlink"/>
          </w:rPr>
          <w:t>https://www.cnn.com/2018/06/26/politics/republicans-oppose-legal-illegal-immigration/index.html</w:t>
        </w:r>
      </w:hyperlink>
      <w:r>
        <w:rPr>
          <w:rStyle w:val="Style13ptBold"/>
        </w:rPr>
        <w:t>; Accessed: June 27</w:t>
      </w:r>
      <w:r w:rsidRPr="00311596">
        <w:rPr>
          <w:rStyle w:val="Style13ptBold"/>
          <w:vertAlign w:val="superscript"/>
        </w:rPr>
        <w:t>th</w:t>
      </w:r>
      <w:r>
        <w:rPr>
          <w:rStyle w:val="Style13ptBold"/>
        </w:rPr>
        <w:t>, 2018)//TS</w:t>
      </w:r>
    </w:p>
    <w:p w14:paraId="1A1B5316" w14:textId="77777777" w:rsidR="00834E96" w:rsidRPr="00D063AF" w:rsidRDefault="00834E96" w:rsidP="00834E96">
      <w:pPr>
        <w:rPr>
          <w:rStyle w:val="StyleUnderline"/>
        </w:rPr>
      </w:pPr>
      <w:r w:rsidRPr="006C3BE5">
        <w:t xml:space="preserve">(CNN) -- The </w:t>
      </w:r>
      <w:r w:rsidRPr="006C3BE5">
        <w:rPr>
          <w:rStyle w:val="StyleUnderline"/>
          <w:sz w:val="16"/>
          <w:u w:val="none"/>
        </w:rPr>
        <w:t>firestorm</w:t>
      </w:r>
      <w:r w:rsidRPr="006C3BE5">
        <w:t xml:space="preserve"> over the separation of children from their undocumented parents at the border has almost completely overshadowed another milestone in the long-running national immigration debate:</w:t>
      </w:r>
      <w:r w:rsidRPr="00D063AF">
        <w:rPr>
          <w:rStyle w:val="StyleUnderline"/>
        </w:rPr>
        <w:t xml:space="preserve"> Opposition to legal,</w:t>
      </w:r>
      <w:r w:rsidRPr="006C3BE5">
        <w:t xml:space="preserve"> as well as illegal, </w:t>
      </w:r>
      <w:r w:rsidRPr="00D063AF">
        <w:rPr>
          <w:rStyle w:val="StyleUnderline"/>
        </w:rPr>
        <w:t>migration is hardening into a bedrock principle of the Republican Party.</w:t>
      </w:r>
    </w:p>
    <w:p w14:paraId="254F292B" w14:textId="77777777" w:rsidR="00834E96" w:rsidRPr="00D063AF" w:rsidRDefault="00834E96" w:rsidP="00834E96">
      <w:pPr>
        <w:rPr>
          <w:rStyle w:val="StyleUnderline"/>
        </w:rPr>
      </w:pPr>
      <w:r w:rsidRPr="006C3BE5">
        <w:t>With last week's vote in the House of Representatives on hardline immigration legislation from GOP Rep. Bob Goodlatte of Virginia, about</w:t>
      </w:r>
      <w:r w:rsidRPr="00D063AF">
        <w:rPr>
          <w:rStyle w:val="StyleUnderline"/>
        </w:rPr>
        <w:t xml:space="preserve"> </w:t>
      </w:r>
      <w:r w:rsidRPr="00CB6FCB">
        <w:rPr>
          <w:rStyle w:val="Emphasis"/>
        </w:rPr>
        <w:t>three-fourths of Republicans</w:t>
      </w:r>
      <w:r w:rsidRPr="00D063AF">
        <w:rPr>
          <w:rStyle w:val="StyleUnderline"/>
        </w:rPr>
        <w:t xml:space="preserve"> in both the House and Senate have voted this year to cut legal immigration by about 40%. </w:t>
      </w:r>
      <w:r w:rsidRPr="006C3BE5">
        <w:t>That would represent, by far</w:t>
      </w:r>
      <w:r w:rsidRPr="00D063AF">
        <w:rPr>
          <w:rStyle w:val="StyleUnderline"/>
        </w:rPr>
        <w:t>, the largest reduction in legal immigration since Congress voted in 1924 to virtually shut off immigration for the next four decades.</w:t>
      </w:r>
    </w:p>
    <w:p w14:paraId="68EB169C" w14:textId="77777777" w:rsidR="00834E96" w:rsidRPr="006C3BE5" w:rsidRDefault="00834E96" w:rsidP="00834E96">
      <w:r w:rsidRPr="006C3BE5">
        <w:t>And w</w:t>
      </w:r>
      <w:r w:rsidRPr="00D063AF">
        <w:rPr>
          <w:rStyle w:val="StyleUnderline"/>
        </w:rPr>
        <w:t>hile each of the bills this year to slash legal immigration ultimately fell short of passage, their preponderant support among Republicans marked a telling shift in the GOP's center of gravity:</w:t>
      </w:r>
      <w:r w:rsidRPr="006C3BE5">
        <w:t xml:space="preserve"> The last time Congress seriously considered cuts in legal immigration during the 1990s, about three-fourths of Senate Republicans, and about one-third of House Republicans, opposed it.</w:t>
      </w:r>
    </w:p>
    <w:p w14:paraId="1DCF3D29" w14:textId="77777777" w:rsidR="00834E96" w:rsidRPr="006C3BE5" w:rsidRDefault="00834E96" w:rsidP="00834E96">
      <w:r w:rsidRPr="006C3BE5">
        <w:t xml:space="preserve">"It tells me that </w:t>
      </w:r>
      <w:r w:rsidRPr="00FC15D6">
        <w:rPr>
          <w:rStyle w:val="StyleUnderline"/>
        </w:rPr>
        <w:t xml:space="preserve">the </w:t>
      </w:r>
      <w:r w:rsidRPr="001B42DA">
        <w:rPr>
          <w:rStyle w:val="Emphasis"/>
        </w:rPr>
        <w:t>party is more interested in reducing the number of foreigners</w:t>
      </w:r>
      <w:r w:rsidRPr="006C3BE5">
        <w:t xml:space="preserve"> in the United States than in reducing illegal immigration," says David Bier, an immigration policy analyst at the libertarian Cato Institute. "One reason to allow people to immigrate legally is to reduce the incentives to come illegally, and so this entire portion of that immigration bill is working at cross-purposes to the goal of securing the border and reducing illegal immigration."</w:t>
      </w:r>
    </w:p>
    <w:p w14:paraId="326A033F" w14:textId="77777777" w:rsidR="00834E96" w:rsidRPr="006C3BE5" w:rsidRDefault="00834E96" w:rsidP="00834E96">
      <w:pPr>
        <w:rPr>
          <w:szCs w:val="16"/>
        </w:rPr>
      </w:pPr>
      <w:r w:rsidRPr="006C3BE5">
        <w:rPr>
          <w:szCs w:val="16"/>
        </w:rPr>
        <w:t>New opposition to legal immigration</w:t>
      </w:r>
    </w:p>
    <w:p w14:paraId="280B47F4" w14:textId="77777777" w:rsidR="00834E96" w:rsidRPr="006C3BE5" w:rsidRDefault="00834E96" w:rsidP="00834E96">
      <w:pPr>
        <w:rPr>
          <w:szCs w:val="16"/>
        </w:rPr>
      </w:pPr>
      <w:r w:rsidRPr="006C3BE5">
        <w:rPr>
          <w:szCs w:val="16"/>
        </w:rPr>
        <w:t>For years, many Republicans have claimed that even as they demanded a crackdown on undocumented, or illegal, immigration, they supported a robust system of legal immigration. Even President Donald Trump nodded to that tradition in a tweet on Sunday when he insisted that illegal immigration "is very unfair to all of those people who have gone through the system legally and are waiting on line for years!"</w:t>
      </w:r>
    </w:p>
    <w:p w14:paraId="53D41ABB" w14:textId="77777777" w:rsidR="00834E96" w:rsidRPr="006C3BE5" w:rsidRDefault="00834E96" w:rsidP="00834E96">
      <w:r w:rsidRPr="006C3BE5">
        <w:t xml:space="preserve">But, in fact, </w:t>
      </w:r>
      <w:r w:rsidRPr="00FC15D6">
        <w:rPr>
          <w:rStyle w:val="StyleUnderline"/>
        </w:rPr>
        <w:t>the vast majority of congressional Republicans this year have now voted for Trump-backed legislation that would</w:t>
      </w:r>
      <w:r w:rsidRPr="006C3BE5">
        <w:t xml:space="preserve"> not only crack down on undocumented immigration but also </w:t>
      </w:r>
      <w:r w:rsidRPr="00FC15D6">
        <w:rPr>
          <w:rStyle w:val="StyleUnderline"/>
        </w:rPr>
        <w:t>severely constrict legal entry into the country</w:t>
      </w:r>
      <w:r w:rsidRPr="006C3BE5">
        <w:t>, including for millions of those who, as Trump put it, have been "waiting on line for years" to enter legally.</w:t>
      </w:r>
    </w:p>
    <w:p w14:paraId="0B124F87" w14:textId="77777777" w:rsidR="00834E96" w:rsidRPr="009B71A5" w:rsidRDefault="00834E96" w:rsidP="00834E96">
      <w:pPr>
        <w:rPr>
          <w:rStyle w:val="StyleUnderline"/>
        </w:rPr>
      </w:pPr>
      <w:r w:rsidRPr="006C3BE5">
        <w:t xml:space="preserve">"It really looks like </w:t>
      </w:r>
      <w:r w:rsidRPr="009B71A5">
        <w:rPr>
          <w:rStyle w:val="StyleUnderline"/>
        </w:rPr>
        <w:t>the entire debate about illegality is not the main issue anymore for Republicans in both chambers of Congress,</w:t>
      </w:r>
      <w:r w:rsidRPr="006C3BE5">
        <w:t>" notes Bier. "</w:t>
      </w:r>
      <w:r w:rsidRPr="009B71A5">
        <w:rPr>
          <w:rStyle w:val="StyleUnderline"/>
        </w:rPr>
        <w:t>The main goal seems to be to reduce the number of foreigners in the United States to the greatest extent possible."</w:t>
      </w:r>
    </w:p>
    <w:p w14:paraId="5881AE7B" w14:textId="77777777" w:rsidR="00834E96" w:rsidRPr="006C3BE5" w:rsidRDefault="00834E96" w:rsidP="00834E96">
      <w:pPr>
        <w:rPr>
          <w:szCs w:val="16"/>
        </w:rPr>
      </w:pPr>
      <w:r w:rsidRPr="006C3BE5">
        <w:rPr>
          <w:szCs w:val="16"/>
        </w:rPr>
        <w:t>Nativist rhetoric</w:t>
      </w:r>
    </w:p>
    <w:p w14:paraId="020F869E" w14:textId="77777777" w:rsidR="00834E96" w:rsidRPr="006C3BE5" w:rsidRDefault="00834E96" w:rsidP="00834E96">
      <w:r w:rsidRPr="006C3BE5">
        <w:t xml:space="preserve">The result is that </w:t>
      </w:r>
      <w:r w:rsidRPr="009B71A5">
        <w:rPr>
          <w:rStyle w:val="StyleUnderline"/>
        </w:rPr>
        <w:t>Republicans are now engaged in a</w:t>
      </w:r>
      <w:r w:rsidRPr="001B42DA">
        <w:rPr>
          <w:rStyle w:val="Emphasis"/>
        </w:rPr>
        <w:t xml:space="preserve"> two-front war against both legal and undocumented immigration</w:t>
      </w:r>
      <w:r w:rsidRPr="006C3BE5">
        <w:t>. Trump has clearly signaled he intends to emphasize illegal immigration as a primary wedge issue for the November elections: Even amid the chaos over separations at the border, he's turned to more overtly nativist and racist language, charging that undocumented immigrants "infest" and "invade" the US and urging an end to due process protections for them.</w:t>
      </w:r>
    </w:p>
    <w:p w14:paraId="28AC1E63" w14:textId="77777777" w:rsidR="00834E96" w:rsidRPr="006C3BE5" w:rsidRDefault="00834E96" w:rsidP="00834E96">
      <w:r w:rsidRPr="006C3BE5">
        <w:t>Congressional Republicans, in turn, have backed away from earlier promises to legally protect the so-called "Dreamers," young people brought to the country illegally as children. After Trump rescinded former President Obama's policy sheltering those young people from deportation, House Speaker Paul Ryan, among other leading Republicans, promised Congress would provide a lasting solution. But every Senate proposal to protect them failed, with the vast majority of Republicans voting no.</w:t>
      </w:r>
    </w:p>
    <w:p w14:paraId="6E167E47" w14:textId="77777777" w:rsidR="00834E96" w:rsidRPr="006C3BE5" w:rsidRDefault="00834E96" w:rsidP="00834E96">
      <w:r w:rsidRPr="006C3BE5">
        <w:t>In the House, moderate Republicans backed off their plan to force an up or down vote on protecting the young people through a discharge petition when Ryan promised them he'd craft a comprehensive plan. But amid resistance from conservatives, Ryan's immigration bill is also likely to fail this week -- if it comes to a vote at all after Trump publicly questioned its value.</w:t>
      </w:r>
    </w:p>
    <w:p w14:paraId="6FF7511E" w14:textId="77777777" w:rsidR="00834E96" w:rsidRPr="006C3BE5" w:rsidRDefault="00834E96" w:rsidP="00834E96">
      <w:r w:rsidRPr="006C3BE5">
        <w:t>Defying a history of bipartisan efforts</w:t>
      </w:r>
    </w:p>
    <w:p w14:paraId="7DEFD851" w14:textId="77777777" w:rsidR="00834E96" w:rsidRPr="006C3BE5" w:rsidRDefault="00834E96" w:rsidP="00834E96">
      <w:r w:rsidRPr="006C3BE5">
        <w:t>If Ryan's measure fails, as appears virtually certain, it would mark the third time in the past 12 years that House Republicans have refused to legalize any contingent of undocumented immigrants. In 2006 and 2013, the Republican House leadership refused to even schedule a vote after bipartisan Senate majorities passed legislation combining tougher immigration enforcement with a pathway to citizenship for many millions of undocumented immigrants.</w:t>
      </w:r>
    </w:p>
    <w:p w14:paraId="754A9555" w14:textId="77777777" w:rsidR="00834E96" w:rsidRPr="006C3BE5" w:rsidRDefault="00834E96" w:rsidP="00834E96">
      <w:r w:rsidRPr="006C3BE5">
        <w:t>The Goodlatte bill provides the most revealing gauge of how far the immigration priorities of most House Republicans diverge from those goals. The bill failed in the House last week when 41 Republicans joined 190 Democrats to oppose it. But 193 House Republicans -- just over 82% of those who voted -- backed the legislation.</w:t>
      </w:r>
    </w:p>
    <w:p w14:paraId="494FCC19" w14:textId="77777777" w:rsidR="00834E96" w:rsidRPr="006C3BE5" w:rsidRDefault="00834E96" w:rsidP="00834E96">
      <w:r w:rsidRPr="006C3BE5">
        <w:t>That vote stands as a milestone in hardening GOP attitudes against migration because the Goodlatte bill represented a wish list for the party's most anti-immigration forces. By the calculations of Bier and Stuart Anderson, executive director of the National Foundation for American Policy, a pro-immigration group, it would have reduced legal immigration over the coming decades by fully 40% (far more than the 25%, already a historic decline, that the sponsors claimed.) It would have severely limited the opportunity for migrants to seek political asylum in the US. And despite Trump's gesture toward those "waiting in line," the bill, after a short transition through 2019, would have canceled pending immigration applications from about 3 million married adult children and siblings of US citizens who have waited in line for, in many cases, decades, as Biers and Anderson wrote recently.</w:t>
      </w:r>
    </w:p>
    <w:p w14:paraId="1555BC6B" w14:textId="77777777" w:rsidR="00834E96" w:rsidRPr="006C3BE5" w:rsidRDefault="00834E96" w:rsidP="00834E96">
      <w:r w:rsidRPr="006C3BE5">
        <w:t>The strong House Republican vote for the Goodlatte bill came after the GOP caucus voted even more overwhelmingly last year for legislation to punish so-called "sanctuary" cities that fail to fully cooperate with federal immigration law. In that June 2017 vote, House Republicans voted 225-7 to cut off a wide array of federal grants to states or cities that limit immigration cooperation and to allow private citizens to sue such jurisdictions if they claim that they or family members were later harmed by undocumented immigrants released through their policies. (Ryan's immigration bill revives that provision.)</w:t>
      </w:r>
    </w:p>
    <w:p w14:paraId="152A067A" w14:textId="77777777" w:rsidR="00834E96" w:rsidRPr="006C3BE5" w:rsidRDefault="00834E96" w:rsidP="00834E96">
      <w:r w:rsidRPr="006C3BE5">
        <w:t>Generally, the Senate Republican immigration bills haven't tilted quite as far toward the party's nativist element. But even so, 36 of the 50 voting Republican senators last February voted for Trump-supported legislation sponsored by Senate Judiciary Chairman Charles Grassley of Iowa that would have cut legal immigration by about as much as the Goodlatte bill (though it would not have erased the applications of millions of potential migrants waiting in line). And all 50 voting Senate Republicans last February backed legislation from GOP Sen. Pat Toomey of Pennsylvania to slash federal funding for states and cities that fail to fully cooperate with federal immigration enforcement.</w:t>
      </w:r>
    </w:p>
    <w:p w14:paraId="0847333E" w14:textId="77777777" w:rsidR="00834E96" w:rsidRPr="006C3BE5" w:rsidRDefault="00834E96" w:rsidP="00834E96">
      <w:r w:rsidRPr="006C3BE5">
        <w:t>The shifting GOP center of power</w:t>
      </w:r>
    </w:p>
    <w:p w14:paraId="2E85787D" w14:textId="77777777" w:rsidR="00834E96" w:rsidRPr="00EE1FAA" w:rsidRDefault="00834E96" w:rsidP="00834E96">
      <w:pPr>
        <w:rPr>
          <w:rStyle w:val="StyleUnderline"/>
        </w:rPr>
      </w:pPr>
      <w:r w:rsidRPr="006C3BE5">
        <w:t xml:space="preserve">Partly, </w:t>
      </w:r>
      <w:r w:rsidRPr="00EE1FAA">
        <w:rPr>
          <w:rStyle w:val="StyleUnderline"/>
        </w:rPr>
        <w:t xml:space="preserve">the </w:t>
      </w:r>
      <w:r w:rsidRPr="001B42DA">
        <w:rPr>
          <w:rStyle w:val="Emphasis"/>
        </w:rPr>
        <w:t>hard Republican turn</w:t>
      </w:r>
      <w:r w:rsidRPr="00EE1FAA">
        <w:rPr>
          <w:rStyle w:val="StyleUnderline"/>
        </w:rPr>
        <w:t xml:space="preserve"> against </w:t>
      </w:r>
      <w:r w:rsidRPr="006C3BE5">
        <w:t>not only undocumented but also</w:t>
      </w:r>
      <w:r w:rsidRPr="001B42DA">
        <w:rPr>
          <w:rStyle w:val="StyleUnderline"/>
        </w:rPr>
        <w:t xml:space="preserve"> lega</w:t>
      </w:r>
      <w:r w:rsidRPr="00EE1FAA">
        <w:rPr>
          <w:rStyle w:val="StyleUnderline"/>
        </w:rPr>
        <w:t>l immigration can be explained by the party's shifting geographic center</w:t>
      </w:r>
      <w:r w:rsidRPr="006C3BE5">
        <w:t>. In the House, the Senate and the Electoral College alike,</w:t>
      </w:r>
      <w:r w:rsidRPr="00EE1FAA">
        <w:rPr>
          <w:rStyle w:val="StyleUnderline"/>
        </w:rPr>
        <w:t xml:space="preserve"> Republicans now depend predominantly on the parts of America that have been the least touched by the steady growth in the immigrant population over the past 50 years.</w:t>
      </w:r>
    </w:p>
    <w:p w14:paraId="516C1845" w14:textId="77777777" w:rsidR="00834E96" w:rsidRPr="006C3BE5" w:rsidRDefault="00834E96" w:rsidP="00834E96">
      <w:pPr>
        <w:rPr>
          <w:szCs w:val="16"/>
        </w:rPr>
      </w:pPr>
      <w:r w:rsidRPr="006C3BE5">
        <w:rPr>
          <w:szCs w:val="16"/>
        </w:rPr>
        <w:t>In the House, about 85% of Republicans represent districts where the foreign-born share of the population was lower than the national average of 13.5% in 2016. Similarly, 42 of the 51 Republican senators represent the 30 states where immigrants compose the smallest share of the population, mostly in the South, the Midwest and the Mountain West. Republicans hold only nine of the 40 Senate seats in the 20 states where immigrants constitute the largest share of the population, most of them along the coasts. In 2016, Trump's pattern of support followed those tracks too: He won 26 of the 30 states with the smallest share of immigrants, but lost 16 of the 20 with the highest.</w:t>
      </w:r>
    </w:p>
    <w:p w14:paraId="3AEBE622" w14:textId="77777777" w:rsidR="00834E96" w:rsidRPr="006C3BE5" w:rsidRDefault="00834E96" w:rsidP="00834E96">
      <w:pPr>
        <w:rPr>
          <w:szCs w:val="16"/>
        </w:rPr>
      </w:pPr>
      <w:r w:rsidRPr="006C3BE5">
        <w:rPr>
          <w:szCs w:val="16"/>
        </w:rPr>
        <w:t>In both the House and Senate, several Republicans from high-immigration jurisdictions opposed the legislation constricting legal migration. Those opposing the Goodlatte bill last week included Steve Knight, Jeff Denham, David Valadao and Dana Rohrabacher of California, Carlos Curbelo of Florida, Leonard Lance of New Jersey and Barbara Comstock of Virginia. All of them hold swing seats where immigrants make up at least one-fifth of the population. Senate Republican opponents of the Grassley bill included Ted Cruz of Texas and Jeff Flake of Arizona, two high-immigration states.</w:t>
      </w:r>
    </w:p>
    <w:p w14:paraId="06E882BE" w14:textId="77777777" w:rsidR="00834E96" w:rsidRPr="006C3BE5" w:rsidRDefault="00834E96" w:rsidP="00834E96">
      <w:r w:rsidRPr="006C3BE5">
        <w:t xml:space="preserve">But </w:t>
      </w:r>
      <w:r w:rsidRPr="00EE1FAA">
        <w:rPr>
          <w:rStyle w:val="StyleUnderline"/>
        </w:rPr>
        <w:t xml:space="preserve">a </w:t>
      </w:r>
      <w:r w:rsidRPr="001B42DA">
        <w:rPr>
          <w:rStyle w:val="Emphasis"/>
        </w:rPr>
        <w:t>noteworthy number of Republicans from high-immigration jurisdictions in both chambers supported the legislation severely reducing legal immigration</w:t>
      </w:r>
      <w:r w:rsidRPr="006C3BE5">
        <w:t xml:space="preserve">. In the Senate, </w:t>
      </w:r>
      <w:r w:rsidRPr="006C3BE5">
        <w:rPr>
          <w:rStyle w:val="StyleUnderline"/>
        </w:rPr>
        <w:t>they included Marco Rubio of Florida, John Cornyn of Texas, Cory Gardner of Colorado and David Perdue and Johnny Isakson of Georgia.</w:t>
      </w:r>
      <w:r w:rsidRPr="006C3BE5">
        <w:t xml:space="preserve"> Those supporting the cuts in the House included John Culberson and Pete Sessions of Texas, Karen Handel and Rob Woodall of Georgia, Dan Donovan in New York City and Mimi Walters in California. All of those House Republicans represent potentially competitive seats where at least one-fifth of the residents were born abroad.</w:t>
      </w:r>
    </w:p>
    <w:p w14:paraId="20EC6514" w14:textId="77777777" w:rsidR="00834E96" w:rsidRDefault="00834E96" w:rsidP="00834E96"/>
    <w:p w14:paraId="27EE70A1" w14:textId="77777777" w:rsidR="00834E96" w:rsidRPr="00100DC1" w:rsidRDefault="00834E96" w:rsidP="00834E96"/>
    <w:p w14:paraId="0163AB75" w14:textId="77777777" w:rsidR="00834E96" w:rsidRPr="00100DC1" w:rsidRDefault="00834E96" w:rsidP="00834E96"/>
    <w:p w14:paraId="67B5483F" w14:textId="77777777" w:rsidR="00834E96" w:rsidRPr="00094ED9" w:rsidRDefault="00834E96" w:rsidP="00834E96"/>
    <w:p w14:paraId="30A18130" w14:textId="77777777" w:rsidR="00834E96" w:rsidRPr="00094ED9" w:rsidRDefault="00834E96" w:rsidP="00834E96"/>
    <w:p w14:paraId="3EE5EDBF" w14:textId="77777777" w:rsidR="00834E96" w:rsidRPr="00D73B62" w:rsidRDefault="00834E96" w:rsidP="00834E96"/>
    <w:p w14:paraId="15DE9407" w14:textId="77777777" w:rsidR="00834E96" w:rsidRPr="00834E96" w:rsidRDefault="00834E96" w:rsidP="00834E96"/>
    <w:p w14:paraId="16E189A4" w14:textId="77777777" w:rsidR="00AE03EC" w:rsidRDefault="00AE03EC" w:rsidP="00DA28F0">
      <w:pPr>
        <w:outlineLvl w:val="0"/>
        <w:rPr>
          <w:rStyle w:val="Emphasis"/>
        </w:rPr>
      </w:pPr>
    </w:p>
    <w:p w14:paraId="656A1BC9" w14:textId="77777777" w:rsidR="004A6639" w:rsidRDefault="004A6639" w:rsidP="00DA28F0">
      <w:pPr>
        <w:outlineLvl w:val="0"/>
        <w:rPr>
          <w:rStyle w:val="Emphasis"/>
        </w:rPr>
      </w:pPr>
    </w:p>
    <w:p w14:paraId="32B8EB9A" w14:textId="77777777" w:rsidR="003B6AC2" w:rsidRPr="00DA28F0" w:rsidRDefault="003B6AC2" w:rsidP="00DA28F0">
      <w:pPr>
        <w:outlineLvl w:val="0"/>
        <w:rPr>
          <w:rStyle w:val="Emphasis"/>
        </w:rPr>
      </w:pPr>
    </w:p>
    <w:sectPr w:rsidR="003B6AC2" w:rsidRPr="00DA28F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hiller">
    <w:altName w:val="Gabriola"/>
    <w:charset w:val="00"/>
    <w:family w:val="decorativ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4"/>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34E96"/>
    <w:rsid w:val="000029E3"/>
    <w:rsid w:val="000029E8"/>
    <w:rsid w:val="00004225"/>
    <w:rsid w:val="000066CA"/>
    <w:rsid w:val="00007264"/>
    <w:rsid w:val="000076A9"/>
    <w:rsid w:val="00014FAD"/>
    <w:rsid w:val="00015D2A"/>
    <w:rsid w:val="0002490B"/>
    <w:rsid w:val="00026465"/>
    <w:rsid w:val="00030204"/>
    <w:rsid w:val="000312A0"/>
    <w:rsid w:val="0003396C"/>
    <w:rsid w:val="00034426"/>
    <w:rsid w:val="00035337"/>
    <w:rsid w:val="00041E79"/>
    <w:rsid w:val="00052FB1"/>
    <w:rsid w:val="0005316B"/>
    <w:rsid w:val="00054276"/>
    <w:rsid w:val="000547B1"/>
    <w:rsid w:val="00057CCF"/>
    <w:rsid w:val="0006091E"/>
    <w:rsid w:val="000638C1"/>
    <w:rsid w:val="00065FEE"/>
    <w:rsid w:val="00066E3C"/>
    <w:rsid w:val="00072718"/>
    <w:rsid w:val="0007381E"/>
    <w:rsid w:val="00074449"/>
    <w:rsid w:val="00076094"/>
    <w:rsid w:val="0008785F"/>
    <w:rsid w:val="00090CBE"/>
    <w:rsid w:val="00094DEC"/>
    <w:rsid w:val="000A2D8A"/>
    <w:rsid w:val="000C1890"/>
    <w:rsid w:val="000D26A6"/>
    <w:rsid w:val="000D2B90"/>
    <w:rsid w:val="000D30B9"/>
    <w:rsid w:val="000D6ED8"/>
    <w:rsid w:val="000D717B"/>
    <w:rsid w:val="00100B28"/>
    <w:rsid w:val="00117316"/>
    <w:rsid w:val="00117E00"/>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19FF"/>
    <w:rsid w:val="001B73E3"/>
    <w:rsid w:val="001C316D"/>
    <w:rsid w:val="001C362B"/>
    <w:rsid w:val="001D1A0D"/>
    <w:rsid w:val="001D343E"/>
    <w:rsid w:val="001D36BF"/>
    <w:rsid w:val="001D4C28"/>
    <w:rsid w:val="001E0B1F"/>
    <w:rsid w:val="001E0C0F"/>
    <w:rsid w:val="001E1E0B"/>
    <w:rsid w:val="001E2B31"/>
    <w:rsid w:val="001F1173"/>
    <w:rsid w:val="001F4938"/>
    <w:rsid w:val="002005A8"/>
    <w:rsid w:val="00203DD8"/>
    <w:rsid w:val="00204E1D"/>
    <w:rsid w:val="00204EBF"/>
    <w:rsid w:val="002059BD"/>
    <w:rsid w:val="00207FD8"/>
    <w:rsid w:val="00210FAF"/>
    <w:rsid w:val="00213B1E"/>
    <w:rsid w:val="00215284"/>
    <w:rsid w:val="002168F2"/>
    <w:rsid w:val="0022589F"/>
    <w:rsid w:val="002343FE"/>
    <w:rsid w:val="00235F7B"/>
    <w:rsid w:val="002502CF"/>
    <w:rsid w:val="002549FA"/>
    <w:rsid w:val="00255A74"/>
    <w:rsid w:val="00267EBB"/>
    <w:rsid w:val="0027023B"/>
    <w:rsid w:val="00272F3F"/>
    <w:rsid w:val="00274EDB"/>
    <w:rsid w:val="0027729E"/>
    <w:rsid w:val="002843B2"/>
    <w:rsid w:val="00284ED6"/>
    <w:rsid w:val="00290C5A"/>
    <w:rsid w:val="00290C92"/>
    <w:rsid w:val="00291AD2"/>
    <w:rsid w:val="0029647A"/>
    <w:rsid w:val="00296504"/>
    <w:rsid w:val="002A4ADD"/>
    <w:rsid w:val="002B5511"/>
    <w:rsid w:val="002B7ACF"/>
    <w:rsid w:val="002E0643"/>
    <w:rsid w:val="002E392E"/>
    <w:rsid w:val="002E6BBC"/>
    <w:rsid w:val="002F1BA9"/>
    <w:rsid w:val="002F6E74"/>
    <w:rsid w:val="003106B3"/>
    <w:rsid w:val="00311C7B"/>
    <w:rsid w:val="00313054"/>
    <w:rsid w:val="0031385D"/>
    <w:rsid w:val="003171AB"/>
    <w:rsid w:val="003223B2"/>
    <w:rsid w:val="00322A67"/>
    <w:rsid w:val="00330E13"/>
    <w:rsid w:val="00335A23"/>
    <w:rsid w:val="00340707"/>
    <w:rsid w:val="00341C61"/>
    <w:rsid w:val="00351841"/>
    <w:rsid w:val="0035627C"/>
    <w:rsid w:val="003624A6"/>
    <w:rsid w:val="00363293"/>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6AC2"/>
    <w:rsid w:val="003C5F4C"/>
    <w:rsid w:val="003D5EA8"/>
    <w:rsid w:val="003D7B28"/>
    <w:rsid w:val="003E210D"/>
    <w:rsid w:val="003E305E"/>
    <w:rsid w:val="003E34DB"/>
    <w:rsid w:val="003E5302"/>
    <w:rsid w:val="003E5BF1"/>
    <w:rsid w:val="003F2452"/>
    <w:rsid w:val="003F41EA"/>
    <w:rsid w:val="003F7DF0"/>
    <w:rsid w:val="004039AF"/>
    <w:rsid w:val="00407AFF"/>
    <w:rsid w:val="00410F4D"/>
    <w:rsid w:val="0041155D"/>
    <w:rsid w:val="004170BF"/>
    <w:rsid w:val="004270E3"/>
    <w:rsid w:val="004323F8"/>
    <w:rsid w:val="004348DC"/>
    <w:rsid w:val="00434921"/>
    <w:rsid w:val="00442018"/>
    <w:rsid w:val="00446567"/>
    <w:rsid w:val="00447B10"/>
    <w:rsid w:val="00452EE4"/>
    <w:rsid w:val="00452F0B"/>
    <w:rsid w:val="004536D6"/>
    <w:rsid w:val="00457224"/>
    <w:rsid w:val="0047482C"/>
    <w:rsid w:val="00475436"/>
    <w:rsid w:val="0048047E"/>
    <w:rsid w:val="00482AF9"/>
    <w:rsid w:val="00495D7C"/>
    <w:rsid w:val="00496BB2"/>
    <w:rsid w:val="00496EA9"/>
    <w:rsid w:val="004A6639"/>
    <w:rsid w:val="004B37B4"/>
    <w:rsid w:val="004B72B4"/>
    <w:rsid w:val="004C0314"/>
    <w:rsid w:val="004C0D3D"/>
    <w:rsid w:val="004C213E"/>
    <w:rsid w:val="004C376C"/>
    <w:rsid w:val="004C657F"/>
    <w:rsid w:val="004D17D8"/>
    <w:rsid w:val="004D52D8"/>
    <w:rsid w:val="004D60AA"/>
    <w:rsid w:val="004E159D"/>
    <w:rsid w:val="004E355B"/>
    <w:rsid w:val="004E5ABC"/>
    <w:rsid w:val="004F118E"/>
    <w:rsid w:val="005028E5"/>
    <w:rsid w:val="00503735"/>
    <w:rsid w:val="00513A93"/>
    <w:rsid w:val="00514013"/>
    <w:rsid w:val="00516A88"/>
    <w:rsid w:val="00521DAD"/>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551"/>
    <w:rsid w:val="00580BFC"/>
    <w:rsid w:val="00581048"/>
    <w:rsid w:val="00581203"/>
    <w:rsid w:val="005813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9D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153"/>
    <w:rsid w:val="00655217"/>
    <w:rsid w:val="0065727C"/>
    <w:rsid w:val="00674A78"/>
    <w:rsid w:val="00675E03"/>
    <w:rsid w:val="00682303"/>
    <w:rsid w:val="00696A16"/>
    <w:rsid w:val="006A3FA0"/>
    <w:rsid w:val="006A4840"/>
    <w:rsid w:val="006A52A0"/>
    <w:rsid w:val="006A7E1D"/>
    <w:rsid w:val="006B6060"/>
    <w:rsid w:val="006C2C43"/>
    <w:rsid w:val="006C2E9B"/>
    <w:rsid w:val="006C3A56"/>
    <w:rsid w:val="006D13F4"/>
    <w:rsid w:val="006D6AED"/>
    <w:rsid w:val="006E6D0B"/>
    <w:rsid w:val="006F126E"/>
    <w:rsid w:val="006F32C9"/>
    <w:rsid w:val="006F3834"/>
    <w:rsid w:val="006F3A89"/>
    <w:rsid w:val="006F5693"/>
    <w:rsid w:val="006F5D4C"/>
    <w:rsid w:val="00715159"/>
    <w:rsid w:val="00717B01"/>
    <w:rsid w:val="007227D9"/>
    <w:rsid w:val="0072491F"/>
    <w:rsid w:val="00725598"/>
    <w:rsid w:val="00736A62"/>
    <w:rsid w:val="007374A1"/>
    <w:rsid w:val="00752712"/>
    <w:rsid w:val="00753A84"/>
    <w:rsid w:val="007611F5"/>
    <w:rsid w:val="007619E4"/>
    <w:rsid w:val="00761D58"/>
    <w:rsid w:val="00761E75"/>
    <w:rsid w:val="0076495E"/>
    <w:rsid w:val="00765FC8"/>
    <w:rsid w:val="00774F72"/>
    <w:rsid w:val="00775694"/>
    <w:rsid w:val="00793F46"/>
    <w:rsid w:val="007A1325"/>
    <w:rsid w:val="007A1A18"/>
    <w:rsid w:val="007A36EB"/>
    <w:rsid w:val="007A3BAF"/>
    <w:rsid w:val="007B53D8"/>
    <w:rsid w:val="007C22C5"/>
    <w:rsid w:val="007C57E1"/>
    <w:rsid w:val="007C5811"/>
    <w:rsid w:val="007C7598"/>
    <w:rsid w:val="007D2DF5"/>
    <w:rsid w:val="007D451A"/>
    <w:rsid w:val="007D5E3E"/>
    <w:rsid w:val="007D7596"/>
    <w:rsid w:val="007E242C"/>
    <w:rsid w:val="007E6631"/>
    <w:rsid w:val="007F2FF4"/>
    <w:rsid w:val="00803A12"/>
    <w:rsid w:val="00805417"/>
    <w:rsid w:val="008266F9"/>
    <w:rsid w:val="008267E2"/>
    <w:rsid w:val="00826A9B"/>
    <w:rsid w:val="00834842"/>
    <w:rsid w:val="00834E96"/>
    <w:rsid w:val="00840E7B"/>
    <w:rsid w:val="008536AF"/>
    <w:rsid w:val="00853D40"/>
    <w:rsid w:val="008564FC"/>
    <w:rsid w:val="00864D17"/>
    <w:rsid w:val="00864E76"/>
    <w:rsid w:val="00865DC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0DE1"/>
    <w:rsid w:val="008E7A3E"/>
    <w:rsid w:val="008F41FD"/>
    <w:rsid w:val="008F4479"/>
    <w:rsid w:val="008F4BA0"/>
    <w:rsid w:val="00901726"/>
    <w:rsid w:val="00920E6A"/>
    <w:rsid w:val="00931816"/>
    <w:rsid w:val="00931A59"/>
    <w:rsid w:val="00932C71"/>
    <w:rsid w:val="009509D5"/>
    <w:rsid w:val="009538F5"/>
    <w:rsid w:val="00957187"/>
    <w:rsid w:val="00960255"/>
    <w:rsid w:val="009603E1"/>
    <w:rsid w:val="00961C9D"/>
    <w:rsid w:val="00963065"/>
    <w:rsid w:val="00965D04"/>
    <w:rsid w:val="0097151F"/>
    <w:rsid w:val="00973777"/>
    <w:rsid w:val="00976E78"/>
    <w:rsid w:val="00976EC4"/>
    <w:rsid w:val="009775C0"/>
    <w:rsid w:val="00981F23"/>
    <w:rsid w:val="00987513"/>
    <w:rsid w:val="00990634"/>
    <w:rsid w:val="00991733"/>
    <w:rsid w:val="00992078"/>
    <w:rsid w:val="00992BE3"/>
    <w:rsid w:val="009A1467"/>
    <w:rsid w:val="009A6464"/>
    <w:rsid w:val="009B69F5"/>
    <w:rsid w:val="009B6AB6"/>
    <w:rsid w:val="009B72EC"/>
    <w:rsid w:val="009C5FF7"/>
    <w:rsid w:val="009C6292"/>
    <w:rsid w:val="009C6CD1"/>
    <w:rsid w:val="009D15DB"/>
    <w:rsid w:val="009D3133"/>
    <w:rsid w:val="009E160D"/>
    <w:rsid w:val="009F1CBB"/>
    <w:rsid w:val="009F3305"/>
    <w:rsid w:val="009F5685"/>
    <w:rsid w:val="009F6FB2"/>
    <w:rsid w:val="00A071C0"/>
    <w:rsid w:val="00A22670"/>
    <w:rsid w:val="00A24B35"/>
    <w:rsid w:val="00A271BA"/>
    <w:rsid w:val="00A27F86"/>
    <w:rsid w:val="00A431C6"/>
    <w:rsid w:val="00A54315"/>
    <w:rsid w:val="00A60FBC"/>
    <w:rsid w:val="00A65C0B"/>
    <w:rsid w:val="00A7736B"/>
    <w:rsid w:val="00A776BA"/>
    <w:rsid w:val="00A81FD2"/>
    <w:rsid w:val="00A83C02"/>
    <w:rsid w:val="00A8441A"/>
    <w:rsid w:val="00A8674A"/>
    <w:rsid w:val="00A96E24"/>
    <w:rsid w:val="00AA6F6E"/>
    <w:rsid w:val="00AB122B"/>
    <w:rsid w:val="00AB21B0"/>
    <w:rsid w:val="00AB48D3"/>
    <w:rsid w:val="00AE0243"/>
    <w:rsid w:val="00AE03EC"/>
    <w:rsid w:val="00AE1BAD"/>
    <w:rsid w:val="00AE2124"/>
    <w:rsid w:val="00AE24BC"/>
    <w:rsid w:val="00AE3E3F"/>
    <w:rsid w:val="00AF2516"/>
    <w:rsid w:val="00AF4760"/>
    <w:rsid w:val="00AF55D4"/>
    <w:rsid w:val="00B0505F"/>
    <w:rsid w:val="00B05C2D"/>
    <w:rsid w:val="00B12933"/>
    <w:rsid w:val="00B12B88"/>
    <w:rsid w:val="00B137E0"/>
    <w:rsid w:val="00B13BC8"/>
    <w:rsid w:val="00B13D9A"/>
    <w:rsid w:val="00B23DF9"/>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3185"/>
    <w:rsid w:val="00C07769"/>
    <w:rsid w:val="00C07D05"/>
    <w:rsid w:val="00C10856"/>
    <w:rsid w:val="00C203FA"/>
    <w:rsid w:val="00C244F5"/>
    <w:rsid w:val="00C3164F"/>
    <w:rsid w:val="00C31B5E"/>
    <w:rsid w:val="00C34D3E"/>
    <w:rsid w:val="00C35B37"/>
    <w:rsid w:val="00C36CFE"/>
    <w:rsid w:val="00C3747A"/>
    <w:rsid w:val="00C37F29"/>
    <w:rsid w:val="00C46788"/>
    <w:rsid w:val="00C47D81"/>
    <w:rsid w:val="00C56DCC"/>
    <w:rsid w:val="00C57075"/>
    <w:rsid w:val="00C72AFE"/>
    <w:rsid w:val="00C81619"/>
    <w:rsid w:val="00CA013C"/>
    <w:rsid w:val="00CA6D6D"/>
    <w:rsid w:val="00CB310C"/>
    <w:rsid w:val="00CC7A4E"/>
    <w:rsid w:val="00CD1359"/>
    <w:rsid w:val="00CD4C83"/>
    <w:rsid w:val="00CF662D"/>
    <w:rsid w:val="00D01EDC"/>
    <w:rsid w:val="00D073C0"/>
    <w:rsid w:val="00D078AA"/>
    <w:rsid w:val="00D10058"/>
    <w:rsid w:val="00D11978"/>
    <w:rsid w:val="00D15E30"/>
    <w:rsid w:val="00D16129"/>
    <w:rsid w:val="00D25DBD"/>
    <w:rsid w:val="00D26929"/>
    <w:rsid w:val="00D30CBD"/>
    <w:rsid w:val="00D30D9E"/>
    <w:rsid w:val="00D33215"/>
    <w:rsid w:val="00D33908"/>
    <w:rsid w:val="00D34039"/>
    <w:rsid w:val="00D354F2"/>
    <w:rsid w:val="00D36C30"/>
    <w:rsid w:val="00D37C90"/>
    <w:rsid w:val="00D43A8C"/>
    <w:rsid w:val="00D50585"/>
    <w:rsid w:val="00D53072"/>
    <w:rsid w:val="00D61A4E"/>
    <w:rsid w:val="00D634EA"/>
    <w:rsid w:val="00D713A1"/>
    <w:rsid w:val="00D77956"/>
    <w:rsid w:val="00D80F0C"/>
    <w:rsid w:val="00D92077"/>
    <w:rsid w:val="00D951E2"/>
    <w:rsid w:val="00D9565A"/>
    <w:rsid w:val="00DA28F0"/>
    <w:rsid w:val="00DB1045"/>
    <w:rsid w:val="00DB2337"/>
    <w:rsid w:val="00DB5F87"/>
    <w:rsid w:val="00DB699B"/>
    <w:rsid w:val="00DC0376"/>
    <w:rsid w:val="00DC099B"/>
    <w:rsid w:val="00DC2BE5"/>
    <w:rsid w:val="00DD4CD4"/>
    <w:rsid w:val="00DD65A2"/>
    <w:rsid w:val="00DD6770"/>
    <w:rsid w:val="00DE0749"/>
    <w:rsid w:val="00DE1CE2"/>
    <w:rsid w:val="00DF1210"/>
    <w:rsid w:val="00DF264C"/>
    <w:rsid w:val="00DF31E9"/>
    <w:rsid w:val="00DF400D"/>
    <w:rsid w:val="00DF5C23"/>
    <w:rsid w:val="00E01DAD"/>
    <w:rsid w:val="00E021DC"/>
    <w:rsid w:val="00E03F91"/>
    <w:rsid w:val="00E064EF"/>
    <w:rsid w:val="00E064F2"/>
    <w:rsid w:val="00E0717B"/>
    <w:rsid w:val="00E15598"/>
    <w:rsid w:val="00E20D65"/>
    <w:rsid w:val="00E353A2"/>
    <w:rsid w:val="00E36881"/>
    <w:rsid w:val="00E36A99"/>
    <w:rsid w:val="00E42E4C"/>
    <w:rsid w:val="00E47013"/>
    <w:rsid w:val="00E541F9"/>
    <w:rsid w:val="00E57B79"/>
    <w:rsid w:val="00E63419"/>
    <w:rsid w:val="00E64496"/>
    <w:rsid w:val="00E72115"/>
    <w:rsid w:val="00E8322E"/>
    <w:rsid w:val="00E85805"/>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8C1"/>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8EE"/>
    <w:rsid w:val="00F73954"/>
    <w:rsid w:val="00F94060"/>
    <w:rsid w:val="00FA19C5"/>
    <w:rsid w:val="00FA56F6"/>
    <w:rsid w:val="00FB329D"/>
    <w:rsid w:val="00FC27E3"/>
    <w:rsid w:val="00FC74C7"/>
    <w:rsid w:val="00FD28E7"/>
    <w:rsid w:val="00FD451D"/>
    <w:rsid w:val="00FD5B22"/>
    <w:rsid w:val="00FE1B01"/>
    <w:rsid w:val="00FF2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CE32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36CFE"/>
    <w:rPr>
      <w:rFonts w:ascii="Calibri" w:hAnsi="Calibri"/>
      <w:sz w:val="16"/>
    </w:rPr>
  </w:style>
  <w:style w:type="paragraph" w:styleId="Heading1">
    <w:name w:val="heading 1"/>
    <w:aliases w:val="Pocket"/>
    <w:basedOn w:val="Normal"/>
    <w:next w:val="Normal"/>
    <w:link w:val="Heading1Char"/>
    <w:uiPriority w:val="9"/>
    <w:qFormat/>
    <w:rsid w:val="00C36C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6CF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6CF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36CF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6C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CFE"/>
  </w:style>
  <w:style w:type="character" w:customStyle="1" w:styleId="Heading1Char">
    <w:name w:val="Heading 1 Char"/>
    <w:aliases w:val="Pocket Char"/>
    <w:basedOn w:val="DefaultParagraphFont"/>
    <w:link w:val="Heading1"/>
    <w:uiPriority w:val="9"/>
    <w:rsid w:val="00C36CF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6CF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6CF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36CF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6CFE"/>
    <w:rPr>
      <w:rFonts w:ascii="Calibri" w:hAnsi="Calibri"/>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36CFE"/>
    <w:rPr>
      <w:rFonts w:ascii="Calibri" w:hAnsi="Calibri"/>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C36CF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36CFE"/>
    <w:rPr>
      <w:color w:val="auto"/>
      <w:u w:val="none"/>
    </w:rPr>
  </w:style>
  <w:style w:type="character" w:styleId="Hyperlink">
    <w:name w:val="Hyperlink"/>
    <w:aliases w:val="Read,Important,heading 1 (block title),Card Text,Internet Link,Analytic Text,Internet link,Char Char1,Heading 3 Char2,Block Char1,Heading 3 Char1 Char1,No Underline Char1,Text 7 Char1,Tags v 2 Char1,Card Char1,Heading 3 Char1,3: Cite Char1"/>
    <w:basedOn w:val="DefaultParagraphFont"/>
    <w:uiPriority w:val="99"/>
    <w:unhideWhenUsed/>
    <w:rsid w:val="00C36CFE"/>
    <w:rPr>
      <w:color w:val="auto"/>
      <w:u w:val="none"/>
    </w:rPr>
  </w:style>
  <w:style w:type="paragraph" w:styleId="DocumentMap">
    <w:name w:val="Document Map"/>
    <w:basedOn w:val="Normal"/>
    <w:link w:val="DocumentMapChar"/>
    <w:uiPriority w:val="99"/>
    <w:semiHidden/>
    <w:unhideWhenUsed/>
    <w:rsid w:val="00C36CF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6CFE"/>
    <w:rPr>
      <w:rFonts w:ascii="Lucida Grande" w:hAnsi="Lucida Grande" w:cs="Lucida Grande"/>
    </w:rPr>
  </w:style>
  <w:style w:type="paragraph" w:styleId="NoSpacing">
    <w:name w:val="No Spacing"/>
    <w:uiPriority w:val="1"/>
    <w:qFormat/>
    <w:rsid w:val="00C36CFE"/>
    <w:rPr>
      <w:rFonts w:ascii="Calibri" w:hAnsi="Calibri"/>
      <w:sz w:val="16"/>
    </w:rPr>
  </w:style>
  <w:style w:type="paragraph" w:customStyle="1" w:styleId="textbold">
    <w:name w:val="text bold"/>
    <w:basedOn w:val="Normal"/>
    <w:link w:val="Emphasis"/>
    <w:uiPriority w:val="7"/>
    <w:qFormat/>
    <w:rsid w:val="00834E96"/>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36CFE"/>
    <w:rPr>
      <w:rFonts w:ascii="Calibri" w:hAnsi="Calibri"/>
      <w:sz w:val="16"/>
    </w:rPr>
  </w:style>
  <w:style w:type="paragraph" w:styleId="Heading1">
    <w:name w:val="heading 1"/>
    <w:aliases w:val="Pocket"/>
    <w:basedOn w:val="Normal"/>
    <w:next w:val="Normal"/>
    <w:link w:val="Heading1Char"/>
    <w:uiPriority w:val="9"/>
    <w:qFormat/>
    <w:rsid w:val="00C36C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6CF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6CF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36CF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6C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CFE"/>
  </w:style>
  <w:style w:type="character" w:customStyle="1" w:styleId="Heading1Char">
    <w:name w:val="Heading 1 Char"/>
    <w:aliases w:val="Pocket Char"/>
    <w:basedOn w:val="DefaultParagraphFont"/>
    <w:link w:val="Heading1"/>
    <w:uiPriority w:val="9"/>
    <w:rsid w:val="00C36CF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6CF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6CF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36CF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6CFE"/>
    <w:rPr>
      <w:rFonts w:ascii="Calibri" w:hAnsi="Calibri"/>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36CFE"/>
    <w:rPr>
      <w:rFonts w:ascii="Calibri" w:hAnsi="Calibri"/>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C36CF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36CFE"/>
    <w:rPr>
      <w:color w:val="auto"/>
      <w:u w:val="none"/>
    </w:rPr>
  </w:style>
  <w:style w:type="character" w:styleId="Hyperlink">
    <w:name w:val="Hyperlink"/>
    <w:aliases w:val="Read,Important,heading 1 (block title),Card Text,Internet Link,Analytic Text,Internet link,Char Char1,Heading 3 Char2,Block Char1,Heading 3 Char1 Char1,No Underline Char1,Text 7 Char1,Tags v 2 Char1,Card Char1,Heading 3 Char1,3: Cite Char1"/>
    <w:basedOn w:val="DefaultParagraphFont"/>
    <w:uiPriority w:val="99"/>
    <w:unhideWhenUsed/>
    <w:rsid w:val="00C36CFE"/>
    <w:rPr>
      <w:color w:val="auto"/>
      <w:u w:val="none"/>
    </w:rPr>
  </w:style>
  <w:style w:type="paragraph" w:styleId="DocumentMap">
    <w:name w:val="Document Map"/>
    <w:basedOn w:val="Normal"/>
    <w:link w:val="DocumentMapChar"/>
    <w:uiPriority w:val="99"/>
    <w:semiHidden/>
    <w:unhideWhenUsed/>
    <w:rsid w:val="00C36CF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6CFE"/>
    <w:rPr>
      <w:rFonts w:ascii="Lucida Grande" w:hAnsi="Lucida Grande" w:cs="Lucida Grande"/>
    </w:rPr>
  </w:style>
  <w:style w:type="paragraph" w:styleId="NoSpacing">
    <w:name w:val="No Spacing"/>
    <w:uiPriority w:val="1"/>
    <w:qFormat/>
    <w:rsid w:val="00C36CFE"/>
    <w:rPr>
      <w:rFonts w:ascii="Calibri" w:hAnsi="Calibri"/>
      <w:sz w:val="16"/>
    </w:rPr>
  </w:style>
  <w:style w:type="paragraph" w:customStyle="1" w:styleId="textbold">
    <w:name w:val="text bold"/>
    <w:basedOn w:val="Normal"/>
    <w:link w:val="Emphasis"/>
    <w:uiPriority w:val="7"/>
    <w:qFormat/>
    <w:rsid w:val="00834E96"/>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nytimes.com/2018/06/23/opinion/sunday/donald-trump-gop-immigration-cages.html" TargetMode="External"/><Relationship Id="rId21" Type="http://schemas.openxmlformats.org/officeDocument/2006/relationships/hyperlink" Target="https://www.usatoday.com/story/news/politics/2018/06/20/immigrant-children-why-trump-backed-down/718594002/" TargetMode="External"/><Relationship Id="rId22" Type="http://schemas.openxmlformats.org/officeDocument/2006/relationships/hyperlink" Target="https://www.vox.com/2018/3/29/17113926/trump-corruption-cronyism-populism-europe-democracy" TargetMode="External"/><Relationship Id="rId23" Type="http://schemas.openxmlformats.org/officeDocument/2006/relationships/hyperlink" Target="https://ips-dc.org/trumps-trade-war-trump-not-china/" TargetMode="External"/><Relationship Id="rId24" Type="http://schemas.openxmlformats.org/officeDocument/2006/relationships/hyperlink" Target="https://www.cnbc.com/2018/03/07/trade-war-trumps-tariff-threats-may-be-smart-politics-barclays-says.html" TargetMode="External"/><Relationship Id="rId25" Type="http://schemas.openxmlformats.org/officeDocument/2006/relationships/hyperlink" Target="https://www.washingtonpost.com/business/economy/trumps-china-crackdown-enjoys-wide-support-heres-why-that-could-be-a-problem-for-him/2018/06/23/9423951e-7652-11e8-805c-4b67019fcfe4_story.html?utm_term=.a0c6e6a818e9" TargetMode="External"/><Relationship Id="rId26" Type="http://schemas.openxmlformats.org/officeDocument/2006/relationships/hyperlink" Target="https://www.washingtonpost.com/news/politics/wp/2017/02/07/trumps-base-of-support-sets-a-higher-bar-for-considering-immigrants-to-be-american/?utm_term=.68236db90544" TargetMode="External"/><Relationship Id="rId27" Type="http://schemas.openxmlformats.org/officeDocument/2006/relationships/hyperlink" Target="https://www.the-american-interest.com/2017/04/18/immigration-reform-hard-but-not-impossible/" TargetMode="External"/><Relationship Id="rId28" Type="http://schemas.openxmlformats.org/officeDocument/2006/relationships/hyperlink" Target="https://www.kuna.net.kw/ArticleDetails.aspx?id=2474687&amp;Language=en" TargetMode="External"/><Relationship Id="rId29" Type="http://schemas.openxmlformats.org/officeDocument/2006/relationships/hyperlink" Target="https://www.politico.com/story/2017/01/trump-immigration-dreamers-234126" TargetMode="External"/><Relationship Id="rId170" Type="http://schemas.openxmlformats.org/officeDocument/2006/relationships/hyperlink" Target="https://tcf.org/content/report/disparate-impact-surveillance/" TargetMode="External"/><Relationship Id="rId171" Type="http://schemas.openxmlformats.org/officeDocument/2006/relationships/hyperlink" Target="https://tcf.org/content/report/disparate-impact-surveillance/" TargetMode="External"/><Relationship Id="rId172" Type="http://schemas.openxmlformats.org/officeDocument/2006/relationships/hyperlink" Target="https://tcf.org/content/report/disparate-impact-surveillance/" TargetMode="External"/><Relationship Id="rId173" Type="http://schemas.openxmlformats.org/officeDocument/2006/relationships/hyperlink" Target="https://tcf.org/content/report/disparate-impact-surveillance/" TargetMode="External"/><Relationship Id="rId174" Type="http://schemas.openxmlformats.org/officeDocument/2006/relationships/hyperlink" Target="https://tcf.org/content/report/disparate-impact-surveillance/" TargetMode="External"/><Relationship Id="rId175" Type="http://schemas.openxmlformats.org/officeDocument/2006/relationships/hyperlink" Target="https://tcf.org/content/report/disparate-impact-surveillance/" TargetMode="External"/><Relationship Id="rId176" Type="http://schemas.openxmlformats.org/officeDocument/2006/relationships/hyperlink" Target="https://tcf.org/content/report/disparate-impact-surveillance/" TargetMode="External"/><Relationship Id="rId177" Type="http://schemas.openxmlformats.org/officeDocument/2006/relationships/hyperlink" Target="https://tcf.org/content/report/disparate-impact-surveillance/" TargetMode="External"/><Relationship Id="rId178" Type="http://schemas.openxmlformats.org/officeDocument/2006/relationships/hyperlink" Target="https://tcf.org/content/report/disparate-impact-surveillance/" TargetMode="External"/><Relationship Id="rId179" Type="http://schemas.openxmlformats.org/officeDocument/2006/relationships/hyperlink" Target="https://tcf.org/content/report/disparate-impact-surveillance/" TargetMode="External"/><Relationship Id="rId230" Type="http://schemas.openxmlformats.org/officeDocument/2006/relationships/hyperlink" Target="https://tcf.org/content/report/disparate-impact-surveillance/" TargetMode="External"/><Relationship Id="rId231" Type="http://schemas.openxmlformats.org/officeDocument/2006/relationships/hyperlink" Target="https://tcf.org/content/report/disparate-impact-surveillance/" TargetMode="External"/><Relationship Id="rId232" Type="http://schemas.openxmlformats.org/officeDocument/2006/relationships/hyperlink" Target="https://tcf.org/content/report/disparate-impact-surveillance/" TargetMode="External"/><Relationship Id="rId233" Type="http://schemas.openxmlformats.org/officeDocument/2006/relationships/hyperlink" Target="https://tcf.org/content/report/disparate-impact-surveillance/" TargetMode="External"/><Relationship Id="rId234" Type="http://schemas.openxmlformats.org/officeDocument/2006/relationships/hyperlink" Target="https://tcf.org/content/report/disparate-impact-surveillance/" TargetMode="External"/><Relationship Id="rId235" Type="http://schemas.openxmlformats.org/officeDocument/2006/relationships/hyperlink" Target="https://tcf.org/content/report/disparate-impact-surveillance/" TargetMode="External"/><Relationship Id="rId236" Type="http://schemas.openxmlformats.org/officeDocument/2006/relationships/hyperlink" Target="https://tcf.org/content/report/disparate-impact-surveillance/" TargetMode="External"/><Relationship Id="rId237" Type="http://schemas.openxmlformats.org/officeDocument/2006/relationships/hyperlink" Target="https://tcf.org/content/report/disparate-impact-surveillance/" TargetMode="External"/><Relationship Id="rId238" Type="http://schemas.openxmlformats.org/officeDocument/2006/relationships/hyperlink" Target="https://tcf.org/content/report/disparate-impact-surveillance/" TargetMode="External"/><Relationship Id="rId239" Type="http://schemas.openxmlformats.org/officeDocument/2006/relationships/hyperlink" Target="https://tcf.org/content/report/disparate-impact-surveillance/" TargetMode="External"/><Relationship Id="rId30" Type="http://schemas.openxmlformats.org/officeDocument/2006/relationships/hyperlink" Target="https://www.usnews.com/news/politics/articles/2017-09-14/trump-tests-loyal-base-with-immigration-flirtation-with-dems" TargetMode="External"/><Relationship Id="rId31" Type="http://schemas.openxmlformats.org/officeDocument/2006/relationships/hyperlink" Target="https://www.mediaite.com/tv/ingraham-warns-trump-if-you-break-immigration-promises-expect-a-political-revolt-from-the-base/" TargetMode="External"/><Relationship Id="rId32" Type="http://schemas.openxmlformats.org/officeDocument/2006/relationships/hyperlink" Target="http://www.scmp.com/comment/insight-opinion/united-states/article/2152291/donald-trumps-racist-vitriol-appeals-his-base" TargetMode="External"/><Relationship Id="rId33" Type="http://schemas.openxmlformats.org/officeDocument/2006/relationships/hyperlink" Target="https://www.washingtonpost.com/news/the-fix/wp/2016/08/18/the-deep-pessimism-in-donald-trumps-base-of-support/?noredirect=on&amp;utm_term=.73055827ff53" TargetMode="External"/><Relationship Id="rId34" Type="http://schemas.openxmlformats.org/officeDocument/2006/relationships/hyperlink" Target="https://www.benzinga.com/markets/emerging-markets/17/04/9305488/is-trumps-foreign-policy-belligerence-a-diversion-from-a-stal" TargetMode="External"/><Relationship Id="rId35" Type="http://schemas.openxmlformats.org/officeDocument/2006/relationships/hyperlink" Target="https://www.washingtonpost.com/news/monkey-cage/wp/2016/12/19/yes-trump-might-well-go-to-war-to-divert-attention-from-problems-at-home/?utm_term=.0e1ebfe2db7d" TargetMode="External"/><Relationship Id="rId36" Type="http://schemas.openxmlformats.org/officeDocument/2006/relationships/hyperlink" Target="https://www.nytimes.com/2018/06/23/us/politics/republican-voters-trump.html" TargetMode="External"/><Relationship Id="rId37" Type="http://schemas.openxmlformats.org/officeDocument/2006/relationships/hyperlink" Target="http://www.statecollege.com/news/columns/the-great-revolt-vital-political-lessons-for-our-times,1476974/" TargetMode="External"/><Relationship Id="rId38" Type="http://schemas.openxmlformats.org/officeDocument/2006/relationships/hyperlink" Target="https://www.commondreams.org/views/2018/06/27/can-you-hear-us-now-why-documenting-daily-outrage-not-enough" TargetMode="External"/><Relationship Id="rId39" Type="http://schemas.openxmlformats.org/officeDocument/2006/relationships/hyperlink" Target="https://www.smh.com.au/world/north-america/like-it-or-not-trump-is-a-man-of-his-word-20180629-p4zoib.html" TargetMode="External"/><Relationship Id="rId180" Type="http://schemas.openxmlformats.org/officeDocument/2006/relationships/hyperlink" Target="https://tcf.org/content/report/disparate-impact-surveillance/" TargetMode="External"/><Relationship Id="rId181" Type="http://schemas.openxmlformats.org/officeDocument/2006/relationships/hyperlink" Target="https://tcf.org/content/report/disparate-impact-surveillance/" TargetMode="External"/><Relationship Id="rId182" Type="http://schemas.openxmlformats.org/officeDocument/2006/relationships/hyperlink" Target="https://tcf.org/content/report/disparate-impact-surveillance/" TargetMode="External"/><Relationship Id="rId183" Type="http://schemas.openxmlformats.org/officeDocument/2006/relationships/hyperlink" Target="https://tcf.org/content/report/disparate-impact-surveillance/" TargetMode="External"/><Relationship Id="rId184" Type="http://schemas.openxmlformats.org/officeDocument/2006/relationships/hyperlink" Target="https://tcf.org/content/report/disparate-impact-surveillance/" TargetMode="External"/><Relationship Id="rId185" Type="http://schemas.openxmlformats.org/officeDocument/2006/relationships/hyperlink" Target="https://tcf.org/content/report/disparate-impact-surveillance/" TargetMode="External"/><Relationship Id="rId186" Type="http://schemas.openxmlformats.org/officeDocument/2006/relationships/hyperlink" Target="https://tcf.org/content/report/disparate-impact-surveillance/" TargetMode="External"/><Relationship Id="rId187" Type="http://schemas.openxmlformats.org/officeDocument/2006/relationships/hyperlink" Target="https://tcf.org/content/report/disparate-impact-surveillance/" TargetMode="External"/><Relationship Id="rId188" Type="http://schemas.openxmlformats.org/officeDocument/2006/relationships/hyperlink" Target="https://tcf.org/content/report/disparate-impact-surveillance/" TargetMode="External"/><Relationship Id="rId189" Type="http://schemas.openxmlformats.org/officeDocument/2006/relationships/hyperlink" Target="https://tcf.org/content/report/disparate-impact-surveillance/" TargetMode="External"/><Relationship Id="rId240" Type="http://schemas.openxmlformats.org/officeDocument/2006/relationships/hyperlink" Target="https://tcf.org/content/report/disparate-impact-surveillance/" TargetMode="External"/><Relationship Id="rId241" Type="http://schemas.openxmlformats.org/officeDocument/2006/relationships/hyperlink" Target="https://tcf.org/content/report/disparate-impact-surveillance/" TargetMode="External"/><Relationship Id="rId242" Type="http://schemas.openxmlformats.org/officeDocument/2006/relationships/hyperlink" Target="https://tcf.org/content/report/disparate-impact-surveillance/" TargetMode="External"/><Relationship Id="rId243" Type="http://schemas.openxmlformats.org/officeDocument/2006/relationships/hyperlink" Target="https://tcf.org/content/report/disparate-impact-surveillance/" TargetMode="External"/><Relationship Id="rId244" Type="http://schemas.openxmlformats.org/officeDocument/2006/relationships/hyperlink" Target="https://tcf.org/content/report/disparate-impact-surveillance/" TargetMode="External"/><Relationship Id="rId245" Type="http://schemas.openxmlformats.org/officeDocument/2006/relationships/hyperlink" Target="https://tcf.org/content/report/disparate-impact-surveillance/" TargetMode="External"/><Relationship Id="rId246" Type="http://schemas.openxmlformats.org/officeDocument/2006/relationships/hyperlink" Target="https://tcf.org/content/report/disparate-impact-surveillance/" TargetMode="External"/><Relationship Id="rId247" Type="http://schemas.openxmlformats.org/officeDocument/2006/relationships/hyperlink" Target="https://tcf.org/content/report/disparate-impact-surveillance/" TargetMode="External"/><Relationship Id="rId248" Type="http://schemas.openxmlformats.org/officeDocument/2006/relationships/hyperlink" Target="https://tcf.org/content/report/disparate-impact-surveillance/" TargetMode="External"/><Relationship Id="rId249" Type="http://schemas.openxmlformats.org/officeDocument/2006/relationships/hyperlink" Target="https://tcf.org/content/report/disparate-impact-surveillance/" TargetMode="External"/><Relationship Id="rId300" Type="http://schemas.openxmlformats.org/officeDocument/2006/relationships/hyperlink" Target="https://tcf.org/content/report/beyond-sanctuary/" TargetMode="External"/><Relationship Id="rId301" Type="http://schemas.openxmlformats.org/officeDocument/2006/relationships/hyperlink" Target="https://tcf.org/content/report/beyond-sanctuary/" TargetMode="External"/><Relationship Id="rId302" Type="http://schemas.openxmlformats.org/officeDocument/2006/relationships/hyperlink" Target="https://tcf.org/content/report/beyond-sanctuary/" TargetMode="External"/><Relationship Id="rId303" Type="http://schemas.openxmlformats.org/officeDocument/2006/relationships/hyperlink" Target="https://tcf.org/content/report/beyond-sanctuary/" TargetMode="External"/><Relationship Id="rId304" Type="http://schemas.openxmlformats.org/officeDocument/2006/relationships/hyperlink" Target="https://tcf.org/content/report/beyond-sanctuary/" TargetMode="External"/><Relationship Id="rId305" Type="http://schemas.openxmlformats.org/officeDocument/2006/relationships/hyperlink" Target="https://tcf.org/content/report/beyond-sanctuary/" TargetMode="External"/><Relationship Id="rId306" Type="http://schemas.openxmlformats.org/officeDocument/2006/relationships/hyperlink" Target="https://tcf.org/content/report/beyond-sanctuary/" TargetMode="External"/><Relationship Id="rId307" Type="http://schemas.openxmlformats.org/officeDocument/2006/relationships/hyperlink" Target="https://tcf.org/content/report/beyond-sanctuary/" TargetMode="External"/><Relationship Id="rId308" Type="http://schemas.openxmlformats.org/officeDocument/2006/relationships/hyperlink" Target="https://tcf.org/content/report/beyond-sanctuary/" TargetMode="External"/><Relationship Id="rId309" Type="http://schemas.openxmlformats.org/officeDocument/2006/relationships/hyperlink" Target="https://tcf.org/content/report/beyond-sanctuary/" TargetMode="External"/><Relationship Id="rId40" Type="http://schemas.openxmlformats.org/officeDocument/2006/relationships/hyperlink" Target="https://search.proquest.com/docview/2043577647?pq-origsite=summon" TargetMode="External"/><Relationship Id="rId41" Type="http://schemas.openxmlformats.org/officeDocument/2006/relationships/hyperlink" Target="https://slate.com/news-and-politics/2018/06/donald-trump-is-still-not-popular.html" TargetMode="External"/><Relationship Id="rId42" Type="http://schemas.openxmlformats.org/officeDocument/2006/relationships/hyperlink" Target="http://time.com/5315504/donald-trump-congress-immigration/" TargetMode="External"/><Relationship Id="rId43" Type="http://schemas.openxmlformats.org/officeDocument/2006/relationships/hyperlink" Target="https://www.brookings.edu/blog/fixgov/2018/06/14/trump-owns-a-shrinking-republican-party/" TargetMode="External"/><Relationship Id="rId44" Type="http://schemas.openxmlformats.org/officeDocument/2006/relationships/hyperlink" Target="https://www.newsbusters.org/blogs/nb/bill-dagostino/2018/04/02/msnbcs-hardball-trumps-base-will-support-him-if-he-keeps" TargetMode="External"/><Relationship Id="rId45" Type="http://schemas.openxmlformats.org/officeDocument/2006/relationships/hyperlink" Target="https://www.bloomberg.com/news/articles/2017-07-17/trump-s-solid-support-from-base-shows-some-cracks-on-health-care" TargetMode="External"/><Relationship Id="rId46" Type="http://schemas.openxmlformats.org/officeDocument/2006/relationships/hyperlink" Target="https://www.citylab.com/equity/2016/11/trumps-supporters-dont-see-a-lot-of-immigrants/506066/" TargetMode="External"/><Relationship Id="rId47" Type="http://schemas.openxmlformats.org/officeDocument/2006/relationships/hyperlink" Target="http://www.msnbc.com/rachel-maddow-show/trumps-reverse-midas-touch-extends-attitudes-immigrationm" TargetMode="External"/><Relationship Id="rId48" Type="http://schemas.openxmlformats.org/officeDocument/2006/relationships/hyperlink" Target="https://www.realclearpolicy.com/articles/2018/03/27/immigration_compromise_is_a_winning_strategy_110565.html" TargetMode="External"/><Relationship Id="rId49" Type="http://schemas.openxmlformats.org/officeDocument/2006/relationships/hyperlink" Target="http://fivethirtyeight.com/features/trump-immigration-cha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90" Type="http://schemas.openxmlformats.org/officeDocument/2006/relationships/hyperlink" Target="https://tcf.org/content/report/disparate-impact-surveillance/" TargetMode="External"/><Relationship Id="rId191" Type="http://schemas.openxmlformats.org/officeDocument/2006/relationships/hyperlink" Target="https://tcf.org/content/report/disparate-impact-surveillance/" TargetMode="External"/><Relationship Id="rId192" Type="http://schemas.openxmlformats.org/officeDocument/2006/relationships/hyperlink" Target="https://tcf.org/content/report/disparate-impact-surveillance/" TargetMode="External"/><Relationship Id="rId193" Type="http://schemas.openxmlformats.org/officeDocument/2006/relationships/hyperlink" Target="https://tcf.org/content/report/disparate-impact-surveillance/" TargetMode="External"/><Relationship Id="rId194" Type="http://schemas.openxmlformats.org/officeDocument/2006/relationships/hyperlink" Target="https://tcf.org/content/report/disparate-impact-surveillance/" TargetMode="External"/><Relationship Id="rId195" Type="http://schemas.openxmlformats.org/officeDocument/2006/relationships/hyperlink" Target="https://tcf.org/content/report/disparate-impact-surveillance/" TargetMode="External"/><Relationship Id="rId196" Type="http://schemas.openxmlformats.org/officeDocument/2006/relationships/hyperlink" Target="https://tcf.org/content/report/disparate-impact-surveillance/" TargetMode="External"/><Relationship Id="rId197" Type="http://schemas.openxmlformats.org/officeDocument/2006/relationships/hyperlink" Target="https://tcf.org/content/report/disparate-impact-surveillance/" TargetMode="External"/><Relationship Id="rId198" Type="http://schemas.openxmlformats.org/officeDocument/2006/relationships/hyperlink" Target="https://tcf.org/content/report/disparate-impact-surveillance/" TargetMode="External"/><Relationship Id="rId199" Type="http://schemas.openxmlformats.org/officeDocument/2006/relationships/hyperlink" Target="https://tcf.org/content/report/disparate-impact-surveillance/" TargetMode="External"/><Relationship Id="rId250" Type="http://schemas.openxmlformats.org/officeDocument/2006/relationships/hyperlink" Target="https://tcf.org/content/report/disparate-impact-surveillance/" TargetMode="External"/><Relationship Id="rId251" Type="http://schemas.openxmlformats.org/officeDocument/2006/relationships/hyperlink" Target="https://tcf.org/content/report/disparate-impact-surveillance/" TargetMode="External"/><Relationship Id="rId252" Type="http://schemas.openxmlformats.org/officeDocument/2006/relationships/hyperlink" Target="https://tcf.org/content/report/disparate-impact-surveillance/" TargetMode="External"/><Relationship Id="rId253" Type="http://schemas.openxmlformats.org/officeDocument/2006/relationships/hyperlink" Target="https://tcf.org/content/report/disparate-impact-surveillance/" TargetMode="External"/><Relationship Id="rId254" Type="http://schemas.openxmlformats.org/officeDocument/2006/relationships/hyperlink" Target="https://tcf.org/content/report/disparate-impact-surveillance/" TargetMode="External"/><Relationship Id="rId255" Type="http://schemas.openxmlformats.org/officeDocument/2006/relationships/hyperlink" Target="https://tcf.org/content/report/disparate-impact-surveillance/" TargetMode="External"/><Relationship Id="rId256" Type="http://schemas.openxmlformats.org/officeDocument/2006/relationships/hyperlink" Target="https://tcf.org/content/report/disparate-impact-surveillance/" TargetMode="External"/><Relationship Id="rId257" Type="http://schemas.openxmlformats.org/officeDocument/2006/relationships/hyperlink" Target="https://tcf.org/content/report/disparate-impact-surveillance/" TargetMode="External"/><Relationship Id="rId258" Type="http://schemas.openxmlformats.org/officeDocument/2006/relationships/hyperlink" Target="https://tcf.org/content/report/disparate-impact-surveillance/" TargetMode="External"/><Relationship Id="rId259" Type="http://schemas.openxmlformats.org/officeDocument/2006/relationships/hyperlink" Target="http://link.galegroup.com/apps/doc/A418913625/ITOF?u=lom_umichanna&amp;sid=ITOF&amp;xid=bdca3b2f" TargetMode="External"/><Relationship Id="rId310" Type="http://schemas.openxmlformats.org/officeDocument/2006/relationships/hyperlink" Target="https://tcf.org/content/report/beyond-sanctuary/" TargetMode="External"/><Relationship Id="rId311" Type="http://schemas.openxmlformats.org/officeDocument/2006/relationships/hyperlink" Target="https://tcf.org/content/report/beyond-sanctuary/" TargetMode="External"/><Relationship Id="rId312" Type="http://schemas.openxmlformats.org/officeDocument/2006/relationships/hyperlink" Target="https://tcf.org/content/report/beyond-sanctuary/" TargetMode="External"/><Relationship Id="rId313" Type="http://schemas.openxmlformats.org/officeDocument/2006/relationships/hyperlink" Target="https://tcf.org/content/report/beyond-sanctuary/" TargetMode="External"/><Relationship Id="rId314" Type="http://schemas.openxmlformats.org/officeDocument/2006/relationships/hyperlink" Target="https://tcf.org/content/report/beyond-sanctuary/" TargetMode="External"/><Relationship Id="rId315" Type="http://schemas.openxmlformats.org/officeDocument/2006/relationships/hyperlink" Target="https://tcf.org/content/report/beyond-sanctuary/" TargetMode="External"/><Relationship Id="rId316" Type="http://schemas.openxmlformats.org/officeDocument/2006/relationships/hyperlink" Target="https://tcf.org/content/report/beyond-sanctuary/" TargetMode="External"/><Relationship Id="rId317" Type="http://schemas.openxmlformats.org/officeDocument/2006/relationships/hyperlink" Target="https://tcf.org/content/report/beyond-sanctuary/" TargetMode="External"/><Relationship Id="rId318" Type="http://schemas.openxmlformats.org/officeDocument/2006/relationships/hyperlink" Target="https://tcf.org/content/report/beyond-sanctuary/" TargetMode="External"/><Relationship Id="rId319" Type="http://schemas.openxmlformats.org/officeDocument/2006/relationships/hyperlink" Target="https://tcf.org/content/report/beyond-sanctuary/" TargetMode="External"/><Relationship Id="rId50" Type="http://schemas.openxmlformats.org/officeDocument/2006/relationships/hyperlink" Target="https://foreignpolicy.com/2017/11/17/president-trump-and-the-risks-of-nuclear-war/" TargetMode="External"/><Relationship Id="rId51" Type="http://schemas.openxmlformats.org/officeDocument/2006/relationships/hyperlink" Target="https://www.bbc.com/news/world-us-canada-42065714" TargetMode="External"/><Relationship Id="rId52" Type="http://schemas.openxmlformats.org/officeDocument/2006/relationships/hyperlink" Target="https://www.military.com/daily-news/2017/11/19/nuclear-commander-says-he-would-resist-illegal-order-trump.html" TargetMode="External"/><Relationship Id="rId53" Type="http://schemas.openxmlformats.org/officeDocument/2006/relationships/hyperlink" Target="http://www.naspaa.org/JPAEMessenger/Article/VOL23-1/JPAE23_01_final.pdf" TargetMode="External"/><Relationship Id="rId54" Type="http://schemas.openxmlformats.org/officeDocument/2006/relationships/hyperlink" Target="https://www.politico.com/magazine/story/2017/08/04/donald-trump-generals-mattis-mcmaster-kelly-flynn-215455" TargetMode="External"/><Relationship Id="rId55" Type="http://schemas.openxmlformats.org/officeDocument/2006/relationships/hyperlink" Target="https://www.washingtonpost.com/world/national-security/can-jim-mattis-check-an-impulsive-president-and-still-retain-his-trust/2018/02/07/289297a2-0814-11e8-8777-2a059f168dd2_story.html?utm_term=.e672ddb66486" TargetMode="External"/><Relationship Id="rId56" Type="http://schemas.openxmlformats.org/officeDocument/2006/relationships/hyperlink" Target="https://www.npr.org/2017/11/21/565726358/lawmakers-fear-president-trumps-authority-to-launch-nuclear-weapons" TargetMode="External"/><Relationship Id="rId57" Type="http://schemas.openxmlformats.org/officeDocument/2006/relationships/hyperlink" Target="http://www.chicagotribune.com/news/columnists/glanton/ct-met-dahleen-glanton-trump-jobs-20180316-story.html" TargetMode="External"/><Relationship Id="rId58" Type="http://schemas.openxmlformats.org/officeDocument/2006/relationships/hyperlink" Target="https://www.reuters.com/article/us-usa-court-kennedy/justice-kennedy-to-retire-trump-has-chance-to-reshape-supreme-court-idUSKBN1JN2OF" TargetMode="External"/><Relationship Id="rId59" Type="http://schemas.openxmlformats.org/officeDocument/2006/relationships/hyperlink" Target="https://www.bloomberg.com/news/articles/2018-06-28/america-s-about-to-miss-a-big-obama-era-climate-goal-as-trump-dismantles-policies" TargetMode="External"/><Relationship Id="rId260" Type="http://schemas.openxmlformats.org/officeDocument/2006/relationships/hyperlink" Target="http://go.galegroup.com.proxy.lib.umich.edu/ps/i.do?p=ITOF&amp;u=lom_umichanna&amp;id=GALE|A418913625&amp;v=2.1&amp;it=r&amp;sid=summon" TargetMode="External"/><Relationship Id="rId261" Type="http://schemas.openxmlformats.org/officeDocument/2006/relationships/hyperlink" Target="http://go.galegroup.com.proxy.lib.umich.edu/ps/i.do?p=ITOF&amp;u=lom_umichanna&amp;id=GALE|A418913625&amp;v=2.1&amp;it=r&amp;sid=summon" TargetMode="External"/><Relationship Id="rId262" Type="http://schemas.openxmlformats.org/officeDocument/2006/relationships/hyperlink" Target="https://www.fool.com/investing/general/2014/02/02/why-renewable-energy-wont-save-us-from-climate-cha.aspx" TargetMode="External"/><Relationship Id="rId263" Type="http://schemas.openxmlformats.org/officeDocument/2006/relationships/hyperlink" Target="https://www.fool.com/quote/nasdaq/alphabet-a-shares/googl" TargetMode="External"/><Relationship Id="rId264" Type="http://schemas.openxmlformats.org/officeDocument/2006/relationships/hyperlink" Target="https://www.fool.com/investing/general/2014/01/19/what-does-googles-nest-acquisition-mean-for-the-en.aspx?source=isesitlnk0000001&amp;mrr=0.33" TargetMode="External"/><Relationship Id="rId265" Type="http://schemas.openxmlformats.org/officeDocument/2006/relationships/hyperlink" Target="https://www.fool.com/investing/general/2014/01/17/dear-utilities-stop-worrying-about-distributed-sol.aspx?source=iaasitlnk0000003" TargetMode="External"/><Relationship Id="rId266" Type="http://schemas.openxmlformats.org/officeDocument/2006/relationships/hyperlink" Target="https://www.fool.com/quote/nasdaq/intl-fcstone/intl" TargetMode="External"/><Relationship Id="rId267" Type="http://schemas.openxmlformats.org/officeDocument/2006/relationships/hyperlink" Target="https://www.fool.com/investing/general/2014/02/08/self-driving-cars-what-investors-need-to-know.aspx?source=itxsitmot0000001&amp;lidx=1" TargetMode="External"/><Relationship Id="rId268" Type="http://schemas.openxmlformats.org/officeDocument/2006/relationships/hyperlink" Target="https://tcf.org/content/report/beyond-sanctuary/)//SJ" TargetMode="External"/><Relationship Id="rId269" Type="http://schemas.openxmlformats.org/officeDocument/2006/relationships/hyperlink" Target="https://tcf.org/content/report/beyond-sanctuary/" TargetMode="External"/><Relationship Id="rId320" Type="http://schemas.openxmlformats.org/officeDocument/2006/relationships/hyperlink" Target="https://tcf.org/content/report/beyond-sanctuary/" TargetMode="External"/><Relationship Id="rId321" Type="http://schemas.openxmlformats.org/officeDocument/2006/relationships/hyperlink" Target="https://tcf.org/content/report/beyond-sanctuary/" TargetMode="External"/><Relationship Id="rId322" Type="http://schemas.openxmlformats.org/officeDocument/2006/relationships/hyperlink" Target="https://tcf.org/content/report/beyond-sanctuary/" TargetMode="External"/><Relationship Id="rId323" Type="http://schemas.openxmlformats.org/officeDocument/2006/relationships/hyperlink" Target="https://tcf.org/content/report/beyond-sanctuary/" TargetMode="External"/><Relationship Id="rId324" Type="http://schemas.openxmlformats.org/officeDocument/2006/relationships/hyperlink" Target="https://tcf.org/content/report/beyond-sanctuary/" TargetMode="External"/><Relationship Id="rId325" Type="http://schemas.openxmlformats.org/officeDocument/2006/relationships/hyperlink" Target="https://tcf.org/content/report/beyond-sanctuary/" TargetMode="External"/><Relationship Id="rId326" Type="http://schemas.openxmlformats.org/officeDocument/2006/relationships/hyperlink" Target="https://tcf.org/content/report/beyond-sanctuary/" TargetMode="External"/><Relationship Id="rId327" Type="http://schemas.openxmlformats.org/officeDocument/2006/relationships/hyperlink" Target="https://tcf.org/content/report/beyond-sanctuary/" TargetMode="External"/><Relationship Id="rId328" Type="http://schemas.openxmlformats.org/officeDocument/2006/relationships/hyperlink" Target="https://tcf.org/content/report/beyond-sanctuary/" TargetMode="External"/><Relationship Id="rId329" Type="http://schemas.openxmlformats.org/officeDocument/2006/relationships/hyperlink" Target="https://tcf.org/content/report/beyond-sanctuary/" TargetMode="External"/><Relationship Id="rId100" Type="http://schemas.openxmlformats.org/officeDocument/2006/relationships/hyperlink" Target="https://www.washingtonpost.com/world/national-security/trump-administration-preparing-to-shelter-migrant-children-on-military-bases/2018/05/15/f8103356-584e-11e8-b656-a5f8c2a9295d_story.html?noredirect=on&amp;utm_term=.a76ca3254844" TargetMode="External"/><Relationship Id="rId101" Type="http://schemas.openxmlformats.org/officeDocument/2006/relationships/hyperlink" Target="https://www.thenation.com/article/an-hiv-positive-gay-asylum-seeker-staged-a-seven-day-hunger-strike-in-an-ice-detention-facility/" TargetMode="External"/><Relationship Id="rId102" Type="http://schemas.openxmlformats.org/officeDocument/2006/relationships/hyperlink" Target="http://immigrationimpact.com/2018/04/04/immigration-judge-quotas/" TargetMode="External"/><Relationship Id="rId103" Type="http://schemas.openxmlformats.org/officeDocument/2006/relationships/hyperlink" Target="https://www.motherjones.com/crime-justice/2018/04/jeff-sessions-wants-to-impose-quotas-on-immigration-judges-heres-why-thats-a-bad-idea/" TargetMode="External"/><Relationship Id="rId104" Type="http://schemas.openxmlformats.org/officeDocument/2006/relationships/hyperlink" Target="http://www.asylumist.com/" TargetMode="External"/><Relationship Id="rId105" Type="http://schemas.openxmlformats.org/officeDocument/2006/relationships/hyperlink" Target="https://news.northeastern.edu/2017/03/01/how-trumps-deportation-plan-could-damage-the-economy/)//" TargetMode="External"/><Relationship Id="rId106" Type="http://schemas.openxmlformats.org/officeDocument/2006/relationships/hyperlink" Target="http://www.pewresearch.org/fact-tank/2016/11/03/5-facts-about-illegal-immigration-in-the-u-s/" TargetMode="External"/><Relationship Id="rId107" Type="http://schemas.openxmlformats.org/officeDocument/2006/relationships/hyperlink" Target="https://www.forbes.com/sites/realspin/2012/05/17/the-law-of-unintended-consequences-georgias-immigration-law-backfires/" TargetMode="External"/><Relationship Id="rId108" Type="http://schemas.openxmlformats.org/officeDocument/2006/relationships/hyperlink" Target="https://www.bloomberg.com/politics/articles/2017-02-22/trump-deportation-threats-to-constrict-already-tight-job-market" TargetMode="External"/><Relationship Id="rId109" Type="http://schemas.openxmlformats.org/officeDocument/2006/relationships/hyperlink" Target="https://www.theatlantic.com/politics/archive/2016/02/trumps-unspeakable-strategy-to-erase-his-past/458748/" TargetMode="External"/><Relationship Id="rId60" Type="http://schemas.openxmlformats.org/officeDocument/2006/relationships/hyperlink" Target="https://search.proquest.com/docview/1823388726/CC40DF91C2EA4687PQ/6?accountid=35396" TargetMode="External"/><Relationship Id="rId61" Type="http://schemas.openxmlformats.org/officeDocument/2006/relationships/hyperlink" Target="https://www.usatoday.com/story/news/politics/2018/06/28/military-bases-around-world-facing-growing-climate-change-threat/710562002/" TargetMode="External"/><Relationship Id="rId62" Type="http://schemas.openxmlformats.org/officeDocument/2006/relationships/hyperlink" Target="https://www.theatlantic.com/politics/archive/2017/02/trump-illegal-immigration-deportation/517758/)//SJ" TargetMode="External"/><Relationship Id="rId63" Type="http://schemas.openxmlformats.org/officeDocument/2006/relationships/hyperlink" Target="https://www.washingtonpost.com/video/politics/trump-were-getting-really-bad-dudes-out-of-our-country-in-military-operation/2017/02/23/f2937a94-f9e2-11e6-aa1e-5f735ee31334_video.html" TargetMode="External"/><Relationship Id="rId64" Type="http://schemas.openxmlformats.org/officeDocument/2006/relationships/hyperlink" Target="http://www.latimes.com/politics/la-na-pol-trump-deportations-20170204-story.html" TargetMode="External"/><Relationship Id="rId65" Type="http://schemas.openxmlformats.org/officeDocument/2006/relationships/hyperlink" Target="https://www.theatlantic.com/politics/archive/2017/02/trump-immigration-deportation-memo/517395/" TargetMode="External"/><Relationship Id="rId66" Type="http://schemas.openxmlformats.org/officeDocument/2006/relationships/hyperlink" Target="https://obamawhitehouse.archives.gov/the-press-office/2014/11/20/remarks-president-address-nation-immigration" TargetMode="External"/><Relationship Id="rId67" Type="http://schemas.openxmlformats.org/officeDocument/2006/relationships/hyperlink" Target="https://apnews.com/cdecb058f4a94810af45189bc7c5444a" TargetMode="External"/><Relationship Id="rId68" Type="http://schemas.openxmlformats.org/officeDocument/2006/relationships/hyperlink" Target="http://www.nbcnews.com/news/latino/arizona-woman-deported-possibly-first-under-trump-immigration-orders-n718986" TargetMode="External"/><Relationship Id="rId69" Type="http://schemas.openxmlformats.org/officeDocument/2006/relationships/hyperlink" Target="https://www.theatlantic.com/politics/archive/2017/02/trump-executive-order-immigration/515454/" TargetMode="External"/><Relationship Id="rId270" Type="http://schemas.openxmlformats.org/officeDocument/2006/relationships/hyperlink" Target="https://tcf.org/content/report/beyond-sanctuary/" TargetMode="External"/><Relationship Id="rId271" Type="http://schemas.openxmlformats.org/officeDocument/2006/relationships/hyperlink" Target="https://tcf.org/content/report/beyond-sanctuary/" TargetMode="External"/><Relationship Id="rId272" Type="http://schemas.openxmlformats.org/officeDocument/2006/relationships/hyperlink" Target="https://tcf.org/content/report/beyond-sanctuary/" TargetMode="External"/><Relationship Id="rId273" Type="http://schemas.openxmlformats.org/officeDocument/2006/relationships/hyperlink" Target="https://tcf.org/content/report/beyond-sanctuary/" TargetMode="External"/><Relationship Id="rId274" Type="http://schemas.openxmlformats.org/officeDocument/2006/relationships/hyperlink" Target="https://tcf.org/content/report/beyond-sanctuary/" TargetMode="External"/><Relationship Id="rId275" Type="http://schemas.openxmlformats.org/officeDocument/2006/relationships/hyperlink" Target="https://tcf.org/content/report/beyond-sanctuary/" TargetMode="External"/><Relationship Id="rId276" Type="http://schemas.openxmlformats.org/officeDocument/2006/relationships/hyperlink" Target="https://tcf.org/content/report/beyond-sanctuary/" TargetMode="External"/><Relationship Id="rId277" Type="http://schemas.openxmlformats.org/officeDocument/2006/relationships/hyperlink" Target="https://tcf.org/content/report/beyond-sanctuary/" TargetMode="External"/><Relationship Id="rId278" Type="http://schemas.openxmlformats.org/officeDocument/2006/relationships/hyperlink" Target="https://tcf.org/content/report/beyond-sanctuary/" TargetMode="External"/><Relationship Id="rId279" Type="http://schemas.openxmlformats.org/officeDocument/2006/relationships/hyperlink" Target="https://tcf.org/content/report/beyond-sanctuary/" TargetMode="External"/><Relationship Id="rId330" Type="http://schemas.openxmlformats.org/officeDocument/2006/relationships/hyperlink" Target="https://tcf.org/content/report/beyond-sanctuary/" TargetMode="External"/><Relationship Id="rId331" Type="http://schemas.openxmlformats.org/officeDocument/2006/relationships/hyperlink" Target="https://tcf.org/content/report/beyond-sanctuary/" TargetMode="External"/><Relationship Id="rId332" Type="http://schemas.openxmlformats.org/officeDocument/2006/relationships/hyperlink" Target="https://tcf.org/content/report/beyond-sanctuary/" TargetMode="External"/><Relationship Id="rId333" Type="http://schemas.openxmlformats.org/officeDocument/2006/relationships/hyperlink" Target="https://tcf.org/content/report/beyond-sanctuary/" TargetMode="External"/><Relationship Id="rId334" Type="http://schemas.openxmlformats.org/officeDocument/2006/relationships/hyperlink" Target="https://tcf.org/content/report/beyond-sanctuary/" TargetMode="External"/><Relationship Id="rId335" Type="http://schemas.openxmlformats.org/officeDocument/2006/relationships/hyperlink" Target="https://tcf.org/content/report/beyond-sanctuary/" TargetMode="External"/><Relationship Id="rId336" Type="http://schemas.openxmlformats.org/officeDocument/2006/relationships/hyperlink" Target="https://tcf.org/content/report/beyond-sanctuary/" TargetMode="External"/><Relationship Id="rId337" Type="http://schemas.openxmlformats.org/officeDocument/2006/relationships/hyperlink" Target="https://tcf.org/content/report/beyond-sanctuary/" TargetMode="External"/><Relationship Id="rId338" Type="http://schemas.openxmlformats.org/officeDocument/2006/relationships/hyperlink" Target="https://tcf.org/content/report/beyond-sanctuary/" TargetMode="External"/><Relationship Id="rId339" Type="http://schemas.openxmlformats.org/officeDocument/2006/relationships/hyperlink" Target="https://tcf.org/content/report/beyond-sanctuary/" TargetMode="External"/><Relationship Id="rId110" Type="http://schemas.openxmlformats.org/officeDocument/2006/relationships/hyperlink" Target="https://www.nytimes.com/2017/01/25/nyregion/outraged-mayors-vow-to-defy-trumps-immigration-order.html" TargetMode="External"/><Relationship Id="rId111" Type="http://schemas.openxmlformats.org/officeDocument/2006/relationships/hyperlink" Target="https://en.wikipedia.org/wiki/Secure_Communities_and_administrative_immigration_policies" TargetMode="External"/><Relationship Id="rId112" Type="http://schemas.openxmlformats.org/officeDocument/2006/relationships/hyperlink" Target="https://www.nytimes.com/2017/01/26/us/trump-immigration-deportation.html" TargetMode="External"/><Relationship Id="rId113" Type="http://schemas.openxmlformats.org/officeDocument/2006/relationships/hyperlink" Target="https://www.nytimes.com/2017/01/25/us/politics/refugees-immigrants-wall-trump.html?mtrref=undefined&amp;gwh=6422C170FE364FB1737BFB5C74D800EF&amp;gwt=pay" TargetMode="External"/><Relationship Id="rId114" Type="http://schemas.openxmlformats.org/officeDocument/2006/relationships/hyperlink" Target="https://www.aap.org/en-us/about-the-aap/aap-press-room/Pages/AAPStatementonProtectingImmigrantChildren.aspx" TargetMode="External"/><Relationship Id="rId115" Type="http://schemas.openxmlformats.org/officeDocument/2006/relationships/hyperlink" Target="http://developingchild.harvard.edu/science/key-concepts/toxic-stress/" TargetMode="External"/><Relationship Id="rId70" Type="http://schemas.openxmlformats.org/officeDocument/2006/relationships/hyperlink" Target="https://www.whitehouse.gov/the-press-office/2017/01/25/presidential-executive-order-enhancing-public-safety-interior-united" TargetMode="External"/><Relationship Id="rId71" Type="http://schemas.openxmlformats.org/officeDocument/2006/relationships/hyperlink" Target="http://www.latimes.com/politics/la-na-pol-trump-deportations-20170204-story.html" TargetMode="External"/><Relationship Id="rId72" Type="http://schemas.openxmlformats.org/officeDocument/2006/relationships/hyperlink" Target="https://medium.com/@DavidLeopold/trumps-immigration-plan-is-a-blueprint-for-mass-deportation-fd0644c3a612" TargetMode="External"/><Relationship Id="rId73" Type="http://schemas.openxmlformats.org/officeDocument/2006/relationships/hyperlink" Target="http://nymag.com/daily/intelligencer/2017/01/trump-goes-to-extremes-to-encourage-self-deportation.html" TargetMode="External"/><Relationship Id="rId74" Type="http://schemas.openxmlformats.org/officeDocument/2006/relationships/hyperlink" Target="http://chrome-extension/klbibkeccnjlkjkiokjodocebajanakg/suspended.html" TargetMode="External"/><Relationship Id="rId75" Type="http://schemas.openxmlformats.org/officeDocument/2006/relationships/hyperlink" Target="http://thehill.com/homenews/administration/393879-trump-complains-about-not-being-able-to-use-executive-order-for" TargetMode="External"/><Relationship Id="rId76" Type="http://schemas.openxmlformats.org/officeDocument/2006/relationships/hyperlink" Target="https://www.nytimes.com/2018/06/24/us/politics/trump-immigration-judges-due-process.html" TargetMode="External"/><Relationship Id="rId77" Type="http://schemas.openxmlformats.org/officeDocument/2006/relationships/hyperlink" Target="http://thehill.com/homenews/house/393819-gop-lawmakers-preparing-to-vote-on-bill-allowing-migrant-children-to-be" TargetMode="External"/><Relationship Id="rId78" Type="http://schemas.openxmlformats.org/officeDocument/2006/relationships/hyperlink" Target="http://thehill.com/homenews/administration/393850-trump-we-must-immediately-return-undocumented-immigrants-with-no" TargetMode="External"/><Relationship Id="rId79" Type="http://schemas.openxmlformats.org/officeDocument/2006/relationships/hyperlink" Target="https://thinkprogress.org/h1b-green-card-trump-crackdown/" TargetMode="External"/><Relationship Id="rId116" Type="http://schemas.openxmlformats.org/officeDocument/2006/relationships/hyperlink" Target="http://www.newyorker.com/magazine/2011/03/21/the-poverty-clinic" TargetMode="External"/><Relationship Id="rId117" Type="http://schemas.openxmlformats.org/officeDocument/2006/relationships/hyperlink" Target="http://www.newyorker.com/magazine/2011/03/21/the-poverty-clinic" TargetMode="External"/><Relationship Id="rId118" Type="http://schemas.openxmlformats.org/officeDocument/2006/relationships/hyperlink" Target="http://www.newyorker.com/magazine/2011/03/21/the-poverty-clinic" TargetMode="External"/><Relationship Id="rId119" Type="http://schemas.openxmlformats.org/officeDocument/2006/relationships/hyperlink" Target="https://www.theatlantic.com/health/archive/2015/12/sexual-abuse-victims-obesity/420186/" TargetMode="External"/><Relationship Id="rId280" Type="http://schemas.openxmlformats.org/officeDocument/2006/relationships/hyperlink" Target="https://tcf.org/content/report/beyond-sanctuary/" TargetMode="External"/><Relationship Id="rId281" Type="http://schemas.openxmlformats.org/officeDocument/2006/relationships/hyperlink" Target="https://tcf.org/content/report/beyond-sanctuary/" TargetMode="External"/><Relationship Id="rId282" Type="http://schemas.openxmlformats.org/officeDocument/2006/relationships/hyperlink" Target="https://tcf.org/content/report/beyond-sanctuary/" TargetMode="External"/><Relationship Id="rId283" Type="http://schemas.openxmlformats.org/officeDocument/2006/relationships/hyperlink" Target="https://tcf.org/content/report/beyond-sanctuary/" TargetMode="External"/><Relationship Id="rId284" Type="http://schemas.openxmlformats.org/officeDocument/2006/relationships/hyperlink" Target="https://tcf.org/content/report/beyond-sanctuary/" TargetMode="External"/><Relationship Id="rId285" Type="http://schemas.openxmlformats.org/officeDocument/2006/relationships/hyperlink" Target="https://tcf.org/content/report/beyond-sanctuary/" TargetMode="External"/><Relationship Id="rId286" Type="http://schemas.openxmlformats.org/officeDocument/2006/relationships/hyperlink" Target="https://tcf.org/content/report/beyond-sanctuary/" TargetMode="External"/><Relationship Id="rId287" Type="http://schemas.openxmlformats.org/officeDocument/2006/relationships/hyperlink" Target="https://tcf.org/content/report/beyond-sanctuary/" TargetMode="External"/><Relationship Id="rId288" Type="http://schemas.openxmlformats.org/officeDocument/2006/relationships/hyperlink" Target="https://tcf.org/content/report/beyond-sanctuary/" TargetMode="External"/><Relationship Id="rId289" Type="http://schemas.openxmlformats.org/officeDocument/2006/relationships/hyperlink" Target="https://tcf.org/content/report/beyond-sanctuary/" TargetMode="External"/><Relationship Id="rId340" Type="http://schemas.openxmlformats.org/officeDocument/2006/relationships/hyperlink" Target="https://tcf.org/content/report/beyond-sanctuary/" TargetMode="External"/><Relationship Id="rId341" Type="http://schemas.openxmlformats.org/officeDocument/2006/relationships/hyperlink" Target="https://tcf.org/content/report/beyond-sanctuary/" TargetMode="External"/><Relationship Id="rId342" Type="http://schemas.openxmlformats.org/officeDocument/2006/relationships/hyperlink" Target="https://tcf.org/content/report/beyond-sanctuary/" TargetMode="External"/><Relationship Id="rId343" Type="http://schemas.openxmlformats.org/officeDocument/2006/relationships/hyperlink" Target="https://tcf.org/content/report/beyond-sanctuary/" TargetMode="External"/><Relationship Id="rId344" Type="http://schemas.openxmlformats.org/officeDocument/2006/relationships/hyperlink" Target="https://tcf.org/content/report/beyond-sanctuary/" TargetMode="External"/><Relationship Id="rId345" Type="http://schemas.openxmlformats.org/officeDocument/2006/relationships/hyperlink" Target="https://tcf.org/content/report/beyond-sanctuary/" TargetMode="External"/><Relationship Id="rId346" Type="http://schemas.openxmlformats.org/officeDocument/2006/relationships/hyperlink" Target="https://tcf.org/content/report/beyond-sanctuary/" TargetMode="External"/><Relationship Id="rId347" Type="http://schemas.openxmlformats.org/officeDocument/2006/relationships/hyperlink" Target="https://tcf.org/content/report/beyond-sanctuary/" TargetMode="External"/><Relationship Id="rId348" Type="http://schemas.openxmlformats.org/officeDocument/2006/relationships/hyperlink" Target="https://tcf.org/content/report/beyond-sanctuary/" TargetMode="External"/><Relationship Id="rId349" Type="http://schemas.openxmlformats.org/officeDocument/2006/relationships/hyperlink" Target="https://tcf.org/content/report/beyond-sanctuary/" TargetMode="External"/><Relationship Id="rId400" Type="http://schemas.openxmlformats.org/officeDocument/2006/relationships/hyperlink" Target="https://www.reuters.com/article/us-usa-immigration/u-s-deportations-down-in-2017-but-immigration-arrests-up-idUSKBN1DZ2O5" TargetMode="External"/><Relationship Id="rId401" Type="http://schemas.openxmlformats.org/officeDocument/2006/relationships/hyperlink" Target="https://www.cbp.gov/sites/default/files/assets/documents/2017-Dec/cbp-border-security-report-fy2017.pdf" TargetMode="External"/><Relationship Id="rId402" Type="http://schemas.openxmlformats.org/officeDocument/2006/relationships/hyperlink" Target="http://www.politifact.com/truth-o-meter/article/2017/sep/06/immigration-detention-expansion/" TargetMode="External"/><Relationship Id="rId403" Type="http://schemas.openxmlformats.org/officeDocument/2006/relationships/hyperlink" Target="http://www.politifact.com/truth-o-meter/statements/2017/mar/14/donald-trump/trump-says-after-executive-orders-illegal-immigrat/" TargetMode="External"/><Relationship Id="rId404" Type="http://schemas.openxmlformats.org/officeDocument/2006/relationships/hyperlink" Target="https://www.whitehouse.gov/the-press-office/2017/01/25/executive-order-border-security-and-immigration-enforcement-improvements" TargetMode="External"/><Relationship Id="rId405" Type="http://schemas.openxmlformats.org/officeDocument/2006/relationships/hyperlink" Target="https://www.ice.gov/sites/default/files/documents/Report/2017/iceEndOfYearFY2017.pdf" TargetMode="External"/><Relationship Id="rId406" Type="http://schemas.openxmlformats.org/officeDocument/2006/relationships/hyperlink" Target="https://www.cbp.gov/sites/default/files/assets/documents/2017-Dec/BP%20Total%20Apps%20FY1925-FY2017.pdf" TargetMode="External"/><Relationship Id="rId407" Type="http://schemas.openxmlformats.org/officeDocument/2006/relationships/hyperlink" Target="https://www.theatlantic.com/magazine/archive/2018/03/trump-china/550886/," TargetMode="External"/><Relationship Id="rId408" Type="http://schemas.openxmlformats.org/officeDocument/2006/relationships/hyperlink" Target="https://www.ecfr.eu/article/commentary_will_the_us_and_russia_go_to_war_over_syria" TargetMode="External"/><Relationship Id="rId409" Type="http://schemas.openxmlformats.org/officeDocument/2006/relationships/hyperlink" Target="http://www.huffingtonpost.com/doug-bandow/western-paranoia-aside-ru_b_9325222.html" TargetMode="External"/><Relationship Id="rId120" Type="http://schemas.openxmlformats.org/officeDocument/2006/relationships/hyperlink" Target="https://www.theatlantic.com/health/archive/2014/05/poverty-makes-you-sick/371241/" TargetMode="External"/><Relationship Id="rId121" Type="http://schemas.openxmlformats.org/officeDocument/2006/relationships/hyperlink" Target="http://www.newyorker.com/tech/elements/what-poverty-does-to-the-young-brain" TargetMode="External"/><Relationship Id="rId122" Type="http://schemas.openxmlformats.org/officeDocument/2006/relationships/hyperlink" Target="https://acestoohigh.com/aces-101/" TargetMode="External"/><Relationship Id="rId123" Type="http://schemas.openxmlformats.org/officeDocument/2006/relationships/hyperlink" Target="https://academic.oup.com/ije/article-abstract/doi/10.1093/ije/dyw346/2936776/Change-in-birth-outcomes-among-infants-born-to" TargetMode="External"/><Relationship Id="rId124" Type="http://schemas.openxmlformats.org/officeDocument/2006/relationships/hyperlink" Target="http://www.childtrends.org/wp-content/uploads/2014/09/2014-38AmericaHispanicChildren.pdf" TargetMode="External"/><Relationship Id="rId125" Type="http://schemas.openxmlformats.org/officeDocument/2006/relationships/hyperlink" Target="http://www.desmoinesregister.com/story/news/education/2016/12/13/post-election-bullying-harassment-prompt-aclu-letter-schools/95378100/" TargetMode="External"/><Relationship Id="rId80" Type="http://schemas.openxmlformats.org/officeDocument/2006/relationships/hyperlink" Target="http://www.miamiherald.com/news/politics-government/article192336924.html" TargetMode="External"/><Relationship Id="rId81" Type="http://schemas.openxmlformats.org/officeDocument/2006/relationships/hyperlink" Target="https://thinkprogress.org/trumps-crackdown-on-h1-b-visas-goes-far-beyond-tech-workers-3951395915c6/" TargetMode="External"/><Relationship Id="rId82" Type="http://schemas.openxmlformats.org/officeDocument/2006/relationships/hyperlink" Target="https://thinkprogress.org/trump-cotton-perdue-immigration-bill-bc81c0659866/" TargetMode="External"/><Relationship Id="rId83" Type="http://schemas.openxmlformats.org/officeDocument/2006/relationships/hyperlink" Target="https://thinkprogress.org/daca-divsersity-visas-65716a808ff1/" TargetMode="External"/><Relationship Id="rId84" Type="http://schemas.openxmlformats.org/officeDocument/2006/relationships/hyperlink" Target="https://thinkprogress.org/trump-hits-a-nerve-talking-about-high-skill-immigrant-visas-3312b7f65d7e/" TargetMode="External"/><Relationship Id="rId85" Type="http://schemas.openxmlformats.org/officeDocument/2006/relationships/hyperlink" Target="https://thinkprogress.org/trumps-crackdown-on-h1-b-visas-goes-far-beyond-tech-workers-3951395915c6/" TargetMode="External"/><Relationship Id="rId86" Type="http://schemas.openxmlformats.org/officeDocument/2006/relationships/hyperlink" Target="https://thinkprogress.org/h1b-legal-immigration-trump-d73d87447379/" TargetMode="External"/><Relationship Id="rId87" Type="http://schemas.openxmlformats.org/officeDocument/2006/relationships/hyperlink" Target="https://www.uscis.gov/tools/glossary/country-limit" TargetMode="External"/><Relationship Id="rId88" Type="http://schemas.openxmlformats.org/officeDocument/2006/relationships/hyperlink" Target="http://www.indiatvnews.com/business/news-trump-admin-s-proposed-changes-in-h-1b-visa-regime-may-lead-to-mass-deportation-of-indians-419971" TargetMode="External"/><Relationship Id="rId89" Type="http://schemas.openxmlformats.org/officeDocument/2006/relationships/hyperlink" Target="http://abcnews.go.com/Politics/trump-aims-cut-legal-immigration-legislation/story?id=48985055" TargetMode="External"/><Relationship Id="rId126" Type="http://schemas.openxmlformats.org/officeDocument/2006/relationships/hyperlink" Target="http://www.migrationpolicy.org/research/profile-us-children-unauthorized-immigrant-parents" TargetMode="External"/><Relationship Id="rId127" Type="http://schemas.openxmlformats.org/officeDocument/2006/relationships/hyperlink" Target="https://www.americanprogress.org/issues/immigration/reports/2017/03/16/428335/keeping-families-together/" TargetMode="External"/><Relationship Id="rId128" Type="http://schemas.openxmlformats.org/officeDocument/2006/relationships/hyperlink" Target="https://www.urban.org/sites/default/files/alfresco/publication-exhibits/2000405/2000405-Implications-of-Immigration-Enforcement-Activities-for-the-Well-Being-of-Children-in-Immigrant-Families.pdf" TargetMode="External"/><Relationship Id="rId129" Type="http://schemas.openxmlformats.org/officeDocument/2006/relationships/hyperlink" Target="https://www.vox.com/policy-and-politics/2017/8/10/16119910/trump-deportations-obama" TargetMode="External"/><Relationship Id="rId290" Type="http://schemas.openxmlformats.org/officeDocument/2006/relationships/hyperlink" Target="https://tcf.org/content/report/beyond-sanctuary/" TargetMode="External"/><Relationship Id="rId291" Type="http://schemas.openxmlformats.org/officeDocument/2006/relationships/hyperlink" Target="https://tcf.org/content/report/beyond-sanctuary/" TargetMode="External"/><Relationship Id="rId292" Type="http://schemas.openxmlformats.org/officeDocument/2006/relationships/hyperlink" Target="https://tcf.org/content/report/beyond-sanctuary/" TargetMode="External"/><Relationship Id="rId293" Type="http://schemas.openxmlformats.org/officeDocument/2006/relationships/hyperlink" Target="https://tcf.org/content/report/beyond-sanctuary/" TargetMode="External"/><Relationship Id="rId294" Type="http://schemas.openxmlformats.org/officeDocument/2006/relationships/hyperlink" Target="https://tcf.org/content/report/beyond-sanctuary/" TargetMode="External"/><Relationship Id="rId295" Type="http://schemas.openxmlformats.org/officeDocument/2006/relationships/hyperlink" Target="https://tcf.org/content/report/beyond-sanctuary/" TargetMode="External"/><Relationship Id="rId296" Type="http://schemas.openxmlformats.org/officeDocument/2006/relationships/hyperlink" Target="https://tcf.org/content/report/beyond-sanctuary/" TargetMode="External"/><Relationship Id="rId297" Type="http://schemas.openxmlformats.org/officeDocument/2006/relationships/hyperlink" Target="https://tcf.org/content/report/beyond-sanctuary/" TargetMode="External"/><Relationship Id="rId298" Type="http://schemas.openxmlformats.org/officeDocument/2006/relationships/hyperlink" Target="https://tcf.org/content/report/beyond-sanctuary/" TargetMode="External"/><Relationship Id="rId299" Type="http://schemas.openxmlformats.org/officeDocument/2006/relationships/hyperlink" Target="https://tcf.org/content/report/beyond-sanctuary/" TargetMode="External"/><Relationship Id="rId350" Type="http://schemas.openxmlformats.org/officeDocument/2006/relationships/hyperlink" Target="https://tcf.org/content/report/beyond-sanctuary/" TargetMode="External"/><Relationship Id="rId351" Type="http://schemas.openxmlformats.org/officeDocument/2006/relationships/hyperlink" Target="https://tcf.org/content/report/beyond-sanctuary/" TargetMode="External"/><Relationship Id="rId352" Type="http://schemas.openxmlformats.org/officeDocument/2006/relationships/hyperlink" Target="https://tcf.org/content/report/beyond-sanctuary/" TargetMode="External"/><Relationship Id="rId353" Type="http://schemas.openxmlformats.org/officeDocument/2006/relationships/hyperlink" Target="https://tcf.org/content/report/beyond-sanctuary/" TargetMode="External"/><Relationship Id="rId354" Type="http://schemas.openxmlformats.org/officeDocument/2006/relationships/hyperlink" Target="https://tcf.org/content/report/beyond-sanctuary/" TargetMode="External"/><Relationship Id="rId355" Type="http://schemas.openxmlformats.org/officeDocument/2006/relationships/hyperlink" Target="https://tcf.org/content/report/beyond-sanctuary/" TargetMode="External"/><Relationship Id="rId356" Type="http://schemas.openxmlformats.org/officeDocument/2006/relationships/hyperlink" Target="https://tcf.org/content/report/beyond-sanctuary/" TargetMode="External"/><Relationship Id="rId357" Type="http://schemas.openxmlformats.org/officeDocument/2006/relationships/hyperlink" Target="https://tcf.org/content/report/beyond-sanctuary/" TargetMode="External"/><Relationship Id="rId358" Type="http://schemas.openxmlformats.org/officeDocument/2006/relationships/hyperlink" Target="https://tcf.org/content/report/beyond-sanctuary/" TargetMode="External"/><Relationship Id="rId359" Type="http://schemas.openxmlformats.org/officeDocument/2006/relationships/hyperlink" Target="https://tcf.org/content/report/beyond-sanctuary/" TargetMode="External"/><Relationship Id="rId410" Type="http://schemas.openxmlformats.org/officeDocument/2006/relationships/hyperlink" Target="https://www.nytimes.com/2018/06/22/us/politics/supreme-court-warrants-cell-phone-privacy.html" TargetMode="External"/><Relationship Id="rId411" Type="http://schemas.openxmlformats.org/officeDocument/2006/relationships/hyperlink" Target="https://www.washingtonpost.com/news/politics/wp/2018/06/19/doubling-down-on-hard-line-immigration-politics-is-riskier-for-trump-than-he-seems-to-realize/?utm_term=.885a3e1c4bc5" TargetMode="External"/><Relationship Id="rId412" Type="http://schemas.openxmlformats.org/officeDocument/2006/relationships/hyperlink" Target="https://chicago.suntimes.com/immigration/republicans-gop-backlash-over-immigration-from-their-base/" TargetMode="External"/><Relationship Id="rId413" Type="http://schemas.openxmlformats.org/officeDocument/2006/relationships/hyperlink" Target="http://thehill.com/people/donald-trump" TargetMode="External"/><Relationship Id="rId414" Type="http://schemas.openxmlformats.org/officeDocument/2006/relationships/hyperlink" Target="https://www.cnn.com/2018/06/26/politics/republicans-oppose-legal-illegal-immigration/index.html" TargetMode="External"/><Relationship Id="rId415" Type="http://schemas.openxmlformats.org/officeDocument/2006/relationships/fontTable" Target="fontTable.xml"/><Relationship Id="rId416" Type="http://schemas.openxmlformats.org/officeDocument/2006/relationships/theme" Target="theme/theme1.xml"/><Relationship Id="rId130" Type="http://schemas.openxmlformats.org/officeDocument/2006/relationships/hyperlink" Target="http://www.politico.com/story/2017/08/08/trump-deportations-behind-obama-levels-241420" TargetMode="External"/><Relationship Id="rId131" Type="http://schemas.openxmlformats.org/officeDocument/2006/relationships/hyperlink" Target="https://www.vox.com/policy-and-politics/2017/3/9/14869194/trump-border-secure-illegal-immigration" TargetMode="External"/><Relationship Id="rId132" Type="http://schemas.openxmlformats.org/officeDocument/2006/relationships/hyperlink" Target="https://www.vox.com/policy-and-politics/2017/3/9/14869194/trump-border-secure-illegal-immigration" TargetMode="External"/><Relationship Id="rId133" Type="http://schemas.openxmlformats.org/officeDocument/2006/relationships/hyperlink" Target="https://www.vox.com/2017/5/23/15379648/trump-wall-border-mexico" TargetMode="External"/><Relationship Id="rId134" Type="http://schemas.openxmlformats.org/officeDocument/2006/relationships/hyperlink" Target="https://www.politicopro.com/f/?id=0000015d-c3b1-da7a-a5df-dbb369410001" TargetMode="External"/><Relationship Id="rId135" Type="http://schemas.openxmlformats.org/officeDocument/2006/relationships/hyperlink" Target="https://www.nytimes.com/2018/06/16/business/tariffs-trade-war.html" TargetMode="External"/><Relationship Id="rId90" Type="http://schemas.openxmlformats.org/officeDocument/2006/relationships/hyperlink" Target="http://www.hindustantimes.com/business-news/infosys-reaches-1-mn-settlement-with-ny-state-for-abusing-h1-b-visa/story-7vlq3TuYOVsEjn4uNJn17J.html" TargetMode="External"/><Relationship Id="rId91" Type="http://schemas.openxmlformats.org/officeDocument/2006/relationships/hyperlink" Target="https://www.bloomberg.com/news/articles/2017-11-06/trump-s-h-1b-reform-is-to-make-life-hell-for-immigrants-and-companies" TargetMode="External"/><Relationship Id="rId92" Type="http://schemas.openxmlformats.org/officeDocument/2006/relationships/hyperlink" Target="https://law.yale.edu/system/files/area/center/schell/human_rights_first_-_immigration_detention_-_final_-_20160620_for_publication.pdf" TargetMode="External"/><Relationship Id="rId93" Type="http://schemas.openxmlformats.org/officeDocument/2006/relationships/hyperlink" Target="https://www.ice.gov/doclib/dro/pdf/11002.1-hd-parole_of_arriving_aliens_found_credible_fear.pdf" TargetMode="External"/><Relationship Id="rId94" Type="http://schemas.openxmlformats.org/officeDocument/2006/relationships/hyperlink" Target="http://www.humanrightsfirst.org/sites/default/files/Lifeline-on-Lockdown_0.pdf" TargetMode="External"/><Relationship Id="rId95" Type="http://schemas.openxmlformats.org/officeDocument/2006/relationships/hyperlink" Target="https://www.washingtonpost.com/local/immigration/aclu-sues-trump-administration-over-detaining-asylum-seekers/2018/03/15/aea245e2-27a2-11e8-bc72-077aa4dab9ef_story.html?noredirect=on&amp;utm_term=.886f96f4e43e" TargetMode="External"/><Relationship Id="rId96" Type="http://schemas.openxmlformats.org/officeDocument/2006/relationships/hyperlink" Target="https://www.americanimmigrationcouncil.org/research/access-counsel-immigration-court" TargetMode="External"/><Relationship Id="rId97" Type="http://schemas.openxmlformats.org/officeDocument/2006/relationships/hyperlink" Target="https://www.judiciary.senate.gov/meetings/tvpra-and-exploited-loopholes-affecting-unaccompanied-alien-children" TargetMode="External"/><Relationship Id="rId98" Type="http://schemas.openxmlformats.org/officeDocument/2006/relationships/hyperlink" Target="https://www.theguardian.com/us-news/2017/mar/03/us-immigration-proposal-women-children-separation-border" TargetMode="External"/><Relationship Id="rId99" Type="http://schemas.openxmlformats.org/officeDocument/2006/relationships/hyperlink" Target="https://www.justice.gov/opa/pr/attorney-general-announces-zero-tolerance-policy-criminal-illegal-entry" TargetMode="External"/><Relationship Id="rId136" Type="http://schemas.openxmlformats.org/officeDocument/2006/relationships/hyperlink" Target="https://www.theguardian.com/science/2018/apr/15/its-going-to-happen-is-world-ready-for-war-in-space" TargetMode="External"/><Relationship Id="rId137" Type="http://schemas.openxmlformats.org/officeDocument/2006/relationships/hyperlink" Target="http://www.foxnews.com/transcript/2018/04/06/mary-jo-kopechnes-cousin-reacts-to-chappaquiddick-film.html" TargetMode="External"/><Relationship Id="rId138" Type="http://schemas.openxmlformats.org/officeDocument/2006/relationships/hyperlink" Target="https://www.wired.com/story/new-arms-race-threatening-to-explode-in-space/" TargetMode="External"/><Relationship Id="rId139" Type="http://schemas.openxmlformats.org/officeDocument/2006/relationships/hyperlink" Target="https://www.realclearpolitics.com/articles/2018/04/20/space_the_new_frontier_of_warfare_136864.html?utm_source=dlvr.it&amp;utm_medium=facebook" TargetMode="External"/><Relationship Id="rId360" Type="http://schemas.openxmlformats.org/officeDocument/2006/relationships/hyperlink" Target="https://tcf.org/content/report/beyond-sanctuary/" TargetMode="External"/><Relationship Id="rId361" Type="http://schemas.openxmlformats.org/officeDocument/2006/relationships/hyperlink" Target="https://tcf.org/content/report/beyond-sanctuary/" TargetMode="External"/><Relationship Id="rId362" Type="http://schemas.openxmlformats.org/officeDocument/2006/relationships/hyperlink" Target="https://tcf.org/content/report/beyond-sanctuary/" TargetMode="External"/><Relationship Id="rId363" Type="http://schemas.openxmlformats.org/officeDocument/2006/relationships/hyperlink" Target="https://tcf.org/content/report/beyond-sanctuary/" TargetMode="External"/><Relationship Id="rId364" Type="http://schemas.openxmlformats.org/officeDocument/2006/relationships/hyperlink" Target="http://www.detroitnews.com/story/news/local/detroit-city/2017/05/18/cell-snooping-fbi-immigrant/101859616/" TargetMode="External"/><Relationship Id="rId365" Type="http://schemas.openxmlformats.org/officeDocument/2006/relationships/hyperlink" Target="https://theintercept.com/2015/12/17/a-secret-catalogue-of-government-gear-for-spying-on-your-cellphone/" TargetMode="External"/><Relationship Id="rId366" Type="http://schemas.openxmlformats.org/officeDocument/2006/relationships/hyperlink" Target="http://www.npr.org/sections/thetwo-way/2016/11/13/501921177/donald-trump-says-hell-deport-2-3-million-people-once-in-office" TargetMode="External"/><Relationship Id="rId367" Type="http://schemas.openxmlformats.org/officeDocument/2006/relationships/hyperlink" Target="http://www.cnn.com/2017/01/30/opinions/muslims-are-new-chinese-ngai-opinion/index.html" TargetMode="External"/><Relationship Id="rId368" Type="http://schemas.openxmlformats.org/officeDocument/2006/relationships/hyperlink" Target="http://thehill.com/homenews/administration/316726-giuliani-trump-asked-me-how-to-do-a-muslim-ban-legally" TargetMode="External"/><Relationship Id="rId369" Type="http://schemas.openxmlformats.org/officeDocument/2006/relationships/hyperlink" Target="http://digitalcommons.law.yale.edu/cgi/viewcontent.cgi?article=1448&amp;context=yjlh" TargetMode="External"/><Relationship Id="rId140" Type="http://schemas.openxmlformats.org/officeDocument/2006/relationships/hyperlink" Target="https://www.dailystar.co.uk/news/latest-news/587072/Donald-Trump-space-plan-astronauts-moon-America-leaked-documents-US-business-travel-NASA" TargetMode="External"/><Relationship Id="rId141" Type="http://schemas.openxmlformats.org/officeDocument/2006/relationships/hyperlink" Target="https://www.wired.com/story/new-arms-race-threatening-to-explode-in-space/" TargetMode="External"/><Relationship Id="rId142" Type="http://schemas.openxmlformats.org/officeDocument/2006/relationships/hyperlink" Target="https://www.wsj.com/articles/how-to-beat-the-high-cost-of-gravity-1500592209" TargetMode="External"/><Relationship Id="rId143" Type="http://schemas.openxmlformats.org/officeDocument/2006/relationships/hyperlink" Target="https://www.theglobeandmail.com/opinion/trumps-racism-is-more-than-rhetoric-it-forms-policy-and-ruins-lives/article37592879/" TargetMode="External"/><Relationship Id="rId144" Type="http://schemas.openxmlformats.org/officeDocument/2006/relationships/hyperlink" Target="https://www.cnbc.com/2018/05/04/crimes-tougher-to-prosecute-due-to-immigrant-fears-says-aclu-report.html" TargetMode="External"/><Relationship Id="rId145" Type="http://schemas.openxmlformats.org/officeDocument/2006/relationships/hyperlink" Target="https://www.vox.com/policy-and-politics/2018/3/5/17071648/impact-trump-immigration-policy-children" TargetMode="External"/><Relationship Id="rId146" Type="http://schemas.openxmlformats.org/officeDocument/2006/relationships/hyperlink" Target="https://www.hrw.org/news/2018/05/22/trumps-racist-language-serves-abusive-immigration-policies" TargetMode="External"/><Relationship Id="rId147" Type="http://schemas.openxmlformats.org/officeDocument/2006/relationships/hyperlink" Target="https://www.bloomberg.com/view/articles/2018-06-04/trump-is-closing-doors-to-world-s-smartest-people" TargetMode="External"/><Relationship Id="rId148" Type="http://schemas.openxmlformats.org/officeDocument/2006/relationships/hyperlink" Target="https://fas.org/sgp/crs/natsec/RL32496.pdf" TargetMode="External"/><Relationship Id="rId149" Type="http://schemas.openxmlformats.org/officeDocument/2006/relationships/hyperlink" Target="https://search.proquest.com/docview/1625535363/A6C78BA919934266PQ/1?accountid=35396" TargetMode="External"/><Relationship Id="rId200" Type="http://schemas.openxmlformats.org/officeDocument/2006/relationships/hyperlink" Target="https://tcf.org/content/report/disparate-impact-surveillance/" TargetMode="External"/><Relationship Id="rId201" Type="http://schemas.openxmlformats.org/officeDocument/2006/relationships/hyperlink" Target="https://tcf.org/content/report/disparate-impact-surveillance/" TargetMode="External"/><Relationship Id="rId202" Type="http://schemas.openxmlformats.org/officeDocument/2006/relationships/hyperlink" Target="https://tcf.org/content/report/disparate-impact-surveillance/" TargetMode="External"/><Relationship Id="rId203" Type="http://schemas.openxmlformats.org/officeDocument/2006/relationships/hyperlink" Target="https://tcf.org/content/report/disparate-impact-surveillance/" TargetMode="External"/><Relationship Id="rId204" Type="http://schemas.openxmlformats.org/officeDocument/2006/relationships/hyperlink" Target="https://tcf.org/content/report/disparate-impact-surveillance/" TargetMode="External"/><Relationship Id="rId205" Type="http://schemas.openxmlformats.org/officeDocument/2006/relationships/hyperlink" Target="https://tcf.org/content/report/disparate-impact-surveillance/" TargetMode="External"/><Relationship Id="rId206" Type="http://schemas.openxmlformats.org/officeDocument/2006/relationships/hyperlink" Target="https://tcf.org/content/report/disparate-impact-surveillance/" TargetMode="External"/><Relationship Id="rId207" Type="http://schemas.openxmlformats.org/officeDocument/2006/relationships/hyperlink" Target="https://tcf.org/content/report/disparate-impact-surveillance/" TargetMode="External"/><Relationship Id="rId208" Type="http://schemas.openxmlformats.org/officeDocument/2006/relationships/hyperlink" Target="https://tcf.org/content/report/disparate-impact-surveillance/" TargetMode="External"/><Relationship Id="rId209" Type="http://schemas.openxmlformats.org/officeDocument/2006/relationships/hyperlink" Target="https://tcf.org/content/report/disparate-impact-surveillance/" TargetMode="External"/><Relationship Id="rId370" Type="http://schemas.openxmlformats.org/officeDocument/2006/relationships/hyperlink" Target="https://www.ice.gov/secure-communities" TargetMode="External"/><Relationship Id="rId371" Type="http://schemas.openxmlformats.org/officeDocument/2006/relationships/hyperlink" Target="http://www.nytimes.com/2011/07/14/world/asia/14identity.html" TargetMode="External"/><Relationship Id="rId372" Type="http://schemas.openxmlformats.org/officeDocument/2006/relationships/hyperlink" Target="http://www.nbcnews.com/storyline/immigration-reform/obama-ends-secure-communities-program-helped-hike-deportations-n253541" TargetMode="External"/><Relationship Id="rId373" Type="http://schemas.openxmlformats.org/officeDocument/2006/relationships/hyperlink" Target="http://www.nbcnews.com/news/investigations/does-high-tech-dragnet-deport-immigrants-go-too-far-n40306" TargetMode="External"/><Relationship Id="rId374" Type="http://schemas.openxmlformats.org/officeDocument/2006/relationships/hyperlink" Target="https://action.mijente.net/petitions/release-gualberto-a-day-laborer-detained-during-raid-in-chicago" TargetMode="External"/><Relationship Id="rId375" Type="http://schemas.openxmlformats.org/officeDocument/2006/relationships/hyperlink" Target="https://www.acluvt.org/en/press-releases/aclu-demands-immediate-end-dmv-facial-recognition-program" TargetMode="External"/><Relationship Id="rId376" Type="http://schemas.openxmlformats.org/officeDocument/2006/relationships/hyperlink" Target="https://www.theverge.com/2017/4/6/15208820/customs-border-patrol-drone-facial-recognition-silicon-valley-dhs" TargetMode="External"/><Relationship Id="rId377" Type="http://schemas.openxmlformats.org/officeDocument/2006/relationships/hyperlink" Target="http://www.migrationpolicy.org/article/obama-record-deportations-deporter-chief-or-not" TargetMode="External"/><Relationship Id="rId378" Type="http://schemas.openxmlformats.org/officeDocument/2006/relationships/hyperlink" Target="https://www.ice.gov/pep" TargetMode="External"/><Relationship Id="rId379" Type="http://schemas.openxmlformats.org/officeDocument/2006/relationships/hyperlink" Target="https://www.washingtonpost.com/news/post-politics/wp/2015/12/07/donald-trump-calls-for-total-and-complete-shutdown-of-muslims-entering-the-united-states/?utm_term=.9be87e207fa1" TargetMode="External"/><Relationship Id="rId150" Type="http://schemas.openxmlformats.org/officeDocument/2006/relationships/hyperlink" Target="https://www.bloomberg.com/news/articles/2018-04-16/syria-strikes-lock-u-s-and-russia-into-a-new-era-of-animosity" TargetMode="External"/><Relationship Id="rId151" Type="http://schemas.openxmlformats.org/officeDocument/2006/relationships/hyperlink" Target="https://www.bloomberg.com/news/articles/2018-04-16/syria-strikes-lock-u-s-and-russia-into-a-new-era-of-animosity" TargetMode="External"/><Relationship Id="rId152" Type="http://schemas.openxmlformats.org/officeDocument/2006/relationships/hyperlink" Target="https://www.bloomberg.com/news/articles/2018-04-13/russia-u-s-near-brink-in-a-syrian-standoff-with-nuclear-risks" TargetMode="External"/><Relationship Id="rId153" Type="http://schemas.openxmlformats.org/officeDocument/2006/relationships/hyperlink" Target="http://thehill.com/opinion/national-security/386504-nuclear-annihilation-is-sum-of-all-global-fears-as-trump-squares" TargetMode="External"/><Relationship Id="rId154" Type="http://schemas.openxmlformats.org/officeDocument/2006/relationships/hyperlink" Target="http://time.com/5128394/donald-trump-nuclear-poker/" TargetMode="External"/><Relationship Id="rId155" Type="http://schemas.openxmlformats.org/officeDocument/2006/relationships/hyperlink" Target="https://www.politico.com/story/2018/01/19/trump-surveillance-extension-351136" TargetMode="External"/><Relationship Id="rId156" Type="http://schemas.openxmlformats.org/officeDocument/2006/relationships/hyperlink" Target="https://twitter.com/realDonaldTrump/status/951457382651056128" TargetMode="External"/><Relationship Id="rId157" Type="http://schemas.openxmlformats.org/officeDocument/2006/relationships/hyperlink" Target="https://act.eff.org/action/our-last-shot-to-rein-in-nsa-spying-in-the-house" TargetMode="External"/><Relationship Id="rId158" Type="http://schemas.openxmlformats.org/officeDocument/2006/relationships/hyperlink" Target="http://www.sfchronicle.com/opinion/openforum/article/Pelosi-lead-fight-to-block-government-spying-12485458.php" TargetMode="External"/><Relationship Id="rId159" Type="http://schemas.openxmlformats.org/officeDocument/2006/relationships/hyperlink" Target="https://www.youtube.com/watch?v=wk_RGSuwV9E" TargetMode="External"/><Relationship Id="rId210" Type="http://schemas.openxmlformats.org/officeDocument/2006/relationships/hyperlink" Target="https://tcf.org/content/report/disparate-impact-surveillance/" TargetMode="External"/><Relationship Id="rId211" Type="http://schemas.openxmlformats.org/officeDocument/2006/relationships/hyperlink" Target="https://tcf.org/content/report/disparate-impact-surveillance/" TargetMode="External"/><Relationship Id="rId212" Type="http://schemas.openxmlformats.org/officeDocument/2006/relationships/hyperlink" Target="https://tcf.org/content/report/disparate-impact-surveillance/" TargetMode="External"/><Relationship Id="rId213" Type="http://schemas.openxmlformats.org/officeDocument/2006/relationships/hyperlink" Target="https://tcf.org/content/report/disparate-impact-surveillance/" TargetMode="External"/><Relationship Id="rId214" Type="http://schemas.openxmlformats.org/officeDocument/2006/relationships/hyperlink" Target="https://tcf.org/content/report/disparate-impact-surveillance/" TargetMode="External"/><Relationship Id="rId215" Type="http://schemas.openxmlformats.org/officeDocument/2006/relationships/hyperlink" Target="https://tcf.org/content/report/disparate-impact-surveillance/" TargetMode="External"/><Relationship Id="rId216" Type="http://schemas.openxmlformats.org/officeDocument/2006/relationships/hyperlink" Target="https://tcf.org/content/report/disparate-impact-surveillance/" TargetMode="External"/><Relationship Id="rId217" Type="http://schemas.openxmlformats.org/officeDocument/2006/relationships/hyperlink" Target="https://tcf.org/content/report/disparate-impact-surveillance/" TargetMode="External"/><Relationship Id="rId218" Type="http://schemas.openxmlformats.org/officeDocument/2006/relationships/hyperlink" Target="https://tcf.org/content/report/disparate-impact-surveillance/" TargetMode="External"/><Relationship Id="rId219" Type="http://schemas.openxmlformats.org/officeDocument/2006/relationships/hyperlink" Target="https://tcf.org/content/report/disparate-impact-surveillance/" TargetMode="External"/><Relationship Id="rId380" Type="http://schemas.openxmlformats.org/officeDocument/2006/relationships/hyperlink" Target="http://www.nbcnews.com/news/us-news/department-homeland-security-flooded-bids-build-border-drones-n754071" TargetMode="External"/><Relationship Id="rId381" Type="http://schemas.openxmlformats.org/officeDocument/2006/relationships/hyperlink" Target="https://www.aclu.org/other/constitution-100-mile-border-zone" TargetMode="External"/><Relationship Id="rId382" Type="http://schemas.openxmlformats.org/officeDocument/2006/relationships/hyperlink" Target="https://www.whitehouse.gov/the-press-office/2017/01/25/presidential-executive-order-enhancing-public-safety-interior-united" TargetMode="External"/><Relationship Id="rId383" Type="http://schemas.openxmlformats.org/officeDocument/2006/relationships/hyperlink" Target="https://www.washingtonpost.com/business/economy/a-little-noticed-move-by-trump-could-make-it-easier-to-deport-immigrants/2017/01/27/fd5734ec-e4cb-11e6-a453-19ec4b3d09ba_story.html" TargetMode="External"/><Relationship Id="rId384" Type="http://schemas.openxmlformats.org/officeDocument/2006/relationships/hyperlink" Target="http://www.yalelawjournal.org/forum/tiny-constables-and-the-cost-of-surveillance-making-cents-out-of-united-states-v-jones" TargetMode="External"/><Relationship Id="rId385" Type="http://schemas.openxmlformats.org/officeDocument/2006/relationships/hyperlink" Target="https://www.vox.com/the-big-idea/2018/6/22/17493632/carpenter-supreme-court-privacy-digital-cell-phone-location-fourth-amendment" TargetMode="External"/><Relationship Id="rId386" Type="http://schemas.openxmlformats.org/officeDocument/2006/relationships/hyperlink" Target="https://www.law.cornell.edu/supremecourt/text/10-1259" TargetMode="External"/><Relationship Id="rId387" Type="http://schemas.openxmlformats.org/officeDocument/2006/relationships/hyperlink" Target="https://www.supremecourt.gov/opinions/13pdf/13-132_8l9c.pdf" TargetMode="External"/><Relationship Id="rId388" Type="http://schemas.openxmlformats.org/officeDocument/2006/relationships/hyperlink" Target="https://supreme.justia.com/cases/federal/us/407/345/case.html" TargetMode="External"/><Relationship Id="rId389" Type="http://schemas.openxmlformats.org/officeDocument/2006/relationships/hyperlink" Target="https://www.techdirt.com/articles/20140512/09130627206/government-goes-judge-shopping-email-warrant-rubber-stamp-gets-request-shot-down-second-judge-row.shtml" TargetMode="External"/><Relationship Id="rId10" Type="http://schemas.openxmlformats.org/officeDocument/2006/relationships/hyperlink" Target="mailto:jgold717@gmail.com" TargetMode="External"/><Relationship Id="rId11" Type="http://schemas.openxmlformats.org/officeDocument/2006/relationships/hyperlink" Target="http://thehill.com/homenews/house/392168-trump-tightens-grip-on-gop" TargetMode="External"/><Relationship Id="rId12" Type="http://schemas.openxmlformats.org/officeDocument/2006/relationships/hyperlink" Target="https://www.usnews.com/news/politics/articles/2018-01-26/trump-turns-again-on-immigration-allies-bash-amnesty-don" TargetMode="External"/><Relationship Id="rId13" Type="http://schemas.openxmlformats.org/officeDocument/2006/relationships/hyperlink" Target="https://www.theatlantic.com/international/archive/2017/06/trump-diversionary-foreign-policy/530079/" TargetMode="External"/><Relationship Id="rId14" Type="http://schemas.openxmlformats.org/officeDocument/2006/relationships/hyperlink" Target="https://www.theguardian.com/us-news/2018/jun/09/donald-trump-republican-party" TargetMode="External"/><Relationship Id="rId15" Type="http://schemas.openxmlformats.org/officeDocument/2006/relationships/hyperlink" Target="https://www.washingtonpost.com/powerpost/gop-candidates-echo-trump-on-immigration-as-president-transforms-party-in-his-image/2018/06/03/efbfc3da-6517-11e8-a69c-b944de66d9e7_story.html?utm_term=.f17adff75c89" TargetMode="External"/><Relationship Id="rId16" Type="http://schemas.openxmlformats.org/officeDocument/2006/relationships/hyperlink" Target="http://nymag.com/daily/intelligencer/2018/06/family-separation-just-part-of-trump-immigration-offensive.html" TargetMode="External"/><Relationship Id="rId17" Type="http://schemas.openxmlformats.org/officeDocument/2006/relationships/hyperlink" Target="https://www.nytimes.com/2018/06/18/us/politics/trump-immigration-midterms.html" TargetMode="External"/><Relationship Id="rId18" Type="http://schemas.openxmlformats.org/officeDocument/2006/relationships/hyperlink" Target="http://thehill.com/homenews/campaign/394384-poll-trump-approval-rating-ticks-up-to-47-percent" TargetMode="External"/><Relationship Id="rId19" Type="http://schemas.openxmlformats.org/officeDocument/2006/relationships/hyperlink" Target="https://www.nytimes.com/2018/06/23/us/politics/republican-voters-trump.html" TargetMode="External"/><Relationship Id="rId160" Type="http://schemas.openxmlformats.org/officeDocument/2006/relationships/hyperlink" Target="https://www.cjr.org/opinion/donald_trump_hacking_nsa_russia_snowden.php" TargetMode="External"/><Relationship Id="rId161" Type="http://schemas.openxmlformats.org/officeDocument/2006/relationships/hyperlink" Target="https://ellison.house.gov/media-center/press-releases/ellison-on-fisa-amendments-reauthorization-act-of-2017" TargetMode="External"/><Relationship Id="rId162" Type="http://schemas.openxmlformats.org/officeDocument/2006/relationships/hyperlink" Target="https://tcf.org/content/report/disparate-impact-surveillance/" TargetMode="External"/><Relationship Id="rId163" Type="http://schemas.openxmlformats.org/officeDocument/2006/relationships/hyperlink" Target="https://tcf.org/content/report/disparate-impact-surveillance/" TargetMode="External"/><Relationship Id="rId164" Type="http://schemas.openxmlformats.org/officeDocument/2006/relationships/hyperlink" Target="https://tcf.org/content/report/disparate-impact-surveillance/" TargetMode="External"/><Relationship Id="rId165" Type="http://schemas.openxmlformats.org/officeDocument/2006/relationships/hyperlink" Target="https://tcf.org/content/report/disparate-impact-surveillance/" TargetMode="External"/><Relationship Id="rId166" Type="http://schemas.openxmlformats.org/officeDocument/2006/relationships/hyperlink" Target="https://tcf.org/content/report/disparate-impact-surveillance/" TargetMode="External"/><Relationship Id="rId167" Type="http://schemas.openxmlformats.org/officeDocument/2006/relationships/hyperlink" Target="https://tcf.org/content/report/disparate-impact-surveillance/" TargetMode="External"/><Relationship Id="rId168" Type="http://schemas.openxmlformats.org/officeDocument/2006/relationships/hyperlink" Target="https://tcf.org/content/report/disparate-impact-surveillance/" TargetMode="External"/><Relationship Id="rId169" Type="http://schemas.openxmlformats.org/officeDocument/2006/relationships/hyperlink" Target="https://tcf.org/content/report/disparate-impact-surveillance/" TargetMode="External"/><Relationship Id="rId220" Type="http://schemas.openxmlformats.org/officeDocument/2006/relationships/hyperlink" Target="https://tcf.org/content/report/disparate-impact-surveillance/" TargetMode="External"/><Relationship Id="rId221" Type="http://schemas.openxmlformats.org/officeDocument/2006/relationships/hyperlink" Target="https://tcf.org/content/report/disparate-impact-surveillance/" TargetMode="External"/><Relationship Id="rId222" Type="http://schemas.openxmlformats.org/officeDocument/2006/relationships/hyperlink" Target="https://tcf.org/content/report/disparate-impact-surveillance/" TargetMode="External"/><Relationship Id="rId223" Type="http://schemas.openxmlformats.org/officeDocument/2006/relationships/hyperlink" Target="https://tcf.org/content/report/disparate-impact-surveillance/" TargetMode="External"/><Relationship Id="rId224" Type="http://schemas.openxmlformats.org/officeDocument/2006/relationships/hyperlink" Target="https://tcf.org/content/report/disparate-impact-surveillance/" TargetMode="External"/><Relationship Id="rId225" Type="http://schemas.openxmlformats.org/officeDocument/2006/relationships/hyperlink" Target="https://tcf.org/content/report/disparate-impact-surveillance/" TargetMode="External"/><Relationship Id="rId226" Type="http://schemas.openxmlformats.org/officeDocument/2006/relationships/hyperlink" Target="https://tcf.org/content/report/disparate-impact-surveillance/" TargetMode="External"/><Relationship Id="rId227" Type="http://schemas.openxmlformats.org/officeDocument/2006/relationships/hyperlink" Target="https://tcf.org/content/report/disparate-impact-surveillance/" TargetMode="External"/><Relationship Id="rId228" Type="http://schemas.openxmlformats.org/officeDocument/2006/relationships/hyperlink" Target="https://tcf.org/content/report/disparate-impact-surveillance/" TargetMode="External"/><Relationship Id="rId229" Type="http://schemas.openxmlformats.org/officeDocument/2006/relationships/hyperlink" Target="https://tcf.org/content/report/disparate-impact-surveillance/" TargetMode="External"/><Relationship Id="rId390" Type="http://schemas.openxmlformats.org/officeDocument/2006/relationships/hyperlink" Target="https://www.washingtonpost.com/news/volokh-conspiracy/wp-content/uploads/sites/14/2017/02/Hulscher_Order-adopting-report.pdf" TargetMode="External"/><Relationship Id="rId391" Type="http://schemas.openxmlformats.org/officeDocument/2006/relationships/hyperlink" Target="https://caselaw.findlaw.com/us-supreme-court/462/213.html" TargetMode="External"/><Relationship Id="rId392" Type="http://schemas.openxmlformats.org/officeDocument/2006/relationships/hyperlink" Target="http://heinonline.org/HOL/LandingPage?handle=hein.journals/amcrimlr54&amp;div=42&amp;id=&amp;page=" TargetMode="External"/><Relationship Id="rId393" Type="http://schemas.openxmlformats.org/officeDocument/2006/relationships/hyperlink" Target="https://www.aclu.org/blog/free-speech/internet-speech/when-does-your-google-search-become-crime" TargetMode="External"/><Relationship Id="rId394" Type="http://schemas.openxmlformats.org/officeDocument/2006/relationships/hyperlink" Target="https://www.nytimes.com/2018/06/20/climate/a-climate-policy-even-trump-can-support.html" TargetMode="External"/><Relationship Id="rId395" Type="http://schemas.openxmlformats.org/officeDocument/2006/relationships/hyperlink" Target="https://climatecommunication.yale.edu/wp-content/uploads/2017/02/Trump-Voters-and-Global-Warming.pdf" TargetMode="External"/><Relationship Id="rId396" Type="http://schemas.openxmlformats.org/officeDocument/2006/relationships/hyperlink" Target="https://www.ft.com/content/585f1946-45e2-11e7-8519-9f94ee97d996" TargetMode="External"/><Relationship Id="rId397" Type="http://schemas.openxmlformats.org/officeDocument/2006/relationships/hyperlink" Target="https://www.politico.com/story/2014/03/national-council-of-la-raza-janet-murguia-barack-obama-deporter-in-chief-immigration-104217" TargetMode="External"/><Relationship Id="rId398" Type="http://schemas.openxmlformats.org/officeDocument/2006/relationships/hyperlink" Target="https://www.ice.gov/sites/default/files/documents/Report/2017/iceEndOfYearFY2017.pdf" TargetMode="External"/><Relationship Id="rId399" Type="http://schemas.openxmlformats.org/officeDocument/2006/relationships/hyperlink" Target="https://www.washingtonpost.com/national/apnewsbreak-border-arrests-plunge-deportation-arrests-soar/2017/12/05/e148058a-d9ab-11e7-a241-0848315642d0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obGoldschla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ACE933-BAE2-B54A-93B5-60456248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85</Pages>
  <Words>160682</Words>
  <Characters>915891</Characters>
  <Application>Microsoft Macintosh Word</Application>
  <DocSecurity>0</DocSecurity>
  <Lines>7632</Lines>
  <Paragraphs>2148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1074425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Jacob Goldschlag</dc:creator>
  <cp:keywords>5.2</cp:keywords>
  <dc:description/>
  <cp:lastModifiedBy>Jacob Goldschlag</cp:lastModifiedBy>
  <cp:revision>4</cp:revision>
  <dcterms:created xsi:type="dcterms:W3CDTF">2018-07-04T15:01:00Z</dcterms:created>
  <dcterms:modified xsi:type="dcterms:W3CDTF">2018-07-04T15:02:00Z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