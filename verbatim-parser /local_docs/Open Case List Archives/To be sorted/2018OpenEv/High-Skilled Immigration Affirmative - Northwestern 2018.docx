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1D2904" w14:textId="3C117FA0" w:rsidR="00A95652" w:rsidRDefault="00254454" w:rsidP="00254454">
      <w:pPr>
        <w:pStyle w:val="Heading1"/>
      </w:pPr>
      <w:r>
        <w:t>High-Skilled Immigration Aff</w:t>
      </w:r>
    </w:p>
    <w:p w14:paraId="32E64228" w14:textId="6AB346F6" w:rsidR="006A7BE1" w:rsidRDefault="006A7BE1" w:rsidP="006A7BE1">
      <w:pPr>
        <w:pStyle w:val="Heading2"/>
      </w:pPr>
      <w:r>
        <w:lastRenderedPageBreak/>
        <w:t>Notes</w:t>
      </w:r>
    </w:p>
    <w:p w14:paraId="4B50AE01" w14:textId="0234B7AD" w:rsidR="006A7BE1" w:rsidRDefault="006A7BE1" w:rsidP="006A7BE1">
      <w:pPr>
        <w:pStyle w:val="Heading3"/>
      </w:pPr>
      <w:r>
        <w:lastRenderedPageBreak/>
        <w:t>Useful Informational Card</w:t>
      </w:r>
    </w:p>
    <w:p w14:paraId="6088D18B" w14:textId="77777777" w:rsidR="006A7BE1" w:rsidRPr="00B8676A" w:rsidRDefault="006A7BE1" w:rsidP="006A7BE1">
      <w:pPr>
        <w:pStyle w:val="Heading4"/>
        <w:rPr>
          <w:rFonts w:cs="Times New Roman"/>
        </w:rPr>
      </w:pPr>
      <w:r w:rsidRPr="00B8676A">
        <w:rPr>
          <w:rFonts w:cs="Times New Roman"/>
        </w:rPr>
        <w:t>Basic info on H-1Bs</w:t>
      </w:r>
    </w:p>
    <w:p w14:paraId="7BDBB8B4" w14:textId="77777777" w:rsidR="006A7BE1" w:rsidRPr="00B8676A" w:rsidRDefault="006A7BE1" w:rsidP="006A7BE1">
      <w:r w:rsidRPr="00B8676A">
        <w:t xml:space="preserve">Julia </w:t>
      </w:r>
      <w:r w:rsidRPr="00B8676A">
        <w:rPr>
          <w:rStyle w:val="Style13ptBold"/>
        </w:rPr>
        <w:t>Funke 15</w:t>
      </w:r>
      <w:r w:rsidRPr="00B8676A">
        <w:t>, Associate Attorney, International Legal and Business Services Group LLP, “Supply and Demand: Immigration of the Highly Skilled and Educated in the Post-9/11 Market,” Winter 2015, 48 J. Marshall L. Rev. 419</w:t>
      </w:r>
    </w:p>
    <w:p w14:paraId="3749D138" w14:textId="77777777" w:rsidR="006A7BE1" w:rsidRPr="00B8676A" w:rsidRDefault="006A7BE1" w:rsidP="006A7BE1">
      <w:r w:rsidRPr="00B8676A">
        <w:t>In 2015, the H-1B visa is the most commonly utilized visa for highly skilled, educated foreign workers seeking temporary employment in the U.S. 66 In order to understand the hot button [*428] issues currently facing H-1B employers and employees alike, one must first understand what an H-1B visa is. The H-1B nonimmigrant classification is a visa through which qualified individuals may seek admission to the U.S. to work in their field of expertise for a temporary period of time. 67 The H-1B petition is filed by the U.S. employer on behalf of the qualified individual so that the worker may come to the U.S. to (1) perform services in a specialty occupation, (2) perform services related to a Department of Defense (DOD) cooperative research and development project or coproduction project, or (3) perform services of distinguished merit and ability in the field of fashion modeling. 68 Most commonly, the H-1B classification is used to bring a qualified individual to the U.S. to perform services in a specialty occupation. 69</w:t>
      </w:r>
    </w:p>
    <w:p w14:paraId="25EC26B0" w14:textId="77777777" w:rsidR="006A7BE1" w:rsidRPr="00B8676A" w:rsidRDefault="006A7BE1" w:rsidP="006A7BE1">
      <w:r w:rsidRPr="00B8676A">
        <w:t>To qualify as a specialty occupation for H-1B purposes, the position offered to the alien must meet one of the following requirements:</w:t>
      </w:r>
    </w:p>
    <w:p w14:paraId="6F950381" w14:textId="77777777" w:rsidR="006A7BE1" w:rsidRPr="00B8676A" w:rsidRDefault="006A7BE1" w:rsidP="006A7BE1">
      <w:r w:rsidRPr="00B8676A">
        <w:t>(1) a bachelor's or higher degree or its equivalent is normally the minimum entry requirement for the position; (2) the degree requirement is common to the industry in parallel positions among similar organizations or, in the alternative, the position is so complex or unique that it can be performed only by an individual with a degree; (3) the employer normally requires a degree or its equivalent for the position; or (4) the nature of the specific duties is so specialized and complex that the knowledge required to perform the duties is usually associated with attainment of a bachelor's or higher degree. 70</w:t>
      </w:r>
    </w:p>
    <w:p w14:paraId="42B45656" w14:textId="77777777" w:rsidR="006A7BE1" w:rsidRPr="00B8676A" w:rsidRDefault="006A7BE1" w:rsidP="006A7BE1">
      <w:r w:rsidRPr="00B8676A">
        <w:t>Examples of specialty occupations include, but are not limited to, computer systems analysts, computer programmers, professors, physicians, engineers, and accountants. 71</w:t>
      </w:r>
    </w:p>
    <w:p w14:paraId="1B60FF6E" w14:textId="77777777" w:rsidR="006A7BE1" w:rsidRPr="00B8676A" w:rsidRDefault="006A7BE1" w:rsidP="006A7BE1">
      <w:r w:rsidRPr="00B8676A">
        <w:t>[*429] Beyond the requirements of the position itself, the alien must also meet certain requirements to be considered qualified to perform services in the specialty occupation. Specifically, the alien must meet one of the following criteria:</w:t>
      </w:r>
    </w:p>
    <w:p w14:paraId="7333DECC" w14:textId="77777777" w:rsidR="006A7BE1" w:rsidRPr="00B8676A" w:rsidRDefault="006A7BE1" w:rsidP="006A7BE1">
      <w:r w:rsidRPr="00B8676A">
        <w:t>(1) the alien must hold a U.S. bachelor's or higher degree as required by the specialty occupation from an accredited college or university; (2) the alien must possess a foreign degree determined to be equivalent to a U.S. bachelor's or higher degree as required by the specialty occupation from an accredited college or university; (3) the alien must have any required license or other official permission to practice the occupation in the state in which employment is sought; or (4) the alien must have education, specialized training, or progressively responsible experience that is equivalent to completion of a U.S. bachelor's degree or higher in the specialty occupation, and have recognition of expertise through progressively responsible positions directly related to the specialty occupation. 72</w:t>
      </w:r>
    </w:p>
    <w:p w14:paraId="27F72F06" w14:textId="77777777" w:rsidR="006A7BE1" w:rsidRPr="00B8676A" w:rsidRDefault="006A7BE1" w:rsidP="006A7BE1">
      <w:r w:rsidRPr="00B8676A">
        <w:t>These criteria, which are strictly enforced by USCIS, ensure that any alien admitted on an H-1B visa is well qualified for the U.S. position at stake.</w:t>
      </w:r>
    </w:p>
    <w:p w14:paraId="50D3B6D8" w14:textId="77777777" w:rsidR="006A7BE1" w:rsidRPr="00B8676A" w:rsidRDefault="006A7BE1" w:rsidP="006A7BE1">
      <w:r w:rsidRPr="00B8676A">
        <w:lastRenderedPageBreak/>
        <w:t>As mentioned earlier, the H-1B visa is granted for only a temporary period of time. A qualified individual may hold the H-1B status for a maximum of six years, issued in increments of up to three years by USCIS, who adjudicates the petitions for H-1B visas. 73 It may be extended beyond the six years, but only under certain circumstances. 74 If the H-1B holder is in the process of applying for employment-based permanent residence (commonly referred to as a "green card"), then the H-1B visa can be extended without the alien leaving the U.S. 75 Otherwise, after the six years in H-1B status are completed, the qualified individual must leave the U.S. for at least a year before another H-1B petition can be filed on their behalf. 76 The H-1B visa is thus a mechanism through which U.S. employers seeking highly skilled workers to fill various specialty occupations can utilize foreign labor on a temporary basis.</w:t>
      </w:r>
    </w:p>
    <w:p w14:paraId="3B77085E" w14:textId="77777777" w:rsidR="006A7BE1" w:rsidRPr="006A7BE1" w:rsidRDefault="006A7BE1" w:rsidP="006A7BE1"/>
    <w:p w14:paraId="1906C16B" w14:textId="449568E7" w:rsidR="00F22F03" w:rsidRDefault="00F22F03" w:rsidP="00F22F03">
      <w:pPr>
        <w:pStyle w:val="Heading3"/>
      </w:pPr>
      <w:r>
        <w:lastRenderedPageBreak/>
        <w:t>Terminology Note</w:t>
      </w:r>
    </w:p>
    <w:p w14:paraId="5D02FD0F" w14:textId="56B313BF" w:rsidR="00F22F03" w:rsidRDefault="00F22F03" w:rsidP="00F22F03"/>
    <w:p w14:paraId="2F09646C" w14:textId="26316A72" w:rsidR="00F22F03" w:rsidRDefault="00F22F03" w:rsidP="00F22F03">
      <w:r>
        <w:t xml:space="preserve">In some cards in this file, the word “resident” is used in different ways. A </w:t>
      </w:r>
      <w:r w:rsidRPr="00F22F03">
        <w:rPr>
          <w:u w:val="single"/>
        </w:rPr>
        <w:t>legal permanent resident</w:t>
      </w:r>
      <w:r>
        <w:t xml:space="preserve"> in the U.S. is someone who gets a “green card” and is therefore allowed to live and work here indefinitely. By contrast, a </w:t>
      </w:r>
      <w:r>
        <w:rPr>
          <w:u w:val="single"/>
        </w:rPr>
        <w:t xml:space="preserve">medical </w:t>
      </w:r>
      <w:r w:rsidR="00906762">
        <w:rPr>
          <w:u w:val="single"/>
        </w:rPr>
        <w:t>residency</w:t>
      </w:r>
      <w:r w:rsidR="00906762">
        <w:t xml:space="preserve"> is the training that a doctor completes after finishing medical school, usually in a specific field (e.g. emergency medicine, psychiatry, oncology) for 3-4 years before they’re considered a “full” doctor.</w:t>
      </w:r>
    </w:p>
    <w:p w14:paraId="50CD5FB8" w14:textId="71DDFA8B" w:rsidR="00906762" w:rsidRDefault="00906762" w:rsidP="00F22F03"/>
    <w:p w14:paraId="3DAA1E7D" w14:textId="375F065C" w:rsidR="000D6DDC" w:rsidRPr="00F22F03" w:rsidRDefault="00906762" w:rsidP="00F22F03">
      <w:r>
        <w:t>Don’t conflate these two terms – someone can be a legal permanent resident without completing a residency in medicine, obviously, and an</w:t>
      </w:r>
      <w:r w:rsidR="000D6DDC">
        <w:t>y doctor</w:t>
      </w:r>
      <w:r>
        <w:t xml:space="preserve"> can </w:t>
      </w:r>
      <w:r w:rsidR="000D6DDC">
        <w:t xml:space="preserve">complete residency training </w:t>
      </w:r>
      <w:r>
        <w:t>– a citizen, someone on a visa, someone with legal permanent residency, etc. They have nothing to do with one another.</w:t>
      </w:r>
    </w:p>
    <w:p w14:paraId="679E85FC" w14:textId="707C17DB" w:rsidR="004B7A72" w:rsidRDefault="004B7A72" w:rsidP="004B7A72">
      <w:pPr>
        <w:pStyle w:val="Heading1"/>
      </w:pPr>
      <w:r>
        <w:lastRenderedPageBreak/>
        <w:t>Core Case Arguments</w:t>
      </w:r>
    </w:p>
    <w:p w14:paraId="0659E9B5" w14:textId="393CABFB" w:rsidR="00254454" w:rsidRDefault="00254454" w:rsidP="00254454">
      <w:pPr>
        <w:pStyle w:val="Heading2"/>
      </w:pPr>
      <w:r>
        <w:lastRenderedPageBreak/>
        <w:t>1AC</w:t>
      </w:r>
    </w:p>
    <w:p w14:paraId="2D5333CD" w14:textId="0147EC13" w:rsidR="00254454" w:rsidRDefault="00254454" w:rsidP="00254454">
      <w:pPr>
        <w:pStyle w:val="Heading3"/>
      </w:pPr>
      <w:r>
        <w:lastRenderedPageBreak/>
        <w:t>Competitiveness Advantage---1AC</w:t>
      </w:r>
    </w:p>
    <w:p w14:paraId="28F07D08" w14:textId="6A5DD579" w:rsidR="006E7170" w:rsidRPr="006E7170" w:rsidRDefault="006E7170" w:rsidP="006E7170">
      <w:pPr>
        <w:pStyle w:val="Heading4"/>
      </w:pPr>
      <w:r>
        <w:t xml:space="preserve">Advantage </w:t>
      </w:r>
      <w:r w:rsidR="00A855B3">
        <w:t>__</w:t>
      </w:r>
      <w:r>
        <w:t xml:space="preserve"> is competitiveness:</w:t>
      </w:r>
    </w:p>
    <w:p w14:paraId="419C07A5" w14:textId="77777777" w:rsidR="001113FD" w:rsidRPr="00B8676A" w:rsidRDefault="001113FD" w:rsidP="001113FD">
      <w:pPr>
        <w:pStyle w:val="Heading4"/>
        <w:rPr>
          <w:rFonts w:cs="Times New Roman"/>
        </w:rPr>
      </w:pPr>
      <w:r w:rsidRPr="00B8676A">
        <w:rPr>
          <w:rFonts w:cs="Times New Roman"/>
        </w:rPr>
        <w:t xml:space="preserve">Limitations on H-1B visas create </w:t>
      </w:r>
      <w:r w:rsidRPr="00B8676A">
        <w:rPr>
          <w:rFonts w:cs="Times New Roman"/>
          <w:u w:val="single"/>
        </w:rPr>
        <w:t>brain blocking</w:t>
      </w:r>
      <w:r w:rsidRPr="00B8676A">
        <w:rPr>
          <w:rFonts w:cs="Times New Roman"/>
        </w:rPr>
        <w:t xml:space="preserve"> that limits the supply of human capital to US companies and crushes innovation</w:t>
      </w:r>
    </w:p>
    <w:p w14:paraId="19DE14F8" w14:textId="77777777" w:rsidR="001113FD" w:rsidRPr="00B8676A" w:rsidRDefault="001113FD" w:rsidP="001113FD">
      <w:r w:rsidRPr="00B8676A">
        <w:t xml:space="preserve">Jeffrey L. </w:t>
      </w:r>
      <w:r w:rsidRPr="00B8676A">
        <w:rPr>
          <w:rStyle w:val="Style13ptBold"/>
        </w:rPr>
        <w:t>Gower 11</w:t>
      </w:r>
      <w:r w:rsidRPr="00B8676A">
        <w:t xml:space="preserve">, JD, University of Akron, “As Dumb </w:t>
      </w:r>
      <w:proofErr w:type="gramStart"/>
      <w:r w:rsidRPr="00B8676A">
        <w:t>As</w:t>
      </w:r>
      <w:proofErr w:type="gramEnd"/>
      <w:r w:rsidRPr="00B8676A">
        <w:t xml:space="preserve"> We </w:t>
      </w:r>
      <w:proofErr w:type="spellStart"/>
      <w:r w:rsidRPr="00B8676A">
        <w:t>Wanna</w:t>
      </w:r>
      <w:proofErr w:type="spellEnd"/>
      <w:r w:rsidRPr="00B8676A">
        <w:t xml:space="preserve"> Be: U.S. H1-B Visa Policy and the “Brain Blocking” of Asian Technology Professionals,” 2011, 12 Rutgers Race &amp; L. Rev. 243</w:t>
      </w:r>
    </w:p>
    <w:p w14:paraId="77D72144" w14:textId="77777777" w:rsidR="001113FD" w:rsidRPr="00B8676A" w:rsidRDefault="001113FD" w:rsidP="001113FD">
      <w:pPr>
        <w:rPr>
          <w:sz w:val="16"/>
        </w:rPr>
      </w:pPr>
      <w:r w:rsidRPr="00B8676A">
        <w:rPr>
          <w:sz w:val="16"/>
        </w:rPr>
        <w:t xml:space="preserve">A country that receives educated immigrants who add to its intellectual storehouse of knowledge is said to benefit from brain gain. 111 Further studies show that </w:t>
      </w:r>
      <w:r w:rsidRPr="00B8676A">
        <w:rPr>
          <w:rStyle w:val="StyleUnderline"/>
          <w:highlight w:val="yellow"/>
        </w:rPr>
        <w:t>the H-1B</w:t>
      </w:r>
      <w:r w:rsidRPr="00B8676A">
        <w:rPr>
          <w:rStyle w:val="StyleUnderline"/>
        </w:rPr>
        <w:t xml:space="preserve"> visa program </w:t>
      </w:r>
      <w:r w:rsidRPr="00B8676A">
        <w:rPr>
          <w:rStyle w:val="StyleUnderline"/>
          <w:highlight w:val="yellow"/>
        </w:rPr>
        <w:t xml:space="preserve">adds to the </w:t>
      </w:r>
      <w:r w:rsidRPr="00B8676A">
        <w:rPr>
          <w:rStyle w:val="Emphasis"/>
          <w:highlight w:val="yellow"/>
        </w:rPr>
        <w:t>"brain gain" of tec</w:t>
      </w:r>
      <w:r w:rsidRPr="00B8676A">
        <w:rPr>
          <w:rStyle w:val="Emphasis"/>
        </w:rPr>
        <w:t xml:space="preserve">hnology </w:t>
      </w:r>
      <w:r w:rsidRPr="00B8676A">
        <w:rPr>
          <w:rStyle w:val="Emphasis"/>
          <w:highlight w:val="yellow"/>
        </w:rPr>
        <w:t>knowledge</w:t>
      </w:r>
      <w:r w:rsidRPr="00B8676A">
        <w:rPr>
          <w:rStyle w:val="StyleUnderline"/>
          <w:highlight w:val="yellow"/>
        </w:rPr>
        <w:t xml:space="preserve"> in the U.S.</w:t>
      </w:r>
      <w:r w:rsidRPr="00B8676A">
        <w:rPr>
          <w:sz w:val="16"/>
        </w:rPr>
        <w:t xml:space="preserve"> </w:t>
      </w:r>
      <w:proofErr w:type="spellStart"/>
      <w:r w:rsidRPr="00B8676A">
        <w:rPr>
          <w:sz w:val="16"/>
        </w:rPr>
        <w:t>Mahroum</w:t>
      </w:r>
      <w:proofErr w:type="spellEnd"/>
      <w:r w:rsidRPr="00B8676A">
        <w:rPr>
          <w:sz w:val="16"/>
        </w:rPr>
        <w:t xml:space="preserve"> stated that many skilled professionals seek to work in the "core" of their profession, wherever it is, and that region benefits from a greater than proportional benefit. 112 </w:t>
      </w:r>
      <w:r w:rsidRPr="00B8676A">
        <w:rPr>
          <w:rStyle w:val="StyleUnderline"/>
        </w:rPr>
        <w:t>Nations</w:t>
      </w:r>
      <w:r w:rsidRPr="00B8676A">
        <w:rPr>
          <w:sz w:val="16"/>
        </w:rPr>
        <w:t xml:space="preserve"> also </w:t>
      </w:r>
      <w:r w:rsidRPr="00B8676A">
        <w:rPr>
          <w:rStyle w:val="StyleUnderline"/>
        </w:rPr>
        <w:t>benefit from brain gain when skilled workers locate to their country to work, especially when the country did not have to pay for the education of that individual</w:t>
      </w:r>
      <w:r w:rsidRPr="00B8676A">
        <w:rPr>
          <w:sz w:val="16"/>
        </w:rPr>
        <w:t xml:space="preserve">. 113 However, </w:t>
      </w:r>
      <w:proofErr w:type="spellStart"/>
      <w:r w:rsidRPr="00B8676A">
        <w:rPr>
          <w:sz w:val="16"/>
        </w:rPr>
        <w:t>Mahroum's</w:t>
      </w:r>
      <w:proofErr w:type="spellEnd"/>
      <w:r w:rsidRPr="00B8676A">
        <w:rPr>
          <w:sz w:val="16"/>
        </w:rPr>
        <w:t xml:space="preserve"> study represents brain gain as the inflow of educated foreign technology workers in general. By </w:t>
      </w:r>
      <w:r w:rsidRPr="00B8676A">
        <w:rPr>
          <w:rStyle w:val="StyleUnderline"/>
          <w:highlight w:val="yellow"/>
        </w:rPr>
        <w:t>placing a cap on H-1B visa</w:t>
      </w:r>
      <w:r w:rsidRPr="00B8676A">
        <w:rPr>
          <w:rStyle w:val="StyleUnderline"/>
        </w:rPr>
        <w:t xml:space="preserve"> for foreign technology workers</w:t>
      </w:r>
      <w:r w:rsidRPr="00B8676A">
        <w:rPr>
          <w:sz w:val="16"/>
        </w:rPr>
        <w:t xml:space="preserve">, U.S. immigration policy, in [*264] effect, </w:t>
      </w:r>
      <w:r w:rsidRPr="00B8676A">
        <w:rPr>
          <w:rStyle w:val="StyleUnderline"/>
          <w:highlight w:val="yellow"/>
        </w:rPr>
        <w:t>constructs a</w:t>
      </w:r>
      <w:r w:rsidRPr="00B8676A">
        <w:rPr>
          <w:rStyle w:val="StyleUnderline"/>
        </w:rPr>
        <w:t xml:space="preserve"> </w:t>
      </w:r>
      <w:r w:rsidRPr="00B8676A">
        <w:rPr>
          <w:rStyle w:val="Emphasis"/>
        </w:rPr>
        <w:t xml:space="preserve">figurative </w:t>
      </w:r>
      <w:r w:rsidRPr="00B8676A">
        <w:rPr>
          <w:rStyle w:val="Emphasis"/>
          <w:highlight w:val="yellow"/>
        </w:rPr>
        <w:t>ceiling on brain gain</w:t>
      </w:r>
      <w:r w:rsidRPr="00B8676A">
        <w:rPr>
          <w:rStyle w:val="StyleUnderline"/>
        </w:rPr>
        <w:t xml:space="preserve"> into the country</w:t>
      </w:r>
      <w:r w:rsidRPr="00B8676A">
        <w:rPr>
          <w:sz w:val="16"/>
        </w:rPr>
        <w:t xml:space="preserve">. Partisan legislative action and other </w:t>
      </w:r>
      <w:r w:rsidRPr="00B8676A">
        <w:rPr>
          <w:rStyle w:val="StyleUnderline"/>
        </w:rPr>
        <w:t xml:space="preserve">anti-immigration acts that result in </w:t>
      </w:r>
      <w:r w:rsidRPr="00B8676A">
        <w:rPr>
          <w:rStyle w:val="StyleUnderline"/>
          <w:highlight w:val="yellow"/>
        </w:rPr>
        <w:t>H-1B visas being tightened leads to</w:t>
      </w:r>
      <w:r w:rsidRPr="00B8676A">
        <w:rPr>
          <w:rStyle w:val="StyleUnderline"/>
        </w:rPr>
        <w:t xml:space="preserve"> the restrictive action of "</w:t>
      </w:r>
      <w:r w:rsidRPr="00B8676A">
        <w:rPr>
          <w:rStyle w:val="Emphasis"/>
          <w:highlight w:val="yellow"/>
        </w:rPr>
        <w:t>brain blocking</w:t>
      </w:r>
      <w:r w:rsidRPr="00B8676A">
        <w:rPr>
          <w:rStyle w:val="StyleUnderline"/>
          <w:highlight w:val="yellow"/>
        </w:rPr>
        <w:t xml:space="preserve">" that </w:t>
      </w:r>
      <w:r w:rsidRPr="00B8676A">
        <w:rPr>
          <w:rStyle w:val="Emphasis"/>
          <w:highlight w:val="yellow"/>
        </w:rPr>
        <w:t>turns away</w:t>
      </w:r>
      <w:r w:rsidRPr="00B8676A">
        <w:rPr>
          <w:rStyle w:val="Emphasis"/>
        </w:rPr>
        <w:t xml:space="preserve"> possibilities for </w:t>
      </w:r>
      <w:r w:rsidRPr="00B8676A">
        <w:rPr>
          <w:rStyle w:val="Emphasis"/>
          <w:highlight w:val="yellow"/>
        </w:rPr>
        <w:t>additional knowledge gains</w:t>
      </w:r>
      <w:r w:rsidRPr="00B8676A">
        <w:rPr>
          <w:rStyle w:val="StyleUnderline"/>
        </w:rPr>
        <w:t xml:space="preserve"> for the country</w:t>
      </w:r>
      <w:r w:rsidRPr="00B8676A">
        <w:rPr>
          <w:sz w:val="16"/>
        </w:rPr>
        <w:t>. 114 An H-1B technology worker applicant that is turned away from the U.S. because of a lack of H-1B visas does not have the opportunity to share knowledge or participate in any of the agglomeration effects that drive knowledge clusters such as Silicon Valley.</w:t>
      </w:r>
    </w:p>
    <w:p w14:paraId="1324303B" w14:textId="77777777" w:rsidR="001113FD" w:rsidRPr="00B8676A" w:rsidRDefault="001113FD" w:rsidP="001113FD">
      <w:pPr>
        <w:rPr>
          <w:sz w:val="16"/>
        </w:rPr>
      </w:pPr>
      <w:r w:rsidRPr="00B8676A">
        <w:rPr>
          <w:sz w:val="16"/>
        </w:rPr>
        <w:t xml:space="preserve">Other recent actions, often under the guise of U.S. security reforms in the wake of the 9/11 disaster, have also added to the effect of brain block. Anecdotal evidence, at least, suggests that due to added paperwork, </w:t>
      </w:r>
      <w:r w:rsidRPr="00B8676A">
        <w:rPr>
          <w:rStyle w:val="StyleUnderline"/>
          <w:highlight w:val="yellow"/>
        </w:rPr>
        <w:t>foreign universities</w:t>
      </w:r>
      <w:r w:rsidRPr="00B8676A">
        <w:rPr>
          <w:rStyle w:val="StyleUnderline"/>
        </w:rPr>
        <w:t xml:space="preserve"> that used to send the bulk of their students to U.S. universities, </w:t>
      </w:r>
      <w:r w:rsidRPr="00B8676A">
        <w:rPr>
          <w:rStyle w:val="Emphasis"/>
          <w:highlight w:val="yellow"/>
        </w:rPr>
        <w:t>re-routed</w:t>
      </w:r>
      <w:r w:rsidRPr="00B8676A">
        <w:rPr>
          <w:rStyle w:val="Emphasis"/>
        </w:rPr>
        <w:t xml:space="preserve"> future </w:t>
      </w:r>
      <w:r w:rsidRPr="00B8676A">
        <w:rPr>
          <w:rStyle w:val="Emphasis"/>
          <w:highlight w:val="yellow"/>
        </w:rPr>
        <w:t>students to other countries</w:t>
      </w:r>
      <w:r w:rsidRPr="00B8676A">
        <w:rPr>
          <w:rStyle w:val="StyleUnderline"/>
        </w:rPr>
        <w:t xml:space="preserve"> instead of remaining in the home country</w:t>
      </w:r>
      <w:r w:rsidRPr="00B8676A">
        <w:rPr>
          <w:sz w:val="16"/>
        </w:rPr>
        <w:t>. 115 This effect, through the action of a formal immigration policy that re-directs potential brain gain to another, more inviting country, may be referred to as "brain diversion." 116</w:t>
      </w:r>
    </w:p>
    <w:p w14:paraId="6E5B0B17" w14:textId="77777777" w:rsidR="001113FD" w:rsidRPr="00B8676A" w:rsidRDefault="001113FD" w:rsidP="001113FD">
      <w:pPr>
        <w:rPr>
          <w:sz w:val="16"/>
        </w:rPr>
      </w:pPr>
      <w:r w:rsidRPr="00B8676A">
        <w:rPr>
          <w:sz w:val="16"/>
        </w:rPr>
        <w:t xml:space="preserve">The reverse of brain gain, then, is brain drain, and can be considered to be an unintended effect from brain blocking. Many foreign countries that were developing a software industry, especially India, lost many of its best and brightest engineers and software [*265] developers to the U.S. in the 1990s. 117 The Chinese software industry, however, exhibited fewer losses of human capital to the U.S., as the country developed its own indigenous Internet industry. 118 Chinese workers that had entered the U.S. on the H-1B visa program often preferred to return to China, citing their preference for lower cost-of-living areas and a return to the traditional extended family. 119 The </w:t>
      </w:r>
      <w:r w:rsidRPr="00B8676A">
        <w:rPr>
          <w:rStyle w:val="Emphasis"/>
          <w:highlight w:val="yellow"/>
        </w:rPr>
        <w:t>brain circulation</w:t>
      </w:r>
      <w:r w:rsidRPr="00B8676A">
        <w:rPr>
          <w:rStyle w:val="StyleUnderline"/>
        </w:rPr>
        <w:t xml:space="preserve"> of workers that move back and forth between countries in a free flow of information only </w:t>
      </w:r>
      <w:r w:rsidRPr="00B8676A">
        <w:rPr>
          <w:rStyle w:val="StyleUnderline"/>
          <w:highlight w:val="yellow"/>
        </w:rPr>
        <w:t>adds to the knowledge base</w:t>
      </w:r>
      <w:r w:rsidRPr="00B8676A">
        <w:rPr>
          <w:rStyle w:val="StyleUnderline"/>
        </w:rPr>
        <w:t xml:space="preserve"> of the country in which that person works</w:t>
      </w:r>
      <w:r w:rsidRPr="00B8676A">
        <w:rPr>
          <w:sz w:val="16"/>
        </w:rPr>
        <w:t xml:space="preserve">. 120 Under this theory, </w:t>
      </w:r>
      <w:r w:rsidRPr="00B8676A">
        <w:rPr>
          <w:rStyle w:val="StyleUnderline"/>
          <w:highlight w:val="yellow"/>
        </w:rPr>
        <w:t>the U.S., loses</w:t>
      </w:r>
      <w:r w:rsidRPr="00B8676A">
        <w:rPr>
          <w:rStyle w:val="StyleUnderline"/>
        </w:rPr>
        <w:t xml:space="preserve"> a </w:t>
      </w:r>
      <w:r w:rsidRPr="00B8676A">
        <w:rPr>
          <w:rStyle w:val="Emphasis"/>
          <w:highlight w:val="yellow"/>
        </w:rPr>
        <w:t>substantial</w:t>
      </w:r>
      <w:r w:rsidRPr="00B8676A">
        <w:rPr>
          <w:rStyle w:val="Emphasis"/>
        </w:rPr>
        <w:t xml:space="preserve"> amount of </w:t>
      </w:r>
      <w:r w:rsidRPr="00B8676A">
        <w:rPr>
          <w:rStyle w:val="Emphasis"/>
          <w:highlight w:val="yellow"/>
        </w:rPr>
        <w:t>knowledge capital</w:t>
      </w:r>
      <w:r w:rsidRPr="00B8676A">
        <w:rPr>
          <w:rStyle w:val="StyleUnderline"/>
          <w:highlight w:val="yellow"/>
        </w:rPr>
        <w:t xml:space="preserve"> through the loss of workers</w:t>
      </w:r>
      <w:r w:rsidRPr="00B8676A">
        <w:rPr>
          <w:rStyle w:val="StyleUnderline"/>
        </w:rPr>
        <w:t xml:space="preserve"> and U.S.-educated foreign students </w:t>
      </w:r>
      <w:r w:rsidRPr="00B8676A">
        <w:rPr>
          <w:rStyle w:val="StyleUnderline"/>
          <w:highlight w:val="yellow"/>
        </w:rPr>
        <w:t>by refusing to address the</w:t>
      </w:r>
      <w:r w:rsidRPr="00B8676A">
        <w:rPr>
          <w:rStyle w:val="StyleUnderline"/>
        </w:rPr>
        <w:t xml:space="preserve"> brain blocking collateral </w:t>
      </w:r>
      <w:r w:rsidRPr="00B8676A">
        <w:rPr>
          <w:rStyle w:val="StyleUnderline"/>
          <w:highlight w:val="yellow"/>
        </w:rPr>
        <w:t>damage from fewer H-1B visas</w:t>
      </w:r>
      <w:r w:rsidRPr="00B8676A">
        <w:rPr>
          <w:sz w:val="16"/>
        </w:rPr>
        <w:t xml:space="preserve"> as fewer Chinese technology professionals will have the opportunity to engage in brain circulation.</w:t>
      </w:r>
    </w:p>
    <w:p w14:paraId="65826759" w14:textId="342C98D4" w:rsidR="006A62EA" w:rsidRPr="00B8676A" w:rsidRDefault="006A62EA" w:rsidP="006A62EA">
      <w:pPr>
        <w:pStyle w:val="Heading4"/>
        <w:rPr>
          <w:u w:val="single"/>
        </w:rPr>
      </w:pPr>
      <w:r w:rsidRPr="00B8676A">
        <w:rPr>
          <w:rFonts w:cs="Times New Roman"/>
        </w:rPr>
        <w:t xml:space="preserve">High-skilled workers on H-1B visas are necessary to </w:t>
      </w:r>
      <w:r w:rsidRPr="00B8676A">
        <w:rPr>
          <w:rFonts w:cs="Times New Roman"/>
          <w:u w:val="single"/>
        </w:rPr>
        <w:t>expand innovation</w:t>
      </w:r>
      <w:r w:rsidRPr="00B8676A">
        <w:t xml:space="preserve"> and </w:t>
      </w:r>
      <w:r w:rsidRPr="00B8676A">
        <w:rPr>
          <w:u w:val="single"/>
        </w:rPr>
        <w:t>maintain US competitiveness</w:t>
      </w:r>
      <w:r w:rsidRPr="00B8676A">
        <w:t xml:space="preserve">---other countries are </w:t>
      </w:r>
      <w:r>
        <w:t>reducing immigration restrictions</w:t>
      </w:r>
      <w:r w:rsidRPr="00B8676A">
        <w:t xml:space="preserve">, so only the plan allows the US to maintain leadership in </w:t>
      </w:r>
      <w:r w:rsidRPr="00B8676A">
        <w:rPr>
          <w:u w:val="single"/>
        </w:rPr>
        <w:t>tech innovation</w:t>
      </w:r>
      <w:r w:rsidRPr="00B8676A">
        <w:t xml:space="preserve"> and </w:t>
      </w:r>
      <w:r w:rsidRPr="00B8676A">
        <w:rPr>
          <w:u w:val="single"/>
        </w:rPr>
        <w:t>entrepreneurship</w:t>
      </w:r>
    </w:p>
    <w:p w14:paraId="56C3AD87" w14:textId="77777777" w:rsidR="006A62EA" w:rsidRPr="00B8676A" w:rsidRDefault="006A62EA" w:rsidP="006A62EA">
      <w:r w:rsidRPr="00B8676A">
        <w:t xml:space="preserve">Julia </w:t>
      </w:r>
      <w:r w:rsidRPr="00B8676A">
        <w:rPr>
          <w:rStyle w:val="Style13ptBold"/>
        </w:rPr>
        <w:t>Funke 15</w:t>
      </w:r>
      <w:r w:rsidRPr="00B8676A">
        <w:t>, Associate Attorney, International Legal and Business Services Group LLP, “Supply and Demand: Immigration of the Highly Skilled and Educated in the Post-9/11 Market,” Winter 2015, 48 J. Marshall L. Rev. 419</w:t>
      </w:r>
    </w:p>
    <w:p w14:paraId="2BE4F8F9" w14:textId="77777777" w:rsidR="006A62EA" w:rsidRPr="00B8676A" w:rsidRDefault="006A62EA" w:rsidP="006A62EA">
      <w:pPr>
        <w:rPr>
          <w:sz w:val="16"/>
        </w:rPr>
      </w:pPr>
      <w:r w:rsidRPr="00B8676A">
        <w:rPr>
          <w:sz w:val="16"/>
        </w:rPr>
        <w:t xml:space="preserve">From an economic standpoint, the globalized world now views humans as a form of capital. Human capital is defined as the "measure of the economic value of an employee's skill set." 120 The concept of human capital recognizes that "not all labor is equal." 121 </w:t>
      </w:r>
      <w:r w:rsidRPr="00B8676A">
        <w:rPr>
          <w:rStyle w:val="StyleUnderline"/>
          <w:highlight w:val="yellow"/>
        </w:rPr>
        <w:t>Because human capital is</w:t>
      </w:r>
      <w:r w:rsidRPr="00B8676A">
        <w:rPr>
          <w:sz w:val="16"/>
        </w:rPr>
        <w:t xml:space="preserve"> seen as </w:t>
      </w:r>
      <w:r w:rsidRPr="00B8676A">
        <w:rPr>
          <w:rStyle w:val="StyleUnderline"/>
        </w:rPr>
        <w:t xml:space="preserve">highly </w:t>
      </w:r>
      <w:r w:rsidRPr="00B8676A">
        <w:rPr>
          <w:rStyle w:val="StyleUnderline"/>
          <w:highlight w:val="yellow"/>
        </w:rPr>
        <w:t>valuable, countries</w:t>
      </w:r>
      <w:r w:rsidRPr="00B8676A">
        <w:rPr>
          <w:rStyle w:val="StyleUnderline"/>
        </w:rPr>
        <w:t xml:space="preserve"> around the world </w:t>
      </w:r>
      <w:r w:rsidRPr="00B8676A">
        <w:rPr>
          <w:rStyle w:val="StyleUnderline"/>
          <w:highlight w:val="yellow"/>
        </w:rPr>
        <w:t>have</w:t>
      </w:r>
      <w:r w:rsidRPr="00B8676A">
        <w:rPr>
          <w:rStyle w:val="StyleUnderline"/>
        </w:rPr>
        <w:t xml:space="preserve"> </w:t>
      </w:r>
      <w:r w:rsidRPr="00B8676A">
        <w:rPr>
          <w:rStyle w:val="StyleUnderline"/>
          <w:highlight w:val="yellow"/>
        </w:rPr>
        <w:t>begun relaxing their immigration systems</w:t>
      </w:r>
      <w:r w:rsidRPr="00B8676A">
        <w:rPr>
          <w:rStyle w:val="StyleUnderline"/>
        </w:rPr>
        <w:t xml:space="preserve"> to better capture this resource. Many countries</w:t>
      </w:r>
      <w:r w:rsidRPr="00B8676A">
        <w:rPr>
          <w:sz w:val="16"/>
        </w:rPr>
        <w:t xml:space="preserve">, including Canada, the United Kingdom, and Australia </w:t>
      </w:r>
      <w:r w:rsidRPr="00B8676A">
        <w:rPr>
          <w:rStyle w:val="StyleUnderline"/>
        </w:rPr>
        <w:t xml:space="preserve">have </w:t>
      </w:r>
      <w:r w:rsidRPr="00B8676A">
        <w:rPr>
          <w:rStyle w:val="StyleUnderline"/>
        </w:rPr>
        <w:lastRenderedPageBreak/>
        <w:t>developed and modified</w:t>
      </w:r>
      <w:r w:rsidRPr="00B8676A">
        <w:rPr>
          <w:sz w:val="16"/>
        </w:rPr>
        <w:t xml:space="preserve"> point </w:t>
      </w:r>
      <w:r w:rsidRPr="00B8676A">
        <w:rPr>
          <w:rStyle w:val="StyleUnderline"/>
        </w:rPr>
        <w:t>systems to attract highly skilled, educated workers to their countries</w:t>
      </w:r>
      <w:r w:rsidRPr="00B8676A">
        <w:rPr>
          <w:sz w:val="16"/>
        </w:rPr>
        <w:t xml:space="preserve">. 122 This new focus on human capital as a valuable resource marks a major shift in immigration policy on the global stage. 123 While immigration policy has been traditionally dominated by family reunification, humanitarian or otherwise noneconomic goals (such as asylum), </w:t>
      </w:r>
      <w:r w:rsidRPr="00B8676A">
        <w:rPr>
          <w:rStyle w:val="StyleUnderline"/>
        </w:rPr>
        <w:t>this shift represents a worldwide recognition of the value the skill sets of highly educated immigrants bring to receiving countries</w:t>
      </w:r>
      <w:r w:rsidRPr="00B8676A">
        <w:rPr>
          <w:sz w:val="16"/>
        </w:rPr>
        <w:t>. 124</w:t>
      </w:r>
    </w:p>
    <w:p w14:paraId="0A3035A3" w14:textId="77777777" w:rsidR="006A62EA" w:rsidRPr="00B8676A" w:rsidRDefault="006A62EA" w:rsidP="006A62EA">
      <w:pPr>
        <w:rPr>
          <w:sz w:val="16"/>
        </w:rPr>
      </w:pPr>
      <w:r w:rsidRPr="00B8676A">
        <w:rPr>
          <w:sz w:val="16"/>
        </w:rPr>
        <w:t xml:space="preserve">While highly skilled and educated workers make many intangible contributions to a nation's "intellectual pool of resources," it is the economic contribution these workers bring that is attractive to countries around the world. 125 As explained by George </w:t>
      </w:r>
      <w:proofErr w:type="spellStart"/>
      <w:r w:rsidRPr="00B8676A">
        <w:rPr>
          <w:sz w:val="16"/>
        </w:rPr>
        <w:t>Borjas</w:t>
      </w:r>
      <w:proofErr w:type="spellEnd"/>
      <w:r w:rsidRPr="00B8676A">
        <w:rPr>
          <w:sz w:val="16"/>
        </w:rPr>
        <w:t>, an economist at Harvard University, "</w:t>
      </w:r>
      <w:r w:rsidRPr="00B8676A">
        <w:rPr>
          <w:rStyle w:val="StyleUnderline"/>
          <w:highlight w:val="yellow"/>
        </w:rPr>
        <w:t xml:space="preserve">skilled immigrants </w:t>
      </w:r>
      <w:r w:rsidRPr="00B8676A">
        <w:rPr>
          <w:rStyle w:val="Emphasis"/>
          <w:highlight w:val="yellow"/>
        </w:rPr>
        <w:t>earn more</w:t>
      </w:r>
      <w:r w:rsidRPr="00B8676A">
        <w:rPr>
          <w:rStyle w:val="StyleUnderline"/>
          <w:highlight w:val="yellow"/>
        </w:rPr>
        <w:t xml:space="preserve">, </w:t>
      </w:r>
      <w:r w:rsidRPr="00B8676A">
        <w:rPr>
          <w:rStyle w:val="Emphasis"/>
          <w:highlight w:val="yellow"/>
        </w:rPr>
        <w:t>pay</w:t>
      </w:r>
      <w:r w:rsidRPr="00B8676A">
        <w:rPr>
          <w:rStyle w:val="Emphasis"/>
        </w:rPr>
        <w:t xml:space="preserve"> higher </w:t>
      </w:r>
      <w:r w:rsidRPr="00B8676A">
        <w:rPr>
          <w:rStyle w:val="Emphasis"/>
          <w:highlight w:val="yellow"/>
        </w:rPr>
        <w:t>taxes</w:t>
      </w:r>
      <w:r w:rsidRPr="00B8676A">
        <w:rPr>
          <w:rStyle w:val="StyleUnderline"/>
        </w:rPr>
        <w:t xml:space="preserve">, </w:t>
      </w:r>
      <w:r w:rsidRPr="00B8676A">
        <w:rPr>
          <w:rStyle w:val="StyleUnderline"/>
          <w:highlight w:val="yellow"/>
        </w:rPr>
        <w:t xml:space="preserve">and </w:t>
      </w:r>
      <w:r w:rsidRPr="00B8676A">
        <w:rPr>
          <w:rStyle w:val="Emphasis"/>
          <w:highlight w:val="yellow"/>
        </w:rPr>
        <w:t>require few[</w:t>
      </w:r>
      <w:proofErr w:type="spellStart"/>
      <w:r w:rsidRPr="00B8676A">
        <w:rPr>
          <w:rStyle w:val="Emphasis"/>
          <w:highlight w:val="yellow"/>
        </w:rPr>
        <w:t>er</w:t>
      </w:r>
      <w:proofErr w:type="spellEnd"/>
      <w:r w:rsidRPr="00B8676A">
        <w:rPr>
          <w:rStyle w:val="Emphasis"/>
        </w:rPr>
        <w:t xml:space="preserve">] social </w:t>
      </w:r>
      <w:r w:rsidRPr="00B8676A">
        <w:rPr>
          <w:rStyle w:val="Emphasis"/>
          <w:highlight w:val="yellow"/>
        </w:rPr>
        <w:t>services</w:t>
      </w:r>
      <w:r w:rsidRPr="00B8676A">
        <w:rPr>
          <w:rStyle w:val="StyleUnderline"/>
        </w:rPr>
        <w:t xml:space="preserve"> than less-skilled immigrants</w:t>
      </w:r>
      <w:r w:rsidRPr="00B8676A">
        <w:rPr>
          <w:sz w:val="16"/>
        </w:rPr>
        <w:t xml:space="preserve">." 126 In other words, highly skilled and educated workers increase economic output and contribute to the tax base, while using very few U.S. benefits. 127 </w:t>
      </w:r>
      <w:r w:rsidRPr="00B8676A">
        <w:rPr>
          <w:rStyle w:val="StyleUnderline"/>
          <w:highlight w:val="yellow"/>
        </w:rPr>
        <w:t>Many of these</w:t>
      </w:r>
      <w:r w:rsidRPr="00B8676A">
        <w:rPr>
          <w:rStyle w:val="StyleUnderline"/>
        </w:rPr>
        <w:t xml:space="preserve"> immigrants also </w:t>
      </w:r>
      <w:r w:rsidRPr="00B8676A">
        <w:rPr>
          <w:rStyle w:val="Emphasis"/>
          <w:highlight w:val="yellow"/>
        </w:rPr>
        <w:t>go on to start businesses</w:t>
      </w:r>
      <w:r w:rsidRPr="00B8676A">
        <w:rPr>
          <w:rStyle w:val="StyleUnderline"/>
        </w:rPr>
        <w:t>, which generate more jobs and increases the national wealth for the U.S</w:t>
      </w:r>
      <w:r w:rsidRPr="00B8676A">
        <w:rPr>
          <w:sz w:val="16"/>
        </w:rPr>
        <w:t xml:space="preserve">. 128 It is therefore not surprising that </w:t>
      </w:r>
      <w:r w:rsidRPr="00B8676A">
        <w:rPr>
          <w:rStyle w:val="StyleUnderline"/>
        </w:rPr>
        <w:t>other countries around the world are encouraging this type of immigration</w:t>
      </w:r>
      <w:r w:rsidRPr="00B8676A">
        <w:rPr>
          <w:sz w:val="16"/>
        </w:rPr>
        <w:t>. In today's world, money talks.</w:t>
      </w:r>
    </w:p>
    <w:p w14:paraId="76866522" w14:textId="77777777" w:rsidR="006A62EA" w:rsidRPr="00B8676A" w:rsidRDefault="006A62EA" w:rsidP="006A62EA">
      <w:pPr>
        <w:rPr>
          <w:sz w:val="16"/>
        </w:rPr>
      </w:pPr>
      <w:r w:rsidRPr="00B8676A">
        <w:rPr>
          <w:sz w:val="16"/>
        </w:rPr>
        <w:t xml:space="preserve">While many other countries have adjusted their immigration policy to compete in the global race for human capital, </w:t>
      </w:r>
      <w:r w:rsidRPr="00B8676A">
        <w:rPr>
          <w:rStyle w:val="Emphasis"/>
          <w:highlight w:val="yellow"/>
        </w:rPr>
        <w:t>the U.S. has remained at the starting line</w:t>
      </w:r>
      <w:r w:rsidRPr="00B8676A">
        <w:rPr>
          <w:sz w:val="16"/>
        </w:rPr>
        <w:t xml:space="preserve">. In stark contrast to the countries that have modified their immigration systems to attract a greater number of highly skilled workers, </w:t>
      </w:r>
      <w:r w:rsidRPr="00B8676A">
        <w:rPr>
          <w:rStyle w:val="StyleUnderline"/>
        </w:rPr>
        <w:t>the U.S. has chosen to retain its</w:t>
      </w:r>
      <w:r w:rsidRPr="00B8676A">
        <w:rPr>
          <w:sz w:val="16"/>
        </w:rPr>
        <w:t xml:space="preserve"> [*436] </w:t>
      </w:r>
      <w:r w:rsidRPr="00B8676A">
        <w:rPr>
          <w:rStyle w:val="StyleUnderline"/>
        </w:rPr>
        <w:t>decades old</w:t>
      </w:r>
      <w:r w:rsidRPr="00B8676A">
        <w:rPr>
          <w:sz w:val="16"/>
        </w:rPr>
        <w:t xml:space="preserve"> employment-based, quota-regulated immigration regime. The prime example is the H-1B visa. </w:t>
      </w:r>
      <w:r w:rsidRPr="00B8676A">
        <w:rPr>
          <w:rStyle w:val="StyleUnderline"/>
          <w:highlight w:val="yellow"/>
        </w:rPr>
        <w:t>The H-1B quota</w:t>
      </w:r>
      <w:r w:rsidRPr="00B8676A">
        <w:rPr>
          <w:rStyle w:val="StyleUnderline"/>
        </w:rPr>
        <w:t xml:space="preserve">, capped at 65,000, </w:t>
      </w:r>
      <w:r w:rsidRPr="00B8676A">
        <w:rPr>
          <w:rStyle w:val="Emphasis"/>
          <w:highlight w:val="yellow"/>
        </w:rPr>
        <w:t>interferes with American competitiveness</w:t>
      </w:r>
      <w:r w:rsidRPr="00B8676A">
        <w:rPr>
          <w:rStyle w:val="Emphasis"/>
        </w:rPr>
        <w:t xml:space="preserve"> on the global stage</w:t>
      </w:r>
      <w:r w:rsidRPr="00B8676A">
        <w:rPr>
          <w:sz w:val="16"/>
        </w:rPr>
        <w:t>. The National Foundation for American Policy conducted a survey which found that</w:t>
      </w:r>
    </w:p>
    <w:p w14:paraId="1CE2CF07" w14:textId="77777777" w:rsidR="006A62EA" w:rsidRPr="00B8676A" w:rsidRDefault="006A62EA" w:rsidP="006A62EA">
      <w:pPr>
        <w:rPr>
          <w:sz w:val="16"/>
        </w:rPr>
      </w:pPr>
      <w:r w:rsidRPr="00B8676A">
        <w:rPr>
          <w:rStyle w:val="Emphasis"/>
        </w:rPr>
        <w:t>[s]</w:t>
      </w:r>
      <w:proofErr w:type="spellStart"/>
      <w:r w:rsidRPr="00B8676A">
        <w:rPr>
          <w:rStyle w:val="Emphasis"/>
          <w:highlight w:val="yellow"/>
        </w:rPr>
        <w:t>eventy</w:t>
      </w:r>
      <w:proofErr w:type="spellEnd"/>
      <w:r w:rsidRPr="00B8676A">
        <w:rPr>
          <w:rStyle w:val="Emphasis"/>
          <w:highlight w:val="yellow"/>
        </w:rPr>
        <w:t>-four percent of</w:t>
      </w:r>
      <w:r w:rsidRPr="00B8676A">
        <w:rPr>
          <w:rStyle w:val="Emphasis"/>
        </w:rPr>
        <w:t xml:space="preserve"> company </w:t>
      </w:r>
      <w:r w:rsidRPr="00B8676A">
        <w:rPr>
          <w:rStyle w:val="Emphasis"/>
          <w:highlight w:val="yellow"/>
        </w:rPr>
        <w:t>respondents</w:t>
      </w:r>
      <w:r w:rsidRPr="00B8676A">
        <w:rPr>
          <w:rStyle w:val="StyleUnderline"/>
          <w:highlight w:val="yellow"/>
        </w:rPr>
        <w:t xml:space="preserve"> said</w:t>
      </w:r>
      <w:r w:rsidRPr="00B8676A">
        <w:rPr>
          <w:rStyle w:val="StyleUnderline"/>
        </w:rPr>
        <w:t xml:space="preserve"> [their] inability to fill positions because of </w:t>
      </w:r>
      <w:r w:rsidRPr="00B8676A">
        <w:rPr>
          <w:rStyle w:val="StyleUnderline"/>
          <w:highlight w:val="yellow"/>
        </w:rPr>
        <w:t>the lack of</w:t>
      </w:r>
      <w:r w:rsidRPr="00B8676A">
        <w:rPr>
          <w:sz w:val="16"/>
        </w:rPr>
        <w:t xml:space="preserve"> [available] </w:t>
      </w:r>
      <w:r w:rsidRPr="00B8676A">
        <w:rPr>
          <w:rStyle w:val="StyleUnderline"/>
          <w:highlight w:val="yellow"/>
        </w:rPr>
        <w:t>H-1B visas has</w:t>
      </w:r>
      <w:r w:rsidRPr="00B8676A">
        <w:rPr>
          <w:sz w:val="16"/>
        </w:rPr>
        <w:t xml:space="preserve"> potentially </w:t>
      </w:r>
      <w:r w:rsidRPr="00B8676A">
        <w:rPr>
          <w:rStyle w:val="Emphasis"/>
          <w:highlight w:val="yellow"/>
        </w:rPr>
        <w:t>affected their</w:t>
      </w:r>
      <w:r w:rsidRPr="00B8676A">
        <w:rPr>
          <w:rStyle w:val="Emphasis"/>
        </w:rPr>
        <w:t xml:space="preserve"> "company's </w:t>
      </w:r>
      <w:r w:rsidRPr="00B8676A">
        <w:rPr>
          <w:rStyle w:val="Emphasis"/>
          <w:highlight w:val="yellow"/>
        </w:rPr>
        <w:t>competitiveness</w:t>
      </w:r>
      <w:r w:rsidRPr="00B8676A">
        <w:rPr>
          <w:rStyle w:val="Emphasis"/>
        </w:rPr>
        <w:t xml:space="preserve"> against foreign competitors</w:t>
      </w:r>
      <w:r w:rsidRPr="00B8676A">
        <w:rPr>
          <w:sz w:val="16"/>
        </w:rPr>
        <w:t xml:space="preserve"> or in international markets." Forty-six percent of companies said they "delayed or changed plans for projects" in response to the lack of H-1B visas. Thirty-eight percent responded that they "needed to alter the plans, location or growth of a product or service </w:t>
      </w:r>
      <w:proofErr w:type="gramStart"/>
      <w:r w:rsidRPr="00B8676A">
        <w:rPr>
          <w:sz w:val="16"/>
        </w:rPr>
        <w:t>. . . .</w:t>
      </w:r>
      <w:proofErr w:type="gramEnd"/>
      <w:r w:rsidRPr="00B8676A">
        <w:rPr>
          <w:sz w:val="16"/>
        </w:rPr>
        <w:t>" 129</w:t>
      </w:r>
    </w:p>
    <w:p w14:paraId="442CF4D1" w14:textId="77777777" w:rsidR="006A62EA" w:rsidRPr="00B8676A" w:rsidRDefault="006A62EA" w:rsidP="006A62EA">
      <w:pPr>
        <w:rPr>
          <w:sz w:val="16"/>
        </w:rPr>
      </w:pPr>
      <w:r w:rsidRPr="00B8676A">
        <w:rPr>
          <w:sz w:val="16"/>
        </w:rPr>
        <w:t xml:space="preserve">These statistics, when considered in light of the large percentage of companies that indicated a need to outsource work to countries with more liberal immigration policies, clearly demonstrate that </w:t>
      </w:r>
      <w:r w:rsidRPr="00B8676A">
        <w:rPr>
          <w:rStyle w:val="StyleUnderline"/>
        </w:rPr>
        <w:t>the inability to hire highly skilled foreign labor is hurting U.S. business</w:t>
      </w:r>
      <w:r w:rsidRPr="00B8676A">
        <w:rPr>
          <w:sz w:val="16"/>
        </w:rPr>
        <w:t>. 130 When U.S. businesses cannot reach their full potential, they cannot remain competitive, either locally or on the global stage.</w:t>
      </w:r>
    </w:p>
    <w:p w14:paraId="0BB8D563" w14:textId="77777777" w:rsidR="006A62EA" w:rsidRPr="00B8676A" w:rsidRDefault="006A62EA" w:rsidP="006A62EA">
      <w:pPr>
        <w:rPr>
          <w:sz w:val="16"/>
        </w:rPr>
      </w:pPr>
      <w:r w:rsidRPr="00B8676A">
        <w:rPr>
          <w:sz w:val="16"/>
        </w:rPr>
        <w:t xml:space="preserve">The value of immigrant labor in the U.S. cannot be underestimated. </w:t>
      </w:r>
      <w:r w:rsidRPr="00B8676A">
        <w:rPr>
          <w:rStyle w:val="StyleUnderline"/>
          <w:highlight w:val="yellow"/>
        </w:rPr>
        <w:t>Immigrant labor</w:t>
      </w:r>
      <w:r w:rsidRPr="00B8676A">
        <w:rPr>
          <w:rStyle w:val="StyleUnderline"/>
        </w:rPr>
        <w:t xml:space="preserve"> isn't just beneficial</w:t>
      </w:r>
      <w:r w:rsidRPr="00B8676A">
        <w:rPr>
          <w:sz w:val="16"/>
        </w:rPr>
        <w:t xml:space="preserve"> to the U.S. economy--</w:t>
      </w:r>
      <w:r w:rsidRPr="00B8676A">
        <w:rPr>
          <w:rStyle w:val="Emphasis"/>
        </w:rPr>
        <w:t xml:space="preserve">it </w:t>
      </w:r>
      <w:r w:rsidRPr="00B8676A">
        <w:rPr>
          <w:rStyle w:val="Emphasis"/>
          <w:highlight w:val="yellow"/>
        </w:rPr>
        <w:t>is vital</w:t>
      </w:r>
      <w:r w:rsidRPr="00B8676A">
        <w:rPr>
          <w:sz w:val="16"/>
        </w:rPr>
        <w:t xml:space="preserve">. While foreign-born individuals only account for twelve percent of the U.S. population, </w:t>
      </w:r>
      <w:r w:rsidRPr="00B8676A">
        <w:rPr>
          <w:rStyle w:val="StyleUnderline"/>
        </w:rPr>
        <w:t>twenty-five percent of "public venture-backed U.S. companies" started between 1990 and 2005 were founded by foreign-born individuals</w:t>
      </w:r>
      <w:r w:rsidRPr="00B8676A">
        <w:rPr>
          <w:sz w:val="16"/>
        </w:rPr>
        <w:t xml:space="preserve">. 131 </w:t>
      </w:r>
      <w:r w:rsidRPr="00B8676A">
        <w:rPr>
          <w:rStyle w:val="StyleUnderline"/>
          <w:highlight w:val="yellow"/>
        </w:rPr>
        <w:t>Immigrants have</w:t>
      </w:r>
      <w:r w:rsidRPr="00B8676A">
        <w:rPr>
          <w:rStyle w:val="StyleUnderline"/>
        </w:rPr>
        <w:t xml:space="preserve"> also </w:t>
      </w:r>
      <w:r w:rsidRPr="00B8676A">
        <w:rPr>
          <w:rStyle w:val="StyleUnderline"/>
          <w:highlight w:val="yellow"/>
        </w:rPr>
        <w:t xml:space="preserve">started </w:t>
      </w:r>
      <w:r w:rsidRPr="00B8676A">
        <w:rPr>
          <w:rStyle w:val="Emphasis"/>
          <w:highlight w:val="yellow"/>
        </w:rPr>
        <w:t>twenty-five percent</w:t>
      </w:r>
      <w:r w:rsidRPr="00B8676A">
        <w:rPr>
          <w:rStyle w:val="StyleUnderline"/>
          <w:highlight w:val="yellow"/>
        </w:rPr>
        <w:t xml:space="preserve"> of</w:t>
      </w:r>
      <w:r w:rsidRPr="00B8676A">
        <w:rPr>
          <w:rStyle w:val="StyleUnderline"/>
        </w:rPr>
        <w:t xml:space="preserve"> the "new high-</w:t>
      </w:r>
      <w:r w:rsidRPr="00B8676A">
        <w:rPr>
          <w:rStyle w:val="StyleUnderline"/>
          <w:highlight w:val="yellow"/>
        </w:rPr>
        <w:t>tech companies with</w:t>
      </w:r>
      <w:r w:rsidRPr="00B8676A">
        <w:rPr>
          <w:rStyle w:val="StyleUnderline"/>
        </w:rPr>
        <w:t xml:space="preserve"> </w:t>
      </w:r>
      <w:r w:rsidRPr="00B8676A">
        <w:rPr>
          <w:rStyle w:val="StyleUnderline"/>
          <w:highlight w:val="yellow"/>
        </w:rPr>
        <w:t>more than one million</w:t>
      </w:r>
      <w:r w:rsidRPr="00B8676A">
        <w:rPr>
          <w:rStyle w:val="StyleUnderline"/>
        </w:rPr>
        <w:t xml:space="preserve"> dollars </w:t>
      </w:r>
      <w:r w:rsidRPr="00B8676A">
        <w:rPr>
          <w:rStyle w:val="StyleUnderline"/>
          <w:highlight w:val="yellow"/>
        </w:rPr>
        <w:t>in sales</w:t>
      </w:r>
      <w:r w:rsidRPr="00B8676A">
        <w:rPr>
          <w:sz w:val="16"/>
        </w:rPr>
        <w:t xml:space="preserve"> in 2006." 132</w:t>
      </w:r>
    </w:p>
    <w:p w14:paraId="4CDEFA2D" w14:textId="77777777" w:rsidR="006A62EA" w:rsidRPr="00B8676A" w:rsidRDefault="006A62EA" w:rsidP="006A62EA">
      <w:pPr>
        <w:rPr>
          <w:sz w:val="16"/>
        </w:rPr>
      </w:pPr>
      <w:r w:rsidRPr="00B8676A">
        <w:rPr>
          <w:sz w:val="16"/>
        </w:rPr>
        <w:t xml:space="preserve">Immigrant entrepreneurship does not end there. According to the Partnership for a New American Economy, </w:t>
      </w:r>
      <w:r w:rsidRPr="00B8676A">
        <w:rPr>
          <w:rStyle w:val="Emphasis"/>
          <w:highlight w:val="yellow"/>
        </w:rPr>
        <w:t>immigrants started twenty-eight percent of all</w:t>
      </w:r>
      <w:r w:rsidRPr="00B8676A">
        <w:rPr>
          <w:rStyle w:val="Emphasis"/>
        </w:rPr>
        <w:t xml:space="preserve"> </w:t>
      </w:r>
      <w:r w:rsidRPr="00B8676A">
        <w:rPr>
          <w:rStyle w:val="Emphasis"/>
          <w:highlight w:val="yellow"/>
        </w:rPr>
        <w:t>new businesses in 2011</w:t>
      </w:r>
      <w:r w:rsidRPr="00B8676A">
        <w:rPr>
          <w:sz w:val="16"/>
        </w:rPr>
        <w:t xml:space="preserve">. 133 In addition to helping the U.S. economy by generating capital, immigrant entrepreneurship also creates jobs. According to the Fiscal Policy Institute, </w:t>
      </w:r>
      <w:r w:rsidRPr="00B8676A">
        <w:rPr>
          <w:rStyle w:val="StyleUnderline"/>
        </w:rPr>
        <w:t>small businesses owned by immigrants employed an estimated five million people in 2010</w:t>
      </w:r>
      <w:r w:rsidRPr="00B8676A">
        <w:rPr>
          <w:sz w:val="16"/>
        </w:rPr>
        <w:t xml:space="preserve">. 134 Further, immigrants have co-founded many major companies in the U.S., such as Google, [*437] Intel, eBay, and Yahoo. 135 Immigrant entrepreneurs have also started many of the U.S.'s most recognizable companies, "such as AT&amp;T, Kraft, </w:t>
      </w:r>
      <w:proofErr w:type="spellStart"/>
      <w:r w:rsidRPr="00B8676A">
        <w:rPr>
          <w:sz w:val="16"/>
        </w:rPr>
        <w:t>Proct</w:t>
      </w:r>
      <w:proofErr w:type="spellEnd"/>
      <w:r w:rsidRPr="00B8676A">
        <w:rPr>
          <w:sz w:val="16"/>
        </w:rPr>
        <w:t>[e]r &amp; Gamble, Goldman Sachs, Kohl's, Nordstrom and Capital One." 136 These major companies have created jobs for millions of Americans. 137</w:t>
      </w:r>
    </w:p>
    <w:p w14:paraId="21306791" w14:textId="77777777" w:rsidR="006A62EA" w:rsidRPr="00B8676A" w:rsidRDefault="006A62EA" w:rsidP="006A62EA">
      <w:pPr>
        <w:rPr>
          <w:sz w:val="16"/>
        </w:rPr>
      </w:pPr>
      <w:r w:rsidRPr="00B8676A">
        <w:rPr>
          <w:sz w:val="16"/>
        </w:rPr>
        <w:t xml:space="preserve">In the technological era in which we live, it is notable that </w:t>
      </w:r>
      <w:r w:rsidRPr="00B8676A">
        <w:rPr>
          <w:rStyle w:val="StyleUnderline"/>
        </w:rPr>
        <w:t>immigrants have served as either the CEO or lead technologists in one of every four technology or engineering startups in the U.S. from 1995 to 2005</w:t>
      </w:r>
      <w:r w:rsidRPr="00B8676A">
        <w:rPr>
          <w:sz w:val="16"/>
        </w:rPr>
        <w:t>. 138 Immigrants have also served as the CEO or lead technologists in fifty-two percent of Silicon Valley startups. 139 These startups have employed 450,000 workers and "generated $ 52 billion in revenue in 2006 alone." 140 In light of numbers like these, the benefits immigrants bring to the U.S. economy and job markets could not be clearer.</w:t>
      </w:r>
    </w:p>
    <w:p w14:paraId="5901E9A2" w14:textId="77777777" w:rsidR="006A62EA" w:rsidRPr="00B8676A" w:rsidRDefault="006A62EA" w:rsidP="006A62EA">
      <w:pPr>
        <w:rPr>
          <w:sz w:val="16"/>
        </w:rPr>
      </w:pPr>
      <w:r w:rsidRPr="00B8676A">
        <w:rPr>
          <w:rStyle w:val="StyleUnderline"/>
        </w:rPr>
        <w:t xml:space="preserve">In a knowledge-based economy, </w:t>
      </w:r>
      <w:r w:rsidRPr="00B8676A">
        <w:rPr>
          <w:rStyle w:val="StyleUnderline"/>
          <w:highlight w:val="yellow"/>
        </w:rPr>
        <w:t xml:space="preserve">entrepreneurs play a central role in </w:t>
      </w:r>
      <w:r w:rsidRPr="00B8676A">
        <w:rPr>
          <w:rStyle w:val="Emphasis"/>
          <w:highlight w:val="yellow"/>
        </w:rPr>
        <w:t>creatin</w:t>
      </w:r>
      <w:r w:rsidRPr="00B8676A">
        <w:rPr>
          <w:rStyle w:val="Emphasis"/>
        </w:rPr>
        <w:t xml:space="preserve">g new </w:t>
      </w:r>
      <w:r w:rsidRPr="00B8676A">
        <w:rPr>
          <w:rStyle w:val="Emphasis"/>
          <w:highlight w:val="yellow"/>
        </w:rPr>
        <w:t>companies</w:t>
      </w:r>
      <w:r w:rsidRPr="00B8676A">
        <w:rPr>
          <w:rStyle w:val="StyleUnderline"/>
          <w:highlight w:val="yellow"/>
        </w:rPr>
        <w:t xml:space="preserve"> and </w:t>
      </w:r>
      <w:r w:rsidRPr="00B8676A">
        <w:rPr>
          <w:rStyle w:val="Emphasis"/>
          <w:highlight w:val="yellow"/>
        </w:rPr>
        <w:t>commercializing</w:t>
      </w:r>
      <w:r w:rsidRPr="00B8676A">
        <w:rPr>
          <w:rStyle w:val="Emphasis"/>
        </w:rPr>
        <w:t xml:space="preserve"> new </w:t>
      </w:r>
      <w:r w:rsidRPr="00B8676A">
        <w:rPr>
          <w:rStyle w:val="Emphasis"/>
          <w:highlight w:val="yellow"/>
        </w:rPr>
        <w:t>ideas</w:t>
      </w:r>
      <w:r w:rsidRPr="00B8676A">
        <w:rPr>
          <w:sz w:val="16"/>
        </w:rPr>
        <w:t xml:space="preserve">. Until this point, the U.S.'s advantage on the global stage has been due, in large part, to the innovation </w:t>
      </w:r>
      <w:r w:rsidRPr="00B8676A">
        <w:rPr>
          <w:sz w:val="16"/>
        </w:rPr>
        <w:lastRenderedPageBreak/>
        <w:t xml:space="preserve">that immigrant entrepreneurs bring to the U.S. Job creation has naturally followed and the result has been a stimulated economy. However, </w:t>
      </w:r>
      <w:r w:rsidRPr="00B8676A">
        <w:rPr>
          <w:rStyle w:val="Emphasis"/>
          <w:highlight w:val="yellow"/>
        </w:rPr>
        <w:t>this advantage is quickly disappearing</w:t>
      </w:r>
      <w:r w:rsidRPr="00B8676A">
        <w:rPr>
          <w:rStyle w:val="StyleUnderline"/>
        </w:rPr>
        <w:t xml:space="preserve"> as other countries relax their immigration systems to make it easier for highly skilled workers to come to their countries at the same time the U.S. is making its system </w:t>
      </w:r>
      <w:r w:rsidRPr="00B8676A">
        <w:rPr>
          <w:rStyle w:val="Emphasis"/>
        </w:rPr>
        <w:t>more restrictive than ever</w:t>
      </w:r>
      <w:r w:rsidRPr="00B8676A">
        <w:rPr>
          <w:sz w:val="16"/>
        </w:rPr>
        <w:t>. An unreasonable visa cap, record-setting levels of denials, and few opportunities for permanent immigration has caused many foreign-born workers to settle elsewhere.</w:t>
      </w:r>
    </w:p>
    <w:p w14:paraId="396CE264" w14:textId="77777777" w:rsidR="006A62EA" w:rsidRPr="00B8676A" w:rsidRDefault="006A62EA" w:rsidP="006A62EA">
      <w:pPr>
        <w:rPr>
          <w:sz w:val="16"/>
        </w:rPr>
      </w:pPr>
      <w:r w:rsidRPr="00B8676A">
        <w:rPr>
          <w:sz w:val="16"/>
        </w:rPr>
        <w:t xml:space="preserve">It is undeniable that </w:t>
      </w:r>
      <w:r w:rsidRPr="00B8676A">
        <w:rPr>
          <w:rStyle w:val="StyleUnderline"/>
        </w:rPr>
        <w:t>immigrant entrepreneurship has played a large role in the U.S.'s economic growth from the inception of America until today.</w:t>
      </w:r>
      <w:r w:rsidRPr="00B8676A">
        <w:rPr>
          <w:sz w:val="16"/>
        </w:rPr>
        <w:t xml:space="preserve"> 141 From starting companies to sparking innovation in science and technology, </w:t>
      </w:r>
      <w:r w:rsidRPr="00B8676A">
        <w:rPr>
          <w:rStyle w:val="Emphasis"/>
          <w:highlight w:val="yellow"/>
        </w:rPr>
        <w:t>immigrants have become a cornerstone of the U.S. economy</w:t>
      </w:r>
      <w:r w:rsidRPr="00B8676A">
        <w:rPr>
          <w:sz w:val="16"/>
        </w:rPr>
        <w:t xml:space="preserve">. However, despite the benefits startups and small businesses have brought to job creation and economic growth, </w:t>
      </w:r>
      <w:r w:rsidRPr="00B8676A">
        <w:rPr>
          <w:rStyle w:val="StyleUnderline"/>
          <w:highlight w:val="yellow"/>
        </w:rPr>
        <w:t>the U.S.</w:t>
      </w:r>
      <w:r w:rsidRPr="00B8676A">
        <w:rPr>
          <w:rStyle w:val="StyleUnderline"/>
        </w:rPr>
        <w:t xml:space="preserve"> new business </w:t>
      </w:r>
      <w:r w:rsidRPr="00B8676A">
        <w:rPr>
          <w:rStyle w:val="Emphasis"/>
          <w:highlight w:val="yellow"/>
        </w:rPr>
        <w:t>startup rate is</w:t>
      </w:r>
      <w:r w:rsidRPr="00B8676A">
        <w:rPr>
          <w:rStyle w:val="Emphasis"/>
        </w:rPr>
        <w:t xml:space="preserve"> now </w:t>
      </w:r>
      <w:r w:rsidRPr="00B8676A">
        <w:rPr>
          <w:rStyle w:val="Emphasis"/>
          <w:highlight w:val="yellow"/>
        </w:rPr>
        <w:t>declining</w:t>
      </w:r>
      <w:r w:rsidRPr="00B8676A">
        <w:rPr>
          <w:sz w:val="16"/>
          <w:highlight w:val="yellow"/>
        </w:rPr>
        <w:t>.</w:t>
      </w:r>
      <w:r w:rsidRPr="00B8676A">
        <w:rPr>
          <w:sz w:val="16"/>
        </w:rPr>
        <w:t xml:space="preserve"> 142 In 2010, it reached an all-time low. 143 While [*438] immigrant entrepreneurship can help fill this gap, </w:t>
      </w:r>
      <w:r w:rsidRPr="00B8676A">
        <w:rPr>
          <w:rStyle w:val="StyleUnderline"/>
        </w:rPr>
        <w:t xml:space="preserve">U.S. </w:t>
      </w:r>
      <w:r w:rsidRPr="00B8676A">
        <w:rPr>
          <w:rStyle w:val="StyleUnderline"/>
          <w:highlight w:val="yellow"/>
        </w:rPr>
        <w:t>immigration policy has to be reformed</w:t>
      </w:r>
      <w:r w:rsidRPr="00B8676A">
        <w:rPr>
          <w:sz w:val="16"/>
        </w:rPr>
        <w:t xml:space="preserve"> to make that possible.</w:t>
      </w:r>
    </w:p>
    <w:p w14:paraId="4884EB6A" w14:textId="58132143" w:rsidR="00E60781" w:rsidRPr="00B8676A" w:rsidRDefault="00E60781" w:rsidP="00E60781">
      <w:pPr>
        <w:pStyle w:val="Heading4"/>
        <w:rPr>
          <w:rFonts w:cs="Times New Roman"/>
        </w:rPr>
      </w:pPr>
      <w:r>
        <w:rPr>
          <w:rFonts w:cs="Times New Roman"/>
        </w:rPr>
        <w:t xml:space="preserve">In particular, </w:t>
      </w:r>
      <w:r w:rsidR="00F27596">
        <w:rPr>
          <w:rFonts w:cs="Times New Roman"/>
        </w:rPr>
        <w:t>t</w:t>
      </w:r>
      <w:r w:rsidRPr="00B8676A">
        <w:rPr>
          <w:rFonts w:cs="Times New Roman"/>
        </w:rPr>
        <w:t xml:space="preserve">he H-1B cap </w:t>
      </w:r>
      <w:r w:rsidRPr="00B8676A">
        <w:rPr>
          <w:rFonts w:cs="Times New Roman"/>
          <w:u w:val="single"/>
        </w:rPr>
        <w:t>stifles entrepreneurship</w:t>
      </w:r>
      <w:r w:rsidRPr="00B8676A">
        <w:rPr>
          <w:rFonts w:cs="Times New Roman"/>
        </w:rPr>
        <w:t xml:space="preserve"> and prevents </w:t>
      </w:r>
      <w:r w:rsidRPr="00B8676A">
        <w:rPr>
          <w:rFonts w:cs="Times New Roman"/>
          <w:u w:val="single"/>
        </w:rPr>
        <w:t>innovative startups</w:t>
      </w:r>
      <w:r w:rsidRPr="00B8676A">
        <w:rPr>
          <w:rFonts w:cs="Times New Roman"/>
        </w:rPr>
        <w:t xml:space="preserve"> from expanding---high-skilled immigrants are </w:t>
      </w:r>
      <w:r w:rsidRPr="00B8676A">
        <w:rPr>
          <w:rFonts w:cs="Times New Roman"/>
          <w:u w:val="single"/>
        </w:rPr>
        <w:t>particularly likely</w:t>
      </w:r>
      <w:r w:rsidRPr="00B8676A">
        <w:rPr>
          <w:rFonts w:cs="Times New Roman"/>
        </w:rPr>
        <w:t xml:space="preserve"> to start new, innovative companies</w:t>
      </w:r>
    </w:p>
    <w:p w14:paraId="2E481B46" w14:textId="77777777" w:rsidR="00E60781" w:rsidRPr="00B8676A" w:rsidRDefault="00E60781" w:rsidP="00E60781">
      <w:r w:rsidRPr="00B8676A">
        <w:t xml:space="preserve">Julia </w:t>
      </w:r>
      <w:r w:rsidRPr="00B8676A">
        <w:rPr>
          <w:rStyle w:val="Style13ptBold"/>
        </w:rPr>
        <w:t>Funke 15</w:t>
      </w:r>
      <w:r w:rsidRPr="00B8676A">
        <w:t>, Associate Attorney, International Legal and Business Services Group LLP, “Supply and Demand: Immigration of the Highly Skilled and Educated in the Post-9/11 Market,” Winter 2015, 48 J. Marshall L. Rev. 419</w:t>
      </w:r>
    </w:p>
    <w:p w14:paraId="1F4B1723" w14:textId="77777777" w:rsidR="00E60781" w:rsidRPr="00B8676A" w:rsidRDefault="00E60781" w:rsidP="00E60781">
      <w:pPr>
        <w:rPr>
          <w:sz w:val="16"/>
        </w:rPr>
      </w:pPr>
      <w:r w:rsidRPr="00B8676A">
        <w:rPr>
          <w:sz w:val="16"/>
        </w:rPr>
        <w:t xml:space="preserve">Widely criticized and highly controversial among immigration practitioners, politicians, and U.S. businesses alike, the H-1B cap remains one of the most debated areas of immigration. The insufficient number of H-1B visas available has led to frustration among both highly skilled immigrants and their employers, many of which have been vocal about their grievances. 144 The consequences, however, go past mere frustration. </w:t>
      </w:r>
      <w:r w:rsidRPr="00B8676A">
        <w:rPr>
          <w:rStyle w:val="StyleUnderline"/>
          <w:highlight w:val="yellow"/>
        </w:rPr>
        <w:t>The shortage of H-1B visas</w:t>
      </w:r>
      <w:r w:rsidRPr="00B8676A">
        <w:rPr>
          <w:sz w:val="16"/>
        </w:rPr>
        <w:t xml:space="preserve"> also </w:t>
      </w:r>
      <w:r w:rsidRPr="00B8676A">
        <w:rPr>
          <w:rStyle w:val="Emphasis"/>
          <w:highlight w:val="yellow"/>
        </w:rPr>
        <w:t>impedes growth</w:t>
      </w:r>
      <w:r w:rsidRPr="00B8676A">
        <w:rPr>
          <w:rStyle w:val="Emphasis"/>
        </w:rPr>
        <w:t xml:space="preserve"> among small businesses</w:t>
      </w:r>
      <w:r w:rsidRPr="00B8676A">
        <w:rPr>
          <w:rStyle w:val="StyleUnderline"/>
        </w:rPr>
        <w:t xml:space="preserve">, </w:t>
      </w:r>
      <w:r w:rsidRPr="00B8676A">
        <w:rPr>
          <w:rStyle w:val="Emphasis"/>
          <w:highlight w:val="yellow"/>
        </w:rPr>
        <w:t>inhibits</w:t>
      </w:r>
      <w:r w:rsidRPr="00B8676A">
        <w:rPr>
          <w:rStyle w:val="Emphasis"/>
        </w:rPr>
        <w:t xml:space="preserve"> the creation of </w:t>
      </w:r>
      <w:r w:rsidRPr="00B8676A">
        <w:rPr>
          <w:rStyle w:val="Emphasis"/>
          <w:highlight w:val="yellow"/>
        </w:rPr>
        <w:t>startups</w:t>
      </w:r>
      <w:r w:rsidRPr="00B8676A">
        <w:rPr>
          <w:rStyle w:val="StyleUnderline"/>
          <w:highlight w:val="yellow"/>
        </w:rPr>
        <w:t xml:space="preserve">, </w:t>
      </w:r>
      <w:r w:rsidRPr="00B8676A">
        <w:rPr>
          <w:rStyle w:val="Emphasis"/>
          <w:highlight w:val="yellow"/>
        </w:rPr>
        <w:t>stifles entrepreneurship</w:t>
      </w:r>
      <w:r w:rsidRPr="00B8676A">
        <w:rPr>
          <w:rStyle w:val="StyleUnderline"/>
          <w:highlight w:val="yellow"/>
        </w:rPr>
        <w:t>, and forces</w:t>
      </w:r>
      <w:r w:rsidRPr="00B8676A">
        <w:rPr>
          <w:rStyle w:val="StyleUnderline"/>
        </w:rPr>
        <w:t xml:space="preserve"> bigger </w:t>
      </w:r>
      <w:r w:rsidRPr="00B8676A">
        <w:rPr>
          <w:rStyle w:val="StyleUnderline"/>
          <w:highlight w:val="yellow"/>
        </w:rPr>
        <w:t>companies to</w:t>
      </w:r>
      <w:r w:rsidRPr="00B8676A">
        <w:rPr>
          <w:sz w:val="16"/>
        </w:rPr>
        <w:t xml:space="preserve"> either manage without the foreign labor they require or </w:t>
      </w:r>
      <w:r w:rsidRPr="00B8676A">
        <w:rPr>
          <w:rStyle w:val="StyleUnderline"/>
          <w:highlight w:val="yellow"/>
        </w:rPr>
        <w:t>outsource</w:t>
      </w:r>
      <w:r w:rsidRPr="00B8676A">
        <w:rPr>
          <w:rStyle w:val="StyleUnderline"/>
        </w:rPr>
        <w:t xml:space="preserve"> operations</w:t>
      </w:r>
      <w:r w:rsidRPr="00B8676A">
        <w:rPr>
          <w:sz w:val="16"/>
        </w:rPr>
        <w:t xml:space="preserve"> and company functions elsewhere. The economic repercussions of each of these consequences are devastating.</w:t>
      </w:r>
    </w:p>
    <w:p w14:paraId="1EC350DD" w14:textId="77777777" w:rsidR="00E60781" w:rsidRPr="00B8676A" w:rsidRDefault="00E60781" w:rsidP="00E60781">
      <w:pPr>
        <w:rPr>
          <w:sz w:val="16"/>
        </w:rPr>
      </w:pPr>
      <w:r w:rsidRPr="00B8676A">
        <w:rPr>
          <w:sz w:val="16"/>
        </w:rPr>
        <w:t xml:space="preserve">While many large companies have the resources to find alternative solutions, </w:t>
      </w:r>
      <w:r w:rsidRPr="00B8676A">
        <w:rPr>
          <w:rStyle w:val="StyleUnderline"/>
        </w:rPr>
        <w:t xml:space="preserve">the </w:t>
      </w:r>
      <w:r w:rsidRPr="00B8676A">
        <w:rPr>
          <w:rStyle w:val="Emphasis"/>
        </w:rPr>
        <w:t>insufficient number of H-1B visas</w:t>
      </w:r>
      <w:r w:rsidRPr="00B8676A">
        <w:rPr>
          <w:sz w:val="16"/>
        </w:rPr>
        <w:t xml:space="preserve"> available today "</w:t>
      </w:r>
      <w:r w:rsidRPr="00B8676A">
        <w:rPr>
          <w:rStyle w:val="StyleUnderline"/>
        </w:rPr>
        <w:t>stifles</w:t>
      </w:r>
      <w:r w:rsidRPr="00B8676A">
        <w:rPr>
          <w:sz w:val="16"/>
        </w:rPr>
        <w:t xml:space="preserve"> the creation and growth of </w:t>
      </w:r>
      <w:r w:rsidRPr="00B8676A">
        <w:rPr>
          <w:rStyle w:val="StyleUnderline"/>
        </w:rPr>
        <w:t>startups and small businesses</w:t>
      </w:r>
      <w:r w:rsidRPr="00B8676A">
        <w:rPr>
          <w:sz w:val="16"/>
        </w:rPr>
        <w:t xml:space="preserve">." 145 In fact, many </w:t>
      </w:r>
      <w:r w:rsidRPr="00B8676A">
        <w:rPr>
          <w:rStyle w:val="StyleUnderline"/>
        </w:rPr>
        <w:t>entrepreneurs</w:t>
      </w:r>
      <w:r w:rsidRPr="00B8676A">
        <w:rPr>
          <w:sz w:val="16"/>
        </w:rPr>
        <w:t xml:space="preserve"> have </w:t>
      </w:r>
      <w:r w:rsidRPr="00B8676A">
        <w:rPr>
          <w:rStyle w:val="StyleUnderline"/>
        </w:rPr>
        <w:t>stated</w:t>
      </w:r>
      <w:r w:rsidRPr="00B8676A">
        <w:rPr>
          <w:sz w:val="16"/>
        </w:rPr>
        <w:t xml:space="preserve"> that </w:t>
      </w:r>
      <w:r w:rsidRPr="00B8676A">
        <w:rPr>
          <w:rStyle w:val="StyleUnderline"/>
        </w:rPr>
        <w:t>the "difficulty of finding and attracting</w:t>
      </w:r>
      <w:r w:rsidRPr="00B8676A">
        <w:rPr>
          <w:sz w:val="16"/>
        </w:rPr>
        <w:t xml:space="preserve"> . . . </w:t>
      </w:r>
      <w:r w:rsidRPr="00B8676A">
        <w:rPr>
          <w:rStyle w:val="StyleUnderline"/>
        </w:rPr>
        <w:t>highly skilled, entrepreneurial workers</w:t>
      </w:r>
      <w:r w:rsidRPr="00B8676A">
        <w:rPr>
          <w:sz w:val="16"/>
        </w:rPr>
        <w:t xml:space="preserve">" </w:t>
      </w:r>
      <w:r w:rsidRPr="00B8676A">
        <w:rPr>
          <w:rStyle w:val="StyleUnderline"/>
        </w:rPr>
        <w:t>as</w:t>
      </w:r>
      <w:r w:rsidRPr="00B8676A">
        <w:rPr>
          <w:sz w:val="16"/>
        </w:rPr>
        <w:t xml:space="preserve"> possibly the </w:t>
      </w:r>
      <w:r w:rsidRPr="00B8676A">
        <w:rPr>
          <w:rStyle w:val="StyleUnderline"/>
        </w:rPr>
        <w:t>"most significant constraint on both their growth and that of future entrepreneurs</w:t>
      </w:r>
      <w:r w:rsidRPr="00B8676A">
        <w:rPr>
          <w:sz w:val="16"/>
        </w:rPr>
        <w:t xml:space="preserve">." 146 These complaints are not unfounded. The Small Business Administration released a report in which </w:t>
      </w:r>
      <w:r w:rsidRPr="00B8676A">
        <w:rPr>
          <w:rStyle w:val="Emphasis"/>
          <w:highlight w:val="yellow"/>
        </w:rPr>
        <w:t>entrepreneurs specifically identified</w:t>
      </w:r>
      <w:r w:rsidRPr="00B8676A">
        <w:rPr>
          <w:rStyle w:val="Emphasis"/>
        </w:rPr>
        <w:t xml:space="preserve"> "current U.S. </w:t>
      </w:r>
      <w:r w:rsidRPr="00B8676A">
        <w:rPr>
          <w:rStyle w:val="Emphasis"/>
          <w:highlight w:val="yellow"/>
        </w:rPr>
        <w:t>immigration policy</w:t>
      </w:r>
      <w:r w:rsidRPr="00B8676A">
        <w:rPr>
          <w:rStyle w:val="StyleUnderline"/>
          <w:highlight w:val="yellow"/>
        </w:rPr>
        <w:t xml:space="preserve"> as one of the barriers</w:t>
      </w:r>
      <w:r w:rsidRPr="00B8676A">
        <w:rPr>
          <w:rStyle w:val="StyleUnderline"/>
        </w:rPr>
        <w:t xml:space="preserve"> </w:t>
      </w:r>
      <w:r w:rsidRPr="00B8676A">
        <w:rPr>
          <w:sz w:val="16"/>
        </w:rPr>
        <w:t xml:space="preserve">inhibiting their ability to start and grow companies." 147 While larger companies have the capacity to "outsource functions and place personnel abroad in an effort to cope with the inadequate quotas and the resulting difficulty in bringing over key foreign hires," small businesses often do not have this luxury. 148 Because </w:t>
      </w:r>
      <w:r w:rsidRPr="00B8676A">
        <w:rPr>
          <w:rStyle w:val="StyleUnderline"/>
          <w:highlight w:val="yellow"/>
        </w:rPr>
        <w:t xml:space="preserve">the cap is </w:t>
      </w:r>
      <w:r w:rsidRPr="00B8676A">
        <w:rPr>
          <w:rStyle w:val="Emphasis"/>
          <w:highlight w:val="yellow"/>
        </w:rPr>
        <w:t>particularly detrimental</w:t>
      </w:r>
      <w:r w:rsidRPr="00B8676A">
        <w:rPr>
          <w:rStyle w:val="StyleUnderline"/>
          <w:highlight w:val="yellow"/>
        </w:rPr>
        <w:t xml:space="preserve"> to</w:t>
      </w:r>
      <w:r w:rsidRPr="00B8676A">
        <w:rPr>
          <w:rStyle w:val="StyleUnderline"/>
        </w:rPr>
        <w:t xml:space="preserve"> small companies and </w:t>
      </w:r>
      <w:r w:rsidRPr="00B8676A">
        <w:rPr>
          <w:rStyle w:val="StyleUnderline"/>
          <w:highlight w:val="yellow"/>
        </w:rPr>
        <w:t>startup companies</w:t>
      </w:r>
      <w:r w:rsidRPr="00B8676A">
        <w:rPr>
          <w:sz w:val="16"/>
        </w:rPr>
        <w:t>, American economic and job growth suffers.</w:t>
      </w:r>
    </w:p>
    <w:p w14:paraId="4601FC23" w14:textId="77777777" w:rsidR="00E60781" w:rsidRPr="00B8676A" w:rsidRDefault="00E60781" w:rsidP="00E60781">
      <w:pPr>
        <w:rPr>
          <w:sz w:val="16"/>
        </w:rPr>
      </w:pPr>
      <w:r w:rsidRPr="00B8676A">
        <w:rPr>
          <w:rStyle w:val="Emphasis"/>
        </w:rPr>
        <w:t>The consequences of the cap are expansive</w:t>
      </w:r>
      <w:r w:rsidRPr="00B8676A">
        <w:rPr>
          <w:sz w:val="16"/>
        </w:rPr>
        <w:t xml:space="preserve"> and come at a dangerous time for the U.S. economy. </w:t>
      </w:r>
      <w:r w:rsidRPr="00B8676A">
        <w:rPr>
          <w:rStyle w:val="StyleUnderline"/>
          <w:highlight w:val="yellow"/>
        </w:rPr>
        <w:t>Expanding</w:t>
      </w:r>
      <w:r w:rsidRPr="00B8676A">
        <w:rPr>
          <w:rStyle w:val="StyleUnderline"/>
        </w:rPr>
        <w:t xml:space="preserve"> job </w:t>
      </w:r>
      <w:r w:rsidRPr="00B8676A">
        <w:rPr>
          <w:rStyle w:val="StyleUnderline"/>
          <w:highlight w:val="yellow"/>
        </w:rPr>
        <w:t>growth in</w:t>
      </w:r>
      <w:r w:rsidRPr="00B8676A">
        <w:rPr>
          <w:sz w:val="16"/>
        </w:rPr>
        <w:t xml:space="preserve"> [*439] </w:t>
      </w:r>
      <w:r w:rsidRPr="00B8676A">
        <w:rPr>
          <w:rStyle w:val="StyleUnderline"/>
          <w:highlight w:val="yellow"/>
        </w:rPr>
        <w:t>STEM</w:t>
      </w:r>
      <w:r w:rsidRPr="00B8676A">
        <w:rPr>
          <w:sz w:val="16"/>
        </w:rPr>
        <w:t xml:space="preserve"> (Science, Technology, Engineering, and Math) fields </w:t>
      </w:r>
      <w:r w:rsidRPr="00B8676A">
        <w:rPr>
          <w:rStyle w:val="StyleUnderline"/>
          <w:highlight w:val="yellow"/>
        </w:rPr>
        <w:t>has created</w:t>
      </w:r>
      <w:r w:rsidRPr="00B8676A">
        <w:rPr>
          <w:rStyle w:val="StyleUnderline"/>
        </w:rPr>
        <w:t xml:space="preserve"> a high </w:t>
      </w:r>
      <w:r w:rsidRPr="00B8676A">
        <w:rPr>
          <w:rStyle w:val="StyleUnderline"/>
          <w:highlight w:val="yellow"/>
        </w:rPr>
        <w:t>demand</w:t>
      </w:r>
      <w:r w:rsidRPr="00B8676A">
        <w:rPr>
          <w:rStyle w:val="StyleUnderline"/>
        </w:rPr>
        <w:t xml:space="preserve"> for engineers, scientists, and other skilled professions </w:t>
      </w:r>
      <w:r w:rsidRPr="00B8676A">
        <w:rPr>
          <w:rStyle w:val="StyleUnderline"/>
          <w:highlight w:val="yellow"/>
        </w:rPr>
        <w:t xml:space="preserve">that </w:t>
      </w:r>
      <w:r w:rsidRPr="00B8676A">
        <w:rPr>
          <w:rStyle w:val="Emphasis"/>
          <w:highlight w:val="yellow"/>
        </w:rPr>
        <w:t>cannot be filled by the American workforce</w:t>
      </w:r>
      <w:r w:rsidRPr="00B8676A">
        <w:rPr>
          <w:rStyle w:val="Emphasis"/>
        </w:rPr>
        <w:t xml:space="preserve"> alone</w:t>
      </w:r>
      <w:r w:rsidRPr="00B8676A">
        <w:rPr>
          <w:sz w:val="16"/>
        </w:rPr>
        <w:t xml:space="preserve">. 149 </w:t>
      </w:r>
      <w:r w:rsidRPr="00B8676A">
        <w:rPr>
          <w:rStyle w:val="StyleUnderline"/>
        </w:rPr>
        <w:t xml:space="preserve">With the H-1B cap preventing companies from filling these positions with foreign labor, companies are left with no other choice but to </w:t>
      </w:r>
      <w:r w:rsidRPr="00B8676A">
        <w:rPr>
          <w:rStyle w:val="Emphasis"/>
        </w:rPr>
        <w:t>fall behind in these areas</w:t>
      </w:r>
      <w:r w:rsidRPr="00B8676A">
        <w:rPr>
          <w:sz w:val="16"/>
        </w:rPr>
        <w:t xml:space="preserve">. While Americans do pursue degrees in STEM fields, they do so at a much lower rate than foreign-born students. Based on statistics collected by the National Science Foundation, researchers at Duke University and the University of California at Berkley concluded that immigrant students "received nearly 60 percent of all engineering doctorates and over 50 percent of all doctorates in engineering, mathematics, computer science, physics, and economics" awarded by U.S. universities. 150 These statistics are cause for alarm. </w:t>
      </w:r>
      <w:r w:rsidRPr="00B8676A">
        <w:rPr>
          <w:rStyle w:val="StyleUnderline"/>
        </w:rPr>
        <w:t>The majority of U.S. degrees in STEM fields are awarded to foreign-born, immigrant students. However</w:t>
      </w:r>
      <w:r w:rsidRPr="00B8676A">
        <w:rPr>
          <w:sz w:val="16"/>
        </w:rPr>
        <w:t xml:space="preserve">, with a shortage of H-1B visas, the natural stepping-stone for many immigrant students on F-1 visas, </w:t>
      </w:r>
      <w:r w:rsidRPr="00B8676A">
        <w:rPr>
          <w:rStyle w:val="StyleUnderline"/>
          <w:highlight w:val="yellow"/>
        </w:rPr>
        <w:t>students in</w:t>
      </w:r>
      <w:r w:rsidRPr="00B8676A">
        <w:rPr>
          <w:rStyle w:val="StyleUnderline"/>
        </w:rPr>
        <w:t xml:space="preserve"> the </w:t>
      </w:r>
      <w:r w:rsidRPr="00B8676A">
        <w:rPr>
          <w:rStyle w:val="StyleUnderline"/>
          <w:highlight w:val="yellow"/>
        </w:rPr>
        <w:t>STEM</w:t>
      </w:r>
      <w:r w:rsidRPr="00B8676A">
        <w:rPr>
          <w:rStyle w:val="StyleUnderline"/>
        </w:rPr>
        <w:t xml:space="preserve"> disciplines </w:t>
      </w:r>
      <w:r w:rsidRPr="00B8676A">
        <w:rPr>
          <w:rStyle w:val="StyleUnderline"/>
          <w:highlight w:val="yellow"/>
        </w:rPr>
        <w:t xml:space="preserve">have </w:t>
      </w:r>
      <w:r w:rsidRPr="00B8676A">
        <w:rPr>
          <w:rStyle w:val="Emphasis"/>
          <w:highlight w:val="yellow"/>
        </w:rPr>
        <w:t>no</w:t>
      </w:r>
      <w:r w:rsidRPr="00B8676A">
        <w:rPr>
          <w:rStyle w:val="Emphasis"/>
        </w:rPr>
        <w:t xml:space="preserve"> viable </w:t>
      </w:r>
      <w:r w:rsidRPr="00B8676A">
        <w:rPr>
          <w:rStyle w:val="Emphasis"/>
          <w:highlight w:val="yellow"/>
        </w:rPr>
        <w:t>option to stay in the U.S</w:t>
      </w:r>
      <w:r w:rsidRPr="00B8676A">
        <w:rPr>
          <w:sz w:val="16"/>
        </w:rPr>
        <w:t xml:space="preserve">. This is problematic, as researchers </w:t>
      </w:r>
      <w:r w:rsidRPr="00B8676A">
        <w:rPr>
          <w:sz w:val="16"/>
        </w:rPr>
        <w:lastRenderedPageBreak/>
        <w:t xml:space="preserve">consider education in a STEM field as "an indicator of innovation" and have found "a correlation between advanced education in a STEM field and high rates of entrepreneurship and innovation." 151 In fact, research has shown that </w:t>
      </w:r>
      <w:r w:rsidRPr="00B8676A">
        <w:rPr>
          <w:rStyle w:val="StyleUnderline"/>
        </w:rPr>
        <w:t>highly skilled immigrants are "innovative and entrepreneurial</w:t>
      </w:r>
      <w:r w:rsidRPr="00B8676A">
        <w:rPr>
          <w:sz w:val="16"/>
        </w:rPr>
        <w:t>," especially in STEM fields and that they possess "a striking propensity to start and grow companies in these sectors." 152</w:t>
      </w:r>
    </w:p>
    <w:p w14:paraId="0804F79D" w14:textId="03AC2784" w:rsidR="001113FD" w:rsidRPr="009F4EDC" w:rsidRDefault="00E60781" w:rsidP="001113FD">
      <w:pPr>
        <w:rPr>
          <w:sz w:val="16"/>
        </w:rPr>
      </w:pPr>
      <w:r w:rsidRPr="00B8676A">
        <w:rPr>
          <w:sz w:val="16"/>
        </w:rPr>
        <w:t xml:space="preserve">Because the STEM fields directly correlate to high rates of entrepreneurship, which enables the creation of startups and the growth of small businesses, highly skilled immigrant workers are of particular importance to the U.S. economy. While many critics are quick to assume that the utilization of foreign labor means that available jobs will be taken away from Americans, often these </w:t>
      </w:r>
      <w:r w:rsidRPr="00B8676A">
        <w:rPr>
          <w:rStyle w:val="StyleUnderline"/>
        </w:rPr>
        <w:t xml:space="preserve">critics overlook that the American workforce cannot actually fill these jobs, as Americans are </w:t>
      </w:r>
      <w:r w:rsidRPr="00B8676A">
        <w:rPr>
          <w:rStyle w:val="Emphasis"/>
        </w:rPr>
        <w:t>not pursuing degrees in these fields</w:t>
      </w:r>
      <w:r w:rsidRPr="00B8676A">
        <w:rPr>
          <w:sz w:val="16"/>
        </w:rPr>
        <w:t xml:space="preserve">. 153 Beyond possessing the requisite degrees, highly </w:t>
      </w:r>
      <w:r w:rsidRPr="00B8676A">
        <w:rPr>
          <w:rStyle w:val="StyleUnderline"/>
          <w:highlight w:val="yellow"/>
        </w:rPr>
        <w:t>skilled immigrant workers</w:t>
      </w:r>
      <w:r w:rsidRPr="00B8676A">
        <w:rPr>
          <w:rStyle w:val="StyleUnderline"/>
        </w:rPr>
        <w:t xml:space="preserve"> are "often able to </w:t>
      </w:r>
      <w:r w:rsidRPr="00B8676A">
        <w:rPr>
          <w:rStyle w:val="StyleUnderline"/>
          <w:highlight w:val="yellow"/>
        </w:rPr>
        <w:t>recognize opportunities</w:t>
      </w:r>
      <w:r w:rsidRPr="00B8676A">
        <w:rPr>
          <w:rStyle w:val="StyleUnderline"/>
        </w:rPr>
        <w:t xml:space="preserve"> and innovative ideas that </w:t>
      </w:r>
      <w:r w:rsidRPr="00B8676A">
        <w:rPr>
          <w:rStyle w:val="Emphasis"/>
          <w:highlight w:val="yellow"/>
        </w:rPr>
        <w:t>American</w:t>
      </w:r>
      <w:r w:rsidRPr="00B8676A">
        <w:rPr>
          <w:rStyle w:val="Emphasis"/>
        </w:rPr>
        <w:t xml:space="preserve">-born </w:t>
      </w:r>
      <w:r w:rsidRPr="00B8676A">
        <w:rPr>
          <w:rStyle w:val="Emphasis"/>
          <w:highlight w:val="yellow"/>
        </w:rPr>
        <w:t>entrepreneurs cannot</w:t>
      </w:r>
      <w:r w:rsidRPr="00B8676A">
        <w:rPr>
          <w:sz w:val="16"/>
        </w:rPr>
        <w:t xml:space="preserve">" and they often may recognize "potential markets or supply chain relationships in their native lands that may not be visible to their American-born counterparts." 154 Further, </w:t>
      </w:r>
      <w:r w:rsidRPr="00B8676A">
        <w:rPr>
          <w:rStyle w:val="StyleUnderline"/>
        </w:rPr>
        <w:t xml:space="preserve">the </w:t>
      </w:r>
      <w:r w:rsidRPr="00B8676A">
        <w:rPr>
          <w:rStyle w:val="StyleUnderline"/>
          <w:highlight w:val="yellow"/>
        </w:rPr>
        <w:t>American labor</w:t>
      </w:r>
      <w:r w:rsidRPr="00B8676A">
        <w:rPr>
          <w:rStyle w:val="StyleUnderline"/>
        </w:rPr>
        <w:t xml:space="preserve"> force </w:t>
      </w:r>
      <w:r w:rsidRPr="00B8676A">
        <w:rPr>
          <w:rStyle w:val="StyleUnderline"/>
          <w:highlight w:val="yellow"/>
        </w:rPr>
        <w:t>benefits from "</w:t>
      </w:r>
      <w:r w:rsidRPr="00B8676A">
        <w:rPr>
          <w:rStyle w:val="Emphasis"/>
          <w:highlight w:val="yellow"/>
        </w:rPr>
        <w:t>intellectual cross-pollination</w:t>
      </w:r>
      <w:r w:rsidRPr="00B8676A">
        <w:rPr>
          <w:rStyle w:val="StyleUnderline"/>
        </w:rPr>
        <w:t xml:space="preserve"> and interaction with foreign workers plying in the same trade," </w:t>
      </w:r>
      <w:r w:rsidRPr="00B8676A">
        <w:rPr>
          <w:rStyle w:val="StyleUnderline"/>
          <w:highlight w:val="yellow"/>
        </w:rPr>
        <w:t>which</w:t>
      </w:r>
      <w:r w:rsidRPr="00B8676A">
        <w:rPr>
          <w:sz w:val="16"/>
        </w:rPr>
        <w:t xml:space="preserve"> stimulates [*440] creativity and </w:t>
      </w:r>
      <w:r w:rsidRPr="00B8676A">
        <w:rPr>
          <w:rStyle w:val="Emphasis"/>
          <w:highlight w:val="yellow"/>
        </w:rPr>
        <w:t>increases tech</w:t>
      </w:r>
      <w:r w:rsidRPr="00B8676A">
        <w:rPr>
          <w:rStyle w:val="Emphasis"/>
        </w:rPr>
        <w:t xml:space="preserve">nological </w:t>
      </w:r>
      <w:r w:rsidRPr="00B8676A">
        <w:rPr>
          <w:rStyle w:val="Emphasis"/>
          <w:highlight w:val="yellow"/>
        </w:rPr>
        <w:t>advancement</w:t>
      </w:r>
      <w:r w:rsidRPr="00B8676A">
        <w:rPr>
          <w:sz w:val="16"/>
        </w:rPr>
        <w:t xml:space="preserve">. 155 In the end, </w:t>
      </w:r>
      <w:r w:rsidRPr="00B8676A">
        <w:rPr>
          <w:rStyle w:val="StyleUnderline"/>
        </w:rPr>
        <w:t>the value that highly skilled workers bring</w:t>
      </w:r>
      <w:r w:rsidRPr="00B8676A">
        <w:rPr>
          <w:sz w:val="16"/>
        </w:rPr>
        <w:t xml:space="preserve"> to the U.S. </w:t>
      </w:r>
      <w:r w:rsidRPr="00B8676A">
        <w:rPr>
          <w:rStyle w:val="StyleUnderline"/>
        </w:rPr>
        <w:t xml:space="preserve">is </w:t>
      </w:r>
      <w:r w:rsidRPr="00B8676A">
        <w:rPr>
          <w:rStyle w:val="Emphasis"/>
        </w:rPr>
        <w:t>critical to economic growth</w:t>
      </w:r>
      <w:r w:rsidRPr="00B8676A">
        <w:rPr>
          <w:sz w:val="16"/>
        </w:rPr>
        <w:t xml:space="preserve"> in these important STEM fields.</w:t>
      </w:r>
    </w:p>
    <w:p w14:paraId="07AC5D11" w14:textId="2AF19DA6" w:rsidR="00F27596" w:rsidRPr="00B8676A" w:rsidRDefault="009F4EDC" w:rsidP="00F27596">
      <w:pPr>
        <w:pStyle w:val="Heading4"/>
      </w:pPr>
      <w:r>
        <w:t>Independently, i</w:t>
      </w:r>
      <w:r w:rsidR="00F27596" w:rsidRPr="00B8676A">
        <w:t xml:space="preserve">ncreasing the cap on H-1B visas is key to </w:t>
      </w:r>
      <w:r w:rsidR="00F27596" w:rsidRPr="00B8676A">
        <w:rPr>
          <w:u w:val="single"/>
        </w:rPr>
        <w:t>retain international students</w:t>
      </w:r>
      <w:r w:rsidR="00F27596" w:rsidRPr="00B8676A">
        <w:t xml:space="preserve"> who get STEM degrees in the United States---otherwise they’ll have to return home which crushes US competitiveness</w:t>
      </w:r>
    </w:p>
    <w:p w14:paraId="7A7B0F64" w14:textId="77777777" w:rsidR="00F27596" w:rsidRPr="00B8676A" w:rsidRDefault="00F27596" w:rsidP="00F27596">
      <w:proofErr w:type="spellStart"/>
      <w:r w:rsidRPr="00B8676A">
        <w:t>Jasiqvinder</w:t>
      </w:r>
      <w:proofErr w:type="spellEnd"/>
      <w:r w:rsidRPr="00B8676A">
        <w:t xml:space="preserve"> </w:t>
      </w:r>
      <w:r w:rsidRPr="00B8676A">
        <w:rPr>
          <w:rStyle w:val="Style13ptBold"/>
        </w:rPr>
        <w:t>Gill 14</w:t>
      </w:r>
      <w:r w:rsidRPr="00B8676A">
        <w:t>, J.D./MBA Candidate, University of Missouri-Kansas City, 2014, “Immigration Reform = False Hope? Examining the Current and Proposed Immigration Laws Regarding H-1B Visas,” Fall 2014, 83 UMKC L. Rev. 233</w:t>
      </w:r>
    </w:p>
    <w:p w14:paraId="5E0A74B3" w14:textId="77777777" w:rsidR="00F27596" w:rsidRPr="00B8676A" w:rsidRDefault="00F27596" w:rsidP="00F27596">
      <w:pPr>
        <w:rPr>
          <w:sz w:val="16"/>
        </w:rPr>
      </w:pPr>
      <w:r w:rsidRPr="00B8676A">
        <w:rPr>
          <w:sz w:val="16"/>
        </w:rPr>
        <w:t xml:space="preserve">For an international student studying in the United States, graduation brings difficult questions and decisions. An international student on a F-1 visa is meant to study in the United States on a temporary basis and must be enrolled in an academic institution. Once the student graduates, he or she must decide whether or not to pursue a career in the United States. This is not the easiest decision to make, nor is it easy to accomplish. </w:t>
      </w:r>
      <w:r w:rsidRPr="00B8676A">
        <w:rPr>
          <w:rStyle w:val="StyleUnderline"/>
          <w:highlight w:val="yellow"/>
        </w:rPr>
        <w:t>Foreign students</w:t>
      </w:r>
      <w:r w:rsidRPr="00B8676A">
        <w:rPr>
          <w:sz w:val="16"/>
        </w:rPr>
        <w:t xml:space="preserve"> on F-1 visas </w:t>
      </w:r>
      <w:r w:rsidRPr="00B8676A">
        <w:rPr>
          <w:rStyle w:val="StyleUnderline"/>
          <w:highlight w:val="yellow"/>
        </w:rPr>
        <w:t>facing graduation</w:t>
      </w:r>
      <w:r w:rsidRPr="00B8676A">
        <w:rPr>
          <w:rStyle w:val="StyleUnderline"/>
        </w:rPr>
        <w:t xml:space="preserve"> in the United States have limited options</w:t>
      </w:r>
      <w:r w:rsidRPr="00B8676A">
        <w:rPr>
          <w:sz w:val="16"/>
        </w:rPr>
        <w:t xml:space="preserve">. </w:t>
      </w:r>
      <w:r w:rsidRPr="00B8676A">
        <w:rPr>
          <w:rStyle w:val="StyleUnderline"/>
        </w:rPr>
        <w:t>They can</w:t>
      </w:r>
      <w:r w:rsidRPr="00B8676A">
        <w:rPr>
          <w:sz w:val="16"/>
        </w:rPr>
        <w:t xml:space="preserve"> either </w:t>
      </w:r>
      <w:r w:rsidRPr="00B8676A">
        <w:rPr>
          <w:rStyle w:val="StyleUnderline"/>
        </w:rPr>
        <w:t>apply for</w:t>
      </w:r>
      <w:r w:rsidRPr="00B8676A">
        <w:rPr>
          <w:sz w:val="16"/>
        </w:rPr>
        <w:t xml:space="preserve"> Optional Practical Training (OPT) and stay in the United States for up to one year; apply for </w:t>
      </w:r>
      <w:r w:rsidRPr="00B8676A">
        <w:rPr>
          <w:rStyle w:val="StyleUnderline"/>
        </w:rPr>
        <w:t>a H-1B visa</w:t>
      </w:r>
      <w:r w:rsidRPr="00B8676A">
        <w:rPr>
          <w:sz w:val="16"/>
        </w:rPr>
        <w:t xml:space="preserve"> (the most commonly applied for temporary work visa for highly-skilled workers); go back to school and pursue a different degree; find employment in a different country; or go back home and seek employment. If they seek to stay in the United States, they will likely focus on the first two options: OPT or H-1B (unless they fall in a different visa category). </w:t>
      </w:r>
      <w:r w:rsidRPr="00B8676A">
        <w:rPr>
          <w:rStyle w:val="Emphasis"/>
          <w:highlight w:val="yellow"/>
        </w:rPr>
        <w:t>Most of the time</w:t>
      </w:r>
      <w:r w:rsidRPr="00B8676A">
        <w:rPr>
          <w:rStyle w:val="Emphasis"/>
        </w:rPr>
        <w:t xml:space="preserve">, they </w:t>
      </w:r>
      <w:r w:rsidRPr="00B8676A">
        <w:rPr>
          <w:rStyle w:val="Emphasis"/>
          <w:highlight w:val="yellow"/>
        </w:rPr>
        <w:t>will apply for the H-1B</w:t>
      </w:r>
      <w:r w:rsidRPr="00B8676A">
        <w:rPr>
          <w:rStyle w:val="Emphasis"/>
        </w:rPr>
        <w:t xml:space="preserve"> visa.</w:t>
      </w:r>
      <w:r w:rsidRPr="00B8676A">
        <w:rPr>
          <w:rStyle w:val="StyleUnderline"/>
        </w:rPr>
        <w:t xml:space="preserve"> </w:t>
      </w:r>
      <w:r w:rsidRPr="00B8676A">
        <w:rPr>
          <w:rStyle w:val="StyleUnderline"/>
          <w:highlight w:val="yellow"/>
        </w:rPr>
        <w:t>Aside from</w:t>
      </w:r>
      <w:r w:rsidRPr="00B8676A">
        <w:rPr>
          <w:rStyle w:val="StyleUnderline"/>
        </w:rPr>
        <w:t xml:space="preserve"> applying for </w:t>
      </w:r>
      <w:r w:rsidRPr="00B8676A">
        <w:rPr>
          <w:rStyle w:val="StyleUnderline"/>
          <w:highlight w:val="yellow"/>
        </w:rPr>
        <w:t>an H-1B</w:t>
      </w:r>
      <w:r w:rsidRPr="00B8676A">
        <w:rPr>
          <w:rStyle w:val="StyleUnderline"/>
        </w:rPr>
        <w:t xml:space="preserve"> visa, </w:t>
      </w:r>
      <w:r w:rsidRPr="00B8676A">
        <w:rPr>
          <w:rStyle w:val="StyleUnderline"/>
          <w:highlight w:val="yellow"/>
        </w:rPr>
        <w:t xml:space="preserve">there are </w:t>
      </w:r>
      <w:r w:rsidRPr="00B8676A">
        <w:rPr>
          <w:rStyle w:val="Emphasis"/>
          <w:highlight w:val="yellow"/>
        </w:rPr>
        <w:t>very limited avenues</w:t>
      </w:r>
      <w:r w:rsidRPr="00B8676A">
        <w:rPr>
          <w:rStyle w:val="StyleUnderline"/>
          <w:highlight w:val="yellow"/>
        </w:rPr>
        <w:t xml:space="preserve"> for foreign students</w:t>
      </w:r>
      <w:r w:rsidRPr="00B8676A">
        <w:rPr>
          <w:sz w:val="16"/>
        </w:rPr>
        <w:t xml:space="preserve"> and workers </w:t>
      </w:r>
      <w:r w:rsidRPr="00B8676A">
        <w:rPr>
          <w:rStyle w:val="StyleUnderline"/>
        </w:rPr>
        <w:t>to gain employment</w:t>
      </w:r>
      <w:r w:rsidRPr="00B8676A">
        <w:rPr>
          <w:sz w:val="16"/>
        </w:rPr>
        <w:t xml:space="preserve"> in the United States.</w:t>
      </w:r>
    </w:p>
    <w:p w14:paraId="522BDD27" w14:textId="77777777" w:rsidR="00F27596" w:rsidRPr="00B8676A" w:rsidRDefault="00F27596" w:rsidP="00F27596">
      <w:pPr>
        <w:rPr>
          <w:sz w:val="16"/>
        </w:rPr>
      </w:pPr>
      <w:r w:rsidRPr="00B8676A">
        <w:rPr>
          <w:sz w:val="16"/>
        </w:rPr>
        <w:t xml:space="preserve">Currently, thousands of H-1B petitions are filed with the United States on a yearly basis. It is up to the United States employer to file the H-1B petition on behalf of the foreign citizen. The H-1B visa allows foreign citizens to [*234] temporarily work in the United States. H-1B petitions are filed for work in specialty occupations that require higher education (advanced degree or its equivalent). H-1B visa applicants may also apply for visas in the same category for their spouses and minor children as long as the applicants can show they can financially support their families. </w:t>
      </w:r>
      <w:r w:rsidRPr="00B8676A">
        <w:rPr>
          <w:rStyle w:val="StyleUnderline"/>
          <w:highlight w:val="yellow"/>
        </w:rPr>
        <w:t>The H-1B</w:t>
      </w:r>
      <w:r w:rsidRPr="00B8676A">
        <w:rPr>
          <w:rStyle w:val="StyleUnderline"/>
        </w:rPr>
        <w:t xml:space="preserve"> visa </w:t>
      </w:r>
      <w:r w:rsidRPr="00B8676A">
        <w:rPr>
          <w:rStyle w:val="StyleUnderline"/>
          <w:highlight w:val="yellow"/>
        </w:rPr>
        <w:t>can be difficult</w:t>
      </w:r>
      <w:r w:rsidRPr="00B8676A">
        <w:rPr>
          <w:rStyle w:val="StyleUnderline"/>
        </w:rPr>
        <w:t xml:space="preserve"> to attain because </w:t>
      </w:r>
      <w:r w:rsidRPr="00B8676A">
        <w:rPr>
          <w:rStyle w:val="StyleUnderline"/>
          <w:highlight w:val="yellow"/>
        </w:rPr>
        <w:t xml:space="preserve">there are </w:t>
      </w:r>
      <w:r w:rsidRPr="00B8676A">
        <w:rPr>
          <w:rStyle w:val="Emphasis"/>
          <w:highlight w:val="yellow"/>
        </w:rPr>
        <w:t>caps on</w:t>
      </w:r>
      <w:r w:rsidRPr="00B8676A">
        <w:rPr>
          <w:rStyle w:val="Emphasis"/>
        </w:rPr>
        <w:t xml:space="preserve"> the number of </w:t>
      </w:r>
      <w:r w:rsidRPr="00B8676A">
        <w:rPr>
          <w:rStyle w:val="Emphasis"/>
          <w:highlight w:val="yellow"/>
        </w:rPr>
        <w:t>applications</w:t>
      </w:r>
      <w:r w:rsidRPr="00B8676A">
        <w:rPr>
          <w:rStyle w:val="StyleUnderline"/>
        </w:rPr>
        <w:t xml:space="preserve"> that can be approved</w:t>
      </w:r>
      <w:r w:rsidRPr="00B8676A">
        <w:rPr>
          <w:sz w:val="16"/>
        </w:rPr>
        <w:t xml:space="preserve">. </w:t>
      </w:r>
      <w:r w:rsidRPr="00B8676A">
        <w:rPr>
          <w:rStyle w:val="StyleUnderline"/>
        </w:rPr>
        <w:t xml:space="preserve">The inability to secure a guaranteed work visa </w:t>
      </w:r>
      <w:r w:rsidRPr="00B8676A">
        <w:rPr>
          <w:rStyle w:val="Emphasis"/>
        </w:rPr>
        <w:t>hinders the ability of foreign students</w:t>
      </w:r>
      <w:r w:rsidRPr="00B8676A">
        <w:rPr>
          <w:rStyle w:val="StyleUnderline"/>
        </w:rPr>
        <w:t xml:space="preserve"> and workers to work in the U</w:t>
      </w:r>
      <w:r w:rsidRPr="00B8676A">
        <w:rPr>
          <w:sz w:val="16"/>
        </w:rPr>
        <w:t xml:space="preserve">nited </w:t>
      </w:r>
      <w:r w:rsidRPr="00B8676A">
        <w:rPr>
          <w:rStyle w:val="StyleUnderline"/>
        </w:rPr>
        <w:t>S</w:t>
      </w:r>
      <w:r w:rsidRPr="00B8676A">
        <w:rPr>
          <w:sz w:val="16"/>
        </w:rPr>
        <w:t>tates. The H-1B visa process also limits the ability of foreign workers to meaningfully contribute to the United States' economy by limiting the number of workers allowed into the country.</w:t>
      </w:r>
    </w:p>
    <w:p w14:paraId="77D0111C" w14:textId="77777777" w:rsidR="00F27596" w:rsidRPr="00B8676A" w:rsidRDefault="00F27596" w:rsidP="00F27596">
      <w:pPr>
        <w:rPr>
          <w:sz w:val="16"/>
        </w:rPr>
      </w:pPr>
      <w:r w:rsidRPr="00B8676A">
        <w:rPr>
          <w:rStyle w:val="Emphasis"/>
          <w:highlight w:val="yellow"/>
        </w:rPr>
        <w:t>Each year</w:t>
      </w:r>
      <w:r w:rsidRPr="00B8676A">
        <w:rPr>
          <w:rStyle w:val="Emphasis"/>
        </w:rPr>
        <w:t xml:space="preserve">, the </w:t>
      </w:r>
      <w:r w:rsidRPr="00B8676A">
        <w:rPr>
          <w:rStyle w:val="Emphasis"/>
          <w:highlight w:val="yellow"/>
        </w:rPr>
        <w:t>H-1B</w:t>
      </w:r>
      <w:r w:rsidRPr="00B8676A">
        <w:rPr>
          <w:rStyle w:val="Emphasis"/>
        </w:rPr>
        <w:t xml:space="preserve"> visa </w:t>
      </w:r>
      <w:r w:rsidRPr="00B8676A">
        <w:rPr>
          <w:rStyle w:val="Emphasis"/>
          <w:highlight w:val="yellow"/>
        </w:rPr>
        <w:t>applications increase</w:t>
      </w:r>
      <w:r w:rsidRPr="00B8676A">
        <w:rPr>
          <w:sz w:val="16"/>
        </w:rPr>
        <w:t xml:space="preserve">. In 2012, the visa cap was hit within ten weeks. </w:t>
      </w:r>
      <w:r w:rsidRPr="00B8676A">
        <w:rPr>
          <w:rStyle w:val="StyleUnderline"/>
        </w:rPr>
        <w:t>Last year, it took only five days to reach the visa cap</w:t>
      </w:r>
      <w:r w:rsidRPr="00B8676A">
        <w:rPr>
          <w:sz w:val="16"/>
        </w:rPr>
        <w:t xml:space="preserve">. Similarly, </w:t>
      </w:r>
      <w:r w:rsidRPr="00B8676A">
        <w:rPr>
          <w:rStyle w:val="StyleUnderline"/>
        </w:rPr>
        <w:t>this year, the visa cap was hit within the first week of availability</w:t>
      </w:r>
      <w:r w:rsidRPr="00B8676A">
        <w:rPr>
          <w:sz w:val="16"/>
        </w:rPr>
        <w:t xml:space="preserve">, making it two years in a row that the visa cap has been reached within the first week the petitions can be filed. According to United States Citizenship and Immigration Services (USCIS), enough petitions were filed to hit the combined 85,000 </w:t>
      </w:r>
      <w:proofErr w:type="gramStart"/>
      <w:r w:rsidRPr="00B8676A">
        <w:rPr>
          <w:sz w:val="16"/>
        </w:rPr>
        <w:t>cap</w:t>
      </w:r>
      <w:proofErr w:type="gramEnd"/>
      <w:r w:rsidRPr="00B8676A">
        <w:rPr>
          <w:sz w:val="16"/>
        </w:rPr>
        <w:t xml:space="preserve"> (65,000 cap plus 20,000 for advanced degree exception) within the first week, which meant that no more advanced degree exempted petitions were accepted and the rest of the petitions were subjected to the lottery method. Yet, </w:t>
      </w:r>
      <w:r w:rsidRPr="00B8676A">
        <w:rPr>
          <w:rStyle w:val="StyleUnderline"/>
          <w:highlight w:val="yellow"/>
        </w:rPr>
        <w:t>limiting</w:t>
      </w:r>
      <w:r w:rsidRPr="00B8676A">
        <w:rPr>
          <w:rStyle w:val="StyleUnderline"/>
        </w:rPr>
        <w:t xml:space="preserve"> the pathways for </w:t>
      </w:r>
      <w:r w:rsidRPr="00B8676A">
        <w:rPr>
          <w:rStyle w:val="StyleUnderline"/>
          <w:highlight w:val="yellow"/>
        </w:rPr>
        <w:t>foreign entrepreneurs through caps</w:t>
      </w:r>
      <w:r w:rsidRPr="00B8676A">
        <w:rPr>
          <w:rStyle w:val="StyleUnderline"/>
        </w:rPr>
        <w:t xml:space="preserve"> on </w:t>
      </w:r>
      <w:r w:rsidRPr="00B8676A">
        <w:rPr>
          <w:rStyle w:val="StyleUnderline"/>
        </w:rPr>
        <w:lastRenderedPageBreak/>
        <w:t>visas</w:t>
      </w:r>
      <w:r w:rsidRPr="00B8676A">
        <w:rPr>
          <w:sz w:val="16"/>
        </w:rPr>
        <w:t xml:space="preserve"> and the difficulties of attaining the visas </w:t>
      </w:r>
      <w:r w:rsidRPr="00B8676A">
        <w:rPr>
          <w:rStyle w:val="StyleUnderline"/>
        </w:rPr>
        <w:t xml:space="preserve">are </w:t>
      </w:r>
      <w:r w:rsidRPr="00B8676A">
        <w:rPr>
          <w:rStyle w:val="StyleUnderline"/>
          <w:highlight w:val="yellow"/>
        </w:rPr>
        <w:t>ensur</w:t>
      </w:r>
      <w:r w:rsidRPr="00B8676A">
        <w:rPr>
          <w:rStyle w:val="StyleUnderline"/>
        </w:rPr>
        <w:t xml:space="preserve">ing </w:t>
      </w:r>
      <w:r w:rsidRPr="00B8676A">
        <w:rPr>
          <w:rStyle w:val="StyleUnderline"/>
          <w:highlight w:val="yellow"/>
        </w:rPr>
        <w:t>that</w:t>
      </w:r>
      <w:r w:rsidRPr="00B8676A">
        <w:rPr>
          <w:rStyle w:val="StyleUnderline"/>
        </w:rPr>
        <w:t xml:space="preserve"> </w:t>
      </w:r>
      <w:r w:rsidRPr="00B8676A">
        <w:rPr>
          <w:rStyle w:val="Emphasis"/>
        </w:rPr>
        <w:t xml:space="preserve">the </w:t>
      </w:r>
      <w:r w:rsidRPr="00B8676A">
        <w:rPr>
          <w:rStyle w:val="Emphasis"/>
          <w:highlight w:val="yellow"/>
        </w:rPr>
        <w:t>economic needs</w:t>
      </w:r>
      <w:r w:rsidRPr="00B8676A">
        <w:rPr>
          <w:rStyle w:val="Emphasis"/>
        </w:rPr>
        <w:t xml:space="preserve"> of the United States </w:t>
      </w:r>
      <w:r w:rsidRPr="00B8676A">
        <w:rPr>
          <w:rStyle w:val="Emphasis"/>
          <w:highlight w:val="yellow"/>
        </w:rPr>
        <w:t>are not being met</w:t>
      </w:r>
      <w:r w:rsidRPr="00B8676A">
        <w:rPr>
          <w:sz w:val="16"/>
        </w:rPr>
        <w:t>.</w:t>
      </w:r>
    </w:p>
    <w:p w14:paraId="042D4740" w14:textId="77777777" w:rsidR="00F27596" w:rsidRPr="00B8676A" w:rsidRDefault="00F27596" w:rsidP="00F27596">
      <w:pPr>
        <w:rPr>
          <w:sz w:val="16"/>
        </w:rPr>
      </w:pPr>
      <w:r w:rsidRPr="00B8676A">
        <w:rPr>
          <w:rStyle w:val="StyleUnderline"/>
          <w:highlight w:val="yellow"/>
        </w:rPr>
        <w:t>It is detrimental for</w:t>
      </w:r>
      <w:r w:rsidRPr="00B8676A">
        <w:rPr>
          <w:rStyle w:val="StyleUnderline"/>
        </w:rPr>
        <w:t xml:space="preserve"> </w:t>
      </w:r>
      <w:r w:rsidRPr="00B8676A">
        <w:rPr>
          <w:rStyle w:val="Emphasis"/>
        </w:rPr>
        <w:t xml:space="preserve">both </w:t>
      </w:r>
      <w:r w:rsidRPr="00B8676A">
        <w:rPr>
          <w:rStyle w:val="Emphasis"/>
          <w:highlight w:val="yellow"/>
        </w:rPr>
        <w:t>the U</w:t>
      </w:r>
      <w:r w:rsidRPr="00B8676A">
        <w:rPr>
          <w:rStyle w:val="Emphasis"/>
        </w:rPr>
        <w:t xml:space="preserve">nited </w:t>
      </w:r>
      <w:r w:rsidRPr="00B8676A">
        <w:rPr>
          <w:rStyle w:val="Emphasis"/>
          <w:highlight w:val="yellow"/>
        </w:rPr>
        <w:t>S</w:t>
      </w:r>
      <w:r w:rsidRPr="00B8676A">
        <w:rPr>
          <w:rStyle w:val="Emphasis"/>
        </w:rPr>
        <w:t>tates</w:t>
      </w:r>
      <w:r w:rsidRPr="00B8676A">
        <w:rPr>
          <w:rStyle w:val="StyleUnderline"/>
        </w:rPr>
        <w:t xml:space="preserve"> </w:t>
      </w:r>
      <w:r w:rsidRPr="00B8676A">
        <w:rPr>
          <w:rStyle w:val="StyleUnderline"/>
          <w:highlight w:val="yellow"/>
        </w:rPr>
        <w:t>and</w:t>
      </w:r>
      <w:r w:rsidRPr="00B8676A">
        <w:rPr>
          <w:rStyle w:val="StyleUnderline"/>
        </w:rPr>
        <w:t xml:space="preserve"> the </w:t>
      </w:r>
      <w:r w:rsidRPr="00B8676A">
        <w:rPr>
          <w:rStyle w:val="Emphasis"/>
          <w:highlight w:val="yellow"/>
        </w:rPr>
        <w:t>foreign students</w:t>
      </w:r>
      <w:r w:rsidRPr="00B8676A">
        <w:rPr>
          <w:sz w:val="16"/>
        </w:rPr>
        <w:t xml:space="preserve">/workers </w:t>
      </w:r>
      <w:r w:rsidRPr="00B8676A">
        <w:rPr>
          <w:rStyle w:val="StyleUnderline"/>
          <w:highlight w:val="yellow"/>
        </w:rPr>
        <w:t>when</w:t>
      </w:r>
      <w:r w:rsidRPr="00B8676A">
        <w:rPr>
          <w:sz w:val="16"/>
        </w:rPr>
        <w:t xml:space="preserve"> such </w:t>
      </w:r>
      <w:r w:rsidRPr="00B8676A">
        <w:rPr>
          <w:rStyle w:val="StyleUnderline"/>
          <w:highlight w:val="yellow"/>
        </w:rPr>
        <w:t>individuals are unable to use</w:t>
      </w:r>
      <w:r w:rsidRPr="00B8676A">
        <w:rPr>
          <w:rStyle w:val="StyleUnderline"/>
        </w:rPr>
        <w:t xml:space="preserve"> the </w:t>
      </w:r>
      <w:r w:rsidRPr="00B8676A">
        <w:rPr>
          <w:rStyle w:val="StyleUnderline"/>
          <w:highlight w:val="yellow"/>
        </w:rPr>
        <w:t>skills in the</w:t>
      </w:r>
      <w:r w:rsidRPr="00B8676A">
        <w:rPr>
          <w:rStyle w:val="StyleUnderline"/>
        </w:rPr>
        <w:t xml:space="preserve"> </w:t>
      </w:r>
      <w:r w:rsidRPr="00B8676A">
        <w:rPr>
          <w:rStyle w:val="Emphasis"/>
          <w:highlight w:val="yellow"/>
        </w:rPr>
        <w:t>very country where they acquired them</w:t>
      </w:r>
      <w:r w:rsidRPr="00B8676A">
        <w:rPr>
          <w:sz w:val="16"/>
        </w:rPr>
        <w:t xml:space="preserve">. The students and potential workers are not just from the STEM areas (Science, Technology, Engineering, and Math), but also from other highly skilled areas, such as law. </w:t>
      </w:r>
      <w:r w:rsidRPr="00B8676A">
        <w:rPr>
          <w:rStyle w:val="Emphasis"/>
        </w:rPr>
        <w:t>It is senseless</w:t>
      </w:r>
      <w:r w:rsidRPr="00B8676A">
        <w:rPr>
          <w:rStyle w:val="StyleUnderline"/>
        </w:rPr>
        <w:t xml:space="preserve"> that the </w:t>
      </w:r>
      <w:proofErr w:type="gramStart"/>
      <w:r w:rsidRPr="00B8676A">
        <w:rPr>
          <w:rStyle w:val="StyleUnderline"/>
        </w:rPr>
        <w:t>system</w:t>
      </w:r>
      <w:r w:rsidRPr="00B8676A">
        <w:rPr>
          <w:sz w:val="16"/>
        </w:rPr>
        <w:t xml:space="preserve">  [</w:t>
      </w:r>
      <w:proofErr w:type="gramEnd"/>
      <w:r w:rsidRPr="00B8676A">
        <w:rPr>
          <w:sz w:val="16"/>
        </w:rPr>
        <w:t xml:space="preserve">*235]  </w:t>
      </w:r>
      <w:r w:rsidRPr="00B8676A">
        <w:rPr>
          <w:rStyle w:val="StyleUnderline"/>
        </w:rPr>
        <w:t>denies foreign workers an opportunity to better the American economy</w:t>
      </w:r>
      <w:r w:rsidRPr="00B8676A">
        <w:rPr>
          <w:sz w:val="16"/>
        </w:rPr>
        <w:t>, especially those who may create jobs and revenue.</w:t>
      </w:r>
    </w:p>
    <w:p w14:paraId="198F67D4" w14:textId="77777777" w:rsidR="00BC36AA" w:rsidRPr="00B8676A" w:rsidRDefault="00BC36AA" w:rsidP="00BC36AA">
      <w:pPr>
        <w:pStyle w:val="Heading4"/>
        <w:rPr>
          <w:rFonts w:cs="Times New Roman"/>
          <w:u w:val="single"/>
        </w:rPr>
      </w:pPr>
      <w:r w:rsidRPr="00B8676A">
        <w:rPr>
          <w:rFonts w:cs="Times New Roman"/>
        </w:rPr>
        <w:t xml:space="preserve">The impact is </w:t>
      </w:r>
      <w:r w:rsidRPr="00B8676A">
        <w:rPr>
          <w:rFonts w:cs="Times New Roman"/>
          <w:u w:val="single"/>
        </w:rPr>
        <w:t>tech competitiveness</w:t>
      </w:r>
      <w:r w:rsidRPr="00B8676A">
        <w:rPr>
          <w:rFonts w:cs="Times New Roman"/>
        </w:rPr>
        <w:t xml:space="preserve">---without H-1B reform, Europe and Asia will </w:t>
      </w:r>
      <w:r w:rsidRPr="00B8676A">
        <w:rPr>
          <w:rFonts w:cs="Times New Roman"/>
          <w:u w:val="single"/>
        </w:rPr>
        <w:t>steal talent</w:t>
      </w:r>
      <w:r w:rsidRPr="00B8676A">
        <w:rPr>
          <w:rFonts w:cs="Times New Roman"/>
        </w:rPr>
        <w:t xml:space="preserve"> and </w:t>
      </w:r>
      <w:r w:rsidRPr="00B8676A">
        <w:rPr>
          <w:rFonts w:cs="Times New Roman"/>
          <w:u w:val="single"/>
        </w:rPr>
        <w:t>outstrip the United States</w:t>
      </w:r>
    </w:p>
    <w:p w14:paraId="2D8EFAB8" w14:textId="77777777" w:rsidR="00BC36AA" w:rsidRPr="00B8676A" w:rsidRDefault="00BC36AA" w:rsidP="00BC36AA">
      <w:r w:rsidRPr="00B8676A">
        <w:t xml:space="preserve">Leonid </w:t>
      </w:r>
      <w:proofErr w:type="spellStart"/>
      <w:r w:rsidRPr="00B8676A">
        <w:rPr>
          <w:rStyle w:val="Style13ptBold"/>
        </w:rPr>
        <w:t>Bershidsky</w:t>
      </w:r>
      <w:proofErr w:type="spellEnd"/>
      <w:r w:rsidRPr="00B8676A">
        <w:rPr>
          <w:rStyle w:val="Style13ptBold"/>
        </w:rPr>
        <w:t xml:space="preserve"> 17</w:t>
      </w:r>
      <w:r w:rsidRPr="00B8676A">
        <w:t>, Bloomberg Opinion columnist, “H1B visa squeeze threatens US tech leadership,” 3/8/17, https://www.livemint.com/Opinion/fQaktf5sbzuh6f2u6o8IoM/Donald-Trumps-H1B-squeeze-threatens-US-tech-leadership.html</w:t>
      </w:r>
    </w:p>
    <w:p w14:paraId="6135425A" w14:textId="77777777" w:rsidR="00BC36AA" w:rsidRPr="00B8676A" w:rsidRDefault="00BC36AA" w:rsidP="00BC36AA">
      <w:pPr>
        <w:rPr>
          <w:sz w:val="16"/>
        </w:rPr>
      </w:pPr>
      <w:r w:rsidRPr="00B8676A">
        <w:rPr>
          <w:rStyle w:val="StyleUnderline"/>
        </w:rPr>
        <w:t>It’s hard to calculate the effect of H1B visas</w:t>
      </w:r>
      <w:r w:rsidRPr="00B8676A">
        <w:rPr>
          <w:sz w:val="16"/>
        </w:rPr>
        <w:t>—which the US government is now making it harder to obtain—</w:t>
      </w:r>
      <w:r w:rsidRPr="00B8676A">
        <w:rPr>
          <w:rStyle w:val="StyleUnderline"/>
        </w:rPr>
        <w:t xml:space="preserve">on the US technology sector, but </w:t>
      </w:r>
      <w:r w:rsidRPr="00B8676A">
        <w:rPr>
          <w:rStyle w:val="Emphasis"/>
        </w:rPr>
        <w:t>it’s likely rather large</w:t>
      </w:r>
      <w:r w:rsidRPr="00B8676A">
        <w:rPr>
          <w:rStyle w:val="StyleUnderline"/>
        </w:rPr>
        <w:t>.</w:t>
      </w:r>
      <w:r w:rsidRPr="00B8676A">
        <w:rPr>
          <w:sz w:val="16"/>
        </w:rPr>
        <w:t xml:space="preserve"> If restricting H-1B visas is a Trump administration goal, and there are reasons to believe that is the case, then </w:t>
      </w:r>
      <w:r w:rsidRPr="00B8676A">
        <w:rPr>
          <w:rStyle w:val="StyleUnderline"/>
          <w:highlight w:val="yellow"/>
        </w:rPr>
        <w:t xml:space="preserve">it’s time to imagine a world in which </w:t>
      </w:r>
      <w:r w:rsidRPr="00B8676A">
        <w:rPr>
          <w:rStyle w:val="Emphasis"/>
          <w:highlight w:val="yellow"/>
        </w:rPr>
        <w:t>the US has lost</w:t>
      </w:r>
      <w:r w:rsidRPr="00B8676A">
        <w:rPr>
          <w:rStyle w:val="Emphasis"/>
        </w:rPr>
        <w:t xml:space="preserve"> its </w:t>
      </w:r>
      <w:r w:rsidRPr="00B8676A">
        <w:rPr>
          <w:rStyle w:val="Emphasis"/>
          <w:highlight w:val="yellow"/>
        </w:rPr>
        <w:t>tech</w:t>
      </w:r>
      <w:r w:rsidRPr="00B8676A">
        <w:rPr>
          <w:rStyle w:val="Emphasis"/>
        </w:rPr>
        <w:t xml:space="preserve">nological </w:t>
      </w:r>
      <w:r w:rsidRPr="00B8676A">
        <w:rPr>
          <w:rStyle w:val="Emphasis"/>
          <w:highlight w:val="yellow"/>
        </w:rPr>
        <w:t>leadership</w:t>
      </w:r>
      <w:r w:rsidRPr="00B8676A">
        <w:rPr>
          <w:sz w:val="16"/>
        </w:rPr>
        <w:t>.</w:t>
      </w:r>
    </w:p>
    <w:p w14:paraId="533F6AE9" w14:textId="77777777" w:rsidR="00BC36AA" w:rsidRPr="00B8676A" w:rsidRDefault="00BC36AA" w:rsidP="00BC36AA">
      <w:pPr>
        <w:rPr>
          <w:sz w:val="16"/>
        </w:rPr>
      </w:pPr>
      <w:r w:rsidRPr="00B8676A">
        <w:rPr>
          <w:sz w:val="16"/>
        </w:rPr>
        <w:t>The US government is supposed to only issue 85,000 H1B visas a year. In reality, it issued 172,748 in fiscal year 2015, and 140,000 a year on average between 2006 and 2015.</w:t>
      </w:r>
    </w:p>
    <w:p w14:paraId="42F53BEB" w14:textId="77777777" w:rsidR="00BC36AA" w:rsidRPr="00B8676A" w:rsidRDefault="00BC36AA" w:rsidP="00BC36AA">
      <w:pPr>
        <w:rPr>
          <w:sz w:val="16"/>
        </w:rPr>
      </w:pPr>
      <w:r w:rsidRPr="00B8676A">
        <w:rPr>
          <w:sz w:val="16"/>
        </w:rPr>
        <w:t>That’s because the H1B visas are issued for three years and can be extended for a further three years. Workers already in the US often get the extensions; they also need to reapply when they switch employers. There are no official data on the size of the US H1B community, but it should be close to a million people. The total US employment in science, technology, engineering and mathematics—the fields in which H1B workers are employed—reached 8.6 million people in 2015.</w:t>
      </w:r>
    </w:p>
    <w:p w14:paraId="550886F4" w14:textId="77777777" w:rsidR="00BC36AA" w:rsidRPr="00B8676A" w:rsidRDefault="00BC36AA" w:rsidP="00BC36AA">
      <w:pPr>
        <w:rPr>
          <w:sz w:val="16"/>
        </w:rPr>
      </w:pPr>
      <w:r w:rsidRPr="00B8676A">
        <w:rPr>
          <w:sz w:val="16"/>
        </w:rPr>
        <w:t xml:space="preserve">It’s often said that software engineers are the factory workers of today: Their </w:t>
      </w:r>
      <w:proofErr w:type="spellStart"/>
      <w:r w:rsidRPr="00B8676A">
        <w:rPr>
          <w:sz w:val="16"/>
        </w:rPr>
        <w:t>labour</w:t>
      </w:r>
      <w:proofErr w:type="spellEnd"/>
      <w:r w:rsidRPr="00B8676A">
        <w:rPr>
          <w:sz w:val="16"/>
        </w:rPr>
        <w:t xml:space="preserve"> is often not particularly creative or intellectually demanding. These are the kind of workers tech outsourcing firms, which account for most of the H1B visas, bring into the US. But not all the imported brains are the 21st century equivalent of assembly line workers. A 2013 paper by Harvard’s William Kerr and University of Michigan’s William Lincoln showed that </w:t>
      </w:r>
      <w:r w:rsidRPr="00B8676A">
        <w:rPr>
          <w:rStyle w:val="StyleUnderline"/>
          <w:highlight w:val="yellow"/>
        </w:rPr>
        <w:t>increases in the H1B population caused</w:t>
      </w:r>
      <w:r w:rsidRPr="00B8676A">
        <w:rPr>
          <w:rStyle w:val="StyleUnderline"/>
        </w:rPr>
        <w:t xml:space="preserve"> </w:t>
      </w:r>
      <w:r w:rsidRPr="00B8676A">
        <w:rPr>
          <w:rStyle w:val="Emphasis"/>
        </w:rPr>
        <w:t xml:space="preserve">tangible </w:t>
      </w:r>
      <w:r w:rsidRPr="00B8676A">
        <w:rPr>
          <w:rStyle w:val="Emphasis"/>
          <w:highlight w:val="yellow"/>
        </w:rPr>
        <w:t>growth in</w:t>
      </w:r>
      <w:r w:rsidRPr="00B8676A">
        <w:rPr>
          <w:rStyle w:val="Emphasis"/>
        </w:rPr>
        <w:t xml:space="preserve"> the number of US </w:t>
      </w:r>
      <w:r w:rsidRPr="00B8676A">
        <w:rPr>
          <w:rStyle w:val="Emphasis"/>
          <w:highlight w:val="yellow"/>
        </w:rPr>
        <w:t>patent applications</w:t>
      </w:r>
      <w:r w:rsidRPr="00B8676A">
        <w:rPr>
          <w:rStyle w:val="StyleUnderline"/>
        </w:rPr>
        <w:t xml:space="preserve"> filed in major cities</w:t>
      </w:r>
      <w:r w:rsidRPr="00B8676A">
        <w:rPr>
          <w:sz w:val="16"/>
        </w:rPr>
        <w:t>. Only about 70% of patent applications, according to that paper, are filed by people with Anglo-Saxon names; a large proportion of the inventors with Chinese and Indian names appear to be H1B workers.</w:t>
      </w:r>
    </w:p>
    <w:p w14:paraId="432E1DA6" w14:textId="77777777" w:rsidR="00BC36AA" w:rsidRPr="00B8676A" w:rsidRDefault="00BC36AA" w:rsidP="00BC36AA">
      <w:pPr>
        <w:rPr>
          <w:sz w:val="16"/>
        </w:rPr>
      </w:pPr>
      <w:r w:rsidRPr="00B8676A">
        <w:rPr>
          <w:sz w:val="16"/>
        </w:rPr>
        <w:t>The thousands of H1B workers going to Microsoft, Apple, Google, Facebook, Amazon and other major tech companies are hand-picked talent, selected from a sea of applicants. What if the US firms stop getting these valuable imports because the Trump administration is trying to force these firms to hire Americans? And what if the administration also makes it harder for US universities—where immigrants are responsible for about three-quarters of patent applications—to attract foreign professors and students?</w:t>
      </w:r>
    </w:p>
    <w:p w14:paraId="5B344F6E" w14:textId="77777777" w:rsidR="00BC36AA" w:rsidRPr="00B8676A" w:rsidRDefault="00BC36AA" w:rsidP="00BC36AA">
      <w:pPr>
        <w:rPr>
          <w:sz w:val="16"/>
        </w:rPr>
      </w:pPr>
      <w:r w:rsidRPr="00B8676A">
        <w:rPr>
          <w:rStyle w:val="Emphasis"/>
          <w:highlight w:val="yellow"/>
        </w:rPr>
        <w:t>The US will lose</w:t>
      </w:r>
      <w:r w:rsidRPr="00B8676A">
        <w:rPr>
          <w:rStyle w:val="Emphasis"/>
        </w:rPr>
        <w:t xml:space="preserve"> much of </w:t>
      </w:r>
      <w:r w:rsidRPr="00B8676A">
        <w:rPr>
          <w:rStyle w:val="Emphasis"/>
          <w:highlight w:val="yellow"/>
        </w:rPr>
        <w:t>its</w:t>
      </w:r>
      <w:r w:rsidRPr="00B8676A">
        <w:rPr>
          <w:rStyle w:val="Emphasis"/>
        </w:rPr>
        <w:t xml:space="preserve"> competitive </w:t>
      </w:r>
      <w:r w:rsidRPr="00B8676A">
        <w:rPr>
          <w:rStyle w:val="Emphasis"/>
          <w:highlight w:val="yellow"/>
        </w:rPr>
        <w:t>edge in the global tech wars</w:t>
      </w:r>
      <w:r w:rsidRPr="00B8676A">
        <w:rPr>
          <w:rStyle w:val="Emphasis"/>
        </w:rPr>
        <w:t xml:space="preserve"> almost </w:t>
      </w:r>
      <w:r w:rsidRPr="00B8676A">
        <w:rPr>
          <w:rStyle w:val="Emphasis"/>
          <w:highlight w:val="yellow"/>
        </w:rPr>
        <w:t>immediately</w:t>
      </w:r>
      <w:r w:rsidRPr="00B8676A">
        <w:rPr>
          <w:rStyle w:val="StyleUnderline"/>
          <w:highlight w:val="yellow"/>
        </w:rPr>
        <w:t>. Skilled foreigners won’t apply</w:t>
      </w:r>
      <w:r w:rsidRPr="00B8676A">
        <w:rPr>
          <w:rStyle w:val="StyleUnderline"/>
        </w:rPr>
        <w:t xml:space="preserve"> for jobs </w:t>
      </w:r>
      <w:r w:rsidRPr="00B8676A">
        <w:rPr>
          <w:rStyle w:val="StyleUnderline"/>
          <w:highlight w:val="yellow"/>
        </w:rPr>
        <w:t>in the US</w:t>
      </w:r>
      <w:r w:rsidRPr="00B8676A">
        <w:rPr>
          <w:sz w:val="16"/>
        </w:rPr>
        <w:t xml:space="preserve">, fearing unfair treatment at the hands of a mercurial White House. </w:t>
      </w:r>
      <w:r w:rsidRPr="00B8676A">
        <w:rPr>
          <w:rStyle w:val="StyleUnderline"/>
        </w:rPr>
        <w:t xml:space="preserve">Those who seek visas may not get in. </w:t>
      </w:r>
      <w:r w:rsidRPr="00B8676A">
        <w:rPr>
          <w:rStyle w:val="StyleUnderline"/>
          <w:highlight w:val="yellow"/>
        </w:rPr>
        <w:t>European and Asian companies will</w:t>
      </w:r>
      <w:r w:rsidRPr="00B8676A">
        <w:rPr>
          <w:rStyle w:val="StyleUnderline"/>
        </w:rPr>
        <w:t xml:space="preserve"> begin to </w:t>
      </w:r>
      <w:r w:rsidRPr="00B8676A">
        <w:rPr>
          <w:rStyle w:val="Emphasis"/>
          <w:highlight w:val="yellow"/>
        </w:rPr>
        <w:t>snap up the top talent</w:t>
      </w:r>
      <w:r w:rsidRPr="00B8676A">
        <w:rPr>
          <w:rStyle w:val="StyleUnderline"/>
        </w:rPr>
        <w:t xml:space="preserve"> Silicon Valley is getting today</w:t>
      </w:r>
      <w:r w:rsidRPr="00B8676A">
        <w:rPr>
          <w:sz w:val="16"/>
        </w:rPr>
        <w:t>. And a window of opportunity will open for European and Asian technology firms to catch up to US behemoths.</w:t>
      </w:r>
    </w:p>
    <w:p w14:paraId="00D81EE8" w14:textId="77777777" w:rsidR="00BC36AA" w:rsidRPr="00B8676A" w:rsidRDefault="00BC36AA" w:rsidP="00BC36AA">
      <w:pPr>
        <w:rPr>
          <w:sz w:val="16"/>
        </w:rPr>
      </w:pPr>
      <w:r w:rsidRPr="00B8676A">
        <w:rPr>
          <w:rStyle w:val="StyleUnderline"/>
          <w:highlight w:val="yellow"/>
        </w:rPr>
        <w:t>More than half o</w:t>
      </w:r>
      <w:r w:rsidRPr="00B8676A">
        <w:rPr>
          <w:rStyle w:val="StyleUnderline"/>
        </w:rPr>
        <w:t xml:space="preserve">f US </w:t>
      </w:r>
      <w:r w:rsidRPr="00B8676A">
        <w:rPr>
          <w:rStyle w:val="StyleUnderline"/>
          <w:highlight w:val="yellow"/>
        </w:rPr>
        <w:t>start-ups</w:t>
      </w:r>
      <w:r w:rsidRPr="00B8676A">
        <w:rPr>
          <w:rStyle w:val="StyleUnderline"/>
        </w:rPr>
        <w:t xml:space="preserve"> valued </w:t>
      </w:r>
      <w:r w:rsidRPr="00B8676A">
        <w:rPr>
          <w:rStyle w:val="StyleUnderline"/>
          <w:highlight w:val="yellow"/>
        </w:rPr>
        <w:t>at $1 billio</w:t>
      </w:r>
      <w:r w:rsidRPr="00B8676A">
        <w:rPr>
          <w:rStyle w:val="StyleUnderline"/>
        </w:rPr>
        <w:t xml:space="preserve">n or more </w:t>
      </w:r>
      <w:r w:rsidRPr="00B8676A">
        <w:rPr>
          <w:rStyle w:val="StyleUnderline"/>
          <w:highlight w:val="yellow"/>
        </w:rPr>
        <w:t>were set up by immigrants</w:t>
      </w:r>
      <w:r w:rsidRPr="00B8676A">
        <w:rPr>
          <w:sz w:val="16"/>
        </w:rPr>
        <w:t>. It’s a story of foreign-born capitalists hiring foreign workers to give the US a near-monopoly advantage in several areas of the technology industry.</w:t>
      </w:r>
    </w:p>
    <w:p w14:paraId="7E266BFD" w14:textId="77777777" w:rsidR="00BC36AA" w:rsidRPr="00B8676A" w:rsidRDefault="00BC36AA" w:rsidP="00BC36AA">
      <w:pPr>
        <w:rPr>
          <w:sz w:val="16"/>
        </w:rPr>
      </w:pPr>
      <w:r w:rsidRPr="00B8676A">
        <w:rPr>
          <w:sz w:val="16"/>
        </w:rPr>
        <w:t xml:space="preserve">Even today, an anti-US geek in Europe could probably make do with non-US services. He’d get a mobile phone running Samsung’s Tizen operating system, Finnish-developed Sailfish OS or a version of Linux; he’d use Moscow-based vk.com for social networking, Russian-owned Yandex or Czech-owned </w:t>
      </w:r>
      <w:proofErr w:type="spellStart"/>
      <w:r w:rsidRPr="00B8676A">
        <w:rPr>
          <w:sz w:val="16"/>
        </w:rPr>
        <w:t>Seznam</w:t>
      </w:r>
      <w:proofErr w:type="spellEnd"/>
      <w:r w:rsidRPr="00B8676A">
        <w:rPr>
          <w:sz w:val="16"/>
        </w:rPr>
        <w:t xml:space="preserve"> for search, New Zealand-based Meta for cloud storage, German-owned Here! for maps, and Berlin-based Telegram for instant messaging. But that would be a series of exotic choices. Only Chinese people forced to do without Google search or Facebook by their government are justified in opting for weaker local services. Even years of sluggish technological development—the worst that could happen to the US market leaders if they were to lose the ability to bring in international talent—probably wouldn’t unseat them.</w:t>
      </w:r>
    </w:p>
    <w:p w14:paraId="2309D494" w14:textId="77777777" w:rsidR="00BC36AA" w:rsidRPr="00B8676A" w:rsidRDefault="00BC36AA" w:rsidP="00BC36AA">
      <w:pPr>
        <w:rPr>
          <w:sz w:val="16"/>
        </w:rPr>
      </w:pPr>
      <w:r w:rsidRPr="00B8676A">
        <w:rPr>
          <w:sz w:val="16"/>
        </w:rPr>
        <w:lastRenderedPageBreak/>
        <w:t xml:space="preserve">But </w:t>
      </w:r>
      <w:r w:rsidRPr="00B8676A">
        <w:rPr>
          <w:rStyle w:val="StyleUnderline"/>
          <w:highlight w:val="yellow"/>
        </w:rPr>
        <w:t xml:space="preserve">in areas where the US is not dominant yet, a </w:t>
      </w:r>
      <w:r w:rsidRPr="00B8676A">
        <w:rPr>
          <w:rStyle w:val="Emphasis"/>
          <w:highlight w:val="yellow"/>
        </w:rPr>
        <w:t>diminished ability to import brains</w:t>
      </w:r>
      <w:r w:rsidRPr="00B8676A">
        <w:rPr>
          <w:sz w:val="16"/>
          <w:highlight w:val="yellow"/>
        </w:rPr>
        <w:t xml:space="preserve"> </w:t>
      </w:r>
      <w:r w:rsidRPr="00B8676A">
        <w:rPr>
          <w:rStyle w:val="StyleUnderline"/>
          <w:highlight w:val="yellow"/>
        </w:rPr>
        <w:t>may cost it a shot</w:t>
      </w:r>
      <w:r w:rsidRPr="00B8676A">
        <w:rPr>
          <w:rStyle w:val="StyleUnderline"/>
        </w:rPr>
        <w:t xml:space="preserve"> at</w:t>
      </w:r>
      <w:r w:rsidRPr="00B8676A">
        <w:rPr>
          <w:sz w:val="16"/>
        </w:rPr>
        <w:t xml:space="preserve"> similar </w:t>
      </w:r>
      <w:r w:rsidRPr="00B8676A">
        <w:rPr>
          <w:rStyle w:val="StyleUnderline"/>
        </w:rPr>
        <w:t>importance</w:t>
      </w:r>
      <w:r w:rsidRPr="00B8676A">
        <w:rPr>
          <w:sz w:val="16"/>
        </w:rPr>
        <w:t>. Israel, Japan or China can seize leadership in battery technology, an area in which these countries are doing pioneering research. Canadian, German and Israeli companies could beat the US in autonomous vehicle technology. Asian companies such as Samsung, Sony and HTC, as well as Finland’s Nokia, could pull ahead in virtual and augmented reality. German and Scandinavian firms might get an edge in developing storage for energy generated by solar and wind plants.</w:t>
      </w:r>
    </w:p>
    <w:p w14:paraId="4B2D06F5" w14:textId="77777777" w:rsidR="00BC36AA" w:rsidRPr="00B8676A" w:rsidRDefault="00BC36AA" w:rsidP="00BC36AA">
      <w:pPr>
        <w:rPr>
          <w:sz w:val="16"/>
        </w:rPr>
      </w:pPr>
      <w:r w:rsidRPr="00B8676A">
        <w:rPr>
          <w:rStyle w:val="Emphasis"/>
          <w:highlight w:val="yellow"/>
        </w:rPr>
        <w:t>The races for the holy grail</w:t>
      </w:r>
      <w:r w:rsidRPr="00B8676A">
        <w:rPr>
          <w:sz w:val="16"/>
        </w:rPr>
        <w:t xml:space="preserve"> in these respective areas </w:t>
      </w:r>
      <w:r w:rsidRPr="00B8676A">
        <w:rPr>
          <w:rStyle w:val="StyleUnderline"/>
          <w:highlight w:val="yellow"/>
        </w:rPr>
        <w:t>are still wide open</w:t>
      </w:r>
      <w:r w:rsidRPr="00B8676A">
        <w:rPr>
          <w:sz w:val="16"/>
        </w:rPr>
        <w:t xml:space="preserve">. Firms, and nations, are running full tilt to win. It may be enough for the US to turn away a few hundred specific engineers, and for some other ambitious country to pick them up, to end US leadership hopes in a future multibillion-dollar market. </w:t>
      </w:r>
      <w:r w:rsidRPr="00B8676A">
        <w:rPr>
          <w:rStyle w:val="Emphasis"/>
          <w:highlight w:val="yellow"/>
        </w:rPr>
        <w:t>It’s too early for the US to rest on its laurels</w:t>
      </w:r>
      <w:r w:rsidRPr="00B8676A">
        <w:rPr>
          <w:sz w:val="16"/>
        </w:rPr>
        <w:t xml:space="preserve">; tech is, to a great degree, about hype and fashion. Lifestyles and preferences change, and in 10 years’ time, the current US tech leaders may be far less relevant than they seem today. And </w:t>
      </w:r>
      <w:r w:rsidRPr="00B8676A">
        <w:rPr>
          <w:rStyle w:val="StyleUnderline"/>
        </w:rPr>
        <w:t>countries that keep their best tech brains or make a special effort to lure them from elsewhere will be the new kings</w:t>
      </w:r>
      <w:r w:rsidRPr="00B8676A">
        <w:rPr>
          <w:sz w:val="16"/>
        </w:rPr>
        <w:t xml:space="preserve">. </w:t>
      </w:r>
    </w:p>
    <w:p w14:paraId="4AC65832" w14:textId="77777777" w:rsidR="00B832AC" w:rsidRPr="00B8676A" w:rsidRDefault="00B832AC" w:rsidP="00B832AC">
      <w:pPr>
        <w:pStyle w:val="Heading4"/>
      </w:pPr>
      <w:r w:rsidRPr="00B8676A">
        <w:t xml:space="preserve">Continued innovation’s key to all aspects of U.S. </w:t>
      </w:r>
      <w:r w:rsidRPr="00B8676A">
        <w:rPr>
          <w:u w:val="single"/>
        </w:rPr>
        <w:t>hard</w:t>
      </w:r>
      <w:r w:rsidRPr="00B8676A">
        <w:t xml:space="preserve"> and </w:t>
      </w:r>
      <w:r w:rsidRPr="00B8676A">
        <w:rPr>
          <w:u w:val="single"/>
        </w:rPr>
        <w:t>soft power</w:t>
      </w:r>
      <w:r w:rsidRPr="00B8676A">
        <w:t xml:space="preserve">---and it solves </w:t>
      </w:r>
      <w:proofErr w:type="spellStart"/>
      <w:r w:rsidRPr="00B8676A">
        <w:rPr>
          <w:u w:val="single"/>
        </w:rPr>
        <w:t>cyber</w:t>
      </w:r>
      <w:r w:rsidRPr="00B8676A">
        <w:t xml:space="preserve"> attacks</w:t>
      </w:r>
      <w:proofErr w:type="spellEnd"/>
      <w:r w:rsidRPr="00B8676A">
        <w:t xml:space="preserve"> on infrastructure and </w:t>
      </w:r>
      <w:r w:rsidRPr="00B8676A">
        <w:rPr>
          <w:u w:val="single"/>
        </w:rPr>
        <w:t>bio-terror</w:t>
      </w:r>
      <w:r w:rsidRPr="00B8676A">
        <w:t xml:space="preserve"> </w:t>
      </w:r>
    </w:p>
    <w:p w14:paraId="36324D9B" w14:textId="77777777" w:rsidR="00B832AC" w:rsidRPr="00B8676A" w:rsidRDefault="00B832AC" w:rsidP="00B832AC">
      <w:r w:rsidRPr="00B8676A">
        <w:t xml:space="preserve">Cody </w:t>
      </w:r>
      <w:proofErr w:type="spellStart"/>
      <w:r w:rsidRPr="00B8676A">
        <w:rPr>
          <w:rStyle w:val="Style13ptBold"/>
        </w:rPr>
        <w:t>Knipfer</w:t>
      </w:r>
      <w:proofErr w:type="spellEnd"/>
      <w:r w:rsidRPr="00B8676A">
        <w:rPr>
          <w:rStyle w:val="Style13ptBold"/>
        </w:rPr>
        <w:t xml:space="preserve"> 17</w:t>
      </w:r>
      <w:r w:rsidRPr="00B8676A">
        <w:t>, MA Candidate in Space Policy at George Washington University’s Space Policy Institute, 3/7/17, “On the Nature of Science and Technology Power,” http://www.reallycoolblog.com/on-the-nature-of-science-and-technology-power/</w:t>
      </w:r>
    </w:p>
    <w:p w14:paraId="42D80C2C" w14:textId="77777777" w:rsidR="00B832AC" w:rsidRPr="00B8676A" w:rsidRDefault="00B832AC" w:rsidP="00B832AC">
      <w:pPr>
        <w:rPr>
          <w:sz w:val="16"/>
        </w:rPr>
      </w:pPr>
      <w:r w:rsidRPr="00B8676A">
        <w:rPr>
          <w:sz w:val="16"/>
        </w:rPr>
        <w:t xml:space="preserve">Indeed, the </w:t>
      </w:r>
      <w:r w:rsidRPr="00B8676A">
        <w:rPr>
          <w:rStyle w:val="Emphasis"/>
          <w:highlight w:val="yellow"/>
        </w:rPr>
        <w:t>U</w:t>
      </w:r>
      <w:r w:rsidRPr="00B8676A">
        <w:rPr>
          <w:sz w:val="16"/>
        </w:rPr>
        <w:t xml:space="preserve">nited </w:t>
      </w:r>
      <w:r w:rsidRPr="00B8676A">
        <w:rPr>
          <w:rStyle w:val="Emphasis"/>
          <w:highlight w:val="yellow"/>
        </w:rPr>
        <w:t>S</w:t>
      </w:r>
      <w:r w:rsidRPr="00B8676A">
        <w:rPr>
          <w:sz w:val="16"/>
        </w:rPr>
        <w:t xml:space="preserve">tates’ </w:t>
      </w:r>
      <w:r w:rsidRPr="00B8676A">
        <w:rPr>
          <w:rStyle w:val="StyleUnderline"/>
          <w:highlight w:val="yellow"/>
        </w:rPr>
        <w:t>leadership in science and tech</w:t>
      </w:r>
      <w:r w:rsidRPr="00B8676A">
        <w:rPr>
          <w:rStyle w:val="StyleUnderline"/>
        </w:rPr>
        <w:t xml:space="preserve">nology </w:t>
      </w:r>
      <w:r w:rsidRPr="00B8676A">
        <w:rPr>
          <w:rStyle w:val="StyleUnderline"/>
          <w:highlight w:val="yellow"/>
        </w:rPr>
        <w:t>has been a</w:t>
      </w:r>
      <w:r w:rsidRPr="00B8676A">
        <w:rPr>
          <w:sz w:val="16"/>
        </w:rPr>
        <w:t xml:space="preserve"> historical </w:t>
      </w:r>
      <w:r w:rsidRPr="00B8676A">
        <w:rPr>
          <w:rStyle w:val="Emphasis"/>
          <w:highlight w:val="yellow"/>
        </w:rPr>
        <w:t>cornerstone</w:t>
      </w:r>
      <w:r w:rsidRPr="00B8676A">
        <w:rPr>
          <w:rStyle w:val="StyleUnderline"/>
          <w:highlight w:val="yellow"/>
        </w:rPr>
        <w:t xml:space="preserve"> of</w:t>
      </w:r>
      <w:r w:rsidRPr="00B8676A">
        <w:rPr>
          <w:rStyle w:val="StyleUnderline"/>
        </w:rPr>
        <w:t xml:space="preserve"> its capacity for “</w:t>
      </w:r>
      <w:r w:rsidRPr="00B8676A">
        <w:rPr>
          <w:rStyle w:val="StyleUnderline"/>
          <w:highlight w:val="yellow"/>
        </w:rPr>
        <w:t>hard power” force</w:t>
      </w:r>
      <w:r w:rsidRPr="00B8676A">
        <w:rPr>
          <w:rStyle w:val="StyleUnderline"/>
        </w:rPr>
        <w:t xml:space="preserve"> application and </w:t>
      </w:r>
      <w:r w:rsidRPr="00B8676A">
        <w:rPr>
          <w:rStyle w:val="StyleUnderline"/>
          <w:highlight w:val="yellow"/>
        </w:rPr>
        <w:t>projection</w:t>
      </w:r>
      <w:r w:rsidRPr="00B8676A">
        <w:rPr>
          <w:rStyle w:val="StyleUnderline"/>
        </w:rPr>
        <w:t xml:space="preserve"> and </w:t>
      </w:r>
      <w:r w:rsidRPr="00B8676A">
        <w:rPr>
          <w:rStyle w:val="StyleUnderline"/>
          <w:highlight w:val="yellow"/>
        </w:rPr>
        <w:t>economic and societal “soft power</w:t>
      </w:r>
      <w:r w:rsidRPr="00B8676A">
        <w:rPr>
          <w:sz w:val="16"/>
        </w:rPr>
        <w:t xml:space="preserve">.” It buttresses the country’s economic might, enables the modern standards of living of our citizenry, and expands our global cultural and normative </w:t>
      </w:r>
      <w:proofErr w:type="gramStart"/>
      <w:r w:rsidRPr="00B8676A">
        <w:rPr>
          <w:sz w:val="16"/>
        </w:rPr>
        <w:t>reach.[</w:t>
      </w:r>
      <w:proofErr w:type="gramEnd"/>
      <w:r w:rsidRPr="00B8676A">
        <w:rPr>
          <w:sz w:val="16"/>
        </w:rPr>
        <w:t xml:space="preserve">ii] Equally so, </w:t>
      </w:r>
      <w:r w:rsidRPr="00B8676A">
        <w:rPr>
          <w:rStyle w:val="StyleUnderline"/>
        </w:rPr>
        <w:t>the power of science and technology has been decisive in</w:t>
      </w:r>
      <w:r w:rsidRPr="00B8676A">
        <w:rPr>
          <w:sz w:val="16"/>
        </w:rPr>
        <w:t xml:space="preserve"> the context of </w:t>
      </w:r>
      <w:r w:rsidRPr="00B8676A">
        <w:rPr>
          <w:rStyle w:val="StyleUnderline"/>
        </w:rPr>
        <w:t>national security</w:t>
      </w:r>
      <w:r w:rsidRPr="00B8676A">
        <w:rPr>
          <w:sz w:val="16"/>
        </w:rPr>
        <w:t>. As President Truman noted in 1945, while urging Congress to create a Department of National Defense, “</w:t>
      </w:r>
      <w:r w:rsidRPr="00B8676A">
        <w:rPr>
          <w:rStyle w:val="StyleUnderline"/>
        </w:rPr>
        <w:t>no aspect of military preparedness is more important than scientific research</w:t>
      </w:r>
      <w:proofErr w:type="gramStart"/>
      <w:r w:rsidRPr="00B8676A">
        <w:rPr>
          <w:sz w:val="16"/>
        </w:rPr>
        <w:t>.”[</w:t>
      </w:r>
      <w:proofErr w:type="gramEnd"/>
      <w:r w:rsidRPr="00B8676A">
        <w:rPr>
          <w:sz w:val="16"/>
        </w:rPr>
        <w:t xml:space="preserve">iii] </w:t>
      </w:r>
      <w:r w:rsidRPr="00B8676A">
        <w:rPr>
          <w:rStyle w:val="StyleUnderline"/>
        </w:rPr>
        <w:t>Through</w:t>
      </w:r>
      <w:r w:rsidRPr="00B8676A">
        <w:rPr>
          <w:sz w:val="16"/>
        </w:rPr>
        <w:t xml:space="preserve"> discoveries, </w:t>
      </w:r>
      <w:r w:rsidRPr="00B8676A">
        <w:rPr>
          <w:rStyle w:val="StyleUnderline"/>
        </w:rPr>
        <w:t>technological innovation</w:t>
      </w:r>
      <w:r w:rsidRPr="00B8676A">
        <w:rPr>
          <w:sz w:val="16"/>
        </w:rPr>
        <w:t xml:space="preserve">, and the capacity to develop ideas into deployable weapons, systems, and concepts, </w:t>
      </w:r>
      <w:r w:rsidRPr="00B8676A">
        <w:rPr>
          <w:rStyle w:val="StyleUnderline"/>
        </w:rPr>
        <w:t xml:space="preserve">the </w:t>
      </w:r>
      <w:r w:rsidRPr="00B8676A">
        <w:rPr>
          <w:rStyle w:val="Emphasis"/>
        </w:rPr>
        <w:t>U</w:t>
      </w:r>
      <w:r w:rsidRPr="00B8676A">
        <w:rPr>
          <w:sz w:val="16"/>
        </w:rPr>
        <w:t xml:space="preserve">nited </w:t>
      </w:r>
      <w:r w:rsidRPr="00B8676A">
        <w:rPr>
          <w:rStyle w:val="Emphasis"/>
        </w:rPr>
        <w:t>S</w:t>
      </w:r>
      <w:r w:rsidRPr="00B8676A">
        <w:rPr>
          <w:sz w:val="16"/>
        </w:rPr>
        <w:t xml:space="preserve">tates </w:t>
      </w:r>
      <w:r w:rsidRPr="00B8676A">
        <w:rPr>
          <w:rStyle w:val="StyleUnderline"/>
        </w:rPr>
        <w:t>has arrived at its modern-day military advantage and superiority</w:t>
      </w:r>
      <w:r w:rsidRPr="00B8676A">
        <w:rPr>
          <w:sz w:val="16"/>
        </w:rPr>
        <w:t>.[iv]</w:t>
      </w:r>
    </w:p>
    <w:p w14:paraId="7557DE28" w14:textId="77777777" w:rsidR="00B832AC" w:rsidRPr="00B8676A" w:rsidRDefault="00B832AC" w:rsidP="00B832AC">
      <w:pPr>
        <w:rPr>
          <w:sz w:val="16"/>
        </w:rPr>
      </w:pPr>
      <w:r w:rsidRPr="00B8676A">
        <w:rPr>
          <w:sz w:val="16"/>
        </w:rPr>
        <w:t xml:space="preserve">To that end, </w:t>
      </w:r>
      <w:r w:rsidRPr="00B8676A">
        <w:rPr>
          <w:rStyle w:val="StyleUnderline"/>
        </w:rPr>
        <w:t xml:space="preserve">science and technology may be considered key elements of the </w:t>
      </w:r>
      <w:r w:rsidRPr="00B8676A">
        <w:rPr>
          <w:rStyle w:val="Emphasis"/>
        </w:rPr>
        <w:t>U</w:t>
      </w:r>
      <w:r w:rsidRPr="00B8676A">
        <w:rPr>
          <w:sz w:val="16"/>
        </w:rPr>
        <w:t xml:space="preserve">nited </w:t>
      </w:r>
      <w:r w:rsidRPr="00B8676A">
        <w:rPr>
          <w:rStyle w:val="Emphasis"/>
        </w:rPr>
        <w:t>S</w:t>
      </w:r>
      <w:r w:rsidRPr="00B8676A">
        <w:rPr>
          <w:sz w:val="16"/>
        </w:rPr>
        <w:t>tate</w:t>
      </w:r>
      <w:r w:rsidRPr="00B8676A">
        <w:rPr>
          <w:rStyle w:val="Emphasis"/>
        </w:rPr>
        <w:t>s’</w:t>
      </w:r>
      <w:r w:rsidRPr="00B8676A">
        <w:rPr>
          <w:rStyle w:val="StyleUnderline"/>
        </w:rPr>
        <w:t xml:space="preserve"> comprehensive national power</w:t>
      </w:r>
      <w:r w:rsidRPr="00B8676A">
        <w:rPr>
          <w:sz w:val="16"/>
        </w:rPr>
        <w:t xml:space="preserve"> – </w:t>
      </w:r>
      <w:r w:rsidRPr="00B8676A">
        <w:rPr>
          <w:rStyle w:val="StyleUnderline"/>
        </w:rPr>
        <w:t>fundamentals of the country’s strength vis-à-vis competitors</w:t>
      </w:r>
      <w:r w:rsidRPr="00B8676A">
        <w:rPr>
          <w:sz w:val="16"/>
        </w:rPr>
        <w:t xml:space="preserve">. Yet science and technology alone cannot ensure any country’s continued security, prosperity, or hegemony; </w:t>
      </w:r>
      <w:r w:rsidRPr="00B8676A">
        <w:rPr>
          <w:rStyle w:val="StyleUnderline"/>
        </w:rPr>
        <w:t xml:space="preserve">far from operating in a vacuum, </w:t>
      </w:r>
      <w:r w:rsidRPr="00B8676A">
        <w:rPr>
          <w:rStyle w:val="Emphasis"/>
          <w:highlight w:val="yellow"/>
        </w:rPr>
        <w:t>s</w:t>
      </w:r>
      <w:r w:rsidRPr="00B8676A">
        <w:rPr>
          <w:rStyle w:val="StyleUnderline"/>
        </w:rPr>
        <w:t xml:space="preserve">cience </w:t>
      </w:r>
      <w:r w:rsidRPr="00B8676A">
        <w:rPr>
          <w:rStyle w:val="StyleUnderline"/>
          <w:highlight w:val="yellow"/>
        </w:rPr>
        <w:t xml:space="preserve">and </w:t>
      </w:r>
      <w:r w:rsidRPr="00B8676A">
        <w:rPr>
          <w:rStyle w:val="Emphasis"/>
          <w:highlight w:val="yellow"/>
        </w:rPr>
        <w:t>t</w:t>
      </w:r>
      <w:r w:rsidRPr="00B8676A">
        <w:rPr>
          <w:rStyle w:val="StyleUnderline"/>
        </w:rPr>
        <w:t xml:space="preserve">echnology </w:t>
      </w:r>
      <w:r w:rsidRPr="00B8676A">
        <w:rPr>
          <w:rStyle w:val="StyleUnderline"/>
          <w:highlight w:val="yellow"/>
        </w:rPr>
        <w:t xml:space="preserve">are </w:t>
      </w:r>
      <w:r w:rsidRPr="00B8676A">
        <w:rPr>
          <w:rStyle w:val="Emphasis"/>
          <w:highlight w:val="yellow"/>
        </w:rPr>
        <w:t>constantly evolving</w:t>
      </w:r>
      <w:r w:rsidRPr="00B8676A">
        <w:rPr>
          <w:sz w:val="16"/>
        </w:rPr>
        <w:t xml:space="preserve"> to address changing domestic and international circumstances and threats. </w:t>
      </w:r>
      <w:r w:rsidRPr="00B8676A">
        <w:rPr>
          <w:rStyle w:val="StyleUnderline"/>
          <w:highlight w:val="yellow"/>
        </w:rPr>
        <w:t>To reap advantage</w:t>
      </w:r>
      <w:r w:rsidRPr="00B8676A">
        <w:rPr>
          <w:rStyle w:val="StyleUnderline"/>
        </w:rPr>
        <w:t xml:space="preserve"> from science and technology</w:t>
      </w:r>
      <w:r w:rsidRPr="00B8676A">
        <w:rPr>
          <w:sz w:val="16"/>
        </w:rPr>
        <w:t xml:space="preserve">, especially in their national security application, </w:t>
      </w:r>
      <w:r w:rsidRPr="00B8676A">
        <w:rPr>
          <w:rStyle w:val="StyleUnderline"/>
          <w:highlight w:val="yellow"/>
        </w:rPr>
        <w:t xml:space="preserve">a country must </w:t>
      </w:r>
      <w:r w:rsidRPr="00B8676A">
        <w:rPr>
          <w:rStyle w:val="Emphasis"/>
          <w:highlight w:val="yellow"/>
        </w:rPr>
        <w:t>continually innovate</w:t>
      </w:r>
      <w:r w:rsidRPr="00B8676A">
        <w:rPr>
          <w:rStyle w:val="StyleUnderline"/>
        </w:rPr>
        <w:t xml:space="preserve"> to tackle contemporary developments and anticipate future ones</w:t>
      </w:r>
      <w:r w:rsidRPr="00B8676A">
        <w:rPr>
          <w:sz w:val="16"/>
        </w:rPr>
        <w:t>. This poses a considerable challenge, the solution to which extends beyond advanced engineering and research.</w:t>
      </w:r>
    </w:p>
    <w:p w14:paraId="46F28D22" w14:textId="77777777" w:rsidR="00B832AC" w:rsidRPr="00B8676A" w:rsidRDefault="00B832AC" w:rsidP="00B832AC">
      <w:pPr>
        <w:rPr>
          <w:sz w:val="16"/>
        </w:rPr>
      </w:pPr>
      <w:r w:rsidRPr="00B8676A">
        <w:rPr>
          <w:sz w:val="16"/>
        </w:rPr>
        <w:t>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w:t>
      </w:r>
    </w:p>
    <w:p w14:paraId="621D1AB4" w14:textId="77777777" w:rsidR="00B832AC" w:rsidRPr="00B8676A" w:rsidRDefault="00B832AC" w:rsidP="00B832AC">
      <w:pPr>
        <w:rPr>
          <w:sz w:val="16"/>
        </w:rPr>
      </w:pPr>
      <w:r w:rsidRPr="00B8676A">
        <w:rPr>
          <w:sz w:val="16"/>
        </w:rPr>
        <w:t xml:space="preserve">Employment of – and Challenges Facing – National Security-Related </w:t>
      </w:r>
      <w:proofErr w:type="spellStart"/>
      <w:r w:rsidRPr="00B8676A">
        <w:rPr>
          <w:sz w:val="16"/>
        </w:rPr>
        <w:t>Technolog</w:t>
      </w:r>
      <w:proofErr w:type="spellEnd"/>
    </w:p>
    <w:p w14:paraId="119664ED" w14:textId="77777777" w:rsidR="00B832AC" w:rsidRPr="00B8676A" w:rsidRDefault="00B832AC" w:rsidP="00B832AC">
      <w:pPr>
        <w:rPr>
          <w:sz w:val="16"/>
        </w:rPr>
      </w:pPr>
      <w:r w:rsidRPr="00B8676A">
        <w:rPr>
          <w:sz w:val="16"/>
        </w:rPr>
        <w:t xml:space="preserve">Recognizing the vital role that technology played in winning World War Two, along with the emerging threat of Soviet technological competitiveness, the United States established in the war’s wake an extensive infrastructure to support national security science and technology efforts. This provided foundation and catalyst for the development of military capabilities and tools needed to meet the challenges of the Cold War and the modern day: the nuclear triad, intelligence-gathering and cyber infrastructure, space-based radar and communications systems, advanced precision-guided munitions, and integrated command and control, along with myriad other </w:t>
      </w:r>
      <w:proofErr w:type="gramStart"/>
      <w:r w:rsidRPr="00B8676A">
        <w:rPr>
          <w:sz w:val="16"/>
        </w:rPr>
        <w:t>assets.[</w:t>
      </w:r>
      <w:proofErr w:type="gramEnd"/>
      <w:r w:rsidRPr="00B8676A">
        <w:rPr>
          <w:sz w:val="16"/>
        </w:rPr>
        <w:t>v]</w:t>
      </w:r>
    </w:p>
    <w:p w14:paraId="51AAA366" w14:textId="77777777" w:rsidR="00B832AC" w:rsidRPr="00B8676A" w:rsidRDefault="00B832AC" w:rsidP="00B832AC">
      <w:pPr>
        <w:rPr>
          <w:sz w:val="16"/>
        </w:rPr>
      </w:pPr>
      <w:r w:rsidRPr="00B8676A">
        <w:rPr>
          <w:sz w:val="16"/>
        </w:rPr>
        <w:t>These technologies have seen extensive use in contemporary military conflicts. The wars in the Balkans and the Gulf saw the ever-increasing use of position, navigation, and timing assets such as GPS to provide precise and reliable information to the warfighter and direct precision-</w:t>
      </w:r>
      <w:r w:rsidRPr="00B8676A">
        <w:rPr>
          <w:sz w:val="16"/>
        </w:rPr>
        <w:lastRenderedPageBreak/>
        <w:t xml:space="preserve">guided </w:t>
      </w:r>
      <w:proofErr w:type="gramStart"/>
      <w:r w:rsidRPr="00B8676A">
        <w:rPr>
          <w:sz w:val="16"/>
        </w:rPr>
        <w:t>weaponry.[</w:t>
      </w:r>
      <w:proofErr w:type="gramEnd"/>
      <w:r w:rsidRPr="00B8676A">
        <w:rPr>
          <w:sz w:val="16"/>
        </w:rPr>
        <w:t xml:space="preserve">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w:t>
      </w:r>
      <w:proofErr w:type="gramStart"/>
      <w:r w:rsidRPr="00B8676A">
        <w:rPr>
          <w:sz w:val="16"/>
        </w:rPr>
        <w:t>detection.[</w:t>
      </w:r>
      <w:proofErr w:type="gramEnd"/>
      <w:r w:rsidRPr="00B8676A">
        <w:rPr>
          <w:sz w:val="16"/>
        </w:rPr>
        <w:t>vii]</w:t>
      </w:r>
    </w:p>
    <w:p w14:paraId="1A4B6EF4" w14:textId="77777777" w:rsidR="00B832AC" w:rsidRPr="00B8676A" w:rsidRDefault="00B832AC" w:rsidP="00B832AC">
      <w:pPr>
        <w:rPr>
          <w:sz w:val="16"/>
        </w:rPr>
      </w:pPr>
      <w:r w:rsidRPr="00B8676A">
        <w:rPr>
          <w:rStyle w:val="StyleUnderline"/>
          <w:highlight w:val="yellow"/>
        </w:rPr>
        <w:t>Tech</w:t>
      </w:r>
      <w:r w:rsidRPr="00B8676A">
        <w:rPr>
          <w:rStyle w:val="StyleUnderline"/>
        </w:rPr>
        <w:t xml:space="preserve">nology </w:t>
      </w:r>
      <w:r w:rsidRPr="00B8676A">
        <w:rPr>
          <w:rStyle w:val="StyleUnderline"/>
          <w:highlight w:val="yellow"/>
        </w:rPr>
        <w:t>abets</w:t>
      </w:r>
      <w:r w:rsidRPr="00B8676A">
        <w:rPr>
          <w:sz w:val="16"/>
        </w:rPr>
        <w:t xml:space="preserve"> the </w:t>
      </w:r>
      <w:r w:rsidRPr="00B8676A">
        <w:rPr>
          <w:rStyle w:val="Emphasis"/>
        </w:rPr>
        <w:t>U</w:t>
      </w:r>
      <w:r w:rsidRPr="00B8676A">
        <w:rPr>
          <w:sz w:val="16"/>
        </w:rPr>
        <w:t xml:space="preserve">nited </w:t>
      </w:r>
      <w:r w:rsidRPr="00B8676A">
        <w:rPr>
          <w:rStyle w:val="Emphasis"/>
        </w:rPr>
        <w:t>S</w:t>
      </w:r>
      <w:r w:rsidRPr="00B8676A">
        <w:rPr>
          <w:sz w:val="16"/>
        </w:rPr>
        <w:t xml:space="preserve">tates’ </w:t>
      </w:r>
      <w:r w:rsidRPr="00B8676A">
        <w:rPr>
          <w:rStyle w:val="StyleUnderline"/>
          <w:highlight w:val="yellow"/>
        </w:rPr>
        <w:t>security</w:t>
      </w:r>
      <w:r w:rsidRPr="00B8676A">
        <w:rPr>
          <w:rStyle w:val="StyleUnderline"/>
        </w:rPr>
        <w:t xml:space="preserve"> beyond warfighting</w:t>
      </w:r>
      <w:r w:rsidRPr="00B8676A">
        <w:rPr>
          <w:sz w:val="16"/>
        </w:rPr>
        <w:t xml:space="preserve">. </w:t>
      </w:r>
      <w:r w:rsidRPr="00B8676A">
        <w:rPr>
          <w:rStyle w:val="StyleUnderline"/>
          <w:highlight w:val="yellow"/>
        </w:rPr>
        <w:t xml:space="preserve">Advanced </w:t>
      </w:r>
      <w:r w:rsidRPr="00B8676A">
        <w:rPr>
          <w:rStyle w:val="Emphasis"/>
          <w:highlight w:val="yellow"/>
        </w:rPr>
        <w:t>cyber capabilities</w:t>
      </w:r>
      <w:r w:rsidRPr="00B8676A">
        <w:rPr>
          <w:sz w:val="16"/>
        </w:rPr>
        <w:t xml:space="preserve"> – encryption, for example – seek to </w:t>
      </w:r>
      <w:r w:rsidRPr="00B8676A">
        <w:rPr>
          <w:rStyle w:val="StyleUnderline"/>
          <w:highlight w:val="yellow"/>
        </w:rPr>
        <w:t>defend</w:t>
      </w:r>
      <w:r w:rsidRPr="00B8676A">
        <w:rPr>
          <w:rStyle w:val="StyleUnderline"/>
        </w:rPr>
        <w:t xml:space="preserve"> the networks which control the country’s power, transit, and water </w:t>
      </w:r>
      <w:r w:rsidRPr="00B8676A">
        <w:rPr>
          <w:rStyle w:val="StyleUnderline"/>
          <w:highlight w:val="yellow"/>
        </w:rPr>
        <w:t>infrastructure</w:t>
      </w:r>
      <w:r w:rsidRPr="00B8676A">
        <w:rPr>
          <w:sz w:val="16"/>
        </w:rPr>
        <w:t xml:space="preserve"> from malicious hacks and crippling denial of service.[viii] </w:t>
      </w:r>
      <w:r w:rsidRPr="00B8676A">
        <w:rPr>
          <w:rStyle w:val="StyleUnderline"/>
          <w:highlight w:val="yellow"/>
        </w:rPr>
        <w:t>Tech</w:t>
      </w:r>
      <w:r w:rsidRPr="00B8676A">
        <w:rPr>
          <w:rStyle w:val="StyleUnderline"/>
        </w:rPr>
        <w:t xml:space="preserve">nologies </w:t>
      </w:r>
      <w:r w:rsidRPr="00B8676A">
        <w:rPr>
          <w:rStyle w:val="StyleUnderline"/>
          <w:highlight w:val="yellow"/>
        </w:rPr>
        <w:t>capable of detecting</w:t>
      </w:r>
      <w:r w:rsidRPr="00B8676A">
        <w:rPr>
          <w:rStyle w:val="StyleUnderline"/>
        </w:rPr>
        <w:t xml:space="preserve"> </w:t>
      </w:r>
      <w:r w:rsidRPr="00B8676A">
        <w:rPr>
          <w:rStyle w:val="Emphasis"/>
        </w:rPr>
        <w:t xml:space="preserve">harmful </w:t>
      </w:r>
      <w:r w:rsidRPr="00B8676A">
        <w:rPr>
          <w:rStyle w:val="Emphasis"/>
          <w:highlight w:val="yellow"/>
        </w:rPr>
        <w:t>bio</w:t>
      </w:r>
      <w:r w:rsidRPr="00B8676A">
        <w:rPr>
          <w:rStyle w:val="Emphasis"/>
        </w:rPr>
        <w:t xml:space="preserve">logical and chemical </w:t>
      </w:r>
      <w:r w:rsidRPr="00B8676A">
        <w:rPr>
          <w:rStyle w:val="Emphasis"/>
          <w:highlight w:val="yellow"/>
        </w:rPr>
        <w:t>agents</w:t>
      </w:r>
      <w:r w:rsidRPr="00B8676A">
        <w:rPr>
          <w:rStyle w:val="StyleUnderline"/>
          <w:highlight w:val="yellow"/>
        </w:rPr>
        <w:t xml:space="preserve"> guard</w:t>
      </w:r>
      <w:r w:rsidRPr="00B8676A">
        <w:rPr>
          <w:sz w:val="16"/>
        </w:rPr>
        <w:t xml:space="preserve"> the country </w:t>
      </w:r>
      <w:r w:rsidRPr="00B8676A">
        <w:rPr>
          <w:rStyle w:val="StyleUnderline"/>
          <w:highlight w:val="yellow"/>
        </w:rPr>
        <w:t>against</w:t>
      </w:r>
      <w:r w:rsidRPr="00B8676A">
        <w:rPr>
          <w:rStyle w:val="StyleUnderline"/>
        </w:rPr>
        <w:t xml:space="preserve"> potentially </w:t>
      </w:r>
      <w:r w:rsidRPr="00B8676A">
        <w:rPr>
          <w:rStyle w:val="StyleUnderline"/>
          <w:highlight w:val="yellow"/>
        </w:rPr>
        <w:t>devastating attack by non-state actors</w:t>
      </w:r>
      <w:r w:rsidRPr="00B8676A">
        <w:rPr>
          <w:sz w:val="16"/>
        </w:rPr>
        <w:t xml:space="preserve">.[ix] Increasingly sophisticated monitoring and </w:t>
      </w:r>
      <w:r w:rsidRPr="00B8676A">
        <w:rPr>
          <w:rStyle w:val="StyleUnderline"/>
        </w:rPr>
        <w:t>surveillance technology enables the government to globally track and work to counter</w:t>
      </w:r>
      <w:r w:rsidRPr="00B8676A">
        <w:rPr>
          <w:sz w:val="16"/>
        </w:rPr>
        <w:t xml:space="preserve"> criminal activity, </w:t>
      </w:r>
      <w:r w:rsidRPr="00B8676A">
        <w:rPr>
          <w:rStyle w:val="StyleUnderline"/>
        </w:rPr>
        <w:t>terrorist organizations</w:t>
      </w:r>
      <w:r w:rsidRPr="00B8676A">
        <w:rPr>
          <w:sz w:val="16"/>
        </w:rPr>
        <w:t>, and other developments which threaten the country’s safety.[x]</w:t>
      </w:r>
    </w:p>
    <w:p w14:paraId="5AEC3385" w14:textId="77777777" w:rsidR="00B832AC" w:rsidRPr="00B8676A" w:rsidRDefault="00B832AC" w:rsidP="00B832AC">
      <w:pPr>
        <w:rPr>
          <w:sz w:val="16"/>
        </w:rPr>
      </w:pPr>
      <w:r w:rsidRPr="00B8676A">
        <w:rPr>
          <w:sz w:val="16"/>
        </w:rPr>
        <w:t>Crucially, though, the United States’ contemporary application of national security systems has also demonstrated the inherent challenges of innovation and the limitations of technology. Despite advanced military hardware, principally designed to fight large-scale conventional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w:t>
      </w:r>
    </w:p>
    <w:p w14:paraId="32816DF4" w14:textId="77777777" w:rsidR="00B832AC" w:rsidRPr="00B8676A" w:rsidRDefault="00B832AC" w:rsidP="00B832AC">
      <w:pPr>
        <w:rPr>
          <w:sz w:val="16"/>
        </w:rPr>
      </w:pPr>
      <w:r w:rsidRPr="00B8676A">
        <w:rPr>
          <w:sz w:val="16"/>
        </w:rPr>
        <w:t xml:space="preserve">Meanwhile, </w:t>
      </w:r>
      <w:r w:rsidRPr="00B8676A">
        <w:rPr>
          <w:rStyle w:val="StyleUnderline"/>
        </w:rPr>
        <w:t>in reaction to</w:t>
      </w:r>
      <w:r w:rsidRPr="00B8676A">
        <w:rPr>
          <w:sz w:val="16"/>
        </w:rPr>
        <w:t xml:space="preserve"> the </w:t>
      </w:r>
      <w:r w:rsidRPr="00B8676A">
        <w:rPr>
          <w:rStyle w:val="Emphasis"/>
        </w:rPr>
        <w:t>U</w:t>
      </w:r>
      <w:r w:rsidRPr="00B8676A">
        <w:rPr>
          <w:sz w:val="16"/>
        </w:rPr>
        <w:t xml:space="preserve">nited </w:t>
      </w:r>
      <w:r w:rsidRPr="00B8676A">
        <w:rPr>
          <w:rStyle w:val="Emphasis"/>
        </w:rPr>
        <w:t>S</w:t>
      </w:r>
      <w:r w:rsidRPr="00B8676A">
        <w:rPr>
          <w:sz w:val="16"/>
        </w:rPr>
        <w:t xml:space="preserve">tates’ present-day </w:t>
      </w:r>
      <w:r w:rsidRPr="00B8676A">
        <w:rPr>
          <w:rStyle w:val="StyleUnderline"/>
        </w:rPr>
        <w:t>technological superiority,</w:t>
      </w:r>
      <w:r w:rsidRPr="00B8676A">
        <w:rPr>
          <w:sz w:val="16"/>
        </w:rPr>
        <w:t xml:space="preserve"> </w:t>
      </w:r>
      <w:r w:rsidRPr="00B8676A">
        <w:rPr>
          <w:rStyle w:val="Emphasis"/>
          <w:highlight w:val="yellow"/>
        </w:rPr>
        <w:t>competitive foreign powers</w:t>
      </w:r>
      <w:r w:rsidRPr="00B8676A">
        <w:rPr>
          <w:rStyle w:val="StyleUnderline"/>
        </w:rPr>
        <w:t xml:space="preserve"> such as Russia and China </w:t>
      </w:r>
      <w:r w:rsidRPr="00B8676A">
        <w:rPr>
          <w:rStyle w:val="StyleUnderline"/>
          <w:highlight w:val="yellow"/>
        </w:rPr>
        <w:t>are</w:t>
      </w:r>
      <w:r w:rsidRPr="00B8676A">
        <w:rPr>
          <w:rStyle w:val="StyleUnderline"/>
        </w:rPr>
        <w:t xml:space="preserve"> heavily </w:t>
      </w:r>
      <w:r w:rsidRPr="00B8676A">
        <w:rPr>
          <w:rStyle w:val="StyleUnderline"/>
          <w:highlight w:val="yellow"/>
        </w:rPr>
        <w:t>investing</w:t>
      </w:r>
      <w:r w:rsidRPr="00B8676A">
        <w:rPr>
          <w:rStyle w:val="StyleUnderline"/>
        </w:rPr>
        <w:t xml:space="preserve"> in hardware and capabilities</w:t>
      </w:r>
      <w:r w:rsidRPr="00B8676A">
        <w:rPr>
          <w:sz w:val="16"/>
        </w:rPr>
        <w:t xml:space="preserve"> in the cyber and military realms specifically designed </w:t>
      </w:r>
      <w:r w:rsidRPr="00B8676A">
        <w:rPr>
          <w:rStyle w:val="StyleUnderline"/>
          <w:highlight w:val="yellow"/>
        </w:rPr>
        <w:t>to counter</w:t>
      </w:r>
      <w:r w:rsidRPr="00B8676A">
        <w:rPr>
          <w:rStyle w:val="StyleUnderline"/>
        </w:rPr>
        <w:t xml:space="preserve"> the </w:t>
      </w:r>
      <w:r w:rsidRPr="00B8676A">
        <w:rPr>
          <w:rStyle w:val="Emphasis"/>
          <w:highlight w:val="yellow"/>
        </w:rPr>
        <w:t>U</w:t>
      </w:r>
      <w:r w:rsidRPr="00B8676A">
        <w:rPr>
          <w:sz w:val="16"/>
        </w:rPr>
        <w:t xml:space="preserve">nited </w:t>
      </w:r>
      <w:r w:rsidRPr="00B8676A">
        <w:rPr>
          <w:rStyle w:val="Emphasis"/>
          <w:highlight w:val="yellow"/>
        </w:rPr>
        <w:t>S</w:t>
      </w:r>
      <w:r w:rsidRPr="00B8676A">
        <w:rPr>
          <w:sz w:val="16"/>
        </w:rPr>
        <w:t>tate</w:t>
      </w:r>
      <w:r w:rsidRPr="00B8676A">
        <w:rPr>
          <w:rStyle w:val="Emphasis"/>
        </w:rPr>
        <w:t>s’</w:t>
      </w:r>
      <w:r w:rsidRPr="00B8676A">
        <w:rPr>
          <w:rStyle w:val="StyleUnderline"/>
        </w:rPr>
        <w:t xml:space="preserve"> </w:t>
      </w:r>
      <w:r w:rsidRPr="00B8676A">
        <w:rPr>
          <w:rStyle w:val="StyleUnderline"/>
          <w:highlight w:val="yellow"/>
        </w:rPr>
        <w:t>tech</w:t>
      </w:r>
      <w:r w:rsidRPr="00B8676A">
        <w:rPr>
          <w:rStyle w:val="StyleUnderline"/>
        </w:rPr>
        <w:t xml:space="preserve">nological </w:t>
      </w:r>
      <w:r w:rsidRPr="00B8676A">
        <w:rPr>
          <w:rStyle w:val="StyleUnderline"/>
          <w:highlight w:val="yellow"/>
        </w:rPr>
        <w:t>strengths</w:t>
      </w:r>
      <w:r w:rsidRPr="00B8676A">
        <w:rPr>
          <w:sz w:val="16"/>
        </w:rPr>
        <w:t xml:space="preserve"> and exploit its demonstrated vulnerabilities. The technological capabilities underlying the United States’ comparative military advantage are now proliferating to an increasing number of state and non-state actors, including potential adversaries, leveling the military “playing field</w:t>
      </w:r>
      <w:proofErr w:type="gramStart"/>
      <w:r w:rsidRPr="00B8676A">
        <w:rPr>
          <w:sz w:val="16"/>
        </w:rPr>
        <w:t>.”[</w:t>
      </w:r>
      <w:proofErr w:type="gramEnd"/>
      <w:r w:rsidRPr="00B8676A">
        <w:rPr>
          <w:sz w:val="16"/>
        </w:rPr>
        <w:t>xiii]</w:t>
      </w:r>
    </w:p>
    <w:p w14:paraId="2A63EE0D" w14:textId="77777777" w:rsidR="00B832AC" w:rsidRPr="00B8676A" w:rsidRDefault="00B832AC" w:rsidP="00B832AC">
      <w:pPr>
        <w:rPr>
          <w:sz w:val="16"/>
        </w:rPr>
      </w:pPr>
      <w:r w:rsidRPr="00B8676A">
        <w:rPr>
          <w:sz w:val="16"/>
        </w:rPr>
        <w:t>The Attributes of National Security Science and Technology Power</w:t>
      </w:r>
    </w:p>
    <w:p w14:paraId="56B03C57" w14:textId="77777777" w:rsidR="00B832AC" w:rsidRPr="00B8676A" w:rsidRDefault="00B832AC" w:rsidP="00B832AC">
      <w:pPr>
        <w:rPr>
          <w:sz w:val="16"/>
        </w:rPr>
      </w:pPr>
      <w:r w:rsidRPr="00B8676A">
        <w:rPr>
          <w:sz w:val="16"/>
        </w:rPr>
        <w:t xml:space="preserve">From this, several key attributes and characteristics of science and technology as a form of national power can be identified. </w:t>
      </w:r>
      <w:r w:rsidRPr="00B8676A">
        <w:rPr>
          <w:rStyle w:val="StyleUnderline"/>
        </w:rPr>
        <w:t>Foremost is the capacity for technology and science to be a</w:t>
      </w:r>
      <w:r w:rsidRPr="00B8676A">
        <w:rPr>
          <w:sz w:val="16"/>
        </w:rPr>
        <w:t xml:space="preserve"> significant, occasionally </w:t>
      </w:r>
      <w:r w:rsidRPr="00B8676A">
        <w:rPr>
          <w:rStyle w:val="Emphasis"/>
        </w:rPr>
        <w:t>decisive</w:t>
      </w:r>
      <w:r w:rsidRPr="00B8676A">
        <w:rPr>
          <w:rStyle w:val="StyleUnderline"/>
        </w:rPr>
        <w:t>, enhancer of a country’s military strength against enemies</w:t>
      </w:r>
      <w:r w:rsidRPr="00B8676A">
        <w:rPr>
          <w:sz w:val="16"/>
        </w:rPr>
        <w:t xml:space="preserve">. </w:t>
      </w:r>
      <w:r w:rsidRPr="00B8676A">
        <w:rPr>
          <w:rStyle w:val="StyleUnderline"/>
        </w:rPr>
        <w:t>Countries which develop innovative military technologies</w:t>
      </w:r>
      <w:r w:rsidRPr="00B8676A">
        <w:rPr>
          <w:sz w:val="16"/>
        </w:rPr>
        <w:t xml:space="preserve"> which effectively counter an adversary’s offenses or defensives, or against which an adversary has no means to protect itself, </w:t>
      </w:r>
      <w:r w:rsidRPr="00B8676A">
        <w:rPr>
          <w:rStyle w:val="StyleUnderline"/>
        </w:rPr>
        <w:t>find themselves disproportionately advantaged on the battlefield</w:t>
      </w:r>
      <w:r w:rsidRPr="00B8676A">
        <w:rPr>
          <w:sz w:val="16"/>
        </w:rPr>
        <w:t xml:space="preserve">. Indeed, technologies which upend dominant “status quo” warfighting paradigms – such as, historically, the introduction of the chariot, the tank, or nuclear weapons – are poised to significantly disrupt and reorder the geopolitical and military balance of </w:t>
      </w:r>
      <w:proofErr w:type="gramStart"/>
      <w:r w:rsidRPr="00B8676A">
        <w:rPr>
          <w:sz w:val="16"/>
        </w:rPr>
        <w:t>power.[</w:t>
      </w:r>
      <w:proofErr w:type="gramEnd"/>
      <w:r w:rsidRPr="00B8676A">
        <w:rPr>
          <w:sz w:val="16"/>
        </w:rPr>
        <w:t>xiv]</w:t>
      </w:r>
    </w:p>
    <w:p w14:paraId="4207CAB8" w14:textId="77777777" w:rsidR="00B832AC" w:rsidRPr="00B8676A" w:rsidRDefault="00B832AC" w:rsidP="00B832AC">
      <w:pPr>
        <w:rPr>
          <w:sz w:val="16"/>
        </w:rPr>
      </w:pPr>
      <w:r w:rsidRPr="00B8676A">
        <w:rPr>
          <w:sz w:val="16"/>
        </w:rPr>
        <w:t>To that end, science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w:t>
      </w:r>
      <w:proofErr w:type="gramStart"/>
      <w:r w:rsidRPr="00B8676A">
        <w:rPr>
          <w:sz w:val="16"/>
        </w:rPr>
        <w:t>.”[</w:t>
      </w:r>
      <w:proofErr w:type="gramEnd"/>
      <w:r w:rsidRPr="00B8676A">
        <w:rPr>
          <w:sz w:val="16"/>
        </w:rPr>
        <w:t>xv] That agility is, in large part, borne from innovations in science and the development of new technologies which lead to unanticipated, and therefore difficult to counter, doctrines.</w:t>
      </w:r>
    </w:p>
    <w:p w14:paraId="3FF8CB03" w14:textId="77777777" w:rsidR="00B832AC" w:rsidRPr="00B8676A" w:rsidRDefault="00B832AC" w:rsidP="00B832AC">
      <w:pPr>
        <w:rPr>
          <w:sz w:val="16"/>
        </w:rPr>
      </w:pPr>
      <w:r w:rsidRPr="00B8676A">
        <w:rPr>
          <w:rStyle w:val="StyleUnderline"/>
        </w:rPr>
        <w:t xml:space="preserve">A defining characteristic of </w:t>
      </w:r>
      <w:r w:rsidRPr="00B8676A">
        <w:rPr>
          <w:rStyle w:val="Emphasis"/>
        </w:rPr>
        <w:t>s</w:t>
      </w:r>
      <w:r w:rsidRPr="00B8676A">
        <w:rPr>
          <w:rStyle w:val="StyleUnderline"/>
        </w:rPr>
        <w:t xml:space="preserve">cience and </w:t>
      </w:r>
      <w:r w:rsidRPr="00B8676A">
        <w:rPr>
          <w:rStyle w:val="Emphasis"/>
        </w:rPr>
        <w:t>t</w:t>
      </w:r>
      <w:r w:rsidRPr="00B8676A">
        <w:rPr>
          <w:rStyle w:val="StyleUnderline"/>
        </w:rPr>
        <w:t>echnology power</w:t>
      </w:r>
      <w:r w:rsidRPr="00B8676A">
        <w:rPr>
          <w:sz w:val="16"/>
        </w:rPr>
        <w:t xml:space="preserve">, then, </w:t>
      </w:r>
      <w:r w:rsidRPr="00B8676A">
        <w:rPr>
          <w:rStyle w:val="StyleUnderline"/>
        </w:rPr>
        <w:t>is the continual quest for states to match, counter, and out-compete the technology of their adversaries. This</w:t>
      </w:r>
      <w:r w:rsidRPr="00B8676A">
        <w:rPr>
          <w:sz w:val="16"/>
        </w:rPr>
        <w:t xml:space="preserve"> continuing </w:t>
      </w:r>
      <w:r w:rsidRPr="00B8676A">
        <w:rPr>
          <w:rStyle w:val="StyleUnderline"/>
        </w:rPr>
        <w:t>interplay between technology and national power, characterized by the sustained technological evolution and described</w:t>
      </w:r>
      <w:r w:rsidRPr="00B8676A">
        <w:rPr>
          <w:sz w:val="16"/>
        </w:rPr>
        <w:t xml:space="preserve"> often </w:t>
      </w:r>
      <w:r w:rsidRPr="00B8676A">
        <w:rPr>
          <w:rStyle w:val="StyleUnderline"/>
        </w:rPr>
        <w:t>as an “offset,” has been a key focus for national security-related research and development</w:t>
      </w:r>
      <w:r w:rsidRPr="00B8676A">
        <w:rPr>
          <w:sz w:val="16"/>
        </w:rPr>
        <w:t xml:space="preserve"> throughout the Cold War and </w:t>
      </w:r>
      <w:r w:rsidRPr="00B8676A">
        <w:rPr>
          <w:rStyle w:val="StyleUnderline"/>
        </w:rPr>
        <w:t>into the present</w:t>
      </w:r>
      <w:r w:rsidRPr="00B8676A">
        <w:rPr>
          <w:sz w:val="16"/>
        </w:rPr>
        <w:t>.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w:t>
      </w:r>
    </w:p>
    <w:p w14:paraId="46910795" w14:textId="77777777" w:rsidR="00B832AC" w:rsidRPr="00B8676A" w:rsidRDefault="00B832AC" w:rsidP="00B832AC">
      <w:pPr>
        <w:rPr>
          <w:sz w:val="16"/>
        </w:rPr>
      </w:pPr>
      <w:r w:rsidRPr="00B8676A">
        <w:rPr>
          <w:sz w:val="16"/>
        </w:rPr>
        <w:lastRenderedPageBreak/>
        <w:t>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w:t>
      </w:r>
    </w:p>
    <w:p w14:paraId="44DCC2A2" w14:textId="77777777" w:rsidR="00B832AC" w:rsidRPr="00B8676A" w:rsidRDefault="00B832AC" w:rsidP="00B832AC">
      <w:pPr>
        <w:rPr>
          <w:sz w:val="16"/>
        </w:rPr>
      </w:pPr>
      <w:r w:rsidRPr="00B8676A">
        <w:rPr>
          <w:sz w:val="16"/>
        </w:rPr>
        <w:t xml:space="preserve">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t>
      </w:r>
      <w:proofErr w:type="gramStart"/>
      <w:r w:rsidRPr="00B8676A">
        <w:rPr>
          <w:sz w:val="16"/>
        </w:rPr>
        <w:t>worsen.[</w:t>
      </w:r>
      <w:proofErr w:type="gramEnd"/>
      <w:r w:rsidRPr="00B8676A">
        <w:rPr>
          <w:sz w:val="16"/>
        </w:rPr>
        <w:t>xvii]</w:t>
      </w:r>
    </w:p>
    <w:p w14:paraId="6423A315" w14:textId="77777777" w:rsidR="00B832AC" w:rsidRPr="00B8676A" w:rsidRDefault="00B832AC" w:rsidP="00B832AC">
      <w:pPr>
        <w:rPr>
          <w:sz w:val="16"/>
        </w:rPr>
      </w:pPr>
      <w:r w:rsidRPr="00B8676A">
        <w:rPr>
          <w:sz w:val="16"/>
        </w:rPr>
        <w:t>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w:t>
      </w:r>
    </w:p>
    <w:p w14:paraId="46343B7D" w14:textId="77777777" w:rsidR="00B832AC" w:rsidRPr="00B8676A" w:rsidRDefault="00B832AC" w:rsidP="00B832AC">
      <w:pPr>
        <w:rPr>
          <w:sz w:val="16"/>
        </w:rPr>
      </w:pPr>
      <w:r w:rsidRPr="00B8676A">
        <w:rPr>
          <w:sz w:val="16"/>
        </w:rPr>
        <w:t>Similarities and Differences to Other Forms of National Power</w:t>
      </w:r>
    </w:p>
    <w:p w14:paraId="5CDB0299" w14:textId="77777777" w:rsidR="00B832AC" w:rsidRPr="00B8676A" w:rsidRDefault="00B832AC" w:rsidP="00B832AC">
      <w:pPr>
        <w:rPr>
          <w:sz w:val="16"/>
        </w:rPr>
      </w:pPr>
      <w:r w:rsidRPr="00B8676A">
        <w:rPr>
          <w:sz w:val="16"/>
        </w:rPr>
        <w:t xml:space="preserve">With these attributes in mind, a comparison can be drawn between science and technology power and other forms of power which constitute a country’s comprehensive strength, such as the economic and diplomatic. Regarding the economic, science and technology power is similar in that the development of science and technology is driven by the same forces as economic growth. Like new economic products, services, and methods of operation, </w:t>
      </w:r>
      <w:r w:rsidRPr="00B8676A">
        <w:rPr>
          <w:rStyle w:val="Emphasis"/>
          <w:highlight w:val="yellow"/>
        </w:rPr>
        <w:t>s</w:t>
      </w:r>
      <w:r w:rsidRPr="00B8676A">
        <w:rPr>
          <w:rStyle w:val="StyleUnderline"/>
        </w:rPr>
        <w:t xml:space="preserve">cience </w:t>
      </w:r>
      <w:r w:rsidRPr="00B8676A">
        <w:rPr>
          <w:rStyle w:val="StyleUnderline"/>
          <w:highlight w:val="yellow"/>
        </w:rPr>
        <w:t xml:space="preserve">and </w:t>
      </w:r>
      <w:r w:rsidRPr="00B8676A">
        <w:rPr>
          <w:rStyle w:val="Emphasis"/>
          <w:highlight w:val="yellow"/>
        </w:rPr>
        <w:t>t</w:t>
      </w:r>
      <w:r w:rsidRPr="00B8676A">
        <w:rPr>
          <w:rStyle w:val="StyleUnderline"/>
        </w:rPr>
        <w:t xml:space="preserve">echnology </w:t>
      </w:r>
      <w:r w:rsidRPr="00B8676A">
        <w:rPr>
          <w:rStyle w:val="StyleUnderline"/>
          <w:highlight w:val="yellow"/>
        </w:rPr>
        <w:t>power relies</w:t>
      </w:r>
      <w:r w:rsidRPr="00B8676A">
        <w:rPr>
          <w:rStyle w:val="StyleUnderline"/>
        </w:rPr>
        <w:t xml:space="preserve"> up</w:t>
      </w:r>
      <w:r w:rsidRPr="00B8676A">
        <w:rPr>
          <w:rStyle w:val="StyleUnderline"/>
          <w:highlight w:val="yellow"/>
        </w:rPr>
        <w:t>on</w:t>
      </w:r>
      <w:r w:rsidRPr="00B8676A">
        <w:rPr>
          <w:rStyle w:val="StyleUnderline"/>
        </w:rPr>
        <w:t xml:space="preserve"> the ingenuity of human actors </w:t>
      </w:r>
      <w:r w:rsidRPr="00B8676A">
        <w:rPr>
          <w:rStyle w:val="StyleUnderline"/>
          <w:highlight w:val="yellow"/>
        </w:rPr>
        <w:t>predicting</w:t>
      </w:r>
      <w:r w:rsidRPr="00B8676A">
        <w:rPr>
          <w:rStyle w:val="StyleUnderline"/>
        </w:rPr>
        <w:t xml:space="preserve"> and anticipating </w:t>
      </w:r>
      <w:r w:rsidRPr="00B8676A">
        <w:rPr>
          <w:rStyle w:val="StyleUnderline"/>
          <w:highlight w:val="yellow"/>
        </w:rPr>
        <w:t>future trends</w:t>
      </w:r>
      <w:r w:rsidRPr="00B8676A">
        <w:rPr>
          <w:sz w:val="16"/>
        </w:rPr>
        <w:t xml:space="preserve">, possibilities, and human behavior. </w:t>
      </w:r>
      <w:r w:rsidRPr="00B8676A">
        <w:rPr>
          <w:rStyle w:val="Emphasis"/>
          <w:highlight w:val="yellow"/>
        </w:rPr>
        <w:t>Innovation</w:t>
      </w:r>
      <w:r w:rsidRPr="00B8676A">
        <w:rPr>
          <w:sz w:val="16"/>
        </w:rPr>
        <w:t xml:space="preserve">, iteration, </w:t>
      </w:r>
      <w:r w:rsidRPr="00B8676A">
        <w:rPr>
          <w:rStyle w:val="StyleUnderline"/>
          <w:highlight w:val="yellow"/>
        </w:rPr>
        <w:t xml:space="preserve">and </w:t>
      </w:r>
      <w:r w:rsidRPr="00B8676A">
        <w:rPr>
          <w:rStyle w:val="Emphasis"/>
          <w:highlight w:val="yellow"/>
        </w:rPr>
        <w:t>competitiveness</w:t>
      </w:r>
      <w:r w:rsidRPr="00B8676A">
        <w:rPr>
          <w:rStyle w:val="StyleUnderline"/>
          <w:highlight w:val="yellow"/>
        </w:rPr>
        <w:t xml:space="preserve"> are fundamental</w:t>
      </w:r>
      <w:r w:rsidRPr="00B8676A">
        <w:rPr>
          <w:rStyle w:val="StyleUnderline"/>
        </w:rPr>
        <w:t xml:space="preserve"> catalysts for the continued evolution and growth</w:t>
      </w:r>
      <w:r w:rsidRPr="00B8676A">
        <w:rPr>
          <w:sz w:val="16"/>
        </w:rPr>
        <w:t xml:space="preserve"> of both. The rapid proliferation and subsequent use of innovative technologies across the world quickly equalizes both the national security advantage and the economic advantage they provided their inventor.</w:t>
      </w:r>
    </w:p>
    <w:p w14:paraId="58FF9FC4" w14:textId="77777777" w:rsidR="00B832AC" w:rsidRPr="00B8676A" w:rsidRDefault="00B832AC" w:rsidP="00B832AC">
      <w:pPr>
        <w:rPr>
          <w:sz w:val="16"/>
        </w:rPr>
      </w:pPr>
      <w:r w:rsidRPr="00B8676A">
        <w:rPr>
          <w:sz w:val="16"/>
        </w:rPr>
        <w:t xml:space="preserve">Economic power, like national security technology, is a key element of a country’s warfighting capability – industrial might, strength in quality production, and capable infrastructure are crucial facets of a country’s ability to mobilize and project force. A fundamental difference between economic power and science and technology power, however, is competition. While economies naturally compete, there is incentive for states to specialize in the economic product or service most suited for it – their comparative advantage. </w:t>
      </w:r>
      <w:r w:rsidRPr="00B8676A">
        <w:rPr>
          <w:rStyle w:val="StyleUnderline"/>
        </w:rPr>
        <w:t>Competing economies are not actively incentivized to counter the economic specialization of their rivals. With science and technology power for national security</w:t>
      </w:r>
      <w:r w:rsidRPr="00B8676A">
        <w:rPr>
          <w:sz w:val="16"/>
        </w:rPr>
        <w:t xml:space="preserve"> use, however, </w:t>
      </w:r>
      <w:r w:rsidRPr="00B8676A">
        <w:rPr>
          <w:rStyle w:val="StyleUnderline"/>
        </w:rPr>
        <w:t>states</w:t>
      </w:r>
      <w:r w:rsidRPr="00B8676A">
        <w:rPr>
          <w:sz w:val="16"/>
        </w:rPr>
        <w:t xml:space="preserve"> decidedly </w:t>
      </w:r>
      <w:r w:rsidRPr="00B8676A">
        <w:rPr>
          <w:rStyle w:val="StyleUnderline"/>
        </w:rPr>
        <w:t>hope to actively and explicitly counter the relative advantage of their adversaries</w:t>
      </w:r>
      <w:r w:rsidRPr="00B8676A">
        <w:rPr>
          <w:sz w:val="16"/>
        </w:rPr>
        <w:t>.</w:t>
      </w:r>
    </w:p>
    <w:p w14:paraId="61A10987" w14:textId="77777777" w:rsidR="00B832AC" w:rsidRPr="00B8676A" w:rsidRDefault="00B832AC" w:rsidP="00B832AC">
      <w:pPr>
        <w:rPr>
          <w:sz w:val="16"/>
        </w:rPr>
      </w:pPr>
      <w:r w:rsidRPr="00B8676A">
        <w:rPr>
          <w:sz w:val="16"/>
        </w:rPr>
        <w:t xml:space="preserve">Like diplomatic power, </w:t>
      </w:r>
      <w:r w:rsidRPr="00B8676A">
        <w:rPr>
          <w:rStyle w:val="Emphasis"/>
          <w:highlight w:val="yellow"/>
        </w:rPr>
        <w:t>s</w:t>
      </w:r>
      <w:r w:rsidRPr="00B8676A">
        <w:rPr>
          <w:rStyle w:val="StyleUnderline"/>
        </w:rPr>
        <w:t xml:space="preserve">cience </w:t>
      </w:r>
      <w:r w:rsidRPr="00B8676A">
        <w:rPr>
          <w:rStyle w:val="StyleUnderline"/>
          <w:highlight w:val="yellow"/>
        </w:rPr>
        <w:t xml:space="preserve">and </w:t>
      </w:r>
      <w:r w:rsidRPr="00B8676A">
        <w:rPr>
          <w:rStyle w:val="Emphasis"/>
          <w:highlight w:val="yellow"/>
        </w:rPr>
        <w:t>t</w:t>
      </w:r>
      <w:r w:rsidRPr="00B8676A">
        <w:rPr>
          <w:rStyle w:val="StyleUnderline"/>
        </w:rPr>
        <w:t xml:space="preserve">echnology </w:t>
      </w:r>
      <w:r w:rsidRPr="00B8676A">
        <w:rPr>
          <w:rStyle w:val="StyleUnderline"/>
          <w:highlight w:val="yellow"/>
        </w:rPr>
        <w:t>has a “</w:t>
      </w:r>
      <w:r w:rsidRPr="00B8676A">
        <w:rPr>
          <w:rStyle w:val="Emphasis"/>
          <w:highlight w:val="yellow"/>
        </w:rPr>
        <w:t>soft power” element</w:t>
      </w:r>
      <w:r w:rsidRPr="00B8676A">
        <w:rPr>
          <w:rStyle w:val="StyleUnderline"/>
        </w:rPr>
        <w:t xml:space="preserve">; other </w:t>
      </w:r>
      <w:r w:rsidRPr="00B8676A">
        <w:rPr>
          <w:rStyle w:val="StyleUnderline"/>
          <w:highlight w:val="yellow"/>
        </w:rPr>
        <w:t>states</w:t>
      </w:r>
      <w:r w:rsidRPr="00B8676A">
        <w:rPr>
          <w:rStyle w:val="StyleUnderline"/>
        </w:rPr>
        <w:t xml:space="preserve"> and their societies </w:t>
      </w:r>
      <w:r w:rsidRPr="00B8676A">
        <w:rPr>
          <w:rStyle w:val="StyleUnderline"/>
          <w:highlight w:val="yellow"/>
        </w:rPr>
        <w:t>may be influenced</w:t>
      </w:r>
      <w:r w:rsidRPr="00B8676A">
        <w:rPr>
          <w:rStyle w:val="StyleUnderline"/>
        </w:rPr>
        <w:t xml:space="preserve"> or compelled </w:t>
      </w:r>
      <w:r w:rsidRPr="00B8676A">
        <w:rPr>
          <w:rStyle w:val="StyleUnderline"/>
          <w:highlight w:val="yellow"/>
        </w:rPr>
        <w:t>to action by</w:t>
      </w:r>
      <w:r w:rsidRPr="00B8676A">
        <w:rPr>
          <w:rStyle w:val="StyleUnderline"/>
        </w:rPr>
        <w:t xml:space="preserve"> the</w:t>
      </w:r>
      <w:r w:rsidRPr="00B8676A">
        <w:rPr>
          <w:sz w:val="16"/>
        </w:rPr>
        <w:t xml:space="preserve"> might, </w:t>
      </w:r>
      <w:r w:rsidRPr="00B8676A">
        <w:rPr>
          <w:rStyle w:val="StyleUnderline"/>
        </w:rPr>
        <w:t xml:space="preserve">prestige, or cultural and </w:t>
      </w:r>
      <w:r w:rsidRPr="00B8676A">
        <w:rPr>
          <w:rStyle w:val="StyleUnderline"/>
          <w:highlight w:val="yellow"/>
        </w:rPr>
        <w:t>tech</w:t>
      </w:r>
      <w:r w:rsidRPr="00B8676A">
        <w:rPr>
          <w:rStyle w:val="StyleUnderline"/>
        </w:rPr>
        <w:t xml:space="preserve">nological </w:t>
      </w:r>
      <w:r w:rsidRPr="00B8676A">
        <w:rPr>
          <w:rStyle w:val="StyleUnderline"/>
          <w:highlight w:val="yellow"/>
        </w:rPr>
        <w:t>hegemony</w:t>
      </w:r>
      <w:r w:rsidRPr="00B8676A">
        <w:rPr>
          <w:rStyle w:val="StyleUnderline"/>
        </w:rPr>
        <w:t xml:space="preserve"> of a country</w:t>
      </w:r>
      <w:r w:rsidRPr="00B8676A">
        <w:rPr>
          <w:sz w:val="16"/>
        </w:rPr>
        <w:t xml:space="preserve"> in possession of highly advanced and capable </w:t>
      </w:r>
      <w:proofErr w:type="gramStart"/>
      <w:r w:rsidRPr="00B8676A">
        <w:rPr>
          <w:sz w:val="16"/>
        </w:rPr>
        <w:t>technologies.[</w:t>
      </w:r>
      <w:proofErr w:type="gramEnd"/>
      <w:r w:rsidRPr="00B8676A">
        <w:rPr>
          <w:sz w:val="16"/>
        </w:rPr>
        <w:t xml:space="preserve">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w:t>
      </w:r>
      <w:r w:rsidRPr="00B8676A">
        <w:rPr>
          <w:sz w:val="16"/>
        </w:rPr>
        <w:lastRenderedPageBreak/>
        <w:t>multilateral agreements, and the like have remained consistent “doctrines” employed by states in their dealings with international friends and foes.</w:t>
      </w:r>
    </w:p>
    <w:p w14:paraId="79F76C63" w14:textId="77777777" w:rsidR="00B832AC" w:rsidRPr="00B8676A" w:rsidRDefault="00B832AC" w:rsidP="00B832AC">
      <w:pPr>
        <w:rPr>
          <w:sz w:val="16"/>
        </w:rPr>
      </w:pPr>
      <w:r w:rsidRPr="00B8676A">
        <w:rPr>
          <w:sz w:val="16"/>
        </w:rPr>
        <w:t>Science and Technology Power’s Present and Future Importance</w:t>
      </w:r>
    </w:p>
    <w:p w14:paraId="240604D5" w14:textId="77777777" w:rsidR="00B832AC" w:rsidRPr="00B8676A" w:rsidRDefault="00B832AC" w:rsidP="00B832AC">
      <w:pPr>
        <w:rPr>
          <w:sz w:val="16"/>
        </w:rPr>
      </w:pPr>
      <w:r w:rsidRPr="00B8676A">
        <w:rPr>
          <w:sz w:val="16"/>
        </w:rPr>
        <w:t xml:space="preserve">To return to </w:t>
      </w:r>
      <w:proofErr w:type="spellStart"/>
      <w:r w:rsidRPr="00B8676A">
        <w:rPr>
          <w:sz w:val="16"/>
        </w:rPr>
        <w:t>Vannevar</w:t>
      </w:r>
      <w:proofErr w:type="spellEnd"/>
      <w:r w:rsidRPr="00B8676A">
        <w:rPr>
          <w:sz w:val="16"/>
        </w:rPr>
        <w:t xml:space="preserve"> Bush’s assertion over half a century ago, science and technology is crucially important for a states’ economic growth and prosperity, the wellbeing of its citizens, and national security. This remains absolutely the case today. </w:t>
      </w:r>
      <w:r w:rsidRPr="00B8676A">
        <w:rPr>
          <w:rStyle w:val="StyleUnderline"/>
        </w:rPr>
        <w:t>Despite the challenges facing innovation</w:t>
      </w:r>
      <w:r w:rsidRPr="00B8676A">
        <w:rPr>
          <w:sz w:val="16"/>
        </w:rPr>
        <w:t xml:space="preserve"> in the face of unanticipated adversaries and the proliferation of advanced, equalizing technologies among adversarial states and non-state actors, </w:t>
      </w:r>
      <w:r w:rsidRPr="00B8676A">
        <w:rPr>
          <w:rStyle w:val="StyleUnderline"/>
        </w:rPr>
        <w:t xml:space="preserve">science and technology provides the </w:t>
      </w:r>
      <w:r w:rsidRPr="00B8676A">
        <w:rPr>
          <w:rStyle w:val="Emphasis"/>
        </w:rPr>
        <w:t>U</w:t>
      </w:r>
      <w:r w:rsidRPr="00B8676A">
        <w:rPr>
          <w:sz w:val="16"/>
        </w:rPr>
        <w:t xml:space="preserve">nited </w:t>
      </w:r>
      <w:r w:rsidRPr="00B8676A">
        <w:rPr>
          <w:rStyle w:val="Emphasis"/>
        </w:rPr>
        <w:t>S</w:t>
      </w:r>
      <w:r w:rsidRPr="00B8676A">
        <w:rPr>
          <w:sz w:val="16"/>
        </w:rPr>
        <w:t xml:space="preserve">tates’ </w:t>
      </w:r>
      <w:r w:rsidRPr="00B8676A">
        <w:rPr>
          <w:rStyle w:val="Emphasis"/>
        </w:rPr>
        <w:t>unrivaled</w:t>
      </w:r>
      <w:r w:rsidRPr="00B8676A">
        <w:rPr>
          <w:sz w:val="16"/>
        </w:rPr>
        <w:t xml:space="preserve"> levels of security and </w:t>
      </w:r>
      <w:r w:rsidRPr="00B8676A">
        <w:rPr>
          <w:rStyle w:val="Emphasis"/>
        </w:rPr>
        <w:t>military hegemony</w:t>
      </w:r>
      <w:r w:rsidRPr="00B8676A">
        <w:rPr>
          <w:sz w:val="16"/>
        </w:rPr>
        <w:t>.</w:t>
      </w:r>
    </w:p>
    <w:p w14:paraId="15F42464" w14:textId="77777777" w:rsidR="00B832AC" w:rsidRPr="00B8676A" w:rsidRDefault="00B832AC" w:rsidP="00B832AC">
      <w:pPr>
        <w:rPr>
          <w:sz w:val="16"/>
        </w:rPr>
      </w:pPr>
      <w:r w:rsidRPr="00B8676A">
        <w:rPr>
          <w:rStyle w:val="StyleUnderline"/>
          <w:highlight w:val="yellow"/>
        </w:rPr>
        <w:t>With</w:t>
      </w:r>
      <w:r w:rsidRPr="00B8676A">
        <w:rPr>
          <w:sz w:val="16"/>
        </w:rPr>
        <w:t xml:space="preserve"> the appearance of </w:t>
      </w:r>
      <w:r w:rsidRPr="00B8676A">
        <w:rPr>
          <w:rStyle w:val="Emphasis"/>
        </w:rPr>
        <w:t>significant global challenges</w:t>
      </w:r>
      <w:r w:rsidRPr="00B8676A">
        <w:rPr>
          <w:sz w:val="16"/>
        </w:rPr>
        <w:t xml:space="preserve"> – </w:t>
      </w:r>
      <w:r w:rsidRPr="00B8676A">
        <w:rPr>
          <w:rStyle w:val="StyleUnderline"/>
        </w:rPr>
        <w:t xml:space="preserve">refugee crises, environmental degradation, the </w:t>
      </w:r>
      <w:r w:rsidRPr="00B8676A">
        <w:rPr>
          <w:rStyle w:val="StyleUnderline"/>
          <w:highlight w:val="yellow"/>
        </w:rPr>
        <w:t>possible</w:t>
      </w:r>
      <w:r w:rsidRPr="00B8676A">
        <w:rPr>
          <w:rStyle w:val="StyleUnderline"/>
        </w:rPr>
        <w:t xml:space="preserve"> </w:t>
      </w:r>
      <w:r w:rsidRPr="00B8676A">
        <w:rPr>
          <w:rStyle w:val="StyleUnderline"/>
          <w:highlight w:val="yellow"/>
        </w:rPr>
        <w:t>emergence of a</w:t>
      </w:r>
      <w:r w:rsidRPr="00B8676A">
        <w:rPr>
          <w:sz w:val="16"/>
        </w:rPr>
        <w:t xml:space="preserve"> bi- or </w:t>
      </w:r>
      <w:r w:rsidRPr="00B8676A">
        <w:rPr>
          <w:rStyle w:val="Emphasis"/>
          <w:highlight w:val="yellow"/>
        </w:rPr>
        <w:t>multi-polar world</w:t>
      </w:r>
      <w:r w:rsidRPr="00B8676A">
        <w:rPr>
          <w:rStyle w:val="StyleUnderline"/>
          <w:highlight w:val="yellow"/>
        </w:rPr>
        <w:t xml:space="preserve"> characterized by</w:t>
      </w:r>
      <w:r w:rsidRPr="00B8676A">
        <w:rPr>
          <w:rStyle w:val="StyleUnderline"/>
        </w:rPr>
        <w:t xml:space="preserve"> states with</w:t>
      </w:r>
      <w:r w:rsidRPr="00B8676A">
        <w:rPr>
          <w:sz w:val="16"/>
        </w:rPr>
        <w:t xml:space="preserve"> rough or equal </w:t>
      </w:r>
      <w:r w:rsidRPr="00B8676A">
        <w:rPr>
          <w:rStyle w:val="Emphasis"/>
          <w:highlight w:val="yellow"/>
        </w:rPr>
        <w:t>tech</w:t>
      </w:r>
      <w:r w:rsidRPr="00B8676A">
        <w:rPr>
          <w:rStyle w:val="Emphasis"/>
        </w:rPr>
        <w:t xml:space="preserve">nological </w:t>
      </w:r>
      <w:r w:rsidRPr="00B8676A">
        <w:rPr>
          <w:rStyle w:val="Emphasis"/>
          <w:highlight w:val="yellow"/>
        </w:rPr>
        <w:t>parity</w:t>
      </w:r>
      <w:r w:rsidRPr="00B8676A">
        <w:rPr>
          <w:sz w:val="16"/>
        </w:rPr>
        <w:t xml:space="preserve">, to name a few – </w:t>
      </w:r>
      <w:r w:rsidRPr="00B8676A">
        <w:rPr>
          <w:rStyle w:val="StyleUnderline"/>
        </w:rPr>
        <w:t xml:space="preserve">the </w:t>
      </w:r>
      <w:r w:rsidRPr="00B8676A">
        <w:rPr>
          <w:rStyle w:val="Emphasis"/>
        </w:rPr>
        <w:t xml:space="preserve">future </w:t>
      </w:r>
      <w:r w:rsidRPr="00B8676A">
        <w:rPr>
          <w:rStyle w:val="Emphasis"/>
          <w:highlight w:val="yellow"/>
        </w:rPr>
        <w:t>importance of s</w:t>
      </w:r>
      <w:r w:rsidRPr="00B8676A">
        <w:rPr>
          <w:rStyle w:val="Emphasis"/>
        </w:rPr>
        <w:t xml:space="preserve">cience </w:t>
      </w:r>
      <w:r w:rsidRPr="00B8676A">
        <w:rPr>
          <w:rStyle w:val="Emphasis"/>
          <w:highlight w:val="yellow"/>
        </w:rPr>
        <w:t>and t</w:t>
      </w:r>
      <w:r w:rsidRPr="00B8676A">
        <w:rPr>
          <w:rStyle w:val="Emphasis"/>
        </w:rPr>
        <w:t xml:space="preserve">echnology </w:t>
      </w:r>
      <w:r w:rsidRPr="00B8676A">
        <w:rPr>
          <w:rStyle w:val="Emphasis"/>
          <w:highlight w:val="yellow"/>
        </w:rPr>
        <w:t>power</w:t>
      </w:r>
      <w:r w:rsidRPr="00B8676A">
        <w:rPr>
          <w:rStyle w:val="StyleUnderline"/>
        </w:rPr>
        <w:t xml:space="preserve"> cutting across all aspects of national security </w:t>
      </w:r>
      <w:r w:rsidRPr="00B8676A">
        <w:rPr>
          <w:rStyle w:val="StyleUnderline"/>
          <w:highlight w:val="yellow"/>
        </w:rPr>
        <w:t>will</w:t>
      </w:r>
      <w:r w:rsidRPr="00B8676A">
        <w:rPr>
          <w:sz w:val="16"/>
        </w:rPr>
        <w:t xml:space="preserve"> undoubtedly </w:t>
      </w:r>
      <w:r w:rsidRPr="00B8676A">
        <w:rPr>
          <w:rStyle w:val="Emphasis"/>
          <w:highlight w:val="yellow"/>
        </w:rPr>
        <w:t>redouble</w:t>
      </w:r>
      <w:r w:rsidRPr="00B8676A">
        <w:rPr>
          <w:rStyle w:val="StyleUnderline"/>
        </w:rPr>
        <w:t>. Science and technology and its application as an element of</w:t>
      </w:r>
      <w:r w:rsidRPr="00B8676A">
        <w:rPr>
          <w:sz w:val="16"/>
        </w:rPr>
        <w:t xml:space="preserve"> the </w:t>
      </w:r>
      <w:r w:rsidRPr="00B8676A">
        <w:rPr>
          <w:rStyle w:val="Emphasis"/>
        </w:rPr>
        <w:t>U</w:t>
      </w:r>
      <w:r w:rsidRPr="00B8676A">
        <w:rPr>
          <w:sz w:val="16"/>
        </w:rPr>
        <w:t xml:space="preserve">nited </w:t>
      </w:r>
      <w:r w:rsidRPr="00B8676A">
        <w:rPr>
          <w:rStyle w:val="Emphasis"/>
        </w:rPr>
        <w:t>S</w:t>
      </w:r>
      <w:r w:rsidRPr="00B8676A">
        <w:rPr>
          <w:sz w:val="16"/>
        </w:rPr>
        <w:t xml:space="preserve">tates’ </w:t>
      </w:r>
      <w:r w:rsidRPr="00B8676A">
        <w:rPr>
          <w:rStyle w:val="StyleUnderline"/>
        </w:rPr>
        <w:t>national power will need to be directed to address these challenges</w:t>
      </w:r>
      <w:r w:rsidRPr="00B8676A">
        <w:rPr>
          <w:sz w:val="16"/>
        </w:rPr>
        <w:t xml:space="preserve">. While the exact characteristics that will define domestic and foreign national security technologies of the future – not to mention the economic and social – remain uncertain, </w:t>
      </w:r>
      <w:r w:rsidRPr="00B8676A">
        <w:rPr>
          <w:rStyle w:val="StyleUnderline"/>
          <w:highlight w:val="yellow"/>
        </w:rPr>
        <w:t xml:space="preserve">the </w:t>
      </w:r>
      <w:r w:rsidRPr="00B8676A">
        <w:rPr>
          <w:rStyle w:val="Emphasis"/>
          <w:highlight w:val="yellow"/>
        </w:rPr>
        <w:t>U</w:t>
      </w:r>
      <w:r w:rsidRPr="00B8676A">
        <w:rPr>
          <w:sz w:val="16"/>
        </w:rPr>
        <w:t xml:space="preserve">nited </w:t>
      </w:r>
      <w:r w:rsidRPr="00B8676A">
        <w:rPr>
          <w:rStyle w:val="Emphasis"/>
          <w:highlight w:val="yellow"/>
        </w:rPr>
        <w:t>S</w:t>
      </w:r>
      <w:r w:rsidRPr="00B8676A">
        <w:rPr>
          <w:sz w:val="16"/>
        </w:rPr>
        <w:t xml:space="preserve">tates </w:t>
      </w:r>
      <w:r w:rsidRPr="00B8676A">
        <w:rPr>
          <w:rStyle w:val="StyleUnderline"/>
          <w:highlight w:val="yellow"/>
        </w:rPr>
        <w:t>cannot</w:t>
      </w:r>
      <w:r w:rsidRPr="00B8676A">
        <w:rPr>
          <w:rStyle w:val="StyleUnderline"/>
        </w:rPr>
        <w:t xml:space="preserve"> afford to </w:t>
      </w:r>
      <w:r w:rsidRPr="00B8676A">
        <w:rPr>
          <w:rStyle w:val="StyleUnderline"/>
          <w:highlight w:val="yellow"/>
        </w:rPr>
        <w:t>permit its</w:t>
      </w:r>
      <w:r w:rsidRPr="00B8676A">
        <w:rPr>
          <w:rStyle w:val="StyleUnderline"/>
        </w:rPr>
        <w:t xml:space="preserve"> current </w:t>
      </w:r>
      <w:r w:rsidRPr="00B8676A">
        <w:rPr>
          <w:rStyle w:val="StyleUnderline"/>
          <w:highlight w:val="yellow"/>
        </w:rPr>
        <w:t>tech</w:t>
      </w:r>
      <w:r w:rsidRPr="00B8676A">
        <w:rPr>
          <w:rStyle w:val="StyleUnderline"/>
        </w:rPr>
        <w:t xml:space="preserve">nological </w:t>
      </w:r>
      <w:r w:rsidRPr="00B8676A">
        <w:rPr>
          <w:rStyle w:val="StyleUnderline"/>
          <w:highlight w:val="yellow"/>
        </w:rPr>
        <w:t>advantage to slip</w:t>
      </w:r>
      <w:r w:rsidRPr="00B8676A">
        <w:rPr>
          <w:sz w:val="16"/>
        </w:rPr>
        <w:t xml:space="preserve">. Indeed, </w:t>
      </w:r>
      <w:r w:rsidRPr="00B8676A">
        <w:rPr>
          <w:rStyle w:val="StyleUnderline"/>
        </w:rPr>
        <w:t>as revision states such as China continue to develop their technologies to</w:t>
      </w:r>
      <w:r w:rsidRPr="00B8676A">
        <w:rPr>
          <w:sz w:val="16"/>
        </w:rPr>
        <w:t xml:space="preserve"> directly </w:t>
      </w:r>
      <w:r w:rsidRPr="00B8676A">
        <w:rPr>
          <w:rStyle w:val="StyleUnderline"/>
        </w:rPr>
        <w:t>counter</w:t>
      </w:r>
      <w:r w:rsidRPr="00B8676A">
        <w:rPr>
          <w:sz w:val="16"/>
        </w:rPr>
        <w:t xml:space="preserve"> the </w:t>
      </w:r>
      <w:r w:rsidRPr="00B8676A">
        <w:rPr>
          <w:rStyle w:val="Emphasis"/>
        </w:rPr>
        <w:t>U</w:t>
      </w:r>
      <w:r w:rsidRPr="00B8676A">
        <w:rPr>
          <w:sz w:val="16"/>
        </w:rPr>
        <w:t xml:space="preserve">nited </w:t>
      </w:r>
      <w:r w:rsidRPr="00B8676A">
        <w:rPr>
          <w:rStyle w:val="Emphasis"/>
        </w:rPr>
        <w:t>S</w:t>
      </w:r>
      <w:r w:rsidRPr="00B8676A">
        <w:rPr>
          <w:sz w:val="16"/>
        </w:rPr>
        <w:t xml:space="preserve">tates’ </w:t>
      </w:r>
      <w:r w:rsidRPr="00B8676A">
        <w:rPr>
          <w:rStyle w:val="StyleUnderline"/>
        </w:rPr>
        <w:t xml:space="preserve">capabilities, </w:t>
      </w:r>
      <w:r w:rsidRPr="00B8676A">
        <w:rPr>
          <w:rStyle w:val="StyleUnderline"/>
          <w:highlight w:val="yellow"/>
        </w:rPr>
        <w:t>it will</w:t>
      </w:r>
      <w:r w:rsidRPr="00B8676A">
        <w:rPr>
          <w:sz w:val="16"/>
        </w:rPr>
        <w:t xml:space="preserve"> likely </w:t>
      </w:r>
      <w:r w:rsidRPr="00B8676A">
        <w:rPr>
          <w:rStyle w:val="StyleUnderline"/>
          <w:highlight w:val="yellow"/>
        </w:rPr>
        <w:t>become</w:t>
      </w:r>
      <w:r w:rsidRPr="00B8676A">
        <w:rPr>
          <w:rStyle w:val="StyleUnderline"/>
        </w:rPr>
        <w:t xml:space="preserve"> an </w:t>
      </w:r>
      <w:r w:rsidRPr="00B8676A">
        <w:rPr>
          <w:rStyle w:val="Emphasis"/>
          <w:highlight w:val="yellow"/>
        </w:rPr>
        <w:t>imperative</w:t>
      </w:r>
      <w:r w:rsidRPr="00B8676A">
        <w:rPr>
          <w:sz w:val="16"/>
        </w:rPr>
        <w:t xml:space="preserve"> for the country </w:t>
      </w:r>
      <w:r w:rsidRPr="00B8676A">
        <w:rPr>
          <w:rStyle w:val="StyleUnderline"/>
          <w:highlight w:val="yellow"/>
        </w:rPr>
        <w:t>to</w:t>
      </w:r>
      <w:r w:rsidRPr="00B8676A">
        <w:rPr>
          <w:rStyle w:val="StyleUnderline"/>
        </w:rPr>
        <w:t xml:space="preserve"> </w:t>
      </w:r>
      <w:r w:rsidRPr="00B8676A">
        <w:rPr>
          <w:rStyle w:val="Emphasis"/>
        </w:rPr>
        <w:t xml:space="preserve">more actively engage in and </w:t>
      </w:r>
      <w:r w:rsidRPr="00B8676A">
        <w:rPr>
          <w:rStyle w:val="Emphasis"/>
          <w:highlight w:val="yellow"/>
        </w:rPr>
        <w:t>support</w:t>
      </w:r>
      <w:r w:rsidRPr="00B8676A">
        <w:rPr>
          <w:sz w:val="16"/>
        </w:rPr>
        <w:t xml:space="preserve"> the </w:t>
      </w:r>
      <w:r w:rsidRPr="00B8676A">
        <w:rPr>
          <w:rStyle w:val="Emphasis"/>
        </w:rPr>
        <w:t xml:space="preserve">development of </w:t>
      </w:r>
      <w:r w:rsidRPr="00B8676A">
        <w:rPr>
          <w:rStyle w:val="Emphasis"/>
          <w:highlight w:val="yellow"/>
        </w:rPr>
        <w:t>innovative</w:t>
      </w:r>
      <w:r w:rsidRPr="00B8676A">
        <w:rPr>
          <w:rStyle w:val="Emphasis"/>
        </w:rPr>
        <w:t xml:space="preserve"> new security </w:t>
      </w:r>
      <w:r w:rsidRPr="00B8676A">
        <w:rPr>
          <w:rStyle w:val="Emphasis"/>
          <w:highlight w:val="yellow"/>
        </w:rPr>
        <w:t>tech</w:t>
      </w:r>
      <w:r w:rsidRPr="00B8676A">
        <w:rPr>
          <w:rStyle w:val="Emphasis"/>
        </w:rPr>
        <w:t>nologies</w:t>
      </w:r>
      <w:r w:rsidRPr="00B8676A">
        <w:rPr>
          <w:sz w:val="16"/>
        </w:rPr>
        <w:t xml:space="preserve"> and doctrines – </w:t>
      </w:r>
      <w:r w:rsidRPr="00B8676A">
        <w:rPr>
          <w:rStyle w:val="StyleUnderline"/>
          <w:highlight w:val="yellow"/>
        </w:rPr>
        <w:t>lest</w:t>
      </w:r>
      <w:r w:rsidRPr="00B8676A">
        <w:rPr>
          <w:sz w:val="16"/>
        </w:rPr>
        <w:t xml:space="preserve">, as history would suggest, </w:t>
      </w:r>
      <w:r w:rsidRPr="00B8676A">
        <w:rPr>
          <w:rStyle w:val="StyleUnderline"/>
        </w:rPr>
        <w:t xml:space="preserve">the </w:t>
      </w:r>
      <w:r w:rsidRPr="00B8676A">
        <w:rPr>
          <w:rStyle w:val="Emphasis"/>
          <w:highlight w:val="yellow"/>
        </w:rPr>
        <w:t>international order</w:t>
      </w:r>
      <w:r w:rsidRPr="00B8676A">
        <w:rPr>
          <w:rStyle w:val="Emphasis"/>
        </w:rPr>
        <w:t xml:space="preserve"> again </w:t>
      </w:r>
      <w:r w:rsidRPr="00B8676A">
        <w:rPr>
          <w:rStyle w:val="Emphasis"/>
          <w:highlight w:val="yellow"/>
        </w:rPr>
        <w:t>be upended</w:t>
      </w:r>
      <w:r w:rsidRPr="00B8676A">
        <w:rPr>
          <w:sz w:val="16"/>
        </w:rPr>
        <w:t>.</w:t>
      </w:r>
    </w:p>
    <w:p w14:paraId="5224CEF8" w14:textId="77777777" w:rsidR="00B832AC" w:rsidRPr="00B8676A" w:rsidRDefault="00B832AC" w:rsidP="00B832AC">
      <w:pPr>
        <w:pStyle w:val="Heading4"/>
      </w:pPr>
      <w:r w:rsidRPr="00B8676A">
        <w:t xml:space="preserve">Cyberattacks on infrastructure cause great power war </w:t>
      </w:r>
    </w:p>
    <w:p w14:paraId="6924D43C" w14:textId="77777777" w:rsidR="00B832AC" w:rsidRPr="00B8676A" w:rsidRDefault="00B832AC" w:rsidP="00B832AC">
      <w:r w:rsidRPr="00B8676A">
        <w:t xml:space="preserve">Robert </w:t>
      </w:r>
      <w:r w:rsidRPr="00B8676A">
        <w:rPr>
          <w:rStyle w:val="Style13ptBold"/>
        </w:rPr>
        <w:t>Farley 16</w:t>
      </w:r>
      <w:r w:rsidRPr="00B8676A">
        <w:t xml:space="preserve">, Senior Lecturer at the Patterson School of Diplomacy and International Commerce at the University of Kentucky, 12/17/16, “5 Places World War III Could Start in 2017,” </w:t>
      </w:r>
      <w:hyperlink r:id="rId6" w:history="1">
        <w:r w:rsidRPr="00B8676A">
          <w:rPr>
            <w:rStyle w:val="Hyperlink"/>
          </w:rPr>
          <w:t>http://nationalinterest.org/blog/the-buzz/5-places-world-war-iii-could-start-2017-18760</w:t>
        </w:r>
      </w:hyperlink>
    </w:p>
    <w:p w14:paraId="44EF0153" w14:textId="77777777" w:rsidR="00B832AC" w:rsidRPr="00B8676A" w:rsidRDefault="00B832AC" w:rsidP="00B832AC">
      <w:pPr>
        <w:rPr>
          <w:sz w:val="16"/>
        </w:rPr>
      </w:pPr>
      <w:r w:rsidRPr="00B8676A">
        <w:rPr>
          <w:sz w:val="16"/>
        </w:rPr>
        <w:t xml:space="preserve">The </w:t>
      </w:r>
      <w:r w:rsidRPr="00B8676A">
        <w:rPr>
          <w:rStyle w:val="StyleUnderline"/>
          <w:highlight w:val="yellow"/>
        </w:rPr>
        <w:t>Trump</w:t>
      </w:r>
      <w:r w:rsidRPr="00B8676A">
        <w:rPr>
          <w:sz w:val="16"/>
        </w:rPr>
        <w:t xml:space="preserve"> administration </w:t>
      </w:r>
      <w:r w:rsidRPr="00B8676A">
        <w:rPr>
          <w:rStyle w:val="StyleUnderline"/>
          <w:highlight w:val="yellow"/>
        </w:rPr>
        <w:t>enters</w:t>
      </w:r>
      <w:r w:rsidRPr="00B8676A">
        <w:rPr>
          <w:rStyle w:val="StyleUnderline"/>
        </w:rPr>
        <w:t xml:space="preserve"> office in </w:t>
      </w:r>
      <w:r w:rsidRPr="00B8676A">
        <w:rPr>
          <w:rStyle w:val="StyleUnderline"/>
          <w:highlight w:val="yellow"/>
        </w:rPr>
        <w:t xml:space="preserve">an </w:t>
      </w:r>
      <w:r w:rsidRPr="00B8676A">
        <w:rPr>
          <w:rStyle w:val="Emphasis"/>
          <w:highlight w:val="yellow"/>
        </w:rPr>
        <w:t>unsettled time</w:t>
      </w:r>
      <w:r w:rsidRPr="00B8676A">
        <w:rPr>
          <w:sz w:val="16"/>
        </w:rPr>
        <w:t xml:space="preserve">. For a variety of reasons (some directly connected to Trump’s rhetoric), the great powers face more uncertainty than at any time in recent memory.  In the first few months of Trump’s presidency (indeed, perhaps even before his presidency begins) </w:t>
      </w:r>
      <w:r w:rsidRPr="00B8676A">
        <w:rPr>
          <w:rStyle w:val="StyleUnderline"/>
        </w:rPr>
        <w:t>the U</w:t>
      </w:r>
      <w:r w:rsidRPr="00B8676A">
        <w:rPr>
          <w:sz w:val="16"/>
        </w:rPr>
        <w:t xml:space="preserve">nited </w:t>
      </w:r>
      <w:r w:rsidRPr="00B8676A">
        <w:rPr>
          <w:rStyle w:val="StyleUnderline"/>
        </w:rPr>
        <w:t>S</w:t>
      </w:r>
      <w:r w:rsidRPr="00B8676A">
        <w:rPr>
          <w:sz w:val="16"/>
        </w:rPr>
        <w:t xml:space="preserve">tates </w:t>
      </w:r>
      <w:r w:rsidRPr="00B8676A">
        <w:rPr>
          <w:rStyle w:val="StyleUnderline"/>
        </w:rPr>
        <w:t>will have to navigate</w:t>
      </w:r>
      <w:r w:rsidRPr="00B8676A">
        <w:rPr>
          <w:sz w:val="16"/>
        </w:rPr>
        <w:t xml:space="preserve"> several </w:t>
      </w:r>
      <w:r w:rsidRPr="00B8676A">
        <w:rPr>
          <w:rStyle w:val="Emphasis"/>
        </w:rPr>
        <w:t>extremely dangerous flashpoints</w:t>
      </w:r>
      <w:r w:rsidRPr="00B8676A">
        <w:rPr>
          <w:rStyle w:val="StyleUnderline"/>
        </w:rPr>
        <w:t xml:space="preserve"> that could </w:t>
      </w:r>
      <w:r w:rsidRPr="00B8676A">
        <w:rPr>
          <w:rStyle w:val="Emphasis"/>
        </w:rPr>
        <w:t>ignite, then escalate, conflict</w:t>
      </w:r>
      <w:r w:rsidRPr="00B8676A">
        <w:rPr>
          <w:rStyle w:val="StyleUnderline"/>
        </w:rPr>
        <w:t xml:space="preserve"> between the </w:t>
      </w:r>
      <w:r w:rsidRPr="00B8676A">
        <w:rPr>
          <w:rStyle w:val="Emphasis"/>
        </w:rPr>
        <w:t>US, Russia, and China</w:t>
      </w:r>
      <w:r w:rsidRPr="00B8676A">
        <w:rPr>
          <w:sz w:val="16"/>
        </w:rPr>
        <w:t>.</w:t>
      </w:r>
    </w:p>
    <w:p w14:paraId="2012ACD7" w14:textId="77777777" w:rsidR="00B832AC" w:rsidRPr="00B8676A" w:rsidRDefault="00B832AC" w:rsidP="00B832AC">
      <w:pPr>
        <w:rPr>
          <w:sz w:val="10"/>
          <w:szCs w:val="10"/>
        </w:rPr>
      </w:pPr>
      <w:r w:rsidRPr="00B8676A">
        <w:rPr>
          <w:sz w:val="10"/>
          <w:szCs w:val="10"/>
        </w:rPr>
        <w:t>Korean Peninsula</w:t>
      </w:r>
    </w:p>
    <w:p w14:paraId="077D65DD" w14:textId="77777777" w:rsidR="00B832AC" w:rsidRPr="00B8676A" w:rsidRDefault="00B832AC" w:rsidP="00B832AC">
      <w:pPr>
        <w:rPr>
          <w:sz w:val="10"/>
          <w:szCs w:val="10"/>
        </w:rPr>
      </w:pPr>
      <w:r w:rsidRPr="00B8676A">
        <w:rPr>
          <w:sz w:val="10"/>
          <w:szCs w:val="10"/>
        </w:rPr>
        <w:t>Reportedly, President Obama suggested to President Trump that North Korea policy would represent the first big test of his administration. North Korea continues to build more and more effective ballistic missiles, as well (most analysts suspect) to expand its nuclear arsenal.  While the economy and political system remain moribund, the state itself has shown no inclination to collapse.</w:t>
      </w:r>
    </w:p>
    <w:p w14:paraId="70B973C6" w14:textId="77777777" w:rsidR="00B832AC" w:rsidRPr="00B8676A" w:rsidRDefault="00B832AC" w:rsidP="00B832AC">
      <w:pPr>
        <w:rPr>
          <w:sz w:val="10"/>
          <w:szCs w:val="10"/>
        </w:rPr>
      </w:pPr>
      <w:r w:rsidRPr="00B8676A">
        <w:rPr>
          <w:sz w:val="10"/>
          <w:szCs w:val="10"/>
        </w:rPr>
        <w:t>Moreover, South Korea has mired itself in a serious political crisis of its own.  Conflict could erupt in any of several ways; if the United States decides to curtain North Korea’s ballistic missile programs with a preventative attack, if North Korea misreads US signals and decides to preempt, or if a governance collapse leads to chaos. As was the case in 1950, war on the peninsula could easily draw in China, Russia, or Japan.</w:t>
      </w:r>
    </w:p>
    <w:p w14:paraId="159B5E61" w14:textId="77777777" w:rsidR="00B832AC" w:rsidRPr="00B8676A" w:rsidRDefault="00B832AC" w:rsidP="00B832AC">
      <w:pPr>
        <w:rPr>
          <w:sz w:val="10"/>
          <w:szCs w:val="10"/>
        </w:rPr>
      </w:pPr>
      <w:r w:rsidRPr="00B8676A">
        <w:rPr>
          <w:sz w:val="10"/>
          <w:szCs w:val="10"/>
        </w:rPr>
        <w:t>Syria</w:t>
      </w:r>
    </w:p>
    <w:p w14:paraId="04807500" w14:textId="77777777" w:rsidR="00B832AC" w:rsidRPr="00B8676A" w:rsidRDefault="00B832AC" w:rsidP="00B832AC">
      <w:pPr>
        <w:rPr>
          <w:sz w:val="10"/>
          <w:szCs w:val="10"/>
        </w:rPr>
      </w:pPr>
      <w:r w:rsidRPr="00B8676A">
        <w:rPr>
          <w:sz w:val="10"/>
          <w:szCs w:val="10"/>
        </w:rPr>
        <w:t>Recent Russia victories in Syria appear to have paved the way for the Assad regime to shift the civil war to a new phase. The United States declined to intervene in defense of Aleppo, instead concentrating its forces on Iraq and the fight against ISIS. The Obama administration will not contest Russia’s support of Assad, and there is little to indicate that the Trump administration will seek confrontation.</w:t>
      </w:r>
    </w:p>
    <w:p w14:paraId="4F153899" w14:textId="77777777" w:rsidR="00B832AC" w:rsidRPr="00B8676A" w:rsidRDefault="00B832AC" w:rsidP="00B832AC">
      <w:pPr>
        <w:rPr>
          <w:sz w:val="10"/>
          <w:szCs w:val="10"/>
        </w:rPr>
      </w:pPr>
      <w:r w:rsidRPr="00B8676A">
        <w:rPr>
          <w:sz w:val="10"/>
          <w:szCs w:val="10"/>
        </w:rPr>
        <w:t>But while the most dangerous moments may have passed, US and Russian forces continue to operate in close proximity of one another. The US airstrike near Deir al-</w:t>
      </w:r>
      <w:proofErr w:type="spellStart"/>
      <w:r w:rsidRPr="00B8676A">
        <w:rPr>
          <w:sz w:val="10"/>
          <w:szCs w:val="10"/>
        </w:rPr>
        <w:t>Zour</w:t>
      </w:r>
      <w:proofErr w:type="spellEnd"/>
      <w:r w:rsidRPr="00B8676A">
        <w:rPr>
          <w:sz w:val="10"/>
          <w:szCs w:val="10"/>
        </w:rPr>
        <w:t>, which killed sixty-two Syrian troops, derailed the prospect for US-Russian cooperation in Syria.  A similar event, launched either by Russian or American forces, could produce retaliatory pressures in either country. Moreover, the presence of spoilers (terrorist groups and militias on either side, as well as a variety of interested states) serves to increase complexity, and the chances for a miscalculation or misunderstanding.</w:t>
      </w:r>
    </w:p>
    <w:p w14:paraId="7C2916E0" w14:textId="77777777" w:rsidR="00B832AC" w:rsidRPr="00B8676A" w:rsidRDefault="00B832AC" w:rsidP="00B832AC">
      <w:pPr>
        <w:rPr>
          <w:sz w:val="16"/>
        </w:rPr>
      </w:pPr>
      <w:r w:rsidRPr="00B8676A">
        <w:rPr>
          <w:sz w:val="16"/>
        </w:rPr>
        <w:t>“War” in Cyberspace</w:t>
      </w:r>
    </w:p>
    <w:p w14:paraId="4F5F92A6" w14:textId="77777777" w:rsidR="00B832AC" w:rsidRPr="00B8676A" w:rsidRDefault="00B832AC" w:rsidP="00B832AC">
      <w:pPr>
        <w:rPr>
          <w:sz w:val="16"/>
        </w:rPr>
      </w:pPr>
      <w:r w:rsidRPr="00B8676A">
        <w:rPr>
          <w:rStyle w:val="StyleUnderline"/>
          <w:highlight w:val="yellow"/>
        </w:rPr>
        <w:t xml:space="preserve">The </w:t>
      </w:r>
      <w:r w:rsidRPr="00B8676A">
        <w:rPr>
          <w:rStyle w:val="Emphasis"/>
          <w:highlight w:val="yellow"/>
        </w:rPr>
        <w:t>U</w:t>
      </w:r>
      <w:r w:rsidRPr="00B8676A">
        <w:rPr>
          <w:sz w:val="16"/>
        </w:rPr>
        <w:t xml:space="preserve">nited </w:t>
      </w:r>
      <w:r w:rsidRPr="00B8676A">
        <w:rPr>
          <w:rStyle w:val="Emphasis"/>
          <w:highlight w:val="yellow"/>
        </w:rPr>
        <w:t>S</w:t>
      </w:r>
      <w:r w:rsidRPr="00B8676A">
        <w:rPr>
          <w:sz w:val="16"/>
        </w:rPr>
        <w:t xml:space="preserve">tates, </w:t>
      </w:r>
      <w:r w:rsidRPr="00B8676A">
        <w:rPr>
          <w:rStyle w:val="StyleUnderline"/>
          <w:highlight w:val="yellow"/>
        </w:rPr>
        <w:t>Russia, and China are not at “war” in cyberspace</w:t>
      </w:r>
      <w:r w:rsidRPr="00B8676A">
        <w:rPr>
          <w:sz w:val="16"/>
        </w:rPr>
        <w:t xml:space="preserve">, notwithstanding the success of Russian efforts to intervene in the US Presidential election, or the ongoing Chinese efforts to steal intellectual property and technology from US companies. </w:t>
      </w:r>
      <w:r w:rsidRPr="00B8676A">
        <w:rPr>
          <w:rStyle w:val="StyleUnderline"/>
          <w:highlight w:val="yellow"/>
        </w:rPr>
        <w:t>However</w:t>
      </w:r>
      <w:r w:rsidRPr="00B8676A">
        <w:rPr>
          <w:rStyle w:val="StyleUnderline"/>
        </w:rPr>
        <w:t>, the US</w:t>
      </w:r>
      <w:r w:rsidRPr="00B8676A">
        <w:rPr>
          <w:sz w:val="16"/>
        </w:rPr>
        <w:t xml:space="preserve"> security establishment </w:t>
      </w:r>
      <w:r w:rsidRPr="00B8676A">
        <w:rPr>
          <w:rStyle w:val="StyleUnderline"/>
        </w:rPr>
        <w:t xml:space="preserve">may feel an increasing need to respond to what it views as </w:t>
      </w:r>
      <w:r w:rsidRPr="00B8676A">
        <w:rPr>
          <w:rStyle w:val="Emphasis"/>
        </w:rPr>
        <w:t>Russian and Chinese provocations</w:t>
      </w:r>
      <w:r w:rsidRPr="00B8676A">
        <w:rPr>
          <w:sz w:val="16"/>
        </w:rPr>
        <w:t>, if only to deter other attacks against critical US cyber-assets.</w:t>
      </w:r>
    </w:p>
    <w:p w14:paraId="2089CD23" w14:textId="77777777" w:rsidR="00B832AC" w:rsidRPr="00B8676A" w:rsidRDefault="00B832AC" w:rsidP="00B832AC">
      <w:pPr>
        <w:rPr>
          <w:sz w:val="16"/>
        </w:rPr>
      </w:pPr>
      <w:r w:rsidRPr="00B8676A">
        <w:rPr>
          <w:sz w:val="16"/>
        </w:rPr>
        <w:t>Specialists disagree over whether even a serious escalation over current activity would constitute a cyber</w:t>
      </w:r>
      <w:proofErr w:type="gramStart"/>
      <w:r w:rsidRPr="00B8676A">
        <w:rPr>
          <w:sz w:val="16"/>
        </w:rPr>
        <w:t>-“</w:t>
      </w:r>
      <w:proofErr w:type="gramEnd"/>
      <w:r w:rsidRPr="00B8676A">
        <w:rPr>
          <w:sz w:val="16"/>
        </w:rPr>
        <w:t xml:space="preserve">war.” And the agencies delegated with responsibility over offensive cyber-capabilities have proven loathe to use them; </w:t>
      </w:r>
      <w:r w:rsidRPr="00B8676A">
        <w:rPr>
          <w:rStyle w:val="StyleUnderline"/>
          <w:highlight w:val="yellow"/>
        </w:rPr>
        <w:t>attacks on critical vulnerabilities</w:t>
      </w:r>
      <w:r w:rsidRPr="00B8676A">
        <w:rPr>
          <w:sz w:val="16"/>
        </w:rPr>
        <w:t xml:space="preserve"> often </w:t>
      </w:r>
      <w:r w:rsidRPr="00B8676A">
        <w:rPr>
          <w:rStyle w:val="StyleUnderline"/>
          <w:highlight w:val="yellow"/>
        </w:rPr>
        <w:t xml:space="preserve">only </w:t>
      </w:r>
      <w:r w:rsidRPr="00B8676A">
        <w:rPr>
          <w:rStyle w:val="StyleUnderline"/>
          <w:highlight w:val="yellow"/>
        </w:rPr>
        <w:lastRenderedPageBreak/>
        <w:t>work once</w:t>
      </w:r>
      <w:r w:rsidRPr="00B8676A">
        <w:rPr>
          <w:sz w:val="16"/>
        </w:rPr>
        <w:t xml:space="preserve">. Still, </w:t>
      </w:r>
      <w:r w:rsidRPr="00B8676A">
        <w:rPr>
          <w:rStyle w:val="StyleUnderline"/>
          <w:highlight w:val="yellow"/>
        </w:rPr>
        <w:t>if</w:t>
      </w:r>
      <w:r w:rsidRPr="00B8676A">
        <w:rPr>
          <w:rStyle w:val="StyleUnderline"/>
        </w:rPr>
        <w:t xml:space="preserve"> China, Russia, or other </w:t>
      </w:r>
      <w:r w:rsidRPr="00B8676A">
        <w:rPr>
          <w:rStyle w:val="StyleUnderline"/>
          <w:highlight w:val="yellow"/>
        </w:rPr>
        <w:t>actors</w:t>
      </w:r>
      <w:r w:rsidRPr="00B8676A">
        <w:rPr>
          <w:rStyle w:val="StyleUnderline"/>
        </w:rPr>
        <w:t xml:space="preserve"> come to </w:t>
      </w:r>
      <w:r w:rsidRPr="00B8676A">
        <w:rPr>
          <w:rStyle w:val="StyleUnderline"/>
          <w:highlight w:val="yellow"/>
        </w:rPr>
        <w:t>believe</w:t>
      </w:r>
      <w:r w:rsidRPr="00B8676A">
        <w:rPr>
          <w:sz w:val="16"/>
        </w:rPr>
        <w:t xml:space="preserve"> that </w:t>
      </w:r>
      <w:r w:rsidRPr="00B8676A">
        <w:rPr>
          <w:rStyle w:val="StyleUnderline"/>
          <w:highlight w:val="yellow"/>
        </w:rPr>
        <w:t>they can attack the US</w:t>
      </w:r>
      <w:r w:rsidRPr="00B8676A">
        <w:rPr>
          <w:sz w:val="16"/>
        </w:rPr>
        <w:t xml:space="preserve"> without fear of response, </w:t>
      </w:r>
      <w:r w:rsidRPr="00B8676A">
        <w:rPr>
          <w:rStyle w:val="StyleUnderline"/>
          <w:highlight w:val="yellow"/>
        </w:rPr>
        <w:t>they may</w:t>
      </w:r>
      <w:r w:rsidRPr="00B8676A">
        <w:rPr>
          <w:rStyle w:val="StyleUnderline"/>
        </w:rPr>
        <w:t xml:space="preserve"> end up </w:t>
      </w:r>
      <w:r w:rsidRPr="00B8676A">
        <w:rPr>
          <w:rStyle w:val="StyleUnderline"/>
          <w:highlight w:val="yellow"/>
        </w:rPr>
        <w:t>push</w:t>
      </w:r>
      <w:r w:rsidRPr="00B8676A">
        <w:rPr>
          <w:rStyle w:val="StyleUnderline"/>
        </w:rPr>
        <w:t xml:space="preserve">ing </w:t>
      </w:r>
      <w:r w:rsidRPr="00B8676A">
        <w:rPr>
          <w:rStyle w:val="StyleUnderline"/>
          <w:highlight w:val="yellow"/>
        </w:rPr>
        <w:t>the US</w:t>
      </w:r>
      <w:r w:rsidRPr="00B8676A">
        <w:rPr>
          <w:rStyle w:val="StyleUnderline"/>
        </w:rPr>
        <w:t xml:space="preserve"> government </w:t>
      </w:r>
      <w:r w:rsidRPr="00B8676A">
        <w:rPr>
          <w:rStyle w:val="StyleUnderline"/>
          <w:highlight w:val="yellow"/>
        </w:rPr>
        <w:t>into</w:t>
      </w:r>
      <w:r w:rsidRPr="00B8676A">
        <w:rPr>
          <w:rStyle w:val="StyleUnderline"/>
        </w:rPr>
        <w:t xml:space="preserve"> </w:t>
      </w:r>
      <w:r w:rsidRPr="00B8676A">
        <w:rPr>
          <w:rStyle w:val="Emphasis"/>
        </w:rPr>
        <w:t>costly responses</w:t>
      </w:r>
      <w:r w:rsidRPr="00B8676A">
        <w:rPr>
          <w:rStyle w:val="StyleUnderline"/>
        </w:rPr>
        <w:t xml:space="preserve"> that could create </w:t>
      </w:r>
      <w:r w:rsidRPr="00B8676A">
        <w:rPr>
          <w:rStyle w:val="StyleUnderline"/>
          <w:highlight w:val="yellow"/>
        </w:rPr>
        <w:t>an</w:t>
      </w:r>
      <w:r w:rsidRPr="00B8676A">
        <w:rPr>
          <w:rStyle w:val="StyleUnderline"/>
        </w:rPr>
        <w:t xml:space="preserve"> </w:t>
      </w:r>
      <w:r w:rsidRPr="00B8676A">
        <w:rPr>
          <w:rStyle w:val="Emphasis"/>
        </w:rPr>
        <w:t xml:space="preserve">unfortunate </w:t>
      </w:r>
      <w:r w:rsidRPr="00B8676A">
        <w:rPr>
          <w:rStyle w:val="Emphasis"/>
          <w:highlight w:val="yellow"/>
        </w:rPr>
        <w:t>escalatory spiral</w:t>
      </w:r>
      <w:r w:rsidRPr="00B8676A">
        <w:rPr>
          <w:sz w:val="16"/>
        </w:rPr>
        <w:t>.</w:t>
      </w:r>
    </w:p>
    <w:p w14:paraId="618F8198" w14:textId="77777777" w:rsidR="00B832AC" w:rsidRPr="00B8676A" w:rsidRDefault="00B832AC" w:rsidP="00B832AC">
      <w:pPr>
        <w:rPr>
          <w:sz w:val="16"/>
        </w:rPr>
      </w:pPr>
    </w:p>
    <w:p w14:paraId="596B81CE" w14:textId="77777777" w:rsidR="00B832AC" w:rsidRPr="00B8676A" w:rsidRDefault="00B832AC" w:rsidP="00B832AC">
      <w:pPr>
        <w:pStyle w:val="Heading4"/>
      </w:pPr>
      <w:r w:rsidRPr="00B8676A">
        <w:t xml:space="preserve">Bioterror causes extinction---defense is wrong---continual innovation’s key to preparedness </w:t>
      </w:r>
    </w:p>
    <w:p w14:paraId="0C5F90A9" w14:textId="77777777" w:rsidR="00B832AC" w:rsidRPr="00B8676A" w:rsidRDefault="00B832AC" w:rsidP="00B832AC">
      <w:r w:rsidRPr="00B8676A">
        <w:t xml:space="preserve">Drew </w:t>
      </w:r>
      <w:r w:rsidRPr="00B8676A">
        <w:rPr>
          <w:rStyle w:val="Style13ptBold"/>
        </w:rPr>
        <w:t>Miller 16</w:t>
      </w:r>
      <w:r w:rsidRPr="00B8676A">
        <w:t>, former intelligence officer, former senior executive service member in the Office of the Secretary of Defense, and retired Air Force Reserve Colonel, Ph.D. from Harvard University and currently serves as director of Advanced Analysis Applications, 9/20/16, “The Age of Designer Plagues,” https://www.the-american-interest.com/2016/09/20/the-age-of-designer-plagues/</w:t>
      </w:r>
    </w:p>
    <w:p w14:paraId="493D482F" w14:textId="77777777" w:rsidR="00B832AC" w:rsidRPr="00B8676A" w:rsidRDefault="00B832AC" w:rsidP="00B832AC">
      <w:pPr>
        <w:rPr>
          <w:b/>
        </w:rPr>
      </w:pPr>
      <w:r w:rsidRPr="00B8676A">
        <w:rPr>
          <w:b/>
        </w:rPr>
        <w:t>BVP = bioengineered virulent pathogen</w:t>
      </w:r>
    </w:p>
    <w:p w14:paraId="4F071408" w14:textId="77777777" w:rsidR="00B832AC" w:rsidRPr="00B8676A" w:rsidRDefault="00B832AC" w:rsidP="00B832AC">
      <w:pPr>
        <w:rPr>
          <w:sz w:val="16"/>
        </w:rPr>
      </w:pPr>
      <w:r w:rsidRPr="00B8676A">
        <w:rPr>
          <w:sz w:val="16"/>
        </w:rPr>
        <w:t xml:space="preserve">While we cannot forecast the odds of </w:t>
      </w:r>
      <w:r w:rsidRPr="00B8676A">
        <w:rPr>
          <w:rStyle w:val="StyleUnderline"/>
          <w:highlight w:val="yellow"/>
        </w:rPr>
        <w:t>a BVP</w:t>
      </w:r>
      <w:r w:rsidRPr="00B8676A">
        <w:rPr>
          <w:sz w:val="16"/>
        </w:rPr>
        <w:t xml:space="preserve">, a host of </w:t>
      </w:r>
      <w:r w:rsidRPr="00B8676A">
        <w:rPr>
          <w:rStyle w:val="StyleUnderline"/>
        </w:rPr>
        <w:t>experts believe</w:t>
      </w:r>
      <w:r w:rsidRPr="00B8676A">
        <w:rPr>
          <w:sz w:val="16"/>
        </w:rPr>
        <w:t xml:space="preserve">s it </w:t>
      </w:r>
      <w:r w:rsidRPr="00B8676A">
        <w:rPr>
          <w:rStyle w:val="StyleUnderline"/>
          <w:highlight w:val="yellow"/>
        </w:rPr>
        <w:t xml:space="preserve">is </w:t>
      </w:r>
      <w:r w:rsidRPr="00B8676A">
        <w:rPr>
          <w:rStyle w:val="Emphasis"/>
          <w:highlight w:val="yellow"/>
        </w:rPr>
        <w:t>inevitable</w:t>
      </w:r>
      <w:r w:rsidRPr="00B8676A">
        <w:rPr>
          <w:sz w:val="16"/>
        </w:rPr>
        <w:t xml:space="preserve">. A National Defense University study of the GMO threat found that “the tools and information required for genetic modification of microorganisms are readily available worldwide.” </w:t>
      </w:r>
      <w:r w:rsidRPr="00B8676A">
        <w:rPr>
          <w:rStyle w:val="StyleUnderline"/>
          <w:highlight w:val="yellow"/>
        </w:rPr>
        <w:t>They are</w:t>
      </w:r>
      <w:r w:rsidRPr="00B8676A">
        <w:rPr>
          <w:sz w:val="16"/>
        </w:rPr>
        <w:t xml:space="preserve"> also very </w:t>
      </w:r>
      <w:r w:rsidRPr="00B8676A">
        <w:rPr>
          <w:rStyle w:val="Emphasis"/>
          <w:highlight w:val="yellow"/>
        </w:rPr>
        <w:t>cheap</w:t>
      </w:r>
      <w:r w:rsidRPr="00B8676A">
        <w:rPr>
          <w:sz w:val="16"/>
        </w:rPr>
        <w:t xml:space="preserve">, and “the </w:t>
      </w:r>
      <w:r w:rsidRPr="00B8676A">
        <w:rPr>
          <w:rStyle w:val="StyleUnderline"/>
          <w:highlight w:val="yellow"/>
        </w:rPr>
        <w:t>work can be</w:t>
      </w:r>
      <w:r w:rsidRPr="00B8676A">
        <w:rPr>
          <w:rStyle w:val="StyleUnderline"/>
        </w:rPr>
        <w:t xml:space="preserve"> successfully accomplished </w:t>
      </w:r>
      <w:r w:rsidRPr="00B8676A">
        <w:rPr>
          <w:rStyle w:val="StyleUnderline"/>
          <w:highlight w:val="yellow"/>
        </w:rPr>
        <w:t>by</w:t>
      </w:r>
      <w:r w:rsidRPr="00B8676A">
        <w:rPr>
          <w:rStyle w:val="StyleUnderline"/>
        </w:rPr>
        <w:t xml:space="preserve"> a small cadre [of </w:t>
      </w:r>
      <w:r w:rsidRPr="00B8676A">
        <w:rPr>
          <w:rStyle w:val="StyleUnderline"/>
          <w:highlight w:val="yellow"/>
        </w:rPr>
        <w:t>three people</w:t>
      </w:r>
      <w:r w:rsidRPr="00B8676A">
        <w:rPr>
          <w:sz w:val="16"/>
        </w:rPr>
        <w:t xml:space="preserve">].” This study estimated that the </w:t>
      </w:r>
      <w:r w:rsidRPr="00B8676A">
        <w:rPr>
          <w:rStyle w:val="StyleUnderline"/>
        </w:rPr>
        <w:t>materials and facilities</w:t>
      </w:r>
      <w:r w:rsidRPr="00B8676A">
        <w:rPr>
          <w:sz w:val="16"/>
        </w:rPr>
        <w:t xml:space="preserve"> to weaponize a bioagent </w:t>
      </w:r>
      <w:r w:rsidRPr="00B8676A">
        <w:rPr>
          <w:rStyle w:val="StyleUnderline"/>
        </w:rPr>
        <w:t>would cost</w:t>
      </w:r>
      <w:r w:rsidRPr="00B8676A">
        <w:rPr>
          <w:sz w:val="16"/>
        </w:rPr>
        <w:t xml:space="preserve"> about </w:t>
      </w:r>
      <w:r w:rsidRPr="00B8676A">
        <w:rPr>
          <w:rStyle w:val="StyleUnderline"/>
        </w:rPr>
        <w:t>$250,000</w:t>
      </w:r>
      <w:r w:rsidRPr="00B8676A">
        <w:rPr>
          <w:sz w:val="16"/>
        </w:rPr>
        <w:t xml:space="preserve">. “Compared to other projects that might be undertaken by governments or private organizations, the cost of equipping and staffing a laboratory scale bioprocessing facility is trivial.” They concluded that “the </w:t>
      </w:r>
      <w:r w:rsidRPr="00B8676A">
        <w:rPr>
          <w:rStyle w:val="StyleUnderline"/>
        </w:rPr>
        <w:t>potential for corruption of biotechnology to catastrophic malevolent use is considerable</w:t>
      </w:r>
      <w:r w:rsidRPr="00B8676A">
        <w:rPr>
          <w:sz w:val="16"/>
        </w:rPr>
        <w:t>,” with “tangible opportunities for many potential adversaries to acquire, modify, and then manufacture to scale a potential GMO pathogen.”5</w:t>
      </w:r>
    </w:p>
    <w:p w14:paraId="5D985264" w14:textId="77777777" w:rsidR="00B832AC" w:rsidRPr="00B8676A" w:rsidRDefault="00B832AC" w:rsidP="00B832AC">
      <w:pPr>
        <w:rPr>
          <w:sz w:val="16"/>
        </w:rPr>
      </w:pPr>
      <w:r w:rsidRPr="00B8676A">
        <w:rPr>
          <w:sz w:val="16"/>
        </w:rPr>
        <w:t xml:space="preserve">A BVP or other triggering disaster need not be all that effective in killing infected victims to generate a collapse that kills additional people and destroys the nation’s strength. “Collapse” is defined here as a cessation of most economic activity and the widespread lack of law and order, for a prolonged period of time, with very high fatalities (millions, more than 10 percent of the population). Indeed, </w:t>
      </w:r>
      <w:r w:rsidRPr="00B8676A">
        <w:rPr>
          <w:rStyle w:val="StyleUnderline"/>
          <w:highlight w:val="yellow"/>
        </w:rPr>
        <w:t>GMOs pose an “</w:t>
      </w:r>
      <w:r w:rsidRPr="00B8676A">
        <w:rPr>
          <w:rStyle w:val="Emphasis"/>
          <w:highlight w:val="yellow"/>
        </w:rPr>
        <w:t>existential threat</w:t>
      </w:r>
      <w:r w:rsidRPr="00B8676A">
        <w:rPr>
          <w:sz w:val="16"/>
        </w:rPr>
        <w:t xml:space="preserve">,” meaning a risk not just of </w:t>
      </w:r>
      <w:r w:rsidRPr="00B8676A">
        <w:rPr>
          <w:rStyle w:val="StyleUnderline"/>
        </w:rPr>
        <w:t>killing</w:t>
      </w:r>
      <w:r w:rsidRPr="00B8676A">
        <w:rPr>
          <w:sz w:val="16"/>
        </w:rPr>
        <w:t xml:space="preserve"> millions of people, but potentially </w:t>
      </w:r>
      <w:r w:rsidRPr="00B8676A">
        <w:rPr>
          <w:rStyle w:val="Emphasis"/>
        </w:rPr>
        <w:t>billions</w:t>
      </w:r>
      <w:r w:rsidRPr="00B8676A">
        <w:rPr>
          <w:rStyle w:val="StyleUnderline"/>
        </w:rPr>
        <w:t>, wiping out civilization as we know it</w:t>
      </w:r>
      <w:r w:rsidRPr="00B8676A">
        <w:rPr>
          <w:sz w:val="16"/>
        </w:rPr>
        <w:t>. An existential threat is defined here as one that could kill most of the population (more than 90 percent), causing a collapse that lasts beyond a few years, with the level of pre-collapse civilization not returning for generations.</w:t>
      </w:r>
    </w:p>
    <w:p w14:paraId="379DBE37" w14:textId="77777777" w:rsidR="00B832AC" w:rsidRPr="00B8676A" w:rsidRDefault="00B832AC" w:rsidP="00B832AC">
      <w:pPr>
        <w:rPr>
          <w:sz w:val="16"/>
        </w:rPr>
      </w:pPr>
      <w:r w:rsidRPr="00B8676A">
        <w:rPr>
          <w:sz w:val="16"/>
        </w:rPr>
        <w:t xml:space="preserve">Despite a largely rural population and relatively little international travel, the bubonic plague wiped out about a third of Europe’s population in the mid-14th century. Today, over </w:t>
      </w:r>
      <w:r w:rsidRPr="00B8676A">
        <w:rPr>
          <w:rStyle w:val="StyleUnderline"/>
          <w:highlight w:val="yellow"/>
        </w:rPr>
        <w:t>half</w:t>
      </w:r>
      <w:r w:rsidRPr="00B8676A">
        <w:rPr>
          <w:rStyle w:val="StyleUnderline"/>
        </w:rPr>
        <w:t xml:space="preserve"> of </w:t>
      </w:r>
      <w:r w:rsidRPr="00B8676A">
        <w:rPr>
          <w:rStyle w:val="StyleUnderline"/>
          <w:highlight w:val="yellow"/>
        </w:rPr>
        <w:t>the world</w:t>
      </w:r>
      <w:r w:rsidRPr="00B8676A">
        <w:rPr>
          <w:rStyle w:val="StyleUnderline"/>
        </w:rPr>
        <w:t xml:space="preserve">’s seven billion people </w:t>
      </w:r>
      <w:r w:rsidRPr="00B8676A">
        <w:rPr>
          <w:rStyle w:val="StyleUnderline"/>
          <w:highlight w:val="yellow"/>
        </w:rPr>
        <w:t>live in cities visited</w:t>
      </w:r>
      <w:r w:rsidRPr="00B8676A">
        <w:rPr>
          <w:rStyle w:val="StyleUnderline"/>
        </w:rPr>
        <w:t xml:space="preserve"> daily </w:t>
      </w:r>
      <w:r w:rsidRPr="00B8676A">
        <w:rPr>
          <w:rStyle w:val="StyleUnderline"/>
          <w:highlight w:val="yellow"/>
        </w:rPr>
        <w:t>by international travelers. We are</w:t>
      </w:r>
      <w:r w:rsidRPr="00B8676A">
        <w:rPr>
          <w:sz w:val="16"/>
        </w:rPr>
        <w:t xml:space="preserve"> more urbanized and densely packed, </w:t>
      </w:r>
      <w:r w:rsidRPr="00B8676A">
        <w:rPr>
          <w:rStyle w:val="StyleUnderline"/>
          <w:highlight w:val="yellow"/>
        </w:rPr>
        <w:t>sustained by</w:t>
      </w:r>
      <w:r w:rsidRPr="00B8676A">
        <w:rPr>
          <w:sz w:val="16"/>
        </w:rPr>
        <w:t xml:space="preserve"> food and water that arrives from distant locations, </w:t>
      </w:r>
      <w:r w:rsidRPr="00B8676A">
        <w:rPr>
          <w:rStyle w:val="StyleUnderline"/>
        </w:rPr>
        <w:t xml:space="preserve">relying on delivery systems and </w:t>
      </w:r>
      <w:r w:rsidRPr="00B8676A">
        <w:rPr>
          <w:rStyle w:val="StyleUnderline"/>
          <w:highlight w:val="yellow"/>
        </w:rPr>
        <w:t>economic operations that</w:t>
      </w:r>
      <w:r w:rsidRPr="00B8676A">
        <w:rPr>
          <w:rStyle w:val="StyleUnderline"/>
        </w:rPr>
        <w:t xml:space="preserve"> may </w:t>
      </w:r>
      <w:r w:rsidRPr="00B8676A">
        <w:rPr>
          <w:rStyle w:val="Emphasis"/>
          <w:highlight w:val="yellow"/>
        </w:rPr>
        <w:t>shut down if there is a</w:t>
      </w:r>
      <w:r w:rsidRPr="00B8676A">
        <w:rPr>
          <w:rStyle w:val="Emphasis"/>
        </w:rPr>
        <w:t xml:space="preserve"> lethal contagious </w:t>
      </w:r>
      <w:r w:rsidRPr="00B8676A">
        <w:rPr>
          <w:rStyle w:val="Emphasis"/>
          <w:highlight w:val="yellow"/>
        </w:rPr>
        <w:t>virus</w:t>
      </w:r>
      <w:r w:rsidRPr="00B8676A">
        <w:rPr>
          <w:sz w:val="16"/>
        </w:rPr>
        <w:t xml:space="preserve"> spreading and people understandably do not report to work. Even those with the courage to face the risk may change their mind when they realize they could bring a fatal virus home to their families.</w:t>
      </w:r>
    </w:p>
    <w:p w14:paraId="39970F6F" w14:textId="77777777" w:rsidR="00B832AC" w:rsidRPr="00B8676A" w:rsidRDefault="00B832AC" w:rsidP="00B832AC">
      <w:pPr>
        <w:rPr>
          <w:sz w:val="16"/>
        </w:rPr>
      </w:pPr>
      <w:r w:rsidRPr="00B8676A">
        <w:rPr>
          <w:sz w:val="16"/>
        </w:rPr>
        <w:t xml:space="preserve">Those that do keep working, medics and police in particular, are likely to catch the virus. We should expect that most </w:t>
      </w:r>
      <w:r w:rsidRPr="00B8676A">
        <w:rPr>
          <w:rStyle w:val="StyleUnderline"/>
        </w:rPr>
        <w:t>economic activity, public services</w:t>
      </w:r>
      <w:r w:rsidRPr="00B8676A">
        <w:rPr>
          <w:sz w:val="16"/>
        </w:rPr>
        <w:t xml:space="preserve">, production of essential goods, and transportation </w:t>
      </w:r>
      <w:r w:rsidRPr="00B8676A">
        <w:rPr>
          <w:rStyle w:val="StyleUnderline"/>
        </w:rPr>
        <w:t>may cease</w:t>
      </w:r>
      <w:r w:rsidRPr="00B8676A">
        <w:rPr>
          <w:sz w:val="16"/>
        </w:rPr>
        <w:t xml:space="preserve">. To minimize inventory costs, </w:t>
      </w:r>
      <w:r w:rsidRPr="00B8676A">
        <w:rPr>
          <w:rStyle w:val="StyleUnderline"/>
        </w:rPr>
        <w:t>businesses, even hospitals, now have “just-in-time” delivery of supplies</w:t>
      </w:r>
      <w:r w:rsidRPr="00B8676A">
        <w:rPr>
          <w:sz w:val="16"/>
        </w:rPr>
        <w:t xml:space="preserve">, sourced from lowest-cost providers on the other side of the world. Even if your local trucker decides to continue working, with multiple long-distance suppliers and shippers involved in moving foodstuffs, a contagious pandemic would certainly disrupt the flow of essential goods. Panic-buying and hoarding will add to the problem of getting food to the population. How long will our public water supplies continue functioning when maintenance personnel fail to report for work? Our highly interdependent, just-in-time delivery economy is very vulnerable to disruptions. Nassim Nicholas </w:t>
      </w:r>
      <w:proofErr w:type="spellStart"/>
      <w:r w:rsidRPr="00B8676A">
        <w:rPr>
          <w:sz w:val="16"/>
        </w:rPr>
        <w:t>Taleb</w:t>
      </w:r>
      <w:proofErr w:type="spellEnd"/>
      <w:r w:rsidRPr="00B8676A">
        <w:rPr>
          <w:sz w:val="16"/>
        </w:rPr>
        <w:t>, an expert in risk and thinking about rare events, points this out: “Our connected world appears to be more efficient. But when there is a disturbance, the setback is much harder to handle. Not only are we building riskier systems, but also the risks involved in failure are a lot larger.”6</w:t>
      </w:r>
    </w:p>
    <w:p w14:paraId="7337EBCA" w14:textId="77777777" w:rsidR="00B832AC" w:rsidRPr="00B8676A" w:rsidRDefault="00B832AC" w:rsidP="00B832AC">
      <w:pPr>
        <w:rPr>
          <w:sz w:val="16"/>
        </w:rPr>
      </w:pPr>
      <w:r w:rsidRPr="00B8676A">
        <w:rPr>
          <w:sz w:val="16"/>
        </w:rPr>
        <w:t xml:space="preserve">When the availability of food and water is threatened, widespread marauding may occur. In 1977, New York City suffered a lightning strike that caused a power failure for one night. Over 3,000 arrests were made for looting, 400 policemen were injured, 500 fires were started. In 2005, after Hurricane Katrina, looting rapidly spread throughout New Orleans, often in broad daylight and in the presence of police officers. One third </w:t>
      </w:r>
      <w:r w:rsidRPr="00B8676A">
        <w:rPr>
          <w:sz w:val="16"/>
        </w:rPr>
        <w:lastRenderedPageBreak/>
        <w:t>of New Orleans police officers deserted their posts. Given the example of these and other, relatively small disasters, what should we expect in the event of the far more serious scenario of a deadly viral pandemic? Pandemonium.</w:t>
      </w:r>
    </w:p>
    <w:p w14:paraId="435D95C0" w14:textId="77777777" w:rsidR="00B832AC" w:rsidRPr="00B8676A" w:rsidRDefault="00B832AC" w:rsidP="00B832AC">
      <w:pPr>
        <w:rPr>
          <w:sz w:val="16"/>
        </w:rPr>
      </w:pPr>
      <w:r w:rsidRPr="00B8676A">
        <w:rPr>
          <w:sz w:val="16"/>
        </w:rPr>
        <w:t xml:space="preserve">There are many more reasons why we are far more likely to suffer when a widespread disaster </w:t>
      </w:r>
      <w:proofErr w:type="gramStart"/>
      <w:r w:rsidRPr="00B8676A">
        <w:rPr>
          <w:sz w:val="16"/>
        </w:rPr>
        <w:t>hits</w:t>
      </w:r>
      <w:proofErr w:type="gramEnd"/>
      <w:r w:rsidRPr="00B8676A">
        <w:rPr>
          <w:sz w:val="16"/>
        </w:rPr>
        <w:t xml:space="preserve"> tomorrow. For example, despite rising population, we have fewer hospital beds and emergency rooms in the United States today than even a few decades ago. Between 1990 and 2009, emergency rooms in non-rural U.S. hospitals declined 27 percent from 2,446 to 1,779.</w:t>
      </w:r>
    </w:p>
    <w:p w14:paraId="7846B9D8" w14:textId="77777777" w:rsidR="00B832AC" w:rsidRPr="00B8676A" w:rsidRDefault="00B832AC" w:rsidP="00B832AC">
      <w:pPr>
        <w:rPr>
          <w:sz w:val="16"/>
        </w:rPr>
      </w:pPr>
      <w:r w:rsidRPr="00B8676A">
        <w:rPr>
          <w:sz w:val="16"/>
        </w:rPr>
        <w:t xml:space="preserve">Some may not wait to exploit a disaster, they may loot and maraud immediately. UK riots in 2011 showed that law enforcement can break down and violence spread without a disaster to trigger them. Prime Minister Cameron called it “pure criminality.” Others said it was inevitable violence from youth fed up with unemployment or family breakdown. The attacks on police and looting started in </w:t>
      </w:r>
      <w:proofErr w:type="gramStart"/>
      <w:r w:rsidRPr="00B8676A">
        <w:rPr>
          <w:sz w:val="16"/>
        </w:rPr>
        <w:t>London, but</w:t>
      </w:r>
      <w:proofErr w:type="gramEnd"/>
      <w:r w:rsidRPr="00B8676A">
        <w:rPr>
          <w:sz w:val="16"/>
        </w:rPr>
        <w:t xml:space="preserve"> spread quickly to other cities across the United Kingdom. Looting and violence grew as more people took advantage of the opportunity and “marauding gangs” formed. Police lost control of many areas. Innocent people were shot dead in cars and robbed on streets. Thugs in Birmingham killed three men trying to protect their businesses. The riots continued the following night—and the next. Violence continued in London for four nights until an extra 16,000 police officers moved in to restore order.</w:t>
      </w:r>
    </w:p>
    <w:p w14:paraId="4C547E2B" w14:textId="77777777" w:rsidR="00B832AC" w:rsidRPr="00B8676A" w:rsidRDefault="00B832AC" w:rsidP="00B832AC">
      <w:pPr>
        <w:rPr>
          <w:sz w:val="16"/>
        </w:rPr>
      </w:pPr>
      <w:r w:rsidRPr="00B8676A">
        <w:rPr>
          <w:sz w:val="16"/>
        </w:rPr>
        <w:t>Criminal syndicates and gangs can accelerate the breakdown in law and order and magnify marauder threats. The number of gang members in the world is estimated at several million. The United States has tens of thousands of gangs and perhaps a million gang members. The Salvadoran MS-13 gang alone, known for brutal murders, has tens of thousands of members dispersed throughout most U.S. states. Many people, not just gang members, will use the disaster and the distraction of police as an opportunity to loot.</w:t>
      </w:r>
    </w:p>
    <w:p w14:paraId="60790445" w14:textId="77777777" w:rsidR="00B832AC" w:rsidRPr="00B8676A" w:rsidRDefault="00B832AC" w:rsidP="00B832AC">
      <w:pPr>
        <w:rPr>
          <w:sz w:val="16"/>
        </w:rPr>
      </w:pPr>
      <w:r w:rsidRPr="00B8676A">
        <w:rPr>
          <w:rStyle w:val="StyleUnderline"/>
        </w:rPr>
        <w:t xml:space="preserve">A major disaster could lead to </w:t>
      </w:r>
      <w:r w:rsidRPr="00B8676A">
        <w:rPr>
          <w:rStyle w:val="Emphasis"/>
        </w:rPr>
        <w:t>economic and societal shutdown</w:t>
      </w:r>
      <w:r w:rsidRPr="00B8676A">
        <w:rPr>
          <w:rStyle w:val="StyleUnderline"/>
        </w:rPr>
        <w:t xml:space="preserve"> that escalates in ways we cannot foresee</w:t>
      </w:r>
      <w:r w:rsidRPr="00B8676A">
        <w:rPr>
          <w:sz w:val="16"/>
        </w:rPr>
        <w:t xml:space="preserve">, but we can assume </w:t>
      </w:r>
      <w:r w:rsidRPr="00B8676A">
        <w:rPr>
          <w:rStyle w:val="StyleUnderline"/>
        </w:rPr>
        <w:t xml:space="preserve">they may be </w:t>
      </w:r>
      <w:r w:rsidRPr="00B8676A">
        <w:rPr>
          <w:rStyle w:val="Emphasis"/>
        </w:rPr>
        <w:t>even worse</w:t>
      </w:r>
      <w:r w:rsidRPr="00B8676A">
        <w:rPr>
          <w:rStyle w:val="StyleUnderline"/>
        </w:rPr>
        <w:t xml:space="preserve"> than the losses from the trigger event</w:t>
      </w:r>
      <w:r w:rsidRPr="00B8676A">
        <w:rPr>
          <w:sz w:val="16"/>
        </w:rPr>
        <w:t xml:space="preserve">. A Defense Science Board study warned that even a relatively benign </w:t>
      </w:r>
      <w:proofErr w:type="spellStart"/>
      <w:r w:rsidRPr="00B8676A">
        <w:rPr>
          <w:sz w:val="16"/>
        </w:rPr>
        <w:t>cyber attack</w:t>
      </w:r>
      <w:proofErr w:type="spellEnd"/>
      <w:r w:rsidRPr="00B8676A">
        <w:rPr>
          <w:sz w:val="16"/>
        </w:rPr>
        <w:t xml:space="preserve"> could trigger collapse:</w:t>
      </w:r>
    </w:p>
    <w:p w14:paraId="1DA5C44E" w14:textId="77777777" w:rsidR="00B832AC" w:rsidRPr="00B8676A" w:rsidRDefault="00B832AC" w:rsidP="00B832AC">
      <w:pPr>
        <w:rPr>
          <w:sz w:val="16"/>
        </w:rPr>
      </w:pPr>
      <w:r w:rsidRPr="00B8676A">
        <w:rPr>
          <w:sz w:val="16"/>
        </w:rPr>
        <w:t>“[F]</w:t>
      </w:r>
      <w:proofErr w:type="spellStart"/>
      <w:r w:rsidRPr="00B8676A">
        <w:rPr>
          <w:sz w:val="16"/>
        </w:rPr>
        <w:t>ood</w:t>
      </w:r>
      <w:proofErr w:type="spellEnd"/>
      <w:r w:rsidRPr="00B8676A">
        <w:rPr>
          <w:sz w:val="16"/>
        </w:rPr>
        <w:t xml:space="preserve"> and medicine distribution systems would be ineffective, transportation would fail or become so chaotic as to be useless. Law enforcement, medical staff, and emergency personnel capabilities could be expected to be barely functional in the short term and dysfunctional over sustained periods.”7</w:t>
      </w:r>
    </w:p>
    <w:p w14:paraId="7B6893C3" w14:textId="77777777" w:rsidR="00B832AC" w:rsidRPr="00B8676A" w:rsidRDefault="00B832AC" w:rsidP="00B832AC">
      <w:pPr>
        <w:rPr>
          <w:sz w:val="16"/>
        </w:rPr>
      </w:pPr>
      <w:r w:rsidRPr="00B8676A">
        <w:rPr>
          <w:sz w:val="16"/>
        </w:rPr>
        <w:t xml:space="preserve">The nation’s leading agency for protecting against WMD, the Defense Threat Reduction Agency, warns that we face the “inevitable emergency of a new threat from biological and chemical agents.” The Commission on the Prevention of Weapons of Mass Destruction Proliferation and Terrorism, the international police agency INTERPOL, the former president of the Royal Society of London all warn that bio-terror attacks could kill millions. When Dr. Henderson, who led the World Health Organization’s global smallpox eradication campaign, predicts that a human transmissible form of avian flu could injure and kill billions, that’s a credible warning of an existential threat. But none of this generates as much public </w:t>
      </w:r>
      <w:proofErr w:type="gramStart"/>
      <w:r w:rsidRPr="00B8676A">
        <w:rPr>
          <w:sz w:val="16"/>
        </w:rPr>
        <w:t>attention  or</w:t>
      </w:r>
      <w:proofErr w:type="gramEnd"/>
      <w:r w:rsidRPr="00B8676A">
        <w:rPr>
          <w:sz w:val="16"/>
        </w:rPr>
        <w:t xml:space="preserve"> political action as North Carolina’s transgender bathroom dispute.</w:t>
      </w:r>
    </w:p>
    <w:p w14:paraId="75F99F37" w14:textId="77777777" w:rsidR="00B832AC" w:rsidRPr="00B8676A" w:rsidRDefault="00B832AC" w:rsidP="00B832AC">
      <w:pPr>
        <w:rPr>
          <w:sz w:val="16"/>
        </w:rPr>
      </w:pPr>
      <w:r w:rsidRPr="00B8676A">
        <w:rPr>
          <w:sz w:val="16"/>
        </w:rPr>
        <w:t xml:space="preserve">As for why we are blind to this pending disaster, Nassim </w:t>
      </w:r>
      <w:proofErr w:type="spellStart"/>
      <w:r w:rsidRPr="00B8676A">
        <w:rPr>
          <w:sz w:val="16"/>
        </w:rPr>
        <w:t>Taleb’s</w:t>
      </w:r>
      <w:proofErr w:type="spellEnd"/>
      <w:r w:rsidRPr="00B8676A">
        <w:rPr>
          <w:sz w:val="16"/>
        </w:rPr>
        <w:t xml:space="preserve"> The Black Swan: The Impact of the Highly Improbable offers insights. A “Black Swan” is an extreme impact event that is outside the realm of regular expectations; nothing in the past can convincingly point to its possibility. Concerning such events, </w:t>
      </w:r>
      <w:proofErr w:type="spellStart"/>
      <w:r w:rsidRPr="00B8676A">
        <w:rPr>
          <w:sz w:val="16"/>
        </w:rPr>
        <w:t>Taleb</w:t>
      </w:r>
      <w:proofErr w:type="spellEnd"/>
      <w:r w:rsidRPr="00B8676A">
        <w:rPr>
          <w:sz w:val="16"/>
        </w:rPr>
        <w:t xml:space="preserve"> warns that “things have a bias to appear more stable and less risky in the past, leading us to surprises </w:t>
      </w:r>
      <w:proofErr w:type="gramStart"/>
      <w:r w:rsidRPr="00B8676A">
        <w:rPr>
          <w:sz w:val="16"/>
        </w:rPr>
        <w:t>. . . .</w:t>
      </w:r>
      <w:proofErr w:type="gramEnd"/>
      <w:r w:rsidRPr="00B8676A">
        <w:rPr>
          <w:sz w:val="16"/>
        </w:rPr>
        <w:t xml:space="preserve"> The history of epidemics, narrowly studied, does not suggest the risks of the great plague to come that will dominate the planet.”8</w:t>
      </w:r>
    </w:p>
    <w:p w14:paraId="045DF918" w14:textId="77777777" w:rsidR="00B832AC" w:rsidRPr="00B8676A" w:rsidRDefault="00B832AC" w:rsidP="00B832AC">
      <w:pPr>
        <w:rPr>
          <w:sz w:val="16"/>
        </w:rPr>
      </w:pPr>
      <w:proofErr w:type="spellStart"/>
      <w:r w:rsidRPr="00B8676A">
        <w:rPr>
          <w:sz w:val="16"/>
        </w:rPr>
        <w:t>Taleb</w:t>
      </w:r>
      <w:proofErr w:type="spellEnd"/>
      <w:r w:rsidRPr="00B8676A">
        <w:rPr>
          <w:sz w:val="16"/>
        </w:rPr>
        <w:t xml:space="preserve"> cites 27 </w:t>
      </w:r>
      <w:r w:rsidRPr="00B8676A">
        <w:rPr>
          <w:rStyle w:val="Emphasis"/>
        </w:rPr>
        <w:t xml:space="preserve">widespread </w:t>
      </w:r>
      <w:r w:rsidRPr="00B8676A">
        <w:rPr>
          <w:rStyle w:val="Emphasis"/>
          <w:highlight w:val="yellow"/>
        </w:rPr>
        <w:t>errors in</w:t>
      </w:r>
      <w:r w:rsidRPr="00B8676A">
        <w:rPr>
          <w:rStyle w:val="Emphasis"/>
        </w:rPr>
        <w:t xml:space="preserve"> human </w:t>
      </w:r>
      <w:r w:rsidRPr="00B8676A">
        <w:rPr>
          <w:rStyle w:val="Emphasis"/>
          <w:highlight w:val="yellow"/>
        </w:rPr>
        <w:t>thinking</w:t>
      </w:r>
      <w:r w:rsidRPr="00B8676A">
        <w:rPr>
          <w:sz w:val="16"/>
        </w:rPr>
        <w:t xml:space="preserve"> processes and misapplications of statistics to </w:t>
      </w:r>
      <w:r w:rsidRPr="00B8676A">
        <w:rPr>
          <w:rStyle w:val="StyleUnderline"/>
          <w:highlight w:val="yellow"/>
        </w:rPr>
        <w:t>explain why we neglect</w:t>
      </w:r>
      <w:r w:rsidRPr="00B8676A">
        <w:rPr>
          <w:rStyle w:val="StyleUnderline"/>
        </w:rPr>
        <w:t xml:space="preserve"> Black Swan disasters like </w:t>
      </w:r>
      <w:r w:rsidRPr="00B8676A">
        <w:rPr>
          <w:rStyle w:val="StyleUnderline"/>
          <w:highlight w:val="yellow"/>
        </w:rPr>
        <w:t>a coming BVP</w:t>
      </w:r>
      <w:r w:rsidRPr="00B8676A">
        <w:rPr>
          <w:sz w:val="16"/>
          <w:highlight w:val="yellow"/>
        </w:rPr>
        <w:t xml:space="preserve">. </w:t>
      </w:r>
      <w:r w:rsidRPr="00B8676A">
        <w:rPr>
          <w:rStyle w:val="StyleUnderline"/>
          <w:highlight w:val="yellow"/>
        </w:rPr>
        <w:t>People cling to</w:t>
      </w:r>
      <w:r w:rsidRPr="00B8676A">
        <w:rPr>
          <w:rStyle w:val="StyleUnderline"/>
        </w:rPr>
        <w:t xml:space="preserve"> </w:t>
      </w:r>
      <w:r w:rsidRPr="00B8676A">
        <w:rPr>
          <w:rStyle w:val="Emphasis"/>
        </w:rPr>
        <w:t xml:space="preserve">current truths and </w:t>
      </w:r>
      <w:r w:rsidRPr="00B8676A">
        <w:rPr>
          <w:rStyle w:val="Emphasis"/>
          <w:highlight w:val="yellow"/>
        </w:rPr>
        <w:t>past experiences</w:t>
      </w:r>
      <w:r w:rsidRPr="00B8676A">
        <w:rPr>
          <w:rStyle w:val="StyleUnderline"/>
        </w:rPr>
        <w:t xml:space="preserve"> that </w:t>
      </w:r>
      <w:r w:rsidRPr="00B8676A">
        <w:rPr>
          <w:rStyle w:val="StyleUnderline"/>
          <w:highlight w:val="yellow"/>
        </w:rPr>
        <w:t>new tech</w:t>
      </w:r>
      <w:r w:rsidRPr="00B8676A">
        <w:rPr>
          <w:rStyle w:val="StyleUnderline"/>
        </w:rPr>
        <w:t>nologies and changing conditions</w:t>
      </w:r>
      <w:r w:rsidRPr="00B8676A">
        <w:rPr>
          <w:sz w:val="16"/>
        </w:rPr>
        <w:t xml:space="preserve"> may soon </w:t>
      </w:r>
      <w:r w:rsidRPr="00B8676A">
        <w:rPr>
          <w:rStyle w:val="StyleUnderline"/>
          <w:highlight w:val="yellow"/>
        </w:rPr>
        <w:t>render</w:t>
      </w:r>
      <w:r w:rsidRPr="00B8676A">
        <w:rPr>
          <w:sz w:val="16"/>
        </w:rPr>
        <w:t xml:space="preserve"> wrong or </w:t>
      </w:r>
      <w:r w:rsidRPr="00B8676A">
        <w:rPr>
          <w:rStyle w:val="Emphasis"/>
          <w:highlight w:val="yellow"/>
        </w:rPr>
        <w:t>irrelevant</w:t>
      </w:r>
      <w:r w:rsidRPr="00B8676A">
        <w:rPr>
          <w:sz w:val="16"/>
        </w:rPr>
        <w:t xml:space="preserve">. We often fool ourselves with stories and anecdotes, and even invent memories that calm us—but also demobilize us. </w:t>
      </w:r>
      <w:r w:rsidRPr="00B8676A">
        <w:rPr>
          <w:rStyle w:val="StyleUnderline"/>
        </w:rPr>
        <w:t>What we don’t see regularly, we tend to ignore</w:t>
      </w:r>
      <w:r w:rsidRPr="00B8676A">
        <w:rPr>
          <w:sz w:val="16"/>
        </w:rPr>
        <w:t xml:space="preserve">. We learn by repetition, react and decide by gut feeling, thinking that we’ve thought it through and made a rational choice when we often have not. “We are made to be superficial, to heed what we see and not heed what does not vividly come to mind.” </w:t>
      </w:r>
      <w:proofErr w:type="spellStart"/>
      <w:r w:rsidRPr="00B8676A">
        <w:rPr>
          <w:sz w:val="16"/>
        </w:rPr>
        <w:t>Taleb</w:t>
      </w:r>
      <w:proofErr w:type="spellEnd"/>
      <w:r w:rsidRPr="00B8676A">
        <w:rPr>
          <w:sz w:val="16"/>
        </w:rPr>
        <w:t xml:space="preserve"> cites as examples the diaries of people prior to World War II—few had any inkling that something momentous was taking place, that large-scale war was coming. And indeed, while we hear much about Churchill’s warnings (and less about Lord Vansittart’s even earlier and more consistent warnings), his was a rare voice and ignored.</w:t>
      </w:r>
    </w:p>
    <w:p w14:paraId="2429C7CA" w14:textId="77777777" w:rsidR="00B832AC" w:rsidRPr="00B8676A" w:rsidRDefault="00B832AC" w:rsidP="00B832AC">
      <w:pPr>
        <w:rPr>
          <w:sz w:val="16"/>
        </w:rPr>
      </w:pPr>
      <w:r w:rsidRPr="00B8676A">
        <w:rPr>
          <w:sz w:val="16"/>
        </w:rPr>
        <w:t>BVP “disaster blindness” may be stronger in the United States because we, with the mightiest military, feel immune from attack. This is precisely why a BVP is a likely weapon of choice for attacking the United States. It could kill more people than even a large nuclear attack, cause more lasting devastation and economic collapse, and best of all for the attackers—they may get away with no retaliation since we may never be able to determine or prove who released the virus.</w:t>
      </w:r>
    </w:p>
    <w:p w14:paraId="71E26174" w14:textId="77777777" w:rsidR="00B832AC" w:rsidRPr="00B8676A" w:rsidRDefault="00B832AC" w:rsidP="00B832AC">
      <w:pPr>
        <w:rPr>
          <w:sz w:val="16"/>
        </w:rPr>
      </w:pPr>
      <w:r w:rsidRPr="00B8676A">
        <w:rPr>
          <w:sz w:val="16"/>
        </w:rPr>
        <w:t xml:space="preserve">Our government spends tens of billions of dollars every year to counter nuclear threats because it’s a long-standing, very obvious threat. The threat of bio attack is much worse, both in terms of likelihood and of the damage it will probably cause, yet relatively little is done to try and counter or prepare. In 2012 a National Research Council committee on chemical and biological defense scolded, “The United States probably has not yet adequately embraced the opacity of the threat. It will be much, much more difficult to prepare for and defend against than prior threats.”9 Indeed, when I interview biologists and researchers who should be troubled by the coming BVP, their more immediate worry is that their research will be curtailed or over-regulated. They believe that biotechnology promises great advances in medicine and is a huge economic </w:t>
      </w:r>
      <w:r w:rsidRPr="00B8676A">
        <w:rPr>
          <w:sz w:val="16"/>
        </w:rPr>
        <w:lastRenderedPageBreak/>
        <w:t>opportunity—a belief echoed by business executives. Scientists I’ve interviewed fear that warnings about BVP will lead to more regulations, which would drive the research to other parts of the world where it’s not regulated. They also argue that it is too late to stop misuse of this technology.</w:t>
      </w:r>
    </w:p>
    <w:p w14:paraId="14C18D83" w14:textId="77777777" w:rsidR="00B832AC" w:rsidRPr="00B8676A" w:rsidRDefault="00B832AC" w:rsidP="00B832AC">
      <w:pPr>
        <w:rPr>
          <w:sz w:val="16"/>
        </w:rPr>
      </w:pPr>
      <w:r w:rsidRPr="00B8676A">
        <w:rPr>
          <w:sz w:val="16"/>
        </w:rPr>
        <w:t>The Federal government is certainly aware of the bioterrorism risk, but it is not a top priority. The lead agencies dealing with biotechnology fund and promote the research. Until the first instance of disaster, it is doubtful there will be strong action to prepare for the threat of a BVP-induced collapse. Nothing major happens in Washington, DC, without laws to direct the action, budgeting, and the commitment of top elected officials. All are lacking now. There are no special interests and lobbyists pushing for bioterrorism preparedness.</w:t>
      </w:r>
    </w:p>
    <w:p w14:paraId="605EA37E" w14:textId="77777777" w:rsidR="00B832AC" w:rsidRPr="00B8676A" w:rsidRDefault="00B832AC" w:rsidP="00B832AC">
      <w:pPr>
        <w:rPr>
          <w:sz w:val="16"/>
        </w:rPr>
      </w:pPr>
      <w:r w:rsidRPr="00B8676A">
        <w:rPr>
          <w:sz w:val="16"/>
        </w:rPr>
        <w:t>The initial or “triggering” Black Swan disaster may not be the biggest thing to worry about. The “cascading effects” of an economic shut down, the loss of law and order, looting and marauding, and the disruption of health, sanitation, water, and transportation systems triggered by the initial disaster may deliver much worse, longer-lasting damage. What cascading problems will result when the electrical grid goes down? Can nuclear reactors remain safely shut down when no one reports to work because they don’t want to risk viral exposure, and local water and electric systems aren’t functioning? With the police force overwhelmed and ravaged by casualties (first responders are more likely to get the virus), many officers will abandon their jobs to protect their families from exposure. An explosion in violent crime could be worse even than the virus.</w:t>
      </w:r>
    </w:p>
    <w:p w14:paraId="29B30EDD" w14:textId="77777777" w:rsidR="00B832AC" w:rsidRPr="00B8676A" w:rsidRDefault="00B832AC" w:rsidP="00B832AC">
      <w:pPr>
        <w:rPr>
          <w:sz w:val="16"/>
        </w:rPr>
      </w:pPr>
      <w:r w:rsidRPr="00B8676A">
        <w:rPr>
          <w:rStyle w:val="StyleUnderline"/>
        </w:rPr>
        <w:t xml:space="preserve">The real </w:t>
      </w:r>
      <w:r w:rsidRPr="00B8676A">
        <w:rPr>
          <w:rStyle w:val="StyleUnderline"/>
          <w:highlight w:val="yellow"/>
        </w:rPr>
        <w:t>uncertainty is</w:t>
      </w:r>
      <w:r w:rsidRPr="00B8676A">
        <w:rPr>
          <w:sz w:val="16"/>
        </w:rPr>
        <w:t xml:space="preserve"> not whether a BVP or other Black Swan disaster will occur, but </w:t>
      </w:r>
      <w:r w:rsidRPr="00B8676A">
        <w:rPr>
          <w:rStyle w:val="Emphasis"/>
          <w:highlight w:val="yellow"/>
        </w:rPr>
        <w:t>how bad it will be</w:t>
      </w:r>
      <w:r w:rsidRPr="00B8676A">
        <w:rPr>
          <w:rStyle w:val="StyleUnderline"/>
        </w:rPr>
        <w:t xml:space="preserve"> and how deep of a collapse will result</w:t>
      </w:r>
      <w:r w:rsidRPr="00B8676A">
        <w:rPr>
          <w:sz w:val="16"/>
        </w:rPr>
        <w:t xml:space="preserve"> from it. </w:t>
      </w:r>
      <w:r w:rsidRPr="00B8676A">
        <w:rPr>
          <w:rStyle w:val="StyleUnderline"/>
        </w:rPr>
        <w:t>After the first pandemic and collapse, it will</w:t>
      </w:r>
      <w:r w:rsidRPr="00B8676A">
        <w:rPr>
          <w:sz w:val="16"/>
        </w:rPr>
        <w:t xml:space="preserve"> likely </w:t>
      </w:r>
      <w:r w:rsidRPr="00B8676A">
        <w:rPr>
          <w:rStyle w:val="StyleUnderline"/>
        </w:rPr>
        <w:t xml:space="preserve">be </w:t>
      </w:r>
      <w:r w:rsidRPr="00B8676A">
        <w:rPr>
          <w:rStyle w:val="Emphasis"/>
        </w:rPr>
        <w:t>impossible to prevent repeat bio attacks</w:t>
      </w:r>
      <w:r w:rsidRPr="00B8676A">
        <w:rPr>
          <w:sz w:val="16"/>
        </w:rPr>
        <w:t>. It may be the next epoch of warfare and terrorism that defines the next era of “civilization.” Most writers covering the Biotech Age emphasize the great advances in medicine and new means of production. But in a time when individuals can wield the power to kill millions and cause a collapse, the outlook for mankind may be more bleak than rosy. The destructive power of deliberately malign GMOs and the uncontrollable ability of individuals to unleash a BVP may yield a reversal in mankind’s fortunes: shorter life spans, crueler lifestyles, and perhaps a collapse of civilization entirely.</w:t>
      </w:r>
    </w:p>
    <w:p w14:paraId="554DF1F3" w14:textId="77777777" w:rsidR="00B832AC" w:rsidRPr="00B8676A" w:rsidRDefault="00B832AC" w:rsidP="00B832AC">
      <w:pPr>
        <w:rPr>
          <w:sz w:val="16"/>
        </w:rPr>
      </w:pPr>
      <w:r w:rsidRPr="00B8676A">
        <w:rPr>
          <w:sz w:val="16"/>
        </w:rPr>
        <w:t xml:space="preserve">Whether the first bioengineered virus comes from an accidental release or is spread by some regime, the key point </w:t>
      </w:r>
      <w:proofErr w:type="spellStart"/>
      <w:r w:rsidRPr="00B8676A">
        <w:rPr>
          <w:sz w:val="16"/>
        </w:rPr>
        <w:t>Taleb</w:t>
      </w:r>
      <w:proofErr w:type="spellEnd"/>
      <w:r w:rsidRPr="00B8676A">
        <w:rPr>
          <w:sz w:val="16"/>
        </w:rPr>
        <w:t xml:space="preserve"> makes is that “</w:t>
      </w:r>
      <w:r w:rsidRPr="00B8676A">
        <w:rPr>
          <w:rStyle w:val="StyleUnderline"/>
        </w:rPr>
        <w:t xml:space="preserve">Black Swans being unpredictable, </w:t>
      </w:r>
      <w:r w:rsidRPr="00B8676A">
        <w:rPr>
          <w:rStyle w:val="StyleUnderline"/>
          <w:highlight w:val="yellow"/>
        </w:rPr>
        <w:t>we need to adjust to their existence</w:t>
      </w:r>
      <w:r w:rsidRPr="00B8676A">
        <w:rPr>
          <w:sz w:val="16"/>
        </w:rPr>
        <w:t xml:space="preserve"> (rather than naively try to predict them).” Estimating, assuming, hoping that accidents, lunatics, terrorists, or enemy states won’t release a GMO, or that we can always detect and stop them, is a mistake. As a nation, we must adapt to the existence of the BVP threat now </w:t>
      </w:r>
      <w:r w:rsidRPr="00B8676A">
        <w:rPr>
          <w:rStyle w:val="StyleUnderline"/>
          <w:highlight w:val="yellow"/>
        </w:rPr>
        <w:t xml:space="preserve">and </w:t>
      </w:r>
      <w:r w:rsidRPr="00B8676A">
        <w:rPr>
          <w:rStyle w:val="Emphasis"/>
          <w:highlight w:val="yellow"/>
        </w:rPr>
        <w:t>change</w:t>
      </w:r>
      <w:r w:rsidRPr="00B8676A">
        <w:rPr>
          <w:rStyle w:val="Emphasis"/>
        </w:rPr>
        <w:t xml:space="preserve"> the </w:t>
      </w:r>
      <w:r w:rsidRPr="00B8676A">
        <w:rPr>
          <w:rStyle w:val="Emphasis"/>
          <w:highlight w:val="yellow"/>
        </w:rPr>
        <w:t>protocols of our strategy</w:t>
      </w:r>
      <w:r w:rsidRPr="00B8676A">
        <w:rPr>
          <w:rStyle w:val="Emphasis"/>
        </w:rPr>
        <w:t xml:space="preserve">, military forces, </w:t>
      </w:r>
      <w:r w:rsidRPr="00B8676A">
        <w:rPr>
          <w:rStyle w:val="Emphasis"/>
          <w:highlight w:val="yellow"/>
        </w:rPr>
        <w:t>economy</w:t>
      </w:r>
      <w:r w:rsidRPr="00B8676A">
        <w:rPr>
          <w:sz w:val="16"/>
        </w:rPr>
        <w:t xml:space="preserve">, and preparedness </w:t>
      </w:r>
      <w:r w:rsidRPr="00B8676A">
        <w:rPr>
          <w:rStyle w:val="StyleUnderline"/>
          <w:highlight w:val="yellow"/>
        </w:rPr>
        <w:t>to ensure</w:t>
      </w:r>
      <w:r w:rsidRPr="00B8676A">
        <w:rPr>
          <w:rStyle w:val="StyleUnderline"/>
        </w:rPr>
        <w:t xml:space="preserve"> the </w:t>
      </w:r>
      <w:r w:rsidRPr="00B8676A">
        <w:rPr>
          <w:rStyle w:val="Emphasis"/>
          <w:highlight w:val="yellow"/>
        </w:rPr>
        <w:t>consequences do not cascade into</w:t>
      </w:r>
      <w:r w:rsidRPr="00B8676A">
        <w:rPr>
          <w:rStyle w:val="Emphasis"/>
        </w:rPr>
        <w:t xml:space="preserve"> societal </w:t>
      </w:r>
      <w:r w:rsidRPr="00B8676A">
        <w:rPr>
          <w:rStyle w:val="Emphasis"/>
          <w:highlight w:val="yellow"/>
        </w:rPr>
        <w:t>collapse</w:t>
      </w:r>
      <w:r w:rsidRPr="00B8676A">
        <w:rPr>
          <w:sz w:val="16"/>
        </w:rPr>
        <w:t>. We need to be prepared to deal with the consequences of a viral pandemic that produces horrific numbers of casualties that cannot be stopped with a simple quarantine. This problem deserves far more attention and resources. While we likely can’t stop the release of lethal new GMOs, we can survive if we are ready.</w:t>
      </w:r>
    </w:p>
    <w:p w14:paraId="2A47E3ED" w14:textId="77777777" w:rsidR="00B832AC" w:rsidRPr="00B8676A" w:rsidRDefault="00B832AC" w:rsidP="00B832AC">
      <w:pPr>
        <w:rPr>
          <w:sz w:val="16"/>
        </w:rPr>
      </w:pPr>
      <w:r w:rsidRPr="00B8676A">
        <w:rPr>
          <w:sz w:val="16"/>
        </w:rPr>
        <w:t xml:space="preserve">Many of the obvious preparations are relatively low-cost. Households need to have not days of stored food and water, but months. While the Federal government won’t recommend something so politically incorrect, wise citizens should stockpile and know how to use guns and ammo. The National Guard should train and equip its forces to implement quarantines and support local law </w:t>
      </w:r>
      <w:proofErr w:type="gramStart"/>
      <w:r w:rsidRPr="00B8676A">
        <w:rPr>
          <w:sz w:val="16"/>
        </w:rPr>
        <w:t>enforcement, and</w:t>
      </w:r>
      <w:proofErr w:type="gramEnd"/>
      <w:r w:rsidRPr="00B8676A">
        <w:rPr>
          <w:sz w:val="16"/>
        </w:rPr>
        <w:t xml:space="preserve"> add a “Civil Ground Patrol” (modeled on the Air Force’s Civil Air Patrol) to train and build a force of volunteers to help in disaster recovery and response efforts.</w:t>
      </w:r>
    </w:p>
    <w:p w14:paraId="22FFBD1D" w14:textId="77777777" w:rsidR="00B832AC" w:rsidRPr="00B8676A" w:rsidRDefault="00B832AC" w:rsidP="00B832AC">
      <w:pPr>
        <w:rPr>
          <w:sz w:val="16"/>
        </w:rPr>
      </w:pPr>
      <w:r w:rsidRPr="00B8676A">
        <w:rPr>
          <w:sz w:val="16"/>
        </w:rPr>
        <w:t xml:space="preserve">After the first pandemic hits there will be support for making bigger, more wide-sweeping changes in every aspect of our foreign and defense policies, economy, culture and society. Nuclear weapons may no longer be seen as the most threatening weapons that should be eliminated, but a vital instrument for prompt strikes to incinerate a bioweapon threat. An exodus from large cities may result as people conclude that rural areas are safer. International travelers would not enter the country within an hour of arrival, but after days spent in quarantine communities where they can work and </w:t>
      </w:r>
      <w:proofErr w:type="gramStart"/>
      <w:r w:rsidRPr="00B8676A">
        <w:rPr>
          <w:sz w:val="16"/>
        </w:rPr>
        <w:t>recreate, but</w:t>
      </w:r>
      <w:proofErr w:type="gramEnd"/>
      <w:r w:rsidRPr="00B8676A">
        <w:rPr>
          <w:sz w:val="16"/>
        </w:rPr>
        <w:t xml:space="preserve"> remain in a controlled state.</w:t>
      </w:r>
    </w:p>
    <w:p w14:paraId="4806B5FC" w14:textId="77777777" w:rsidR="00B832AC" w:rsidRPr="00B8676A" w:rsidRDefault="00B832AC" w:rsidP="00B832AC">
      <w:pPr>
        <w:rPr>
          <w:sz w:val="16"/>
        </w:rPr>
      </w:pPr>
      <w:r w:rsidRPr="00B8676A">
        <w:rPr>
          <w:sz w:val="16"/>
        </w:rPr>
        <w:t xml:space="preserve">From the Stone Age through the Bronze, Iron and Industrial Ages to today’s Information Age, humans have enjoyed longer lifespans and improving quality of life and civilization. Every major technological advance has also been applied to new means of killing, such as the mass-produced weapons and chemical agents developed in the World Wars of the 20th century. Nuclear weapons were very difficult to make or </w:t>
      </w:r>
      <w:proofErr w:type="gramStart"/>
      <w:r w:rsidRPr="00B8676A">
        <w:rPr>
          <w:sz w:val="16"/>
        </w:rPr>
        <w:t>hide, and</w:t>
      </w:r>
      <w:proofErr w:type="gramEnd"/>
      <w:r w:rsidRPr="00B8676A">
        <w:rPr>
          <w:sz w:val="16"/>
        </w:rPr>
        <w:t xml:space="preserve"> are held today still only by states. But new computer, nanotechnology, and other </w:t>
      </w:r>
      <w:r w:rsidRPr="00B8676A">
        <w:rPr>
          <w:rStyle w:val="StyleUnderline"/>
        </w:rPr>
        <w:t>technological advances give individuals the power to severely damage states and</w:t>
      </w:r>
      <w:r w:rsidRPr="00B8676A">
        <w:rPr>
          <w:sz w:val="16"/>
        </w:rPr>
        <w:t xml:space="preserve"> the </w:t>
      </w:r>
      <w:r w:rsidRPr="00B8676A">
        <w:rPr>
          <w:rStyle w:val="StyleUnderline"/>
        </w:rPr>
        <w:t>societies</w:t>
      </w:r>
      <w:r w:rsidRPr="00B8676A">
        <w:rPr>
          <w:sz w:val="16"/>
        </w:rPr>
        <w:t xml:space="preserve"> they govern. </w:t>
      </w:r>
      <w:r w:rsidRPr="00B8676A">
        <w:rPr>
          <w:rStyle w:val="StyleUnderline"/>
          <w:highlight w:val="yellow"/>
        </w:rPr>
        <w:t>Bioengineered viruses</w:t>
      </w:r>
      <w:r w:rsidRPr="00B8676A">
        <w:rPr>
          <w:sz w:val="16"/>
        </w:rPr>
        <w:t xml:space="preserve"> created and released by an individual </w:t>
      </w:r>
      <w:r w:rsidRPr="00B8676A">
        <w:rPr>
          <w:rStyle w:val="Emphasis"/>
          <w:highlight w:val="yellow"/>
        </w:rPr>
        <w:t>could destroy</w:t>
      </w:r>
      <w:r w:rsidRPr="00B8676A">
        <w:rPr>
          <w:sz w:val="16"/>
        </w:rPr>
        <w:t xml:space="preserve"> a country and, perhaps, </w:t>
      </w:r>
      <w:r w:rsidRPr="00B8676A">
        <w:rPr>
          <w:rStyle w:val="Emphasis"/>
          <w:highlight w:val="yellow"/>
        </w:rPr>
        <w:t>our species</w:t>
      </w:r>
      <w:r w:rsidRPr="00B8676A">
        <w:rPr>
          <w:rStyle w:val="StyleUnderline"/>
          <w:highlight w:val="yellow"/>
        </w:rPr>
        <w:t xml:space="preserve">. The </w:t>
      </w:r>
      <w:r w:rsidRPr="00B8676A">
        <w:rPr>
          <w:rStyle w:val="Emphasis"/>
          <w:highlight w:val="yellow"/>
        </w:rPr>
        <w:t>more we do now to adjust</w:t>
      </w:r>
      <w:r w:rsidRPr="00B8676A">
        <w:rPr>
          <w:rStyle w:val="StyleUnderline"/>
          <w:highlight w:val="yellow"/>
        </w:rPr>
        <w:t xml:space="preserve"> to</w:t>
      </w:r>
      <w:r w:rsidRPr="00B8676A">
        <w:rPr>
          <w:rStyle w:val="StyleUnderline"/>
        </w:rPr>
        <w:t xml:space="preserve"> the threat of </w:t>
      </w:r>
      <w:r w:rsidRPr="00B8676A">
        <w:rPr>
          <w:rStyle w:val="StyleUnderline"/>
          <w:highlight w:val="yellow"/>
        </w:rPr>
        <w:t>biotech</w:t>
      </w:r>
      <w:r w:rsidRPr="00B8676A">
        <w:rPr>
          <w:rStyle w:val="StyleUnderline"/>
        </w:rPr>
        <w:t>nology</w:t>
      </w:r>
      <w:r w:rsidRPr="00B8676A">
        <w:rPr>
          <w:sz w:val="16"/>
        </w:rPr>
        <w:t xml:space="preserve"> and prepare for the Age of Bioengineered Viral Pandemics and Collapse </w:t>
      </w:r>
      <w:r w:rsidRPr="00B8676A">
        <w:rPr>
          <w:rStyle w:val="Emphasis"/>
          <w:highlight w:val="yellow"/>
        </w:rPr>
        <w:t>the more likely we are to survive</w:t>
      </w:r>
      <w:r w:rsidRPr="00B8676A">
        <w:rPr>
          <w:sz w:val="16"/>
        </w:rPr>
        <w:t>.</w:t>
      </w:r>
    </w:p>
    <w:p w14:paraId="15765B3C" w14:textId="0641CD38" w:rsidR="00254454" w:rsidRDefault="00360FB6" w:rsidP="00254454">
      <w:pPr>
        <w:pStyle w:val="Heading3"/>
      </w:pPr>
      <w:r>
        <w:lastRenderedPageBreak/>
        <w:t xml:space="preserve">Renewables </w:t>
      </w:r>
      <w:r w:rsidR="00254454">
        <w:t>Advantage---1AC</w:t>
      </w:r>
    </w:p>
    <w:p w14:paraId="7DE91E2C" w14:textId="6BCB2218" w:rsidR="00FD495A" w:rsidRPr="00FD495A" w:rsidRDefault="00FD495A" w:rsidP="00FD495A">
      <w:pPr>
        <w:pStyle w:val="Heading4"/>
        <w:rPr>
          <w:rStyle w:val="Style13ptBold"/>
          <w:b/>
        </w:rPr>
      </w:pPr>
      <w:r w:rsidRPr="00FD495A">
        <w:rPr>
          <w:rStyle w:val="Style13ptBold"/>
          <w:b/>
        </w:rPr>
        <w:t>Adv</w:t>
      </w:r>
      <w:r>
        <w:rPr>
          <w:rStyle w:val="Style13ptBold"/>
          <w:b/>
        </w:rPr>
        <w:t xml:space="preserve">antage </w:t>
      </w:r>
      <w:r w:rsidR="00817174">
        <w:rPr>
          <w:rStyle w:val="Style13ptBold"/>
          <w:b/>
        </w:rPr>
        <w:t>__</w:t>
      </w:r>
      <w:r>
        <w:rPr>
          <w:rStyle w:val="Style13ptBold"/>
          <w:b/>
        </w:rPr>
        <w:t xml:space="preserve"> is renewable energy:</w:t>
      </w:r>
    </w:p>
    <w:p w14:paraId="20FA209D" w14:textId="77777777" w:rsidR="00A10315" w:rsidRPr="00B8676A" w:rsidRDefault="00A10315" w:rsidP="00A10315">
      <w:pPr>
        <w:pStyle w:val="Heading4"/>
      </w:pPr>
      <w:r>
        <w:t>Recent restrictions on immigration crush renewable energy development---innovation by high-skilled immigrants is key</w:t>
      </w:r>
    </w:p>
    <w:p w14:paraId="36C1F93B" w14:textId="77777777" w:rsidR="00A10315" w:rsidRPr="00B8676A" w:rsidRDefault="00A10315" w:rsidP="00A10315">
      <w:r w:rsidRPr="00B8676A">
        <w:t xml:space="preserve">Mark N. </w:t>
      </w:r>
      <w:r w:rsidRPr="00B8676A">
        <w:rPr>
          <w:rStyle w:val="Style13ptBold"/>
        </w:rPr>
        <w:t>Templeton 17</w:t>
      </w:r>
      <w:r w:rsidRPr="00B8676A">
        <w:t>, contributor to Forbes and analyst at the Energy Policy Institute at the University of Chicago, “Five Immigrants Who Revolutionized America's Energy Industry,” 3/6/17, https://www.forbes.com/sites/ucenergy/2017/03/06/5-immigrants-who-revolutionized-americas-energy-industry/#2ed6c21b5ed1</w:t>
      </w:r>
    </w:p>
    <w:p w14:paraId="4A83303D" w14:textId="77777777" w:rsidR="00A10315" w:rsidRPr="00182B63" w:rsidRDefault="00A10315" w:rsidP="00A10315">
      <w:pPr>
        <w:rPr>
          <w:sz w:val="16"/>
        </w:rPr>
      </w:pPr>
      <w:r w:rsidRPr="00182B63">
        <w:rPr>
          <w:sz w:val="16"/>
        </w:rPr>
        <w:t xml:space="preserve">Its intent may be to keep out potential terrorists and low-wage workers allegedly taking American jobs. But, </w:t>
      </w:r>
      <w:r w:rsidRPr="00FC1DE1">
        <w:rPr>
          <w:rStyle w:val="StyleUnderline"/>
        </w:rPr>
        <w:t xml:space="preserve">the </w:t>
      </w:r>
      <w:r w:rsidRPr="00234E82">
        <w:rPr>
          <w:rStyle w:val="StyleUnderline"/>
          <w:highlight w:val="yellow"/>
        </w:rPr>
        <w:t>Trump</w:t>
      </w:r>
      <w:r w:rsidRPr="00FC1DE1">
        <w:rPr>
          <w:rStyle w:val="StyleUnderline"/>
        </w:rPr>
        <w:t xml:space="preserve"> administration’s </w:t>
      </w:r>
      <w:r w:rsidRPr="00234E82">
        <w:rPr>
          <w:rStyle w:val="StyleUnderline"/>
          <w:highlight w:val="yellow"/>
        </w:rPr>
        <w:t xml:space="preserve">actions on immigration have </w:t>
      </w:r>
      <w:r w:rsidRPr="00234E82">
        <w:rPr>
          <w:rStyle w:val="Emphasis"/>
          <w:highlight w:val="yellow"/>
        </w:rPr>
        <w:t>far-reaching consequences</w:t>
      </w:r>
      <w:r w:rsidRPr="00FC1DE1">
        <w:rPr>
          <w:rStyle w:val="StyleUnderline"/>
        </w:rPr>
        <w:t xml:space="preserve"> on every sector of the American economy</w:t>
      </w:r>
      <w:r w:rsidRPr="00182B63">
        <w:rPr>
          <w:sz w:val="16"/>
        </w:rPr>
        <w:t xml:space="preserve">—consequences </w:t>
      </w:r>
      <w:r w:rsidRPr="00234E82">
        <w:rPr>
          <w:rStyle w:val="Emphasis"/>
          <w:highlight w:val="yellow"/>
        </w:rPr>
        <w:t>the energy sector will not escape</w:t>
      </w:r>
      <w:r w:rsidRPr="00182B63">
        <w:rPr>
          <w:sz w:val="16"/>
        </w:rPr>
        <w:t>.</w:t>
      </w:r>
    </w:p>
    <w:p w14:paraId="25DE6BE7" w14:textId="77777777" w:rsidR="00A10315" w:rsidRPr="00182B63" w:rsidRDefault="00A10315" w:rsidP="00A10315">
      <w:pPr>
        <w:rPr>
          <w:sz w:val="16"/>
        </w:rPr>
      </w:pPr>
      <w:r w:rsidRPr="00234E82">
        <w:rPr>
          <w:rStyle w:val="StyleUnderline"/>
          <w:highlight w:val="yellow"/>
        </w:rPr>
        <w:t>Anti-immigrant policies turn away bright young people</w:t>
      </w:r>
      <w:r w:rsidRPr="00182B63">
        <w:rPr>
          <w:sz w:val="16"/>
        </w:rPr>
        <w:t xml:space="preserve"> who want to attend some of the best universities in the world, located right here in the U.S. They turn away recent graduates of these top schools who want nothing more than to get a job here and put their new skills to work in the American economy. And, they turn away highly-skilled workers who for centuries have looked to the U.S. as a place where their talents can do some good in the world. Even if the Trump administration’s executive order only excludes people from a certain set of countries, </w:t>
      </w:r>
      <w:r w:rsidRPr="00234E82">
        <w:rPr>
          <w:rStyle w:val="Emphasis"/>
        </w:rPr>
        <w:t>many more potential immigrants</w:t>
      </w:r>
      <w:r w:rsidRPr="00234E82">
        <w:rPr>
          <w:rStyle w:val="StyleUnderline"/>
        </w:rPr>
        <w:t xml:space="preserve"> from other countries will decide that they are better off exploring opportunities in countries that are more welcoming</w:t>
      </w:r>
      <w:r w:rsidRPr="00182B63">
        <w:rPr>
          <w:sz w:val="16"/>
        </w:rPr>
        <w:t xml:space="preserve"> to people like them.</w:t>
      </w:r>
    </w:p>
    <w:p w14:paraId="60DE4B4B" w14:textId="77777777" w:rsidR="00A10315" w:rsidRPr="00182B63" w:rsidRDefault="00A10315" w:rsidP="00A10315">
      <w:pPr>
        <w:rPr>
          <w:sz w:val="16"/>
        </w:rPr>
      </w:pPr>
      <w:r w:rsidRPr="00182B63">
        <w:rPr>
          <w:sz w:val="16"/>
        </w:rPr>
        <w:t xml:space="preserve">The cruel reality is, </w:t>
      </w:r>
      <w:r w:rsidRPr="00234E82">
        <w:rPr>
          <w:rStyle w:val="StyleUnderline"/>
          <w:highlight w:val="yellow"/>
        </w:rPr>
        <w:t>policies that suppress immigration</w:t>
      </w:r>
      <w:r w:rsidRPr="00FC1DE1">
        <w:rPr>
          <w:rStyle w:val="StyleUnderline"/>
        </w:rPr>
        <w:t xml:space="preserve"> also </w:t>
      </w:r>
      <w:r w:rsidRPr="00234E82">
        <w:rPr>
          <w:rStyle w:val="StyleUnderline"/>
          <w:highlight w:val="yellow"/>
        </w:rPr>
        <w:t>suppress innovation</w:t>
      </w:r>
      <w:r w:rsidRPr="00182B63">
        <w:rPr>
          <w:sz w:val="16"/>
        </w:rPr>
        <w:t xml:space="preserve">. And, </w:t>
      </w:r>
      <w:r w:rsidRPr="00234E82">
        <w:rPr>
          <w:rStyle w:val="StyleUnderline"/>
          <w:highlight w:val="yellow"/>
        </w:rPr>
        <w:t>innovation</w:t>
      </w:r>
      <w:r w:rsidRPr="00182B63">
        <w:rPr>
          <w:sz w:val="16"/>
        </w:rPr>
        <w:t xml:space="preserve"> has, and </w:t>
      </w:r>
      <w:r w:rsidRPr="00234E82">
        <w:rPr>
          <w:rStyle w:val="StyleUnderline"/>
          <w:highlight w:val="yellow"/>
        </w:rPr>
        <w:t>will</w:t>
      </w:r>
      <w:r w:rsidRPr="00FC1DE1">
        <w:rPr>
          <w:rStyle w:val="StyleUnderline"/>
        </w:rPr>
        <w:t xml:space="preserve"> always </w:t>
      </w:r>
      <w:r w:rsidRPr="00234E82">
        <w:rPr>
          <w:rStyle w:val="StyleUnderline"/>
          <w:highlight w:val="yellow"/>
        </w:rPr>
        <w:t xml:space="preserve">be, a </w:t>
      </w:r>
      <w:r w:rsidRPr="00234E82">
        <w:rPr>
          <w:rStyle w:val="Emphasis"/>
          <w:highlight w:val="yellow"/>
        </w:rPr>
        <w:t>key part of the energy landscape</w:t>
      </w:r>
      <w:r w:rsidRPr="00182B63">
        <w:rPr>
          <w:sz w:val="16"/>
        </w:rPr>
        <w:t xml:space="preserve">. One doesn’t need to look far to see that </w:t>
      </w:r>
      <w:r w:rsidRPr="00FC1DE1">
        <w:rPr>
          <w:rStyle w:val="StyleUnderline"/>
        </w:rPr>
        <w:t xml:space="preserve">many of </w:t>
      </w:r>
      <w:r w:rsidRPr="00234E82">
        <w:rPr>
          <w:rStyle w:val="StyleUnderline"/>
          <w:highlight w:val="yellow"/>
        </w:rPr>
        <w:t>the</w:t>
      </w:r>
      <w:r w:rsidRPr="00FC1DE1">
        <w:rPr>
          <w:rStyle w:val="StyleUnderline"/>
        </w:rPr>
        <w:t xml:space="preserve"> world’s </w:t>
      </w:r>
      <w:r w:rsidRPr="00234E82">
        <w:rPr>
          <w:rStyle w:val="StyleUnderline"/>
          <w:highlight w:val="yellow"/>
        </w:rPr>
        <w:t>biggest energy breakthroughs</w:t>
      </w:r>
      <w:r w:rsidRPr="00234E82">
        <w:rPr>
          <w:sz w:val="16"/>
          <w:highlight w:val="yellow"/>
        </w:rPr>
        <w:t xml:space="preserve"> </w:t>
      </w:r>
      <w:r w:rsidRPr="00234E82">
        <w:rPr>
          <w:rStyle w:val="StyleUnderline"/>
          <w:highlight w:val="yellow"/>
        </w:rPr>
        <w:t>have happened here</w:t>
      </w:r>
      <w:r w:rsidRPr="00FC1DE1">
        <w:rPr>
          <w:rStyle w:val="StyleUnderline"/>
        </w:rPr>
        <w:t xml:space="preserve"> in the U.S. </w:t>
      </w:r>
      <w:r w:rsidRPr="00234E82">
        <w:rPr>
          <w:rStyle w:val="StyleUnderline"/>
          <w:highlight w:val="yellow"/>
        </w:rPr>
        <w:t xml:space="preserve">thanks to our </w:t>
      </w:r>
      <w:r w:rsidRPr="00234E82">
        <w:rPr>
          <w:rStyle w:val="Emphasis"/>
          <w:highlight w:val="yellow"/>
        </w:rPr>
        <w:t>vibrant immigrant community</w:t>
      </w:r>
      <w:r w:rsidRPr="00182B63">
        <w:rPr>
          <w:sz w:val="16"/>
        </w:rPr>
        <w:t>. So, let’s shine a light on some of the immigrants who have helped to build—some quite literally—the energy landscape as we know it today.</w:t>
      </w:r>
    </w:p>
    <w:p w14:paraId="4AFB55EF" w14:textId="77777777" w:rsidR="00A10315" w:rsidRPr="00182B63" w:rsidRDefault="00A10315" w:rsidP="00A10315">
      <w:pPr>
        <w:rPr>
          <w:sz w:val="16"/>
        </w:rPr>
      </w:pPr>
      <w:r w:rsidRPr="00182B63">
        <w:rPr>
          <w:sz w:val="16"/>
        </w:rPr>
        <w:t xml:space="preserve">In the early days of American history, Croatian-born Nikola Tesla and UK-born Samuel </w:t>
      </w:r>
      <w:proofErr w:type="spellStart"/>
      <w:r w:rsidRPr="00182B63">
        <w:rPr>
          <w:sz w:val="16"/>
        </w:rPr>
        <w:t>Insull</w:t>
      </w:r>
      <w:proofErr w:type="spellEnd"/>
      <w:r w:rsidRPr="00182B63">
        <w:rPr>
          <w:sz w:val="16"/>
        </w:rPr>
        <w:t xml:space="preserve"> perhaps contributed more than anyone else to the modern electric utility system. During the late 1800’s, they got their start working alongside Thomas Edison, but soon went off on their own. Tesla created the “Tesla coil” and modern alternating current system, which allowed for the long-distance transmission of electricity.</w:t>
      </w:r>
    </w:p>
    <w:p w14:paraId="271C9BED" w14:textId="77777777" w:rsidR="00A10315" w:rsidRPr="00182B63" w:rsidRDefault="00A10315" w:rsidP="00A10315">
      <w:pPr>
        <w:rPr>
          <w:sz w:val="16"/>
        </w:rPr>
      </w:pPr>
      <w:r w:rsidRPr="00182B63">
        <w:rPr>
          <w:sz w:val="16"/>
        </w:rPr>
        <w:t xml:space="preserve">Meanwhile, </w:t>
      </w:r>
      <w:proofErr w:type="spellStart"/>
      <w:r w:rsidRPr="00182B63">
        <w:rPr>
          <w:sz w:val="16"/>
        </w:rPr>
        <w:t>Insull</w:t>
      </w:r>
      <w:proofErr w:type="spellEnd"/>
      <w:r w:rsidRPr="00182B63">
        <w:rPr>
          <w:sz w:val="16"/>
        </w:rPr>
        <w:t xml:space="preserve"> went on to build the world’s largest power plant at the time, revolutionizing the industry by employing a dynamic pricing method that made it possible for people of all socio-economic backgrounds to get electricity at all hours of the day. In a young, emerging American energy market, </w:t>
      </w:r>
      <w:proofErr w:type="spellStart"/>
      <w:r w:rsidRPr="00182B63">
        <w:rPr>
          <w:sz w:val="16"/>
        </w:rPr>
        <w:t>Insull</w:t>
      </w:r>
      <w:proofErr w:type="spellEnd"/>
      <w:r w:rsidRPr="00182B63">
        <w:rPr>
          <w:sz w:val="16"/>
        </w:rPr>
        <w:t xml:space="preserve"> provided cheap electricity to millions of customers in more than 30 states.</w:t>
      </w:r>
    </w:p>
    <w:p w14:paraId="0F968E5F" w14:textId="77777777" w:rsidR="00A10315" w:rsidRPr="00182B63" w:rsidRDefault="00A10315" w:rsidP="00A10315">
      <w:pPr>
        <w:rPr>
          <w:sz w:val="16"/>
        </w:rPr>
      </w:pPr>
      <w:r w:rsidRPr="00182B63">
        <w:rPr>
          <w:sz w:val="16"/>
        </w:rPr>
        <w:t>Fast forward fifty years or so to the early-to-mid 1900’s and a new wave of immigrants swept the country. Many Americans were not happy these Italian and Irish workers were here, creating a backlash similar to what Mexican workers are experiencing today. Out of that crop of new arrivals came Italian-born Enrico Fermi, one of the most influential physicists in American history. Fermi was in the United States for 43 years before becoming a citizen. But in that time, he built the world’s first nuclear reactor and initiated the first controlled nuclear chain reaction underneath the University of Chicago’s old football stadium. His innovations in nuclear energy cemented nuclear as a primary source of energy around the world. In 2015, nuclear energy provided about one-fifth of all electricity in the U.S. Fermi was awarded the Nobel Prize for Physics in 1938, while still not a U.S. citizen.</w:t>
      </w:r>
    </w:p>
    <w:p w14:paraId="1DE079A0" w14:textId="77777777" w:rsidR="00A10315" w:rsidRPr="00182B63" w:rsidRDefault="00A10315" w:rsidP="00A10315">
      <w:pPr>
        <w:rPr>
          <w:sz w:val="16"/>
        </w:rPr>
      </w:pPr>
      <w:r w:rsidRPr="00182B63">
        <w:rPr>
          <w:sz w:val="16"/>
        </w:rPr>
        <w:t xml:space="preserve">The more </w:t>
      </w:r>
      <w:r w:rsidRPr="00182B63">
        <w:rPr>
          <w:rStyle w:val="StyleUnderline"/>
        </w:rPr>
        <w:t>modern</w:t>
      </w:r>
      <w:r w:rsidRPr="00182B63">
        <w:rPr>
          <w:sz w:val="16"/>
        </w:rPr>
        <w:t xml:space="preserve"> crop of </w:t>
      </w:r>
      <w:r w:rsidRPr="00234E82">
        <w:rPr>
          <w:rStyle w:val="StyleUnderline"/>
          <w:highlight w:val="yellow"/>
        </w:rPr>
        <w:t>immigrants</w:t>
      </w:r>
      <w:r w:rsidRPr="00182B63">
        <w:rPr>
          <w:rStyle w:val="StyleUnderline"/>
        </w:rPr>
        <w:t xml:space="preserve"> </w:t>
      </w:r>
      <w:proofErr w:type="gramStart"/>
      <w:r w:rsidRPr="00182B63">
        <w:rPr>
          <w:rStyle w:val="StyleUnderline"/>
        </w:rPr>
        <w:t>continue</w:t>
      </w:r>
      <w:proofErr w:type="gramEnd"/>
      <w:r w:rsidRPr="00182B63">
        <w:rPr>
          <w:rStyle w:val="StyleUnderline"/>
        </w:rPr>
        <w:t xml:space="preserve"> to </w:t>
      </w:r>
      <w:r w:rsidRPr="00234E82">
        <w:rPr>
          <w:rStyle w:val="StyleUnderline"/>
          <w:highlight w:val="yellow"/>
        </w:rPr>
        <w:t>disrupt the energy landscape with pioneering advances</w:t>
      </w:r>
      <w:r w:rsidRPr="00182B63">
        <w:rPr>
          <w:sz w:val="16"/>
        </w:rPr>
        <w:t>. Among them is a Jewish refugee from Soviet Ukraine, Michael Polsky. Polsky came to the U.S. in 1976, landing a job at Bechtel at the age of 27. Less than a decade later he owned his own independent power company, before starting up his current company Invenergy—one of the nation largest developers of wind energy. But Polsky’s innovative spirit extends beyond himself. He founded the Polsky Center for Entrepreneurship and Innovation at the University of Chicago Booth School of Business, his alma mater. The Center’s relationship with Argonne National Laboratory and its New Venture Challenge—a business plan competition—breeds new young talent every year, in the energy field and beyond.</w:t>
      </w:r>
    </w:p>
    <w:p w14:paraId="5E594006" w14:textId="4DB62A92" w:rsidR="00A10315" w:rsidRDefault="00A10315" w:rsidP="00A10315">
      <w:pPr>
        <w:rPr>
          <w:sz w:val="16"/>
        </w:rPr>
      </w:pPr>
      <w:r w:rsidRPr="00182B63">
        <w:rPr>
          <w:sz w:val="16"/>
        </w:rPr>
        <w:t xml:space="preserve">And then, there’s Elon Musk. Born in South Africa, Musk got his undergraduate degree at the University of Pennsylvania and founded at least two companies here in the U.S. before becoming a citizen in 2002—a full 10 years since he arrived. One of those companies, </w:t>
      </w:r>
      <w:proofErr w:type="spellStart"/>
      <w:r w:rsidRPr="00182B63">
        <w:rPr>
          <w:sz w:val="16"/>
        </w:rPr>
        <w:t>Paypal</w:t>
      </w:r>
      <w:proofErr w:type="spellEnd"/>
      <w:r w:rsidRPr="00182B63">
        <w:rPr>
          <w:sz w:val="16"/>
        </w:rPr>
        <w:t xml:space="preserve">, now employs more than 16,500 workers. </w:t>
      </w:r>
      <w:r w:rsidRPr="00234E82">
        <w:rPr>
          <w:rStyle w:val="StyleUnderline"/>
          <w:highlight w:val="yellow"/>
        </w:rPr>
        <w:t>Musk went on to lead Tesla</w:t>
      </w:r>
      <w:r w:rsidRPr="00234E82">
        <w:rPr>
          <w:rStyle w:val="StyleUnderline"/>
        </w:rPr>
        <w:t xml:space="preserve"> </w:t>
      </w:r>
      <w:r w:rsidRPr="00182B63">
        <w:rPr>
          <w:sz w:val="16"/>
        </w:rPr>
        <w:t xml:space="preserve">Motors (aptly named after the other famous immigrant I’ve already mentioned, Nikola Tesla) and </w:t>
      </w:r>
      <w:r w:rsidRPr="00234E82">
        <w:rPr>
          <w:rStyle w:val="StyleUnderline"/>
          <w:highlight w:val="yellow"/>
        </w:rPr>
        <w:t>SolarCity. Both</w:t>
      </w:r>
      <w:r w:rsidRPr="00182B63">
        <w:rPr>
          <w:rStyle w:val="StyleUnderline"/>
        </w:rPr>
        <w:t xml:space="preserve"> companies </w:t>
      </w:r>
      <w:r w:rsidRPr="00234E82">
        <w:rPr>
          <w:rStyle w:val="StyleUnderline"/>
          <w:highlight w:val="yellow"/>
        </w:rPr>
        <w:t xml:space="preserve">are </w:t>
      </w:r>
      <w:r w:rsidRPr="00234E82">
        <w:rPr>
          <w:rStyle w:val="Emphasis"/>
          <w:highlight w:val="yellow"/>
        </w:rPr>
        <w:t>revolutionizing</w:t>
      </w:r>
      <w:r w:rsidRPr="00182B63">
        <w:rPr>
          <w:rStyle w:val="Emphasis"/>
        </w:rPr>
        <w:t xml:space="preserve"> the </w:t>
      </w:r>
      <w:r w:rsidRPr="00234E82">
        <w:rPr>
          <w:rStyle w:val="Emphasis"/>
          <w:highlight w:val="yellow"/>
        </w:rPr>
        <w:t>energy</w:t>
      </w:r>
      <w:r w:rsidRPr="00182B63">
        <w:rPr>
          <w:rStyle w:val="Emphasis"/>
        </w:rPr>
        <w:t xml:space="preserve"> business</w:t>
      </w:r>
      <w:r w:rsidRPr="00182B63">
        <w:rPr>
          <w:rStyle w:val="StyleUnderline"/>
        </w:rPr>
        <w:t xml:space="preserve">, </w:t>
      </w:r>
      <w:r w:rsidRPr="00234E82">
        <w:rPr>
          <w:rStyle w:val="StyleUnderline"/>
          <w:highlight w:val="yellow"/>
        </w:rPr>
        <w:t>providing</w:t>
      </w:r>
      <w:r w:rsidRPr="00182B63">
        <w:rPr>
          <w:rStyle w:val="StyleUnderline"/>
        </w:rPr>
        <w:t xml:space="preserve"> cutting-edge </w:t>
      </w:r>
      <w:r w:rsidRPr="00234E82">
        <w:rPr>
          <w:rStyle w:val="StyleUnderline"/>
          <w:highlight w:val="yellow"/>
        </w:rPr>
        <w:t>battery tech</w:t>
      </w:r>
      <w:r w:rsidRPr="00182B63">
        <w:rPr>
          <w:rStyle w:val="StyleUnderline"/>
        </w:rPr>
        <w:t>nologies</w:t>
      </w:r>
      <w:r w:rsidRPr="00182B63">
        <w:rPr>
          <w:sz w:val="16"/>
        </w:rPr>
        <w:t xml:space="preserve"> for both transportation and storage, </w:t>
      </w:r>
      <w:r w:rsidRPr="00234E82">
        <w:rPr>
          <w:rStyle w:val="StyleUnderline"/>
          <w:highlight w:val="yellow"/>
        </w:rPr>
        <w:t>and</w:t>
      </w:r>
      <w:r w:rsidRPr="00234E82">
        <w:rPr>
          <w:rStyle w:val="StyleUnderline"/>
        </w:rPr>
        <w:t xml:space="preserve"> more</w:t>
      </w:r>
      <w:r w:rsidRPr="00182B63">
        <w:rPr>
          <w:rStyle w:val="StyleUnderline"/>
        </w:rPr>
        <w:t xml:space="preserve"> efficient and affordable </w:t>
      </w:r>
      <w:r w:rsidRPr="00234E82">
        <w:rPr>
          <w:rStyle w:val="StyleUnderline"/>
          <w:highlight w:val="yellow"/>
        </w:rPr>
        <w:t xml:space="preserve">solar </w:t>
      </w:r>
      <w:r w:rsidRPr="00234E82">
        <w:rPr>
          <w:rStyle w:val="StyleUnderline"/>
          <w:highlight w:val="yellow"/>
        </w:rPr>
        <w:lastRenderedPageBreak/>
        <w:t>panels</w:t>
      </w:r>
      <w:r w:rsidRPr="00182B63">
        <w:rPr>
          <w:sz w:val="16"/>
        </w:rPr>
        <w:t>. He was named one of the 100 most influential people in the world by Time magazine, which said his projects “are making a clean, renewable-energy future a reality.”</w:t>
      </w:r>
    </w:p>
    <w:p w14:paraId="084851BD" w14:textId="55F4E0DB" w:rsidR="00A10315" w:rsidRPr="00AE70FF" w:rsidRDefault="00A10315" w:rsidP="00A10315">
      <w:pPr>
        <w:pStyle w:val="Heading4"/>
      </w:pPr>
      <w:r>
        <w:t xml:space="preserve">Expanding the supply of highly skilled immigrants is necessary to </w:t>
      </w:r>
      <w:r>
        <w:rPr>
          <w:u w:val="single"/>
        </w:rPr>
        <w:t>develop</w:t>
      </w:r>
      <w:r>
        <w:t xml:space="preserve"> and </w:t>
      </w:r>
      <w:r>
        <w:rPr>
          <w:u w:val="single"/>
        </w:rPr>
        <w:t>commercialize</w:t>
      </w:r>
      <w:r>
        <w:t xml:space="preserve"> innovative alternative energies</w:t>
      </w:r>
    </w:p>
    <w:p w14:paraId="59747CE0" w14:textId="77777777" w:rsidR="00A10315" w:rsidRPr="00110104" w:rsidRDefault="00A10315" w:rsidP="00A10315">
      <w:r>
        <w:t xml:space="preserve">Richard T. </w:t>
      </w:r>
      <w:r w:rsidRPr="00110104">
        <w:rPr>
          <w:rStyle w:val="Style13ptBold"/>
        </w:rPr>
        <w:t>Herman 10</w:t>
      </w:r>
      <w:r>
        <w:t xml:space="preserve">, </w:t>
      </w:r>
      <w:r w:rsidRPr="00110104">
        <w:t>immigration lawyer and founder of the Herman Legal Group</w:t>
      </w:r>
      <w:r>
        <w:t xml:space="preserve">, “Why Immigrants Can Drive the Green Economy: The Need for New Policy, Vision, and Story Telling,” June 2010, </w:t>
      </w:r>
      <w:r w:rsidRPr="00110104">
        <w:t>https://www.americanimmigrationcouncil.org/sites/default/files/research/Richard_Hermans_Green_Economy_062310.pdf</w:t>
      </w:r>
    </w:p>
    <w:p w14:paraId="64E78693" w14:textId="77777777" w:rsidR="00A10315" w:rsidRPr="00E2568C" w:rsidRDefault="00A10315" w:rsidP="00A10315">
      <w:pPr>
        <w:rPr>
          <w:sz w:val="16"/>
        </w:rPr>
      </w:pPr>
      <w:r w:rsidRPr="00E2568C">
        <w:rPr>
          <w:sz w:val="16"/>
        </w:rPr>
        <w:t xml:space="preserve">It should come as no surprise that </w:t>
      </w:r>
      <w:r w:rsidRPr="00AE70FF">
        <w:rPr>
          <w:rStyle w:val="Emphasis"/>
          <w:highlight w:val="yellow"/>
        </w:rPr>
        <w:t>immigrants will</w:t>
      </w:r>
      <w:r w:rsidRPr="00491F3B">
        <w:rPr>
          <w:rStyle w:val="Emphasis"/>
        </w:rPr>
        <w:t xml:space="preserve"> help </w:t>
      </w:r>
      <w:r w:rsidRPr="00AE70FF">
        <w:rPr>
          <w:rStyle w:val="Emphasis"/>
          <w:highlight w:val="yellow"/>
        </w:rPr>
        <w:t>drive the green revolution</w:t>
      </w:r>
      <w:r w:rsidRPr="00E2568C">
        <w:rPr>
          <w:sz w:val="16"/>
        </w:rPr>
        <w:t xml:space="preserve">. America’s young scientists and engineers, especially the ones drawn to emerging industries like alternative energy, tend to speak with an accent. The 2000 Census found that </w:t>
      </w:r>
      <w:r w:rsidRPr="00491F3B">
        <w:rPr>
          <w:rStyle w:val="StyleUnderline"/>
        </w:rPr>
        <w:t>immigrants</w:t>
      </w:r>
      <w:r w:rsidRPr="00E2568C">
        <w:rPr>
          <w:sz w:val="16"/>
        </w:rPr>
        <w:t xml:space="preserve">, while accounting for 12 percent of the population, </w:t>
      </w:r>
      <w:r w:rsidRPr="00491F3B">
        <w:rPr>
          <w:rStyle w:val="StyleUnderline"/>
        </w:rPr>
        <w:t>made up nearly half of the all scientists and engineers with doctorate degrees</w:t>
      </w:r>
      <w:r w:rsidRPr="00E2568C">
        <w:rPr>
          <w:sz w:val="16"/>
        </w:rPr>
        <w:t>. Their importance will only grow. Nearly 70 percent of the men and women who entered the fields of science and engineering from 1995 to 2006 were immigrants.</w:t>
      </w:r>
    </w:p>
    <w:p w14:paraId="21229025" w14:textId="77777777" w:rsidR="00A10315" w:rsidRPr="00E2568C" w:rsidRDefault="00A10315" w:rsidP="00A10315">
      <w:pPr>
        <w:rPr>
          <w:sz w:val="16"/>
        </w:rPr>
      </w:pPr>
      <w:r w:rsidRPr="00E2568C">
        <w:rPr>
          <w:sz w:val="16"/>
        </w:rPr>
        <w:t xml:space="preserve">Yet, </w:t>
      </w:r>
      <w:r w:rsidRPr="00AE70FF">
        <w:rPr>
          <w:rStyle w:val="StyleUnderline"/>
          <w:highlight w:val="yellow"/>
        </w:rPr>
        <w:t>the connection between immigration and</w:t>
      </w:r>
      <w:r w:rsidRPr="00491F3B">
        <w:rPr>
          <w:rStyle w:val="StyleUnderline"/>
        </w:rPr>
        <w:t xml:space="preserve"> the development and </w:t>
      </w:r>
      <w:r w:rsidRPr="00AE70FF">
        <w:rPr>
          <w:rStyle w:val="Emphasis"/>
          <w:highlight w:val="yellow"/>
        </w:rPr>
        <w:t>commercialization of alternative energy</w:t>
      </w:r>
      <w:r w:rsidRPr="00491F3B">
        <w:rPr>
          <w:rStyle w:val="Emphasis"/>
        </w:rPr>
        <w:t xml:space="preserve"> technology</w:t>
      </w:r>
      <w:r w:rsidRPr="00491F3B">
        <w:rPr>
          <w:rStyle w:val="StyleUnderline"/>
        </w:rPr>
        <w:t xml:space="preserve"> </w:t>
      </w:r>
      <w:r w:rsidRPr="00AE70FF">
        <w:rPr>
          <w:rStyle w:val="StyleUnderline"/>
          <w:highlight w:val="yellow"/>
        </w:rPr>
        <w:t>is rarely discussed</w:t>
      </w:r>
      <w:r w:rsidRPr="00E2568C">
        <w:rPr>
          <w:sz w:val="16"/>
        </w:rPr>
        <w:t xml:space="preserve">. </w:t>
      </w:r>
      <w:r w:rsidRPr="00491F3B">
        <w:rPr>
          <w:rStyle w:val="StyleUnderline"/>
        </w:rPr>
        <w:t xml:space="preserve">Policymakers envision millions of new jobs </w:t>
      </w:r>
      <w:r w:rsidRPr="00AE70FF">
        <w:rPr>
          <w:rStyle w:val="StyleUnderline"/>
          <w:highlight w:val="yellow"/>
        </w:rPr>
        <w:t>as the nation pursues</w:t>
      </w:r>
      <w:r w:rsidRPr="00491F3B">
        <w:rPr>
          <w:rStyle w:val="StyleUnderline"/>
        </w:rPr>
        <w:t xml:space="preserve"> renewable energy sources, like </w:t>
      </w:r>
      <w:r w:rsidRPr="00AE70FF">
        <w:rPr>
          <w:rStyle w:val="Emphasis"/>
          <w:highlight w:val="yellow"/>
        </w:rPr>
        <w:t>wind and solar</w:t>
      </w:r>
      <w:r w:rsidRPr="00491F3B">
        <w:rPr>
          <w:rStyle w:val="Emphasis"/>
        </w:rPr>
        <w:t xml:space="preserve"> power</w:t>
      </w:r>
      <w:r w:rsidRPr="00491F3B">
        <w:rPr>
          <w:rStyle w:val="StyleUnderline"/>
        </w:rPr>
        <w:t xml:space="preserve">, </w:t>
      </w:r>
      <w:r w:rsidRPr="00AE70FF">
        <w:rPr>
          <w:rStyle w:val="StyleUnderline"/>
          <w:highlight w:val="yellow"/>
        </w:rPr>
        <w:t xml:space="preserve">and </w:t>
      </w:r>
      <w:r w:rsidRPr="00AE70FF">
        <w:rPr>
          <w:rStyle w:val="Emphasis"/>
          <w:highlight w:val="yellow"/>
        </w:rPr>
        <w:t>builds a smart grid</w:t>
      </w:r>
      <w:r w:rsidRPr="00E2568C">
        <w:rPr>
          <w:sz w:val="16"/>
        </w:rPr>
        <w:t xml:space="preserve"> to tap it. But Dan </w:t>
      </w:r>
      <w:proofErr w:type="spellStart"/>
      <w:r w:rsidRPr="00E2568C">
        <w:rPr>
          <w:sz w:val="16"/>
        </w:rPr>
        <w:t>Arvizu</w:t>
      </w:r>
      <w:proofErr w:type="spellEnd"/>
      <w:r w:rsidRPr="00E2568C">
        <w:rPr>
          <w:sz w:val="16"/>
        </w:rPr>
        <w:t xml:space="preserve">, the leading expert on solar power and the director of the National Renewable Energy Laboratory of the U.S. Department of Energy in Golden, Colorado, warns that </w:t>
      </w:r>
      <w:r w:rsidRPr="00AE70FF">
        <w:rPr>
          <w:rStyle w:val="StyleUnderline"/>
          <w:highlight w:val="yellow"/>
        </w:rPr>
        <w:t>much of the clean</w:t>
      </w:r>
      <w:r w:rsidRPr="00491F3B">
        <w:rPr>
          <w:rStyle w:val="StyleUnderline"/>
          <w:rFonts w:ascii="Times New Roman" w:hAnsi="Times New Roman" w:cs="Times New Roman"/>
        </w:rPr>
        <w:t>‐</w:t>
      </w:r>
      <w:r w:rsidRPr="00AE70FF">
        <w:rPr>
          <w:rStyle w:val="StyleUnderline"/>
          <w:highlight w:val="yellow"/>
        </w:rPr>
        <w:t>tech</w:t>
      </w:r>
      <w:r w:rsidRPr="00491F3B">
        <w:rPr>
          <w:rStyle w:val="StyleUnderline"/>
        </w:rPr>
        <w:t xml:space="preserve">nology </w:t>
      </w:r>
      <w:r w:rsidRPr="00AE70FF">
        <w:rPr>
          <w:rStyle w:val="StyleUnderline"/>
          <w:highlight w:val="yellow"/>
        </w:rPr>
        <w:t>talent lies overseas</w:t>
      </w:r>
      <w:r w:rsidRPr="00E2568C">
        <w:rPr>
          <w:sz w:val="16"/>
        </w:rPr>
        <w:t>, in nations that began pursuing alternative energy sources decades ago.</w:t>
      </w:r>
    </w:p>
    <w:p w14:paraId="46008DA5" w14:textId="77777777" w:rsidR="00A10315" w:rsidRPr="00E2568C" w:rsidRDefault="00A10315" w:rsidP="00A10315">
      <w:pPr>
        <w:rPr>
          <w:sz w:val="16"/>
        </w:rPr>
      </w:pPr>
      <w:r w:rsidRPr="00491F3B">
        <w:rPr>
          <w:rStyle w:val="StyleUnderline"/>
        </w:rPr>
        <w:t>Expanding our own clean</w:t>
      </w:r>
      <w:r w:rsidRPr="00491F3B">
        <w:rPr>
          <w:rStyle w:val="StyleUnderline"/>
          <w:rFonts w:ascii="Times New Roman" w:hAnsi="Times New Roman" w:cs="Times New Roman"/>
        </w:rPr>
        <w:t>‐</w:t>
      </w:r>
      <w:r w:rsidRPr="00491F3B">
        <w:rPr>
          <w:rStyle w:val="StyleUnderline"/>
        </w:rPr>
        <w:t>tech industry will require working closely with</w:t>
      </w:r>
      <w:r w:rsidRPr="00E2568C">
        <w:rPr>
          <w:sz w:val="16"/>
        </w:rPr>
        <w:t xml:space="preserve"> foreign nations </w:t>
      </w:r>
      <w:r w:rsidRPr="00491F3B">
        <w:rPr>
          <w:rStyle w:val="StyleUnderline"/>
        </w:rPr>
        <w:t>and foreign</w:t>
      </w:r>
      <w:r w:rsidRPr="00491F3B">
        <w:rPr>
          <w:rStyle w:val="StyleUnderline"/>
          <w:rFonts w:ascii="Times New Roman" w:hAnsi="Times New Roman" w:cs="Times New Roman"/>
        </w:rPr>
        <w:t>‐</w:t>
      </w:r>
      <w:r w:rsidRPr="00491F3B">
        <w:rPr>
          <w:rStyle w:val="StyleUnderline"/>
        </w:rPr>
        <w:t>born scientists</w:t>
      </w:r>
      <w:r w:rsidRPr="00E2568C">
        <w:rPr>
          <w:sz w:val="16"/>
        </w:rPr>
        <w:t xml:space="preserve">, he said. </w:t>
      </w:r>
      <w:r w:rsidRPr="00491F3B">
        <w:rPr>
          <w:rStyle w:val="Emphasis"/>
        </w:rPr>
        <w:t>Immigration restrictions are making collaboration difficult</w:t>
      </w:r>
      <w:r w:rsidRPr="00E2568C">
        <w:rPr>
          <w:sz w:val="16"/>
        </w:rPr>
        <w:t>. His lab’s efforts to work with a Chinese energy lab, for example, were stalled due to U.S. immigration barriers. “</w:t>
      </w:r>
      <w:r w:rsidRPr="00491F3B">
        <w:rPr>
          <w:rStyle w:val="Emphasis"/>
        </w:rPr>
        <w:t>We can’t get researchers over here</w:t>
      </w:r>
      <w:r w:rsidRPr="00E2568C">
        <w:rPr>
          <w:sz w:val="16"/>
        </w:rPr>
        <w:t xml:space="preserve">,” </w:t>
      </w:r>
      <w:proofErr w:type="spellStart"/>
      <w:r w:rsidRPr="00E2568C">
        <w:rPr>
          <w:sz w:val="16"/>
        </w:rPr>
        <w:t>Arvizu</w:t>
      </w:r>
      <w:proofErr w:type="spellEnd"/>
      <w:r w:rsidRPr="00E2568C">
        <w:rPr>
          <w:sz w:val="16"/>
        </w:rPr>
        <w:t>, the son of a once</w:t>
      </w:r>
      <w:r w:rsidRPr="00E2568C">
        <w:rPr>
          <w:rFonts w:eastAsia="Calibri" w:cs="Calibri"/>
          <w:sz w:val="16"/>
        </w:rPr>
        <w:t>‐</w:t>
      </w:r>
      <w:r w:rsidRPr="00E2568C">
        <w:rPr>
          <w:sz w:val="16"/>
        </w:rPr>
        <w:t xml:space="preserve">undocumented immigrant from Mexico, said in an interview in March 2009, his voice tinged with dismay. “It makes no sense to me. We need a much more enlightened approach.” </w:t>
      </w:r>
    </w:p>
    <w:p w14:paraId="1E46C13E" w14:textId="77777777" w:rsidR="00A10315" w:rsidRPr="00E2568C" w:rsidRDefault="00A10315" w:rsidP="00A10315">
      <w:pPr>
        <w:rPr>
          <w:sz w:val="16"/>
        </w:rPr>
      </w:pPr>
      <w:r w:rsidRPr="00E2568C">
        <w:rPr>
          <w:sz w:val="16"/>
        </w:rPr>
        <w:t>Dr. Zhao Gang, the Vice Director of the Renewable Energy and New Energy International Cooperation Planning Office of the Ministry of Science and Technology in China, says that America needs that enlightenment fast. “The Chinese government continues to impress upon the Obama administration that immigration restrictions are creating major impediments to U.S.</w:t>
      </w:r>
      <w:r w:rsidRPr="00E2568C">
        <w:rPr>
          <w:rFonts w:ascii="Times New Roman" w:hAnsi="Times New Roman" w:cs="Times New Roman"/>
          <w:sz w:val="16"/>
        </w:rPr>
        <w:t>‐</w:t>
      </w:r>
      <w:r w:rsidRPr="00E2568C">
        <w:rPr>
          <w:sz w:val="16"/>
        </w:rPr>
        <w:t>China collaboration on clean energy development,” he said during a recent speech in Cleveland.</w:t>
      </w:r>
    </w:p>
    <w:p w14:paraId="1B703A3F" w14:textId="77777777" w:rsidR="00A10315" w:rsidRPr="00E2568C" w:rsidRDefault="00A10315" w:rsidP="00A10315">
      <w:pPr>
        <w:rPr>
          <w:sz w:val="16"/>
        </w:rPr>
      </w:pPr>
      <w:proofErr w:type="gramStart"/>
      <w:r w:rsidRPr="00E2568C">
        <w:rPr>
          <w:sz w:val="16"/>
        </w:rPr>
        <w:t>So</w:t>
      </w:r>
      <w:proofErr w:type="gramEnd"/>
      <w:r w:rsidRPr="00E2568C">
        <w:rPr>
          <w:sz w:val="16"/>
        </w:rPr>
        <w:t xml:space="preserve"> what’s the problem? Some of it can be attributed to national security restrictions that impede international collaboration on clean energy. But </w:t>
      </w:r>
      <w:proofErr w:type="spellStart"/>
      <w:r w:rsidRPr="00E2568C">
        <w:rPr>
          <w:sz w:val="16"/>
        </w:rPr>
        <w:t>Arvizu</w:t>
      </w:r>
      <w:proofErr w:type="spellEnd"/>
      <w:r w:rsidRPr="00E2568C">
        <w:rPr>
          <w:sz w:val="16"/>
        </w:rPr>
        <w:t xml:space="preserve"> places greater weight on immigration barriers, suggesting that national secrecy is less important in the fast</w:t>
      </w:r>
      <w:r w:rsidRPr="00E2568C">
        <w:rPr>
          <w:rFonts w:ascii="Times New Roman" w:hAnsi="Times New Roman" w:cs="Times New Roman"/>
          <w:sz w:val="16"/>
        </w:rPr>
        <w:t>‐</w:t>
      </w:r>
      <w:r w:rsidRPr="00E2568C">
        <w:rPr>
          <w:sz w:val="16"/>
        </w:rPr>
        <w:t>paced world of green</w:t>
      </w:r>
      <w:r w:rsidRPr="00E2568C">
        <w:rPr>
          <w:rFonts w:ascii="Times New Roman" w:hAnsi="Times New Roman" w:cs="Times New Roman"/>
          <w:sz w:val="16"/>
        </w:rPr>
        <w:t>‐</w:t>
      </w:r>
      <w:r w:rsidRPr="00E2568C">
        <w:rPr>
          <w:sz w:val="16"/>
        </w:rPr>
        <w:t>tech development. “</w:t>
      </w:r>
      <w:r w:rsidRPr="00AE70FF">
        <w:rPr>
          <w:rStyle w:val="StyleUnderline"/>
        </w:rPr>
        <w:t>We are innovating so fast</w:t>
      </w:r>
      <w:r w:rsidRPr="00491F3B">
        <w:rPr>
          <w:rStyle w:val="StyleUnderline"/>
        </w:rPr>
        <w:t xml:space="preserve"> here, what we do today is often outdated tomorrow. Finding solutions to </w:t>
      </w:r>
      <w:r w:rsidRPr="00AE70FF">
        <w:rPr>
          <w:rStyle w:val="StyleUnderline"/>
          <w:highlight w:val="yellow"/>
        </w:rPr>
        <w:t xml:space="preserve">alternative energy is a </w:t>
      </w:r>
      <w:r w:rsidRPr="00AE70FF">
        <w:rPr>
          <w:rStyle w:val="Emphasis"/>
          <w:highlight w:val="yellow"/>
        </w:rPr>
        <w:t>complex</w:t>
      </w:r>
      <w:r w:rsidRPr="00491F3B">
        <w:rPr>
          <w:rStyle w:val="Emphasis"/>
        </w:rPr>
        <w:t xml:space="preserve">, global </w:t>
      </w:r>
      <w:r w:rsidRPr="00AE70FF">
        <w:rPr>
          <w:rStyle w:val="Emphasis"/>
          <w:highlight w:val="yellow"/>
        </w:rPr>
        <w:t>problem that requires global teamwork</w:t>
      </w:r>
      <w:r w:rsidRPr="00E2568C">
        <w:rPr>
          <w:sz w:val="16"/>
        </w:rPr>
        <w:t xml:space="preserve">,” he said. </w:t>
      </w:r>
    </w:p>
    <w:p w14:paraId="1D6780FD" w14:textId="53DF0D2C" w:rsidR="00ED4D2A" w:rsidRDefault="00A10315" w:rsidP="00A10315">
      <w:pPr>
        <w:rPr>
          <w:sz w:val="16"/>
        </w:rPr>
      </w:pPr>
      <w:r w:rsidRPr="00AE70FF">
        <w:rPr>
          <w:rStyle w:val="StyleUnderline"/>
          <w:highlight w:val="yellow"/>
        </w:rPr>
        <w:t>We need</w:t>
      </w:r>
      <w:r w:rsidRPr="00491F3B">
        <w:rPr>
          <w:rStyle w:val="StyleUnderline"/>
        </w:rPr>
        <w:t xml:space="preserve"> an </w:t>
      </w:r>
      <w:r w:rsidRPr="00AE70FF">
        <w:rPr>
          <w:rStyle w:val="StyleUnderline"/>
          <w:highlight w:val="yellow"/>
        </w:rPr>
        <w:t>immigration</w:t>
      </w:r>
      <w:r w:rsidRPr="00491F3B">
        <w:rPr>
          <w:rStyle w:val="StyleUnderline"/>
        </w:rPr>
        <w:t xml:space="preserve"> system </w:t>
      </w:r>
      <w:r w:rsidRPr="00AE70FF">
        <w:rPr>
          <w:rStyle w:val="StyleUnderline"/>
          <w:highlight w:val="yellow"/>
        </w:rPr>
        <w:t>that prioritizes</w:t>
      </w:r>
      <w:r w:rsidRPr="00491F3B">
        <w:rPr>
          <w:rStyle w:val="StyleUnderline"/>
        </w:rPr>
        <w:t xml:space="preserve"> the </w:t>
      </w:r>
      <w:r w:rsidRPr="00E2568C">
        <w:rPr>
          <w:rStyle w:val="Emphasis"/>
        </w:rPr>
        <w:t xml:space="preserve">attraction and retention of </w:t>
      </w:r>
      <w:r w:rsidRPr="00AE70FF">
        <w:rPr>
          <w:rStyle w:val="Emphasis"/>
          <w:highlight w:val="yellow"/>
        </w:rPr>
        <w:t>scarce, high</w:t>
      </w:r>
      <w:r w:rsidRPr="00AE70FF">
        <w:rPr>
          <w:rStyle w:val="Emphasis"/>
          <w:rFonts w:ascii="Times New Roman" w:hAnsi="Times New Roman" w:cs="Times New Roman"/>
          <w:highlight w:val="yellow"/>
        </w:rPr>
        <w:t>‐</w:t>
      </w:r>
      <w:r w:rsidRPr="00AE70FF">
        <w:rPr>
          <w:rStyle w:val="Emphasis"/>
          <w:highlight w:val="yellow"/>
        </w:rPr>
        <w:t>end talent</w:t>
      </w:r>
      <w:r w:rsidRPr="00AE70FF">
        <w:rPr>
          <w:rStyle w:val="StyleUnderline"/>
          <w:highlight w:val="yellow"/>
        </w:rPr>
        <w:t xml:space="preserve"> needed to invent and </w:t>
      </w:r>
      <w:r w:rsidRPr="00AE70FF">
        <w:rPr>
          <w:rStyle w:val="Emphasis"/>
          <w:highlight w:val="yellow"/>
        </w:rPr>
        <w:t>commercialize</w:t>
      </w:r>
      <w:r w:rsidRPr="00E2568C">
        <w:rPr>
          <w:rStyle w:val="Emphasis"/>
        </w:rPr>
        <w:t xml:space="preserve"> </w:t>
      </w:r>
      <w:r w:rsidRPr="00AE70FF">
        <w:rPr>
          <w:rStyle w:val="Emphasis"/>
          <w:highlight w:val="yellow"/>
        </w:rPr>
        <w:t>alt</w:t>
      </w:r>
      <w:r w:rsidRPr="00E2568C">
        <w:rPr>
          <w:rStyle w:val="Emphasis"/>
        </w:rPr>
        <w:t xml:space="preserve">ernative </w:t>
      </w:r>
      <w:r w:rsidRPr="00AE70FF">
        <w:rPr>
          <w:rStyle w:val="Emphasis"/>
          <w:highlight w:val="yellow"/>
        </w:rPr>
        <w:t>energy</w:t>
      </w:r>
      <w:r w:rsidRPr="00E2568C">
        <w:rPr>
          <w:rStyle w:val="Emphasis"/>
        </w:rPr>
        <w:t xml:space="preserve"> technology</w:t>
      </w:r>
      <w:r w:rsidRPr="00E2568C">
        <w:rPr>
          <w:sz w:val="16"/>
        </w:rPr>
        <w:t xml:space="preserve"> and other emerging technologies. One idea we floated by </w:t>
      </w:r>
      <w:proofErr w:type="spellStart"/>
      <w:r w:rsidRPr="00E2568C">
        <w:rPr>
          <w:sz w:val="16"/>
        </w:rPr>
        <w:t>Arvizu</w:t>
      </w:r>
      <w:proofErr w:type="spellEnd"/>
      <w:r w:rsidRPr="00E2568C">
        <w:rPr>
          <w:sz w:val="16"/>
        </w:rPr>
        <w:t xml:space="preserve"> was a new immigrant “Energy Scientist Visa,” providing fast</w:t>
      </w:r>
      <w:r w:rsidRPr="00E2568C">
        <w:rPr>
          <w:rFonts w:ascii="Times New Roman" w:hAnsi="Times New Roman" w:cs="Times New Roman"/>
          <w:sz w:val="16"/>
        </w:rPr>
        <w:t>‐</w:t>
      </w:r>
      <w:r w:rsidRPr="00E2568C">
        <w:rPr>
          <w:sz w:val="16"/>
        </w:rPr>
        <w:t xml:space="preserve">track green cards for </w:t>
      </w:r>
      <w:proofErr w:type="spellStart"/>
      <w:r w:rsidRPr="00E2568C">
        <w:rPr>
          <w:sz w:val="16"/>
        </w:rPr>
        <w:t>Ph.</w:t>
      </w:r>
      <w:proofErr w:type="gramStart"/>
      <w:r w:rsidRPr="00E2568C">
        <w:rPr>
          <w:sz w:val="16"/>
        </w:rPr>
        <w:t>D.s</w:t>
      </w:r>
      <w:proofErr w:type="spellEnd"/>
      <w:proofErr w:type="gramEnd"/>
      <w:r w:rsidRPr="00E2568C">
        <w:rPr>
          <w:sz w:val="16"/>
        </w:rPr>
        <w:t xml:space="preserve"> with the most promising energy researc</w:t>
      </w:r>
      <w:r w:rsidRPr="00AE70FF">
        <w:rPr>
          <w:sz w:val="16"/>
        </w:rPr>
        <w:t>h,</w:t>
      </w:r>
      <w:r w:rsidRPr="00E2568C">
        <w:rPr>
          <w:sz w:val="16"/>
        </w:rPr>
        <w:t xml:space="preserve"> as reviewed by a panel of top U.S. scientists. </w:t>
      </w:r>
      <w:proofErr w:type="spellStart"/>
      <w:r w:rsidRPr="00E2568C">
        <w:rPr>
          <w:sz w:val="16"/>
        </w:rPr>
        <w:t>Arvizu</w:t>
      </w:r>
      <w:proofErr w:type="spellEnd"/>
      <w:r w:rsidRPr="00E2568C">
        <w:rPr>
          <w:sz w:val="16"/>
        </w:rPr>
        <w:t xml:space="preserve"> enthusiastically responded, “Wow, that’s a brilliant idea.” As the recent submission of the Startup Visa Act bill suggests, there’s really no shortage of good ideas of leveraging immigration to jumpstart the economy. The challenge is getting the American people to understand that </w:t>
      </w:r>
      <w:r w:rsidRPr="00E2568C">
        <w:rPr>
          <w:rStyle w:val="StyleUnderline"/>
        </w:rPr>
        <w:t>high</w:t>
      </w:r>
      <w:r w:rsidRPr="00E2568C">
        <w:rPr>
          <w:rStyle w:val="StyleUnderline"/>
          <w:rFonts w:ascii="Times New Roman" w:hAnsi="Times New Roman" w:cs="Times New Roman"/>
        </w:rPr>
        <w:t>‐</w:t>
      </w:r>
      <w:r w:rsidRPr="00E2568C">
        <w:rPr>
          <w:rStyle w:val="StyleUnderline"/>
        </w:rPr>
        <w:t>skill immigration creates jobs,</w:t>
      </w:r>
      <w:r w:rsidRPr="00E2568C">
        <w:rPr>
          <w:sz w:val="16"/>
        </w:rPr>
        <w:t xml:space="preserve"> that the current system is broken, and that </w:t>
      </w:r>
      <w:r w:rsidRPr="00E2568C">
        <w:rPr>
          <w:rStyle w:val="Emphasis"/>
        </w:rPr>
        <w:t>action is required now</w:t>
      </w:r>
      <w:r w:rsidRPr="00E2568C">
        <w:rPr>
          <w:sz w:val="16"/>
        </w:rPr>
        <w:t>.</w:t>
      </w:r>
    </w:p>
    <w:p w14:paraId="2F05CBEF" w14:textId="78D93409" w:rsidR="00ED4D2A" w:rsidRPr="00B8676A" w:rsidRDefault="00ED4D2A" w:rsidP="00D859D5">
      <w:pPr>
        <w:pStyle w:val="Heading4"/>
      </w:pPr>
      <w:r>
        <w:lastRenderedPageBreak/>
        <w:t xml:space="preserve">High-skilled immigration reform is also key to expand </w:t>
      </w:r>
      <w:r>
        <w:rPr>
          <w:u w:val="single"/>
        </w:rPr>
        <w:t>international collaboration</w:t>
      </w:r>
      <w:r>
        <w:t xml:space="preserve"> on climate change and green energy---specifically with China</w:t>
      </w:r>
    </w:p>
    <w:p w14:paraId="0C6D5E94" w14:textId="77777777" w:rsidR="00ED4D2A" w:rsidRPr="00B8676A" w:rsidRDefault="00ED4D2A" w:rsidP="00ED4D2A">
      <w:r w:rsidRPr="00B8676A">
        <w:t xml:space="preserve">Richard </w:t>
      </w:r>
      <w:r w:rsidRPr="00B8676A">
        <w:rPr>
          <w:rStyle w:val="Style13ptBold"/>
        </w:rPr>
        <w:t>Herman 10</w:t>
      </w:r>
      <w:r w:rsidRPr="00B8676A">
        <w:t>, immigration lawyer and founder of the Herman Legal Group, “Why Immigrants Can Drive the Green Economy,” 6/29/10, https://www.huffingtonpost.com/richard-herman/why-immigrants-can-drive_b_629451.html</w:t>
      </w:r>
    </w:p>
    <w:p w14:paraId="5AD20392" w14:textId="77777777" w:rsidR="00ED4D2A" w:rsidRPr="007B55F6" w:rsidRDefault="00ED4D2A" w:rsidP="00ED4D2A">
      <w:pPr>
        <w:rPr>
          <w:sz w:val="16"/>
        </w:rPr>
      </w:pPr>
      <w:r w:rsidRPr="007B55F6">
        <w:rPr>
          <w:sz w:val="16"/>
        </w:rPr>
        <w:t xml:space="preserve">But Dan </w:t>
      </w:r>
      <w:proofErr w:type="spellStart"/>
      <w:r w:rsidRPr="007B55F6">
        <w:rPr>
          <w:sz w:val="16"/>
        </w:rPr>
        <w:t>Arvizu</w:t>
      </w:r>
      <w:proofErr w:type="spellEnd"/>
      <w:r w:rsidRPr="007B55F6">
        <w:rPr>
          <w:sz w:val="16"/>
        </w:rPr>
        <w:t xml:space="preserve">, the leading expert on solar power and the director of the National Renewable Energy Laboratory of the U.S. Department of Energy in Golden, Colorado, warns that </w:t>
      </w:r>
      <w:r w:rsidRPr="007B55F6">
        <w:rPr>
          <w:rStyle w:val="StyleUnderline"/>
        </w:rPr>
        <w:t xml:space="preserve">much of the </w:t>
      </w:r>
      <w:r w:rsidRPr="00CE01BB">
        <w:rPr>
          <w:rStyle w:val="StyleUnderline"/>
          <w:highlight w:val="yellow"/>
        </w:rPr>
        <w:t>clean</w:t>
      </w:r>
      <w:r w:rsidRPr="00CE01BB">
        <w:rPr>
          <w:rStyle w:val="StyleUnderline"/>
          <w:rFonts w:ascii="Times New Roman" w:hAnsi="Times New Roman" w:cs="Times New Roman"/>
          <w:highlight w:val="yellow"/>
        </w:rPr>
        <w:t>‐</w:t>
      </w:r>
      <w:r w:rsidRPr="00CE01BB">
        <w:rPr>
          <w:rStyle w:val="StyleUnderline"/>
          <w:highlight w:val="yellow"/>
        </w:rPr>
        <w:t>technology talent lies overseas</w:t>
      </w:r>
      <w:r w:rsidRPr="007B55F6">
        <w:rPr>
          <w:rStyle w:val="StyleUnderline"/>
        </w:rPr>
        <w:t xml:space="preserve">, in </w:t>
      </w:r>
      <w:r w:rsidRPr="00CE01BB">
        <w:rPr>
          <w:rStyle w:val="StyleUnderline"/>
          <w:highlight w:val="yellow"/>
        </w:rPr>
        <w:t>nations</w:t>
      </w:r>
      <w:r w:rsidRPr="007B55F6">
        <w:rPr>
          <w:rStyle w:val="StyleUnderline"/>
        </w:rPr>
        <w:t xml:space="preserve"> that </w:t>
      </w:r>
      <w:r w:rsidRPr="00CE01BB">
        <w:rPr>
          <w:rStyle w:val="StyleUnderline"/>
          <w:highlight w:val="yellow"/>
        </w:rPr>
        <w:t xml:space="preserve">began </w:t>
      </w:r>
      <w:r w:rsidRPr="00CE01BB">
        <w:rPr>
          <w:rStyle w:val="Emphasis"/>
          <w:highlight w:val="yellow"/>
        </w:rPr>
        <w:t>pursuing alt</w:t>
      </w:r>
      <w:r w:rsidRPr="007B55F6">
        <w:rPr>
          <w:rStyle w:val="Emphasis"/>
        </w:rPr>
        <w:t xml:space="preserve">ernative </w:t>
      </w:r>
      <w:r w:rsidRPr="00CE01BB">
        <w:rPr>
          <w:rStyle w:val="Emphasis"/>
          <w:highlight w:val="yellow"/>
        </w:rPr>
        <w:t>energy</w:t>
      </w:r>
      <w:r w:rsidRPr="007B55F6">
        <w:rPr>
          <w:rStyle w:val="Emphasis"/>
        </w:rPr>
        <w:t xml:space="preserve"> sources </w:t>
      </w:r>
      <w:r w:rsidRPr="00CE01BB">
        <w:rPr>
          <w:rStyle w:val="Emphasis"/>
          <w:highlight w:val="yellow"/>
        </w:rPr>
        <w:t>decades ago</w:t>
      </w:r>
      <w:r w:rsidRPr="007B55F6">
        <w:rPr>
          <w:sz w:val="16"/>
        </w:rPr>
        <w:t>.</w:t>
      </w:r>
    </w:p>
    <w:p w14:paraId="45DFCD88" w14:textId="77777777" w:rsidR="00ED4D2A" w:rsidRPr="007B55F6" w:rsidRDefault="00ED4D2A" w:rsidP="00ED4D2A">
      <w:pPr>
        <w:rPr>
          <w:sz w:val="16"/>
        </w:rPr>
      </w:pPr>
      <w:r w:rsidRPr="007B55F6">
        <w:rPr>
          <w:sz w:val="16"/>
        </w:rPr>
        <w:t>The 2000 Census found that immigrants, while accounting for 12 percent of the population, made up nearly half of the all scientists and engineers with doctorate degrees. Their importance will only grow.</w:t>
      </w:r>
    </w:p>
    <w:p w14:paraId="35DCBDE9" w14:textId="77777777" w:rsidR="00ED4D2A" w:rsidRPr="007B55F6" w:rsidRDefault="00ED4D2A" w:rsidP="00ED4D2A">
      <w:pPr>
        <w:rPr>
          <w:sz w:val="16"/>
        </w:rPr>
      </w:pPr>
      <w:r w:rsidRPr="00CE01BB">
        <w:rPr>
          <w:rStyle w:val="StyleUnderline"/>
          <w:highlight w:val="yellow"/>
        </w:rPr>
        <w:t>Expanding</w:t>
      </w:r>
      <w:r w:rsidRPr="007B55F6">
        <w:rPr>
          <w:rStyle w:val="StyleUnderline"/>
        </w:rPr>
        <w:t xml:space="preserve"> our own </w:t>
      </w:r>
      <w:r w:rsidRPr="00CE01BB">
        <w:rPr>
          <w:rStyle w:val="StyleUnderline"/>
          <w:highlight w:val="yellow"/>
        </w:rPr>
        <w:t>clean</w:t>
      </w:r>
      <w:r w:rsidRPr="00CE01BB">
        <w:rPr>
          <w:rStyle w:val="StyleUnderline"/>
          <w:rFonts w:ascii="Times New Roman" w:hAnsi="Times New Roman" w:cs="Times New Roman"/>
          <w:highlight w:val="yellow"/>
        </w:rPr>
        <w:t>‐</w:t>
      </w:r>
      <w:r w:rsidRPr="00CE01BB">
        <w:rPr>
          <w:rStyle w:val="StyleUnderline"/>
          <w:highlight w:val="yellow"/>
        </w:rPr>
        <w:t>tech</w:t>
      </w:r>
      <w:r w:rsidRPr="007B55F6">
        <w:rPr>
          <w:rStyle w:val="StyleUnderline"/>
        </w:rPr>
        <w:t xml:space="preserve"> industry </w:t>
      </w:r>
      <w:r w:rsidRPr="00CE01BB">
        <w:rPr>
          <w:rStyle w:val="StyleUnderline"/>
          <w:highlight w:val="yellow"/>
        </w:rPr>
        <w:t>will require</w:t>
      </w:r>
      <w:r w:rsidRPr="007B55F6">
        <w:rPr>
          <w:rStyle w:val="StyleUnderline"/>
        </w:rPr>
        <w:t xml:space="preserve"> working closely with </w:t>
      </w:r>
      <w:r w:rsidRPr="00CE01BB">
        <w:rPr>
          <w:rStyle w:val="StyleUnderline"/>
          <w:highlight w:val="yellow"/>
        </w:rPr>
        <w:t>foreign nations and</w:t>
      </w:r>
      <w:r w:rsidRPr="007B55F6">
        <w:rPr>
          <w:rStyle w:val="StyleUnderline"/>
        </w:rPr>
        <w:t xml:space="preserve"> foreign</w:t>
      </w:r>
      <w:r w:rsidRPr="007B55F6">
        <w:rPr>
          <w:rStyle w:val="StyleUnderline"/>
          <w:rFonts w:ascii="Times New Roman" w:hAnsi="Times New Roman" w:cs="Times New Roman"/>
        </w:rPr>
        <w:t>‐</w:t>
      </w:r>
      <w:r w:rsidRPr="007B55F6">
        <w:rPr>
          <w:rStyle w:val="StyleUnderline"/>
        </w:rPr>
        <w:t xml:space="preserve">born </w:t>
      </w:r>
      <w:r w:rsidRPr="00CE01BB">
        <w:rPr>
          <w:rStyle w:val="StyleUnderline"/>
          <w:highlight w:val="yellow"/>
        </w:rPr>
        <w:t>scientists</w:t>
      </w:r>
      <w:r w:rsidRPr="007B55F6">
        <w:rPr>
          <w:sz w:val="16"/>
        </w:rPr>
        <w:t xml:space="preserve">, he said. </w:t>
      </w:r>
      <w:r w:rsidRPr="00CE01BB">
        <w:rPr>
          <w:rStyle w:val="Emphasis"/>
          <w:highlight w:val="yellow"/>
        </w:rPr>
        <w:t>Immigration restrictions are making collaboration difficult</w:t>
      </w:r>
      <w:r w:rsidRPr="00CE01BB">
        <w:rPr>
          <w:sz w:val="16"/>
          <w:highlight w:val="yellow"/>
        </w:rPr>
        <w:t>.</w:t>
      </w:r>
      <w:r w:rsidRPr="007B55F6">
        <w:rPr>
          <w:sz w:val="16"/>
        </w:rPr>
        <w:t xml:space="preserve"> His lab’s </w:t>
      </w:r>
      <w:r w:rsidRPr="00CE01BB">
        <w:rPr>
          <w:rStyle w:val="StyleUnderline"/>
          <w:highlight w:val="yellow"/>
        </w:rPr>
        <w:t>efforts</w:t>
      </w:r>
      <w:r w:rsidRPr="007B55F6">
        <w:rPr>
          <w:rStyle w:val="StyleUnderline"/>
        </w:rPr>
        <w:t xml:space="preserve"> to work </w:t>
      </w:r>
      <w:r w:rsidRPr="00CE01BB">
        <w:rPr>
          <w:rStyle w:val="StyleUnderline"/>
          <w:highlight w:val="yellow"/>
        </w:rPr>
        <w:t>with a Chinese</w:t>
      </w:r>
      <w:r w:rsidRPr="007B55F6">
        <w:rPr>
          <w:rStyle w:val="StyleUnderline"/>
        </w:rPr>
        <w:t xml:space="preserve"> energy </w:t>
      </w:r>
      <w:r w:rsidRPr="00CE01BB">
        <w:rPr>
          <w:rStyle w:val="StyleUnderline"/>
          <w:highlight w:val="yellow"/>
        </w:rPr>
        <w:t>lab</w:t>
      </w:r>
      <w:r w:rsidRPr="007B55F6">
        <w:rPr>
          <w:sz w:val="16"/>
        </w:rPr>
        <w:t xml:space="preserve">, for example, </w:t>
      </w:r>
      <w:r w:rsidRPr="00CE01BB">
        <w:rPr>
          <w:rStyle w:val="StyleUnderline"/>
          <w:highlight w:val="yellow"/>
        </w:rPr>
        <w:t>were stalled due to</w:t>
      </w:r>
      <w:r w:rsidRPr="007B55F6">
        <w:rPr>
          <w:rStyle w:val="StyleUnderline"/>
        </w:rPr>
        <w:t xml:space="preserve"> U.S. </w:t>
      </w:r>
      <w:r w:rsidRPr="00CE01BB">
        <w:rPr>
          <w:rStyle w:val="StyleUnderline"/>
          <w:highlight w:val="yellow"/>
        </w:rPr>
        <w:t>immigration barriers</w:t>
      </w:r>
      <w:r w:rsidRPr="007B55F6">
        <w:rPr>
          <w:sz w:val="16"/>
        </w:rPr>
        <w:t>.</w:t>
      </w:r>
    </w:p>
    <w:p w14:paraId="706E75DF" w14:textId="77777777" w:rsidR="00ED4D2A" w:rsidRPr="007B55F6" w:rsidRDefault="00ED4D2A" w:rsidP="00ED4D2A">
      <w:pPr>
        <w:rPr>
          <w:sz w:val="16"/>
        </w:rPr>
      </w:pPr>
      <w:r w:rsidRPr="007B55F6">
        <w:rPr>
          <w:sz w:val="16"/>
        </w:rPr>
        <w:t>“</w:t>
      </w:r>
      <w:r w:rsidRPr="007B55F6">
        <w:rPr>
          <w:rStyle w:val="Emphasis"/>
        </w:rPr>
        <w:t>We can’t get researchers over here</w:t>
      </w:r>
      <w:r w:rsidRPr="007B55F6">
        <w:rPr>
          <w:sz w:val="16"/>
        </w:rPr>
        <w:t xml:space="preserve">,” </w:t>
      </w:r>
      <w:proofErr w:type="spellStart"/>
      <w:r w:rsidRPr="007B55F6">
        <w:rPr>
          <w:sz w:val="16"/>
        </w:rPr>
        <w:t>Arvizu</w:t>
      </w:r>
      <w:proofErr w:type="spellEnd"/>
      <w:r w:rsidRPr="007B55F6">
        <w:rPr>
          <w:sz w:val="16"/>
        </w:rPr>
        <w:t>, the son of a once</w:t>
      </w:r>
      <w:r w:rsidRPr="007B55F6">
        <w:rPr>
          <w:rFonts w:eastAsia="Calibri" w:cs="Calibri"/>
          <w:sz w:val="16"/>
        </w:rPr>
        <w:t>‐</w:t>
      </w:r>
      <w:r w:rsidRPr="007B55F6">
        <w:rPr>
          <w:sz w:val="16"/>
        </w:rPr>
        <w:t>undocumented immigrant from Mexico, said in an interview in March 2009, his voice tinged with dismay. “It makes no sense to me. We need a much more enlightened approach.”</w:t>
      </w:r>
    </w:p>
    <w:p w14:paraId="58ACF13C" w14:textId="77777777" w:rsidR="00ED4D2A" w:rsidRPr="007B55F6" w:rsidRDefault="00ED4D2A" w:rsidP="00ED4D2A">
      <w:pPr>
        <w:rPr>
          <w:sz w:val="16"/>
        </w:rPr>
      </w:pPr>
      <w:r w:rsidRPr="007B55F6">
        <w:rPr>
          <w:sz w:val="16"/>
        </w:rPr>
        <w:t xml:space="preserve">Dr. Zhao Gang, the Vice Director of the Renewable Energy and New Energy International Cooperation Planning Office of the Ministry of Science and Technology in China, says that America needs that enlightenment fast. “The Chinese government continues to impress upon the Obama administration that </w:t>
      </w:r>
      <w:r w:rsidRPr="00CE01BB">
        <w:rPr>
          <w:rStyle w:val="StyleUnderline"/>
        </w:rPr>
        <w:t xml:space="preserve">immigration </w:t>
      </w:r>
      <w:r w:rsidRPr="00CE01BB">
        <w:rPr>
          <w:rStyle w:val="StyleUnderline"/>
          <w:highlight w:val="yellow"/>
        </w:rPr>
        <w:t xml:space="preserve">restrictions are creating </w:t>
      </w:r>
      <w:r w:rsidRPr="00CE01BB">
        <w:rPr>
          <w:rStyle w:val="Emphasis"/>
          <w:highlight w:val="yellow"/>
        </w:rPr>
        <w:t>major impediments to U.S.</w:t>
      </w:r>
      <w:r w:rsidRPr="00CE01BB">
        <w:rPr>
          <w:rStyle w:val="Emphasis"/>
          <w:rFonts w:ascii="Times New Roman" w:hAnsi="Times New Roman" w:cs="Times New Roman"/>
          <w:highlight w:val="yellow"/>
        </w:rPr>
        <w:t>‐</w:t>
      </w:r>
      <w:r w:rsidRPr="00CE01BB">
        <w:rPr>
          <w:rStyle w:val="Emphasis"/>
          <w:highlight w:val="yellow"/>
        </w:rPr>
        <w:t>China collaboration</w:t>
      </w:r>
      <w:r w:rsidRPr="00CE01BB">
        <w:rPr>
          <w:rStyle w:val="StyleUnderline"/>
          <w:highlight w:val="yellow"/>
        </w:rPr>
        <w:t xml:space="preserve"> on</w:t>
      </w:r>
      <w:r w:rsidRPr="007B55F6">
        <w:rPr>
          <w:rStyle w:val="StyleUnderline"/>
        </w:rPr>
        <w:t xml:space="preserve"> clean </w:t>
      </w:r>
      <w:r w:rsidRPr="00CE01BB">
        <w:rPr>
          <w:rStyle w:val="StyleUnderline"/>
          <w:highlight w:val="yellow"/>
        </w:rPr>
        <w:t>energy</w:t>
      </w:r>
      <w:r w:rsidRPr="007B55F6">
        <w:rPr>
          <w:rStyle w:val="StyleUnderline"/>
        </w:rPr>
        <w:t xml:space="preserve"> development,</w:t>
      </w:r>
      <w:r w:rsidRPr="007B55F6">
        <w:rPr>
          <w:sz w:val="16"/>
        </w:rPr>
        <w:t>” he said during a recent speech in Cleveland.</w:t>
      </w:r>
    </w:p>
    <w:p w14:paraId="7DAF6322" w14:textId="77777777" w:rsidR="00ED4D2A" w:rsidRPr="007B55F6" w:rsidRDefault="00ED4D2A" w:rsidP="00ED4D2A">
      <w:pPr>
        <w:rPr>
          <w:sz w:val="16"/>
        </w:rPr>
      </w:pPr>
      <w:proofErr w:type="gramStart"/>
      <w:r w:rsidRPr="007B55F6">
        <w:rPr>
          <w:sz w:val="16"/>
        </w:rPr>
        <w:t>So</w:t>
      </w:r>
      <w:proofErr w:type="gramEnd"/>
      <w:r w:rsidRPr="007B55F6">
        <w:rPr>
          <w:sz w:val="16"/>
        </w:rPr>
        <w:t xml:space="preserve"> what’s the problem? Some of it can be attributed to national security restrictions that impede international collaboration on clean energy. But </w:t>
      </w:r>
      <w:proofErr w:type="spellStart"/>
      <w:r w:rsidRPr="007B55F6">
        <w:rPr>
          <w:sz w:val="16"/>
        </w:rPr>
        <w:t>Arvizu</w:t>
      </w:r>
      <w:proofErr w:type="spellEnd"/>
      <w:r w:rsidRPr="007B55F6">
        <w:rPr>
          <w:sz w:val="16"/>
        </w:rPr>
        <w:t xml:space="preserve"> places greater weight on immigration barriers, suggesting that national secrecy is less important in the fast</w:t>
      </w:r>
      <w:r w:rsidRPr="007B55F6">
        <w:rPr>
          <w:rFonts w:eastAsia="Calibri" w:cs="Calibri"/>
          <w:sz w:val="16"/>
        </w:rPr>
        <w:t>‐</w:t>
      </w:r>
      <w:r w:rsidRPr="007B55F6">
        <w:rPr>
          <w:sz w:val="16"/>
        </w:rPr>
        <w:t>paced world of green</w:t>
      </w:r>
      <w:r w:rsidRPr="007B55F6">
        <w:rPr>
          <w:rFonts w:eastAsia="Calibri" w:cs="Calibri"/>
          <w:sz w:val="16"/>
        </w:rPr>
        <w:t>‐</w:t>
      </w:r>
      <w:r w:rsidRPr="007B55F6">
        <w:rPr>
          <w:sz w:val="16"/>
        </w:rPr>
        <w:t>tech development. “</w:t>
      </w:r>
      <w:r w:rsidRPr="007B55F6">
        <w:rPr>
          <w:rStyle w:val="StyleUnderline"/>
        </w:rPr>
        <w:t>We are innovating so fast here, what we do today is often outdated tomorrow</w:t>
      </w:r>
      <w:r w:rsidRPr="007B55F6">
        <w:rPr>
          <w:sz w:val="16"/>
        </w:rPr>
        <w:t>.</w:t>
      </w:r>
    </w:p>
    <w:p w14:paraId="4C7B1579" w14:textId="77777777" w:rsidR="00ED4D2A" w:rsidRPr="007B55F6" w:rsidRDefault="00ED4D2A" w:rsidP="00ED4D2A">
      <w:pPr>
        <w:rPr>
          <w:sz w:val="16"/>
        </w:rPr>
      </w:pPr>
      <w:r w:rsidRPr="007B55F6">
        <w:rPr>
          <w:rStyle w:val="StyleUnderline"/>
        </w:rPr>
        <w:t xml:space="preserve">Finding solutions to </w:t>
      </w:r>
      <w:r w:rsidRPr="00CE01BB">
        <w:rPr>
          <w:rStyle w:val="StyleUnderline"/>
          <w:highlight w:val="yellow"/>
        </w:rPr>
        <w:t>alternative energy</w:t>
      </w:r>
      <w:r w:rsidRPr="007B55F6">
        <w:rPr>
          <w:sz w:val="16"/>
        </w:rPr>
        <w:t xml:space="preserve"> is a complex, global problem that </w:t>
      </w:r>
      <w:r w:rsidRPr="00CE01BB">
        <w:rPr>
          <w:rStyle w:val="Emphasis"/>
          <w:highlight w:val="yellow"/>
        </w:rPr>
        <w:t>requires global teamwork</w:t>
      </w:r>
      <w:r w:rsidRPr="007B55F6">
        <w:rPr>
          <w:sz w:val="16"/>
        </w:rPr>
        <w:t>,” he said.</w:t>
      </w:r>
    </w:p>
    <w:p w14:paraId="53D75E45" w14:textId="49B1D450" w:rsidR="00A10315" w:rsidRDefault="00ED4D2A" w:rsidP="00A10315">
      <w:pPr>
        <w:rPr>
          <w:sz w:val="16"/>
        </w:rPr>
      </w:pPr>
      <w:r w:rsidRPr="007B55F6">
        <w:rPr>
          <w:rStyle w:val="StyleUnderline"/>
        </w:rPr>
        <w:t>We need an immigration system that prioritizes the attraction and retention of scarce, high</w:t>
      </w:r>
      <w:r w:rsidRPr="007B55F6">
        <w:rPr>
          <w:rStyle w:val="StyleUnderline"/>
          <w:rFonts w:ascii="Times New Roman" w:hAnsi="Times New Roman" w:cs="Times New Roman"/>
        </w:rPr>
        <w:t>‐</w:t>
      </w:r>
      <w:r w:rsidRPr="007B55F6">
        <w:rPr>
          <w:rStyle w:val="StyleUnderline"/>
        </w:rPr>
        <w:t>end talent needed to invent and commercialize alternative energy technology</w:t>
      </w:r>
      <w:r w:rsidRPr="007B55F6">
        <w:rPr>
          <w:sz w:val="16"/>
        </w:rPr>
        <w:t xml:space="preserve"> and other emerging technologies.</w:t>
      </w:r>
    </w:p>
    <w:p w14:paraId="5B68D54F" w14:textId="3E154FBD" w:rsidR="001F1728" w:rsidRPr="00B8676A" w:rsidRDefault="006E3639" w:rsidP="001F1728">
      <w:pPr>
        <w:pStyle w:val="Heading4"/>
      </w:pPr>
      <w:r>
        <w:t>US-China collaboration on climate change spills over globally and builds international momentum to solve warming</w:t>
      </w:r>
    </w:p>
    <w:p w14:paraId="5FCC1908" w14:textId="77777777" w:rsidR="001F1728" w:rsidRPr="00B8676A" w:rsidRDefault="001F1728" w:rsidP="001F1728">
      <w:r w:rsidRPr="00B8676A">
        <w:t xml:space="preserve">Scott V. </w:t>
      </w:r>
      <w:r w:rsidRPr="00B8676A">
        <w:rPr>
          <w:rStyle w:val="Style13ptBold"/>
        </w:rPr>
        <w:t>Valentine 13</w:t>
      </w:r>
      <w:r w:rsidRPr="00B8676A">
        <w:t xml:space="preserve">, Associate Professor, Department of Public Policy and School of Energy and Environment, City University of Hong Kong, “Enhancing Climate Change Mitigation Efforts through Sino-American Collaboration,” </w:t>
      </w:r>
      <w:r w:rsidRPr="00B8676A">
        <w:rPr>
          <w:i/>
        </w:rPr>
        <w:t>Chinese Journal of International Politics</w:t>
      </w:r>
      <w:r w:rsidRPr="00B8676A">
        <w:t>, Volume 6, Number 2, Summer 2013, Oxford Journals</w:t>
      </w:r>
    </w:p>
    <w:p w14:paraId="33E91FE0" w14:textId="77777777" w:rsidR="001F1728" w:rsidRPr="00B8676A" w:rsidRDefault="001F1728" w:rsidP="001F1728">
      <w:pPr>
        <w:rPr>
          <w:sz w:val="16"/>
        </w:rPr>
      </w:pPr>
      <w:r w:rsidRPr="00B8676A">
        <w:rPr>
          <w:rStyle w:val="StyleUnderline"/>
          <w:highlight w:val="yellow"/>
        </w:rPr>
        <w:t>There are</w:t>
      </w:r>
      <w:r w:rsidRPr="00B8676A">
        <w:rPr>
          <w:sz w:val="16"/>
        </w:rPr>
        <w:t xml:space="preserve"> also </w:t>
      </w:r>
      <w:r w:rsidRPr="00B8676A">
        <w:rPr>
          <w:rStyle w:val="Emphasis"/>
          <w:highlight w:val="yellow"/>
        </w:rPr>
        <w:t>significant global benefits</w:t>
      </w:r>
      <w:r w:rsidRPr="00B8676A">
        <w:rPr>
          <w:sz w:val="16"/>
        </w:rPr>
        <w:t xml:space="preserve"> </w:t>
      </w:r>
      <w:r w:rsidRPr="00B8676A">
        <w:rPr>
          <w:rStyle w:val="StyleUnderline"/>
        </w:rPr>
        <w:t xml:space="preserve">associated </w:t>
      </w:r>
      <w:r w:rsidRPr="00B8676A">
        <w:rPr>
          <w:rStyle w:val="StyleUnderline"/>
          <w:highlight w:val="yellow"/>
        </w:rPr>
        <w:t>with a</w:t>
      </w:r>
      <w:r w:rsidRPr="00B8676A">
        <w:rPr>
          <w:rStyle w:val="StyleUnderline"/>
        </w:rPr>
        <w:t xml:space="preserve"> positive </w:t>
      </w:r>
      <w:r w:rsidRPr="00B8676A">
        <w:rPr>
          <w:rStyle w:val="StyleUnderline"/>
          <w:highlight w:val="yellow"/>
        </w:rPr>
        <w:t>bilateral commitment by China and the USA to collaborate on green</w:t>
      </w:r>
      <w:r w:rsidRPr="00B8676A">
        <w:rPr>
          <w:sz w:val="16"/>
        </w:rPr>
        <w:t xml:space="preserve"> economic </w:t>
      </w:r>
      <w:r w:rsidRPr="00B8676A">
        <w:rPr>
          <w:rStyle w:val="StyleUnderline"/>
          <w:highlight w:val="yellow"/>
        </w:rPr>
        <w:t>development</w:t>
      </w:r>
      <w:r w:rsidRPr="00B8676A">
        <w:rPr>
          <w:rStyle w:val="StyleUnderline"/>
        </w:rPr>
        <w:t xml:space="preserve"> issues</w:t>
      </w:r>
      <w:r w:rsidRPr="00B8676A">
        <w:rPr>
          <w:sz w:val="16"/>
        </w:rPr>
        <w:t xml:space="preserve">. First, climate change is but one concern when taking into account the growing impact of economic activities on our global ecosystems.109 Establishing a basis for positive cooperation now will enable these two major economies to advance towards improving the sustainability of their respective production and consumption processes. Secondly, </w:t>
      </w:r>
      <w:r w:rsidRPr="00B8676A">
        <w:rPr>
          <w:rStyle w:val="StyleUnderline"/>
        </w:rPr>
        <w:t>the animosity between the USA and China as exhibited in</w:t>
      </w:r>
      <w:r w:rsidRPr="00B8676A">
        <w:rPr>
          <w:sz w:val="16"/>
        </w:rPr>
        <w:t xml:space="preserve"> UNFCCC </w:t>
      </w:r>
      <w:r w:rsidRPr="00B8676A">
        <w:rPr>
          <w:rStyle w:val="StyleUnderline"/>
        </w:rPr>
        <w:t>climate change negotiations exposes the roots of escalating competition between the two nations</w:t>
      </w:r>
      <w:r w:rsidRPr="00B8676A">
        <w:rPr>
          <w:sz w:val="16"/>
        </w:rPr>
        <w:t xml:space="preserve"> for global political and economic supremacy.110 As the world experienced between the early 1960s and the late 1980s, </w:t>
      </w:r>
      <w:r w:rsidRPr="00B8676A">
        <w:rPr>
          <w:rStyle w:val="StyleUnderline"/>
        </w:rPr>
        <w:t>contests of power between superpowers</w:t>
      </w:r>
      <w:r w:rsidRPr="00B8676A">
        <w:rPr>
          <w:sz w:val="16"/>
        </w:rPr>
        <w:t xml:space="preserve"> tend to </w:t>
      </w:r>
      <w:r w:rsidRPr="00B8676A">
        <w:rPr>
          <w:rStyle w:val="StyleUnderline"/>
        </w:rPr>
        <w:t>produce</w:t>
      </w:r>
      <w:r w:rsidRPr="00B8676A">
        <w:rPr>
          <w:sz w:val="16"/>
        </w:rPr>
        <w:t xml:space="preserve"> more </w:t>
      </w:r>
      <w:r w:rsidRPr="00B8676A">
        <w:rPr>
          <w:rStyle w:val="StyleUnderline"/>
        </w:rPr>
        <w:t>negative externalities</w:t>
      </w:r>
      <w:r w:rsidRPr="00B8676A">
        <w:rPr>
          <w:sz w:val="16"/>
        </w:rPr>
        <w:t xml:space="preserve"> than positive developments. </w:t>
      </w:r>
      <w:r w:rsidRPr="00B8676A">
        <w:rPr>
          <w:rStyle w:val="StyleUnderline"/>
        </w:rPr>
        <w:t>Collaborating on GHG reduction represents an opportunity for these two superpowers to mitigate a digressive power contest</w:t>
      </w:r>
      <w:r w:rsidRPr="00B8676A">
        <w:rPr>
          <w:sz w:val="16"/>
        </w:rPr>
        <w:t xml:space="preserve">.111 Thirdly, </w:t>
      </w:r>
      <w:r w:rsidRPr="00B8676A">
        <w:rPr>
          <w:sz w:val="16"/>
        </w:rPr>
        <w:lastRenderedPageBreak/>
        <w:t xml:space="preserve">many of the other nations that have ratified the KP exhibit a </w:t>
      </w:r>
      <w:proofErr w:type="spellStart"/>
      <w:r w:rsidRPr="00B8676A">
        <w:rPr>
          <w:sz w:val="16"/>
        </w:rPr>
        <w:t>lacklustre</w:t>
      </w:r>
      <w:proofErr w:type="spellEnd"/>
      <w:r w:rsidRPr="00B8676A">
        <w:rPr>
          <w:sz w:val="16"/>
        </w:rPr>
        <w:t xml:space="preserve"> approach to climate change negotiations, in part because </w:t>
      </w:r>
      <w:r w:rsidRPr="00B8676A">
        <w:rPr>
          <w:rStyle w:val="StyleUnderline"/>
          <w:highlight w:val="yellow"/>
        </w:rPr>
        <w:t>the standoff</w:t>
      </w:r>
      <w:r w:rsidRPr="00B8676A">
        <w:rPr>
          <w:rStyle w:val="StyleUnderline"/>
        </w:rPr>
        <w:t xml:space="preserve"> between the USA and China </w:t>
      </w:r>
      <w:r w:rsidRPr="00B8676A">
        <w:rPr>
          <w:rStyle w:val="Emphasis"/>
          <w:highlight w:val="yellow"/>
        </w:rPr>
        <w:t>discourages other nations</w:t>
      </w:r>
      <w:r w:rsidRPr="00B8676A">
        <w:rPr>
          <w:rStyle w:val="StyleUnderline"/>
          <w:highlight w:val="yellow"/>
        </w:rPr>
        <w:t xml:space="preserve"> from taking leadership</w:t>
      </w:r>
      <w:r w:rsidRPr="00B8676A">
        <w:rPr>
          <w:sz w:val="16"/>
        </w:rPr>
        <w:t xml:space="preserve">. Fourthly and perhaps of most importance, </w:t>
      </w:r>
      <w:r w:rsidRPr="00B8676A">
        <w:rPr>
          <w:rStyle w:val="StyleUnderline"/>
        </w:rPr>
        <w:t>a collaborative relationship between these two nations</w:t>
      </w:r>
      <w:r w:rsidRPr="00B8676A">
        <w:rPr>
          <w:sz w:val="16"/>
        </w:rPr>
        <w:t xml:space="preserve"> could provide both with the necessary assurances that short-term sacrifices will result in substantive long-term progress towards climate change mitigation; it </w:t>
      </w:r>
      <w:r w:rsidRPr="00B8676A">
        <w:rPr>
          <w:rStyle w:val="StyleUnderline"/>
        </w:rPr>
        <w:t>could</w:t>
      </w:r>
      <w:r w:rsidRPr="00B8676A">
        <w:rPr>
          <w:sz w:val="16"/>
        </w:rPr>
        <w:t xml:space="preserve"> consequently </w:t>
      </w:r>
      <w:r w:rsidRPr="00B8676A">
        <w:rPr>
          <w:rStyle w:val="StyleUnderline"/>
        </w:rPr>
        <w:t>encourage both nations to commit voluntarily to emission reduction targets</w:t>
      </w:r>
      <w:r w:rsidRPr="00B8676A">
        <w:rPr>
          <w:sz w:val="16"/>
        </w:rPr>
        <w:t xml:space="preserve"> that would otherwise be </w:t>
      </w:r>
      <w:r w:rsidRPr="00B8676A">
        <w:rPr>
          <w:rStyle w:val="StyleUnderline"/>
        </w:rPr>
        <w:t>unachievable through multilateral negotiations</w:t>
      </w:r>
      <w:r w:rsidRPr="00B8676A">
        <w:rPr>
          <w:sz w:val="16"/>
        </w:rPr>
        <w:t>.</w:t>
      </w:r>
    </w:p>
    <w:p w14:paraId="1178914B" w14:textId="77777777" w:rsidR="001F1728" w:rsidRPr="00B8676A" w:rsidRDefault="001F1728" w:rsidP="001F1728">
      <w:pPr>
        <w:rPr>
          <w:sz w:val="16"/>
        </w:rPr>
      </w:pPr>
      <w:r w:rsidRPr="00B8676A">
        <w:rPr>
          <w:sz w:val="16"/>
        </w:rPr>
        <w:t>Challenges will undoubtedly arise in facilitating a China–US agreement to collaborate on GHG mitigation initiatives. Both nations face sizeable domestic political obstacles to arriving at such an agreement—the USA in terms of political deadlock and China in terms of cascading policy to the provinces.112 There are net benefits, however, to a collaboration of this kind.113 Mutual economic benefits are to be gained from commercial joint ventures in the areas of vehicle production,114 transport fuel development,115 energy efficiency technologies,116 clean coal technology,117 coal-bed methane capture,118 and iron smelting technology.119 There are also opportunities for collaborative research in green innovation, CC&amp;S, built-environment technology, and alternative energy R&amp;D (wind, solar PV, solar thermal, etc.).</w:t>
      </w:r>
    </w:p>
    <w:p w14:paraId="21D3F4F3" w14:textId="6E114742" w:rsidR="001F1728" w:rsidRDefault="001F1728" w:rsidP="00A10315">
      <w:pPr>
        <w:rPr>
          <w:sz w:val="16"/>
        </w:rPr>
      </w:pPr>
      <w:r w:rsidRPr="00B8676A">
        <w:rPr>
          <w:sz w:val="16"/>
        </w:rPr>
        <w:t xml:space="preserve">In addition to benefiting the American and Chinese economies, </w:t>
      </w:r>
      <w:r w:rsidRPr="00B8676A">
        <w:rPr>
          <w:rStyle w:val="StyleUnderline"/>
          <w:highlight w:val="yellow"/>
        </w:rPr>
        <w:t>this agreement could</w:t>
      </w:r>
      <w:r w:rsidRPr="00B8676A">
        <w:rPr>
          <w:rStyle w:val="StyleUnderline"/>
        </w:rPr>
        <w:t xml:space="preserve"> also </w:t>
      </w:r>
      <w:r w:rsidRPr="00B8676A">
        <w:rPr>
          <w:rStyle w:val="StyleUnderline"/>
          <w:highlight w:val="yellow"/>
        </w:rPr>
        <w:t xml:space="preserve">act as the </w:t>
      </w:r>
      <w:r w:rsidRPr="00B8676A">
        <w:rPr>
          <w:rStyle w:val="Emphasis"/>
          <w:highlight w:val="yellow"/>
        </w:rPr>
        <w:t>catalyst</w:t>
      </w:r>
      <w:r w:rsidRPr="00B8676A">
        <w:rPr>
          <w:rStyle w:val="StyleUnderline"/>
        </w:rPr>
        <w:t xml:space="preserve"> necessary </w:t>
      </w:r>
      <w:r w:rsidRPr="00B8676A">
        <w:rPr>
          <w:rStyle w:val="StyleUnderline"/>
          <w:highlight w:val="yellow"/>
        </w:rPr>
        <w:t xml:space="preserve">to </w:t>
      </w:r>
      <w:r w:rsidRPr="00B8676A">
        <w:rPr>
          <w:rStyle w:val="Emphasis"/>
          <w:highlight w:val="yellow"/>
        </w:rPr>
        <w:t>inspire other strategic pairings</w:t>
      </w:r>
      <w:r w:rsidRPr="00B8676A">
        <w:rPr>
          <w:sz w:val="16"/>
        </w:rPr>
        <w:t xml:space="preserve">, for example between Germany and India or Japan and Brazil. As Zhang </w:t>
      </w:r>
      <w:proofErr w:type="spellStart"/>
      <w:r w:rsidRPr="00B8676A">
        <w:rPr>
          <w:sz w:val="16"/>
        </w:rPr>
        <w:t>emphasises</w:t>
      </w:r>
      <w:proofErr w:type="spellEnd"/>
      <w:r w:rsidRPr="00B8676A">
        <w:rPr>
          <w:sz w:val="16"/>
        </w:rPr>
        <w:t>, ‘</w:t>
      </w:r>
      <w:r w:rsidRPr="00B8676A">
        <w:rPr>
          <w:rStyle w:val="StyleUnderline"/>
        </w:rPr>
        <w:t xml:space="preserve">in order </w:t>
      </w:r>
      <w:r w:rsidRPr="00B8676A">
        <w:rPr>
          <w:rStyle w:val="StyleUnderline"/>
          <w:highlight w:val="yellow"/>
        </w:rPr>
        <w:t>to encourage developing countries</w:t>
      </w:r>
      <w:r w:rsidRPr="00B8676A">
        <w:rPr>
          <w:rStyle w:val="StyleUnderline"/>
        </w:rPr>
        <w:t xml:space="preserve"> to do more to combat climate change, </w:t>
      </w:r>
      <w:r w:rsidRPr="00B8676A">
        <w:rPr>
          <w:rStyle w:val="StyleUnderline"/>
          <w:highlight w:val="yellow"/>
        </w:rPr>
        <w:t>developed countries should focus on carrots</w:t>
      </w:r>
      <w:r w:rsidRPr="00B8676A">
        <w:rPr>
          <w:sz w:val="16"/>
        </w:rPr>
        <w:t xml:space="preserve"> (</w:t>
      </w:r>
      <w:r w:rsidRPr="00B8676A">
        <w:rPr>
          <w:rStyle w:val="StyleUnderline"/>
        </w:rPr>
        <w:t>not</w:t>
      </w:r>
      <w:r w:rsidRPr="00B8676A">
        <w:rPr>
          <w:sz w:val="16"/>
        </w:rPr>
        <w:t xml:space="preserve"> </w:t>
      </w:r>
      <w:r w:rsidRPr="00B8676A">
        <w:rPr>
          <w:rStyle w:val="StyleUnderline"/>
        </w:rPr>
        <w:t>sticks</w:t>
      </w:r>
      <w:r w:rsidRPr="00B8676A">
        <w:rPr>
          <w:sz w:val="16"/>
        </w:rPr>
        <w:t xml:space="preserve">).’120 The appeal of encouraging strategic pairings between developed and developing nations lies in the competition it engenders among such national pairings. </w:t>
      </w:r>
      <w:r w:rsidRPr="00B8676A">
        <w:rPr>
          <w:rStyle w:val="StyleUnderline"/>
          <w:highlight w:val="yellow"/>
        </w:rPr>
        <w:t>Stimulating competition</w:t>
      </w:r>
      <w:r w:rsidRPr="00B8676A">
        <w:rPr>
          <w:sz w:val="16"/>
        </w:rPr>
        <w:t xml:space="preserve"> in this way </w:t>
      </w:r>
      <w:r w:rsidRPr="00B8676A">
        <w:rPr>
          <w:rStyle w:val="StyleUnderline"/>
          <w:highlight w:val="yellow"/>
        </w:rPr>
        <w:t xml:space="preserve">may inspire </w:t>
      </w:r>
      <w:r w:rsidRPr="00B8676A">
        <w:rPr>
          <w:rStyle w:val="Emphasis"/>
          <w:highlight w:val="yellow"/>
        </w:rPr>
        <w:t>enhanced innovation</w:t>
      </w:r>
      <w:r w:rsidRPr="00B8676A">
        <w:rPr>
          <w:rStyle w:val="StyleUnderline"/>
          <w:highlight w:val="yellow"/>
        </w:rPr>
        <w:t xml:space="preserve"> and </w:t>
      </w:r>
      <w:r w:rsidRPr="00B8676A">
        <w:rPr>
          <w:rStyle w:val="Emphasis"/>
          <w:highlight w:val="yellow"/>
        </w:rPr>
        <w:t>lower market prices</w:t>
      </w:r>
      <w:r w:rsidRPr="00B8676A">
        <w:rPr>
          <w:rStyle w:val="StyleUnderline"/>
        </w:rPr>
        <w:t xml:space="preserve"> </w:t>
      </w:r>
      <w:r w:rsidRPr="00B8676A">
        <w:rPr>
          <w:rStyle w:val="StyleUnderline"/>
          <w:highlight w:val="yellow"/>
        </w:rPr>
        <w:t>for</w:t>
      </w:r>
      <w:r w:rsidRPr="00B8676A">
        <w:rPr>
          <w:rStyle w:val="StyleUnderline"/>
        </w:rPr>
        <w:t xml:space="preserve"> new </w:t>
      </w:r>
      <w:r w:rsidRPr="00B8676A">
        <w:rPr>
          <w:rStyle w:val="StyleUnderline"/>
          <w:highlight w:val="yellow"/>
        </w:rPr>
        <w:t>tech</w:t>
      </w:r>
      <w:r w:rsidRPr="00B8676A">
        <w:rPr>
          <w:rStyle w:val="StyleUnderline"/>
        </w:rPr>
        <w:t>nology</w:t>
      </w:r>
      <w:r w:rsidRPr="00B8676A">
        <w:rPr>
          <w:sz w:val="16"/>
        </w:rPr>
        <w:t>, in the same way as heightened competition between firms gives rise to greater innovation and consumer surplus.</w:t>
      </w:r>
    </w:p>
    <w:p w14:paraId="05AAE400" w14:textId="1B441469" w:rsidR="00606280" w:rsidRDefault="00606280" w:rsidP="00606280">
      <w:pPr>
        <w:pStyle w:val="Heading4"/>
      </w:pPr>
      <w:r>
        <w:t>Climate change is real and causes extinction</w:t>
      </w:r>
    </w:p>
    <w:p w14:paraId="07F9956B" w14:textId="77777777" w:rsidR="00606280" w:rsidRDefault="00606280" w:rsidP="00606280">
      <w:r>
        <w:t xml:space="preserve">Zach </w:t>
      </w:r>
      <w:r w:rsidRPr="00A60570">
        <w:rPr>
          <w:rStyle w:val="Style13ptBold"/>
        </w:rPr>
        <w:t>Ruiter 17</w:t>
      </w:r>
      <w:r>
        <w:t xml:space="preserve">, environmental reporter for Now Toronto and </w:t>
      </w:r>
      <w:proofErr w:type="spellStart"/>
      <w:r>
        <w:t>Torontoist</w:t>
      </w:r>
      <w:proofErr w:type="spellEnd"/>
      <w:r>
        <w:t>, citing 15, 364 scientists from 184 countries in ‘World Scientists’ Warning to Humanity: A Second Notice’, 11-22-17, “Are we headed for near-term human extinction?” https://nowtoronto.com/news/are-we-headed-for-near-term-human-extinction/</w:t>
      </w:r>
    </w:p>
    <w:p w14:paraId="0CE5CCF1" w14:textId="77777777" w:rsidR="00606280" w:rsidRPr="004C3E35" w:rsidRDefault="00606280" w:rsidP="00606280">
      <w:pPr>
        <w:rPr>
          <w:sz w:val="16"/>
        </w:rPr>
      </w:pPr>
      <w:r w:rsidRPr="00A60570">
        <w:rPr>
          <w:rStyle w:val="StyleUnderline"/>
        </w:rPr>
        <w:t xml:space="preserve">A “warning to humanity” raising the </w:t>
      </w:r>
      <w:proofErr w:type="spellStart"/>
      <w:r w:rsidRPr="00A60570">
        <w:rPr>
          <w:rStyle w:val="StyleUnderline"/>
        </w:rPr>
        <w:t>spectre</w:t>
      </w:r>
      <w:proofErr w:type="spellEnd"/>
      <w:r w:rsidRPr="00A60570">
        <w:rPr>
          <w:rStyle w:val="StyleUnderline"/>
        </w:rPr>
        <w:t xml:space="preserve"> “of</w:t>
      </w:r>
      <w:r w:rsidRPr="004C3E35">
        <w:rPr>
          <w:sz w:val="16"/>
        </w:rPr>
        <w:t xml:space="preserve"> potentially </w:t>
      </w:r>
      <w:r w:rsidRPr="004C3E35">
        <w:rPr>
          <w:rStyle w:val="Emphasis"/>
          <w:highlight w:val="yellow"/>
        </w:rPr>
        <w:t>catastrophic climate change</w:t>
      </w:r>
      <w:r w:rsidRPr="004C3E35">
        <w:rPr>
          <w:sz w:val="16"/>
        </w:rPr>
        <w:t xml:space="preserve">... </w:t>
      </w:r>
      <w:r w:rsidRPr="00A60570">
        <w:rPr>
          <w:rStyle w:val="StyleUnderline"/>
        </w:rPr>
        <w:t>from burning fossil fuels, deforestation and agricultural production</w:t>
      </w:r>
      <w:r w:rsidRPr="004C3E35">
        <w:rPr>
          <w:sz w:val="16"/>
        </w:rPr>
        <w:t xml:space="preserve"> – particularly from farming ruminants for meat consumption,” was published in the journal </w:t>
      </w:r>
      <w:proofErr w:type="spellStart"/>
      <w:r w:rsidRPr="004C3E35">
        <w:rPr>
          <w:sz w:val="16"/>
        </w:rPr>
        <w:t>BioScience</w:t>
      </w:r>
      <w:proofErr w:type="spellEnd"/>
      <w:r w:rsidRPr="004C3E35">
        <w:rPr>
          <w:sz w:val="16"/>
        </w:rPr>
        <w:t xml:space="preserve"> last week. </w:t>
      </w:r>
    </w:p>
    <w:p w14:paraId="66F3ED53" w14:textId="77777777" w:rsidR="00606280" w:rsidRPr="004C3E35" w:rsidRDefault="00606280" w:rsidP="00606280">
      <w:pPr>
        <w:rPr>
          <w:sz w:val="16"/>
        </w:rPr>
      </w:pPr>
      <w:r w:rsidRPr="00A60570">
        <w:rPr>
          <w:rStyle w:val="StyleUnderline"/>
        </w:rPr>
        <w:t>More than 15,000</w:t>
      </w:r>
      <w:r w:rsidRPr="004C3E35">
        <w:rPr>
          <w:sz w:val="16"/>
        </w:rPr>
        <w:t xml:space="preserve"> scientists from 184 countries </w:t>
      </w:r>
      <w:r w:rsidRPr="00A60570">
        <w:rPr>
          <w:rStyle w:val="StyleUnderline"/>
        </w:rPr>
        <w:t>endorsed the caution</w:t>
      </w:r>
      <w:r w:rsidRPr="004C3E35">
        <w:rPr>
          <w:sz w:val="16"/>
        </w:rPr>
        <w:t xml:space="preserve">, which comes on the 25th anniversary of a letter released by the Union of Concerned Scientists in 1992, </w:t>
      </w:r>
      <w:r w:rsidRPr="00A60570">
        <w:rPr>
          <w:rStyle w:val="StyleUnderline"/>
        </w:rPr>
        <w:t>advising that “a great change in our stewardship of the earth and the life on it is required</w:t>
      </w:r>
      <w:r w:rsidRPr="004C3E35">
        <w:rPr>
          <w:sz w:val="16"/>
        </w:rPr>
        <w:t>, if vast human misery is to be avoided.”</w:t>
      </w:r>
    </w:p>
    <w:p w14:paraId="36E476B3" w14:textId="77777777" w:rsidR="00606280" w:rsidRPr="004C3E35" w:rsidRDefault="00606280" w:rsidP="00606280">
      <w:pPr>
        <w:rPr>
          <w:sz w:val="16"/>
        </w:rPr>
      </w:pPr>
      <w:r w:rsidRPr="004C3E35">
        <w:rPr>
          <w:sz w:val="16"/>
        </w:rPr>
        <w:t xml:space="preserve">A quarter century on, what gets lost in the dichotomy between climate change believers and deniers is that inaction and avoidance in our daily lives are forms of denial, too. </w:t>
      </w:r>
    </w:p>
    <w:p w14:paraId="75AA79EE" w14:textId="77777777" w:rsidR="00606280" w:rsidRPr="004C3E35" w:rsidRDefault="00606280" w:rsidP="00606280">
      <w:pPr>
        <w:rPr>
          <w:sz w:val="16"/>
        </w:rPr>
      </w:pPr>
      <w:r w:rsidRPr="004C3E35">
        <w:rPr>
          <w:sz w:val="16"/>
        </w:rPr>
        <w:t xml:space="preserve">And what </w:t>
      </w:r>
      <w:r w:rsidRPr="00A60570">
        <w:rPr>
          <w:rStyle w:val="StyleUnderline"/>
        </w:rPr>
        <w:t>most of us are collectively denying</w:t>
      </w:r>
      <w:r w:rsidRPr="004C3E35">
        <w:rPr>
          <w:sz w:val="16"/>
        </w:rPr>
        <w:t xml:space="preserve"> is the </w:t>
      </w:r>
      <w:r w:rsidRPr="00A60570">
        <w:rPr>
          <w:rStyle w:val="Emphasis"/>
        </w:rPr>
        <w:t>mounting evidence</w:t>
      </w:r>
      <w:r w:rsidRPr="004C3E35">
        <w:rPr>
          <w:sz w:val="16"/>
        </w:rPr>
        <w:t xml:space="preserve"> </w:t>
      </w:r>
      <w:r w:rsidRPr="00A60570">
        <w:rPr>
          <w:rStyle w:val="StyleUnderline"/>
        </w:rPr>
        <w:t xml:space="preserve">that </w:t>
      </w:r>
      <w:r w:rsidRPr="004C3E35">
        <w:rPr>
          <w:rStyle w:val="StyleUnderline"/>
          <w:highlight w:val="yellow"/>
        </w:rPr>
        <w:t>points to</w:t>
      </w:r>
      <w:r w:rsidRPr="004C3E35">
        <w:rPr>
          <w:sz w:val="16"/>
        </w:rPr>
        <w:t xml:space="preserve"> a worst-case scenario unfolding of </w:t>
      </w:r>
      <w:r w:rsidRPr="00A60570">
        <w:rPr>
          <w:rStyle w:val="Emphasis"/>
        </w:rPr>
        <w:t xml:space="preserve">near-term </w:t>
      </w:r>
      <w:r w:rsidRPr="004C3E35">
        <w:rPr>
          <w:rStyle w:val="Emphasis"/>
          <w:highlight w:val="yellow"/>
        </w:rPr>
        <w:t>human extinction</w:t>
      </w:r>
      <w:r w:rsidRPr="00A60570">
        <w:rPr>
          <w:rStyle w:val="Emphasis"/>
        </w:rPr>
        <w:t>.</w:t>
      </w:r>
      <w:r w:rsidRPr="004C3E35">
        <w:rPr>
          <w:sz w:val="16"/>
        </w:rPr>
        <w:t xml:space="preserve"> </w:t>
      </w:r>
    </w:p>
    <w:p w14:paraId="2814958D" w14:textId="77777777" w:rsidR="00606280" w:rsidRPr="004C3E35" w:rsidRDefault="00606280" w:rsidP="00606280">
      <w:pPr>
        <w:rPr>
          <w:sz w:val="16"/>
        </w:rPr>
      </w:pPr>
      <w:r w:rsidRPr="004C3E35">
        <w:rPr>
          <w:sz w:val="16"/>
        </w:rPr>
        <w:t xml:space="preserve">Exponential climate change </w:t>
      </w:r>
    </w:p>
    <w:p w14:paraId="38B9FFE4" w14:textId="77777777" w:rsidR="00606280" w:rsidRPr="004C3E35" w:rsidRDefault="00606280" w:rsidP="00606280">
      <w:pPr>
        <w:rPr>
          <w:sz w:val="16"/>
        </w:rPr>
      </w:pPr>
      <w:r w:rsidRPr="00A60570">
        <w:rPr>
          <w:rStyle w:val="StyleUnderline"/>
        </w:rPr>
        <w:t xml:space="preserve">In 2015, </w:t>
      </w:r>
      <w:r w:rsidRPr="004C3E35">
        <w:rPr>
          <w:rStyle w:val="StyleUnderline"/>
          <w:highlight w:val="yellow"/>
        </w:rPr>
        <w:t>195 countries signed</w:t>
      </w:r>
      <w:r w:rsidRPr="00A60570">
        <w:rPr>
          <w:rStyle w:val="StyleUnderline"/>
        </w:rPr>
        <w:t xml:space="preserve"> the </w:t>
      </w:r>
      <w:r w:rsidRPr="004C3E35">
        <w:rPr>
          <w:rStyle w:val="StyleUnderline"/>
          <w:highlight w:val="yellow"/>
        </w:rPr>
        <w:t>Paris</w:t>
      </w:r>
      <w:r w:rsidRPr="00A60570">
        <w:rPr>
          <w:rStyle w:val="StyleUnderline"/>
        </w:rPr>
        <w:t xml:space="preserve"> Climate Agreement</w:t>
      </w:r>
      <w:r w:rsidRPr="004C3E35">
        <w:rPr>
          <w:sz w:val="16"/>
        </w:rPr>
        <w:t xml:space="preserve"> to limit the rise in global temperature to below 2 degrees Celsius to avoid dangerous climate change. </w:t>
      </w:r>
      <w:r w:rsidRPr="00A60570">
        <w:rPr>
          <w:rStyle w:val="StyleUnderline"/>
        </w:rPr>
        <w:t xml:space="preserve">But </w:t>
      </w:r>
      <w:r w:rsidRPr="004C3E35">
        <w:rPr>
          <w:rStyle w:val="StyleUnderline"/>
          <w:highlight w:val="yellow"/>
        </w:rPr>
        <w:t>none</w:t>
      </w:r>
      <w:r w:rsidRPr="00A60570">
        <w:rPr>
          <w:rStyle w:val="StyleUnderline"/>
        </w:rPr>
        <w:t xml:space="preserve"> of the major industrialized countries that signed</w:t>
      </w:r>
      <w:r w:rsidRPr="004C3E35">
        <w:rPr>
          <w:sz w:val="16"/>
        </w:rPr>
        <w:t xml:space="preserve"> the agreement </w:t>
      </w:r>
      <w:r w:rsidRPr="004C3E35">
        <w:rPr>
          <w:rStyle w:val="StyleUnderline"/>
          <w:highlight w:val="yellow"/>
        </w:rPr>
        <w:t>are</w:t>
      </w:r>
      <w:r w:rsidRPr="004C3E35">
        <w:rPr>
          <w:sz w:val="16"/>
        </w:rPr>
        <w:t xml:space="preserve"> currently </w:t>
      </w:r>
      <w:r w:rsidRPr="004C3E35">
        <w:rPr>
          <w:rStyle w:val="StyleUnderline"/>
          <w:highlight w:val="yellow"/>
        </w:rPr>
        <w:t>on track</w:t>
      </w:r>
      <w:r w:rsidRPr="00A60570">
        <w:rPr>
          <w:rStyle w:val="StyleUnderline"/>
        </w:rPr>
        <w:t xml:space="preserve"> to meet the non-binding targets</w:t>
      </w:r>
      <w:r w:rsidRPr="004C3E35">
        <w:rPr>
          <w:sz w:val="16"/>
        </w:rPr>
        <w:t xml:space="preserve">. The Trump administration has indicated the United States will withdraw from the agreement entirely. </w:t>
      </w:r>
    </w:p>
    <w:p w14:paraId="529A941C" w14:textId="77777777" w:rsidR="00606280" w:rsidRPr="004C3E35" w:rsidRDefault="00606280" w:rsidP="00606280">
      <w:pPr>
        <w:rPr>
          <w:sz w:val="16"/>
        </w:rPr>
      </w:pPr>
      <w:r w:rsidRPr="004C3E35">
        <w:rPr>
          <w:sz w:val="16"/>
        </w:rPr>
        <w:t xml:space="preserve">In July, a study in the peer-reviewed journal, Proceedings </w:t>
      </w:r>
      <w:proofErr w:type="gramStart"/>
      <w:r w:rsidRPr="004C3E35">
        <w:rPr>
          <w:sz w:val="16"/>
        </w:rPr>
        <w:t>Of</w:t>
      </w:r>
      <w:proofErr w:type="gramEnd"/>
      <w:r w:rsidRPr="004C3E35">
        <w:rPr>
          <w:sz w:val="16"/>
        </w:rPr>
        <w:t xml:space="preserve"> The National Academy Of Sciences Of The United States Of America, claimed “</w:t>
      </w:r>
      <w:r w:rsidRPr="00A60570">
        <w:rPr>
          <w:rStyle w:val="StyleUnderline"/>
        </w:rPr>
        <w:t xml:space="preserve">biological annihilation via </w:t>
      </w:r>
      <w:r w:rsidRPr="004C3E35">
        <w:rPr>
          <w:rStyle w:val="StyleUnderline"/>
          <w:highlight w:val="yellow"/>
        </w:rPr>
        <w:t>the ongoing</w:t>
      </w:r>
      <w:r w:rsidRPr="00A60570">
        <w:rPr>
          <w:rStyle w:val="StyleUnderline"/>
        </w:rPr>
        <w:t xml:space="preserve"> </w:t>
      </w:r>
      <w:r w:rsidRPr="00A60570">
        <w:rPr>
          <w:rStyle w:val="Emphasis"/>
        </w:rPr>
        <w:t xml:space="preserve">sixth </w:t>
      </w:r>
      <w:r w:rsidRPr="004C3E35">
        <w:rPr>
          <w:rStyle w:val="Emphasis"/>
          <w:highlight w:val="yellow"/>
        </w:rPr>
        <w:t>mass extinction</w:t>
      </w:r>
      <w:r w:rsidRPr="00A60570">
        <w:rPr>
          <w:rStyle w:val="StyleUnderline"/>
        </w:rPr>
        <w:t>”</w:t>
      </w:r>
      <w:r w:rsidRPr="004C3E35">
        <w:rPr>
          <w:sz w:val="16"/>
        </w:rPr>
        <w:t xml:space="preserve"> is underway. And that “</w:t>
      </w:r>
      <w:r w:rsidRPr="00A60570">
        <w:rPr>
          <w:rStyle w:val="StyleUnderline"/>
        </w:rPr>
        <w:t xml:space="preserve">all </w:t>
      </w:r>
      <w:r w:rsidRPr="000115B3">
        <w:rPr>
          <w:rStyle w:val="StyleUnderline"/>
          <w:highlight w:val="yellow"/>
        </w:rPr>
        <w:t>signs point to</w:t>
      </w:r>
      <w:r w:rsidRPr="00A60570">
        <w:rPr>
          <w:rStyle w:val="StyleUnderline"/>
        </w:rPr>
        <w:t xml:space="preserve"> ever </w:t>
      </w:r>
      <w:r w:rsidRPr="00A60570">
        <w:rPr>
          <w:rStyle w:val="StyleUnderline"/>
        </w:rPr>
        <w:lastRenderedPageBreak/>
        <w:t xml:space="preserve">more powerful </w:t>
      </w:r>
      <w:r w:rsidRPr="004C3E35">
        <w:rPr>
          <w:rStyle w:val="StyleUnderline"/>
        </w:rPr>
        <w:t xml:space="preserve">assaults on biodiversity in the next two decades, painting </w:t>
      </w:r>
      <w:r w:rsidRPr="004C3E35">
        <w:rPr>
          <w:rStyle w:val="StyleUnderline"/>
          <w:highlight w:val="yellow"/>
        </w:rPr>
        <w:t>a dismal</w:t>
      </w:r>
      <w:r w:rsidRPr="004C3E35">
        <w:rPr>
          <w:rStyle w:val="StyleUnderline"/>
        </w:rPr>
        <w:t xml:space="preserve"> picture of the </w:t>
      </w:r>
      <w:r w:rsidRPr="004C3E35">
        <w:rPr>
          <w:rStyle w:val="StyleUnderline"/>
          <w:highlight w:val="yellow"/>
        </w:rPr>
        <w:t>future</w:t>
      </w:r>
      <w:r w:rsidRPr="00A60570">
        <w:rPr>
          <w:rStyle w:val="StyleUnderline"/>
        </w:rPr>
        <w:t xml:space="preserve"> of life, </w:t>
      </w:r>
      <w:r w:rsidRPr="004C3E35">
        <w:rPr>
          <w:rStyle w:val="StyleUnderline"/>
          <w:highlight w:val="yellow"/>
        </w:rPr>
        <w:t>including human life</w:t>
      </w:r>
      <w:r w:rsidRPr="004C3E35">
        <w:rPr>
          <w:sz w:val="16"/>
        </w:rPr>
        <w:t>,” the study states.</w:t>
      </w:r>
    </w:p>
    <w:p w14:paraId="0F30DE8D" w14:textId="77777777" w:rsidR="00606280" w:rsidRPr="004C3E35" w:rsidRDefault="00606280" w:rsidP="00606280">
      <w:pPr>
        <w:rPr>
          <w:sz w:val="16"/>
        </w:rPr>
      </w:pPr>
      <w:r w:rsidRPr="004C3E35">
        <w:rPr>
          <w:sz w:val="16"/>
        </w:rPr>
        <w:t xml:space="preserve">According to scientists, </w:t>
      </w:r>
      <w:r w:rsidRPr="00A60570">
        <w:rPr>
          <w:rStyle w:val="StyleUnderline"/>
        </w:rPr>
        <w:t>the majority of previous mass extinctions in the geologic record were characterized by abrupt warming between 6 to 7 degrees Celsius</w:t>
      </w:r>
      <w:r w:rsidRPr="004C3E35">
        <w:rPr>
          <w:sz w:val="16"/>
        </w:rPr>
        <w:t xml:space="preserve">. </w:t>
      </w:r>
      <w:r w:rsidRPr="00A60570">
        <w:rPr>
          <w:rStyle w:val="StyleUnderline"/>
        </w:rPr>
        <w:t>As recently as 2009,</w:t>
      </w:r>
      <w:r w:rsidRPr="004C3E35">
        <w:rPr>
          <w:sz w:val="16"/>
        </w:rPr>
        <w:t xml:space="preserve"> British government </w:t>
      </w:r>
      <w:r w:rsidRPr="00A60570">
        <w:rPr>
          <w:rStyle w:val="StyleUnderline"/>
        </w:rPr>
        <w:t xml:space="preserve">scientists warned of a possible catastrophic </w:t>
      </w:r>
      <w:r w:rsidRPr="00A60570">
        <w:rPr>
          <w:rStyle w:val="Emphasis"/>
        </w:rPr>
        <w:t>4</w:t>
      </w:r>
      <w:r w:rsidRPr="004C3E35">
        <w:rPr>
          <w:sz w:val="16"/>
        </w:rPr>
        <w:t xml:space="preserve"> </w:t>
      </w:r>
      <w:r w:rsidRPr="00A60570">
        <w:rPr>
          <w:rStyle w:val="StyleUnderline"/>
        </w:rPr>
        <w:t>degrees Celsius global temperature increase by 2060</w:t>
      </w:r>
      <w:r w:rsidRPr="004C3E35">
        <w:rPr>
          <w:sz w:val="16"/>
        </w:rPr>
        <w:t xml:space="preserve">. </w:t>
      </w:r>
    </w:p>
    <w:p w14:paraId="60D67BAC" w14:textId="77777777" w:rsidR="00606280" w:rsidRPr="004C3E35" w:rsidRDefault="00606280" w:rsidP="00606280">
      <w:pPr>
        <w:rPr>
          <w:sz w:val="16"/>
        </w:rPr>
      </w:pPr>
      <w:r w:rsidRPr="004C3E35">
        <w:rPr>
          <w:sz w:val="16"/>
        </w:rPr>
        <w:t>As Howard Lee wrote in the Guardian in August, “</w:t>
      </w:r>
      <w:r w:rsidRPr="00A60570">
        <w:rPr>
          <w:rStyle w:val="StyleUnderline"/>
        </w:rPr>
        <w:t xml:space="preserve">Geologically fast </w:t>
      </w:r>
      <w:r w:rsidRPr="004C3E35">
        <w:rPr>
          <w:rStyle w:val="StyleUnderline"/>
          <w:highlight w:val="yellow"/>
        </w:rPr>
        <w:t>build-up of</w:t>
      </w:r>
      <w:r w:rsidRPr="00A60570">
        <w:rPr>
          <w:rStyle w:val="StyleUnderline"/>
        </w:rPr>
        <w:t xml:space="preserve"> </w:t>
      </w:r>
      <w:r w:rsidRPr="004C3E35">
        <w:rPr>
          <w:rStyle w:val="Emphasis"/>
          <w:highlight w:val="yellow"/>
        </w:rPr>
        <w:t>g</w:t>
      </w:r>
      <w:r w:rsidRPr="00A60570">
        <w:rPr>
          <w:rStyle w:val="StyleUnderline"/>
        </w:rPr>
        <w:t>reen</w:t>
      </w:r>
      <w:r w:rsidRPr="004C3E35">
        <w:rPr>
          <w:rStyle w:val="Emphasis"/>
          <w:highlight w:val="yellow"/>
        </w:rPr>
        <w:t>h</w:t>
      </w:r>
      <w:r w:rsidRPr="00A60570">
        <w:rPr>
          <w:rStyle w:val="StyleUnderline"/>
        </w:rPr>
        <w:t xml:space="preserve">ouse </w:t>
      </w:r>
      <w:r w:rsidRPr="004C3E35">
        <w:rPr>
          <w:rStyle w:val="Emphasis"/>
          <w:highlight w:val="yellow"/>
        </w:rPr>
        <w:t>g</w:t>
      </w:r>
      <w:r w:rsidRPr="00A60570">
        <w:rPr>
          <w:rStyle w:val="StyleUnderline"/>
        </w:rPr>
        <w:t>a</w:t>
      </w:r>
      <w:r w:rsidRPr="004C3E35">
        <w:rPr>
          <w:rStyle w:val="Emphasis"/>
          <w:highlight w:val="yellow"/>
        </w:rPr>
        <w:t>s</w:t>
      </w:r>
      <w:r w:rsidRPr="00A60570">
        <w:rPr>
          <w:rStyle w:val="StyleUnderline"/>
        </w:rPr>
        <w:t xml:space="preserve"> </w:t>
      </w:r>
      <w:r w:rsidRPr="004C3E35">
        <w:rPr>
          <w:rStyle w:val="StyleUnderline"/>
          <w:highlight w:val="yellow"/>
        </w:rPr>
        <w:t xml:space="preserve">linked to </w:t>
      </w:r>
      <w:r w:rsidRPr="004C3E35">
        <w:rPr>
          <w:rStyle w:val="Emphasis"/>
          <w:highlight w:val="yellow"/>
        </w:rPr>
        <w:t>warming</w:t>
      </w:r>
      <w:r w:rsidRPr="004C3E35">
        <w:rPr>
          <w:rStyle w:val="StyleUnderline"/>
          <w:highlight w:val="yellow"/>
        </w:rPr>
        <w:t xml:space="preserve">, </w:t>
      </w:r>
      <w:r w:rsidRPr="004C3E35">
        <w:rPr>
          <w:rStyle w:val="Emphasis"/>
          <w:highlight w:val="yellow"/>
        </w:rPr>
        <w:t>rising sea-levels</w:t>
      </w:r>
      <w:r w:rsidRPr="004C3E35">
        <w:rPr>
          <w:sz w:val="16"/>
        </w:rPr>
        <w:t xml:space="preserve">, </w:t>
      </w:r>
      <w:r w:rsidRPr="00A60570">
        <w:rPr>
          <w:rStyle w:val="StyleUnderline"/>
        </w:rPr>
        <w:t xml:space="preserve">widespread oxygen-starved </w:t>
      </w:r>
      <w:r w:rsidRPr="00A60570">
        <w:rPr>
          <w:rStyle w:val="Emphasis"/>
        </w:rPr>
        <w:t xml:space="preserve">ocean </w:t>
      </w:r>
      <w:r w:rsidRPr="004C3E35">
        <w:rPr>
          <w:rStyle w:val="Emphasis"/>
          <w:highlight w:val="yellow"/>
        </w:rPr>
        <w:t>dead zones</w:t>
      </w:r>
      <w:r w:rsidRPr="004C3E35">
        <w:rPr>
          <w:sz w:val="16"/>
        </w:rPr>
        <w:t xml:space="preserve"> </w:t>
      </w:r>
      <w:r w:rsidRPr="004C3E35">
        <w:rPr>
          <w:rStyle w:val="StyleUnderline"/>
          <w:highlight w:val="yellow"/>
        </w:rPr>
        <w:t xml:space="preserve">and </w:t>
      </w:r>
      <w:r w:rsidRPr="004C3E35">
        <w:rPr>
          <w:rStyle w:val="Emphasis"/>
          <w:highlight w:val="yellow"/>
        </w:rPr>
        <w:t>ocean acidification</w:t>
      </w:r>
      <w:r w:rsidRPr="004C3E35">
        <w:rPr>
          <w:sz w:val="16"/>
        </w:rPr>
        <w:t xml:space="preserve"> </w:t>
      </w:r>
      <w:r w:rsidRPr="004C3E35">
        <w:rPr>
          <w:rStyle w:val="StyleUnderline"/>
          <w:highlight w:val="yellow"/>
        </w:rPr>
        <w:t>are</w:t>
      </w:r>
      <w:r w:rsidRPr="00A60570">
        <w:rPr>
          <w:rStyle w:val="StyleUnderline"/>
        </w:rPr>
        <w:t xml:space="preserve"> fairly consistent across the mass extinction events, and those same symptoms are happening today as </w:t>
      </w:r>
      <w:r w:rsidRPr="004C3E35">
        <w:rPr>
          <w:rStyle w:val="StyleUnderline"/>
          <w:highlight w:val="yellow"/>
        </w:rPr>
        <w:t xml:space="preserve">a result of </w:t>
      </w:r>
      <w:r w:rsidRPr="004C3E35">
        <w:rPr>
          <w:rStyle w:val="Emphasis"/>
          <w:highlight w:val="yellow"/>
        </w:rPr>
        <w:t>human-driven climate change</w:t>
      </w:r>
      <w:r w:rsidRPr="00A60570">
        <w:rPr>
          <w:rStyle w:val="StyleUnderline"/>
        </w:rPr>
        <w:t>.”</w:t>
      </w:r>
    </w:p>
    <w:p w14:paraId="1F535505" w14:textId="77777777" w:rsidR="00606280" w:rsidRPr="004C3E35" w:rsidRDefault="00606280" w:rsidP="00606280">
      <w:pPr>
        <w:rPr>
          <w:sz w:val="16"/>
        </w:rPr>
      </w:pPr>
      <w:r w:rsidRPr="004C3E35">
        <w:rPr>
          <w:rStyle w:val="StyleUnderline"/>
          <w:highlight w:val="yellow"/>
        </w:rPr>
        <w:t>Runaway</w:t>
      </w:r>
      <w:r w:rsidRPr="004C3E35">
        <w:rPr>
          <w:rStyle w:val="StyleUnderline"/>
        </w:rPr>
        <w:t xml:space="preserve"> climate change is non-linear. </w:t>
      </w:r>
      <w:r w:rsidRPr="004C3E35">
        <w:rPr>
          <w:rStyle w:val="StyleUnderline"/>
          <w:highlight w:val="yellow"/>
        </w:rPr>
        <w:t>Shifts can be</w:t>
      </w:r>
      <w:r w:rsidRPr="004C3E35">
        <w:rPr>
          <w:rStyle w:val="StyleUnderline"/>
        </w:rPr>
        <w:t xml:space="preserve"> exponential, </w:t>
      </w:r>
      <w:r w:rsidRPr="004C3E35">
        <w:rPr>
          <w:rStyle w:val="StyleUnderline"/>
          <w:highlight w:val="yellow"/>
        </w:rPr>
        <w:t>abrupt</w:t>
      </w:r>
      <w:r w:rsidRPr="004C3E35">
        <w:rPr>
          <w:rStyle w:val="StyleUnderline"/>
        </w:rPr>
        <w:t xml:space="preserve"> and massive</w:t>
      </w:r>
      <w:r w:rsidRPr="00A60570">
        <w:rPr>
          <w:rStyle w:val="StyleUnderline"/>
        </w:rPr>
        <w:t xml:space="preserve"> due to climate change “feedbacks,” which can amplify and diminish the effects of climate change.</w:t>
      </w:r>
      <w:r w:rsidRPr="004C3E35">
        <w:rPr>
          <w:sz w:val="16"/>
        </w:rPr>
        <w:t xml:space="preserve"> Here are five you need to know about:</w:t>
      </w:r>
    </w:p>
    <w:p w14:paraId="5AF16AFE" w14:textId="77777777" w:rsidR="00606280" w:rsidRPr="004C3E35" w:rsidRDefault="00606280" w:rsidP="00606280">
      <w:pPr>
        <w:rPr>
          <w:sz w:val="16"/>
        </w:rPr>
      </w:pPr>
      <w:r w:rsidRPr="004C3E35">
        <w:rPr>
          <w:sz w:val="16"/>
        </w:rPr>
        <w:t xml:space="preserve">1. Climate lag </w:t>
      </w:r>
    </w:p>
    <w:p w14:paraId="7AA28BBB" w14:textId="77777777" w:rsidR="00606280" w:rsidRPr="004C3E35" w:rsidRDefault="00606280" w:rsidP="00606280">
      <w:pPr>
        <w:rPr>
          <w:sz w:val="16"/>
        </w:rPr>
      </w:pPr>
      <w:r w:rsidRPr="004C3E35">
        <w:rPr>
          <w:rStyle w:val="StyleUnderline"/>
          <w:highlight w:val="yellow"/>
        </w:rPr>
        <w:t>Temp</w:t>
      </w:r>
      <w:r w:rsidRPr="00A60570">
        <w:rPr>
          <w:rStyle w:val="StyleUnderline"/>
        </w:rPr>
        <w:t xml:space="preserve">erature </w:t>
      </w:r>
      <w:r w:rsidRPr="004C3E35">
        <w:rPr>
          <w:rStyle w:val="StyleUnderline"/>
          <w:highlight w:val="yellow"/>
        </w:rPr>
        <w:t>increases lag</w:t>
      </w:r>
      <w:r w:rsidRPr="00A60570">
        <w:rPr>
          <w:rStyle w:val="StyleUnderline"/>
        </w:rPr>
        <w:t xml:space="preserve"> by about a decade</w:t>
      </w:r>
      <w:r w:rsidRPr="004C3E35">
        <w:rPr>
          <w:sz w:val="16"/>
        </w:rPr>
        <w:t>, according to NASA’s Earth Observatory. “Just as a speeding car can take some time to stop after the driver hits the brakes, the earth’s climate systems may take a while to reflect the change in its energy balance.”</w:t>
      </w:r>
    </w:p>
    <w:p w14:paraId="48D76FA2" w14:textId="77777777" w:rsidR="00606280" w:rsidRPr="004C3E35" w:rsidRDefault="00606280" w:rsidP="00606280">
      <w:pPr>
        <w:rPr>
          <w:sz w:val="16"/>
        </w:rPr>
      </w:pPr>
      <w:r w:rsidRPr="004C3E35">
        <w:rPr>
          <w:sz w:val="16"/>
        </w:rPr>
        <w:t>According to a NASA-led study released in July 2016, “</w:t>
      </w:r>
      <w:r w:rsidRPr="00A60570">
        <w:rPr>
          <w:rStyle w:val="StyleUnderline"/>
        </w:rPr>
        <w:t>Almost one-fifth of the global warming</w:t>
      </w:r>
      <w:r w:rsidRPr="004C3E35">
        <w:rPr>
          <w:sz w:val="16"/>
        </w:rPr>
        <w:t xml:space="preserve"> that has occurred in the past 150 years </w:t>
      </w:r>
      <w:r w:rsidRPr="00A60570">
        <w:rPr>
          <w:rStyle w:val="StyleUnderline"/>
        </w:rPr>
        <w:t>has been missed by historical records due to quirks in how temperatures were recorded</w:t>
      </w:r>
      <w:r w:rsidRPr="004C3E35">
        <w:rPr>
          <w:sz w:val="16"/>
        </w:rPr>
        <w:t xml:space="preserve">.” </w:t>
      </w:r>
    </w:p>
    <w:p w14:paraId="0BE26682" w14:textId="77777777" w:rsidR="00606280" w:rsidRPr="004C3E35" w:rsidRDefault="00606280" w:rsidP="00606280">
      <w:pPr>
        <w:rPr>
          <w:sz w:val="16"/>
        </w:rPr>
      </w:pPr>
      <w:r w:rsidRPr="004C3E35">
        <w:rPr>
          <w:rStyle w:val="StyleUnderline"/>
          <w:highlight w:val="yellow"/>
        </w:rPr>
        <w:t>Adding</w:t>
      </w:r>
      <w:r w:rsidRPr="004C3E35">
        <w:rPr>
          <w:sz w:val="16"/>
        </w:rPr>
        <w:t xml:space="preserve"> the </w:t>
      </w:r>
      <w:r w:rsidRPr="00A60570">
        <w:rPr>
          <w:rStyle w:val="StyleUnderline"/>
        </w:rPr>
        <w:t xml:space="preserve">climate </w:t>
      </w:r>
      <w:r w:rsidRPr="004C3E35">
        <w:rPr>
          <w:rStyle w:val="StyleUnderline"/>
          <w:highlight w:val="yellow"/>
        </w:rPr>
        <w:t>lag to</w:t>
      </w:r>
      <w:r w:rsidRPr="00A60570">
        <w:rPr>
          <w:rStyle w:val="StyleUnderline"/>
        </w:rPr>
        <w:t xml:space="preserve"> the </w:t>
      </w:r>
      <w:r w:rsidRPr="004C3E35">
        <w:rPr>
          <w:rStyle w:val="StyleUnderline"/>
          <w:highlight w:val="yellow"/>
        </w:rPr>
        <w:t>current</w:t>
      </w:r>
      <w:r w:rsidRPr="004C3E35">
        <w:rPr>
          <w:sz w:val="16"/>
        </w:rPr>
        <w:t xml:space="preserve"> level of </w:t>
      </w:r>
      <w:r w:rsidRPr="00A60570">
        <w:rPr>
          <w:rStyle w:val="StyleUnderline"/>
        </w:rPr>
        <w:t xml:space="preserve">global </w:t>
      </w:r>
      <w:r w:rsidRPr="004C3E35">
        <w:rPr>
          <w:rStyle w:val="StyleUnderline"/>
          <w:highlight w:val="yellow"/>
        </w:rPr>
        <w:t>temp</w:t>
      </w:r>
      <w:r w:rsidRPr="000115B3">
        <w:rPr>
          <w:rStyle w:val="StyleUnderline"/>
        </w:rPr>
        <w:t>erature</w:t>
      </w:r>
      <w:r w:rsidRPr="004C3E35">
        <w:rPr>
          <w:rStyle w:val="StyleUnderline"/>
          <w:highlight w:val="yellow"/>
        </w:rPr>
        <w:t xml:space="preserve"> increase would take us past</w:t>
      </w:r>
      <w:r w:rsidRPr="004C3E35">
        <w:rPr>
          <w:sz w:val="16"/>
        </w:rPr>
        <w:t xml:space="preserve"> the </w:t>
      </w:r>
      <w:r w:rsidRPr="004C3E35">
        <w:rPr>
          <w:rStyle w:val="StyleUnderline"/>
          <w:highlight w:val="yellow"/>
        </w:rPr>
        <w:t>2</w:t>
      </w:r>
      <w:r w:rsidRPr="00A60570">
        <w:rPr>
          <w:rStyle w:val="StyleUnderline"/>
        </w:rPr>
        <w:t>-degree</w:t>
      </w:r>
      <w:r w:rsidRPr="004C3E35">
        <w:rPr>
          <w:sz w:val="16"/>
        </w:rPr>
        <w:t xml:space="preserve"> Paris Agreement climate target </w:t>
      </w:r>
      <w:r w:rsidRPr="004979C4">
        <w:rPr>
          <w:rStyle w:val="StyleUnderline"/>
          <w:highlight w:val="yellow"/>
        </w:rPr>
        <w:t>within a decade</w:t>
      </w:r>
      <w:r w:rsidRPr="004C3E35">
        <w:rPr>
          <w:sz w:val="16"/>
        </w:rPr>
        <w:t xml:space="preserve">. </w:t>
      </w:r>
    </w:p>
    <w:p w14:paraId="078335BD" w14:textId="77777777" w:rsidR="00606280" w:rsidRPr="004C3E35" w:rsidRDefault="00606280" w:rsidP="00606280">
      <w:pPr>
        <w:rPr>
          <w:sz w:val="16"/>
        </w:rPr>
      </w:pPr>
      <w:r w:rsidRPr="004C3E35">
        <w:rPr>
          <w:sz w:val="16"/>
        </w:rPr>
        <w:t>2. Ice-free Arctic</w:t>
      </w:r>
    </w:p>
    <w:p w14:paraId="4FB14317" w14:textId="77777777" w:rsidR="00606280" w:rsidRPr="004979C4" w:rsidRDefault="00606280" w:rsidP="00606280">
      <w:pPr>
        <w:rPr>
          <w:sz w:val="16"/>
        </w:rPr>
      </w:pPr>
      <w:r w:rsidRPr="004C3E35">
        <w:rPr>
          <w:sz w:val="16"/>
        </w:rPr>
        <w:t xml:space="preserve">Dr. Peter </w:t>
      </w:r>
      <w:proofErr w:type="spellStart"/>
      <w:r w:rsidRPr="004979C4">
        <w:rPr>
          <w:sz w:val="16"/>
        </w:rPr>
        <w:t>Wadhams</w:t>
      </w:r>
      <w:proofErr w:type="spellEnd"/>
      <w:r w:rsidRPr="004979C4">
        <w:rPr>
          <w:sz w:val="16"/>
        </w:rPr>
        <w:t xml:space="preserve"> of the Polar Ocean Physics Group at Cambridge University told The Independent more than a year ago that </w:t>
      </w:r>
      <w:r w:rsidRPr="004979C4">
        <w:rPr>
          <w:rStyle w:val="StyleUnderline"/>
        </w:rPr>
        <w:t>the central part of the Arctic and the North Pole could be ice-free within one to two years</w:t>
      </w:r>
      <w:r w:rsidRPr="004979C4">
        <w:rPr>
          <w:sz w:val="16"/>
        </w:rPr>
        <w:t>.</w:t>
      </w:r>
    </w:p>
    <w:p w14:paraId="5E67A25E" w14:textId="77777777" w:rsidR="00606280" w:rsidRPr="004979C4" w:rsidRDefault="00606280" w:rsidP="00606280">
      <w:pPr>
        <w:rPr>
          <w:sz w:val="16"/>
        </w:rPr>
      </w:pPr>
      <w:r w:rsidRPr="004979C4">
        <w:rPr>
          <w:rStyle w:val="StyleUnderline"/>
        </w:rPr>
        <w:t xml:space="preserve">Not only will melting Arctic sea ice </w:t>
      </w:r>
      <w:r w:rsidRPr="004979C4">
        <w:rPr>
          <w:rStyle w:val="Emphasis"/>
        </w:rPr>
        <w:t>raise global sea levels</w:t>
      </w:r>
      <w:r w:rsidRPr="004979C4">
        <w:rPr>
          <w:sz w:val="16"/>
        </w:rPr>
        <w:t xml:space="preserve">, </w:t>
      </w:r>
      <w:r w:rsidRPr="004979C4">
        <w:rPr>
          <w:rStyle w:val="StyleUnderline"/>
        </w:rPr>
        <w:t>it will also allow the earth to absorb more heat from the sun because ice reflects the sun’s rays</w:t>
      </w:r>
      <w:r w:rsidRPr="004979C4">
        <w:rPr>
          <w:sz w:val="16"/>
        </w:rPr>
        <w:t xml:space="preserve"> while blue open water absorbs it.</w:t>
      </w:r>
    </w:p>
    <w:p w14:paraId="48CCE842" w14:textId="77777777" w:rsidR="00606280" w:rsidRPr="004979C4" w:rsidRDefault="00606280" w:rsidP="00606280">
      <w:pPr>
        <w:rPr>
          <w:sz w:val="16"/>
        </w:rPr>
      </w:pPr>
      <w:r w:rsidRPr="004979C4">
        <w:rPr>
          <w:sz w:val="16"/>
        </w:rPr>
        <w:t xml:space="preserve">One study in the Proceedings </w:t>
      </w:r>
      <w:proofErr w:type="gramStart"/>
      <w:r w:rsidRPr="004979C4">
        <w:rPr>
          <w:sz w:val="16"/>
        </w:rPr>
        <w:t>Of</w:t>
      </w:r>
      <w:proofErr w:type="gramEnd"/>
      <w:r w:rsidRPr="004979C4">
        <w:rPr>
          <w:sz w:val="16"/>
        </w:rPr>
        <w:t xml:space="preserve"> The National Academy Of Sciences Of The United States Of America estimates the </w:t>
      </w:r>
      <w:r w:rsidRPr="004979C4">
        <w:rPr>
          <w:rStyle w:val="StyleUnderline"/>
        </w:rPr>
        <w:t xml:space="preserve">extra heat absorbed by the dark waters of the Arctic in summer would add the equivalent of another 25 per cent to </w:t>
      </w:r>
      <w:r w:rsidRPr="004979C4">
        <w:rPr>
          <w:rStyle w:val="Emphasis"/>
        </w:rPr>
        <w:t>g</w:t>
      </w:r>
      <w:r w:rsidRPr="004979C4">
        <w:rPr>
          <w:rStyle w:val="StyleUnderline"/>
        </w:rPr>
        <w:t xml:space="preserve">lobal </w:t>
      </w:r>
      <w:r w:rsidRPr="004979C4">
        <w:rPr>
          <w:rStyle w:val="Emphasis"/>
        </w:rPr>
        <w:t>g</w:t>
      </w:r>
      <w:r w:rsidRPr="004979C4">
        <w:rPr>
          <w:rStyle w:val="StyleUnderline"/>
        </w:rPr>
        <w:t>reen</w:t>
      </w:r>
      <w:r w:rsidRPr="004979C4">
        <w:rPr>
          <w:rStyle w:val="Emphasis"/>
        </w:rPr>
        <w:t>h</w:t>
      </w:r>
      <w:r w:rsidRPr="004979C4">
        <w:rPr>
          <w:rStyle w:val="StyleUnderline"/>
        </w:rPr>
        <w:t xml:space="preserve">ouse </w:t>
      </w:r>
      <w:r w:rsidRPr="004979C4">
        <w:rPr>
          <w:rStyle w:val="Emphasis"/>
        </w:rPr>
        <w:t>g</w:t>
      </w:r>
      <w:r w:rsidRPr="004979C4">
        <w:rPr>
          <w:rStyle w:val="StyleUnderline"/>
        </w:rPr>
        <w:t>a</w:t>
      </w:r>
      <w:r w:rsidRPr="004979C4">
        <w:rPr>
          <w:rStyle w:val="Emphasis"/>
        </w:rPr>
        <w:t>s</w:t>
      </w:r>
      <w:r w:rsidRPr="004979C4">
        <w:rPr>
          <w:rStyle w:val="StyleUnderline"/>
        </w:rPr>
        <w:t xml:space="preserve"> emissions</w:t>
      </w:r>
      <w:r w:rsidRPr="004979C4">
        <w:rPr>
          <w:sz w:val="16"/>
        </w:rPr>
        <w:t xml:space="preserve">. </w:t>
      </w:r>
    </w:p>
    <w:p w14:paraId="77F70C55" w14:textId="77777777" w:rsidR="00606280" w:rsidRPr="004C3E35" w:rsidRDefault="00606280" w:rsidP="00606280">
      <w:pPr>
        <w:rPr>
          <w:sz w:val="16"/>
        </w:rPr>
      </w:pPr>
      <w:r w:rsidRPr="004979C4">
        <w:rPr>
          <w:sz w:val="16"/>
        </w:rPr>
        <w:t>3. The 50 gigaton methane “burp”</w:t>
      </w:r>
    </w:p>
    <w:p w14:paraId="5BA10958" w14:textId="77777777" w:rsidR="00606280" w:rsidRPr="004C3E35" w:rsidRDefault="00606280" w:rsidP="00606280">
      <w:pPr>
        <w:rPr>
          <w:sz w:val="16"/>
        </w:rPr>
      </w:pPr>
      <w:r w:rsidRPr="004C3E35">
        <w:rPr>
          <w:sz w:val="16"/>
        </w:rPr>
        <w:t xml:space="preserve">Dr. Natalia </w:t>
      </w:r>
      <w:proofErr w:type="spellStart"/>
      <w:r w:rsidRPr="004C3E35">
        <w:rPr>
          <w:sz w:val="16"/>
        </w:rPr>
        <w:t>Shakhova</w:t>
      </w:r>
      <w:proofErr w:type="spellEnd"/>
      <w:r w:rsidRPr="004C3E35">
        <w:rPr>
          <w:sz w:val="16"/>
        </w:rPr>
        <w:t xml:space="preserve">, of </w:t>
      </w:r>
      <w:r w:rsidRPr="00A60570">
        <w:rPr>
          <w:rStyle w:val="StyleUnderline"/>
        </w:rPr>
        <w:t>the</w:t>
      </w:r>
      <w:r w:rsidRPr="004C3E35">
        <w:rPr>
          <w:sz w:val="16"/>
        </w:rPr>
        <w:t xml:space="preserve"> University of Alaska Fairbanks’ </w:t>
      </w:r>
      <w:r w:rsidRPr="00A60570">
        <w:rPr>
          <w:rStyle w:val="StyleUnderline"/>
        </w:rPr>
        <w:t xml:space="preserve">International Arctic Research Center has warned that </w:t>
      </w:r>
      <w:r w:rsidRPr="004C3E35">
        <w:rPr>
          <w:rStyle w:val="StyleUnderline"/>
          <w:highlight w:val="yellow"/>
        </w:rPr>
        <w:t>a</w:t>
      </w:r>
      <w:r w:rsidRPr="00A60570">
        <w:rPr>
          <w:rStyle w:val="StyleUnderline"/>
        </w:rPr>
        <w:t xml:space="preserve"> 50-gigaton </w:t>
      </w:r>
      <w:r w:rsidRPr="004C3E35">
        <w:rPr>
          <w:rStyle w:val="StyleUnderline"/>
          <w:highlight w:val="yellow"/>
        </w:rPr>
        <w:t>burp</w:t>
      </w:r>
      <w:r w:rsidRPr="00A60570">
        <w:rPr>
          <w:rStyle w:val="StyleUnderline"/>
        </w:rPr>
        <w:t>,</w:t>
      </w:r>
      <w:r w:rsidRPr="004C3E35">
        <w:rPr>
          <w:sz w:val="16"/>
        </w:rPr>
        <w:t xml:space="preserve"> or “pulse,” </w:t>
      </w:r>
      <w:r w:rsidRPr="004C3E35">
        <w:rPr>
          <w:rStyle w:val="StyleUnderline"/>
          <w:highlight w:val="yellow"/>
        </w:rPr>
        <w:t>of methane</w:t>
      </w:r>
      <w:r w:rsidRPr="00A60570">
        <w:rPr>
          <w:rStyle w:val="StyleUnderline"/>
        </w:rPr>
        <w:t xml:space="preserve"> from thawing Arctic permafrost</w:t>
      </w:r>
      <w:r w:rsidRPr="004C3E35">
        <w:rPr>
          <w:sz w:val="16"/>
        </w:rPr>
        <w:t xml:space="preserve"> beneath the East Siberian Arctic Shelf </w:t>
      </w:r>
      <w:r w:rsidRPr="004C3E35">
        <w:rPr>
          <w:rStyle w:val="StyleUnderline"/>
          <w:highlight w:val="yellow"/>
        </w:rPr>
        <w:t>is “highly possible</w:t>
      </w:r>
      <w:r w:rsidRPr="00A60570">
        <w:rPr>
          <w:rStyle w:val="StyleUnderline"/>
        </w:rPr>
        <w:t xml:space="preserve"> at any time.”</w:t>
      </w:r>
      <w:r w:rsidRPr="004C3E35">
        <w:rPr>
          <w:sz w:val="16"/>
        </w:rPr>
        <w:t xml:space="preserve"> </w:t>
      </w:r>
    </w:p>
    <w:p w14:paraId="4BF06789" w14:textId="77777777" w:rsidR="00606280" w:rsidRPr="004C3E35" w:rsidRDefault="00606280" w:rsidP="00606280">
      <w:pPr>
        <w:rPr>
          <w:sz w:val="16"/>
        </w:rPr>
      </w:pPr>
      <w:r w:rsidRPr="00A60570">
        <w:rPr>
          <w:rStyle w:val="StyleUnderline"/>
        </w:rPr>
        <w:t>Methane is</w:t>
      </w:r>
      <w:r w:rsidRPr="004C3E35">
        <w:rPr>
          <w:sz w:val="16"/>
        </w:rPr>
        <w:t xml:space="preserve"> a greenhouse gas </w:t>
      </w:r>
      <w:r w:rsidRPr="00A60570">
        <w:rPr>
          <w:rStyle w:val="StyleUnderline"/>
        </w:rPr>
        <w:t>much more potent than carbon dioxide.</w:t>
      </w:r>
      <w:r w:rsidRPr="004C3E35">
        <w:rPr>
          <w:sz w:val="16"/>
        </w:rPr>
        <w:t xml:space="preserve"> </w:t>
      </w:r>
      <w:r w:rsidRPr="00A60570">
        <w:rPr>
          <w:rStyle w:val="StyleUnderline"/>
        </w:rPr>
        <w:t xml:space="preserve">A 50 gigaton burp would be </w:t>
      </w:r>
      <w:r w:rsidRPr="004C3E35">
        <w:rPr>
          <w:rStyle w:val="StyleUnderline"/>
          <w:highlight w:val="yellow"/>
        </w:rPr>
        <w:t>the equivalent of</w:t>
      </w:r>
      <w:r w:rsidRPr="004C3E35">
        <w:rPr>
          <w:sz w:val="16"/>
        </w:rPr>
        <w:t xml:space="preserve"> roughly </w:t>
      </w:r>
      <w:r w:rsidRPr="004C3E35">
        <w:rPr>
          <w:rStyle w:val="StyleUnderline"/>
          <w:highlight w:val="yellow"/>
        </w:rPr>
        <w:t>two-thirds of the total carbon dioxide released</w:t>
      </w:r>
      <w:r w:rsidRPr="004C3E35">
        <w:rPr>
          <w:sz w:val="16"/>
        </w:rPr>
        <w:t xml:space="preserve"> since the beginning of the industrial era. </w:t>
      </w:r>
    </w:p>
    <w:p w14:paraId="60C0C231" w14:textId="77777777" w:rsidR="00606280" w:rsidRPr="004C3E35" w:rsidRDefault="00606280" w:rsidP="00606280">
      <w:pPr>
        <w:rPr>
          <w:sz w:val="16"/>
        </w:rPr>
      </w:pPr>
      <w:r w:rsidRPr="004C3E35">
        <w:rPr>
          <w:sz w:val="16"/>
        </w:rPr>
        <w:t>4. Accelerated ocean acidification</w:t>
      </w:r>
    </w:p>
    <w:p w14:paraId="5DE6C052" w14:textId="77777777" w:rsidR="00606280" w:rsidRPr="004979C4" w:rsidRDefault="00606280" w:rsidP="00606280">
      <w:pPr>
        <w:rPr>
          <w:sz w:val="16"/>
        </w:rPr>
      </w:pPr>
      <w:r w:rsidRPr="00A60570">
        <w:rPr>
          <w:rStyle w:val="StyleUnderline"/>
        </w:rPr>
        <w:t xml:space="preserve">The world’s oceans are carbon </w:t>
      </w:r>
      <w:r w:rsidRPr="004979C4">
        <w:rPr>
          <w:rStyle w:val="StyleUnderline"/>
        </w:rPr>
        <w:t>sinks that sequester a third of the carbon dioxide released</w:t>
      </w:r>
      <w:r w:rsidRPr="004979C4">
        <w:rPr>
          <w:sz w:val="16"/>
        </w:rPr>
        <w:t xml:space="preserve"> into the atmosphere. The carbon dioxide emitted in addition to that which is produced naturally has changed the chemistry of seawater. The </w:t>
      </w:r>
      <w:r w:rsidRPr="004979C4">
        <w:rPr>
          <w:rStyle w:val="StyleUnderline"/>
        </w:rPr>
        <w:t>carbon in the oceans converts into carbonic acid, which lowers pH levels and makes the water acidic.</w:t>
      </w:r>
    </w:p>
    <w:p w14:paraId="786CE08E" w14:textId="77777777" w:rsidR="00606280" w:rsidRPr="004979C4" w:rsidRDefault="00606280" w:rsidP="00606280">
      <w:pPr>
        <w:rPr>
          <w:sz w:val="16"/>
        </w:rPr>
      </w:pPr>
      <w:r w:rsidRPr="004979C4">
        <w:rPr>
          <w:rStyle w:val="StyleUnderline"/>
        </w:rPr>
        <w:lastRenderedPageBreak/>
        <w:t>As of 2010</w:t>
      </w:r>
      <w:r w:rsidRPr="004979C4">
        <w:rPr>
          <w:sz w:val="16"/>
        </w:rPr>
        <w:t xml:space="preserve">, the global </w:t>
      </w:r>
      <w:r w:rsidRPr="004979C4">
        <w:rPr>
          <w:rStyle w:val="StyleUnderline"/>
        </w:rPr>
        <w:t>population of phytoplankton</w:t>
      </w:r>
      <w:r w:rsidRPr="004979C4">
        <w:rPr>
          <w:sz w:val="16"/>
        </w:rPr>
        <w:t xml:space="preserve">, the microscopic organisms that form the basis of the ocean’s food web, </w:t>
      </w:r>
      <w:r w:rsidRPr="004979C4">
        <w:rPr>
          <w:rStyle w:val="StyleUnderline"/>
        </w:rPr>
        <w:t xml:space="preserve">has fallen by about 40 per cent since 1950. Phytoplankton also absorb carbon dioxide and produce </w:t>
      </w:r>
      <w:r w:rsidRPr="004979C4">
        <w:rPr>
          <w:rStyle w:val="Emphasis"/>
        </w:rPr>
        <w:t>half of the world’s oxygen output</w:t>
      </w:r>
      <w:r w:rsidRPr="004979C4">
        <w:rPr>
          <w:sz w:val="16"/>
        </w:rPr>
        <w:t xml:space="preserve">. </w:t>
      </w:r>
    </w:p>
    <w:p w14:paraId="03EF8E77" w14:textId="77777777" w:rsidR="00606280" w:rsidRPr="004979C4" w:rsidRDefault="00606280" w:rsidP="00606280">
      <w:pPr>
        <w:rPr>
          <w:sz w:val="16"/>
        </w:rPr>
      </w:pPr>
      <w:r w:rsidRPr="004979C4">
        <w:rPr>
          <w:sz w:val="16"/>
        </w:rPr>
        <w:t xml:space="preserve">The </w:t>
      </w:r>
      <w:r w:rsidRPr="004979C4">
        <w:rPr>
          <w:rStyle w:val="StyleUnderline"/>
        </w:rPr>
        <w:t>accelerating loss of ocean biodiversity and continued overfishing may result in a collapse of all species of wild seafood by 2048</w:t>
      </w:r>
      <w:r w:rsidRPr="004979C4">
        <w:rPr>
          <w:sz w:val="16"/>
        </w:rPr>
        <w:t>, according to a 2006 study published in the journal Science.</w:t>
      </w:r>
    </w:p>
    <w:p w14:paraId="18392DD8" w14:textId="77777777" w:rsidR="00606280" w:rsidRPr="004C3E35" w:rsidRDefault="00606280" w:rsidP="00606280">
      <w:pPr>
        <w:rPr>
          <w:sz w:val="16"/>
        </w:rPr>
      </w:pPr>
      <w:r w:rsidRPr="004979C4">
        <w:rPr>
          <w:sz w:val="16"/>
        </w:rPr>
        <w:t>5. From global warming to global dimming</w:t>
      </w:r>
    </w:p>
    <w:p w14:paraId="64A07D4D" w14:textId="77777777" w:rsidR="00606280" w:rsidRPr="004979C4" w:rsidRDefault="00606280" w:rsidP="00606280">
      <w:pPr>
        <w:rPr>
          <w:sz w:val="16"/>
        </w:rPr>
      </w:pPr>
      <w:r w:rsidRPr="004979C4">
        <w:rPr>
          <w:sz w:val="16"/>
        </w:rPr>
        <w:t xml:space="preserve">The Canadian government recently announced plans to phase out coal-fired electricity generation by 2030. But at the same time as warming the planet, </w:t>
      </w:r>
      <w:r w:rsidRPr="004979C4">
        <w:rPr>
          <w:rStyle w:val="StyleUnderline"/>
        </w:rPr>
        <w:t>pollution from coal power plants, airplanes and other sources of industrial soot, aerosols and sulfates are artificially cooling the planet</w:t>
      </w:r>
      <w:r w:rsidRPr="004979C4">
        <w:rPr>
          <w:sz w:val="16"/>
        </w:rPr>
        <w:t xml:space="preserve"> by filling the atmosphere with reflective particles, a process </w:t>
      </w:r>
      <w:r w:rsidRPr="004979C4">
        <w:rPr>
          <w:rStyle w:val="StyleUnderline"/>
        </w:rPr>
        <w:t>known as global dimming</w:t>
      </w:r>
      <w:r w:rsidRPr="004979C4">
        <w:rPr>
          <w:sz w:val="16"/>
        </w:rPr>
        <w:t xml:space="preserve">. </w:t>
      </w:r>
    </w:p>
    <w:p w14:paraId="7BF3D7E6" w14:textId="77777777" w:rsidR="00606280" w:rsidRPr="004C3E35" w:rsidRDefault="00606280" w:rsidP="00606280">
      <w:pPr>
        <w:rPr>
          <w:sz w:val="16"/>
        </w:rPr>
      </w:pPr>
      <w:r w:rsidRPr="004979C4">
        <w:rPr>
          <w:sz w:val="16"/>
        </w:rPr>
        <w:t xml:space="preserve">Airplanes, for example, release condensation trails (or contrails) that form cloud cover that reflects the sun. </w:t>
      </w:r>
      <w:r w:rsidRPr="004979C4">
        <w:rPr>
          <w:rStyle w:val="StyleUnderline"/>
        </w:rPr>
        <w:t xml:space="preserve">The effects of global dimming are best evidenced by a </w:t>
      </w:r>
      <w:proofErr w:type="gramStart"/>
      <w:r w:rsidRPr="004979C4">
        <w:rPr>
          <w:rStyle w:val="StyleUnderline"/>
        </w:rPr>
        <w:t>2 degree</w:t>
      </w:r>
      <w:proofErr w:type="gramEnd"/>
      <w:r w:rsidRPr="004979C4">
        <w:rPr>
          <w:rStyle w:val="StyleUnderline"/>
        </w:rPr>
        <w:t xml:space="preserve"> Celsius temperature increase in North America after all commercial flights were grounded for three days following</w:t>
      </w:r>
      <w:r w:rsidRPr="004979C4">
        <w:rPr>
          <w:sz w:val="16"/>
        </w:rPr>
        <w:t xml:space="preserve"> the attacks of </w:t>
      </w:r>
      <w:r w:rsidRPr="004979C4">
        <w:rPr>
          <w:rStyle w:val="StyleUnderline"/>
        </w:rPr>
        <w:t>9/11</w:t>
      </w:r>
      <w:r w:rsidRPr="004979C4">
        <w:rPr>
          <w:sz w:val="16"/>
        </w:rPr>
        <w:t>.</w:t>
      </w:r>
    </w:p>
    <w:p w14:paraId="54AE8618" w14:textId="77777777" w:rsidR="00606280" w:rsidRPr="004C3E35" w:rsidRDefault="00606280" w:rsidP="00606280">
      <w:pPr>
        <w:rPr>
          <w:sz w:val="16"/>
        </w:rPr>
      </w:pPr>
      <w:r w:rsidRPr="004C3E35">
        <w:rPr>
          <w:sz w:val="16"/>
        </w:rPr>
        <w:t>The take-away</w:t>
      </w:r>
    </w:p>
    <w:p w14:paraId="465B2427" w14:textId="77777777" w:rsidR="00606280" w:rsidRPr="004C3E35" w:rsidRDefault="00606280" w:rsidP="00606280">
      <w:pPr>
        <w:rPr>
          <w:sz w:val="16"/>
        </w:rPr>
      </w:pPr>
      <w:r w:rsidRPr="004C3E35">
        <w:rPr>
          <w:rStyle w:val="StyleUnderline"/>
        </w:rPr>
        <w:t xml:space="preserve">Out of control climate change means </w:t>
      </w:r>
      <w:r w:rsidRPr="004C3E35">
        <w:rPr>
          <w:rStyle w:val="StyleUnderline"/>
          <w:highlight w:val="yellow"/>
        </w:rPr>
        <w:t xml:space="preserve">feedback mechanisms may accelerate </w:t>
      </w:r>
      <w:r w:rsidRPr="004C3E35">
        <w:rPr>
          <w:rStyle w:val="Emphasis"/>
          <w:highlight w:val="yellow"/>
        </w:rPr>
        <w:t>beyond</w:t>
      </w:r>
      <w:r w:rsidRPr="004C3E35">
        <w:rPr>
          <w:rStyle w:val="Emphasis"/>
        </w:rPr>
        <w:t xml:space="preserve"> any capacity of </w:t>
      </w:r>
      <w:r w:rsidRPr="004C3E35">
        <w:rPr>
          <w:rStyle w:val="Emphasis"/>
          <w:highlight w:val="yellow"/>
        </w:rPr>
        <w:t>human control</w:t>
      </w:r>
      <w:r w:rsidRPr="004C3E35">
        <w:rPr>
          <w:rStyle w:val="StyleUnderline"/>
        </w:rPr>
        <w:t>.</w:t>
      </w:r>
      <w:r w:rsidRPr="004C3E35">
        <w:rPr>
          <w:sz w:val="16"/>
        </w:rPr>
        <w:t xml:space="preserve"> </w:t>
      </w:r>
      <w:r w:rsidRPr="004C3E35">
        <w:rPr>
          <w:rStyle w:val="StyleUnderline"/>
        </w:rPr>
        <w:t xml:space="preserve">The occurrences discussed in this article are five of some 60 known weather-related phenomenon, </w:t>
      </w:r>
      <w:r w:rsidRPr="004C3E35">
        <w:rPr>
          <w:rStyle w:val="StyleUnderline"/>
          <w:highlight w:val="yellow"/>
        </w:rPr>
        <w:t>which can lead to</w:t>
      </w:r>
      <w:r w:rsidRPr="004C3E35">
        <w:rPr>
          <w:sz w:val="16"/>
        </w:rPr>
        <w:t xml:space="preserve"> what climate scientist James Hansen has termed the “</w:t>
      </w:r>
      <w:r w:rsidRPr="004C3E35">
        <w:rPr>
          <w:rStyle w:val="Emphasis"/>
          <w:highlight w:val="yellow"/>
        </w:rPr>
        <w:t>Venus Syndrome</w:t>
      </w:r>
      <w:r w:rsidRPr="004C3E35">
        <w:rPr>
          <w:sz w:val="16"/>
        </w:rPr>
        <w:t xml:space="preserve">,” </w:t>
      </w:r>
      <w:r w:rsidRPr="004C3E35">
        <w:rPr>
          <w:rStyle w:val="StyleUnderline"/>
          <w:highlight w:val="yellow"/>
        </w:rPr>
        <w:t>where oceans</w:t>
      </w:r>
      <w:r w:rsidRPr="004C3E35">
        <w:rPr>
          <w:rStyle w:val="StyleUnderline"/>
        </w:rPr>
        <w:t xml:space="preserve"> would </w:t>
      </w:r>
      <w:r w:rsidRPr="004C3E35">
        <w:rPr>
          <w:rStyle w:val="StyleUnderline"/>
          <w:highlight w:val="yellow"/>
        </w:rPr>
        <w:t>boil and</w:t>
      </w:r>
      <w:r w:rsidRPr="004C3E35">
        <w:rPr>
          <w:rStyle w:val="StyleUnderline"/>
        </w:rPr>
        <w:t xml:space="preserve"> the surface temperature of </w:t>
      </w:r>
      <w:r w:rsidRPr="004C3E35">
        <w:rPr>
          <w:rStyle w:val="StyleUnderline"/>
          <w:highlight w:val="yellow"/>
        </w:rPr>
        <w:t>earth could reach 462 degrees Celsius</w:t>
      </w:r>
      <w:r w:rsidRPr="004C3E35">
        <w:rPr>
          <w:rStyle w:val="StyleUnderline"/>
        </w:rPr>
        <w:t>.</w:t>
      </w:r>
      <w:r w:rsidRPr="004C3E35">
        <w:rPr>
          <w:sz w:val="16"/>
        </w:rPr>
        <w:t xml:space="preserve"> Along the way </w:t>
      </w:r>
      <w:r w:rsidRPr="004C3E35">
        <w:rPr>
          <w:rStyle w:val="StyleUnderline"/>
          <w:highlight w:val="yellow"/>
        </w:rPr>
        <w:t>humans could expect</w:t>
      </w:r>
      <w:r w:rsidRPr="004C3E35">
        <w:rPr>
          <w:rStyle w:val="StyleUnderline"/>
        </w:rPr>
        <w:t xml:space="preserve"> to die in </w:t>
      </w:r>
      <w:r w:rsidRPr="004C3E35">
        <w:rPr>
          <w:rStyle w:val="Emphasis"/>
          <w:highlight w:val="yellow"/>
        </w:rPr>
        <w:t>resource wars</w:t>
      </w:r>
      <w:r w:rsidRPr="004C3E35">
        <w:rPr>
          <w:rStyle w:val="StyleUnderline"/>
          <w:highlight w:val="yellow"/>
        </w:rPr>
        <w:t>,</w:t>
      </w:r>
      <w:r w:rsidRPr="004C3E35">
        <w:rPr>
          <w:sz w:val="16"/>
          <w:highlight w:val="yellow"/>
        </w:rPr>
        <w:t xml:space="preserve"> </w:t>
      </w:r>
      <w:r w:rsidRPr="004C3E35">
        <w:rPr>
          <w:rStyle w:val="Emphasis"/>
          <w:highlight w:val="yellow"/>
        </w:rPr>
        <w:t>starvation</w:t>
      </w:r>
      <w:r w:rsidRPr="004C3E35">
        <w:rPr>
          <w:sz w:val="16"/>
        </w:rPr>
        <w:t xml:space="preserve"> </w:t>
      </w:r>
      <w:r w:rsidRPr="000115B3">
        <w:rPr>
          <w:rStyle w:val="StyleUnderline"/>
        </w:rPr>
        <w:t>due to food systems collapse</w:t>
      </w:r>
      <w:r w:rsidRPr="004C3E35">
        <w:rPr>
          <w:sz w:val="16"/>
        </w:rPr>
        <w:t xml:space="preserve"> </w:t>
      </w:r>
      <w:r w:rsidRPr="000115B3">
        <w:rPr>
          <w:rStyle w:val="StyleUnderline"/>
          <w:highlight w:val="yellow"/>
        </w:rPr>
        <w:t xml:space="preserve">or </w:t>
      </w:r>
      <w:r w:rsidRPr="000115B3">
        <w:rPr>
          <w:rStyle w:val="Emphasis"/>
          <w:highlight w:val="yellow"/>
        </w:rPr>
        <w:t xml:space="preserve">lethal </w:t>
      </w:r>
      <w:r w:rsidRPr="004C3E35">
        <w:rPr>
          <w:rStyle w:val="Emphasis"/>
          <w:highlight w:val="yellow"/>
        </w:rPr>
        <w:t xml:space="preserve">heat </w:t>
      </w:r>
      <w:r w:rsidRPr="000115B3">
        <w:rPr>
          <w:rStyle w:val="Emphasis"/>
        </w:rPr>
        <w:t>exposure</w:t>
      </w:r>
      <w:r w:rsidRPr="004C3E35">
        <w:rPr>
          <w:sz w:val="16"/>
        </w:rPr>
        <w:t xml:space="preserve">. </w:t>
      </w:r>
    </w:p>
    <w:p w14:paraId="1D4F8AE8" w14:textId="27021DF5" w:rsidR="00606280" w:rsidRPr="000143FB" w:rsidRDefault="00606280" w:rsidP="00606280">
      <w:pPr>
        <w:rPr>
          <w:sz w:val="16"/>
        </w:rPr>
      </w:pPr>
      <w:r w:rsidRPr="004C3E35">
        <w:rPr>
          <w:rStyle w:val="StyleUnderline"/>
        </w:rPr>
        <w:t>Given all that remains unknown and what is at stake</w:t>
      </w:r>
      <w:r w:rsidRPr="004C3E35">
        <w:rPr>
          <w:sz w:val="16"/>
        </w:rPr>
        <w:t xml:space="preserve"> with climate change, </w:t>
      </w:r>
      <w:r w:rsidRPr="004C3E35">
        <w:rPr>
          <w:rStyle w:val="StyleUnderline"/>
        </w:rPr>
        <w:t xml:space="preserve">is it irresponsible to rule out the possibility of </w:t>
      </w:r>
      <w:r w:rsidRPr="004C3E35">
        <w:rPr>
          <w:rStyle w:val="Emphasis"/>
        </w:rPr>
        <w:t>human extinction</w:t>
      </w:r>
      <w:r w:rsidRPr="004C3E35">
        <w:rPr>
          <w:sz w:val="16"/>
        </w:rPr>
        <w:t xml:space="preserve"> in the coming decades or sooner?  </w:t>
      </w:r>
    </w:p>
    <w:p w14:paraId="4ED56D67" w14:textId="77777777" w:rsidR="001F1728" w:rsidRPr="008C7EE7" w:rsidRDefault="001F1728" w:rsidP="001F1728">
      <w:pPr>
        <w:pStyle w:val="Heading4"/>
      </w:pPr>
      <w:r>
        <w:t>The plan is especially key to US clean tech leadership---the status quo guarantees that China will outstrip us</w:t>
      </w:r>
    </w:p>
    <w:p w14:paraId="6CD2D524" w14:textId="77777777" w:rsidR="001F1728" w:rsidRPr="00B74E28" w:rsidRDefault="001F1728" w:rsidP="001F1728">
      <w:r>
        <w:t xml:space="preserve">Jorge </w:t>
      </w:r>
      <w:r w:rsidRPr="005D56F6">
        <w:rPr>
          <w:rStyle w:val="Style13ptBold"/>
        </w:rPr>
        <w:t>Madrid 10</w:t>
      </w:r>
      <w:r>
        <w:t>, research associate with the energy team at the Center for American Progress, “</w:t>
      </w:r>
      <w:r w:rsidRPr="005D56F6">
        <w:t>From a “Green Farce” to a Green Future</w:t>
      </w:r>
      <w:r>
        <w:t xml:space="preserve">: Refuting False Claims About Immigrants and the Environment,” October 2010, </w:t>
      </w:r>
      <w:r w:rsidRPr="005D56F6">
        <w:t>https://cdn.americanprogress.org/wp-content/uploads/issues/2010/10/pdf/immigration_climate_change.pdf</w:t>
      </w:r>
    </w:p>
    <w:p w14:paraId="6F47C647" w14:textId="77777777" w:rsidR="001F1728" w:rsidRPr="00517F85" w:rsidRDefault="001F1728" w:rsidP="001F1728">
      <w:pPr>
        <w:rPr>
          <w:sz w:val="16"/>
        </w:rPr>
      </w:pPr>
      <w:r w:rsidRPr="00517F85">
        <w:rPr>
          <w:sz w:val="16"/>
        </w:rPr>
        <w:t xml:space="preserve">Our economy needs to run on clean energy and nonpolluting products to tackle climate change. Likewise, transitioning to a clean energy economy can also drive economic growth. </w:t>
      </w:r>
      <w:r w:rsidRPr="00517F85">
        <w:rPr>
          <w:rStyle w:val="StyleUnderline"/>
        </w:rPr>
        <w:t>Clean energy industries are experiencing substantial growth</w:t>
      </w:r>
      <w:r w:rsidRPr="00517F85">
        <w:rPr>
          <w:sz w:val="16"/>
        </w:rPr>
        <w:t xml:space="preserve"> in the midst of a potent and persistent recession. They’re creating jobs and cutting pollution while our planet and pocketbooks are in peril.</w:t>
      </w:r>
    </w:p>
    <w:p w14:paraId="2F8E89E8" w14:textId="77777777" w:rsidR="001F1728" w:rsidRPr="00517F85" w:rsidRDefault="001F1728" w:rsidP="001F1728">
      <w:pPr>
        <w:rPr>
          <w:sz w:val="16"/>
        </w:rPr>
      </w:pPr>
      <w:r w:rsidRPr="007E02F1">
        <w:rPr>
          <w:rStyle w:val="Emphasis"/>
          <w:highlight w:val="yellow"/>
        </w:rPr>
        <w:t>Immigrants are</w:t>
      </w:r>
      <w:r w:rsidRPr="00517F85">
        <w:rPr>
          <w:rStyle w:val="Emphasis"/>
        </w:rPr>
        <w:t xml:space="preserve"> already </w:t>
      </w:r>
      <w:r w:rsidRPr="007E02F1">
        <w:rPr>
          <w:rStyle w:val="Emphasis"/>
          <w:highlight w:val="yellow"/>
        </w:rPr>
        <w:t>helping drive the green economy</w:t>
      </w:r>
      <w:r w:rsidRPr="007E02F1">
        <w:rPr>
          <w:rStyle w:val="StyleUnderline"/>
          <w:highlight w:val="yellow"/>
        </w:rPr>
        <w:t>. They can help the U</w:t>
      </w:r>
      <w:r w:rsidRPr="00517F85">
        <w:rPr>
          <w:rStyle w:val="StyleUnderline"/>
        </w:rPr>
        <w:t xml:space="preserve">nited </w:t>
      </w:r>
      <w:r w:rsidRPr="007E02F1">
        <w:rPr>
          <w:rStyle w:val="StyleUnderline"/>
          <w:highlight w:val="yellow"/>
        </w:rPr>
        <w:t>S</w:t>
      </w:r>
      <w:r w:rsidRPr="00517F85">
        <w:rPr>
          <w:rStyle w:val="StyleUnderline"/>
        </w:rPr>
        <w:t xml:space="preserve">tates </w:t>
      </w:r>
      <w:r w:rsidRPr="007E02F1">
        <w:rPr>
          <w:rStyle w:val="Emphasis"/>
          <w:highlight w:val="yellow"/>
        </w:rPr>
        <w:t>become a leader in this sector</w:t>
      </w:r>
      <w:r w:rsidRPr="007E02F1">
        <w:rPr>
          <w:rStyle w:val="StyleUnderline"/>
          <w:highlight w:val="yellow"/>
        </w:rPr>
        <w:t xml:space="preserve"> through science and innovation</w:t>
      </w:r>
      <w:r w:rsidRPr="00517F85">
        <w:rPr>
          <w:rStyle w:val="StyleUnderline"/>
        </w:rPr>
        <w:t>, green entrepreneurship, and green-collar jobs</w:t>
      </w:r>
      <w:r w:rsidRPr="00517F85">
        <w:rPr>
          <w:sz w:val="16"/>
        </w:rPr>
        <w:t>.</w:t>
      </w:r>
    </w:p>
    <w:p w14:paraId="0A4D435B" w14:textId="77777777" w:rsidR="001F1728" w:rsidRPr="00517F85" w:rsidRDefault="001F1728" w:rsidP="001F1728">
      <w:pPr>
        <w:rPr>
          <w:sz w:val="16"/>
        </w:rPr>
      </w:pPr>
      <w:r w:rsidRPr="00517F85">
        <w:rPr>
          <w:sz w:val="16"/>
        </w:rPr>
        <w:t>Science and innovation</w:t>
      </w:r>
    </w:p>
    <w:p w14:paraId="511DA4C4" w14:textId="77777777" w:rsidR="001F1728" w:rsidRPr="00517F85" w:rsidRDefault="001F1728" w:rsidP="001F1728">
      <w:pPr>
        <w:rPr>
          <w:sz w:val="16"/>
        </w:rPr>
      </w:pPr>
      <w:r w:rsidRPr="00517F85">
        <w:rPr>
          <w:rStyle w:val="StyleUnderline"/>
        </w:rPr>
        <w:t xml:space="preserve">A </w:t>
      </w:r>
      <w:r w:rsidRPr="007E02F1">
        <w:rPr>
          <w:rStyle w:val="StyleUnderline"/>
          <w:highlight w:val="yellow"/>
        </w:rPr>
        <w:t>clean energy</w:t>
      </w:r>
      <w:r w:rsidRPr="00517F85">
        <w:rPr>
          <w:rStyle w:val="StyleUnderline"/>
        </w:rPr>
        <w:t xml:space="preserve"> economy </w:t>
      </w:r>
      <w:r w:rsidRPr="007E02F1">
        <w:rPr>
          <w:rStyle w:val="StyleUnderline"/>
          <w:highlight w:val="yellow"/>
        </w:rPr>
        <w:t>relies on</w:t>
      </w:r>
      <w:r w:rsidRPr="00517F85">
        <w:rPr>
          <w:rStyle w:val="StyleUnderline"/>
        </w:rPr>
        <w:t xml:space="preserve"> the </w:t>
      </w:r>
      <w:r w:rsidRPr="00517F85">
        <w:rPr>
          <w:rStyle w:val="Emphasis"/>
        </w:rPr>
        <w:t xml:space="preserve">expansion of </w:t>
      </w:r>
      <w:r w:rsidRPr="007E02F1">
        <w:rPr>
          <w:rStyle w:val="Emphasis"/>
          <w:highlight w:val="yellow"/>
        </w:rPr>
        <w:t>cutting-edge tech</w:t>
      </w:r>
      <w:r w:rsidRPr="00517F85">
        <w:rPr>
          <w:rStyle w:val="Emphasis"/>
        </w:rPr>
        <w:t>nology</w:t>
      </w:r>
      <w:r w:rsidRPr="00517F85">
        <w:rPr>
          <w:rStyle w:val="StyleUnderline"/>
        </w:rPr>
        <w:t xml:space="preserve"> and continued scientific advancement</w:t>
      </w:r>
      <w:r w:rsidRPr="00517F85">
        <w:rPr>
          <w:sz w:val="16"/>
        </w:rPr>
        <w:t xml:space="preserve">. Consequently, </w:t>
      </w:r>
      <w:r w:rsidRPr="007E02F1">
        <w:rPr>
          <w:rStyle w:val="StyleUnderline"/>
          <w:highlight w:val="yellow"/>
        </w:rPr>
        <w:t>the U</w:t>
      </w:r>
      <w:r w:rsidRPr="007E02F1">
        <w:rPr>
          <w:sz w:val="16"/>
        </w:rPr>
        <w:t>ni</w:t>
      </w:r>
      <w:r w:rsidRPr="00517F85">
        <w:rPr>
          <w:sz w:val="16"/>
        </w:rPr>
        <w:t xml:space="preserve">ted </w:t>
      </w:r>
      <w:r w:rsidRPr="007E02F1">
        <w:rPr>
          <w:rStyle w:val="StyleUnderline"/>
          <w:highlight w:val="yellow"/>
        </w:rPr>
        <w:t>S</w:t>
      </w:r>
      <w:r w:rsidRPr="00517F85">
        <w:rPr>
          <w:sz w:val="16"/>
        </w:rPr>
        <w:t xml:space="preserve">tates </w:t>
      </w:r>
      <w:r w:rsidRPr="007E02F1">
        <w:rPr>
          <w:rStyle w:val="StyleUnderline"/>
          <w:highlight w:val="yellow"/>
        </w:rPr>
        <w:t xml:space="preserve">will need a </w:t>
      </w:r>
      <w:r w:rsidRPr="007E02F1">
        <w:rPr>
          <w:rStyle w:val="Emphasis"/>
          <w:highlight w:val="yellow"/>
        </w:rPr>
        <w:t>ready corps of</w:t>
      </w:r>
      <w:r w:rsidRPr="00517F85">
        <w:rPr>
          <w:rStyle w:val="Emphasis"/>
        </w:rPr>
        <w:t xml:space="preserve"> highly trained, </w:t>
      </w:r>
      <w:r w:rsidRPr="007E02F1">
        <w:rPr>
          <w:rStyle w:val="Emphasis"/>
          <w:highlight w:val="yellow"/>
        </w:rPr>
        <w:t>highly skilled</w:t>
      </w:r>
      <w:r w:rsidRPr="00517F85">
        <w:rPr>
          <w:rStyle w:val="Emphasis"/>
        </w:rPr>
        <w:t xml:space="preserve"> scientists and </w:t>
      </w:r>
      <w:r w:rsidRPr="007E02F1">
        <w:rPr>
          <w:rStyle w:val="Emphasis"/>
          <w:highlight w:val="yellow"/>
        </w:rPr>
        <w:t>engineers</w:t>
      </w:r>
      <w:r w:rsidRPr="00517F85">
        <w:rPr>
          <w:rStyle w:val="StyleUnderline"/>
        </w:rPr>
        <w:t xml:space="preserve"> that can perform the research and development necessary for sustained innovation of clean technology</w:t>
      </w:r>
      <w:r w:rsidRPr="00517F85">
        <w:rPr>
          <w:sz w:val="16"/>
        </w:rPr>
        <w:t>, products, and services.</w:t>
      </w:r>
    </w:p>
    <w:p w14:paraId="7946E192" w14:textId="77777777" w:rsidR="001F1728" w:rsidRPr="00517F85" w:rsidRDefault="001F1728" w:rsidP="001F1728">
      <w:pPr>
        <w:rPr>
          <w:sz w:val="16"/>
        </w:rPr>
      </w:pPr>
      <w:r w:rsidRPr="007E02F1">
        <w:rPr>
          <w:rStyle w:val="StyleUnderline"/>
          <w:highlight w:val="yellow"/>
        </w:rPr>
        <w:lastRenderedPageBreak/>
        <w:t>We</w:t>
      </w:r>
      <w:r w:rsidRPr="007E02F1">
        <w:rPr>
          <w:sz w:val="16"/>
        </w:rPr>
        <w:t xml:space="preserve"> also </w:t>
      </w:r>
      <w:r w:rsidRPr="007E02F1">
        <w:rPr>
          <w:rStyle w:val="StyleUnderline"/>
          <w:highlight w:val="yellow"/>
        </w:rPr>
        <w:t>need</w:t>
      </w:r>
      <w:r w:rsidRPr="007E02F1">
        <w:rPr>
          <w:rStyle w:val="StyleUnderline"/>
        </w:rPr>
        <w:t xml:space="preserve"> to train future </w:t>
      </w:r>
      <w:r w:rsidRPr="007E02F1">
        <w:rPr>
          <w:rStyle w:val="StyleUnderline"/>
          <w:highlight w:val="yellow"/>
        </w:rPr>
        <w:t>engineers</w:t>
      </w:r>
      <w:r w:rsidRPr="007E02F1">
        <w:rPr>
          <w:rStyle w:val="StyleUnderline"/>
        </w:rPr>
        <w:t xml:space="preserve"> and scientists</w:t>
      </w:r>
      <w:r w:rsidRPr="00517F85">
        <w:rPr>
          <w:rStyle w:val="StyleUnderline"/>
        </w:rPr>
        <w:t xml:space="preserve"> </w:t>
      </w:r>
      <w:r w:rsidRPr="007E02F1">
        <w:rPr>
          <w:rStyle w:val="StyleUnderline"/>
          <w:highlight w:val="yellow"/>
        </w:rPr>
        <w:t xml:space="preserve">in this area to </w:t>
      </w:r>
      <w:r w:rsidRPr="007E02F1">
        <w:rPr>
          <w:rStyle w:val="Emphasis"/>
          <w:highlight w:val="yellow"/>
        </w:rPr>
        <w:t>remain globally competitive</w:t>
      </w:r>
      <w:r w:rsidRPr="007E02F1">
        <w:rPr>
          <w:rStyle w:val="StyleUnderline"/>
        </w:rPr>
        <w:t>.</w:t>
      </w:r>
      <w:r w:rsidRPr="00517F85">
        <w:rPr>
          <w:rStyle w:val="StyleUnderline"/>
        </w:rPr>
        <w:t xml:space="preserve"> By 2020,</w:t>
      </w:r>
      <w:r w:rsidRPr="00517F85">
        <w:rPr>
          <w:sz w:val="16"/>
        </w:rPr>
        <w:t xml:space="preserve"> for example, </w:t>
      </w:r>
      <w:r w:rsidRPr="00517F85">
        <w:rPr>
          <w:rStyle w:val="StyleUnderline"/>
        </w:rPr>
        <w:t>clean energy will be one of the world’s biggest industries</w:t>
      </w:r>
      <w:r w:rsidRPr="00517F85">
        <w:rPr>
          <w:sz w:val="16"/>
        </w:rPr>
        <w:t xml:space="preserve">, totaling as much as $2.3 trillion. </w:t>
      </w:r>
      <w:r w:rsidRPr="007E02F1">
        <w:rPr>
          <w:rStyle w:val="Emphasis"/>
          <w:highlight w:val="yellow"/>
        </w:rPr>
        <w:t>Rising nations such as China</w:t>
      </w:r>
      <w:r w:rsidRPr="007E02F1">
        <w:rPr>
          <w:sz w:val="16"/>
          <w:highlight w:val="yellow"/>
        </w:rPr>
        <w:t xml:space="preserve"> </w:t>
      </w:r>
      <w:r w:rsidRPr="007E02F1">
        <w:rPr>
          <w:rStyle w:val="StyleUnderline"/>
          <w:highlight w:val="yellow"/>
        </w:rPr>
        <w:t>are making</w:t>
      </w:r>
      <w:r w:rsidRPr="00517F85">
        <w:rPr>
          <w:rStyle w:val="StyleUnderline"/>
        </w:rPr>
        <w:t xml:space="preserve"> substantial </w:t>
      </w:r>
      <w:r w:rsidRPr="007E02F1">
        <w:rPr>
          <w:rStyle w:val="StyleUnderline"/>
          <w:highlight w:val="yellow"/>
        </w:rPr>
        <w:t>investments in clean energy</w:t>
      </w:r>
      <w:r w:rsidRPr="00517F85">
        <w:rPr>
          <w:rStyle w:val="StyleUnderline"/>
        </w:rPr>
        <w:t xml:space="preserve"> research</w:t>
      </w:r>
      <w:r w:rsidRPr="00517F85">
        <w:rPr>
          <w:sz w:val="16"/>
        </w:rPr>
        <w:t xml:space="preserve"> and capacity building, and </w:t>
      </w:r>
      <w:r w:rsidRPr="007E02F1">
        <w:rPr>
          <w:rStyle w:val="StyleUnderline"/>
          <w:highlight w:val="yellow"/>
        </w:rPr>
        <w:t>the U</w:t>
      </w:r>
      <w:r w:rsidRPr="00517F85">
        <w:rPr>
          <w:sz w:val="16"/>
        </w:rPr>
        <w:t xml:space="preserve">nited </w:t>
      </w:r>
      <w:r w:rsidRPr="007E02F1">
        <w:rPr>
          <w:rStyle w:val="StyleUnderline"/>
          <w:highlight w:val="yellow"/>
        </w:rPr>
        <w:t>S</w:t>
      </w:r>
      <w:r w:rsidRPr="007E02F1">
        <w:rPr>
          <w:sz w:val="16"/>
        </w:rPr>
        <w:t>t</w:t>
      </w:r>
      <w:r w:rsidRPr="00517F85">
        <w:rPr>
          <w:sz w:val="16"/>
        </w:rPr>
        <w:t xml:space="preserve">ates </w:t>
      </w:r>
      <w:r w:rsidRPr="007E02F1">
        <w:rPr>
          <w:rStyle w:val="StyleUnderline"/>
          <w:highlight w:val="yellow"/>
        </w:rPr>
        <w:t xml:space="preserve">risks </w:t>
      </w:r>
      <w:r w:rsidRPr="007E02F1">
        <w:rPr>
          <w:rStyle w:val="Emphasis"/>
          <w:highlight w:val="yellow"/>
        </w:rPr>
        <w:t>falling behind other countries</w:t>
      </w:r>
      <w:r w:rsidRPr="007E02F1">
        <w:rPr>
          <w:rStyle w:val="StyleUnderline"/>
          <w:highlight w:val="yellow"/>
        </w:rPr>
        <w:t xml:space="preserve"> and losing out</w:t>
      </w:r>
      <w:r w:rsidRPr="00517F85">
        <w:rPr>
          <w:rStyle w:val="StyleUnderline"/>
        </w:rPr>
        <w:t xml:space="preserve"> on a share of this large, emerging sector</w:t>
      </w:r>
      <w:r w:rsidRPr="00517F85">
        <w:rPr>
          <w:sz w:val="16"/>
        </w:rPr>
        <w:t>.</w:t>
      </w:r>
    </w:p>
    <w:p w14:paraId="0E193B4F" w14:textId="6B959B41" w:rsidR="001F1728" w:rsidRPr="00A10315" w:rsidRDefault="001F1728" w:rsidP="00A10315">
      <w:pPr>
        <w:rPr>
          <w:sz w:val="16"/>
        </w:rPr>
      </w:pPr>
      <w:proofErr w:type="gramStart"/>
      <w:r w:rsidRPr="00517F85">
        <w:rPr>
          <w:sz w:val="16"/>
        </w:rPr>
        <w:t>Fortunately</w:t>
      </w:r>
      <w:proofErr w:type="gramEnd"/>
      <w:r w:rsidRPr="00517F85">
        <w:rPr>
          <w:sz w:val="16"/>
        </w:rPr>
        <w:t xml:space="preserve"> </w:t>
      </w:r>
      <w:r w:rsidRPr="00517F85">
        <w:rPr>
          <w:rStyle w:val="StyleUnderline"/>
        </w:rPr>
        <w:t>we’ve got the personnel we need to drive the green economy and sustain high-tech innovation</w:t>
      </w:r>
      <w:r w:rsidRPr="00517F85">
        <w:rPr>
          <w:sz w:val="16"/>
        </w:rPr>
        <w:t xml:space="preserve">. A 2010 Immigration Policy Center study finds that </w:t>
      </w:r>
      <w:r w:rsidRPr="00517F85">
        <w:rPr>
          <w:rStyle w:val="StyleUnderline"/>
        </w:rPr>
        <w:t>immigrants</w:t>
      </w:r>
      <w:r w:rsidRPr="00517F85">
        <w:rPr>
          <w:sz w:val="16"/>
        </w:rPr>
        <w:t xml:space="preserve">, while accounting for 12 percent of the U.S. population, </w:t>
      </w:r>
      <w:r w:rsidRPr="00517F85">
        <w:rPr>
          <w:rStyle w:val="StyleUnderline"/>
        </w:rPr>
        <w:t>make up nearly half of all scientists and engineers with doctorate degrees</w:t>
      </w:r>
      <w:r w:rsidRPr="00517F85">
        <w:rPr>
          <w:sz w:val="16"/>
        </w:rPr>
        <w:t>. This same study notes that nearly 70 percent of the men and women who entered the science and engineering fields from 1995 to 2006 were immigrants.</w:t>
      </w:r>
    </w:p>
    <w:p w14:paraId="70F2CE19" w14:textId="7155888E" w:rsidR="00FE3A7C" w:rsidRPr="00FE3A7C" w:rsidRDefault="00FE3A7C" w:rsidP="00FE3A7C">
      <w:pPr>
        <w:pStyle w:val="Heading4"/>
      </w:pPr>
      <w:r>
        <w:t xml:space="preserve">US leadership on clean tech </w:t>
      </w:r>
      <w:r w:rsidR="00D217AF">
        <w:t xml:space="preserve">independently </w:t>
      </w:r>
      <w:r>
        <w:t>solves extinction</w:t>
      </w:r>
    </w:p>
    <w:p w14:paraId="03791B5F" w14:textId="70A62837" w:rsidR="00FE3A7C" w:rsidRPr="00BC4A3D" w:rsidRDefault="00FE3A7C" w:rsidP="00FE3A7C">
      <w:r w:rsidRPr="00BC4A3D">
        <w:t xml:space="preserve">Louis </w:t>
      </w:r>
      <w:proofErr w:type="spellStart"/>
      <w:r w:rsidRPr="00CF7348">
        <w:rPr>
          <w:rStyle w:val="Style13ptBold"/>
        </w:rPr>
        <w:t>Klarevas</w:t>
      </w:r>
      <w:proofErr w:type="spellEnd"/>
      <w:r w:rsidRPr="00CF7348">
        <w:rPr>
          <w:rStyle w:val="Style13ptBold"/>
        </w:rPr>
        <w:t xml:space="preserve"> 9</w:t>
      </w:r>
      <w:r w:rsidRPr="00BC4A3D">
        <w:t xml:space="preserve">, Professor for Center for Global Affairs @ New York University, 12/15, “Securing American Primacy While Tackling Climate Change: Toward a National Strategy of </w:t>
      </w:r>
      <w:proofErr w:type="spellStart"/>
      <w:r w:rsidRPr="00BC4A3D">
        <w:t>Greengemony</w:t>
      </w:r>
      <w:proofErr w:type="spellEnd"/>
      <w:r w:rsidRPr="00BC4A3D">
        <w:t>,” http://www.huffingtonpost.com/louis-klarevas/securing-american-primacy_b_393223.html</w:t>
      </w:r>
    </w:p>
    <w:p w14:paraId="581BCCA0" w14:textId="77777777" w:rsidR="00FE3A7C" w:rsidRPr="00B53D7B" w:rsidRDefault="00FE3A7C" w:rsidP="00FE3A7C">
      <w:pPr>
        <w:rPr>
          <w:sz w:val="16"/>
        </w:rPr>
      </w:pPr>
      <w:r w:rsidRPr="00B53D7B">
        <w:rPr>
          <w:sz w:val="16"/>
        </w:rPr>
        <w:t xml:space="preserve">As national leaders from around the world are gathering in Copenhagen, Denmark, to attend the United Nations Climate Change Conference, </w:t>
      </w:r>
      <w:r w:rsidRPr="00FA269F">
        <w:rPr>
          <w:u w:val="single"/>
        </w:rPr>
        <w:t>the time is ripe to re-assess America's current energy policies</w:t>
      </w:r>
      <w:r w:rsidRPr="00B53D7B">
        <w:rPr>
          <w:sz w:val="16"/>
        </w:rPr>
        <w:t xml:space="preserve"> - but </w:t>
      </w:r>
      <w:r w:rsidRPr="00FA269F">
        <w:rPr>
          <w:u w:val="single"/>
        </w:rPr>
        <w:t>within the larger framework of how a new approach on the environment will stave off global warming and shore up American primacy</w:t>
      </w:r>
      <w:r w:rsidRPr="00B53D7B">
        <w:rPr>
          <w:sz w:val="16"/>
        </w:rPr>
        <w:t xml:space="preserve">. </w:t>
      </w:r>
      <w:r w:rsidRPr="00AA376F">
        <w:rPr>
          <w:highlight w:val="yellow"/>
          <w:u w:val="single"/>
        </w:rPr>
        <w:t>By not addressing climate change</w:t>
      </w:r>
      <w:r w:rsidRPr="00B53D7B">
        <w:rPr>
          <w:sz w:val="16"/>
        </w:rPr>
        <w:t xml:space="preserve"> more </w:t>
      </w:r>
      <w:r w:rsidRPr="00FA269F">
        <w:rPr>
          <w:u w:val="single"/>
        </w:rPr>
        <w:t>aggressively</w:t>
      </w:r>
      <w:r w:rsidRPr="00B53D7B">
        <w:rPr>
          <w:sz w:val="16"/>
        </w:rPr>
        <w:t xml:space="preserve"> and creatively, </w:t>
      </w:r>
      <w:r w:rsidRPr="00AA376F">
        <w:rPr>
          <w:highlight w:val="yellow"/>
          <w:u w:val="single"/>
        </w:rPr>
        <w:t>the U</w:t>
      </w:r>
      <w:r w:rsidRPr="00FA269F">
        <w:rPr>
          <w:u w:val="single"/>
        </w:rPr>
        <w:t xml:space="preserve">nited </w:t>
      </w:r>
      <w:r w:rsidRPr="00AA376F">
        <w:rPr>
          <w:highlight w:val="yellow"/>
          <w:u w:val="single"/>
        </w:rPr>
        <w:t>S</w:t>
      </w:r>
      <w:r w:rsidRPr="00FA269F">
        <w:rPr>
          <w:u w:val="single"/>
        </w:rPr>
        <w:t xml:space="preserve">tates </w:t>
      </w:r>
      <w:r w:rsidRPr="00AA376F">
        <w:rPr>
          <w:highlight w:val="yellow"/>
          <w:u w:val="single"/>
        </w:rPr>
        <w:t xml:space="preserve">is squandering an opportunity to </w:t>
      </w:r>
      <w:r w:rsidRPr="00AA376F">
        <w:rPr>
          <w:highlight w:val="yellow"/>
          <w:u w:val="single"/>
          <w:bdr w:val="single" w:sz="4" w:space="0" w:color="auto"/>
        </w:rPr>
        <w:t>secure</w:t>
      </w:r>
      <w:r w:rsidRPr="00FA269F">
        <w:rPr>
          <w:u w:val="single"/>
          <w:bdr w:val="single" w:sz="4" w:space="0" w:color="auto"/>
        </w:rPr>
        <w:t xml:space="preserve"> its global </w:t>
      </w:r>
      <w:r w:rsidRPr="00AA376F">
        <w:rPr>
          <w:highlight w:val="yellow"/>
          <w:u w:val="single"/>
          <w:bdr w:val="single" w:sz="4" w:space="0" w:color="auto"/>
        </w:rPr>
        <w:t>primacy for the next few generations</w:t>
      </w:r>
      <w:r w:rsidRPr="00AA376F">
        <w:rPr>
          <w:sz w:val="16"/>
          <w:highlight w:val="yellow"/>
        </w:rPr>
        <w:t xml:space="preserve"> </w:t>
      </w:r>
      <w:r w:rsidRPr="00B53D7B">
        <w:rPr>
          <w:sz w:val="16"/>
        </w:rPr>
        <w:t xml:space="preserve">to come. To do this, though, </w:t>
      </w:r>
      <w:r w:rsidRPr="00AA376F">
        <w:rPr>
          <w:highlight w:val="yellow"/>
          <w:u w:val="single"/>
        </w:rPr>
        <w:t>the U.S. must rely on innovation</w:t>
      </w:r>
      <w:r w:rsidRPr="00FA269F">
        <w:rPr>
          <w:u w:val="single"/>
        </w:rPr>
        <w:t xml:space="preserve"> to</w:t>
      </w:r>
      <w:r w:rsidRPr="00B53D7B">
        <w:rPr>
          <w:sz w:val="16"/>
        </w:rPr>
        <w:t xml:space="preserve"> help the world </w:t>
      </w:r>
      <w:r w:rsidRPr="00FA269F">
        <w:rPr>
          <w:u w:val="single"/>
          <w:bdr w:val="single" w:sz="4" w:space="0" w:color="auto"/>
        </w:rPr>
        <w:t>escape the coming environmental meltdown</w:t>
      </w:r>
      <w:r w:rsidRPr="00FA269F">
        <w:rPr>
          <w:u w:val="single"/>
        </w:rPr>
        <w:t xml:space="preserve">. Developing the </w:t>
      </w:r>
      <w:r w:rsidRPr="00AA376F">
        <w:rPr>
          <w:highlight w:val="yellow"/>
          <w:u w:val="single"/>
        </w:rPr>
        <w:t>key technologies that</w:t>
      </w:r>
      <w:r w:rsidRPr="00FA269F">
        <w:rPr>
          <w:u w:val="single"/>
        </w:rPr>
        <w:t xml:space="preserve"> </w:t>
      </w:r>
      <w:r w:rsidRPr="00AA376F">
        <w:rPr>
          <w:highlight w:val="yellow"/>
          <w:u w:val="single"/>
        </w:rPr>
        <w:t xml:space="preserve">will save the planet from </w:t>
      </w:r>
      <w:r w:rsidRPr="00FA269F">
        <w:rPr>
          <w:u w:val="single"/>
        </w:rPr>
        <w:t xml:space="preserve">global </w:t>
      </w:r>
      <w:r w:rsidRPr="00AA376F">
        <w:rPr>
          <w:highlight w:val="yellow"/>
          <w:u w:val="single"/>
        </w:rPr>
        <w:t xml:space="preserve">warming will allow the U.S. to </w:t>
      </w:r>
      <w:r w:rsidRPr="00AA376F">
        <w:rPr>
          <w:highlight w:val="yellow"/>
          <w:u w:val="single"/>
          <w:bdr w:val="single" w:sz="4" w:space="0" w:color="auto"/>
        </w:rPr>
        <w:t>outmaneuver</w:t>
      </w:r>
      <w:r w:rsidRPr="00AA376F">
        <w:rPr>
          <w:highlight w:val="yellow"/>
          <w:u w:val="single"/>
        </w:rPr>
        <w:t xml:space="preserve"> </w:t>
      </w:r>
      <w:r w:rsidRPr="00B53D7B">
        <w:rPr>
          <w:sz w:val="16"/>
        </w:rPr>
        <w:t xml:space="preserve">potential </w:t>
      </w:r>
      <w:r w:rsidRPr="00AA376F">
        <w:rPr>
          <w:highlight w:val="yellow"/>
          <w:u w:val="single"/>
          <w:bdr w:val="single" w:sz="4" w:space="0" w:color="auto"/>
        </w:rPr>
        <w:t>great power rivals</w:t>
      </w:r>
      <w:r w:rsidRPr="00AA376F">
        <w:rPr>
          <w:sz w:val="16"/>
          <w:highlight w:val="yellow"/>
        </w:rPr>
        <w:t xml:space="preserve"> </w:t>
      </w:r>
      <w:r w:rsidRPr="00B53D7B">
        <w:rPr>
          <w:sz w:val="16"/>
        </w:rPr>
        <w:t xml:space="preserve">seeking to replace it as the international system's hegemon. But </w:t>
      </w:r>
      <w:r w:rsidRPr="00FA269F">
        <w:rPr>
          <w:u w:val="single"/>
        </w:rPr>
        <w:t>the greening of American strategy must occur soon</w:t>
      </w:r>
      <w:r w:rsidRPr="00B53D7B">
        <w:rPr>
          <w:sz w:val="16"/>
        </w:rPr>
        <w:t xml:space="preserve">. </w:t>
      </w:r>
      <w:r w:rsidRPr="00FA269F">
        <w:rPr>
          <w:u w:val="single"/>
        </w:rPr>
        <w:t>The U.S</w:t>
      </w:r>
      <w:r w:rsidRPr="00B53D7B">
        <w:rPr>
          <w:sz w:val="16"/>
        </w:rPr>
        <w:t xml:space="preserve">., however, </w:t>
      </w:r>
      <w:r w:rsidRPr="00FA269F">
        <w:rPr>
          <w:u w:val="single"/>
        </w:rPr>
        <w:t>seems</w:t>
      </w:r>
      <w:r w:rsidRPr="00B53D7B">
        <w:rPr>
          <w:sz w:val="16"/>
        </w:rPr>
        <w:t xml:space="preserve"> to be </w:t>
      </w:r>
      <w:r w:rsidRPr="00FA269F">
        <w:rPr>
          <w:u w:val="single"/>
        </w:rPr>
        <w:t>stuck in time, unable to move beyond oil-centric geo-politics</w:t>
      </w:r>
      <w:r w:rsidRPr="00B53D7B">
        <w:rPr>
          <w:sz w:val="16"/>
        </w:rPr>
        <w:t xml:space="preserve"> in any meaningful way.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w:t>
      </w:r>
      <w:r w:rsidRPr="00FA269F">
        <w:rPr>
          <w:u w:val="single"/>
        </w:rPr>
        <w:t>Students of realpolitik</w:t>
      </w:r>
      <w:r w:rsidRPr="00B53D7B">
        <w:rPr>
          <w:sz w:val="16"/>
        </w:rPr>
        <w:t xml:space="preserve">, which still heavily guides American foreign policy, largely </w:t>
      </w:r>
      <w:r w:rsidRPr="00FA269F">
        <w:rPr>
          <w:u w:val="single"/>
        </w:rPr>
        <w:t>discount environmental issues as they are not seen as advancing national interests</w:t>
      </w:r>
      <w:r w:rsidRPr="00B53D7B">
        <w:rPr>
          <w:sz w:val="16"/>
        </w:rPr>
        <w:t xml:space="preserve"> in a way that generates relative power advantages vis-à-vis the other major powers in the system: Russia, China, Japan, India, and the European Union. </w:t>
      </w:r>
      <w:r w:rsidRPr="00FA269F">
        <w:rPr>
          <w:u w:val="single"/>
        </w:rPr>
        <w:t>Liberals</w:t>
      </w:r>
      <w:r w:rsidRPr="00B53D7B">
        <w:rPr>
          <w:sz w:val="16"/>
        </w:rPr>
        <w:t xml:space="preserve">, on the other hand, </w:t>
      </w:r>
      <w:r w:rsidRPr="00FA269F">
        <w:rPr>
          <w:u w:val="single"/>
        </w:rPr>
        <w:t xml:space="preserve">have recognized that global warming might very well become the </w:t>
      </w:r>
      <w:r w:rsidRPr="00FA269F">
        <w:rPr>
          <w:u w:val="single"/>
          <w:bdr w:val="single" w:sz="4" w:space="0" w:color="auto"/>
        </w:rPr>
        <w:t>greatest challenge ever faced by</w:t>
      </w:r>
      <w:r>
        <w:rPr>
          <w:u w:val="single"/>
          <w:bdr w:val="single" w:sz="4" w:space="0" w:color="auto"/>
        </w:rPr>
        <w:t xml:space="preserve"> </w:t>
      </w:r>
      <w:r w:rsidRPr="00FA269F">
        <w:rPr>
          <w:u w:val="single"/>
          <w:bdr w:val="single" w:sz="4" w:space="0" w:color="auto"/>
        </w:rPr>
        <w:t>(hu)mankind</w:t>
      </w:r>
      <w:r w:rsidRPr="00B53D7B">
        <w:rPr>
          <w:sz w:val="16"/>
        </w:rPr>
        <w:t xml:space="preserve">. As such, their thinking often eschews narrowly defined national interests for the greater global good. This, though, ruffles elected officials whose sworn obligation is, above all, to protect and promote American national interests. What both sides need to understand is that </w:t>
      </w:r>
      <w:r w:rsidRPr="00FA269F">
        <w:rPr>
          <w:u w:val="single"/>
        </w:rPr>
        <w:t>by becoming a lean, mean, green fighting machine, the U.S. can actually bring together liberals and realists to advance a collective interest which benefits every nation</w:t>
      </w:r>
      <w:r w:rsidRPr="00B53D7B">
        <w:rPr>
          <w:sz w:val="16"/>
        </w:rPr>
        <w:t xml:space="preserve">, while at the same time, securing America's global primacy well into the future. To do so, </w:t>
      </w:r>
      <w:r w:rsidRPr="00AA376F">
        <w:rPr>
          <w:highlight w:val="yellow"/>
          <w:u w:val="single"/>
        </w:rPr>
        <w:t>the U.S. must re-invent itself as</w:t>
      </w:r>
      <w:r w:rsidRPr="00FA269F">
        <w:rPr>
          <w:u w:val="single"/>
        </w:rPr>
        <w:t xml:space="preserve"> not just your traditional hegemon, but as </w:t>
      </w:r>
      <w:r w:rsidRPr="00AA376F">
        <w:rPr>
          <w:highlight w:val="yellow"/>
          <w:u w:val="single"/>
        </w:rPr>
        <w:t xml:space="preserve">history's first </w:t>
      </w:r>
      <w:r w:rsidRPr="00FA269F">
        <w:rPr>
          <w:u w:val="single"/>
        </w:rPr>
        <w:t xml:space="preserve">ever </w:t>
      </w:r>
      <w:r w:rsidRPr="00AA376F">
        <w:rPr>
          <w:highlight w:val="yellow"/>
          <w:u w:val="single"/>
        </w:rPr>
        <w:t>green hegemon</w:t>
      </w:r>
      <w:r w:rsidRPr="00B53D7B">
        <w:rPr>
          <w:sz w:val="16"/>
        </w:rPr>
        <w:t xml:space="preserve">.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w:t>
      </w:r>
      <w:r w:rsidRPr="00FA269F">
        <w:rPr>
          <w:u w:val="single"/>
        </w:rPr>
        <w:t xml:space="preserve">This has led </w:t>
      </w:r>
      <w:r w:rsidRPr="00AA376F">
        <w:rPr>
          <w:highlight w:val="yellow"/>
          <w:u w:val="single"/>
        </w:rPr>
        <w:t xml:space="preserve">numerous commentators </w:t>
      </w:r>
      <w:r w:rsidRPr="00FA269F">
        <w:rPr>
          <w:u w:val="single"/>
        </w:rPr>
        <w:t xml:space="preserve">to </w:t>
      </w:r>
      <w:r w:rsidRPr="00AA376F">
        <w:rPr>
          <w:highlight w:val="yellow"/>
          <w:u w:val="single"/>
        </w:rPr>
        <w:t>forecast the U.S.'s imminent</w:t>
      </w:r>
      <w:r w:rsidRPr="00FA269F">
        <w:rPr>
          <w:u w:val="single"/>
        </w:rPr>
        <w:t xml:space="preserve"> </w:t>
      </w:r>
      <w:r w:rsidRPr="00AA376F">
        <w:rPr>
          <w:highlight w:val="yellow"/>
          <w:u w:val="single"/>
        </w:rPr>
        <w:t xml:space="preserve">fall from grace. Not all hope is lost </w:t>
      </w:r>
      <w:r w:rsidRPr="00FA269F">
        <w:rPr>
          <w:u w:val="single"/>
        </w:rPr>
        <w:t xml:space="preserve">however. With the impending systemic crisis of global warming on the horizon, the U.S. again finds itself in a position to </w:t>
      </w:r>
      <w:r w:rsidRPr="00FA269F">
        <w:rPr>
          <w:u w:val="single"/>
        </w:rPr>
        <w:lastRenderedPageBreak/>
        <w:t>address a transnational problem in a way that will benefit both the international community collectively and the U.S. selfishly</w:t>
      </w:r>
      <w:r w:rsidRPr="00B53D7B">
        <w:rPr>
          <w:sz w:val="16"/>
        </w:rPr>
        <w:t xml:space="preserve">. The current problem is two-fold. First, the </w:t>
      </w:r>
      <w:r w:rsidRPr="00FA269F">
        <w:rPr>
          <w:u w:val="single"/>
        </w:rPr>
        <w:t xml:space="preserve">competition for </w:t>
      </w:r>
      <w:r w:rsidRPr="00AA376F">
        <w:rPr>
          <w:highlight w:val="yellow"/>
          <w:u w:val="single"/>
        </w:rPr>
        <w:t xml:space="preserve">oil is </w:t>
      </w:r>
      <w:r w:rsidRPr="00AA376F">
        <w:rPr>
          <w:highlight w:val="yellow"/>
          <w:u w:val="single"/>
          <w:bdr w:val="single" w:sz="4" w:space="0" w:color="auto"/>
        </w:rPr>
        <w:t xml:space="preserve">fueling animosities </w:t>
      </w:r>
      <w:r w:rsidRPr="00FA269F">
        <w:rPr>
          <w:u w:val="single"/>
          <w:bdr w:val="single" w:sz="4" w:space="0" w:color="auto"/>
        </w:rPr>
        <w:t>between the major powers</w:t>
      </w:r>
      <w:r w:rsidRPr="00FA269F">
        <w:rPr>
          <w:u w:val="single"/>
        </w:rPr>
        <w:t xml:space="preserve">. The geopolitics of </w:t>
      </w:r>
      <w:r w:rsidRPr="00AA376F">
        <w:rPr>
          <w:highlight w:val="yellow"/>
          <w:u w:val="single"/>
        </w:rPr>
        <w:t xml:space="preserve">oil has </w:t>
      </w:r>
      <w:r w:rsidRPr="00FA269F">
        <w:rPr>
          <w:u w:val="single"/>
        </w:rPr>
        <w:t xml:space="preserve">already </w:t>
      </w:r>
      <w:r w:rsidRPr="00AA376F">
        <w:rPr>
          <w:highlight w:val="yellow"/>
          <w:u w:val="single"/>
        </w:rPr>
        <w:t xml:space="preserve">emboldened Russia </w:t>
      </w:r>
      <w:r w:rsidRPr="00FA269F">
        <w:rPr>
          <w:u w:val="single"/>
        </w:rPr>
        <w:t>in its 'near abroad' and China in far-off places like Africa and Latin America</w:t>
      </w:r>
      <w:r w:rsidRPr="00B53D7B">
        <w:rPr>
          <w:sz w:val="16"/>
        </w:rPr>
        <w:t xml:space="preserve">. As oil is a limited natural resource, </w:t>
      </w:r>
      <w:r w:rsidRPr="00AA376F">
        <w:rPr>
          <w:highlight w:val="yellow"/>
          <w:u w:val="single"/>
        </w:rPr>
        <w:t xml:space="preserve">a nasty </w:t>
      </w:r>
      <w:r w:rsidRPr="00FA269F">
        <w:rPr>
          <w:u w:val="single"/>
        </w:rPr>
        <w:t xml:space="preserve">zero-sum </w:t>
      </w:r>
      <w:r w:rsidRPr="00AA376F">
        <w:rPr>
          <w:highlight w:val="yellow"/>
          <w:u w:val="single"/>
        </w:rPr>
        <w:t>contest could be looming</w:t>
      </w:r>
      <w:r w:rsidRPr="00FA269F">
        <w:rPr>
          <w:u w:val="single"/>
        </w:rPr>
        <w:t xml:space="preserve"> on the horizon for the U.S. and its major power rivals</w:t>
      </w:r>
      <w:r w:rsidRPr="00B53D7B">
        <w:rPr>
          <w:sz w:val="16"/>
        </w:rPr>
        <w:t xml:space="preserve"> - </w:t>
      </w:r>
      <w:r w:rsidRPr="00FA269F">
        <w:rPr>
          <w:u w:val="single"/>
        </w:rPr>
        <w:t xml:space="preserve">a contest </w:t>
      </w:r>
      <w:r w:rsidRPr="00AA376F">
        <w:rPr>
          <w:highlight w:val="yellow"/>
          <w:u w:val="single"/>
        </w:rPr>
        <w:t xml:space="preserve">which threatens </w:t>
      </w:r>
      <w:r w:rsidRPr="00FA269F">
        <w:rPr>
          <w:u w:val="single"/>
        </w:rPr>
        <w:t xml:space="preserve">American primacy and </w:t>
      </w:r>
      <w:r w:rsidRPr="00AA376F">
        <w:rPr>
          <w:highlight w:val="yellow"/>
          <w:u w:val="single"/>
          <w:bdr w:val="single" w:sz="4" w:space="0" w:color="auto"/>
        </w:rPr>
        <w:t>global stability</w:t>
      </w:r>
      <w:r w:rsidRPr="00B53D7B">
        <w:rPr>
          <w:sz w:val="16"/>
        </w:rPr>
        <w:t xml:space="preserve">. Second, </w:t>
      </w:r>
      <w:r w:rsidRPr="00FA269F">
        <w:rPr>
          <w:u w:val="single"/>
        </w:rPr>
        <w:t>converting fossil fuels like oil to run national economies is producing irreversible harm in the form of carbon dioxide emissions</w:t>
      </w:r>
      <w:r w:rsidRPr="00B53D7B">
        <w:rPr>
          <w:sz w:val="16"/>
        </w:rPr>
        <w:t xml:space="preserve">. So long as the global economy remains oil-dependent, greenhouse gases will continue to rise. </w:t>
      </w:r>
      <w:r w:rsidRPr="00AA376F">
        <w:rPr>
          <w:highlight w:val="yellow"/>
          <w:u w:val="single"/>
        </w:rPr>
        <w:t xml:space="preserve">Experts </w:t>
      </w:r>
      <w:r w:rsidRPr="00FA269F">
        <w:rPr>
          <w:u w:val="single"/>
        </w:rPr>
        <w:t xml:space="preserve">are </w:t>
      </w:r>
      <w:r w:rsidRPr="00AA376F">
        <w:rPr>
          <w:highlight w:val="yellow"/>
          <w:u w:val="single"/>
        </w:rPr>
        <w:t>predict</w:t>
      </w:r>
      <w:r w:rsidRPr="00FA269F">
        <w:rPr>
          <w:u w:val="single"/>
        </w:rPr>
        <w:t>ing as much as a 60% increase in</w:t>
      </w:r>
      <w:r w:rsidRPr="00B53D7B">
        <w:rPr>
          <w:sz w:val="16"/>
        </w:rPr>
        <w:t xml:space="preserve"> carbon dioxide </w:t>
      </w:r>
      <w:r w:rsidRPr="00AA376F">
        <w:rPr>
          <w:highlight w:val="yellow"/>
          <w:u w:val="single"/>
        </w:rPr>
        <w:t>emissions</w:t>
      </w:r>
      <w:r w:rsidRPr="00FA269F">
        <w:rPr>
          <w:u w:val="single"/>
        </w:rPr>
        <w:t xml:space="preserve"> </w:t>
      </w:r>
      <w:r w:rsidRPr="00B53D7B">
        <w:rPr>
          <w:sz w:val="16"/>
        </w:rPr>
        <w:t xml:space="preserve">in the next twenty-five years. </w:t>
      </w:r>
      <w:r w:rsidRPr="00FA269F">
        <w:rPr>
          <w:u w:val="single"/>
        </w:rPr>
        <w:t xml:space="preserve">That </w:t>
      </w:r>
      <w:r w:rsidRPr="00B53D7B">
        <w:rPr>
          <w:sz w:val="16"/>
        </w:rPr>
        <w:t xml:space="preserve">likely </w:t>
      </w:r>
      <w:r w:rsidRPr="00AA376F">
        <w:rPr>
          <w:highlight w:val="yellow"/>
          <w:u w:val="single"/>
        </w:rPr>
        <w:t xml:space="preserve">means </w:t>
      </w:r>
      <w:r w:rsidRPr="00FA269F">
        <w:rPr>
          <w:u w:val="single"/>
        </w:rPr>
        <w:t xml:space="preserve">more </w:t>
      </w:r>
      <w:r w:rsidRPr="00AA376F">
        <w:rPr>
          <w:highlight w:val="yellow"/>
          <w:u w:val="single"/>
        </w:rPr>
        <w:t>devastating water shortages, droughts, forest fires, floods, and storms</w:t>
      </w:r>
      <w:r w:rsidRPr="00B53D7B">
        <w:rPr>
          <w:sz w:val="16"/>
        </w:rPr>
        <w:t xml:space="preserve">. In other words, </w:t>
      </w:r>
      <w:r w:rsidRPr="00AA376F">
        <w:rPr>
          <w:highlight w:val="yellow"/>
          <w:u w:val="single"/>
        </w:rPr>
        <w:t xml:space="preserve">if global competition for </w:t>
      </w:r>
      <w:r w:rsidRPr="00FA269F">
        <w:rPr>
          <w:u w:val="single"/>
        </w:rPr>
        <w:t xml:space="preserve">access to </w:t>
      </w:r>
      <w:r w:rsidRPr="00AA376F">
        <w:rPr>
          <w:highlight w:val="yellow"/>
          <w:u w:val="single"/>
        </w:rPr>
        <w:t xml:space="preserve">energy </w:t>
      </w:r>
      <w:r w:rsidRPr="00FA269F">
        <w:rPr>
          <w:u w:val="single"/>
        </w:rPr>
        <w:t xml:space="preserve">resources </w:t>
      </w:r>
      <w:r w:rsidRPr="00AA376F">
        <w:rPr>
          <w:highlight w:val="yellow"/>
          <w:u w:val="single"/>
        </w:rPr>
        <w:t xml:space="preserve">does not undermine international security, </w:t>
      </w:r>
      <w:r w:rsidRPr="00FA269F">
        <w:rPr>
          <w:u w:val="single"/>
        </w:rPr>
        <w:t xml:space="preserve">global </w:t>
      </w:r>
      <w:r w:rsidRPr="00AA376F">
        <w:rPr>
          <w:highlight w:val="yellow"/>
          <w:u w:val="single"/>
        </w:rPr>
        <w:t>warming will</w:t>
      </w:r>
      <w:r w:rsidRPr="00B53D7B">
        <w:rPr>
          <w:sz w:val="16"/>
        </w:rPr>
        <w:t xml:space="preserve">. And in either case, oil will be a culprit for the instability. Oil arguably has been the most precious energy resource of the last half-century. But "black gold" is so 20th century. The   key resource for this century will be green gold - clean, environmentally-friendly energy like wind, solar, and hydrogen power. </w:t>
      </w:r>
      <w:r w:rsidRPr="00FA269F">
        <w:rPr>
          <w:u w:val="single"/>
          <w:bdr w:val="single" w:sz="4" w:space="0" w:color="auto"/>
        </w:rPr>
        <w:t>Climate change leaves no alternative</w:t>
      </w:r>
      <w:r w:rsidRPr="00FA269F">
        <w:rPr>
          <w:u w:val="single"/>
        </w:rPr>
        <w:t>. And the sooner we realize this, the better off we will be</w:t>
      </w:r>
      <w:r w:rsidRPr="00B53D7B">
        <w:rPr>
          <w:sz w:val="16"/>
        </w:rPr>
        <w:t xml:space="preserve">. What Washington must do in order to avoid the traps of </w:t>
      </w:r>
      <w:proofErr w:type="spellStart"/>
      <w:r w:rsidRPr="00B53D7B">
        <w:rPr>
          <w:sz w:val="16"/>
        </w:rPr>
        <w:t>petropolitics</w:t>
      </w:r>
      <w:proofErr w:type="spellEnd"/>
      <w:r w:rsidRPr="00B53D7B">
        <w:rPr>
          <w:sz w:val="16"/>
        </w:rPr>
        <w:t xml:space="preserve"> is to convert the U.S. into the world's first-ever green hegemon. For starters, </w:t>
      </w:r>
      <w:r w:rsidRPr="00FA269F">
        <w:rPr>
          <w:u w:val="single"/>
        </w:rPr>
        <w:t>the federal government must drastically increase investment in energy and environmental research and development</w:t>
      </w:r>
      <w:r w:rsidRPr="00B53D7B">
        <w:rPr>
          <w:sz w:val="16"/>
        </w:rPr>
        <w:t xml:space="preserve"> (E&amp;E R&amp;D). This will require a serious sacrifice, committing upwards of $40 billion annually to E&amp;E R&amp;D - a far cry from the few billion dollars currently being spent. By promoting a new national project, </w:t>
      </w:r>
      <w:r w:rsidRPr="00AA376F">
        <w:rPr>
          <w:highlight w:val="yellow"/>
          <w:u w:val="single"/>
        </w:rPr>
        <w:t>the U.S</w:t>
      </w:r>
      <w:r w:rsidRPr="00FA269F">
        <w:rPr>
          <w:u w:val="single"/>
        </w:rPr>
        <w:t>. could develop new technologies that will assure it does not drown in a pool of oil</w:t>
      </w:r>
      <w:r w:rsidRPr="00B53D7B">
        <w:rPr>
          <w:sz w:val="16"/>
        </w:rPr>
        <w:t xml:space="preserve">. 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 Such </w:t>
      </w:r>
      <w:r w:rsidRPr="00FA269F">
        <w:rPr>
          <w:u w:val="single"/>
        </w:rPr>
        <w:t>innovations will not only provide alternatives to oil, they will also give the U.S. an edge in the global competition for hegemony</w:t>
      </w:r>
      <w:r w:rsidRPr="00B53D7B">
        <w:rPr>
          <w:sz w:val="16"/>
        </w:rPr>
        <w:t xml:space="preserve">. If the U.S. is able to produce technologies that allow modern, globalized societies to escape the oil trap, those </w:t>
      </w:r>
      <w:r w:rsidRPr="00FA269F">
        <w:rPr>
          <w:u w:val="single"/>
        </w:rPr>
        <w:t>nations</w:t>
      </w:r>
      <w:r w:rsidRPr="00AA376F">
        <w:rPr>
          <w:highlight w:val="yellow"/>
          <w:u w:val="single"/>
        </w:rPr>
        <w:t xml:space="preserve"> will </w:t>
      </w:r>
      <w:r w:rsidRPr="00FA269F">
        <w:rPr>
          <w:u w:val="single"/>
        </w:rPr>
        <w:t xml:space="preserve">eventually </w:t>
      </w:r>
      <w:r w:rsidRPr="00AA376F">
        <w:rPr>
          <w:highlight w:val="yellow"/>
          <w:u w:val="single"/>
        </w:rPr>
        <w:t xml:space="preserve">have no choice but to adopt </w:t>
      </w:r>
      <w:r w:rsidRPr="00FA269F">
        <w:rPr>
          <w:u w:val="single"/>
        </w:rPr>
        <w:t xml:space="preserve">such </w:t>
      </w:r>
      <w:r w:rsidRPr="00AA376F">
        <w:rPr>
          <w:highlight w:val="yellow"/>
          <w:u w:val="single"/>
        </w:rPr>
        <w:t>technologies</w:t>
      </w:r>
      <w:r w:rsidRPr="00FA269F">
        <w:rPr>
          <w:u w:val="single"/>
        </w:rPr>
        <w:t xml:space="preserve">. And </w:t>
      </w:r>
      <w:r w:rsidRPr="00AA376F">
        <w:rPr>
          <w:highlight w:val="yellow"/>
          <w:u w:val="single"/>
        </w:rPr>
        <w:t xml:space="preserve">this will give the U.S. a </w:t>
      </w:r>
      <w:r w:rsidRPr="00AA376F">
        <w:rPr>
          <w:highlight w:val="yellow"/>
          <w:u w:val="single"/>
          <w:bdr w:val="single" w:sz="4" w:space="0" w:color="auto"/>
        </w:rPr>
        <w:t>tremendous economic boom</w:t>
      </w:r>
      <w:r w:rsidRPr="00AA376F">
        <w:rPr>
          <w:highlight w:val="yellow"/>
          <w:u w:val="single"/>
        </w:rPr>
        <w:t>, while</w:t>
      </w:r>
      <w:r w:rsidRPr="00B53D7B">
        <w:rPr>
          <w:sz w:val="16"/>
        </w:rPr>
        <w:t xml:space="preserve"> simultaneously </w:t>
      </w:r>
      <w:r w:rsidRPr="00AA376F">
        <w:rPr>
          <w:highlight w:val="yellow"/>
          <w:u w:val="single"/>
        </w:rPr>
        <w:t xml:space="preserve">providing it with means of leverage that can </w:t>
      </w:r>
      <w:r w:rsidRPr="00FA269F">
        <w:rPr>
          <w:u w:val="single"/>
        </w:rPr>
        <w:t xml:space="preserve">be employed to </w:t>
      </w:r>
      <w:r w:rsidRPr="00AA376F">
        <w:rPr>
          <w:highlight w:val="yellow"/>
          <w:u w:val="single"/>
          <w:bdr w:val="single" w:sz="4" w:space="0" w:color="auto"/>
        </w:rPr>
        <w:t xml:space="preserve">keep </w:t>
      </w:r>
      <w:r w:rsidRPr="00FA269F">
        <w:rPr>
          <w:u w:val="single"/>
          <w:bdr w:val="single" w:sz="4" w:space="0" w:color="auto"/>
        </w:rPr>
        <w:t>potential</w:t>
      </w:r>
      <w:r w:rsidRPr="00AA376F">
        <w:rPr>
          <w:highlight w:val="yellow"/>
          <w:u w:val="single"/>
          <w:bdr w:val="single" w:sz="4" w:space="0" w:color="auto"/>
        </w:rPr>
        <w:t xml:space="preserve"> foes in check</w:t>
      </w:r>
      <w:r w:rsidRPr="00AA376F">
        <w:rPr>
          <w:sz w:val="16"/>
          <w:highlight w:val="yellow"/>
        </w:rPr>
        <w:t xml:space="preserve">. </w:t>
      </w:r>
      <w:r w:rsidRPr="00B53D7B">
        <w:rPr>
          <w:sz w:val="16"/>
        </w:rPr>
        <w:t xml:space="preserve">The bottom-line is that </w:t>
      </w:r>
      <w:r w:rsidRPr="00FA269F">
        <w:rPr>
          <w:u w:val="single"/>
        </w:rPr>
        <w:t xml:space="preserve">the U.S. needs to become green energy dominant as opposed to black energy independent - and the best approach for achieving this is to promote a national strategy of </w:t>
      </w:r>
      <w:proofErr w:type="spellStart"/>
      <w:r w:rsidRPr="00FA269F">
        <w:rPr>
          <w:u w:val="single"/>
        </w:rPr>
        <w:t>greengemony</w:t>
      </w:r>
      <w:proofErr w:type="spellEnd"/>
      <w:r w:rsidRPr="00B53D7B">
        <w:rPr>
          <w:sz w:val="16"/>
        </w:rPr>
        <w:t>.</w:t>
      </w:r>
    </w:p>
    <w:p w14:paraId="7AA7BCBB" w14:textId="727A62AC" w:rsidR="00254454" w:rsidRDefault="00FF67B5" w:rsidP="00254454">
      <w:pPr>
        <w:pStyle w:val="Heading3"/>
      </w:pPr>
      <w:r>
        <w:lastRenderedPageBreak/>
        <w:t xml:space="preserve">Health Care </w:t>
      </w:r>
      <w:r w:rsidR="00254454">
        <w:t>Advantage---1AC</w:t>
      </w:r>
    </w:p>
    <w:p w14:paraId="20D38985" w14:textId="3F6ED6EA" w:rsidR="00D855F4" w:rsidRPr="00D855F4" w:rsidRDefault="0074022B" w:rsidP="00D855F4">
      <w:pPr>
        <w:pStyle w:val="Heading4"/>
      </w:pPr>
      <w:r>
        <w:t>Advantage __ is health car</w:t>
      </w:r>
      <w:r w:rsidR="00D855F4">
        <w:t>e</w:t>
      </w:r>
      <w:r w:rsidR="00313576">
        <w:t>:</w:t>
      </w:r>
    </w:p>
    <w:p w14:paraId="5190BCE9" w14:textId="0C239C69" w:rsidR="00ED1C29" w:rsidRPr="00B8676A" w:rsidRDefault="00ED1C29" w:rsidP="00ED1C29">
      <w:pPr>
        <w:pStyle w:val="Heading4"/>
      </w:pPr>
      <w:r w:rsidRPr="00B8676A">
        <w:t xml:space="preserve">Trump’s crackdown on H-1B visas crushes the supply of foreign doctors, which causes </w:t>
      </w:r>
      <w:r w:rsidRPr="00B8676A">
        <w:rPr>
          <w:u w:val="single"/>
        </w:rPr>
        <w:t>treatment gaps</w:t>
      </w:r>
      <w:r w:rsidRPr="00B8676A">
        <w:t xml:space="preserve"> and exacerbates the </w:t>
      </w:r>
      <w:r w:rsidRPr="00B8676A">
        <w:rPr>
          <w:u w:val="single"/>
        </w:rPr>
        <w:t>long-term physician shortage</w:t>
      </w:r>
    </w:p>
    <w:p w14:paraId="38AC21CB" w14:textId="77777777" w:rsidR="00ED1C29" w:rsidRPr="00B8676A" w:rsidRDefault="00ED1C29" w:rsidP="00ED1C29">
      <w:r w:rsidRPr="00B8676A">
        <w:t xml:space="preserve">Bruce </w:t>
      </w:r>
      <w:proofErr w:type="spellStart"/>
      <w:r w:rsidRPr="00B8676A">
        <w:rPr>
          <w:rStyle w:val="Style13ptBold"/>
        </w:rPr>
        <w:t>Japsen</w:t>
      </w:r>
      <w:proofErr w:type="spellEnd"/>
      <w:r w:rsidRPr="00B8676A">
        <w:rPr>
          <w:rStyle w:val="Style13ptBold"/>
        </w:rPr>
        <w:t xml:space="preserve"> 18</w:t>
      </w:r>
      <w:r w:rsidRPr="00B8676A">
        <w:t xml:space="preserve">, writer about health care business and policy for Forbes, “How Trump's Visa Crackdown Worsens </w:t>
      </w:r>
      <w:proofErr w:type="gramStart"/>
      <w:r w:rsidRPr="00B8676A">
        <w:t>The</w:t>
      </w:r>
      <w:proofErr w:type="gramEnd"/>
      <w:r w:rsidRPr="00B8676A">
        <w:t xml:space="preserve"> Doctor Shortage,” 6/3/18, https://www.forbes.com/sites/brucejapsen/2018/06/03/how-trumps-visa-crackdown-worsens-the-doctor-shortage/#22bb051658cf </w:t>
      </w:r>
    </w:p>
    <w:p w14:paraId="3E9938D8" w14:textId="77777777" w:rsidR="00ED1C29" w:rsidRPr="00B8676A" w:rsidRDefault="00ED1C29" w:rsidP="00ED1C29">
      <w:pPr>
        <w:rPr>
          <w:sz w:val="16"/>
        </w:rPr>
      </w:pPr>
      <w:r w:rsidRPr="00B8676A">
        <w:rPr>
          <w:rStyle w:val="StyleUnderline"/>
        </w:rPr>
        <w:t xml:space="preserve">The Trump administration’s </w:t>
      </w:r>
      <w:r w:rsidRPr="00B8676A">
        <w:rPr>
          <w:rStyle w:val="StyleUnderline"/>
          <w:highlight w:val="yellow"/>
        </w:rPr>
        <w:t>scrutiny of international medical graduates</w:t>
      </w:r>
      <w:r w:rsidRPr="00B8676A">
        <w:rPr>
          <w:rStyle w:val="StyleUnderline"/>
        </w:rPr>
        <w:t xml:space="preserve"> who have already been accepted</w:t>
      </w:r>
      <w:r w:rsidRPr="00B8676A">
        <w:rPr>
          <w:sz w:val="16"/>
        </w:rPr>
        <w:t xml:space="preserve"> into U.S. residency programs </w:t>
      </w:r>
      <w:r w:rsidRPr="00B8676A">
        <w:rPr>
          <w:rStyle w:val="StyleUnderline"/>
          <w:highlight w:val="yellow"/>
        </w:rPr>
        <w:t xml:space="preserve">has led to </w:t>
      </w:r>
      <w:r w:rsidRPr="00B8676A">
        <w:rPr>
          <w:rStyle w:val="Emphasis"/>
          <w:highlight w:val="yellow"/>
        </w:rPr>
        <w:t>delays of visas for doctors</w:t>
      </w:r>
      <w:r w:rsidRPr="00B8676A">
        <w:rPr>
          <w:rStyle w:val="Emphasis"/>
        </w:rPr>
        <w:t>-in-training</w:t>
      </w:r>
      <w:r w:rsidRPr="00B8676A">
        <w:rPr>
          <w:sz w:val="16"/>
        </w:rPr>
        <w:t>, several national doctor groups say.</w:t>
      </w:r>
    </w:p>
    <w:p w14:paraId="172696FB" w14:textId="77777777" w:rsidR="00ED1C29" w:rsidRPr="00B8676A" w:rsidRDefault="00ED1C29" w:rsidP="00ED1C29">
      <w:pPr>
        <w:rPr>
          <w:sz w:val="16"/>
        </w:rPr>
      </w:pPr>
      <w:r w:rsidRPr="00B8676A">
        <w:rPr>
          <w:sz w:val="16"/>
        </w:rPr>
        <w:t xml:space="preserve">Most residency programs begin in the next month, so </w:t>
      </w:r>
      <w:r w:rsidRPr="00B8676A">
        <w:rPr>
          <w:rStyle w:val="StyleUnderline"/>
          <w:highlight w:val="yellow"/>
        </w:rPr>
        <w:t>delaying</w:t>
      </w:r>
      <w:r w:rsidRPr="00B8676A">
        <w:rPr>
          <w:rStyle w:val="StyleUnderline"/>
        </w:rPr>
        <w:t xml:space="preserve"> medical </w:t>
      </w:r>
      <w:r w:rsidRPr="00B8676A">
        <w:rPr>
          <w:rStyle w:val="StyleUnderline"/>
          <w:highlight w:val="yellow"/>
        </w:rPr>
        <w:t xml:space="preserve">resident visas has </w:t>
      </w:r>
      <w:r w:rsidRPr="00B8676A">
        <w:rPr>
          <w:rStyle w:val="Emphasis"/>
          <w:highlight w:val="yellow"/>
        </w:rPr>
        <w:t>immediate repercussions</w:t>
      </w:r>
      <w:r w:rsidRPr="00B8676A">
        <w:rPr>
          <w:sz w:val="16"/>
        </w:rPr>
        <w:t xml:space="preserve">. Nearly 4,000 international medical graduates have already been accepted to U.S. residency programs, but the U.S. Department of </w:t>
      </w:r>
      <w:r w:rsidRPr="00B8676A">
        <w:rPr>
          <w:rStyle w:val="Emphasis"/>
        </w:rPr>
        <w:t>Labor has slowed processing of H-1B visas</w:t>
      </w:r>
      <w:r w:rsidRPr="00B8676A">
        <w:rPr>
          <w:sz w:val="16"/>
        </w:rPr>
        <w:t>, citing the lack of wage data, the doctor groups say.</w:t>
      </w:r>
    </w:p>
    <w:p w14:paraId="3E7ACCDD" w14:textId="77777777" w:rsidR="00ED1C29" w:rsidRPr="00B8676A" w:rsidRDefault="00ED1C29" w:rsidP="00ED1C29">
      <w:pPr>
        <w:rPr>
          <w:sz w:val="16"/>
        </w:rPr>
      </w:pPr>
      <w:r w:rsidRPr="00B8676A">
        <w:rPr>
          <w:sz w:val="16"/>
        </w:rPr>
        <w:t xml:space="preserve">"Delays or </w:t>
      </w:r>
      <w:r w:rsidRPr="00B8676A">
        <w:rPr>
          <w:rStyle w:val="StyleUnderline"/>
          <w:highlight w:val="yellow"/>
        </w:rPr>
        <w:t>denials of H-1B visas for</w:t>
      </w:r>
      <w:r w:rsidRPr="00B8676A">
        <w:rPr>
          <w:sz w:val="16"/>
        </w:rPr>
        <w:t xml:space="preserve"> non-citizen </w:t>
      </w:r>
      <w:r w:rsidRPr="00B8676A">
        <w:rPr>
          <w:rStyle w:val="StyleUnderline"/>
        </w:rPr>
        <w:t xml:space="preserve">international </w:t>
      </w:r>
      <w:r w:rsidRPr="00B8676A">
        <w:rPr>
          <w:rStyle w:val="StyleUnderline"/>
          <w:highlight w:val="yellow"/>
        </w:rPr>
        <w:t xml:space="preserve">medical graduates can have a </w:t>
      </w:r>
      <w:r w:rsidRPr="00B8676A">
        <w:rPr>
          <w:rStyle w:val="Emphasis"/>
          <w:highlight w:val="yellow"/>
        </w:rPr>
        <w:t>serious</w:t>
      </w:r>
      <w:r w:rsidRPr="00B8676A">
        <w:rPr>
          <w:rStyle w:val="Emphasis"/>
        </w:rPr>
        <w:t xml:space="preserve"> downstream </w:t>
      </w:r>
      <w:r w:rsidRPr="00B8676A">
        <w:rPr>
          <w:rStyle w:val="Emphasis"/>
          <w:highlight w:val="yellow"/>
        </w:rPr>
        <w:t>impact</w:t>
      </w:r>
      <w:r w:rsidRPr="00B8676A">
        <w:rPr>
          <w:rStyle w:val="StyleUnderline"/>
        </w:rPr>
        <w:t xml:space="preserve"> on patients’ access to </w:t>
      </w:r>
      <w:r w:rsidRPr="00B8676A">
        <w:rPr>
          <w:rStyle w:val="StyleUnderline"/>
          <w:highlight w:val="yellow"/>
        </w:rPr>
        <w:t>care in</w:t>
      </w:r>
      <w:r w:rsidRPr="00B8676A">
        <w:rPr>
          <w:rStyle w:val="StyleUnderline"/>
        </w:rPr>
        <w:t xml:space="preserve"> </w:t>
      </w:r>
      <w:r w:rsidRPr="00B8676A">
        <w:rPr>
          <w:rStyle w:val="Emphasis"/>
        </w:rPr>
        <w:t xml:space="preserve">both </w:t>
      </w:r>
      <w:r w:rsidRPr="00B8676A">
        <w:rPr>
          <w:rStyle w:val="Emphasis"/>
          <w:highlight w:val="yellow"/>
        </w:rPr>
        <w:t>the immediate</w:t>
      </w:r>
      <w:r w:rsidRPr="00B8676A">
        <w:rPr>
          <w:rStyle w:val="Emphasis"/>
        </w:rPr>
        <w:t xml:space="preserve"> and near </w:t>
      </w:r>
      <w:r w:rsidRPr="00B8676A">
        <w:rPr>
          <w:rStyle w:val="Emphasis"/>
          <w:highlight w:val="yellow"/>
        </w:rPr>
        <w:t>future</w:t>
      </w:r>
      <w:r w:rsidRPr="00B8676A">
        <w:rPr>
          <w:rStyle w:val="Emphasis"/>
        </w:rPr>
        <w:t>,</w:t>
      </w:r>
      <w:r w:rsidRPr="00B8676A">
        <w:rPr>
          <w:sz w:val="16"/>
        </w:rPr>
        <w:t>” American Academy of Family Physicians president Dr. Michael Munger said. “Community health centers, federally qualified health centers and teaching hospitals rely on medical residents to provide care to thousands of patients each year.”</w:t>
      </w:r>
    </w:p>
    <w:p w14:paraId="0811FE2D" w14:textId="77777777" w:rsidR="00ED1C29" w:rsidRPr="00B8676A" w:rsidRDefault="00ED1C29" w:rsidP="00ED1C29">
      <w:pPr>
        <w:rPr>
          <w:sz w:val="16"/>
        </w:rPr>
      </w:pPr>
      <w:r w:rsidRPr="00B8676A">
        <w:rPr>
          <w:sz w:val="16"/>
        </w:rPr>
        <w:t xml:space="preserve">The doctor groups question whether the data request is an excuse to merely deny visas, considering the labor department has long used “resident stipend data” from the Association of American Medical Colleges. </w:t>
      </w:r>
      <w:r w:rsidRPr="00B8676A">
        <w:rPr>
          <w:rStyle w:val="Emphasis"/>
          <w:highlight w:val="yellow"/>
        </w:rPr>
        <w:t>If</w:t>
      </w:r>
      <w:r w:rsidRPr="00B8676A">
        <w:rPr>
          <w:rStyle w:val="Emphasis"/>
        </w:rPr>
        <w:t xml:space="preserve"> the </w:t>
      </w:r>
      <w:r w:rsidRPr="00B8676A">
        <w:rPr>
          <w:rStyle w:val="Emphasis"/>
          <w:highlight w:val="yellow"/>
        </w:rPr>
        <w:t>visas aren’t approved soon</w:t>
      </w:r>
      <w:r w:rsidRPr="00B8676A">
        <w:rPr>
          <w:rStyle w:val="StyleUnderline"/>
          <w:highlight w:val="yellow"/>
        </w:rPr>
        <w:t>, patients will face</w:t>
      </w:r>
      <w:r w:rsidRPr="00B8676A">
        <w:rPr>
          <w:rStyle w:val="StyleUnderline"/>
        </w:rPr>
        <w:t xml:space="preserve"> </w:t>
      </w:r>
      <w:r w:rsidRPr="00B8676A">
        <w:rPr>
          <w:rStyle w:val="Emphasis"/>
        </w:rPr>
        <w:t xml:space="preserve">treatment </w:t>
      </w:r>
      <w:r w:rsidRPr="00B8676A">
        <w:rPr>
          <w:rStyle w:val="Emphasis"/>
          <w:highlight w:val="yellow"/>
        </w:rPr>
        <w:t>delays</w:t>
      </w:r>
      <w:r w:rsidRPr="00B8676A">
        <w:rPr>
          <w:rStyle w:val="StyleUnderline"/>
          <w:highlight w:val="yellow"/>
        </w:rPr>
        <w:t xml:space="preserve"> and </w:t>
      </w:r>
      <w:r w:rsidRPr="00B8676A">
        <w:rPr>
          <w:rStyle w:val="Emphasis"/>
          <w:highlight w:val="yellow"/>
        </w:rPr>
        <w:t>gaps in care</w:t>
      </w:r>
      <w:r w:rsidRPr="00B8676A">
        <w:rPr>
          <w:rStyle w:val="StyleUnderline"/>
        </w:rPr>
        <w:t xml:space="preserve"> given a lack of medical care providers</w:t>
      </w:r>
      <w:r w:rsidRPr="00B8676A">
        <w:rPr>
          <w:sz w:val="16"/>
        </w:rPr>
        <w:t>, particularly in rural and urban areas. It’s not uncommon for one medical resident to see 3,000 or more patients, doctor groups say.</w:t>
      </w:r>
    </w:p>
    <w:p w14:paraId="3550A731" w14:textId="77777777" w:rsidR="00ED1C29" w:rsidRPr="00B8676A" w:rsidRDefault="00ED1C29" w:rsidP="00ED1C29">
      <w:pPr>
        <w:rPr>
          <w:sz w:val="16"/>
        </w:rPr>
      </w:pPr>
      <w:r w:rsidRPr="00B8676A">
        <w:rPr>
          <w:sz w:val="16"/>
        </w:rPr>
        <w:t xml:space="preserve">“Approximately </w:t>
      </w:r>
      <w:r w:rsidRPr="00B8676A">
        <w:rPr>
          <w:rStyle w:val="StyleUnderline"/>
        </w:rPr>
        <w:t xml:space="preserve">one quarter of non-U.S. </w:t>
      </w:r>
      <w:r w:rsidRPr="00B8676A">
        <w:rPr>
          <w:sz w:val="16"/>
        </w:rPr>
        <w:t xml:space="preserve">(international medical graduates) </w:t>
      </w:r>
      <w:r w:rsidRPr="00B8676A">
        <w:rPr>
          <w:rStyle w:val="StyleUnderline"/>
        </w:rPr>
        <w:t xml:space="preserve">training in the U.S. </w:t>
      </w:r>
      <w:r w:rsidRPr="00B8676A">
        <w:rPr>
          <w:rStyle w:val="Emphasis"/>
        </w:rPr>
        <w:t>do so on H-1B visas</w:t>
      </w:r>
      <w:r w:rsidRPr="00B8676A">
        <w:rPr>
          <w:sz w:val="16"/>
        </w:rPr>
        <w:t xml:space="preserve">,” the medical groups wrote in a letter to L. Francis </w:t>
      </w:r>
      <w:proofErr w:type="spellStart"/>
      <w:r w:rsidRPr="00B8676A">
        <w:rPr>
          <w:sz w:val="16"/>
        </w:rPr>
        <w:t>Cissna</w:t>
      </w:r>
      <w:proofErr w:type="spellEnd"/>
      <w:r w:rsidRPr="00B8676A">
        <w:rPr>
          <w:sz w:val="16"/>
        </w:rPr>
        <w:t>, the director of U.S. Citizenship and Immigration Services. The groups signing the letter, dated May 30, are the Alliance for Academic Internal Medicine, the American Academy of Family Physicians, American Academy of Pediatrics, the American College of Obstetricians &amp; Gynecologists, the American College of Physicians, the American Psychiatric Association and the Council of Academic Family Medicine.</w:t>
      </w:r>
    </w:p>
    <w:p w14:paraId="722AC808" w14:textId="77777777" w:rsidR="00ED1C29" w:rsidRPr="00B8676A" w:rsidRDefault="00ED1C29" w:rsidP="00ED1C29">
      <w:pPr>
        <w:rPr>
          <w:sz w:val="16"/>
        </w:rPr>
      </w:pPr>
      <w:r w:rsidRPr="00B8676A">
        <w:rPr>
          <w:sz w:val="16"/>
        </w:rPr>
        <w:t>The U.S. Department of Labor provided no comment on the doctor group’s letter when offered the opportunity.</w:t>
      </w:r>
    </w:p>
    <w:p w14:paraId="6E48D4D0" w14:textId="77777777" w:rsidR="00ED1C29" w:rsidRPr="00B8676A" w:rsidRDefault="00ED1C29" w:rsidP="00ED1C29">
      <w:pPr>
        <w:rPr>
          <w:sz w:val="16"/>
        </w:rPr>
      </w:pPr>
      <w:r w:rsidRPr="00B8676A">
        <w:rPr>
          <w:sz w:val="16"/>
        </w:rPr>
        <w:t>For its part, the Association of American Medical Colleges said its Resident/Fellow Stipend Survey has historically “been a reliable source for H-1B prevailing wage determination in the absence of federal data on medical residents and fellows.”</w:t>
      </w:r>
    </w:p>
    <w:p w14:paraId="7B191DC7" w14:textId="77777777" w:rsidR="00ED1C29" w:rsidRPr="00B8676A" w:rsidRDefault="00ED1C29" w:rsidP="00ED1C29">
      <w:pPr>
        <w:rPr>
          <w:sz w:val="16"/>
        </w:rPr>
      </w:pPr>
      <w:r w:rsidRPr="00B8676A">
        <w:rPr>
          <w:sz w:val="16"/>
        </w:rPr>
        <w:t>“</w:t>
      </w:r>
      <w:r w:rsidRPr="00B8676A">
        <w:rPr>
          <w:rStyle w:val="StyleUnderline"/>
          <w:highlight w:val="yellow"/>
        </w:rPr>
        <w:t>The</w:t>
      </w:r>
      <w:r w:rsidRPr="00B8676A">
        <w:rPr>
          <w:sz w:val="16"/>
        </w:rPr>
        <w:t xml:space="preserve"> unannounced </w:t>
      </w:r>
      <w:r w:rsidRPr="00B8676A">
        <w:rPr>
          <w:rStyle w:val="StyleUnderline"/>
        </w:rPr>
        <w:t xml:space="preserve">increased </w:t>
      </w:r>
      <w:r w:rsidRPr="00B8676A">
        <w:rPr>
          <w:rStyle w:val="StyleUnderline"/>
          <w:highlight w:val="yellow"/>
        </w:rPr>
        <w:t>scrutiny</w:t>
      </w:r>
      <w:r w:rsidRPr="00B8676A">
        <w:rPr>
          <w:sz w:val="16"/>
        </w:rPr>
        <w:t xml:space="preserve"> of prevailing wage </w:t>
      </w:r>
      <w:r w:rsidRPr="00B8676A">
        <w:rPr>
          <w:rStyle w:val="StyleUnderline"/>
        </w:rPr>
        <w:t>as residents and fellows seek to start training</w:t>
      </w:r>
      <w:r w:rsidRPr="00B8676A">
        <w:rPr>
          <w:sz w:val="16"/>
        </w:rPr>
        <w:t xml:space="preserve"> in July </w:t>
      </w:r>
      <w:r w:rsidRPr="00B8676A">
        <w:rPr>
          <w:rStyle w:val="StyleUnderline"/>
          <w:highlight w:val="yellow"/>
        </w:rPr>
        <w:t>is</w:t>
      </w:r>
      <w:r w:rsidRPr="00B8676A">
        <w:rPr>
          <w:rStyle w:val="StyleUnderline"/>
        </w:rPr>
        <w:t xml:space="preserve"> </w:t>
      </w:r>
      <w:r w:rsidRPr="00B8676A">
        <w:rPr>
          <w:rStyle w:val="Emphasis"/>
        </w:rPr>
        <w:t xml:space="preserve">unnecessarily </w:t>
      </w:r>
      <w:r w:rsidRPr="00B8676A">
        <w:rPr>
          <w:rStyle w:val="Emphasis"/>
          <w:highlight w:val="yellow"/>
        </w:rPr>
        <w:t>causing</w:t>
      </w:r>
      <w:r w:rsidRPr="00B8676A">
        <w:rPr>
          <w:rStyle w:val="Emphasis"/>
        </w:rPr>
        <w:t xml:space="preserve"> </w:t>
      </w:r>
      <w:r w:rsidRPr="00B8676A">
        <w:rPr>
          <w:rStyle w:val="Emphasis"/>
          <w:highlight w:val="yellow"/>
        </w:rPr>
        <w:t>uncertainty in the H-1B</w:t>
      </w:r>
      <w:r w:rsidRPr="00B8676A">
        <w:rPr>
          <w:rStyle w:val="Emphasis"/>
        </w:rPr>
        <w:t xml:space="preserve"> visa application </w:t>
      </w:r>
      <w:r w:rsidRPr="00B8676A">
        <w:rPr>
          <w:rStyle w:val="Emphasis"/>
          <w:highlight w:val="yellow"/>
        </w:rPr>
        <w:t>process</w:t>
      </w:r>
      <w:r w:rsidRPr="00B8676A">
        <w:rPr>
          <w:sz w:val="16"/>
        </w:rPr>
        <w:t>,” AAMC executive vice president Dr. Atul Grover said. “</w:t>
      </w:r>
      <w:r w:rsidRPr="00B8676A">
        <w:rPr>
          <w:rStyle w:val="StyleUnderline"/>
          <w:highlight w:val="yellow"/>
        </w:rPr>
        <w:t>These delays</w:t>
      </w:r>
      <w:r w:rsidRPr="00B8676A">
        <w:rPr>
          <w:rStyle w:val="StyleUnderline"/>
        </w:rPr>
        <w:t xml:space="preserve"> are costly, disrupt the entire training program, and </w:t>
      </w:r>
      <w:r w:rsidRPr="00B8676A">
        <w:rPr>
          <w:rStyle w:val="Emphasis"/>
          <w:highlight w:val="yellow"/>
        </w:rPr>
        <w:t>jeopardize care for thousands</w:t>
      </w:r>
      <w:r w:rsidRPr="00B8676A">
        <w:rPr>
          <w:rStyle w:val="Emphasis"/>
        </w:rPr>
        <w:t xml:space="preserve"> of patients</w:t>
      </w:r>
      <w:r w:rsidRPr="00B8676A">
        <w:rPr>
          <w:sz w:val="16"/>
        </w:rPr>
        <w:t>."</w:t>
      </w:r>
    </w:p>
    <w:p w14:paraId="0D9862FE" w14:textId="77777777" w:rsidR="00ED1C29" w:rsidRPr="00B8676A" w:rsidRDefault="00ED1C29" w:rsidP="00ED1C29">
      <w:pPr>
        <w:rPr>
          <w:sz w:val="16"/>
        </w:rPr>
      </w:pPr>
      <w:r w:rsidRPr="00B8676A">
        <w:rPr>
          <w:sz w:val="16"/>
        </w:rPr>
        <w:t xml:space="preserve">The AAMC has already warned that </w:t>
      </w:r>
      <w:r w:rsidRPr="00B8676A">
        <w:rPr>
          <w:rStyle w:val="StyleUnderline"/>
        </w:rPr>
        <w:t>the nation’s doctor shortage could reach up to 120,000 physicians</w:t>
      </w:r>
      <w:r w:rsidRPr="00B8676A">
        <w:rPr>
          <w:sz w:val="16"/>
        </w:rPr>
        <w:t xml:space="preserve"> “across a number of disciplines by 2030.” This year, “3,962 non-citizen international medical graduates have accepted residency positions in all medical specialties,” AAFP 's Munger said.</w:t>
      </w:r>
    </w:p>
    <w:p w14:paraId="2A1A5BF4" w14:textId="77777777" w:rsidR="00ED1C29" w:rsidRPr="00B8676A" w:rsidRDefault="00ED1C29" w:rsidP="00ED1C29">
      <w:pPr>
        <w:rPr>
          <w:sz w:val="16"/>
        </w:rPr>
      </w:pPr>
      <w:r w:rsidRPr="00B8676A">
        <w:rPr>
          <w:sz w:val="16"/>
        </w:rPr>
        <w:t>“</w:t>
      </w:r>
      <w:r w:rsidRPr="00B8676A">
        <w:rPr>
          <w:rStyle w:val="StyleUnderline"/>
        </w:rPr>
        <w:t>These physicians are very important to our health care workforce</w:t>
      </w:r>
      <w:r w:rsidRPr="00B8676A">
        <w:rPr>
          <w:sz w:val="16"/>
        </w:rPr>
        <w:t>,” AAFP’s Munger said. “</w:t>
      </w:r>
      <w:r w:rsidRPr="00B8676A">
        <w:rPr>
          <w:rStyle w:val="Emphasis"/>
          <w:highlight w:val="yellow"/>
        </w:rPr>
        <w:t>Without a quick remedy</w:t>
      </w:r>
      <w:r w:rsidRPr="00B8676A">
        <w:rPr>
          <w:sz w:val="16"/>
        </w:rPr>
        <w:t xml:space="preserve">, a policy of delaying or </w:t>
      </w:r>
      <w:r w:rsidRPr="00B8676A">
        <w:rPr>
          <w:rStyle w:val="StyleUnderline"/>
          <w:highlight w:val="yellow"/>
        </w:rPr>
        <w:t>denying</w:t>
      </w:r>
      <w:r w:rsidRPr="00B8676A">
        <w:rPr>
          <w:rStyle w:val="StyleUnderline"/>
        </w:rPr>
        <w:t xml:space="preserve"> </w:t>
      </w:r>
      <w:r w:rsidRPr="00B8676A">
        <w:rPr>
          <w:rStyle w:val="StyleUnderline"/>
          <w:highlight w:val="yellow"/>
        </w:rPr>
        <w:t>visas for</w:t>
      </w:r>
      <w:r w:rsidRPr="00B8676A">
        <w:rPr>
          <w:rStyle w:val="StyleUnderline"/>
        </w:rPr>
        <w:t xml:space="preserve"> continued </w:t>
      </w:r>
      <w:r w:rsidRPr="00B8676A">
        <w:rPr>
          <w:rStyle w:val="StyleUnderline"/>
          <w:highlight w:val="yellow"/>
        </w:rPr>
        <w:t xml:space="preserve">medical training will contribute to a </w:t>
      </w:r>
      <w:r w:rsidRPr="00B8676A">
        <w:rPr>
          <w:rStyle w:val="Emphasis"/>
          <w:highlight w:val="yellow"/>
        </w:rPr>
        <w:t>longer-term shortage of physicians</w:t>
      </w:r>
      <w:r w:rsidRPr="00B8676A">
        <w:rPr>
          <w:sz w:val="16"/>
        </w:rPr>
        <w:t>."</w:t>
      </w:r>
    </w:p>
    <w:p w14:paraId="6770216D" w14:textId="77777777" w:rsidR="00ED1C29" w:rsidRPr="00B8676A" w:rsidRDefault="00ED1C29" w:rsidP="00ED1C29">
      <w:pPr>
        <w:pStyle w:val="Heading4"/>
      </w:pPr>
      <w:r w:rsidRPr="00B8676A">
        <w:lastRenderedPageBreak/>
        <w:t xml:space="preserve">Even </w:t>
      </w:r>
      <w:r w:rsidRPr="00B8676A">
        <w:rPr>
          <w:u w:val="single"/>
        </w:rPr>
        <w:t>uncertainty alone</w:t>
      </w:r>
      <w:r w:rsidRPr="00B8676A">
        <w:t xml:space="preserve"> is enough to deter foreign doctors and reduce the quality of care---stable and expanded H-1B policy is key</w:t>
      </w:r>
    </w:p>
    <w:p w14:paraId="53BF2F95" w14:textId="77777777" w:rsidR="00ED1C29" w:rsidRPr="00B8676A" w:rsidRDefault="00ED1C29" w:rsidP="00ED1C29">
      <w:r w:rsidRPr="00B8676A">
        <w:t xml:space="preserve">Michael </w:t>
      </w:r>
      <w:proofErr w:type="spellStart"/>
      <w:r w:rsidRPr="00B8676A">
        <w:rPr>
          <w:rStyle w:val="Style13ptBold"/>
        </w:rPr>
        <w:t>Ollove</w:t>
      </w:r>
      <w:proofErr w:type="spellEnd"/>
      <w:r w:rsidRPr="00B8676A">
        <w:rPr>
          <w:rStyle w:val="Style13ptBold"/>
        </w:rPr>
        <w:t xml:space="preserve"> 17</w:t>
      </w:r>
      <w:r w:rsidRPr="00B8676A">
        <w:t>, covers health care for Stateline, former editor for The Baltimore Sun, “Changes to Visa Program Put Foreign-Born Doctors in Limbo,” 5/23/17, http://www.pewtrusts.org/en/research-and-analysis/blogs/stateline/2017/05/23/changes-to-visa-program-put-foreign-born-doctors-in-limbo</w:t>
      </w:r>
    </w:p>
    <w:p w14:paraId="689150ED" w14:textId="77777777" w:rsidR="00ED1C29" w:rsidRPr="00B8676A" w:rsidRDefault="00ED1C29" w:rsidP="00ED1C29">
      <w:pPr>
        <w:rPr>
          <w:sz w:val="16"/>
        </w:rPr>
      </w:pPr>
      <w:r w:rsidRPr="00B8676A">
        <w:rPr>
          <w:sz w:val="16"/>
        </w:rPr>
        <w:t xml:space="preserve">Then </w:t>
      </w:r>
      <w:r w:rsidRPr="00B8676A">
        <w:rPr>
          <w:rStyle w:val="StyleUnderline"/>
        </w:rPr>
        <w:t>the Trump administration announced that it was suspending the 15-day expedited process to obtain an H-1B visa</w:t>
      </w:r>
      <w:r w:rsidRPr="00B8676A">
        <w:rPr>
          <w:sz w:val="16"/>
        </w:rPr>
        <w:t xml:space="preserve"> that allows U.S. employers to temporarily employ foreign-born workers in specialty fields such as medicine and information technology. Now </w:t>
      </w:r>
      <w:r w:rsidRPr="00B8676A">
        <w:rPr>
          <w:rStyle w:val="StyleUnderline"/>
        </w:rPr>
        <w:t>Nair may not receive his new visa for at least eight months</w:t>
      </w:r>
      <w:r w:rsidRPr="00B8676A">
        <w:rPr>
          <w:sz w:val="16"/>
        </w:rPr>
        <w:t>, long after he is supposed to show up for his new job in Arkansas.</w:t>
      </w:r>
    </w:p>
    <w:p w14:paraId="29DA8039" w14:textId="77777777" w:rsidR="00ED1C29" w:rsidRPr="00B8676A" w:rsidRDefault="00ED1C29" w:rsidP="00ED1C29">
      <w:pPr>
        <w:rPr>
          <w:sz w:val="16"/>
        </w:rPr>
      </w:pPr>
      <w:r w:rsidRPr="00B8676A">
        <w:rPr>
          <w:sz w:val="16"/>
        </w:rPr>
        <w:t>The Arkansas hospital has offered to keep the job open for him, but Nair isn’t even sure he’ll be able to stay in the country after his original visa expires with the end of his medical residency next month.</w:t>
      </w:r>
    </w:p>
    <w:p w14:paraId="3E75C24E" w14:textId="77777777" w:rsidR="00ED1C29" w:rsidRPr="00B8676A" w:rsidRDefault="00ED1C29" w:rsidP="00ED1C29">
      <w:pPr>
        <w:rPr>
          <w:sz w:val="16"/>
        </w:rPr>
      </w:pPr>
      <w:r w:rsidRPr="00B8676A">
        <w:rPr>
          <w:sz w:val="16"/>
        </w:rPr>
        <w:t>“To say I am frustrated would be an extreme understatement,” Nair said last week.</w:t>
      </w:r>
    </w:p>
    <w:p w14:paraId="46ABFBA2" w14:textId="77777777" w:rsidR="00ED1C29" w:rsidRPr="00B8676A" w:rsidRDefault="00ED1C29" w:rsidP="00ED1C29">
      <w:pPr>
        <w:rPr>
          <w:sz w:val="16"/>
        </w:rPr>
      </w:pPr>
      <w:r w:rsidRPr="00B8676A">
        <w:rPr>
          <w:sz w:val="16"/>
        </w:rPr>
        <w:t xml:space="preserve">In addition to suspending the expedited application process, President Donald </w:t>
      </w:r>
      <w:r w:rsidRPr="00B8676A">
        <w:rPr>
          <w:rStyle w:val="StyleUnderline"/>
          <w:highlight w:val="yellow"/>
        </w:rPr>
        <w:t>Trump</w:t>
      </w:r>
      <w:r w:rsidRPr="00B8676A">
        <w:rPr>
          <w:sz w:val="16"/>
        </w:rPr>
        <w:t xml:space="preserve"> in April </w:t>
      </w:r>
      <w:r w:rsidRPr="00B8676A">
        <w:rPr>
          <w:rStyle w:val="StyleUnderline"/>
          <w:highlight w:val="yellow"/>
        </w:rPr>
        <w:t>ordered a review of the</w:t>
      </w:r>
      <w:r w:rsidRPr="00B8676A">
        <w:rPr>
          <w:rStyle w:val="StyleUnderline"/>
        </w:rPr>
        <w:t xml:space="preserve"> entire </w:t>
      </w:r>
      <w:r w:rsidRPr="00B8676A">
        <w:rPr>
          <w:rStyle w:val="StyleUnderline"/>
          <w:highlight w:val="yellow"/>
        </w:rPr>
        <w:t>H-1B</w:t>
      </w:r>
      <w:r w:rsidRPr="00B8676A">
        <w:rPr>
          <w:rStyle w:val="StyleUnderline"/>
        </w:rPr>
        <w:t xml:space="preserve"> program</w:t>
      </w:r>
      <w:r w:rsidRPr="00B8676A">
        <w:rPr>
          <w:sz w:val="16"/>
        </w:rPr>
        <w:t>.</w:t>
      </w:r>
    </w:p>
    <w:p w14:paraId="4EE152C3" w14:textId="77777777" w:rsidR="00ED1C29" w:rsidRPr="00B8676A" w:rsidRDefault="00ED1C29" w:rsidP="00ED1C29">
      <w:pPr>
        <w:rPr>
          <w:sz w:val="16"/>
        </w:rPr>
      </w:pPr>
      <w:r w:rsidRPr="00B8676A">
        <w:rPr>
          <w:rStyle w:val="StyleUnderline"/>
        </w:rPr>
        <w:t xml:space="preserve">For parts of the country that have difficulty attracting American-born doctors, </w:t>
      </w:r>
      <w:r w:rsidRPr="00B8676A">
        <w:rPr>
          <w:rStyle w:val="StyleUnderline"/>
          <w:highlight w:val="yellow"/>
        </w:rPr>
        <w:t xml:space="preserve">the </w:t>
      </w:r>
      <w:r w:rsidRPr="00B8676A">
        <w:rPr>
          <w:rStyle w:val="Emphasis"/>
          <w:highlight w:val="yellow"/>
        </w:rPr>
        <w:t>uncertainty swirling around the H-1B</w:t>
      </w:r>
      <w:r w:rsidRPr="00B8676A">
        <w:rPr>
          <w:rStyle w:val="Emphasis"/>
        </w:rPr>
        <w:t xml:space="preserve"> program</w:t>
      </w:r>
      <w:r w:rsidRPr="00B8676A">
        <w:rPr>
          <w:rStyle w:val="StyleUnderline"/>
        </w:rPr>
        <w:t xml:space="preserve"> </w:t>
      </w:r>
      <w:r w:rsidRPr="00B8676A">
        <w:rPr>
          <w:rStyle w:val="StyleUnderline"/>
          <w:highlight w:val="yellow"/>
        </w:rPr>
        <w:t>is</w:t>
      </w:r>
      <w:r w:rsidRPr="00B8676A">
        <w:rPr>
          <w:sz w:val="16"/>
        </w:rPr>
        <w:t xml:space="preserve"> already </w:t>
      </w:r>
      <w:r w:rsidRPr="00B8676A">
        <w:rPr>
          <w:rStyle w:val="StyleUnderline"/>
          <w:highlight w:val="yellow"/>
        </w:rPr>
        <w:t xml:space="preserve">creating problems, with doctors </w:t>
      </w:r>
      <w:r w:rsidRPr="00B8676A">
        <w:rPr>
          <w:rStyle w:val="Emphasis"/>
          <w:highlight w:val="yellow"/>
        </w:rPr>
        <w:t>tied up in</w:t>
      </w:r>
      <w:r w:rsidRPr="00B8676A">
        <w:rPr>
          <w:rStyle w:val="Emphasis"/>
        </w:rPr>
        <w:t xml:space="preserve"> legal </w:t>
      </w:r>
      <w:r w:rsidRPr="00B8676A">
        <w:rPr>
          <w:rStyle w:val="Emphasis"/>
          <w:highlight w:val="yellow"/>
        </w:rPr>
        <w:t>uncertainty rather than treating patients</w:t>
      </w:r>
      <w:r w:rsidRPr="00B8676A">
        <w:rPr>
          <w:sz w:val="16"/>
        </w:rPr>
        <w:t>.</w:t>
      </w:r>
    </w:p>
    <w:p w14:paraId="3530E5AC" w14:textId="77777777" w:rsidR="00ED1C29" w:rsidRPr="00B8676A" w:rsidRDefault="00ED1C29" w:rsidP="00ED1C29">
      <w:pPr>
        <w:rPr>
          <w:sz w:val="16"/>
        </w:rPr>
      </w:pPr>
      <w:r w:rsidRPr="00B8676A">
        <w:rPr>
          <w:sz w:val="16"/>
        </w:rPr>
        <w:t xml:space="preserve">“For us, </w:t>
      </w:r>
      <w:r w:rsidRPr="00B8676A">
        <w:rPr>
          <w:rStyle w:val="StyleUnderline"/>
        </w:rPr>
        <w:t>this</w:t>
      </w:r>
      <w:r w:rsidRPr="00B8676A">
        <w:rPr>
          <w:sz w:val="16"/>
        </w:rPr>
        <w:t xml:space="preserve"> has been a very positive program that </w:t>
      </w:r>
      <w:r w:rsidRPr="00B8676A">
        <w:rPr>
          <w:rStyle w:val="StyleUnderline"/>
        </w:rPr>
        <w:t xml:space="preserve">has brought health care to areas of Wisconsin that </w:t>
      </w:r>
      <w:r w:rsidRPr="00B8676A">
        <w:rPr>
          <w:rStyle w:val="Emphasis"/>
        </w:rPr>
        <w:t>would otherwise go without</w:t>
      </w:r>
      <w:r w:rsidRPr="00B8676A">
        <w:rPr>
          <w:sz w:val="16"/>
        </w:rPr>
        <w:t xml:space="preserve">,” said Lisa </w:t>
      </w:r>
      <w:proofErr w:type="spellStart"/>
      <w:r w:rsidRPr="00B8676A">
        <w:rPr>
          <w:sz w:val="16"/>
        </w:rPr>
        <w:t>Boero</w:t>
      </w:r>
      <w:proofErr w:type="spellEnd"/>
      <w:r w:rsidRPr="00B8676A">
        <w:rPr>
          <w:sz w:val="16"/>
        </w:rPr>
        <w:t>, legal counsel for the immigration program at the Marshfield Clinic Health System, which operates more than 50 clinics through largely rural central and northern Wisconsin, areas with a shortage of doctors.</w:t>
      </w:r>
    </w:p>
    <w:p w14:paraId="2FE7C15D" w14:textId="77777777" w:rsidR="00ED1C29" w:rsidRPr="00B8676A" w:rsidRDefault="00ED1C29" w:rsidP="00ED1C29">
      <w:pPr>
        <w:rPr>
          <w:sz w:val="16"/>
        </w:rPr>
      </w:pPr>
      <w:r w:rsidRPr="00B8676A">
        <w:rPr>
          <w:rStyle w:val="StyleUnderline"/>
          <w:highlight w:val="yellow"/>
        </w:rPr>
        <w:t>Hospitals in distressed</w:t>
      </w:r>
      <w:r w:rsidRPr="00B8676A">
        <w:rPr>
          <w:rStyle w:val="StyleUnderline"/>
        </w:rPr>
        <w:t xml:space="preserve"> urban </w:t>
      </w:r>
      <w:r w:rsidRPr="00B8676A">
        <w:rPr>
          <w:rStyle w:val="StyleUnderline"/>
          <w:highlight w:val="yellow"/>
        </w:rPr>
        <w:t>neighborhoods</w:t>
      </w:r>
      <w:r w:rsidRPr="00B8676A">
        <w:rPr>
          <w:sz w:val="16"/>
        </w:rPr>
        <w:t xml:space="preserve"> also </w:t>
      </w:r>
      <w:r w:rsidRPr="00B8676A">
        <w:rPr>
          <w:rStyle w:val="StyleUnderline"/>
          <w:highlight w:val="yellow"/>
        </w:rPr>
        <w:t>rely on foreign</w:t>
      </w:r>
      <w:r w:rsidRPr="00B8676A">
        <w:rPr>
          <w:rStyle w:val="StyleUnderline"/>
        </w:rPr>
        <w:t xml:space="preserve">-born medical school </w:t>
      </w:r>
      <w:r w:rsidRPr="00B8676A">
        <w:rPr>
          <w:rStyle w:val="StyleUnderline"/>
          <w:highlight w:val="yellow"/>
        </w:rPr>
        <w:t>graduates</w:t>
      </w:r>
      <w:r w:rsidRPr="00B8676A">
        <w:rPr>
          <w:rStyle w:val="StyleUnderline"/>
        </w:rPr>
        <w:t xml:space="preserve"> </w:t>
      </w:r>
      <w:r w:rsidRPr="00B8676A">
        <w:rPr>
          <w:sz w:val="16"/>
        </w:rPr>
        <w:t>to fill medical residencies that might otherwise go vacant.</w:t>
      </w:r>
    </w:p>
    <w:p w14:paraId="68F1EA5E" w14:textId="77777777" w:rsidR="00ED1C29" w:rsidRPr="00B8676A" w:rsidRDefault="00ED1C29" w:rsidP="00ED1C29">
      <w:pPr>
        <w:rPr>
          <w:sz w:val="16"/>
        </w:rPr>
      </w:pPr>
      <w:r w:rsidRPr="00B8676A">
        <w:rPr>
          <w:sz w:val="16"/>
        </w:rPr>
        <w:t>“</w:t>
      </w:r>
      <w:r w:rsidRPr="00B8676A">
        <w:rPr>
          <w:rStyle w:val="Emphasis"/>
          <w:highlight w:val="yellow"/>
        </w:rPr>
        <w:t>Who else is going to do the work</w:t>
      </w:r>
      <w:r w:rsidRPr="00B8676A">
        <w:rPr>
          <w:sz w:val="16"/>
        </w:rPr>
        <w:t xml:space="preserve"> if we lost them?” asked Conrad Fischer, the medical residency program director at Brookdale University Hospital and Medical Center in Brooklyn, New York, where Nair is chief medical resident. “</w:t>
      </w:r>
      <w:r w:rsidRPr="00B8676A">
        <w:rPr>
          <w:rStyle w:val="Emphasis"/>
          <w:highlight w:val="yellow"/>
        </w:rPr>
        <w:t>We would have to close down</w:t>
      </w:r>
      <w:r w:rsidRPr="00B8676A">
        <w:rPr>
          <w:sz w:val="16"/>
        </w:rPr>
        <w:t>.”</w:t>
      </w:r>
    </w:p>
    <w:p w14:paraId="23B91355" w14:textId="77777777" w:rsidR="00ED1C29" w:rsidRPr="00B8676A" w:rsidRDefault="00ED1C29" w:rsidP="00ED1C29">
      <w:pPr>
        <w:rPr>
          <w:sz w:val="16"/>
        </w:rPr>
      </w:pPr>
      <w:r w:rsidRPr="00B8676A">
        <w:rPr>
          <w:sz w:val="16"/>
        </w:rPr>
        <w:t xml:space="preserve">This year, for the first time in five years, the number of applicants for H-1B visas dipped below 200,000. However, immigration experts say it’s too soon to attribute that drop to Trump’s policies or anti-immigrant and refugee rhetoric in the U.S. </w:t>
      </w:r>
    </w:p>
    <w:p w14:paraId="0E276F09" w14:textId="77777777" w:rsidR="00ED1C29" w:rsidRPr="00B8676A" w:rsidRDefault="00ED1C29" w:rsidP="00ED1C29">
      <w:pPr>
        <w:rPr>
          <w:sz w:val="16"/>
        </w:rPr>
      </w:pPr>
      <w:r w:rsidRPr="00B8676A">
        <w:rPr>
          <w:sz w:val="16"/>
        </w:rPr>
        <w:t>Quarter of Doctors Foreign-Born</w:t>
      </w:r>
    </w:p>
    <w:p w14:paraId="19DB66DE" w14:textId="77777777" w:rsidR="00ED1C29" w:rsidRPr="00B8676A" w:rsidRDefault="00ED1C29" w:rsidP="00ED1C29">
      <w:pPr>
        <w:rPr>
          <w:sz w:val="16"/>
        </w:rPr>
      </w:pPr>
      <w:r w:rsidRPr="00B8676A">
        <w:rPr>
          <w:sz w:val="16"/>
        </w:rPr>
        <w:t xml:space="preserve">The American Medical Association says there are about 230,000 foreign-born doctors treating patients in the U.S., or about a quarter of the physician workforce. </w:t>
      </w:r>
      <w:r w:rsidRPr="00B8676A">
        <w:rPr>
          <w:rStyle w:val="StyleUnderline"/>
          <w:highlight w:val="yellow"/>
        </w:rPr>
        <w:t>America is going to</w:t>
      </w:r>
      <w:r w:rsidRPr="00B8676A">
        <w:rPr>
          <w:rStyle w:val="StyleUnderline"/>
        </w:rPr>
        <w:t xml:space="preserve"> </w:t>
      </w:r>
      <w:r w:rsidRPr="00B8676A">
        <w:rPr>
          <w:rStyle w:val="StyleUnderline"/>
          <w:highlight w:val="yellow"/>
        </w:rPr>
        <w:t>need</w:t>
      </w:r>
      <w:r w:rsidRPr="00B8676A">
        <w:rPr>
          <w:sz w:val="16"/>
        </w:rPr>
        <w:t xml:space="preserve"> those </w:t>
      </w:r>
      <w:r w:rsidRPr="00B8676A">
        <w:rPr>
          <w:rStyle w:val="StyleUnderline"/>
          <w:highlight w:val="yellow"/>
        </w:rPr>
        <w:t>foreign</w:t>
      </w:r>
      <w:r w:rsidRPr="00B8676A">
        <w:rPr>
          <w:rStyle w:val="StyleUnderline"/>
        </w:rPr>
        <w:t xml:space="preserve">-born </w:t>
      </w:r>
      <w:r w:rsidRPr="00B8676A">
        <w:rPr>
          <w:rStyle w:val="StyleUnderline"/>
          <w:highlight w:val="yellow"/>
        </w:rPr>
        <w:t>doctors because the country is projected to face a shortage</w:t>
      </w:r>
      <w:r w:rsidRPr="00B8676A">
        <w:rPr>
          <w:rStyle w:val="StyleUnderline"/>
        </w:rPr>
        <w:t xml:space="preserve"> of</w:t>
      </w:r>
      <w:r w:rsidRPr="00B8676A">
        <w:rPr>
          <w:sz w:val="16"/>
        </w:rPr>
        <w:t xml:space="preserve"> as many as 94,700 </w:t>
      </w:r>
      <w:r w:rsidRPr="00B8676A">
        <w:rPr>
          <w:rStyle w:val="StyleUnderline"/>
        </w:rPr>
        <w:t>physicians</w:t>
      </w:r>
      <w:r w:rsidRPr="00B8676A">
        <w:rPr>
          <w:sz w:val="16"/>
        </w:rPr>
        <w:t xml:space="preserve"> by 2025.</w:t>
      </w:r>
    </w:p>
    <w:p w14:paraId="7C4555EF" w14:textId="77777777" w:rsidR="00ED1C29" w:rsidRPr="00B8676A" w:rsidRDefault="00ED1C29" w:rsidP="00ED1C29">
      <w:pPr>
        <w:pStyle w:val="Heading4"/>
      </w:pPr>
      <w:r w:rsidRPr="00B8676A">
        <w:t xml:space="preserve">The plan solves---expanding H-1B availability </w:t>
      </w:r>
      <w:r w:rsidRPr="00B8676A">
        <w:rPr>
          <w:u w:val="single"/>
        </w:rPr>
        <w:t>alleviates shortages</w:t>
      </w:r>
      <w:r w:rsidRPr="00B8676A">
        <w:t xml:space="preserve"> and </w:t>
      </w:r>
      <w:r w:rsidRPr="00B8676A">
        <w:rPr>
          <w:u w:val="single"/>
        </w:rPr>
        <w:t>fills critical gaps</w:t>
      </w:r>
      <w:r w:rsidRPr="00B8676A">
        <w:t xml:space="preserve"> in health care provision</w:t>
      </w:r>
    </w:p>
    <w:p w14:paraId="0AFE9AE1" w14:textId="77777777" w:rsidR="00ED1C29" w:rsidRPr="00B8676A" w:rsidRDefault="00ED1C29" w:rsidP="00ED1C29">
      <w:r w:rsidRPr="00B8676A">
        <w:t xml:space="preserve">Greg </w:t>
      </w:r>
      <w:proofErr w:type="spellStart"/>
      <w:r w:rsidRPr="00B8676A">
        <w:rPr>
          <w:rStyle w:val="Style13ptBold"/>
        </w:rPr>
        <w:t>Siskind</w:t>
      </w:r>
      <w:proofErr w:type="spellEnd"/>
      <w:r w:rsidRPr="00B8676A">
        <w:rPr>
          <w:rStyle w:val="Style13ptBold"/>
        </w:rPr>
        <w:t xml:space="preserve"> 14</w:t>
      </w:r>
      <w:r w:rsidRPr="00B8676A">
        <w:t>, health care immigration lawyer, JD, University of Chicago Law, “In This Issue, The Impact of Immigration Reform on the Healthcare Sector,” April 2014, 26 Health Lawyer 9</w:t>
      </w:r>
    </w:p>
    <w:p w14:paraId="64886741" w14:textId="77777777" w:rsidR="00ED1C29" w:rsidRPr="00B8676A" w:rsidRDefault="00ED1C29" w:rsidP="00ED1C29">
      <w:pPr>
        <w:rPr>
          <w:sz w:val="16"/>
        </w:rPr>
      </w:pPr>
      <w:r w:rsidRPr="00B8676A">
        <w:rPr>
          <w:rStyle w:val="StyleUnderline"/>
        </w:rPr>
        <w:t xml:space="preserve">The </w:t>
      </w:r>
      <w:r w:rsidRPr="00B8676A">
        <w:rPr>
          <w:rStyle w:val="StyleUnderline"/>
          <w:highlight w:val="yellow"/>
        </w:rPr>
        <w:t>healthcare</w:t>
      </w:r>
      <w:r w:rsidRPr="00B8676A">
        <w:rPr>
          <w:rStyle w:val="StyleUnderline"/>
        </w:rPr>
        <w:t xml:space="preserve"> industry </w:t>
      </w:r>
      <w:r w:rsidRPr="00B8676A">
        <w:rPr>
          <w:rStyle w:val="StyleUnderline"/>
          <w:highlight w:val="yellow"/>
        </w:rPr>
        <w:t xml:space="preserve">could </w:t>
      </w:r>
      <w:r w:rsidRPr="00B8676A">
        <w:rPr>
          <w:rStyle w:val="Emphasis"/>
          <w:highlight w:val="yellow"/>
        </w:rPr>
        <w:t>benefit more than most from immigration reform</w:t>
      </w:r>
      <w:r w:rsidRPr="00B8676A">
        <w:rPr>
          <w:sz w:val="16"/>
        </w:rPr>
        <w:t xml:space="preserve">. For one, there are several sections of </w:t>
      </w:r>
      <w:r w:rsidRPr="00B8676A">
        <w:rPr>
          <w:rStyle w:val="StyleUnderline"/>
          <w:highlight w:val="yellow"/>
        </w:rPr>
        <w:t>the bill</w:t>
      </w:r>
      <w:r w:rsidRPr="00B8676A">
        <w:rPr>
          <w:sz w:val="16"/>
        </w:rPr>
        <w:t xml:space="preserve"> which </w:t>
      </w:r>
      <w:r w:rsidRPr="00B8676A">
        <w:rPr>
          <w:rStyle w:val="StyleUnderline"/>
          <w:highlight w:val="yellow"/>
        </w:rPr>
        <w:t>would</w:t>
      </w:r>
      <w:r w:rsidRPr="00B8676A">
        <w:rPr>
          <w:rStyle w:val="StyleUnderline"/>
        </w:rPr>
        <w:t xml:space="preserve"> </w:t>
      </w:r>
      <w:r w:rsidRPr="00B8676A">
        <w:rPr>
          <w:rStyle w:val="Emphasis"/>
          <w:highlight w:val="yellow"/>
        </w:rPr>
        <w:t>alleviate shortages</w:t>
      </w:r>
      <w:r w:rsidRPr="00B8676A">
        <w:rPr>
          <w:rStyle w:val="StyleUnderline"/>
          <w:highlight w:val="yellow"/>
        </w:rPr>
        <w:t xml:space="preserve"> of doctors</w:t>
      </w:r>
      <w:r w:rsidRPr="00B8676A">
        <w:rPr>
          <w:rStyle w:val="StyleUnderline"/>
        </w:rPr>
        <w:t>, nurses and other healthcare professionals</w:t>
      </w:r>
      <w:r w:rsidRPr="00B8676A">
        <w:rPr>
          <w:sz w:val="16"/>
        </w:rPr>
        <w:t xml:space="preserve">. Difficult-to-fill lower skilled positions could also be filled under a potential new guest worker program. And while newly legalized immigrants are not going to be able to access subsidized benefits under the Patient Protection and Affordable Care Act ("PPACA"), n4 attaining a legal </w:t>
      </w:r>
      <w:r w:rsidRPr="00B8676A">
        <w:rPr>
          <w:sz w:val="16"/>
        </w:rPr>
        <w:lastRenderedPageBreak/>
        <w:t>immigration status will mean millions will be in a better position to access health insurance through employers and the health insurance exchanges established by PPACA when they get to permanent residency and citizenship. n5</w:t>
      </w:r>
    </w:p>
    <w:p w14:paraId="5FEE0752" w14:textId="77777777" w:rsidR="00ED1C29" w:rsidRPr="00B8676A" w:rsidRDefault="00ED1C29" w:rsidP="00ED1C29">
      <w:pPr>
        <w:rPr>
          <w:sz w:val="16"/>
        </w:rPr>
      </w:pPr>
      <w:r w:rsidRPr="00B8676A">
        <w:rPr>
          <w:sz w:val="16"/>
        </w:rPr>
        <w:t>Whether there will be an immigration bill or not in 2014 is still a difficult prediction to make. After the 2012 election, the conventional wisdom was that a bill would finally move. The prospects seemed brightest after bipartisan groups were established in both the House and Senate with the intention of drawing up a comprehensive reform package. In June 2013, the Senate was successful in passing S. 744, a sweeping piece of legislation more than 1,000 pages long. Almost every Democrat and nearly half of the Republican caucus voted for the bill. But immigration legislation has had a more difficult time in the House. The bipartisan group of Congressmen gave up on their bill, and it became clear that the House Republican leadership would not take up S. 744. The House Judiciary Committee has passed H.R. 2131, n6 a skilled worker immigration bill as well as three other bills n7 this session and the House Homeland Security Committee passed the Border Security Results Act of 2013. n8 Nothing has been introduced in the House since June 2013 and none of these bills has been considered by the entire House.</w:t>
      </w:r>
    </w:p>
    <w:p w14:paraId="499BC568" w14:textId="77777777" w:rsidR="00ED1C29" w:rsidRPr="00B8676A" w:rsidRDefault="00ED1C29" w:rsidP="00ED1C29">
      <w:pPr>
        <w:rPr>
          <w:sz w:val="16"/>
        </w:rPr>
      </w:pPr>
      <w:r w:rsidRPr="00B8676A">
        <w:rPr>
          <w:sz w:val="16"/>
        </w:rPr>
        <w:t>Immigration reform has been pronounced dead on many occasions, but by the end of 2013, many were growing optimistic again. Several House leaders predicted immigration reform would move in 2014, albeit in a different way from the Senate's comprehensive approach. House Republican leaders are instead promoting a piecemeal approach that involves passing a series of bills -- perhaps as many as eight -- that cover many of the same subjects dealt with in S. 744. They also are likely to modify the Senate approach to moving the undocumented population to eventual citizenship. The House approach emphasizes using existing pathways to citizenship rather than a "special" path included in the Senate bill. n9</w:t>
      </w:r>
    </w:p>
    <w:p w14:paraId="77F100D8" w14:textId="77777777" w:rsidR="00ED1C29" w:rsidRPr="00B8676A" w:rsidRDefault="00ED1C29" w:rsidP="00ED1C29">
      <w:pPr>
        <w:rPr>
          <w:sz w:val="16"/>
        </w:rPr>
      </w:pPr>
      <w:r w:rsidRPr="00B8676A">
        <w:rPr>
          <w:sz w:val="16"/>
        </w:rPr>
        <w:t>The debate now seems to be largely about the timing for moving immigration reform. Republicans would prefer to put off the more difficult votes until after the primary season is over, which could mean that the bills move in the summer and fall. The conventional wisdom has been that passing anything in an election year would be difficult. That's certainly the case for Republicans facing primary challenges, since anti-immigrant activists tend to identify with the far right. Immigration reform is highly important to the growing Latino voter population and is popular with the general electorate. Republicans could benefit by passing reform close to the election and Democrats would almost certainly vote uniformly in favor of reform if it included the basic elements of S. 744. Indeed, nearly every House Democrat has co-sponsored legislation that resembles S. 744, and President Obama and Senate Democratic leaders have publicly stated their willingness to accede to the House Republican piecemeal approach.</w:t>
      </w:r>
    </w:p>
    <w:p w14:paraId="73BA450B" w14:textId="77777777" w:rsidR="00ED1C29" w:rsidRPr="00B8676A" w:rsidRDefault="00ED1C29" w:rsidP="00ED1C29">
      <w:pPr>
        <w:rPr>
          <w:sz w:val="16"/>
        </w:rPr>
      </w:pPr>
      <w:r w:rsidRPr="00B8676A">
        <w:rPr>
          <w:sz w:val="16"/>
        </w:rPr>
        <w:t xml:space="preserve">This article focuses on aspects of immigration reform most likely to impact the healthcare sector. Provisions in both the Senate bill and measures that have already passed through committee in the House will be discussed first since they are most likely going to be in a final package. This article will also discuss measures that still have a good chance of </w:t>
      </w:r>
      <w:proofErr w:type="gramStart"/>
      <w:r w:rsidRPr="00B8676A">
        <w:rPr>
          <w:sz w:val="16"/>
        </w:rPr>
        <w:t>passing, but</w:t>
      </w:r>
      <w:proofErr w:type="gramEnd"/>
      <w:r w:rsidRPr="00B8676A">
        <w:rPr>
          <w:sz w:val="16"/>
        </w:rPr>
        <w:t xml:space="preserve"> haven't reached this stage yet.</w:t>
      </w:r>
    </w:p>
    <w:p w14:paraId="4BF7AA76" w14:textId="77777777" w:rsidR="00ED1C29" w:rsidRPr="00B8676A" w:rsidRDefault="00ED1C29" w:rsidP="00ED1C29">
      <w:pPr>
        <w:rPr>
          <w:sz w:val="16"/>
        </w:rPr>
      </w:pPr>
      <w:r w:rsidRPr="00B8676A">
        <w:rPr>
          <w:sz w:val="16"/>
        </w:rPr>
        <w:t>Physicians</w:t>
      </w:r>
    </w:p>
    <w:p w14:paraId="77534742" w14:textId="77777777" w:rsidR="00ED1C29" w:rsidRPr="00B8676A" w:rsidRDefault="00ED1C29" w:rsidP="00ED1C29">
      <w:pPr>
        <w:rPr>
          <w:sz w:val="16"/>
        </w:rPr>
      </w:pPr>
      <w:r w:rsidRPr="00B8676A">
        <w:rPr>
          <w:rStyle w:val="StyleUnderline"/>
          <w:highlight w:val="yellow"/>
        </w:rPr>
        <w:t>Physicians</w:t>
      </w:r>
      <w:r w:rsidRPr="00B8676A">
        <w:rPr>
          <w:sz w:val="16"/>
        </w:rPr>
        <w:t xml:space="preserve"> from around the world </w:t>
      </w:r>
      <w:r w:rsidRPr="00B8676A">
        <w:rPr>
          <w:rStyle w:val="StyleUnderline"/>
          <w:highlight w:val="yellow"/>
        </w:rPr>
        <w:t>have immigrated</w:t>
      </w:r>
      <w:r w:rsidRPr="00B8676A">
        <w:rPr>
          <w:rStyle w:val="StyleUnderline"/>
        </w:rPr>
        <w:t xml:space="preserve"> to the U</w:t>
      </w:r>
      <w:r w:rsidRPr="00B8676A">
        <w:rPr>
          <w:sz w:val="16"/>
        </w:rPr>
        <w:t xml:space="preserve">nited </w:t>
      </w:r>
      <w:r w:rsidRPr="00B8676A">
        <w:rPr>
          <w:rStyle w:val="StyleUnderline"/>
        </w:rPr>
        <w:t>S</w:t>
      </w:r>
      <w:r w:rsidRPr="00B8676A">
        <w:rPr>
          <w:sz w:val="16"/>
        </w:rPr>
        <w:t xml:space="preserve">tates </w:t>
      </w:r>
      <w:r w:rsidRPr="00B8676A">
        <w:rPr>
          <w:rStyle w:val="StyleUnderline"/>
        </w:rPr>
        <w:t xml:space="preserve">for more than a half century </w:t>
      </w:r>
      <w:r w:rsidRPr="00B8676A">
        <w:rPr>
          <w:rStyle w:val="StyleUnderline"/>
          <w:highlight w:val="yellow"/>
        </w:rPr>
        <w:t>and</w:t>
      </w:r>
      <w:r w:rsidRPr="00B8676A">
        <w:rPr>
          <w:rStyle w:val="StyleUnderline"/>
        </w:rPr>
        <w:t xml:space="preserve"> have </w:t>
      </w:r>
      <w:r w:rsidRPr="00B8676A">
        <w:rPr>
          <w:rStyle w:val="StyleUnderline"/>
          <w:highlight w:val="yellow"/>
        </w:rPr>
        <w:t>play</w:t>
      </w:r>
      <w:r w:rsidRPr="00B8676A">
        <w:rPr>
          <w:rStyle w:val="StyleUnderline"/>
        </w:rPr>
        <w:t xml:space="preserve">ed </w:t>
      </w:r>
      <w:r w:rsidRPr="00B8676A">
        <w:rPr>
          <w:rStyle w:val="StyleUnderline"/>
          <w:highlight w:val="yellow"/>
        </w:rPr>
        <w:t xml:space="preserve">a </w:t>
      </w:r>
      <w:r w:rsidRPr="00B8676A">
        <w:rPr>
          <w:rStyle w:val="Emphasis"/>
          <w:highlight w:val="yellow"/>
        </w:rPr>
        <w:t>critical role in</w:t>
      </w:r>
      <w:r w:rsidRPr="00B8676A">
        <w:rPr>
          <w:rStyle w:val="Emphasis"/>
        </w:rPr>
        <w:t xml:space="preserve"> the </w:t>
      </w:r>
      <w:r w:rsidRPr="00B8676A">
        <w:rPr>
          <w:rStyle w:val="Emphasis"/>
          <w:highlight w:val="yellow"/>
        </w:rPr>
        <w:t>American healthcare</w:t>
      </w:r>
      <w:r w:rsidRPr="00B8676A">
        <w:rPr>
          <w:rStyle w:val="Emphasis"/>
        </w:rPr>
        <w:t xml:space="preserve"> system</w:t>
      </w:r>
      <w:r w:rsidRPr="00B8676A">
        <w:rPr>
          <w:sz w:val="16"/>
        </w:rPr>
        <w:t xml:space="preserve">. For some, coming to the United States presents an opportunity to train in some of the best teaching hospitals anywhere; for others, the goal is to settle in this country and embark on a career. Today, </w:t>
      </w:r>
      <w:r w:rsidRPr="00B8676A">
        <w:rPr>
          <w:rStyle w:val="StyleUnderline"/>
          <w:highlight w:val="yellow"/>
        </w:rPr>
        <w:t>nearly a quarter of all doctors</w:t>
      </w:r>
      <w:r w:rsidRPr="00B8676A">
        <w:rPr>
          <w:rStyle w:val="StyleUnderline"/>
        </w:rPr>
        <w:t xml:space="preserve"> practicing </w:t>
      </w:r>
      <w:r w:rsidRPr="00B8676A">
        <w:rPr>
          <w:rStyle w:val="StyleUnderline"/>
          <w:highlight w:val="yellow"/>
        </w:rPr>
        <w:t>in the U</w:t>
      </w:r>
      <w:r w:rsidRPr="00B8676A">
        <w:rPr>
          <w:sz w:val="16"/>
        </w:rPr>
        <w:t xml:space="preserve">nited </w:t>
      </w:r>
      <w:r w:rsidRPr="00B8676A">
        <w:rPr>
          <w:rStyle w:val="StyleUnderline"/>
          <w:highlight w:val="yellow"/>
        </w:rPr>
        <w:t>S</w:t>
      </w:r>
      <w:r w:rsidRPr="00B8676A">
        <w:rPr>
          <w:sz w:val="16"/>
        </w:rPr>
        <w:t xml:space="preserve">tates </w:t>
      </w:r>
      <w:proofErr w:type="gramStart"/>
      <w:r w:rsidRPr="00B8676A">
        <w:rPr>
          <w:rStyle w:val="StyleUnderline"/>
          <w:highlight w:val="yellow"/>
        </w:rPr>
        <w:t>have</w:t>
      </w:r>
      <w:r w:rsidRPr="00B8676A">
        <w:rPr>
          <w:sz w:val="16"/>
        </w:rPr>
        <w:t xml:space="preserve">  [</w:t>
      </w:r>
      <w:proofErr w:type="gramEnd"/>
      <w:r w:rsidRPr="00B8676A">
        <w:rPr>
          <w:sz w:val="16"/>
        </w:rPr>
        <w:t xml:space="preserve">*10]  </w:t>
      </w:r>
      <w:r w:rsidRPr="00B8676A">
        <w:rPr>
          <w:rStyle w:val="StyleUnderline"/>
          <w:highlight w:val="yellow"/>
        </w:rPr>
        <w:t>been educated abroad</w:t>
      </w:r>
      <w:r w:rsidRPr="00B8676A">
        <w:rPr>
          <w:sz w:val="16"/>
        </w:rPr>
        <w:t>, and an even larger percentage of doctors currently training in this country are international medical graduates. n10</w:t>
      </w:r>
    </w:p>
    <w:p w14:paraId="50E19960" w14:textId="77777777" w:rsidR="00ED1C29" w:rsidRPr="00B8676A" w:rsidRDefault="00ED1C29" w:rsidP="00ED1C29">
      <w:pPr>
        <w:rPr>
          <w:sz w:val="16"/>
        </w:rPr>
      </w:pPr>
      <w:r w:rsidRPr="00B8676A">
        <w:rPr>
          <w:sz w:val="16"/>
        </w:rPr>
        <w:t>The first step for a doctor seeking to enter the United States to practice medicine is to get accepted in a residency or fellowship graduate medical training program. Training in the United States is a normal prerequisite to qualifying for a medical license in one of the 50 states as well as in U.S. territories. States vary in terms of how many years one must train, but two to three years is the normal minimum.</w:t>
      </w:r>
    </w:p>
    <w:p w14:paraId="79C5CF03" w14:textId="77777777" w:rsidR="00ED1C29" w:rsidRPr="00B8676A" w:rsidRDefault="00ED1C29" w:rsidP="00ED1C29">
      <w:pPr>
        <w:rPr>
          <w:sz w:val="16"/>
        </w:rPr>
      </w:pPr>
      <w:r w:rsidRPr="00B8676A">
        <w:rPr>
          <w:sz w:val="16"/>
        </w:rPr>
        <w:t>International doctors coming to train in the United States typically enter on J-1 exchange visitor visas with a smaller number entering on H-1B specialty occupation visas.</w:t>
      </w:r>
    </w:p>
    <w:p w14:paraId="34A3AFCF" w14:textId="77777777" w:rsidR="00ED1C29" w:rsidRPr="00B8676A" w:rsidRDefault="00ED1C29" w:rsidP="00ED1C29">
      <w:pPr>
        <w:rPr>
          <w:sz w:val="16"/>
        </w:rPr>
      </w:pPr>
      <w:r w:rsidRPr="00B8676A">
        <w:rPr>
          <w:sz w:val="16"/>
        </w:rPr>
        <w:t>J-1 physicians are required to either return to their home countries for at least two years following completion of their training programs or seek a waiver of that requirement (typically through the sponsorship of a U.S. government agency or a state health agency). The process is incredibly complicated, and most waiver opportunities are subject to a 30 slot per state limit. Doctors seeking waivers normally need to commit to serving in medically underserved communities for at least three years.</w:t>
      </w:r>
    </w:p>
    <w:p w14:paraId="069C6CA6" w14:textId="77777777" w:rsidR="00ED1C29" w:rsidRPr="00B8676A" w:rsidRDefault="00ED1C29" w:rsidP="00ED1C29">
      <w:pPr>
        <w:rPr>
          <w:sz w:val="16"/>
        </w:rPr>
      </w:pPr>
      <w:r w:rsidRPr="00B8676A">
        <w:rPr>
          <w:sz w:val="16"/>
        </w:rPr>
        <w:t xml:space="preserve">Doctors training on H-1Bs have numerous challenges, as well. They are limited to six years in that category and many </w:t>
      </w:r>
      <w:proofErr w:type="gramStart"/>
      <w:r w:rsidRPr="00B8676A">
        <w:rPr>
          <w:sz w:val="16"/>
        </w:rPr>
        <w:t>use</w:t>
      </w:r>
      <w:proofErr w:type="gramEnd"/>
      <w:r w:rsidRPr="00B8676A">
        <w:rPr>
          <w:sz w:val="16"/>
        </w:rPr>
        <w:t xml:space="preserve"> most or all of their allocated time while they are in their graduate medical education programs. Training programs are usually exempt from H-1B quotas, but doctors are subjected to very strict annual H-1B caps as soon as they seek to switch to an employer that is not exempt from the </w:t>
      </w:r>
      <w:proofErr w:type="gramStart"/>
      <w:r w:rsidRPr="00B8676A">
        <w:rPr>
          <w:sz w:val="16"/>
        </w:rPr>
        <w:t>65,000 annual</w:t>
      </w:r>
      <w:proofErr w:type="gramEnd"/>
      <w:r w:rsidRPr="00B8676A">
        <w:rPr>
          <w:sz w:val="16"/>
        </w:rPr>
        <w:t xml:space="preserve"> limit on H-1B visas. </w:t>
      </w:r>
      <w:r w:rsidRPr="00B8676A">
        <w:rPr>
          <w:rStyle w:val="StyleUnderline"/>
          <w:highlight w:val="yellow"/>
        </w:rPr>
        <w:t xml:space="preserve">Often, </w:t>
      </w:r>
      <w:r w:rsidRPr="00B8676A">
        <w:rPr>
          <w:rStyle w:val="Emphasis"/>
          <w:highlight w:val="yellow"/>
        </w:rPr>
        <w:t>the H-1B quota is exhausted</w:t>
      </w:r>
      <w:r w:rsidRPr="00B8676A">
        <w:rPr>
          <w:rStyle w:val="StyleUnderline"/>
        </w:rPr>
        <w:t xml:space="preserve"> at the time of year physicians complete their training programs </w:t>
      </w:r>
      <w:r w:rsidRPr="00B8676A">
        <w:rPr>
          <w:rStyle w:val="StyleUnderline"/>
          <w:highlight w:val="yellow"/>
        </w:rPr>
        <w:t>and doctors face</w:t>
      </w:r>
      <w:r w:rsidRPr="00B8676A">
        <w:rPr>
          <w:rStyle w:val="StyleUnderline"/>
        </w:rPr>
        <w:t xml:space="preserve"> very </w:t>
      </w:r>
      <w:r w:rsidRPr="00B8676A">
        <w:rPr>
          <w:rStyle w:val="StyleUnderline"/>
          <w:highlight w:val="yellow"/>
        </w:rPr>
        <w:t>limited choices</w:t>
      </w:r>
      <w:r w:rsidRPr="00B8676A">
        <w:rPr>
          <w:rStyle w:val="StyleUnderline"/>
        </w:rPr>
        <w:t xml:space="preserve"> on where they can locate</w:t>
      </w:r>
      <w:r w:rsidRPr="00B8676A">
        <w:rPr>
          <w:sz w:val="16"/>
        </w:rPr>
        <w:t>. Often non-profit employers affiliated with colleges and universities are the only type of employers these doctors can work for without a substantial gap in employment.</w:t>
      </w:r>
    </w:p>
    <w:p w14:paraId="3A00C49E" w14:textId="77777777" w:rsidR="00ED1C29" w:rsidRPr="00B8676A" w:rsidRDefault="00ED1C29" w:rsidP="00ED1C29">
      <w:pPr>
        <w:rPr>
          <w:sz w:val="16"/>
        </w:rPr>
      </w:pPr>
      <w:r w:rsidRPr="00B8676A">
        <w:rPr>
          <w:sz w:val="16"/>
        </w:rPr>
        <w:t xml:space="preserve">Physician immigration has typically enjoyed bipartisan support, but the system still does not work nearly as well as legislators would hope. Tough J-1 waiver and </w:t>
      </w:r>
      <w:r w:rsidRPr="00B8676A">
        <w:rPr>
          <w:rStyle w:val="Emphasis"/>
          <w:highlight w:val="yellow"/>
        </w:rPr>
        <w:t>H-1B cap rules</w:t>
      </w:r>
      <w:r w:rsidRPr="00B8676A">
        <w:rPr>
          <w:sz w:val="16"/>
        </w:rPr>
        <w:t xml:space="preserve"> </w:t>
      </w:r>
      <w:r w:rsidRPr="00B8676A">
        <w:rPr>
          <w:rStyle w:val="StyleUnderline"/>
          <w:highlight w:val="yellow"/>
        </w:rPr>
        <w:t>mean</w:t>
      </w:r>
      <w:r w:rsidRPr="00B8676A">
        <w:rPr>
          <w:rStyle w:val="StyleUnderline"/>
        </w:rPr>
        <w:t xml:space="preserve"> that </w:t>
      </w:r>
      <w:r w:rsidRPr="00B8676A">
        <w:rPr>
          <w:rStyle w:val="StyleUnderline"/>
          <w:highlight w:val="yellow"/>
        </w:rPr>
        <w:t>many communities cannot recruit the doctors they need</w:t>
      </w:r>
      <w:r w:rsidRPr="00B8676A">
        <w:rPr>
          <w:sz w:val="16"/>
        </w:rPr>
        <w:t>.</w:t>
      </w:r>
    </w:p>
    <w:p w14:paraId="4A83B099" w14:textId="77777777" w:rsidR="00ED1C29" w:rsidRPr="00B8676A" w:rsidRDefault="00ED1C29" w:rsidP="00ED1C29">
      <w:pPr>
        <w:rPr>
          <w:sz w:val="16"/>
        </w:rPr>
      </w:pPr>
      <w:r w:rsidRPr="00B8676A">
        <w:rPr>
          <w:sz w:val="16"/>
        </w:rPr>
        <w:lastRenderedPageBreak/>
        <w:t xml:space="preserve">One of the issues Congress is most likely to address is physician immigration, either as part of skilled worker legislation or a separate bill. This area of reform is considerably less controversial and tends to draw strong bipartisan support. </w:t>
      </w:r>
      <w:r w:rsidRPr="00B8676A">
        <w:rPr>
          <w:rStyle w:val="StyleUnderline"/>
          <w:highlight w:val="yellow"/>
        </w:rPr>
        <w:t>The physician shortage</w:t>
      </w:r>
      <w:r w:rsidRPr="00B8676A">
        <w:rPr>
          <w:sz w:val="16"/>
        </w:rPr>
        <w:t xml:space="preserve"> in the United States has been well-documented n11 and </w:t>
      </w:r>
      <w:r w:rsidRPr="00B8676A">
        <w:rPr>
          <w:rStyle w:val="StyleUnderline"/>
          <w:highlight w:val="yellow"/>
        </w:rPr>
        <w:t>is</w:t>
      </w:r>
      <w:r w:rsidRPr="00B8676A">
        <w:rPr>
          <w:rStyle w:val="StyleUnderline"/>
        </w:rPr>
        <w:t xml:space="preserve"> already </w:t>
      </w:r>
      <w:r w:rsidRPr="00B8676A">
        <w:rPr>
          <w:rStyle w:val="StyleUnderline"/>
          <w:highlight w:val="yellow"/>
        </w:rPr>
        <w:t>severely impacting</w:t>
      </w:r>
      <w:r w:rsidRPr="00B8676A">
        <w:rPr>
          <w:rStyle w:val="StyleUnderline"/>
        </w:rPr>
        <w:t xml:space="preserve"> </w:t>
      </w:r>
      <w:r w:rsidRPr="00B8676A">
        <w:rPr>
          <w:rStyle w:val="StyleUnderline"/>
          <w:highlight w:val="yellow"/>
        </w:rPr>
        <w:t>nearly every rural community</w:t>
      </w:r>
      <w:r w:rsidRPr="00B8676A">
        <w:rPr>
          <w:rStyle w:val="StyleUnderline"/>
        </w:rPr>
        <w:t xml:space="preserve"> in America as well as the country's inner cities</w:t>
      </w:r>
      <w:r w:rsidRPr="00B8676A">
        <w:rPr>
          <w:sz w:val="16"/>
        </w:rPr>
        <w:t>. Were physician immigration reform to come up as an individual bill, it would easily pass. However, as one of the more popular immigration reform measures, there is pressure to package the bill with the more controversial measures in order to broaden support for a comprehensive bill. n12</w:t>
      </w:r>
    </w:p>
    <w:p w14:paraId="391AB732" w14:textId="77777777" w:rsidR="00ED1C29" w:rsidRPr="00B8676A" w:rsidRDefault="00ED1C29" w:rsidP="00ED1C29">
      <w:pPr>
        <w:pStyle w:val="Heading4"/>
        <w:rPr>
          <w:u w:val="single"/>
        </w:rPr>
      </w:pPr>
      <w:r w:rsidRPr="00B8676A">
        <w:t xml:space="preserve">H-1B availability is especially critical to supplying physicians in </w:t>
      </w:r>
      <w:r w:rsidRPr="00B8676A">
        <w:rPr>
          <w:u w:val="single"/>
        </w:rPr>
        <w:t>rural</w:t>
      </w:r>
      <w:r w:rsidRPr="00B8676A">
        <w:t xml:space="preserve"> and </w:t>
      </w:r>
      <w:r w:rsidRPr="00B8676A">
        <w:rPr>
          <w:u w:val="single"/>
        </w:rPr>
        <w:t>underserved areas</w:t>
      </w:r>
      <w:r w:rsidRPr="00B8676A">
        <w:t>---</w:t>
      </w:r>
      <w:r w:rsidRPr="00B8676A">
        <w:rPr>
          <w:u w:val="single"/>
        </w:rPr>
        <w:t>and</w:t>
      </w:r>
      <w:r w:rsidRPr="00B8676A">
        <w:t xml:space="preserve">, it allows doctors to gain permanent residency which alleviates </w:t>
      </w:r>
      <w:r w:rsidRPr="00B8676A">
        <w:rPr>
          <w:u w:val="single"/>
        </w:rPr>
        <w:t>long-term gaps</w:t>
      </w:r>
    </w:p>
    <w:p w14:paraId="50F2DC4B" w14:textId="77777777" w:rsidR="00ED1C29" w:rsidRPr="00B8676A" w:rsidRDefault="00ED1C29" w:rsidP="00ED1C29">
      <w:r w:rsidRPr="00B8676A">
        <w:t xml:space="preserve">Anne </w:t>
      </w:r>
      <w:r w:rsidRPr="00B8676A">
        <w:rPr>
          <w:rStyle w:val="Style13ptBold"/>
        </w:rPr>
        <w:t>Kim 18</w:t>
      </w:r>
      <w:r w:rsidRPr="00B8676A">
        <w:t>, editorial advisor at Trade Vistas, a trade report published by CSIS, “How Rural America Benefits from the H-1B Program,” 3/22/18, https://tradevistas.csis.org/rural-america-benefits-h-1b-program/</w:t>
      </w:r>
    </w:p>
    <w:p w14:paraId="0FFA0F01" w14:textId="77777777" w:rsidR="00ED1C29" w:rsidRPr="00B8676A" w:rsidRDefault="00ED1C29" w:rsidP="00ED1C29">
      <w:pPr>
        <w:rPr>
          <w:sz w:val="16"/>
        </w:rPr>
      </w:pPr>
      <w:r w:rsidRPr="00B8676A">
        <w:rPr>
          <w:sz w:val="16"/>
        </w:rPr>
        <w:t xml:space="preserve">Since its creation in 1990, the U.S. H-1B visa program has enabled American employers to hire highly-skilled foreign workers when native-born talent is in short supply. While tech companies account for the lion’s share of the visas granted each year, </w:t>
      </w:r>
      <w:r w:rsidRPr="00B8676A">
        <w:rPr>
          <w:rStyle w:val="StyleUnderline"/>
          <w:highlight w:val="yellow"/>
        </w:rPr>
        <w:t xml:space="preserve">H-1B workers fill </w:t>
      </w:r>
      <w:r w:rsidRPr="00B8676A">
        <w:rPr>
          <w:rStyle w:val="Emphasis"/>
          <w:highlight w:val="yellow"/>
        </w:rPr>
        <w:t>key needs</w:t>
      </w:r>
      <w:r w:rsidRPr="00B8676A">
        <w:rPr>
          <w:rStyle w:val="StyleUnderline"/>
          <w:highlight w:val="yellow"/>
        </w:rPr>
        <w:t xml:space="preserve"> in</w:t>
      </w:r>
      <w:r w:rsidRPr="00B8676A">
        <w:rPr>
          <w:rStyle w:val="StyleUnderline"/>
        </w:rPr>
        <w:t xml:space="preserve"> </w:t>
      </w:r>
      <w:r w:rsidRPr="00B8676A">
        <w:rPr>
          <w:sz w:val="16"/>
        </w:rPr>
        <w:t>other industries as well.</w:t>
      </w:r>
    </w:p>
    <w:p w14:paraId="071E401B" w14:textId="77777777" w:rsidR="00ED1C29" w:rsidRPr="00B8676A" w:rsidRDefault="00ED1C29" w:rsidP="00ED1C29">
      <w:pPr>
        <w:rPr>
          <w:sz w:val="16"/>
        </w:rPr>
      </w:pPr>
      <w:r w:rsidRPr="00B8676A">
        <w:rPr>
          <w:sz w:val="16"/>
        </w:rPr>
        <w:t xml:space="preserve">One such field is </w:t>
      </w:r>
      <w:r w:rsidRPr="00B8676A">
        <w:rPr>
          <w:rStyle w:val="StyleUnderline"/>
          <w:highlight w:val="yellow"/>
        </w:rPr>
        <w:t>health care, where foreign workers have</w:t>
      </w:r>
      <w:r w:rsidRPr="00B8676A">
        <w:rPr>
          <w:rStyle w:val="StyleUnderline"/>
        </w:rPr>
        <w:t xml:space="preserve"> been </w:t>
      </w:r>
      <w:r w:rsidRPr="00B8676A">
        <w:rPr>
          <w:rStyle w:val="Emphasis"/>
        </w:rPr>
        <w:t xml:space="preserve">especially </w:t>
      </w:r>
      <w:r w:rsidRPr="00B8676A">
        <w:rPr>
          <w:rStyle w:val="Emphasis"/>
          <w:highlight w:val="yellow"/>
        </w:rPr>
        <w:t>crucial</w:t>
      </w:r>
      <w:r w:rsidRPr="00B8676A">
        <w:rPr>
          <w:rStyle w:val="StyleUnderline"/>
          <w:highlight w:val="yellow"/>
        </w:rPr>
        <w:t xml:space="preserve"> for</w:t>
      </w:r>
      <w:r w:rsidRPr="00B8676A">
        <w:rPr>
          <w:rStyle w:val="StyleUnderline"/>
        </w:rPr>
        <w:t xml:space="preserve"> providing </w:t>
      </w:r>
      <w:r w:rsidRPr="00B8676A">
        <w:rPr>
          <w:rStyle w:val="StyleUnderline"/>
          <w:highlight w:val="yellow"/>
        </w:rPr>
        <w:t xml:space="preserve">care in </w:t>
      </w:r>
      <w:r w:rsidRPr="00B8676A">
        <w:rPr>
          <w:rStyle w:val="Emphasis"/>
          <w:highlight w:val="yellow"/>
        </w:rPr>
        <w:t>rural and underserved areas</w:t>
      </w:r>
      <w:r w:rsidRPr="00B8676A">
        <w:rPr>
          <w:rStyle w:val="StyleUnderline"/>
        </w:rPr>
        <w:t xml:space="preserve"> where recruiting American doctors</w:t>
      </w:r>
      <w:r w:rsidRPr="00B8676A">
        <w:rPr>
          <w:sz w:val="16"/>
        </w:rPr>
        <w:t xml:space="preserve">, dentists and other health professionals </w:t>
      </w:r>
      <w:r w:rsidRPr="00B8676A">
        <w:rPr>
          <w:rStyle w:val="StyleUnderline"/>
        </w:rPr>
        <w:t>can be tough</w:t>
      </w:r>
      <w:r w:rsidRPr="00B8676A">
        <w:rPr>
          <w:sz w:val="16"/>
        </w:rPr>
        <w:t>.</w:t>
      </w:r>
    </w:p>
    <w:p w14:paraId="2E8DFBC4" w14:textId="77777777" w:rsidR="00ED1C29" w:rsidRPr="00B8676A" w:rsidRDefault="00ED1C29" w:rsidP="00ED1C29">
      <w:pPr>
        <w:rPr>
          <w:sz w:val="16"/>
        </w:rPr>
      </w:pPr>
      <w:r w:rsidRPr="00B8676A">
        <w:rPr>
          <w:sz w:val="16"/>
        </w:rPr>
        <w:t xml:space="preserve">As many as 1 in 4 physicians are foreign-trained. And according to the American Immigration Council, </w:t>
      </w:r>
      <w:r w:rsidRPr="00B8676A">
        <w:rPr>
          <w:rStyle w:val="StyleUnderline"/>
        </w:rPr>
        <w:t>they are much more likely than their American counterparts to serve in areas with higher poverty and lower educational levels</w:t>
      </w:r>
      <w:r w:rsidRPr="00B8676A">
        <w:rPr>
          <w:sz w:val="16"/>
        </w:rPr>
        <w:t>. For instance, says the Council, foreign doctors account for about 43 percent of the physicians practicing in areas with per capita income of $15,000 or less.</w:t>
      </w:r>
    </w:p>
    <w:p w14:paraId="18004B46" w14:textId="77777777" w:rsidR="00ED1C29" w:rsidRPr="00B8676A" w:rsidRDefault="00ED1C29" w:rsidP="00ED1C29">
      <w:pPr>
        <w:rPr>
          <w:sz w:val="16"/>
        </w:rPr>
      </w:pPr>
      <w:r w:rsidRPr="00B8676A">
        <w:rPr>
          <w:rStyle w:val="StyleUnderline"/>
          <w:highlight w:val="yellow"/>
        </w:rPr>
        <w:t>Many</w:t>
      </w:r>
      <w:r w:rsidRPr="00B8676A">
        <w:rPr>
          <w:rStyle w:val="StyleUnderline"/>
        </w:rPr>
        <w:t xml:space="preserve"> of these </w:t>
      </w:r>
      <w:r w:rsidRPr="00B8676A">
        <w:rPr>
          <w:rStyle w:val="StyleUnderline"/>
          <w:highlight w:val="yellow"/>
        </w:rPr>
        <w:t>doctors begin their practice</w:t>
      </w:r>
      <w:r w:rsidRPr="00B8676A">
        <w:rPr>
          <w:rStyle w:val="StyleUnderline"/>
        </w:rPr>
        <w:t xml:space="preserve"> in the United States </w:t>
      </w:r>
      <w:r w:rsidRPr="00B8676A">
        <w:rPr>
          <w:rStyle w:val="Emphasis"/>
          <w:highlight w:val="yellow"/>
        </w:rPr>
        <w:t>through the H-1B</w:t>
      </w:r>
      <w:r w:rsidRPr="00B8676A">
        <w:rPr>
          <w:rStyle w:val="Emphasis"/>
        </w:rPr>
        <w:t xml:space="preserve"> program</w:t>
      </w:r>
      <w:r w:rsidRPr="00B8676A">
        <w:rPr>
          <w:rStyle w:val="StyleUnderline"/>
        </w:rPr>
        <w:t xml:space="preserve">, </w:t>
      </w:r>
      <w:r w:rsidRPr="00B8676A">
        <w:rPr>
          <w:rStyle w:val="StyleUnderline"/>
          <w:highlight w:val="yellow"/>
        </w:rPr>
        <w:t>which can</w:t>
      </w:r>
      <w:r w:rsidRPr="00B8676A">
        <w:rPr>
          <w:rStyle w:val="StyleUnderline"/>
        </w:rPr>
        <w:t xml:space="preserve"> later </w:t>
      </w:r>
      <w:r w:rsidRPr="00B8676A">
        <w:rPr>
          <w:rStyle w:val="StyleUnderline"/>
          <w:highlight w:val="yellow"/>
        </w:rPr>
        <w:t xml:space="preserve">become the </w:t>
      </w:r>
      <w:r w:rsidRPr="00B8676A">
        <w:rPr>
          <w:rStyle w:val="Emphasis"/>
          <w:highlight w:val="yellow"/>
        </w:rPr>
        <w:t>gateway to a green card</w:t>
      </w:r>
      <w:r w:rsidRPr="00B8676A">
        <w:rPr>
          <w:sz w:val="16"/>
        </w:rPr>
        <w:t xml:space="preserve"> and, eventually, to citizenship. In 2016, according to an analysis published by the Journal of the American Medical Association (JAMA), more than 2,100 hospitals and other providers were approved to fill roughly 10,500 physician slots with H-1B workers.</w:t>
      </w:r>
    </w:p>
    <w:p w14:paraId="5E547154" w14:textId="77777777" w:rsidR="00ED1C29" w:rsidRPr="00B8676A" w:rsidRDefault="00ED1C29" w:rsidP="00ED1C29">
      <w:pPr>
        <w:rPr>
          <w:sz w:val="16"/>
        </w:rPr>
      </w:pPr>
      <w:r w:rsidRPr="00B8676A">
        <w:rPr>
          <w:sz w:val="16"/>
        </w:rPr>
        <w:t xml:space="preserve">Among the states with the highest share of H-1B applicants were North Dakota – where 4.7% of doctors are H-1B applicants –along with Michigan, Illinois, New York and Ohio, as well as Nebraska, West Virginia, Iowa and Maine. Courtney </w:t>
      </w:r>
      <w:proofErr w:type="spellStart"/>
      <w:r w:rsidRPr="00B8676A">
        <w:rPr>
          <w:sz w:val="16"/>
        </w:rPr>
        <w:t>Koebele</w:t>
      </w:r>
      <w:proofErr w:type="spellEnd"/>
      <w:r w:rsidRPr="00B8676A">
        <w:rPr>
          <w:sz w:val="16"/>
        </w:rPr>
        <w:t xml:space="preserve">, executive director of the North Dakota Medical Association, told The New York Times that </w:t>
      </w:r>
      <w:r w:rsidRPr="00B8676A">
        <w:rPr>
          <w:rStyle w:val="StyleUnderline"/>
          <w:highlight w:val="yellow"/>
        </w:rPr>
        <w:t xml:space="preserve">these doctors “are </w:t>
      </w:r>
      <w:r w:rsidRPr="00B8676A">
        <w:rPr>
          <w:rStyle w:val="Emphasis"/>
          <w:highlight w:val="yellow"/>
        </w:rPr>
        <w:t>vitally important</w:t>
      </w:r>
      <w:r w:rsidRPr="00B8676A">
        <w:rPr>
          <w:rStyle w:val="StyleUnderline"/>
        </w:rPr>
        <w:t xml:space="preserve"> to our state</w:t>
      </w:r>
      <w:r w:rsidRPr="00B8676A">
        <w:rPr>
          <w:sz w:val="16"/>
        </w:rPr>
        <w:t>.”</w:t>
      </w:r>
    </w:p>
    <w:p w14:paraId="688C867E" w14:textId="77777777" w:rsidR="00ED1C29" w:rsidRPr="00B8676A" w:rsidRDefault="00ED1C29" w:rsidP="00ED1C29">
      <w:pPr>
        <w:rPr>
          <w:sz w:val="16"/>
        </w:rPr>
      </w:pPr>
      <w:r w:rsidRPr="00B8676A">
        <w:rPr>
          <w:sz w:val="16"/>
        </w:rPr>
        <w:t>Of particular importance to rural areas is the so-called “Conrad 30 Waiver Program,” named after former North Dakota Sen. Kent Conrad, which waives a requirement that doctors finishing their medical training in the United States return home for two years before they can apply to work in America. Under this program, each state’s health department can petition for H-1B status for up to 30 foreign doctors a year, provided the physicians agree to work in medical shortage area for three years. Since 1994, the program has helped bring more than 15,000 doctors to underserved communities, according to the American Medical Association.</w:t>
      </w:r>
    </w:p>
    <w:p w14:paraId="72108DF3" w14:textId="77777777" w:rsidR="00ED1C29" w:rsidRPr="00B8676A" w:rsidRDefault="00ED1C29" w:rsidP="00ED1C29">
      <w:pPr>
        <w:rPr>
          <w:sz w:val="16"/>
        </w:rPr>
      </w:pPr>
      <w:r w:rsidRPr="00B8676A">
        <w:rPr>
          <w:sz w:val="16"/>
        </w:rPr>
        <w:t xml:space="preserve">Another need foreign professionals fill is </w:t>
      </w:r>
      <w:r w:rsidRPr="00B8676A">
        <w:rPr>
          <w:rStyle w:val="StyleUnderline"/>
        </w:rPr>
        <w:t>in dentistry</w:t>
      </w:r>
      <w:r w:rsidRPr="00B8676A">
        <w:rPr>
          <w:sz w:val="16"/>
        </w:rPr>
        <w:t xml:space="preserve">, where </w:t>
      </w:r>
      <w:r w:rsidRPr="00B8676A">
        <w:rPr>
          <w:rStyle w:val="StyleUnderline"/>
        </w:rPr>
        <w:t>shortages can be even more acute</w:t>
      </w:r>
      <w:r w:rsidRPr="00B8676A">
        <w:rPr>
          <w:sz w:val="16"/>
        </w:rPr>
        <w:t>. For instance, the national dental chain Kool Smiles, which specializes in operating clinics in low-income and rural areas, says that roughly 10 percent of its 500 dentists are in “some sort of immigration status,” according to company official Dave King, including H-1B as well as in the process for other visas or a green card.</w:t>
      </w:r>
    </w:p>
    <w:p w14:paraId="00229EFD" w14:textId="77777777" w:rsidR="00ED1C29" w:rsidRPr="00B8676A" w:rsidRDefault="00ED1C29" w:rsidP="00ED1C29">
      <w:pPr>
        <w:rPr>
          <w:sz w:val="16"/>
        </w:rPr>
      </w:pPr>
      <w:r w:rsidRPr="00B8676A">
        <w:rPr>
          <w:sz w:val="16"/>
        </w:rPr>
        <w:t xml:space="preserve">Among these dentists is Venezuelan native Orlando Abreu </w:t>
      </w:r>
      <w:proofErr w:type="spellStart"/>
      <w:r w:rsidRPr="00B8676A">
        <w:rPr>
          <w:sz w:val="16"/>
        </w:rPr>
        <w:t>Fuerte</w:t>
      </w:r>
      <w:proofErr w:type="spellEnd"/>
      <w:r w:rsidRPr="00B8676A">
        <w:rPr>
          <w:sz w:val="16"/>
        </w:rPr>
        <w:t>, who works in two clinics in rural Virginia. Abreu said he sees 400 to 500 patients a month, some of whom drive from two hours away. “</w:t>
      </w:r>
      <w:r w:rsidRPr="00B8676A">
        <w:rPr>
          <w:rStyle w:val="StyleUnderline"/>
          <w:highlight w:val="yellow"/>
        </w:rPr>
        <w:t>No one wants this job in a rural area</w:t>
      </w:r>
      <w:r w:rsidRPr="00B8676A">
        <w:rPr>
          <w:sz w:val="16"/>
        </w:rPr>
        <w:t>,” said Abreu. Moreover, “</w:t>
      </w:r>
      <w:r w:rsidRPr="00B8676A">
        <w:rPr>
          <w:rStyle w:val="StyleUnderline"/>
        </w:rPr>
        <w:t>other dentists are not interested in Medicaid patients</w:t>
      </w:r>
      <w:r w:rsidRPr="00B8676A">
        <w:rPr>
          <w:sz w:val="16"/>
        </w:rPr>
        <w:t>,” he said. “I have patients who are three years old with cavities and abscesses and infections.”</w:t>
      </w:r>
    </w:p>
    <w:p w14:paraId="4B39FF31" w14:textId="77777777" w:rsidR="00ED1C29" w:rsidRPr="00B8676A" w:rsidRDefault="00ED1C29" w:rsidP="00ED1C29">
      <w:pPr>
        <w:rPr>
          <w:sz w:val="16"/>
        </w:rPr>
      </w:pPr>
      <w:r w:rsidRPr="00B8676A">
        <w:rPr>
          <w:sz w:val="16"/>
        </w:rPr>
        <w:t xml:space="preserve">While doctors and dentists like Abreu help fill a vital need, </w:t>
      </w:r>
      <w:r w:rsidRPr="00B8676A">
        <w:rPr>
          <w:rStyle w:val="Emphasis"/>
          <w:highlight w:val="yellow"/>
        </w:rPr>
        <w:t>there are still not enough of them</w:t>
      </w:r>
      <w:r w:rsidRPr="00B8676A">
        <w:rPr>
          <w:rStyle w:val="StyleUnderline"/>
          <w:highlight w:val="yellow"/>
        </w:rPr>
        <w:t xml:space="preserve"> to meet</w:t>
      </w:r>
      <w:r w:rsidRPr="00B8676A">
        <w:rPr>
          <w:rStyle w:val="StyleUnderline"/>
        </w:rPr>
        <w:t xml:space="preserve"> the </w:t>
      </w:r>
      <w:r w:rsidRPr="00B8676A">
        <w:rPr>
          <w:rStyle w:val="StyleUnderline"/>
          <w:highlight w:val="yellow"/>
        </w:rPr>
        <w:t>demand</w:t>
      </w:r>
      <w:r w:rsidRPr="00B8676A">
        <w:rPr>
          <w:rStyle w:val="StyleUnderline"/>
        </w:rPr>
        <w:t xml:space="preserve"> for skilled professionals</w:t>
      </w:r>
      <w:r w:rsidRPr="00B8676A">
        <w:rPr>
          <w:sz w:val="16"/>
        </w:rPr>
        <w:t xml:space="preserve">. Since 2005, </w:t>
      </w:r>
      <w:r w:rsidRPr="00B8676A">
        <w:rPr>
          <w:rStyle w:val="Emphasis"/>
          <w:highlight w:val="yellow"/>
        </w:rPr>
        <w:t>the H-1B</w:t>
      </w:r>
      <w:r w:rsidRPr="00B8676A">
        <w:rPr>
          <w:rStyle w:val="Emphasis"/>
        </w:rPr>
        <w:t xml:space="preserve"> program </w:t>
      </w:r>
      <w:r w:rsidRPr="00B8676A">
        <w:rPr>
          <w:rStyle w:val="Emphasis"/>
          <w:highlight w:val="yellow"/>
        </w:rPr>
        <w:t>has been capped at 65,000</w:t>
      </w:r>
      <w:r w:rsidRPr="00B8676A">
        <w:rPr>
          <w:rStyle w:val="Emphasis"/>
        </w:rPr>
        <w:t xml:space="preserve"> visas</w:t>
      </w:r>
      <w:r w:rsidRPr="00B8676A">
        <w:rPr>
          <w:sz w:val="16"/>
        </w:rPr>
        <w:t xml:space="preserve">, plus an additional 20,000 for </w:t>
      </w:r>
      <w:r w:rsidRPr="00B8676A">
        <w:rPr>
          <w:sz w:val="16"/>
        </w:rPr>
        <w:lastRenderedPageBreak/>
        <w:t xml:space="preserve">foreign students pursuing advanced degrees. Last year, </w:t>
      </w:r>
      <w:r w:rsidRPr="00B8676A">
        <w:rPr>
          <w:rStyle w:val="StyleUnderline"/>
        </w:rPr>
        <w:t>USCIS reached its 2018 cap on April 7, 2017, just four days after it began accepting H-1B petitions</w:t>
      </w:r>
      <w:r w:rsidRPr="00B8676A">
        <w:rPr>
          <w:sz w:val="16"/>
        </w:rPr>
        <w:t xml:space="preserve"> on April 3. All told, the agency fielded a total of roughly 199,000 applications.</w:t>
      </w:r>
    </w:p>
    <w:p w14:paraId="79D84EFE" w14:textId="77777777" w:rsidR="00ED1C29" w:rsidRDefault="00ED1C29" w:rsidP="00ED1C29">
      <w:pPr>
        <w:pStyle w:val="Heading4"/>
      </w:pPr>
      <w:r>
        <w:t xml:space="preserve">Resolving </w:t>
      </w:r>
      <w:r>
        <w:rPr>
          <w:u w:val="single"/>
        </w:rPr>
        <w:t>talent shortages</w:t>
      </w:r>
      <w:r>
        <w:t xml:space="preserve"> in </w:t>
      </w:r>
      <w:r w:rsidRPr="0096245C">
        <w:rPr>
          <w:u w:val="single"/>
        </w:rPr>
        <w:t>rural health care</w:t>
      </w:r>
      <w:r>
        <w:t xml:space="preserve"> is key to solve food price spikes and food insecurity</w:t>
      </w:r>
    </w:p>
    <w:p w14:paraId="7A5B54CA" w14:textId="77777777" w:rsidR="00ED1C29" w:rsidRPr="00B8676A" w:rsidRDefault="00ED1C29" w:rsidP="00ED1C29">
      <w:r>
        <w:t xml:space="preserve">David </w:t>
      </w:r>
      <w:proofErr w:type="spellStart"/>
      <w:r w:rsidRPr="00C057E4">
        <w:rPr>
          <w:rStyle w:val="Style13ptBold"/>
        </w:rPr>
        <w:t>Alemian</w:t>
      </w:r>
      <w:proofErr w:type="spellEnd"/>
      <w:r w:rsidRPr="00C057E4">
        <w:rPr>
          <w:rStyle w:val="Style13ptBold"/>
        </w:rPr>
        <w:t xml:space="preserve"> 16</w:t>
      </w:r>
      <w:r>
        <w:t xml:space="preserve">, expert in health care recruitment and retention, </w:t>
      </w:r>
      <w:r w:rsidRPr="00B8676A">
        <w:t xml:space="preserve">“Rural Healthcare Is a Matter of National Security,” </w:t>
      </w:r>
      <w:r>
        <w:t>11/8/16</w:t>
      </w:r>
      <w:r w:rsidRPr="00B8676A">
        <w:t>, http://www.mdmag.com/physicians-money-digest/contributor/david-alemian-/2016/11/rural-healthcare-is-a-matter-of-national-security</w:t>
      </w:r>
    </w:p>
    <w:p w14:paraId="1CD0C697" w14:textId="77777777" w:rsidR="00ED1C29" w:rsidRPr="00BF7EBC" w:rsidRDefault="00ED1C29" w:rsidP="00ED1C29">
      <w:pPr>
        <w:rPr>
          <w:sz w:val="16"/>
        </w:rPr>
      </w:pPr>
      <w:r w:rsidRPr="00BF7EBC">
        <w:rPr>
          <w:sz w:val="16"/>
        </w:rPr>
        <w:t xml:space="preserve">Value-based healthcare has made the problem of talent retention and recruitment in rural America a matter of national security. </w:t>
      </w:r>
      <w:r w:rsidRPr="006C3EAF">
        <w:rPr>
          <w:rStyle w:val="Emphasis"/>
        </w:rPr>
        <w:t>Talent shortages</w:t>
      </w:r>
      <w:r w:rsidRPr="006C3EAF">
        <w:rPr>
          <w:rStyle w:val="StyleUnderline"/>
        </w:rPr>
        <w:t xml:space="preserve"> make it nearly impossible for </w:t>
      </w:r>
      <w:r w:rsidRPr="006C3EAF">
        <w:rPr>
          <w:rStyle w:val="Emphasis"/>
        </w:rPr>
        <w:t>rural health organizations</w:t>
      </w:r>
      <w:r w:rsidRPr="006C3EAF">
        <w:rPr>
          <w:rStyle w:val="StyleUnderline"/>
        </w:rPr>
        <w:t xml:space="preserve"> to successfully transition to value-based healthcare. </w:t>
      </w:r>
      <w:r w:rsidRPr="00F17090">
        <w:rPr>
          <w:rStyle w:val="Emphasis"/>
          <w:highlight w:val="yellow"/>
        </w:rPr>
        <w:t>Without</w:t>
      </w:r>
      <w:r w:rsidRPr="006C3EAF">
        <w:rPr>
          <w:rStyle w:val="Emphasis"/>
        </w:rPr>
        <w:t xml:space="preserve"> the</w:t>
      </w:r>
      <w:r w:rsidRPr="00BF7EBC">
        <w:rPr>
          <w:rStyle w:val="Emphasis"/>
        </w:rPr>
        <w:t xml:space="preserve"> needed </w:t>
      </w:r>
      <w:proofErr w:type="gramStart"/>
      <w:r w:rsidRPr="006C3EAF">
        <w:rPr>
          <w:rStyle w:val="Emphasis"/>
          <w:highlight w:val="yellow"/>
        </w:rPr>
        <w:t>high quality</w:t>
      </w:r>
      <w:proofErr w:type="gramEnd"/>
      <w:r w:rsidRPr="006C3EAF">
        <w:rPr>
          <w:rStyle w:val="Emphasis"/>
          <w:highlight w:val="yellow"/>
        </w:rPr>
        <w:t xml:space="preserve"> ta</w:t>
      </w:r>
      <w:r w:rsidRPr="00F17090">
        <w:rPr>
          <w:rStyle w:val="Emphasis"/>
          <w:highlight w:val="yellow"/>
        </w:rPr>
        <w:t>lent</w:t>
      </w:r>
      <w:r w:rsidRPr="00F17090">
        <w:rPr>
          <w:rStyle w:val="StyleUnderline"/>
          <w:highlight w:val="yellow"/>
        </w:rPr>
        <w:t>, rural health organizations will be unable to deliver</w:t>
      </w:r>
      <w:r w:rsidRPr="00BF7EBC">
        <w:rPr>
          <w:rStyle w:val="StyleUnderline"/>
        </w:rPr>
        <w:t xml:space="preserve"> high </w:t>
      </w:r>
      <w:r w:rsidRPr="00F17090">
        <w:rPr>
          <w:rStyle w:val="StyleUnderline"/>
          <w:highlight w:val="yellow"/>
        </w:rPr>
        <w:t>quality healthcare</w:t>
      </w:r>
      <w:r w:rsidRPr="00BF7EBC">
        <w:rPr>
          <w:sz w:val="16"/>
        </w:rPr>
        <w:t>. As a result, Medicare and Medicaid would financially penalize them.</w:t>
      </w:r>
    </w:p>
    <w:p w14:paraId="105F566A" w14:textId="77777777" w:rsidR="00ED1C29" w:rsidRPr="00BF7EBC" w:rsidRDefault="00ED1C29" w:rsidP="00ED1C29">
      <w:pPr>
        <w:rPr>
          <w:sz w:val="16"/>
        </w:rPr>
      </w:pPr>
      <w:r w:rsidRPr="00BF7EBC">
        <w:rPr>
          <w:sz w:val="16"/>
        </w:rPr>
        <w:t xml:space="preserve">Rural health organizations are already struggling with enormous turnover rates and costs that run up into the millions of dollars each year. </w:t>
      </w:r>
      <w:r w:rsidRPr="00F17090">
        <w:rPr>
          <w:rStyle w:val="StyleUnderline"/>
          <w:highlight w:val="yellow"/>
        </w:rPr>
        <w:t>The</w:t>
      </w:r>
      <w:r w:rsidRPr="00BF7EBC">
        <w:rPr>
          <w:sz w:val="16"/>
        </w:rPr>
        <w:t xml:space="preserve"> additional financial </w:t>
      </w:r>
      <w:r w:rsidRPr="00F17090">
        <w:rPr>
          <w:rStyle w:val="StyleUnderline"/>
          <w:highlight w:val="yellow"/>
        </w:rPr>
        <w:t>burden</w:t>
      </w:r>
      <w:r w:rsidRPr="00BF7EBC">
        <w:rPr>
          <w:sz w:val="16"/>
        </w:rPr>
        <w:t xml:space="preserve"> of penalties from Medicare and Medicaid </w:t>
      </w:r>
      <w:r w:rsidRPr="00F17090">
        <w:rPr>
          <w:rStyle w:val="StyleUnderline"/>
          <w:highlight w:val="yellow"/>
        </w:rPr>
        <w:t>will put many</w:t>
      </w:r>
      <w:r w:rsidRPr="00BF7EBC">
        <w:rPr>
          <w:rStyle w:val="StyleUnderline"/>
        </w:rPr>
        <w:t xml:space="preserve"> rural health organizations at risk of going </w:t>
      </w:r>
      <w:r w:rsidRPr="00F17090">
        <w:rPr>
          <w:rStyle w:val="StyleUnderline"/>
          <w:highlight w:val="yellow"/>
        </w:rPr>
        <w:t>out of business</w:t>
      </w:r>
      <w:r w:rsidRPr="00BF7EBC">
        <w:rPr>
          <w:rStyle w:val="StyleUnderline"/>
        </w:rPr>
        <w:t xml:space="preserve">. If </w:t>
      </w:r>
      <w:r w:rsidRPr="00F17090">
        <w:rPr>
          <w:rStyle w:val="StyleUnderline"/>
        </w:rPr>
        <w:t>too</w:t>
      </w:r>
      <w:r w:rsidRPr="00BF7EBC">
        <w:rPr>
          <w:rStyle w:val="StyleUnderline"/>
        </w:rPr>
        <w:t xml:space="preserve"> many rural health organizations go out of business, it then becomes a </w:t>
      </w:r>
      <w:r w:rsidRPr="00BF7EBC">
        <w:rPr>
          <w:rStyle w:val="Emphasis"/>
        </w:rPr>
        <w:t>matter of national security</w:t>
      </w:r>
      <w:r w:rsidRPr="00BF7EBC">
        <w:rPr>
          <w:sz w:val="16"/>
        </w:rPr>
        <w:t xml:space="preserve"> and here’s why:</w:t>
      </w:r>
    </w:p>
    <w:p w14:paraId="3482E5E4" w14:textId="77777777" w:rsidR="00ED1C29" w:rsidRPr="00BF7EBC" w:rsidRDefault="00ED1C29" w:rsidP="00ED1C29">
      <w:pPr>
        <w:rPr>
          <w:sz w:val="16"/>
        </w:rPr>
      </w:pPr>
      <w:r w:rsidRPr="00F17090">
        <w:rPr>
          <w:rStyle w:val="StyleUnderline"/>
          <w:highlight w:val="yellow"/>
        </w:rPr>
        <w:t>In most rural communities</w:t>
      </w:r>
      <w:r w:rsidRPr="00BF7EBC">
        <w:rPr>
          <w:rStyle w:val="StyleUnderline"/>
        </w:rPr>
        <w:t xml:space="preserve">, </w:t>
      </w:r>
      <w:r w:rsidRPr="00BF7EBC">
        <w:rPr>
          <w:rStyle w:val="Emphasis"/>
        </w:rPr>
        <w:t xml:space="preserve">the </w:t>
      </w:r>
      <w:r w:rsidRPr="00F17090">
        <w:rPr>
          <w:rStyle w:val="Emphasis"/>
          <w:highlight w:val="yellow"/>
        </w:rPr>
        <w:t>healthcare</w:t>
      </w:r>
      <w:r w:rsidRPr="00BF7EBC">
        <w:rPr>
          <w:rStyle w:val="Emphasis"/>
        </w:rPr>
        <w:t xml:space="preserve"> organization </w:t>
      </w:r>
      <w:r w:rsidRPr="00F17090">
        <w:rPr>
          <w:rStyle w:val="Emphasis"/>
          <w:highlight w:val="yellow"/>
        </w:rPr>
        <w:t>is the largest employer</w:t>
      </w:r>
      <w:r w:rsidRPr="00F17090">
        <w:rPr>
          <w:rStyle w:val="StyleUnderline"/>
          <w:highlight w:val="yellow"/>
        </w:rPr>
        <w:t>. When the largest employer goes out of business, the community collapses</w:t>
      </w:r>
      <w:r w:rsidRPr="00BF7EBC">
        <w:rPr>
          <w:rStyle w:val="StyleUnderline"/>
        </w:rPr>
        <w:t xml:space="preserve"> and people move away</w:t>
      </w:r>
      <w:r w:rsidRPr="00BF7EBC">
        <w:rPr>
          <w:sz w:val="16"/>
        </w:rPr>
        <w:t xml:space="preserve">. What was once a thriving community then </w:t>
      </w:r>
      <w:proofErr w:type="gramStart"/>
      <w:r w:rsidRPr="00BF7EBC">
        <w:rPr>
          <w:sz w:val="16"/>
        </w:rPr>
        <w:t>becomes</w:t>
      </w:r>
      <w:proofErr w:type="gramEnd"/>
      <w:r w:rsidRPr="00BF7EBC">
        <w:rPr>
          <w:sz w:val="16"/>
        </w:rPr>
        <w:t xml:space="preserve"> a ghost town. </w:t>
      </w:r>
      <w:r w:rsidRPr="00F17090">
        <w:rPr>
          <w:rStyle w:val="Emphasis"/>
          <w:highlight w:val="yellow"/>
        </w:rPr>
        <w:t>Rural America produces</w:t>
      </w:r>
      <w:r w:rsidRPr="00BF7EBC">
        <w:rPr>
          <w:rStyle w:val="Emphasis"/>
        </w:rPr>
        <w:t xml:space="preserve"> the </w:t>
      </w:r>
      <w:r w:rsidRPr="00F17090">
        <w:rPr>
          <w:rStyle w:val="Emphasis"/>
          <w:highlight w:val="yellow"/>
        </w:rPr>
        <w:t>food</w:t>
      </w:r>
      <w:r w:rsidRPr="00BF7EBC">
        <w:rPr>
          <w:rStyle w:val="StyleUnderline"/>
        </w:rPr>
        <w:t xml:space="preserve"> that feeds the rest of the country</w:t>
      </w:r>
      <w:r w:rsidRPr="00BF7EBC">
        <w:rPr>
          <w:sz w:val="16"/>
        </w:rPr>
        <w:t>.</w:t>
      </w:r>
    </w:p>
    <w:p w14:paraId="1CBA3D50" w14:textId="77777777" w:rsidR="00ED1C29" w:rsidRPr="00BF7EBC" w:rsidRDefault="00ED1C29" w:rsidP="00ED1C29">
      <w:pPr>
        <w:rPr>
          <w:sz w:val="16"/>
        </w:rPr>
      </w:pPr>
      <w:r w:rsidRPr="00BF7EBC">
        <w:rPr>
          <w:sz w:val="16"/>
        </w:rPr>
        <w:t xml:space="preserve">What will happen </w:t>
      </w:r>
      <w:r w:rsidRPr="00F17090">
        <w:rPr>
          <w:rStyle w:val="StyleUnderline"/>
          <w:highlight w:val="yellow"/>
        </w:rPr>
        <w:t>when</w:t>
      </w:r>
      <w:r w:rsidRPr="00BF7EBC">
        <w:rPr>
          <w:rStyle w:val="StyleUnderline"/>
        </w:rPr>
        <w:t xml:space="preserve"> our amber </w:t>
      </w:r>
      <w:r w:rsidRPr="00F17090">
        <w:rPr>
          <w:rStyle w:val="StyleUnderline"/>
          <w:highlight w:val="yellow"/>
        </w:rPr>
        <w:t>waves of grain turn to desert wastelands</w:t>
      </w:r>
      <w:r w:rsidRPr="00BF7EBC">
        <w:rPr>
          <w:rStyle w:val="StyleUnderline"/>
        </w:rPr>
        <w:t xml:space="preserve"> because there is no one to work our great farmlands</w:t>
      </w:r>
      <w:r w:rsidRPr="00BF7EBC">
        <w:rPr>
          <w:sz w:val="16"/>
        </w:rPr>
        <w:t xml:space="preserve">? As the source of food dries up, and store shelves empty, </w:t>
      </w:r>
      <w:r w:rsidRPr="00F17090">
        <w:rPr>
          <w:rStyle w:val="Emphasis"/>
          <w:highlight w:val="yellow"/>
        </w:rPr>
        <w:t>the price of food will go through the roof</w:t>
      </w:r>
      <w:r w:rsidRPr="00BF7EBC">
        <w:rPr>
          <w:sz w:val="16"/>
        </w:rPr>
        <w:t xml:space="preserve">. As food prices go up, </w:t>
      </w:r>
      <w:r w:rsidRPr="00BF7EBC">
        <w:rPr>
          <w:rStyle w:val="StyleUnderline"/>
        </w:rPr>
        <w:t>hyperinflation will become a reality</w:t>
      </w:r>
      <w:r w:rsidRPr="00BF7EBC">
        <w:rPr>
          <w:sz w:val="16"/>
        </w:rPr>
        <w:t xml:space="preserve">, and our printed money will become worthless. </w:t>
      </w:r>
      <w:r w:rsidRPr="00F17090">
        <w:rPr>
          <w:rStyle w:val="Emphasis"/>
          <w:highlight w:val="yellow"/>
        </w:rPr>
        <w:t>Almost overnight</w:t>
      </w:r>
      <w:r w:rsidRPr="00F17090">
        <w:rPr>
          <w:rStyle w:val="StyleUnderline"/>
          <w:highlight w:val="yellow"/>
        </w:rPr>
        <w:t>, Americans will</w:t>
      </w:r>
      <w:r w:rsidRPr="00BF7EBC">
        <w:rPr>
          <w:rStyle w:val="StyleUnderline"/>
        </w:rPr>
        <w:t xml:space="preserve"> begin to </w:t>
      </w:r>
      <w:r w:rsidRPr="00F17090">
        <w:rPr>
          <w:rStyle w:val="StyleUnderline"/>
          <w:highlight w:val="yellow"/>
        </w:rPr>
        <w:t>go hungry</w:t>
      </w:r>
      <w:r w:rsidRPr="00F17090">
        <w:rPr>
          <w:sz w:val="16"/>
        </w:rPr>
        <w:t xml:space="preserve"> because</w:t>
      </w:r>
      <w:r w:rsidRPr="00BF7EBC">
        <w:rPr>
          <w:sz w:val="16"/>
        </w:rPr>
        <w:t xml:space="preserve"> they won’t be able to afford to put food on the table.</w:t>
      </w:r>
    </w:p>
    <w:p w14:paraId="2FCEE59A" w14:textId="77777777" w:rsidR="00ED1C29" w:rsidRPr="00B8676A" w:rsidRDefault="00ED1C29" w:rsidP="00ED1C29">
      <w:pPr>
        <w:pStyle w:val="Heading4"/>
      </w:pPr>
      <w:r>
        <w:t>Food price spikes cause great power war through internal instability and resource conflict</w:t>
      </w:r>
    </w:p>
    <w:p w14:paraId="2F4B1FFC" w14:textId="77777777" w:rsidR="00ED1C29" w:rsidRPr="00B8676A" w:rsidRDefault="00ED1C29" w:rsidP="00ED1C29">
      <w:r>
        <w:t xml:space="preserve">Andrew S. </w:t>
      </w:r>
      <w:proofErr w:type="spellStart"/>
      <w:r w:rsidRPr="00A446AA">
        <w:rPr>
          <w:rStyle w:val="Style13ptBold"/>
        </w:rPr>
        <w:t>Natsios</w:t>
      </w:r>
      <w:proofErr w:type="spellEnd"/>
      <w:r w:rsidRPr="00A446AA">
        <w:rPr>
          <w:rStyle w:val="Style13ptBold"/>
        </w:rPr>
        <w:t xml:space="preserve"> 18</w:t>
      </w:r>
      <w:r>
        <w:t>, Professor, George H.W. Bush School of Government at Texas A&amp;M University, “</w:t>
      </w:r>
      <w:r w:rsidRPr="00B8676A">
        <w:t>Modernizing Food Aid: Improving Effectiveness and Saving Lives,”</w:t>
      </w:r>
      <w:r>
        <w:t xml:space="preserve"> 2/14/18, http</w:t>
      </w:r>
      <w:r w:rsidRPr="00B8676A">
        <w:t>://docs.house.gov/meetings/FA/FA00/20180214/106858/HHRG-115-FA00-Wstate-NatsiosA-20180214.pdf</w:t>
      </w:r>
    </w:p>
    <w:p w14:paraId="7016D49F" w14:textId="77777777" w:rsidR="00ED1C29" w:rsidRPr="009372A7" w:rsidRDefault="00ED1C29" w:rsidP="00ED1C29">
      <w:pPr>
        <w:rPr>
          <w:sz w:val="16"/>
        </w:rPr>
      </w:pPr>
      <w:r w:rsidRPr="009372A7">
        <w:rPr>
          <w:sz w:val="16"/>
        </w:rPr>
        <w:t xml:space="preserve">Though this is a humanitarian crisis, it has substantial political implications as well. </w:t>
      </w:r>
      <w:r w:rsidRPr="006C3EAF">
        <w:rPr>
          <w:rStyle w:val="Emphasis"/>
          <w:highlight w:val="yellow"/>
        </w:rPr>
        <w:t>Individuals</w:t>
      </w:r>
      <w:r w:rsidRPr="004B74CB">
        <w:rPr>
          <w:rStyle w:val="Emphasis"/>
        </w:rPr>
        <w:t xml:space="preserve"> frequently </w:t>
      </w:r>
      <w:r w:rsidRPr="006C3EAF">
        <w:rPr>
          <w:rStyle w:val="Emphasis"/>
          <w:highlight w:val="yellow"/>
        </w:rPr>
        <w:t>cope with famine by migrating</w:t>
      </w:r>
      <w:r w:rsidRPr="00316E8F">
        <w:rPr>
          <w:rStyle w:val="StyleUnderline"/>
        </w:rPr>
        <w:t xml:space="preserve">, either within their home country or outside its borders. </w:t>
      </w:r>
      <w:r w:rsidRPr="006C3EAF">
        <w:rPr>
          <w:rStyle w:val="StyleUnderline"/>
          <w:highlight w:val="yellow"/>
        </w:rPr>
        <w:t xml:space="preserve">As a famine grows </w:t>
      </w:r>
      <w:proofErr w:type="gramStart"/>
      <w:r w:rsidRPr="006C3EAF">
        <w:rPr>
          <w:rStyle w:val="StyleUnderline"/>
          <w:highlight w:val="yellow"/>
        </w:rPr>
        <w:t>more deadly</w:t>
      </w:r>
      <w:proofErr w:type="gramEnd"/>
      <w:r w:rsidRPr="006C3EAF">
        <w:rPr>
          <w:sz w:val="16"/>
        </w:rPr>
        <w:t>, refugee</w:t>
      </w:r>
      <w:r w:rsidRPr="009372A7">
        <w:rPr>
          <w:sz w:val="16"/>
        </w:rPr>
        <w:t xml:space="preserve"> and </w:t>
      </w:r>
      <w:r w:rsidRPr="004B74CB">
        <w:rPr>
          <w:rStyle w:val="StyleUnderline"/>
        </w:rPr>
        <w:t xml:space="preserve">internally displaced </w:t>
      </w:r>
      <w:r w:rsidRPr="006C3EAF">
        <w:rPr>
          <w:rStyle w:val="StyleUnderline"/>
          <w:highlight w:val="yellow"/>
        </w:rPr>
        <w:t>camps form and develop</w:t>
      </w:r>
      <w:r w:rsidRPr="004B74CB">
        <w:rPr>
          <w:rStyle w:val="StyleUnderline"/>
        </w:rPr>
        <w:t xml:space="preserve"> their own, often </w:t>
      </w:r>
      <w:r w:rsidRPr="006C3EAF">
        <w:rPr>
          <w:rStyle w:val="StyleUnderline"/>
          <w:highlight w:val="yellow"/>
        </w:rPr>
        <w:t>violent, systems of internal governance</w:t>
      </w:r>
      <w:r w:rsidRPr="006C3EAF">
        <w:rPr>
          <w:sz w:val="16"/>
          <w:highlight w:val="yellow"/>
        </w:rPr>
        <w:t>,</w:t>
      </w:r>
      <w:r w:rsidRPr="009372A7">
        <w:rPr>
          <w:sz w:val="16"/>
        </w:rPr>
        <w:t xml:space="preserve"> and past experience shows us that </w:t>
      </w:r>
      <w:r w:rsidRPr="004B74CB">
        <w:rPr>
          <w:rStyle w:val="StyleUnderline"/>
        </w:rPr>
        <w:t xml:space="preserve">allowing </w:t>
      </w:r>
      <w:r w:rsidRPr="006C3EAF">
        <w:rPr>
          <w:rStyle w:val="StyleUnderline"/>
          <w:highlight w:val="yellow"/>
        </w:rPr>
        <w:t>these</w:t>
      </w:r>
      <w:r w:rsidRPr="004B74CB">
        <w:rPr>
          <w:rStyle w:val="StyleUnderline"/>
        </w:rPr>
        <w:t xml:space="preserve"> camps to fester</w:t>
      </w:r>
      <w:r w:rsidRPr="009372A7">
        <w:rPr>
          <w:sz w:val="16"/>
        </w:rPr>
        <w:t xml:space="preserve"> over time </w:t>
      </w:r>
      <w:r w:rsidRPr="006C3EAF">
        <w:rPr>
          <w:rStyle w:val="StyleUnderline"/>
          <w:highlight w:val="yellow"/>
        </w:rPr>
        <w:t xml:space="preserve">results in </w:t>
      </w:r>
      <w:r w:rsidRPr="006C3EAF">
        <w:rPr>
          <w:rStyle w:val="Emphasis"/>
          <w:highlight w:val="yellow"/>
        </w:rPr>
        <w:t>extremist groups</w:t>
      </w:r>
      <w:r w:rsidRPr="004B74CB">
        <w:rPr>
          <w:rStyle w:val="Emphasis"/>
        </w:rPr>
        <w:t xml:space="preserve"> taking root</w:t>
      </w:r>
      <w:r w:rsidRPr="009372A7">
        <w:rPr>
          <w:sz w:val="16"/>
        </w:rPr>
        <w:t>. For example, in Somalia in 1992, famine and conflict forced families into displaced camps under the control of warlords, who actively recruited unemployed, angry, and hungry young men for their militias.</w:t>
      </w:r>
    </w:p>
    <w:p w14:paraId="36E7BBF1" w14:textId="77777777" w:rsidR="00ED1C29" w:rsidRPr="009372A7" w:rsidRDefault="00ED1C29" w:rsidP="00ED1C29">
      <w:pPr>
        <w:rPr>
          <w:sz w:val="16"/>
        </w:rPr>
      </w:pPr>
      <w:r w:rsidRPr="009372A7">
        <w:rPr>
          <w:sz w:val="16"/>
        </w:rPr>
        <w:t xml:space="preserve">Similarly, after the Russian invasion of Afghanistan in 1979 drove millions of Afghans to neighboring Pakistan, refugee camps formed which became the birthplace of the Taliban. We are all aware of how this led to the worst terrorist attack in U.S. history and the </w:t>
      </w:r>
      <w:proofErr w:type="gramStart"/>
      <w:r w:rsidRPr="009372A7">
        <w:rPr>
          <w:sz w:val="16"/>
        </w:rPr>
        <w:t>seventeen year</w:t>
      </w:r>
      <w:proofErr w:type="gramEnd"/>
      <w:r w:rsidRPr="009372A7">
        <w:rPr>
          <w:sz w:val="16"/>
        </w:rPr>
        <w:t xml:space="preserve"> effort by the United States government to stabilize Afghanistan. In histories such as these, we can see the unfolding of humanitarian crises that threaten not only human rights, millions of people’s lives, but also United States national security.</w:t>
      </w:r>
    </w:p>
    <w:p w14:paraId="7321E0D8" w14:textId="77777777" w:rsidR="00ED1C29" w:rsidRPr="009372A7" w:rsidRDefault="00ED1C29" w:rsidP="00ED1C29">
      <w:pPr>
        <w:rPr>
          <w:sz w:val="16"/>
        </w:rPr>
      </w:pPr>
      <w:r w:rsidRPr="004B74CB">
        <w:rPr>
          <w:rStyle w:val="StyleUnderline"/>
        </w:rPr>
        <w:t xml:space="preserve">Severe and </w:t>
      </w:r>
      <w:r w:rsidRPr="006C3EAF">
        <w:rPr>
          <w:rStyle w:val="StyleUnderline"/>
          <w:highlight w:val="yellow"/>
        </w:rPr>
        <w:t>prolonged food insecurity</w:t>
      </w:r>
      <w:r w:rsidRPr="009372A7">
        <w:rPr>
          <w:sz w:val="16"/>
        </w:rPr>
        <w:t xml:space="preserve">, particularly for great powers with large militaries, </w:t>
      </w:r>
      <w:r w:rsidRPr="004B74CB">
        <w:rPr>
          <w:rStyle w:val="StyleUnderline"/>
        </w:rPr>
        <w:t xml:space="preserve">has a history of </w:t>
      </w:r>
      <w:r w:rsidRPr="006C3EAF">
        <w:rPr>
          <w:rStyle w:val="StyleUnderline"/>
          <w:highlight w:val="yellow"/>
        </w:rPr>
        <w:t>lead</w:t>
      </w:r>
      <w:r w:rsidRPr="004B74CB">
        <w:rPr>
          <w:rStyle w:val="StyleUnderline"/>
        </w:rPr>
        <w:t xml:space="preserve">ing </w:t>
      </w:r>
      <w:r w:rsidRPr="006C3EAF">
        <w:rPr>
          <w:rStyle w:val="StyleUnderline"/>
          <w:highlight w:val="yellow"/>
        </w:rPr>
        <w:t xml:space="preserve">to </w:t>
      </w:r>
      <w:r w:rsidRPr="006C3EAF">
        <w:rPr>
          <w:rStyle w:val="Emphasis"/>
          <w:highlight w:val="yellow"/>
        </w:rPr>
        <w:t>wars among</w:t>
      </w:r>
      <w:r w:rsidRPr="004B74CB">
        <w:rPr>
          <w:rStyle w:val="Emphasis"/>
        </w:rPr>
        <w:t xml:space="preserve"> the </w:t>
      </w:r>
      <w:r w:rsidRPr="006C3EAF">
        <w:rPr>
          <w:rStyle w:val="Emphasis"/>
          <w:highlight w:val="yellow"/>
        </w:rPr>
        <w:t>great powers</w:t>
      </w:r>
      <w:r w:rsidRPr="009372A7">
        <w:rPr>
          <w:sz w:val="16"/>
        </w:rPr>
        <w:t xml:space="preserve">. In the lead-up to World War II, Adolf Hitler executed a foreign policy that sought to overthrow the </w:t>
      </w:r>
      <w:r w:rsidRPr="009372A7">
        <w:rPr>
          <w:sz w:val="16"/>
        </w:rPr>
        <w:lastRenderedPageBreak/>
        <w:t xml:space="preserve">existing international order. One of his motivations for German expansionism was to secure land to cultivate food for the German population. He believed Germany lost WWI because it could not feed its own population from its own resources. Similarly, the Nazis carried out the horrors of the Holocaust and attempted the extermination of the urbanized Slavic peoples of central Europe to shrink these populations, which Hitler believed would ensure food for German Aryans by killing off what the Nazi regime called “useless eaters”. </w:t>
      </w:r>
      <w:r w:rsidRPr="009372A7">
        <w:rPr>
          <w:rStyle w:val="StyleUnderline"/>
        </w:rPr>
        <w:t xml:space="preserve">The Japanese suffered </w:t>
      </w:r>
      <w:r w:rsidRPr="009372A7">
        <w:rPr>
          <w:rStyle w:val="Emphasis"/>
        </w:rPr>
        <w:t>localized famines in the early and mid-1930s</w:t>
      </w:r>
      <w:r w:rsidRPr="009372A7">
        <w:rPr>
          <w:rStyle w:val="StyleUnderline"/>
        </w:rPr>
        <w:t xml:space="preserve"> because they could not produce or import enough food to feed their growing population: the expansion of the Japanese empire that led to WWII in Asia was </w:t>
      </w:r>
      <w:r w:rsidRPr="009372A7">
        <w:rPr>
          <w:rStyle w:val="Emphasis"/>
        </w:rPr>
        <w:t>partially driven by this fear</w:t>
      </w:r>
      <w:r w:rsidRPr="009372A7">
        <w:rPr>
          <w:sz w:val="16"/>
        </w:rPr>
        <w:t xml:space="preserve">. Over the past decade, Asian powers, concerned by their rising food needs over the next century, are leasing hundreds of thousands of acres of land in Africa on </w:t>
      </w:r>
      <w:proofErr w:type="gramStart"/>
      <w:r w:rsidRPr="009372A7">
        <w:rPr>
          <w:sz w:val="16"/>
        </w:rPr>
        <w:t>ninety-nine year</w:t>
      </w:r>
      <w:proofErr w:type="gramEnd"/>
      <w:r w:rsidRPr="009372A7">
        <w:rPr>
          <w:sz w:val="16"/>
        </w:rPr>
        <w:t xml:space="preserve"> leases to grow food in the future because they believe themselves to be at risk of food crisis in the event of a break of the international food system.</w:t>
      </w:r>
    </w:p>
    <w:p w14:paraId="75BBA591" w14:textId="77777777" w:rsidR="00ED1C29" w:rsidRPr="009372A7" w:rsidRDefault="00ED1C29" w:rsidP="00ED1C29">
      <w:pPr>
        <w:rPr>
          <w:sz w:val="16"/>
        </w:rPr>
      </w:pPr>
      <w:r w:rsidRPr="006C3EAF">
        <w:rPr>
          <w:rStyle w:val="StyleUnderline"/>
          <w:highlight w:val="yellow"/>
        </w:rPr>
        <w:t>In non-democratic countries</w:t>
      </w:r>
      <w:r w:rsidRPr="009372A7">
        <w:rPr>
          <w:rStyle w:val="StyleUnderline"/>
        </w:rPr>
        <w:t xml:space="preserve"> lacking feedback and accountability mechanisms</w:t>
      </w:r>
      <w:r w:rsidRPr="009372A7">
        <w:rPr>
          <w:sz w:val="16"/>
        </w:rPr>
        <w:t xml:space="preserve"> for citizens to express discontent to government in a peaceful manner, </w:t>
      </w:r>
      <w:r w:rsidRPr="006C3EAF">
        <w:rPr>
          <w:rStyle w:val="Emphasis"/>
          <w:highlight w:val="yellow"/>
        </w:rPr>
        <w:t>famines heighten</w:t>
      </w:r>
      <w:r w:rsidRPr="009372A7">
        <w:rPr>
          <w:rStyle w:val="Emphasis"/>
        </w:rPr>
        <w:t xml:space="preserve"> the risk of </w:t>
      </w:r>
      <w:r w:rsidRPr="006C3EAF">
        <w:rPr>
          <w:rStyle w:val="Emphasis"/>
          <w:highlight w:val="yellow"/>
        </w:rPr>
        <w:t>conflict</w:t>
      </w:r>
      <w:r w:rsidRPr="009372A7">
        <w:rPr>
          <w:rStyle w:val="Emphasis"/>
        </w:rPr>
        <w:t>.</w:t>
      </w:r>
      <w:r w:rsidRPr="009372A7">
        <w:rPr>
          <w:sz w:val="16"/>
        </w:rPr>
        <w:t xml:space="preserve"> For example, </w:t>
      </w:r>
      <w:r w:rsidRPr="009372A7">
        <w:rPr>
          <w:rStyle w:val="StyleUnderline"/>
        </w:rPr>
        <w:t>during the West African famine</w:t>
      </w:r>
      <w:r w:rsidRPr="009372A7">
        <w:rPr>
          <w:sz w:val="16"/>
        </w:rPr>
        <w:t xml:space="preserve"> of 1968-1974, </w:t>
      </w:r>
      <w:r w:rsidRPr="009372A7">
        <w:rPr>
          <w:rStyle w:val="StyleUnderline"/>
        </w:rPr>
        <w:t xml:space="preserve">most governments in West Africa fell to coups or uprisings driven by the famine. In the mid-2000s, this pattern repeated itself when rising food prices caused </w:t>
      </w:r>
      <w:r w:rsidRPr="009372A7">
        <w:rPr>
          <w:rStyle w:val="Emphasis"/>
        </w:rPr>
        <w:t>riots in urban areas</w:t>
      </w:r>
      <w:r w:rsidRPr="009372A7">
        <w:rPr>
          <w:rStyle w:val="StyleUnderline"/>
        </w:rPr>
        <w:t xml:space="preserve"> across the Arab world and Africa</w:t>
      </w:r>
      <w:r w:rsidRPr="006C3EAF">
        <w:rPr>
          <w:rStyle w:val="StyleUnderline"/>
        </w:rPr>
        <w:t xml:space="preserve">. </w:t>
      </w:r>
      <w:r w:rsidRPr="006C3EAF">
        <w:rPr>
          <w:rStyle w:val="Emphasis"/>
          <w:highlight w:val="yellow"/>
        </w:rPr>
        <w:t>One of the major factors driving</w:t>
      </w:r>
      <w:r w:rsidRPr="009372A7">
        <w:rPr>
          <w:rStyle w:val="Emphasis"/>
        </w:rPr>
        <w:t xml:space="preserve"> the </w:t>
      </w:r>
      <w:r w:rsidRPr="006C3EAF">
        <w:rPr>
          <w:rStyle w:val="Emphasis"/>
          <w:highlight w:val="yellow"/>
        </w:rPr>
        <w:t>Arab uprisings</w:t>
      </w:r>
      <w:r w:rsidRPr="009372A7">
        <w:rPr>
          <w:rStyle w:val="StyleUnderline"/>
        </w:rPr>
        <w:t xml:space="preserve"> of 2009 and 2010 </w:t>
      </w:r>
      <w:r w:rsidRPr="006C3EAF">
        <w:rPr>
          <w:rStyle w:val="StyleUnderline"/>
          <w:highlight w:val="yellow"/>
        </w:rPr>
        <w:t>were food insecurity caused by</w:t>
      </w:r>
      <w:r w:rsidRPr="009372A7">
        <w:rPr>
          <w:rStyle w:val="StyleUnderline"/>
        </w:rPr>
        <w:t xml:space="preserve"> </w:t>
      </w:r>
      <w:r w:rsidRPr="009372A7">
        <w:rPr>
          <w:rStyle w:val="Emphasis"/>
        </w:rPr>
        <w:t xml:space="preserve">rapidly and </w:t>
      </w:r>
      <w:r w:rsidRPr="006C3EAF">
        <w:rPr>
          <w:rStyle w:val="Emphasis"/>
          <w:highlight w:val="yellow"/>
        </w:rPr>
        <w:t>steeply rising food prices</w:t>
      </w:r>
      <w:r w:rsidRPr="009372A7">
        <w:rPr>
          <w:sz w:val="16"/>
        </w:rPr>
        <w:t xml:space="preserve">. We are living with the ongoing chaos in the region driven by these uprisings nine years ago. </w:t>
      </w:r>
      <w:r w:rsidRPr="006C3EAF">
        <w:rPr>
          <w:rStyle w:val="StyleUnderline"/>
          <w:highlight w:val="yellow"/>
        </w:rPr>
        <w:t>While famines</w:t>
      </w:r>
      <w:r w:rsidRPr="006C3EAF">
        <w:rPr>
          <w:rStyle w:val="StyleUnderline"/>
        </w:rPr>
        <w:t xml:space="preserve"> or severe food insecurity </w:t>
      </w:r>
      <w:r w:rsidRPr="006C3EAF">
        <w:rPr>
          <w:rStyle w:val="StyleUnderline"/>
          <w:highlight w:val="yellow"/>
        </w:rPr>
        <w:t>are not the sole reason</w:t>
      </w:r>
      <w:r w:rsidRPr="006C3EAF">
        <w:rPr>
          <w:rStyle w:val="StyleUnderline"/>
        </w:rPr>
        <w:t xml:space="preserve"> for these upheavals, </w:t>
      </w:r>
      <w:r w:rsidRPr="006C3EAF">
        <w:rPr>
          <w:rStyle w:val="StyleUnderline"/>
          <w:highlight w:val="yellow"/>
        </w:rPr>
        <w:t xml:space="preserve">they can be </w:t>
      </w:r>
      <w:r w:rsidRPr="006C3EAF">
        <w:rPr>
          <w:rStyle w:val="Emphasis"/>
          <w:highlight w:val="yellow"/>
        </w:rPr>
        <w:t>the straw that breaks the camel’s back</w:t>
      </w:r>
      <w:r w:rsidRPr="009372A7">
        <w:rPr>
          <w:sz w:val="16"/>
        </w:rPr>
        <w:t xml:space="preserve"> in a context of popular discontentment with welfare and governance issues.</w:t>
      </w:r>
    </w:p>
    <w:p w14:paraId="3ACBA97B" w14:textId="77777777" w:rsidR="00ED1C29" w:rsidRPr="009372A7" w:rsidRDefault="00ED1C29" w:rsidP="00ED1C29">
      <w:pPr>
        <w:rPr>
          <w:sz w:val="16"/>
        </w:rPr>
      </w:pPr>
      <w:r w:rsidRPr="009372A7">
        <w:rPr>
          <w:sz w:val="16"/>
        </w:rPr>
        <w:t xml:space="preserve">Over the next century, food will become an increasingly important matter to people in poor countries across the globe. This will affect the national security of Great Powers such as the United States. Roger </w:t>
      </w:r>
      <w:proofErr w:type="spellStart"/>
      <w:r w:rsidRPr="009372A7">
        <w:rPr>
          <w:sz w:val="16"/>
        </w:rPr>
        <w:t>Thurow</w:t>
      </w:r>
      <w:proofErr w:type="spellEnd"/>
      <w:r w:rsidRPr="009372A7">
        <w:rPr>
          <w:sz w:val="16"/>
        </w:rPr>
        <w:t>, who has written a great deal on modern famines, notes:</w:t>
      </w:r>
    </w:p>
    <w:p w14:paraId="3231ACA0" w14:textId="77777777" w:rsidR="00ED1C29" w:rsidRPr="009372A7" w:rsidRDefault="00ED1C29" w:rsidP="00ED1C29">
      <w:pPr>
        <w:rPr>
          <w:sz w:val="16"/>
        </w:rPr>
      </w:pPr>
      <w:r w:rsidRPr="009372A7">
        <w:rPr>
          <w:sz w:val="16"/>
        </w:rPr>
        <w:t xml:space="preserve">“After World War II, eliminating hunger was seen to be a bulwark against the extremism of the day: international communism. Today, </w:t>
      </w:r>
      <w:r w:rsidRPr="009372A7">
        <w:rPr>
          <w:rStyle w:val="StyleUnderline"/>
        </w:rPr>
        <w:t>eliminating hunger would be a bulwark against</w:t>
      </w:r>
      <w:r w:rsidRPr="009372A7">
        <w:rPr>
          <w:sz w:val="16"/>
        </w:rPr>
        <w:t xml:space="preserve"> the extremism of the twenty-first century: </w:t>
      </w:r>
      <w:r w:rsidRPr="009372A7">
        <w:rPr>
          <w:rStyle w:val="Emphasis"/>
        </w:rPr>
        <w:t>global terrorism</w:t>
      </w:r>
      <w:r w:rsidRPr="009372A7">
        <w:rPr>
          <w:sz w:val="16"/>
        </w:rPr>
        <w:t>.”</w:t>
      </w:r>
    </w:p>
    <w:p w14:paraId="36B840E8" w14:textId="77777777" w:rsidR="00ED1C29" w:rsidRPr="009372A7" w:rsidRDefault="00ED1C29" w:rsidP="00ED1C29">
      <w:pPr>
        <w:rPr>
          <w:sz w:val="16"/>
        </w:rPr>
      </w:pPr>
      <w:r w:rsidRPr="006C3EAF">
        <w:rPr>
          <w:rStyle w:val="Emphasis"/>
          <w:highlight w:val="yellow"/>
        </w:rPr>
        <w:t>Food issues will determine war versus peace</w:t>
      </w:r>
      <w:r w:rsidRPr="006C3EAF">
        <w:rPr>
          <w:rStyle w:val="StyleUnderline"/>
          <w:highlight w:val="yellow"/>
        </w:rPr>
        <w:t xml:space="preserve">, and </w:t>
      </w:r>
      <w:r w:rsidRPr="006C3EAF">
        <w:rPr>
          <w:rStyle w:val="Emphasis"/>
          <w:highlight w:val="yellow"/>
        </w:rPr>
        <w:t>security</w:t>
      </w:r>
      <w:r w:rsidRPr="009372A7">
        <w:rPr>
          <w:rStyle w:val="Emphasis"/>
        </w:rPr>
        <w:t xml:space="preserve"> and </w:t>
      </w:r>
      <w:r w:rsidRPr="006C3EAF">
        <w:rPr>
          <w:rStyle w:val="Emphasis"/>
        </w:rPr>
        <w:t xml:space="preserve">stability </w:t>
      </w:r>
      <w:r w:rsidRPr="006C3EAF">
        <w:rPr>
          <w:rStyle w:val="Emphasis"/>
          <w:highlight w:val="yellow"/>
        </w:rPr>
        <w:t>versus chaos</w:t>
      </w:r>
      <w:r w:rsidRPr="009372A7">
        <w:rPr>
          <w:sz w:val="16"/>
        </w:rPr>
        <w:t>. We must equip policymakers and aid administrators with the tools to manage the crises coming our way. U.S. food aid reforms are no longer simply a peripheral debate on an obscure issue; they will affect our national security interests more than Washington policymakers realize. These reforms will allow us to more quickly, efficiently, and effectively respond to famines, civil conflict, and food crisis.</w:t>
      </w:r>
    </w:p>
    <w:p w14:paraId="3B02907F" w14:textId="77777777" w:rsidR="00F80B6F" w:rsidRPr="00B8676A" w:rsidRDefault="00F80B6F" w:rsidP="00F80B6F">
      <w:pPr>
        <w:pStyle w:val="Heading4"/>
      </w:pPr>
      <w:r w:rsidRPr="00B8676A">
        <w:t xml:space="preserve">Foreign doctors are especially necessary to reduce the </w:t>
      </w:r>
      <w:r w:rsidRPr="00B8676A">
        <w:rPr>
          <w:u w:val="single"/>
        </w:rPr>
        <w:t>primary care shortage</w:t>
      </w:r>
      <w:r w:rsidRPr="00B8676A">
        <w:t xml:space="preserve">---American-trained doctors tend to specialize, which makes immigrant doctors the </w:t>
      </w:r>
      <w:r w:rsidRPr="00B8676A">
        <w:rPr>
          <w:u w:val="single"/>
        </w:rPr>
        <w:t>first line of defense</w:t>
      </w:r>
      <w:r w:rsidRPr="00B8676A">
        <w:t xml:space="preserve"> in the health care system</w:t>
      </w:r>
    </w:p>
    <w:p w14:paraId="6C6E368B" w14:textId="77777777" w:rsidR="00F80B6F" w:rsidRPr="00B8676A" w:rsidRDefault="00F80B6F" w:rsidP="00F80B6F">
      <w:r w:rsidRPr="00B8676A">
        <w:rPr>
          <w:rStyle w:val="Style13ptBold"/>
        </w:rPr>
        <w:t>AIC 18</w:t>
      </w:r>
      <w:r w:rsidRPr="00B8676A">
        <w:t xml:space="preserve"> – American Immigration Council, nonprofit immigration advocacy group, “Foreign-Trained Doctors are Critical to Serving Many U.S. Communities,” January 2018, https://www.americanimmigrationcouncil.org/sites/default/files/research/foreign-trained_doctors_are_critical_to_serving_many_us_communities.pdf</w:t>
      </w:r>
    </w:p>
    <w:p w14:paraId="5B2F6D9A" w14:textId="77777777" w:rsidR="00F80B6F" w:rsidRPr="00B8676A" w:rsidRDefault="00F80B6F" w:rsidP="00F80B6F">
      <w:pPr>
        <w:rPr>
          <w:sz w:val="16"/>
        </w:rPr>
      </w:pPr>
      <w:r w:rsidRPr="00B8676A">
        <w:rPr>
          <w:sz w:val="16"/>
        </w:rPr>
        <w:t xml:space="preserve">The share of doctors who are foreign-trained varies a great deal by medical specialty. Previous studies have reached similar conclusions, finding that </w:t>
      </w:r>
      <w:r w:rsidRPr="00B8676A">
        <w:rPr>
          <w:rStyle w:val="StyleUnderline"/>
          <w:highlight w:val="yellow"/>
        </w:rPr>
        <w:t>foreign</w:t>
      </w:r>
      <w:r w:rsidRPr="00B8676A">
        <w:rPr>
          <w:rStyle w:val="StyleUnderline"/>
        </w:rPr>
        <w:t xml:space="preserve">-trained </w:t>
      </w:r>
      <w:r w:rsidRPr="00B8676A">
        <w:rPr>
          <w:rStyle w:val="StyleUnderline"/>
          <w:highlight w:val="yellow"/>
        </w:rPr>
        <w:t xml:space="preserve">doctors are </w:t>
      </w:r>
      <w:r w:rsidRPr="00B8676A">
        <w:rPr>
          <w:rStyle w:val="Emphasis"/>
          <w:highlight w:val="yellow"/>
        </w:rPr>
        <w:t>more likely to practice</w:t>
      </w:r>
      <w:r w:rsidRPr="00B8676A">
        <w:rPr>
          <w:rStyle w:val="Emphasis"/>
        </w:rPr>
        <w:t xml:space="preserve"> in </w:t>
      </w:r>
      <w:r w:rsidRPr="00B8676A">
        <w:rPr>
          <w:rStyle w:val="Emphasis"/>
          <w:highlight w:val="yellow"/>
        </w:rPr>
        <w:t>primary-care</w:t>
      </w:r>
      <w:r w:rsidRPr="00B8676A">
        <w:rPr>
          <w:rStyle w:val="Emphasis"/>
        </w:rPr>
        <w:t xml:space="preserve"> fields</w:t>
      </w:r>
      <w:r w:rsidRPr="00B8676A">
        <w:rPr>
          <w:sz w:val="16"/>
        </w:rPr>
        <w:t xml:space="preserve"> compared to </w:t>
      </w:r>
      <w:r w:rsidRPr="00B8676A">
        <w:rPr>
          <w:rStyle w:val="StyleUnderline"/>
          <w:highlight w:val="yellow"/>
        </w:rPr>
        <w:t>U.S.</w:t>
      </w:r>
      <w:r w:rsidRPr="00B8676A">
        <w:rPr>
          <w:rStyle w:val="StyleUnderline"/>
        </w:rPr>
        <w:t xml:space="preserve">-trained </w:t>
      </w:r>
      <w:r w:rsidRPr="00B8676A">
        <w:rPr>
          <w:rStyle w:val="StyleUnderline"/>
          <w:highlight w:val="yellow"/>
        </w:rPr>
        <w:t>doctors</w:t>
      </w:r>
      <w:r w:rsidRPr="00B8676A">
        <w:rPr>
          <w:sz w:val="16"/>
        </w:rPr>
        <w:t xml:space="preserve">, who </w:t>
      </w:r>
      <w:r w:rsidRPr="00B8676A">
        <w:rPr>
          <w:rStyle w:val="StyleUnderline"/>
          <w:highlight w:val="yellow"/>
        </w:rPr>
        <w:t>are more likely to specialize</w:t>
      </w:r>
      <w:r w:rsidRPr="00B8676A">
        <w:rPr>
          <w:rStyle w:val="StyleUnderline"/>
        </w:rPr>
        <w:t xml:space="preserve"> in other areas.1</w:t>
      </w:r>
      <w:r w:rsidRPr="00B8676A">
        <w:rPr>
          <w:sz w:val="16"/>
        </w:rPr>
        <w:t>4 For example, the Chicago Council on Global Affairs found that “</w:t>
      </w:r>
      <w:r w:rsidRPr="00B8676A">
        <w:rPr>
          <w:rStyle w:val="StyleUnderline"/>
        </w:rPr>
        <w:t>native-born physicians are choosing more lucrative specializations</w:t>
      </w:r>
      <w:r w:rsidRPr="00B8676A">
        <w:rPr>
          <w:sz w:val="16"/>
        </w:rPr>
        <w:t xml:space="preserve">, such as dermatology, obstetrics, and orthopedics. </w:t>
      </w:r>
      <w:r w:rsidRPr="00B8676A">
        <w:rPr>
          <w:rStyle w:val="StyleUnderline"/>
          <w:highlight w:val="yellow"/>
        </w:rPr>
        <w:t>This leaves generalist positions</w:t>
      </w:r>
      <w:r w:rsidRPr="00B8676A">
        <w:rPr>
          <w:sz w:val="16"/>
        </w:rPr>
        <w:t xml:space="preserve"> like family medicine, internal medicine, and pediatrics </w:t>
      </w:r>
      <w:r w:rsidRPr="00B8676A">
        <w:rPr>
          <w:rStyle w:val="StyleUnderline"/>
        </w:rPr>
        <w:t xml:space="preserve">more </w:t>
      </w:r>
      <w:r w:rsidRPr="00B8676A">
        <w:rPr>
          <w:rStyle w:val="StyleUnderline"/>
          <w:highlight w:val="yellow"/>
        </w:rPr>
        <w:t>likely to be filled by foreign</w:t>
      </w:r>
      <w:r w:rsidRPr="00B8676A">
        <w:rPr>
          <w:rStyle w:val="StyleUnderline"/>
        </w:rPr>
        <w:t xml:space="preserve">-born </w:t>
      </w:r>
      <w:r w:rsidRPr="00B8676A">
        <w:rPr>
          <w:rStyle w:val="StyleUnderline"/>
          <w:highlight w:val="yellow"/>
        </w:rPr>
        <w:t>practitioners</w:t>
      </w:r>
      <w:r w:rsidRPr="00B8676A">
        <w:rPr>
          <w:sz w:val="16"/>
        </w:rPr>
        <w:t xml:space="preserve">.”15 </w:t>
      </w:r>
      <w:r w:rsidRPr="00B8676A">
        <w:rPr>
          <w:rStyle w:val="StyleUnderline"/>
          <w:highlight w:val="yellow"/>
        </w:rPr>
        <w:t>This</w:t>
      </w:r>
      <w:r w:rsidRPr="00B8676A">
        <w:rPr>
          <w:rStyle w:val="StyleUnderline"/>
        </w:rPr>
        <w:t xml:space="preserve"> reality </w:t>
      </w:r>
      <w:r w:rsidRPr="00B8676A">
        <w:rPr>
          <w:rStyle w:val="StyleUnderline"/>
          <w:highlight w:val="yellow"/>
        </w:rPr>
        <w:t xml:space="preserve">is leading to </w:t>
      </w:r>
      <w:r w:rsidRPr="00B8676A">
        <w:rPr>
          <w:rStyle w:val="Emphasis"/>
          <w:highlight w:val="yellow"/>
        </w:rPr>
        <w:t>severe shortages</w:t>
      </w:r>
      <w:r w:rsidRPr="00B8676A">
        <w:rPr>
          <w:rStyle w:val="StyleUnderline"/>
        </w:rPr>
        <w:t xml:space="preserve"> of critical </w:t>
      </w:r>
      <w:r w:rsidRPr="00B8676A">
        <w:rPr>
          <w:rStyle w:val="Emphasis"/>
          <w:highlight w:val="yellow"/>
        </w:rPr>
        <w:t>primary-care</w:t>
      </w:r>
      <w:r w:rsidRPr="00B8676A">
        <w:rPr>
          <w:rStyle w:val="Emphasis"/>
        </w:rPr>
        <w:t xml:space="preserve">, pediatric, </w:t>
      </w:r>
      <w:r w:rsidRPr="00B8676A">
        <w:rPr>
          <w:rStyle w:val="Emphasis"/>
          <w:highlight w:val="yellow"/>
        </w:rPr>
        <w:t>and family</w:t>
      </w:r>
      <w:r w:rsidRPr="00B8676A">
        <w:rPr>
          <w:rStyle w:val="Emphasis"/>
        </w:rPr>
        <w:t xml:space="preserve"> medicine </w:t>
      </w:r>
      <w:r w:rsidRPr="00B8676A">
        <w:rPr>
          <w:rStyle w:val="Emphasis"/>
          <w:highlight w:val="yellow"/>
        </w:rPr>
        <w:t>physicians</w:t>
      </w:r>
      <w:r w:rsidRPr="00B8676A">
        <w:rPr>
          <w:sz w:val="16"/>
        </w:rPr>
        <w:t xml:space="preserve"> in the rural areas of the Midwest and elsewhere.</w:t>
      </w:r>
    </w:p>
    <w:p w14:paraId="458C9791" w14:textId="77777777" w:rsidR="00F80B6F" w:rsidRPr="00B8676A" w:rsidRDefault="00F80B6F" w:rsidP="00F80B6F">
      <w:pPr>
        <w:rPr>
          <w:sz w:val="16"/>
        </w:rPr>
      </w:pPr>
      <w:r w:rsidRPr="00B8676A">
        <w:rPr>
          <w:rStyle w:val="StyleUnderline"/>
        </w:rPr>
        <w:t>Experts expect a shortage of</w:t>
      </w:r>
      <w:r w:rsidRPr="00B8676A">
        <w:rPr>
          <w:sz w:val="16"/>
        </w:rPr>
        <w:t xml:space="preserve"> both </w:t>
      </w:r>
      <w:r w:rsidRPr="00B8676A">
        <w:rPr>
          <w:rStyle w:val="StyleUnderline"/>
        </w:rPr>
        <w:t>primary-care doctors</w:t>
      </w:r>
      <w:r w:rsidRPr="00B8676A">
        <w:rPr>
          <w:sz w:val="16"/>
        </w:rPr>
        <w:t xml:space="preserve"> and specialists </w:t>
      </w:r>
      <w:r w:rsidRPr="00B8676A">
        <w:rPr>
          <w:rStyle w:val="StyleUnderline"/>
        </w:rPr>
        <w:t>to continue in the coming years</w:t>
      </w:r>
      <w:r w:rsidRPr="00B8676A">
        <w:rPr>
          <w:sz w:val="16"/>
        </w:rPr>
        <w:t>. By 2025, the American Association of Medical Colleges projects primary care shortfalls ranging from 12,500 to 31,100 doctors, and shortages of non-primary care doctors between 28,200 and 63,700.16</w:t>
      </w:r>
    </w:p>
    <w:p w14:paraId="3D9F81B9" w14:textId="77777777" w:rsidR="00F80B6F" w:rsidRPr="00B8676A" w:rsidRDefault="00F80B6F" w:rsidP="00F80B6F">
      <w:pPr>
        <w:rPr>
          <w:sz w:val="16"/>
        </w:rPr>
      </w:pPr>
      <w:r w:rsidRPr="00B8676A">
        <w:rPr>
          <w:rStyle w:val="Emphasis"/>
          <w:highlight w:val="yellow"/>
        </w:rPr>
        <w:lastRenderedPageBreak/>
        <w:t>Foreign-trained doctors are critical to addressing these</w:t>
      </w:r>
      <w:r w:rsidRPr="00B8676A">
        <w:rPr>
          <w:rStyle w:val="Emphasis"/>
        </w:rPr>
        <w:t xml:space="preserve"> shortages</w:t>
      </w:r>
      <w:r w:rsidRPr="00B8676A">
        <w:rPr>
          <w:rStyle w:val="StyleUnderline"/>
        </w:rPr>
        <w:t>, accounting for important shares of primary-care physicians in the United States</w:t>
      </w:r>
      <w:r w:rsidRPr="00B8676A">
        <w:rPr>
          <w:sz w:val="16"/>
        </w:rPr>
        <w:t xml:space="preserve">. Nearly a third (31.8 percent) of all physicians specializing in family medicine, internal medicine, and pediatrics—three specialties associated with primary healthcare—are foreign-trained (Table 2). </w:t>
      </w:r>
      <w:r w:rsidRPr="00B8676A">
        <w:rPr>
          <w:rStyle w:val="StyleUnderline"/>
        </w:rPr>
        <w:t>These</w:t>
      </w:r>
      <w:r w:rsidRPr="00B8676A">
        <w:rPr>
          <w:sz w:val="16"/>
        </w:rPr>
        <w:t xml:space="preserve"> 128,099 </w:t>
      </w:r>
      <w:r w:rsidRPr="00B8676A">
        <w:rPr>
          <w:rStyle w:val="StyleUnderline"/>
          <w:highlight w:val="yellow"/>
        </w:rPr>
        <w:t>foreign-trained physicians are</w:t>
      </w:r>
      <w:r w:rsidRPr="00B8676A">
        <w:rPr>
          <w:rStyle w:val="StyleUnderline"/>
        </w:rPr>
        <w:t xml:space="preserve"> among the primary-care doctors </w:t>
      </w:r>
      <w:r w:rsidRPr="00B8676A">
        <w:rPr>
          <w:rStyle w:val="StyleUnderline"/>
          <w:highlight w:val="yellow"/>
        </w:rPr>
        <w:t>recognized</w:t>
      </w:r>
      <w:r w:rsidRPr="00B8676A">
        <w:rPr>
          <w:sz w:val="16"/>
        </w:rPr>
        <w:t xml:space="preserve"> by fellow healthcare professionals </w:t>
      </w:r>
      <w:r w:rsidRPr="00B8676A">
        <w:rPr>
          <w:rStyle w:val="StyleUnderline"/>
          <w:highlight w:val="yellow"/>
        </w:rPr>
        <w:t xml:space="preserve">as “the </w:t>
      </w:r>
      <w:r w:rsidRPr="00B8676A">
        <w:rPr>
          <w:rStyle w:val="Emphasis"/>
          <w:highlight w:val="yellow"/>
        </w:rPr>
        <w:t>first line of defense in</w:t>
      </w:r>
      <w:r w:rsidRPr="00B8676A">
        <w:rPr>
          <w:rStyle w:val="Emphasis"/>
        </w:rPr>
        <w:t xml:space="preserve"> the </w:t>
      </w:r>
      <w:r w:rsidRPr="00B8676A">
        <w:rPr>
          <w:rStyle w:val="Emphasis"/>
          <w:highlight w:val="yellow"/>
        </w:rPr>
        <w:t>healthcare</w:t>
      </w:r>
      <w:r w:rsidRPr="00B8676A">
        <w:rPr>
          <w:rStyle w:val="Emphasis"/>
        </w:rPr>
        <w:t xml:space="preserve"> system</w:t>
      </w:r>
      <w:r w:rsidRPr="00B8676A">
        <w:rPr>
          <w:sz w:val="16"/>
        </w:rPr>
        <w:t xml:space="preserve">.”17 As a result, </w:t>
      </w:r>
      <w:r w:rsidRPr="00B8676A">
        <w:rPr>
          <w:rStyle w:val="StyleUnderline"/>
          <w:highlight w:val="yellow"/>
        </w:rPr>
        <w:t>primary-care physicians deliver</w:t>
      </w:r>
      <w:r w:rsidRPr="00B8676A">
        <w:rPr>
          <w:rStyle w:val="StyleUnderline"/>
        </w:rPr>
        <w:t xml:space="preserve"> most of the country’s </w:t>
      </w:r>
      <w:r w:rsidRPr="00B8676A">
        <w:rPr>
          <w:rStyle w:val="Emphasis"/>
          <w:highlight w:val="yellow"/>
        </w:rPr>
        <w:t>preventive and routine services</w:t>
      </w:r>
      <w:r w:rsidRPr="00B8676A">
        <w:rPr>
          <w:sz w:val="16"/>
        </w:rPr>
        <w:t>, such as checkups, initial acute-care, and initial diagnoses guiding patients to the appropriate level of care.18</w:t>
      </w:r>
    </w:p>
    <w:p w14:paraId="1058D57B" w14:textId="435E2630" w:rsidR="00F80B6F" w:rsidRDefault="00996C9D" w:rsidP="00996C9D">
      <w:pPr>
        <w:pStyle w:val="Heading4"/>
      </w:pPr>
      <w:r>
        <w:t xml:space="preserve">Improving primary care is key to prevent </w:t>
      </w:r>
      <w:r w:rsidR="00A87C22">
        <w:t>pandemic disease</w:t>
      </w:r>
    </w:p>
    <w:p w14:paraId="0DEBCD97" w14:textId="71DC872B" w:rsidR="00A87C22" w:rsidRPr="00A87C22" w:rsidRDefault="00A87C22" w:rsidP="00A87C22">
      <w:r>
        <w:t xml:space="preserve">Ashwin </w:t>
      </w:r>
      <w:proofErr w:type="spellStart"/>
      <w:r w:rsidRPr="00A87C22">
        <w:rPr>
          <w:rStyle w:val="Style13ptBold"/>
        </w:rPr>
        <w:t>Vasan</w:t>
      </w:r>
      <w:proofErr w:type="spellEnd"/>
      <w:r w:rsidRPr="00A87C22">
        <w:rPr>
          <w:rStyle w:val="Style13ptBold"/>
        </w:rPr>
        <w:t xml:space="preserve"> 17</w:t>
      </w:r>
      <w:r>
        <w:t>, assistant professor of clinical population health and medicine, Columbia University, “To Prepare for Epidemics, Strengthen Primary Care,” 2/15/17, https://www.usnews.com/news/healthcare-of-tomorrow/articles/2017-02-15/to-prepare-for-epidemics-strengthen-primary-care</w:t>
      </w:r>
    </w:p>
    <w:p w14:paraId="4D17CB59" w14:textId="78C3606B" w:rsidR="00A87C22" w:rsidRPr="004068E3" w:rsidRDefault="00A87C22" w:rsidP="00A87C22">
      <w:pPr>
        <w:rPr>
          <w:sz w:val="16"/>
        </w:rPr>
      </w:pPr>
      <w:r w:rsidRPr="004068E3">
        <w:rPr>
          <w:sz w:val="16"/>
        </w:rPr>
        <w:t xml:space="preserve">But that doesn't mean the risk either of these </w:t>
      </w:r>
      <w:proofErr w:type="gramStart"/>
      <w:r w:rsidRPr="004068E3">
        <w:rPr>
          <w:sz w:val="16"/>
        </w:rPr>
        <w:t>viruses</w:t>
      </w:r>
      <w:proofErr w:type="gramEnd"/>
      <w:r w:rsidRPr="004068E3">
        <w:rPr>
          <w:sz w:val="16"/>
        </w:rPr>
        <w:t xml:space="preserve"> pose has gone away. </w:t>
      </w:r>
      <w:r w:rsidRPr="00BB1FC1">
        <w:rPr>
          <w:rStyle w:val="StyleUnderline"/>
          <w:highlight w:val="yellow"/>
        </w:rPr>
        <w:t>Zika transmission continues</w:t>
      </w:r>
      <w:r w:rsidRPr="004068E3">
        <w:rPr>
          <w:sz w:val="16"/>
        </w:rPr>
        <w:t xml:space="preserve"> despite the World Health Organization declaring it is no longer a public health emergency in November. </w:t>
      </w:r>
      <w:r w:rsidRPr="004068E3">
        <w:rPr>
          <w:rStyle w:val="StyleUnderline"/>
        </w:rPr>
        <w:t xml:space="preserve">And some have characterized Ebola's resurgence in 2017 as "a certainty." </w:t>
      </w:r>
      <w:r w:rsidRPr="00BB1FC1">
        <w:rPr>
          <w:rStyle w:val="StyleUnderline"/>
          <w:highlight w:val="yellow"/>
        </w:rPr>
        <w:t>We have to be prepared for</w:t>
      </w:r>
      <w:r w:rsidRPr="004068E3">
        <w:rPr>
          <w:rStyle w:val="StyleUnderline"/>
        </w:rPr>
        <w:t xml:space="preserve"> these viruses to return, </w:t>
      </w:r>
      <w:r w:rsidRPr="004068E3">
        <w:rPr>
          <w:rStyle w:val="Emphasis"/>
        </w:rPr>
        <w:t xml:space="preserve">causing </w:t>
      </w:r>
      <w:r w:rsidRPr="00BB1FC1">
        <w:rPr>
          <w:rStyle w:val="Emphasis"/>
          <w:highlight w:val="yellow"/>
        </w:rPr>
        <w:t>future epidemics</w:t>
      </w:r>
      <w:r w:rsidRPr="004068E3">
        <w:rPr>
          <w:sz w:val="16"/>
        </w:rPr>
        <w:t>.</w:t>
      </w:r>
    </w:p>
    <w:p w14:paraId="7B507F5D" w14:textId="1ABA5108" w:rsidR="00A87C22" w:rsidRPr="004068E3" w:rsidRDefault="00A87C22" w:rsidP="00A87C22">
      <w:pPr>
        <w:rPr>
          <w:sz w:val="16"/>
        </w:rPr>
      </w:pPr>
      <w:r w:rsidRPr="004068E3">
        <w:rPr>
          <w:sz w:val="16"/>
        </w:rPr>
        <w:t>With Zika and Ebola, much of the attention has focused on the need for more effective vaccines, faster deployment of staff and resources in response and better diagnostics. And all of these are vitally important.</w:t>
      </w:r>
    </w:p>
    <w:p w14:paraId="23B43887" w14:textId="7E4AE82F" w:rsidR="00A87C22" w:rsidRPr="004068E3" w:rsidRDefault="00A87C22" w:rsidP="00A87C22">
      <w:pPr>
        <w:rPr>
          <w:sz w:val="16"/>
        </w:rPr>
      </w:pPr>
      <w:r w:rsidRPr="004068E3">
        <w:rPr>
          <w:sz w:val="16"/>
        </w:rPr>
        <w:t xml:space="preserve">But </w:t>
      </w:r>
      <w:r w:rsidRPr="004068E3">
        <w:rPr>
          <w:rStyle w:val="StyleUnderline"/>
        </w:rPr>
        <w:t xml:space="preserve">relatively little attention is paid to rebuilding the </w:t>
      </w:r>
      <w:proofErr w:type="spellStart"/>
      <w:r w:rsidRPr="004068E3">
        <w:rPr>
          <w:rStyle w:val="StyleUnderline"/>
        </w:rPr>
        <w:t>underresourced</w:t>
      </w:r>
      <w:proofErr w:type="spellEnd"/>
      <w:r w:rsidRPr="004068E3">
        <w:rPr>
          <w:rStyle w:val="StyleUnderline"/>
        </w:rPr>
        <w:t xml:space="preserve"> and underperforming </w:t>
      </w:r>
      <w:r w:rsidRPr="004068E3">
        <w:rPr>
          <w:rStyle w:val="Emphasis"/>
        </w:rPr>
        <w:t>primary health care systems</w:t>
      </w:r>
      <w:r w:rsidRPr="004068E3">
        <w:rPr>
          <w:sz w:val="16"/>
        </w:rPr>
        <w:t xml:space="preserve"> in the places most vulnerable to epidemic disease.</w:t>
      </w:r>
    </w:p>
    <w:p w14:paraId="7B6D1E19" w14:textId="5DF0E9EC" w:rsidR="00A87C22" w:rsidRPr="004068E3" w:rsidRDefault="00A87C22" w:rsidP="00A87C22">
      <w:pPr>
        <w:rPr>
          <w:sz w:val="16"/>
        </w:rPr>
      </w:pPr>
      <w:r w:rsidRPr="004068E3">
        <w:rPr>
          <w:sz w:val="16"/>
        </w:rPr>
        <w:t>I am a primary care physician, public health practitioner and researcher, and have designed, worked within and studied global health and primary care systems for the last 15 years. We need to take a close look at how these systems function in places at great risk of epidemic disease, and what we can do to make these systems more resilient. All too often, however, primary care is simply an afterthought.</w:t>
      </w:r>
    </w:p>
    <w:p w14:paraId="05368CF7" w14:textId="3B664850" w:rsidR="00A87C22" w:rsidRPr="004068E3" w:rsidRDefault="00A87C22" w:rsidP="00A87C22">
      <w:pPr>
        <w:rPr>
          <w:b/>
          <w:iCs/>
          <w:u w:val="single"/>
          <w:bdr w:val="single" w:sz="12" w:space="0" w:color="auto"/>
        </w:rPr>
      </w:pPr>
      <w:r w:rsidRPr="00BB1FC1">
        <w:rPr>
          <w:rStyle w:val="Emphasis"/>
          <w:highlight w:val="yellow"/>
        </w:rPr>
        <w:t>Primary Care Is a First Line of Defense</w:t>
      </w:r>
    </w:p>
    <w:p w14:paraId="16860810" w14:textId="004A3F2D" w:rsidR="00A87C22" w:rsidRPr="004068E3" w:rsidRDefault="00A87C22" w:rsidP="00A87C22">
      <w:pPr>
        <w:rPr>
          <w:sz w:val="16"/>
        </w:rPr>
      </w:pPr>
      <w:r w:rsidRPr="004068E3">
        <w:rPr>
          <w:sz w:val="16"/>
        </w:rPr>
        <w:t xml:space="preserve">Why is primary care important in epidemics like Ebola or Zika? First, we know that </w:t>
      </w:r>
      <w:r w:rsidRPr="00BB1FC1">
        <w:rPr>
          <w:rStyle w:val="StyleUnderline"/>
          <w:highlight w:val="yellow"/>
        </w:rPr>
        <w:t>primary care</w:t>
      </w:r>
      <w:r w:rsidRPr="004068E3">
        <w:rPr>
          <w:rStyle w:val="StyleUnderline"/>
        </w:rPr>
        <w:t xml:space="preserve"> providers </w:t>
      </w:r>
      <w:r w:rsidRPr="00BB1FC1">
        <w:rPr>
          <w:rStyle w:val="StyleUnderline"/>
          <w:highlight w:val="yellow"/>
        </w:rPr>
        <w:t>play an important role in</w:t>
      </w:r>
      <w:r w:rsidRPr="004068E3">
        <w:rPr>
          <w:rStyle w:val="StyleUnderline"/>
        </w:rPr>
        <w:t xml:space="preserve"> </w:t>
      </w:r>
      <w:r w:rsidRPr="004068E3">
        <w:rPr>
          <w:rStyle w:val="Emphasis"/>
        </w:rPr>
        <w:t xml:space="preserve">initial outbreak </w:t>
      </w:r>
      <w:r w:rsidRPr="00BB1FC1">
        <w:rPr>
          <w:rStyle w:val="Emphasis"/>
          <w:highlight w:val="yellow"/>
        </w:rPr>
        <w:t>response and surveillance</w:t>
      </w:r>
      <w:r w:rsidRPr="004068E3">
        <w:rPr>
          <w:sz w:val="16"/>
        </w:rPr>
        <w:t>. This has been studied in the context of the H1N1 flu pandemic which infected approximately 60 million people and killed over 12,000 worldwide in 2009.</w:t>
      </w:r>
    </w:p>
    <w:p w14:paraId="06356655" w14:textId="0B70C535" w:rsidR="00A87C22" w:rsidRPr="004068E3" w:rsidRDefault="00A87C22" w:rsidP="00A87C22">
      <w:pPr>
        <w:rPr>
          <w:sz w:val="16"/>
        </w:rPr>
      </w:pPr>
      <w:r w:rsidRPr="004068E3">
        <w:rPr>
          <w:sz w:val="16"/>
        </w:rPr>
        <w:t xml:space="preserve">In Canada, for instance, </w:t>
      </w:r>
      <w:r w:rsidRPr="004068E3">
        <w:rPr>
          <w:rStyle w:val="StyleUnderline"/>
        </w:rPr>
        <w:t xml:space="preserve">interdisciplinary teams of </w:t>
      </w:r>
      <w:r w:rsidRPr="00BB1FC1">
        <w:rPr>
          <w:rStyle w:val="StyleUnderline"/>
          <w:highlight w:val="yellow"/>
        </w:rPr>
        <w:t>primary care practitioners</w:t>
      </w:r>
      <w:r w:rsidRPr="004068E3">
        <w:rPr>
          <w:sz w:val="16"/>
        </w:rPr>
        <w:t xml:space="preserve"> (called family health teams) played a critical role in epidemic response and control. These teams </w:t>
      </w:r>
      <w:r w:rsidRPr="004068E3">
        <w:rPr>
          <w:rStyle w:val="StyleUnderline"/>
        </w:rPr>
        <w:t xml:space="preserve">identified and isolated suspected H1N1 cases to </w:t>
      </w:r>
      <w:r w:rsidRPr="004068E3">
        <w:rPr>
          <w:rStyle w:val="Emphasis"/>
        </w:rPr>
        <w:t>reduce the spread of the disease</w:t>
      </w:r>
      <w:r w:rsidRPr="004068E3">
        <w:rPr>
          <w:rStyle w:val="StyleUnderline"/>
        </w:rPr>
        <w:t xml:space="preserve">. They also </w:t>
      </w:r>
      <w:r w:rsidRPr="00BB1FC1">
        <w:rPr>
          <w:rStyle w:val="StyleUnderline"/>
          <w:highlight w:val="yellow"/>
        </w:rPr>
        <w:t>helped</w:t>
      </w:r>
      <w:r w:rsidRPr="004068E3">
        <w:rPr>
          <w:rStyle w:val="StyleUnderline"/>
        </w:rPr>
        <w:t xml:space="preserve"> to </w:t>
      </w:r>
      <w:r w:rsidRPr="00BB1FC1">
        <w:rPr>
          <w:rStyle w:val="Emphasis"/>
          <w:highlight w:val="yellow"/>
        </w:rPr>
        <w:t>treat and stabilize</w:t>
      </w:r>
      <w:r w:rsidRPr="004068E3">
        <w:rPr>
          <w:rStyle w:val="Emphasis"/>
        </w:rPr>
        <w:t xml:space="preserve"> these </w:t>
      </w:r>
      <w:proofErr w:type="gramStart"/>
      <w:r w:rsidRPr="00BB1FC1">
        <w:rPr>
          <w:rStyle w:val="Emphasis"/>
          <w:highlight w:val="yellow"/>
        </w:rPr>
        <w:t>patients</w:t>
      </w:r>
      <w:r w:rsidRPr="00BB1FC1">
        <w:rPr>
          <w:rStyle w:val="StyleUnderline"/>
          <w:highlight w:val="yellow"/>
        </w:rPr>
        <w:t>, and</w:t>
      </w:r>
      <w:proofErr w:type="gramEnd"/>
      <w:r w:rsidRPr="00BB1FC1">
        <w:rPr>
          <w:rStyle w:val="StyleUnderline"/>
          <w:highlight w:val="yellow"/>
        </w:rPr>
        <w:t xml:space="preserve"> </w:t>
      </w:r>
      <w:r w:rsidRPr="00BB1FC1">
        <w:rPr>
          <w:rStyle w:val="Emphasis"/>
          <w:highlight w:val="yellow"/>
        </w:rPr>
        <w:t>took pressure off the hospital system</w:t>
      </w:r>
      <w:r w:rsidRPr="004068E3">
        <w:rPr>
          <w:rStyle w:val="StyleUnderline"/>
        </w:rPr>
        <w:t xml:space="preserve"> by managing uncomplicated cases of the virus</w:t>
      </w:r>
      <w:r w:rsidRPr="004068E3">
        <w:rPr>
          <w:sz w:val="16"/>
        </w:rPr>
        <w:t>.</w:t>
      </w:r>
    </w:p>
    <w:p w14:paraId="19A0CE6B" w14:textId="7F3882B1" w:rsidR="00A87C22" w:rsidRDefault="00A87C22" w:rsidP="004068E3">
      <w:pPr>
        <w:rPr>
          <w:sz w:val="16"/>
        </w:rPr>
      </w:pPr>
      <w:r w:rsidRPr="004068E3">
        <w:rPr>
          <w:sz w:val="16"/>
        </w:rPr>
        <w:t xml:space="preserve">Others have argued that </w:t>
      </w:r>
      <w:r w:rsidRPr="00BB1FC1">
        <w:rPr>
          <w:rStyle w:val="StyleUnderline"/>
          <w:highlight w:val="yellow"/>
        </w:rPr>
        <w:t xml:space="preserve">a "primary care safety net" is critical to </w:t>
      </w:r>
      <w:r w:rsidRPr="00BB1FC1">
        <w:rPr>
          <w:rStyle w:val="Emphasis"/>
          <w:highlight w:val="yellow"/>
        </w:rPr>
        <w:t>stem</w:t>
      </w:r>
      <w:r w:rsidRPr="004068E3">
        <w:rPr>
          <w:rStyle w:val="Emphasis"/>
        </w:rPr>
        <w:t xml:space="preserve"> the tide of </w:t>
      </w:r>
      <w:r w:rsidRPr="00BB1FC1">
        <w:rPr>
          <w:rStyle w:val="Emphasis"/>
          <w:highlight w:val="yellow"/>
        </w:rPr>
        <w:t>future</w:t>
      </w:r>
      <w:r w:rsidRPr="004068E3">
        <w:rPr>
          <w:rStyle w:val="Emphasis"/>
        </w:rPr>
        <w:t xml:space="preserve"> flu </w:t>
      </w:r>
      <w:r w:rsidRPr="00BB1FC1">
        <w:rPr>
          <w:rStyle w:val="Emphasis"/>
          <w:highlight w:val="yellow"/>
        </w:rPr>
        <w:t>epidemics</w:t>
      </w:r>
      <w:r w:rsidRPr="00BB1FC1">
        <w:rPr>
          <w:rStyle w:val="StyleUnderline"/>
          <w:highlight w:val="yellow"/>
        </w:rPr>
        <w:t>. They are</w:t>
      </w:r>
      <w:r w:rsidRPr="004068E3">
        <w:rPr>
          <w:rStyle w:val="StyleUnderline"/>
        </w:rPr>
        <w:t xml:space="preserve"> often </w:t>
      </w:r>
      <w:r w:rsidRPr="00BB1FC1">
        <w:rPr>
          <w:rStyle w:val="StyleUnderline"/>
          <w:highlight w:val="yellow"/>
        </w:rPr>
        <w:t>the first</w:t>
      </w:r>
      <w:r w:rsidRPr="004068E3">
        <w:rPr>
          <w:rStyle w:val="StyleUnderline"/>
        </w:rPr>
        <w:t xml:space="preserve"> health care </w:t>
      </w:r>
      <w:r w:rsidRPr="00BB1FC1">
        <w:rPr>
          <w:rStyle w:val="StyleUnderline"/>
          <w:highlight w:val="yellow"/>
        </w:rPr>
        <w:t>providers a person</w:t>
      </w:r>
      <w:r w:rsidRPr="004068E3">
        <w:rPr>
          <w:sz w:val="16"/>
        </w:rPr>
        <w:t xml:space="preserve"> with the flu or other illness </w:t>
      </w:r>
      <w:r w:rsidRPr="00BB1FC1">
        <w:rPr>
          <w:rStyle w:val="StyleUnderline"/>
          <w:highlight w:val="yellow"/>
        </w:rPr>
        <w:t>will come into contact with</w:t>
      </w:r>
      <w:r w:rsidRPr="004068E3">
        <w:rPr>
          <w:rStyle w:val="StyleUnderline"/>
        </w:rPr>
        <w:t xml:space="preserve">. This means </w:t>
      </w:r>
      <w:r w:rsidRPr="00BB1FC1">
        <w:rPr>
          <w:rStyle w:val="StyleUnderline"/>
          <w:highlight w:val="yellow"/>
        </w:rPr>
        <w:t xml:space="preserve">they are vital to </w:t>
      </w:r>
      <w:r w:rsidRPr="00BB1FC1">
        <w:rPr>
          <w:rStyle w:val="Emphasis"/>
          <w:highlight w:val="yellow"/>
        </w:rPr>
        <w:t>surveillance</w:t>
      </w:r>
      <w:r w:rsidRPr="00BB1FC1">
        <w:rPr>
          <w:rStyle w:val="StyleUnderline"/>
          <w:highlight w:val="yellow"/>
        </w:rPr>
        <w:t>,</w:t>
      </w:r>
      <w:r w:rsidRPr="004068E3">
        <w:rPr>
          <w:rStyle w:val="StyleUnderline"/>
        </w:rPr>
        <w:t xml:space="preserve"> </w:t>
      </w:r>
      <w:r w:rsidRPr="004068E3">
        <w:rPr>
          <w:rStyle w:val="Emphasis"/>
        </w:rPr>
        <w:t xml:space="preserve">patient </w:t>
      </w:r>
      <w:r w:rsidRPr="00BB1FC1">
        <w:rPr>
          <w:rStyle w:val="Emphasis"/>
          <w:highlight w:val="yellow"/>
        </w:rPr>
        <w:t>triage</w:t>
      </w:r>
      <w:r w:rsidRPr="00BB1FC1">
        <w:rPr>
          <w:rStyle w:val="StyleUnderline"/>
          <w:highlight w:val="yellow"/>
        </w:rPr>
        <w:t>, and</w:t>
      </w:r>
      <w:r w:rsidRPr="004068E3">
        <w:rPr>
          <w:rStyle w:val="StyleUnderline"/>
        </w:rPr>
        <w:t xml:space="preserve"> </w:t>
      </w:r>
      <w:r w:rsidRPr="004068E3">
        <w:rPr>
          <w:rStyle w:val="Emphasis"/>
        </w:rPr>
        <w:t xml:space="preserve">initial </w:t>
      </w:r>
      <w:r w:rsidRPr="00BB1FC1">
        <w:rPr>
          <w:rStyle w:val="Emphasis"/>
          <w:highlight w:val="yellow"/>
        </w:rPr>
        <w:t>prevention</w:t>
      </w:r>
      <w:r w:rsidRPr="004068E3">
        <w:rPr>
          <w:rStyle w:val="Emphasis"/>
        </w:rPr>
        <w:t xml:space="preserve"> and treatment</w:t>
      </w:r>
      <w:r w:rsidRPr="004068E3">
        <w:rPr>
          <w:rStyle w:val="StyleUnderline"/>
        </w:rPr>
        <w:t xml:space="preserve">, </w:t>
      </w:r>
      <w:r w:rsidRPr="00BB1FC1">
        <w:rPr>
          <w:rStyle w:val="StyleUnderline"/>
          <w:highlight w:val="yellow"/>
        </w:rPr>
        <w:t xml:space="preserve">including </w:t>
      </w:r>
      <w:r w:rsidRPr="00BB1FC1">
        <w:rPr>
          <w:rStyle w:val="Emphasis"/>
          <w:highlight w:val="yellow"/>
        </w:rPr>
        <w:t>distributing</w:t>
      </w:r>
      <w:r w:rsidRPr="004068E3">
        <w:rPr>
          <w:rStyle w:val="Emphasis"/>
        </w:rPr>
        <w:t xml:space="preserve"> medications and </w:t>
      </w:r>
      <w:r w:rsidRPr="00BB1FC1">
        <w:rPr>
          <w:rStyle w:val="Emphasis"/>
          <w:highlight w:val="yellow"/>
        </w:rPr>
        <w:t>vaccines</w:t>
      </w:r>
      <w:r w:rsidRPr="004068E3">
        <w:rPr>
          <w:sz w:val="16"/>
        </w:rPr>
        <w:t xml:space="preserve"> and providing important health information.</w:t>
      </w:r>
    </w:p>
    <w:p w14:paraId="6FDA650E" w14:textId="4D7BCD66" w:rsidR="00583803" w:rsidRDefault="00583803" w:rsidP="00583803">
      <w:pPr>
        <w:pStyle w:val="Heading4"/>
      </w:pPr>
      <w:r>
        <w:t>Pandemic diseases cause extinction</w:t>
      </w:r>
    </w:p>
    <w:p w14:paraId="2863C5B8" w14:textId="77777777" w:rsidR="00583803" w:rsidRPr="00C376FA" w:rsidRDefault="00583803" w:rsidP="00583803">
      <w:r>
        <w:t xml:space="preserve">Piers </w:t>
      </w:r>
      <w:r w:rsidRPr="00BE726D">
        <w:rPr>
          <w:rStyle w:val="Style13ptBold"/>
        </w:rPr>
        <w:t>Millett 17</w:t>
      </w:r>
      <w:r>
        <w:t>, Consultant for the World Health Organization, PhD in International Relations and Affairs, University of Bradford, Andrew Snyder-Beattie, “Existential Risk and Cost-Effective Biosecurity”, Health Security, Vol 15(4), http://online.liebertpub.com/doi/pdfplus/10.1089/hs.2017.0028</w:t>
      </w:r>
    </w:p>
    <w:p w14:paraId="16A4F299" w14:textId="77777777" w:rsidR="00583803" w:rsidRDefault="00583803" w:rsidP="00583803">
      <w:pPr>
        <w:rPr>
          <w:sz w:val="16"/>
        </w:rPr>
      </w:pPr>
      <w:r w:rsidRPr="00A43B58">
        <w:rPr>
          <w:sz w:val="16"/>
        </w:rPr>
        <w:lastRenderedPageBreak/>
        <w:t xml:space="preserve">Historically, </w:t>
      </w:r>
      <w:r w:rsidRPr="00A43B58">
        <w:rPr>
          <w:rStyle w:val="StyleUnderline"/>
        </w:rPr>
        <w:t xml:space="preserve">disease events have been responsible for the </w:t>
      </w:r>
      <w:r w:rsidRPr="00A43B58">
        <w:rPr>
          <w:rStyle w:val="Emphasis"/>
        </w:rPr>
        <w:t>greatest death tolls</w:t>
      </w:r>
      <w:r w:rsidRPr="00A43B58">
        <w:rPr>
          <w:rStyle w:val="StyleUnderline"/>
        </w:rPr>
        <w:t xml:space="preserve"> </w:t>
      </w:r>
      <w:r w:rsidRPr="00921945">
        <w:rPr>
          <w:rStyle w:val="StyleUnderline"/>
        </w:rPr>
        <w:t>on humanity.</w:t>
      </w:r>
      <w:r w:rsidRPr="00BE726D">
        <w:rPr>
          <w:rStyle w:val="StyleUnderline"/>
        </w:rPr>
        <w:t xml:space="preserve"> The 1918 flu was responsible for more than 50 million deaths</w:t>
      </w:r>
      <w:r w:rsidRPr="00BE726D">
        <w:rPr>
          <w:sz w:val="16"/>
        </w:rPr>
        <w:t xml:space="preserve">,1 while </w:t>
      </w:r>
      <w:r w:rsidRPr="00BE726D">
        <w:rPr>
          <w:rStyle w:val="StyleUnderline"/>
        </w:rPr>
        <w:t>smallpox killed perhaps 10 times that many in the 20th century alone.</w:t>
      </w:r>
      <w:r w:rsidRPr="00BE726D">
        <w:rPr>
          <w:sz w:val="16"/>
        </w:rPr>
        <w:t xml:space="preserve">2 </w:t>
      </w:r>
      <w:r w:rsidRPr="00BE726D">
        <w:rPr>
          <w:rStyle w:val="StyleUnderline"/>
        </w:rPr>
        <w:t>The Black Death was responsible for killing over 25% of the European population</w:t>
      </w:r>
      <w:r w:rsidRPr="00BE726D">
        <w:rPr>
          <w:sz w:val="16"/>
        </w:rPr>
        <w:t xml:space="preserve">,3 while </w:t>
      </w:r>
      <w:r w:rsidRPr="00BE726D">
        <w:rPr>
          <w:rStyle w:val="StyleUnderline"/>
        </w:rPr>
        <w:t>other pandemics</w:t>
      </w:r>
      <w:r w:rsidRPr="00BE726D">
        <w:rPr>
          <w:sz w:val="16"/>
        </w:rPr>
        <w:t xml:space="preserve">, such as the plague of Justinian, </w:t>
      </w:r>
      <w:r w:rsidRPr="00BE726D">
        <w:rPr>
          <w:rStyle w:val="StyleUnderline"/>
        </w:rPr>
        <w:t>are thought to have killed 25 million</w:t>
      </w:r>
      <w:r w:rsidRPr="00BE726D">
        <w:rPr>
          <w:sz w:val="16"/>
        </w:rPr>
        <w:t xml:space="preserve"> in the 6th century—constituting over 10% of the world’s population at the time.4 It is an open question whether </w:t>
      </w:r>
      <w:r w:rsidRPr="00BE726D">
        <w:rPr>
          <w:rStyle w:val="StyleUnderline"/>
        </w:rPr>
        <w:t xml:space="preserve">a </w:t>
      </w:r>
      <w:r w:rsidRPr="00A43B58">
        <w:rPr>
          <w:rStyle w:val="StyleUnderline"/>
        </w:rPr>
        <w:t xml:space="preserve">future </w:t>
      </w:r>
      <w:r w:rsidRPr="00A43B58">
        <w:rPr>
          <w:rStyle w:val="StyleUnderline"/>
          <w:highlight w:val="yellow"/>
        </w:rPr>
        <w:t xml:space="preserve">pandemic could result in </w:t>
      </w:r>
      <w:r w:rsidRPr="00921945">
        <w:rPr>
          <w:rStyle w:val="StyleUnderline"/>
        </w:rPr>
        <w:t xml:space="preserve">outright </w:t>
      </w:r>
      <w:r w:rsidRPr="00957F86">
        <w:rPr>
          <w:rStyle w:val="StyleUnderline"/>
          <w:highlight w:val="yellow"/>
        </w:rPr>
        <w:t>human extinction</w:t>
      </w:r>
      <w:r w:rsidRPr="00BE726D">
        <w:rPr>
          <w:rStyle w:val="StyleUnderline"/>
        </w:rPr>
        <w:t xml:space="preserve"> or the irreversible collapse of civilization</w:t>
      </w:r>
      <w:r w:rsidRPr="00BE726D">
        <w:rPr>
          <w:sz w:val="16"/>
        </w:rPr>
        <w:t xml:space="preserve">. </w:t>
      </w:r>
    </w:p>
    <w:p w14:paraId="50FB8763" w14:textId="77777777" w:rsidR="00583803" w:rsidRDefault="00583803" w:rsidP="00583803">
      <w:pPr>
        <w:rPr>
          <w:sz w:val="16"/>
        </w:rPr>
      </w:pPr>
      <w:r w:rsidRPr="00A43B58">
        <w:rPr>
          <w:rStyle w:val="StyleUnderline"/>
        </w:rPr>
        <w:t>A skeptic would have</w:t>
      </w:r>
      <w:r w:rsidRPr="00A43B58">
        <w:rPr>
          <w:sz w:val="16"/>
        </w:rPr>
        <w:t xml:space="preserve"> many good </w:t>
      </w:r>
      <w:r w:rsidRPr="00A43B58">
        <w:rPr>
          <w:rStyle w:val="StyleUnderline"/>
        </w:rPr>
        <w:t>reasons to think that existential risk</w:t>
      </w:r>
      <w:r w:rsidRPr="00BE726D">
        <w:rPr>
          <w:rStyle w:val="StyleUnderline"/>
        </w:rPr>
        <w:t xml:space="preserve"> from disease </w:t>
      </w:r>
      <w:r w:rsidRPr="00A43B58">
        <w:rPr>
          <w:rStyle w:val="StyleUnderline"/>
        </w:rPr>
        <w:t xml:space="preserve">is unlikely. Such </w:t>
      </w:r>
      <w:r w:rsidRPr="00957F86">
        <w:rPr>
          <w:rStyle w:val="StyleUnderline"/>
          <w:highlight w:val="yellow"/>
        </w:rPr>
        <w:t xml:space="preserve">a disease would need to spread </w:t>
      </w:r>
      <w:r w:rsidRPr="00957F86">
        <w:rPr>
          <w:rStyle w:val="Emphasis"/>
          <w:highlight w:val="yellow"/>
        </w:rPr>
        <w:t>worldwide</w:t>
      </w:r>
      <w:r w:rsidRPr="00BE726D">
        <w:rPr>
          <w:rStyle w:val="StyleUnderline"/>
        </w:rPr>
        <w:t xml:space="preserve"> to remote populations, overcome</w:t>
      </w:r>
      <w:r w:rsidRPr="00BE726D">
        <w:rPr>
          <w:sz w:val="16"/>
        </w:rPr>
        <w:t xml:space="preserve"> rare </w:t>
      </w:r>
      <w:r w:rsidRPr="00BE726D">
        <w:rPr>
          <w:rStyle w:val="StyleUnderline"/>
        </w:rPr>
        <w:t xml:space="preserve">genetic resistances, </w:t>
      </w:r>
      <w:r w:rsidRPr="007A77E9">
        <w:rPr>
          <w:rStyle w:val="StyleUnderline"/>
        </w:rPr>
        <w:t>and evade detection</w:t>
      </w:r>
      <w:r w:rsidRPr="00BE726D">
        <w:rPr>
          <w:sz w:val="16"/>
        </w:rPr>
        <w:t xml:space="preserve">, cures, and countermeasures. Even evolution itself may work in humanity’s favor: </w:t>
      </w:r>
      <w:r w:rsidRPr="00957F86">
        <w:rPr>
          <w:rStyle w:val="StyleUnderline"/>
          <w:highlight w:val="yellow"/>
        </w:rPr>
        <w:t>Virulence and transmission is</w:t>
      </w:r>
      <w:r w:rsidRPr="00BE726D">
        <w:rPr>
          <w:rStyle w:val="StyleUnderline"/>
        </w:rPr>
        <w:t xml:space="preserve"> often </w:t>
      </w:r>
      <w:r w:rsidRPr="00957F86">
        <w:rPr>
          <w:rStyle w:val="StyleUnderline"/>
          <w:highlight w:val="yellow"/>
        </w:rPr>
        <w:t>a trade-off</w:t>
      </w:r>
      <w:r w:rsidRPr="00BE726D">
        <w:rPr>
          <w:sz w:val="16"/>
        </w:rPr>
        <w:t xml:space="preserve">, and so evolutionary pressures could push against maximally lethal wild-type pathogens.5,6 </w:t>
      </w:r>
    </w:p>
    <w:p w14:paraId="5C85B675" w14:textId="77777777" w:rsidR="00583803" w:rsidRDefault="00583803" w:rsidP="00583803">
      <w:pPr>
        <w:rPr>
          <w:sz w:val="16"/>
        </w:rPr>
      </w:pPr>
      <w:r w:rsidRPr="00BE726D">
        <w:rPr>
          <w:sz w:val="16"/>
        </w:rPr>
        <w:t xml:space="preserve">While </w:t>
      </w:r>
      <w:r w:rsidRPr="00957F86">
        <w:rPr>
          <w:rStyle w:val="StyleUnderline"/>
          <w:highlight w:val="yellow"/>
        </w:rPr>
        <w:t>these arguments</w:t>
      </w:r>
      <w:r w:rsidRPr="00BE726D">
        <w:rPr>
          <w:sz w:val="16"/>
        </w:rPr>
        <w:t xml:space="preserve"> point to a very small risk of human extinction, </w:t>
      </w:r>
      <w:r w:rsidRPr="00BE726D">
        <w:rPr>
          <w:rStyle w:val="Emphasis"/>
        </w:rPr>
        <w:t xml:space="preserve">they </w:t>
      </w:r>
      <w:r w:rsidRPr="00957F86">
        <w:rPr>
          <w:rStyle w:val="Emphasis"/>
          <w:highlight w:val="yellow"/>
        </w:rPr>
        <w:t>do not rule the possibility out</w:t>
      </w:r>
      <w:r w:rsidRPr="00BE726D">
        <w:rPr>
          <w:sz w:val="16"/>
        </w:rPr>
        <w:t xml:space="preserve"> entirely. Although rare, </w:t>
      </w:r>
      <w:r w:rsidRPr="00957F86">
        <w:rPr>
          <w:rStyle w:val="StyleUnderline"/>
          <w:highlight w:val="yellow"/>
        </w:rPr>
        <w:t>there are</w:t>
      </w:r>
      <w:r w:rsidRPr="00454098">
        <w:rPr>
          <w:rStyle w:val="StyleUnderline"/>
        </w:rPr>
        <w:t xml:space="preserve"> recorded </w:t>
      </w:r>
      <w:r w:rsidRPr="00957F86">
        <w:rPr>
          <w:rStyle w:val="StyleUnderline"/>
          <w:highlight w:val="yellow"/>
        </w:rPr>
        <w:t>instances of species going extinct due to disease</w:t>
      </w:r>
      <w:r w:rsidRPr="00BE726D">
        <w:rPr>
          <w:sz w:val="16"/>
        </w:rPr>
        <w:t xml:space="preserve">—primarily in amphibians, but also in 1 mammalian species of rat on Christmas Island.7,8 There </w:t>
      </w:r>
      <w:r w:rsidRPr="00BE726D">
        <w:rPr>
          <w:rStyle w:val="StyleUnderline"/>
        </w:rPr>
        <w:t xml:space="preserve">are </w:t>
      </w:r>
      <w:r w:rsidRPr="00454098">
        <w:rPr>
          <w:rStyle w:val="StyleUnderline"/>
          <w:highlight w:val="yellow"/>
        </w:rPr>
        <w:t>also</w:t>
      </w:r>
      <w:r w:rsidRPr="00BE726D">
        <w:rPr>
          <w:rStyle w:val="StyleUnderline"/>
        </w:rPr>
        <w:t xml:space="preserve"> </w:t>
      </w:r>
      <w:r w:rsidRPr="00454098">
        <w:rPr>
          <w:rStyle w:val="StyleUnderline"/>
        </w:rPr>
        <w:t xml:space="preserve">historical </w:t>
      </w:r>
      <w:r w:rsidRPr="00957F86">
        <w:rPr>
          <w:rStyle w:val="StyleUnderline"/>
          <w:highlight w:val="yellow"/>
        </w:rPr>
        <w:t>examples of</w:t>
      </w:r>
      <w:r w:rsidRPr="00454098">
        <w:rPr>
          <w:rStyle w:val="StyleUnderline"/>
        </w:rPr>
        <w:t xml:space="preserve"> large </w:t>
      </w:r>
      <w:r w:rsidRPr="00957F86">
        <w:rPr>
          <w:rStyle w:val="StyleUnderline"/>
          <w:highlight w:val="yellow"/>
        </w:rPr>
        <w:t>human populations being</w:t>
      </w:r>
      <w:r w:rsidRPr="00BE726D">
        <w:rPr>
          <w:rStyle w:val="StyleUnderline"/>
        </w:rPr>
        <w:t xml:space="preserve"> almost entirely </w:t>
      </w:r>
      <w:r w:rsidRPr="00957F86">
        <w:rPr>
          <w:rStyle w:val="StyleUnderline"/>
          <w:highlight w:val="yellow"/>
        </w:rPr>
        <w:t>wiped out</w:t>
      </w:r>
      <w:r w:rsidRPr="00BE726D">
        <w:rPr>
          <w:rStyle w:val="StyleUnderline"/>
        </w:rPr>
        <w:t xml:space="preserve"> by disease, </w:t>
      </w:r>
      <w:r w:rsidRPr="00957F86">
        <w:rPr>
          <w:rStyle w:val="StyleUnderline"/>
          <w:highlight w:val="yellow"/>
        </w:rPr>
        <w:t>especially when multiple diseases were</w:t>
      </w:r>
      <w:r w:rsidRPr="00911011">
        <w:rPr>
          <w:rStyle w:val="StyleUnderline"/>
        </w:rPr>
        <w:t xml:space="preserve"> simultaneously </w:t>
      </w:r>
      <w:r w:rsidRPr="00957F86">
        <w:rPr>
          <w:rStyle w:val="StyleUnderline"/>
          <w:highlight w:val="yellow"/>
        </w:rPr>
        <w:t>introduced</w:t>
      </w:r>
      <w:r w:rsidRPr="00BE726D">
        <w:rPr>
          <w:rStyle w:val="StyleUnderline"/>
        </w:rPr>
        <w:t xml:space="preserve"> into a population </w:t>
      </w:r>
      <w:r w:rsidRPr="00BE726D">
        <w:rPr>
          <w:sz w:val="16"/>
        </w:rPr>
        <w:t xml:space="preserve">without immunity. The most striking examples of total population collapse include native American tribes exposed to European diseases, such as the </w:t>
      </w:r>
      <w:proofErr w:type="spellStart"/>
      <w:r w:rsidRPr="00BE726D">
        <w:rPr>
          <w:sz w:val="16"/>
        </w:rPr>
        <w:t>Massachusett</w:t>
      </w:r>
      <w:proofErr w:type="spellEnd"/>
      <w:r w:rsidRPr="00BE726D">
        <w:rPr>
          <w:sz w:val="16"/>
        </w:rPr>
        <w:t xml:space="preserve"> (86% loss of population), </w:t>
      </w:r>
      <w:proofErr w:type="spellStart"/>
      <w:r w:rsidRPr="00BE726D">
        <w:rPr>
          <w:sz w:val="16"/>
        </w:rPr>
        <w:t>Quiripi-Unquachog</w:t>
      </w:r>
      <w:proofErr w:type="spellEnd"/>
      <w:r w:rsidRPr="00BE726D">
        <w:rPr>
          <w:sz w:val="16"/>
        </w:rPr>
        <w:t xml:space="preserve"> (95% loss of population), and </w:t>
      </w:r>
      <w:proofErr w:type="spellStart"/>
      <w:r w:rsidRPr="00BE726D">
        <w:rPr>
          <w:sz w:val="16"/>
        </w:rPr>
        <w:t>theWestern</w:t>
      </w:r>
      <w:proofErr w:type="spellEnd"/>
      <w:r w:rsidRPr="00BE726D">
        <w:rPr>
          <w:sz w:val="16"/>
        </w:rPr>
        <w:t xml:space="preserve"> Abenaki (which suffered a staggering 98% loss of population). </w:t>
      </w:r>
    </w:p>
    <w:p w14:paraId="10B58A03" w14:textId="77777777" w:rsidR="00583803" w:rsidRPr="00BE726D" w:rsidRDefault="00583803" w:rsidP="00583803">
      <w:pPr>
        <w:rPr>
          <w:sz w:val="16"/>
        </w:rPr>
      </w:pPr>
      <w:r w:rsidRPr="00BE726D">
        <w:rPr>
          <w:sz w:val="16"/>
        </w:rPr>
        <w:t xml:space="preserve">In the modern context, no single disease currently exists that combines the worst-case levels of transmissibility, lethality, resistance to countermeasures, and global reach. But </w:t>
      </w:r>
      <w:r w:rsidRPr="00BE726D">
        <w:rPr>
          <w:rStyle w:val="StyleUnderline"/>
        </w:rPr>
        <w:t>many diseases are proof of principle that each worst-case attribute can be realized independently.</w:t>
      </w:r>
      <w:r w:rsidRPr="00BE726D">
        <w:rPr>
          <w:sz w:val="16"/>
        </w:rPr>
        <w:t xml:space="preserve"> For example, </w:t>
      </w:r>
      <w:r w:rsidRPr="00957F86">
        <w:rPr>
          <w:rStyle w:val="StyleUnderline"/>
          <w:highlight w:val="yellow"/>
        </w:rPr>
        <w:t>some diseases exhibit</w:t>
      </w:r>
      <w:r w:rsidRPr="00BE726D">
        <w:rPr>
          <w:rStyle w:val="StyleUnderline"/>
        </w:rPr>
        <w:t xml:space="preserve"> nearly a </w:t>
      </w:r>
      <w:r w:rsidRPr="00957F86">
        <w:rPr>
          <w:rStyle w:val="StyleUnderline"/>
          <w:highlight w:val="yellow"/>
        </w:rPr>
        <w:t>100%</w:t>
      </w:r>
      <w:r w:rsidRPr="00BE726D">
        <w:rPr>
          <w:rStyle w:val="StyleUnderline"/>
        </w:rPr>
        <w:t xml:space="preserve"> case </w:t>
      </w:r>
      <w:r w:rsidRPr="00957F86">
        <w:rPr>
          <w:rStyle w:val="StyleUnderline"/>
          <w:highlight w:val="yellow"/>
        </w:rPr>
        <w:t>fatality</w:t>
      </w:r>
      <w:r w:rsidRPr="00BE726D">
        <w:rPr>
          <w:rStyle w:val="StyleUnderline"/>
        </w:rPr>
        <w:t xml:space="preserve"> ratio in the absence of treatment</w:t>
      </w:r>
      <w:r w:rsidRPr="00BE726D">
        <w:rPr>
          <w:sz w:val="16"/>
        </w:rPr>
        <w:t>, such as rabies or septicemic plague</w:t>
      </w:r>
      <w:r w:rsidRPr="00BE726D">
        <w:rPr>
          <w:rStyle w:val="StyleUnderline"/>
        </w:rPr>
        <w:t xml:space="preserve">. </w:t>
      </w:r>
      <w:r w:rsidRPr="00957F86">
        <w:rPr>
          <w:rStyle w:val="StyleUnderline"/>
          <w:highlight w:val="yellow"/>
        </w:rPr>
        <w:t>Other diseases</w:t>
      </w:r>
      <w:r w:rsidRPr="00911011">
        <w:rPr>
          <w:rStyle w:val="StyleUnderline"/>
        </w:rPr>
        <w:t xml:space="preserve"> have a track record of </w:t>
      </w:r>
      <w:r w:rsidRPr="00957F86">
        <w:rPr>
          <w:rStyle w:val="StyleUnderline"/>
          <w:highlight w:val="yellow"/>
        </w:rPr>
        <w:t>spread</w:t>
      </w:r>
      <w:r w:rsidRPr="00911011">
        <w:rPr>
          <w:rStyle w:val="StyleUnderline"/>
        </w:rPr>
        <w:t xml:space="preserve">ing </w:t>
      </w:r>
      <w:r w:rsidRPr="00911011">
        <w:rPr>
          <w:rStyle w:val="StyleUnderline"/>
          <w:highlight w:val="yellow"/>
        </w:rPr>
        <w:t>to</w:t>
      </w:r>
      <w:r w:rsidRPr="00BE726D">
        <w:rPr>
          <w:rStyle w:val="StyleUnderline"/>
        </w:rPr>
        <w:t xml:space="preserve"> </w:t>
      </w:r>
      <w:r w:rsidRPr="00BE726D">
        <w:rPr>
          <w:rStyle w:val="Emphasis"/>
        </w:rPr>
        <w:t xml:space="preserve">virtually </w:t>
      </w:r>
      <w:r w:rsidRPr="00957F86">
        <w:rPr>
          <w:rStyle w:val="Emphasis"/>
          <w:highlight w:val="yellow"/>
        </w:rPr>
        <w:t>every</w:t>
      </w:r>
      <w:r w:rsidRPr="00BE726D">
        <w:rPr>
          <w:rStyle w:val="Emphasis"/>
        </w:rPr>
        <w:t xml:space="preserve"> human </w:t>
      </w:r>
      <w:r w:rsidRPr="00957F86">
        <w:rPr>
          <w:rStyle w:val="Emphasis"/>
          <w:highlight w:val="yellow"/>
        </w:rPr>
        <w:t>community worldwide</w:t>
      </w:r>
      <w:r w:rsidRPr="00BE726D">
        <w:rPr>
          <w:rStyle w:val="StyleUnderline"/>
        </w:rPr>
        <w:t>,</w:t>
      </w:r>
      <w:r w:rsidRPr="00BE726D">
        <w:rPr>
          <w:sz w:val="16"/>
        </w:rPr>
        <w:t xml:space="preserve"> such as the 1918 flu,10 and </w:t>
      </w:r>
      <w:r w:rsidRPr="00BE726D">
        <w:rPr>
          <w:rStyle w:val="StyleUnderline"/>
        </w:rPr>
        <w:t>seroprevalence studies indicate that other pathogens,</w:t>
      </w:r>
      <w:r w:rsidRPr="00BE726D">
        <w:rPr>
          <w:sz w:val="16"/>
        </w:rPr>
        <w:t xml:space="preserve"> such as chickenpox and HSV-1</w:t>
      </w:r>
      <w:r w:rsidRPr="00BE726D">
        <w:rPr>
          <w:rStyle w:val="StyleUnderline"/>
        </w:rPr>
        <w:t xml:space="preserve">, can successfully reach over </w:t>
      </w:r>
      <w:r w:rsidRPr="00BE726D">
        <w:rPr>
          <w:rStyle w:val="Emphasis"/>
        </w:rPr>
        <w:t>95% of a population</w:t>
      </w:r>
      <w:r w:rsidRPr="00BE726D">
        <w:rPr>
          <w:sz w:val="16"/>
        </w:rPr>
        <w:t xml:space="preserve">.11,12 </w:t>
      </w:r>
      <w:r w:rsidRPr="00BE726D">
        <w:rPr>
          <w:rStyle w:val="StyleUnderline"/>
        </w:rPr>
        <w:t>Under optimal virulence theory, natural evolution would be an unlikely source for pathogens with the highest possible levels of transmissibility</w:t>
      </w:r>
      <w:r w:rsidRPr="00BE726D">
        <w:rPr>
          <w:sz w:val="16"/>
        </w:rPr>
        <w:t xml:space="preserve">, virulence, and global reach. </w:t>
      </w:r>
      <w:r w:rsidRPr="00BE726D">
        <w:rPr>
          <w:rStyle w:val="StyleUnderline"/>
        </w:rPr>
        <w:t xml:space="preserve">But </w:t>
      </w:r>
      <w:r w:rsidRPr="00957F86">
        <w:rPr>
          <w:rStyle w:val="StyleUnderline"/>
          <w:highlight w:val="yellow"/>
        </w:rPr>
        <w:t>advances in biotech</w:t>
      </w:r>
      <w:r w:rsidRPr="00BE726D">
        <w:rPr>
          <w:rStyle w:val="StyleUnderline"/>
        </w:rPr>
        <w:t xml:space="preserve">nology </w:t>
      </w:r>
      <w:r w:rsidRPr="00957F86">
        <w:rPr>
          <w:rStyle w:val="StyleUnderline"/>
          <w:highlight w:val="yellow"/>
        </w:rPr>
        <w:t>might allow the creation of diseases that combine</w:t>
      </w:r>
      <w:r w:rsidRPr="00BE726D">
        <w:rPr>
          <w:rStyle w:val="StyleUnderline"/>
        </w:rPr>
        <w:t xml:space="preserve"> such </w:t>
      </w:r>
      <w:r w:rsidRPr="00957F86">
        <w:rPr>
          <w:rStyle w:val="StyleUnderline"/>
          <w:highlight w:val="yellow"/>
        </w:rPr>
        <w:t>traits</w:t>
      </w:r>
      <w:r w:rsidRPr="00BE726D">
        <w:rPr>
          <w:rStyle w:val="StyleUnderline"/>
        </w:rPr>
        <w:t>.</w:t>
      </w:r>
      <w:r w:rsidRPr="00BE726D">
        <w:rPr>
          <w:sz w:val="16"/>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w:t>
      </w:r>
      <w:r w:rsidRPr="00921945">
        <w:rPr>
          <w:sz w:val="16"/>
        </w:rPr>
        <w:t xml:space="preserve">, </w:t>
      </w:r>
      <w:r w:rsidRPr="00921945">
        <w:rPr>
          <w:rStyle w:val="StyleUnderline"/>
        </w:rPr>
        <w:t>studies have</w:t>
      </w:r>
      <w:r w:rsidRPr="00BE726D">
        <w:rPr>
          <w:rStyle w:val="StyleUnderline"/>
        </w:rPr>
        <w:t xml:space="preserve"> shown that other disease traits, such as incubation time, environmental survival, and available vectors, could be modifie</w:t>
      </w:r>
      <w:r w:rsidRPr="00BE726D">
        <w:rPr>
          <w:sz w:val="16"/>
        </w:rPr>
        <w:t>d as well.19-2</w:t>
      </w:r>
    </w:p>
    <w:p w14:paraId="77DE584A" w14:textId="77777777" w:rsidR="00152FEC" w:rsidRDefault="00152FEC" w:rsidP="00152FEC"/>
    <w:p w14:paraId="67220516" w14:textId="0BE55443" w:rsidR="00152FEC" w:rsidRPr="00152FEC" w:rsidRDefault="00152FEC" w:rsidP="00152FEC"/>
    <w:p w14:paraId="065181D8" w14:textId="7FEEEE91" w:rsidR="00152FEC" w:rsidRDefault="00152FEC" w:rsidP="00A87C22"/>
    <w:p w14:paraId="0C432C3C" w14:textId="77777777" w:rsidR="00152FEC" w:rsidRPr="00A87C22" w:rsidRDefault="00152FEC" w:rsidP="00A87C22"/>
    <w:p w14:paraId="72EC5AF7" w14:textId="53611EF9" w:rsidR="00254454" w:rsidRDefault="00254454" w:rsidP="00254454">
      <w:pPr>
        <w:pStyle w:val="Heading3"/>
      </w:pPr>
      <w:r>
        <w:lastRenderedPageBreak/>
        <w:t>Plan---1AC</w:t>
      </w:r>
    </w:p>
    <w:p w14:paraId="6E44C47E" w14:textId="768E055C" w:rsidR="0028591D" w:rsidRPr="00701938" w:rsidRDefault="0028591D" w:rsidP="00701938">
      <w:pPr>
        <w:pStyle w:val="Heading4"/>
        <w:rPr>
          <w:bCs/>
        </w:rPr>
      </w:pPr>
      <w:r w:rsidRPr="00B8676A">
        <w:rPr>
          <w:rStyle w:val="Style13ptBold"/>
          <w:b/>
        </w:rPr>
        <w:t>The United States federal government should substantially increase the number of available H-1B visas.</w:t>
      </w:r>
    </w:p>
    <w:p w14:paraId="19D63974" w14:textId="004CD3A8" w:rsidR="00254454" w:rsidRDefault="00254454" w:rsidP="00254454">
      <w:pPr>
        <w:pStyle w:val="Heading3"/>
      </w:pPr>
      <w:r>
        <w:lastRenderedPageBreak/>
        <w:t>Solvency---1AC</w:t>
      </w:r>
    </w:p>
    <w:p w14:paraId="3CE6A835" w14:textId="77777777" w:rsidR="00701938" w:rsidRPr="00B8676A" w:rsidRDefault="00701938" w:rsidP="00701938">
      <w:pPr>
        <w:pStyle w:val="Heading4"/>
        <w:rPr>
          <w:rFonts w:cs="Times New Roman"/>
        </w:rPr>
      </w:pPr>
      <w:r w:rsidRPr="00B8676A">
        <w:rPr>
          <w:rFonts w:cs="Times New Roman"/>
        </w:rPr>
        <w:t>The current H-1B cap is set at sixty-five thousand, which fails to keep up with demand and discourages high-skilled immigrants from attempting to come to the US---that crushes overall innovation</w:t>
      </w:r>
    </w:p>
    <w:p w14:paraId="77CFC452" w14:textId="77777777" w:rsidR="00701938" w:rsidRPr="00B8676A" w:rsidRDefault="00701938" w:rsidP="00701938">
      <w:r w:rsidRPr="00B8676A">
        <w:t xml:space="preserve">Sameer </w:t>
      </w:r>
      <w:r w:rsidRPr="00B8676A">
        <w:rPr>
          <w:rStyle w:val="Style13ptBold"/>
        </w:rPr>
        <w:t>Ahmed 11</w:t>
      </w:r>
      <w:r w:rsidRPr="00B8676A">
        <w:t>, Skadden Fellow and attorney at the Asian American Legal Defense and Education Fund, “Targeting Highly-Skilled Immigrant Workers in a Post-9/11 America,” 2011, 79 UMKC L. Rev. 935</w:t>
      </w:r>
    </w:p>
    <w:p w14:paraId="78AB6EDA" w14:textId="77777777" w:rsidR="00701938" w:rsidRPr="00B8676A" w:rsidRDefault="00701938" w:rsidP="00701938">
      <w:pPr>
        <w:rPr>
          <w:sz w:val="16"/>
        </w:rPr>
      </w:pPr>
      <w:r w:rsidRPr="00B8676A">
        <w:rPr>
          <w:sz w:val="16"/>
        </w:rPr>
        <w:t xml:space="preserve">Perhaps the most debated area of the H-1B program is the congressionally- mandated quota regarding how many visas USCIS may approve each year. Currently, </w:t>
      </w:r>
      <w:r w:rsidRPr="00B8676A">
        <w:rPr>
          <w:rStyle w:val="StyleUnderline"/>
        </w:rPr>
        <w:t>the general number of noncitizens who may be provided H-1B status each fiscal year is 65,000</w:t>
      </w:r>
      <w:r w:rsidRPr="00B8676A">
        <w:rPr>
          <w:sz w:val="16"/>
        </w:rPr>
        <w:t>. 44 Because of free trade agreements, 1400 of the 65,000 cap is reserved for Chileans, while 5400 is reserved for Singaporeans. 45 Furthermore, 20,000 additional H-1B visas are available for individuals who obtain a master's degree or higher from a U.S. university, and workers at universities and government research laboratories are exempt from all quotas. 46</w:t>
      </w:r>
    </w:p>
    <w:p w14:paraId="63C8A524" w14:textId="77777777" w:rsidR="00701938" w:rsidRPr="00B8676A" w:rsidRDefault="00701938" w:rsidP="00701938">
      <w:pPr>
        <w:rPr>
          <w:sz w:val="16"/>
        </w:rPr>
      </w:pPr>
      <w:r w:rsidRPr="00B8676A">
        <w:rPr>
          <w:sz w:val="16"/>
        </w:rPr>
        <w:t xml:space="preserve">Over the past twenty years, Congress has both increased and decreased the quotas, based on both political pressure and economic need. During the early years of the program, the quota was rarely reached each year, but, by the mid-1990s, the quota began being filled, and many new H-1B petitions were often being denied or delayed at least one year. Therefore, in 1998, Congress increased the quota to 115,000, 47 and then, in 2000, agreed to a temporary [*942] increase to 195,000. 48 The 195,000 </w:t>
      </w:r>
      <w:proofErr w:type="gramStart"/>
      <w:r w:rsidRPr="00B8676A">
        <w:rPr>
          <w:sz w:val="16"/>
        </w:rPr>
        <w:t>quota</w:t>
      </w:r>
      <w:proofErr w:type="gramEnd"/>
      <w:r w:rsidRPr="00B8676A">
        <w:rPr>
          <w:sz w:val="16"/>
        </w:rPr>
        <w:t xml:space="preserve"> was never reached and was thus subsequently decreased to 90,000 in 2004 and then again to 65,000, where it currently remains. </w:t>
      </w:r>
      <w:r w:rsidRPr="00B8676A">
        <w:rPr>
          <w:rStyle w:val="StyleUnderline"/>
        </w:rPr>
        <w:t xml:space="preserve">Over the past five years, </w:t>
      </w:r>
      <w:r w:rsidRPr="00B8676A">
        <w:rPr>
          <w:rStyle w:val="StyleUnderline"/>
          <w:highlight w:val="yellow"/>
        </w:rPr>
        <w:t>the quota has begun</w:t>
      </w:r>
      <w:r w:rsidRPr="00B8676A">
        <w:rPr>
          <w:rStyle w:val="StyleUnderline"/>
        </w:rPr>
        <w:t xml:space="preserve"> again </w:t>
      </w:r>
      <w:r w:rsidRPr="00B8676A">
        <w:rPr>
          <w:rStyle w:val="StyleUnderline"/>
          <w:highlight w:val="yellow"/>
        </w:rPr>
        <w:t>to be filled at a</w:t>
      </w:r>
      <w:r w:rsidRPr="00B8676A">
        <w:rPr>
          <w:rStyle w:val="StyleUnderline"/>
        </w:rPr>
        <w:t xml:space="preserve">n extraordinarily </w:t>
      </w:r>
      <w:r w:rsidRPr="00B8676A">
        <w:rPr>
          <w:rStyle w:val="StyleUnderline"/>
          <w:highlight w:val="yellow"/>
        </w:rPr>
        <w:t xml:space="preserve">quick pace of </w:t>
      </w:r>
      <w:r w:rsidRPr="00B8676A">
        <w:rPr>
          <w:rStyle w:val="Emphasis"/>
          <w:highlight w:val="yellow"/>
        </w:rPr>
        <w:t>weeks or even days</w:t>
      </w:r>
      <w:r w:rsidRPr="00B8676A">
        <w:rPr>
          <w:sz w:val="16"/>
        </w:rPr>
        <w:t xml:space="preserve">. 49 </w:t>
      </w:r>
    </w:p>
    <w:p w14:paraId="23745156" w14:textId="77777777" w:rsidR="00701938" w:rsidRPr="00B8676A" w:rsidRDefault="00701938" w:rsidP="00701938">
      <w:pPr>
        <w:rPr>
          <w:sz w:val="16"/>
        </w:rPr>
      </w:pPr>
      <w:r w:rsidRPr="00B8676A">
        <w:rPr>
          <w:rStyle w:val="StyleUnderline"/>
          <w:highlight w:val="yellow"/>
        </w:rPr>
        <w:t>The</w:t>
      </w:r>
      <w:r w:rsidRPr="00B8676A">
        <w:rPr>
          <w:rStyle w:val="StyleUnderline"/>
        </w:rPr>
        <w:t xml:space="preserve"> current </w:t>
      </w:r>
      <w:r w:rsidRPr="00B8676A">
        <w:rPr>
          <w:rStyle w:val="StyleUnderline"/>
          <w:highlight w:val="yellow"/>
        </w:rPr>
        <w:t xml:space="preserve">65,000 </w:t>
      </w:r>
      <w:proofErr w:type="gramStart"/>
      <w:r w:rsidRPr="00B8676A">
        <w:rPr>
          <w:rStyle w:val="StyleUnderline"/>
          <w:highlight w:val="yellow"/>
        </w:rPr>
        <w:t>cap</w:t>
      </w:r>
      <w:proofErr w:type="gramEnd"/>
      <w:r w:rsidRPr="00B8676A">
        <w:rPr>
          <w:rStyle w:val="StyleUnderline"/>
          <w:highlight w:val="yellow"/>
        </w:rPr>
        <w:t xml:space="preserve"> has been</w:t>
      </w:r>
      <w:r w:rsidRPr="00B8676A">
        <w:rPr>
          <w:rStyle w:val="StyleUnderline"/>
        </w:rPr>
        <w:t xml:space="preserve"> heavily </w:t>
      </w:r>
      <w:r w:rsidRPr="00B8676A">
        <w:rPr>
          <w:rStyle w:val="StyleUnderline"/>
          <w:highlight w:val="yellow"/>
        </w:rPr>
        <w:t>criticized by</w:t>
      </w:r>
      <w:r w:rsidRPr="00B8676A">
        <w:rPr>
          <w:sz w:val="16"/>
        </w:rPr>
        <w:t xml:space="preserve"> government officials, immigration advocates, and business officials-especially those in </w:t>
      </w:r>
      <w:r w:rsidRPr="00B8676A">
        <w:rPr>
          <w:rStyle w:val="StyleUnderline"/>
          <w:highlight w:val="yellow"/>
        </w:rPr>
        <w:t>the high-tech industry</w:t>
      </w:r>
      <w:r w:rsidRPr="00B8676A">
        <w:rPr>
          <w:sz w:val="16"/>
        </w:rPr>
        <w:t xml:space="preserve">-who contend that </w:t>
      </w:r>
      <w:r w:rsidRPr="00B8676A">
        <w:rPr>
          <w:rStyle w:val="StyleUnderline"/>
          <w:highlight w:val="yellow"/>
        </w:rPr>
        <w:t>the</w:t>
      </w:r>
      <w:r w:rsidRPr="00B8676A">
        <w:rPr>
          <w:rStyle w:val="StyleUnderline"/>
        </w:rPr>
        <w:t xml:space="preserve"> current </w:t>
      </w:r>
      <w:r w:rsidRPr="00B8676A">
        <w:rPr>
          <w:rStyle w:val="StyleUnderline"/>
          <w:highlight w:val="yellow"/>
        </w:rPr>
        <w:t xml:space="preserve">quota </w:t>
      </w:r>
      <w:r w:rsidRPr="00B8676A">
        <w:rPr>
          <w:rStyle w:val="Emphasis"/>
          <w:highlight w:val="yellow"/>
        </w:rPr>
        <w:t>discourages needed highly-skilled workers</w:t>
      </w:r>
      <w:r w:rsidRPr="00B8676A">
        <w:rPr>
          <w:rStyle w:val="StyleUnderline"/>
        </w:rPr>
        <w:t xml:space="preserve"> to come, work, and stay in the U</w:t>
      </w:r>
      <w:r w:rsidRPr="00B8676A">
        <w:rPr>
          <w:sz w:val="16"/>
        </w:rPr>
        <w:t xml:space="preserve">nited </w:t>
      </w:r>
      <w:r w:rsidRPr="00B8676A">
        <w:rPr>
          <w:rStyle w:val="StyleUnderline"/>
        </w:rPr>
        <w:t>S</w:t>
      </w:r>
      <w:r w:rsidRPr="00B8676A">
        <w:rPr>
          <w:sz w:val="16"/>
        </w:rPr>
        <w:t>tates and do not reflect the demand for services from U.S.- based employers. For example, in his 2011 State of the Union address, President Barack Obama stated that, as soon as foreign students in American universities "obtain advanced degrees, we send them back home to compete against us. It makes no sense." 50 New York City Mayor Michael Bloomberg echoed, "[o]</w:t>
      </w:r>
      <w:proofErr w:type="spellStart"/>
      <w:r w:rsidRPr="00B8676A">
        <w:rPr>
          <w:sz w:val="16"/>
        </w:rPr>
        <w:t>ur</w:t>
      </w:r>
      <w:proofErr w:type="spellEnd"/>
      <w:r w:rsidRPr="00B8676A">
        <w:rPr>
          <w:sz w:val="16"/>
        </w:rPr>
        <w:t xml:space="preserve"> immigration policy is a form of national suicide. . . .</w:t>
      </w:r>
      <w:r w:rsidRPr="00B8676A">
        <w:rPr>
          <w:rStyle w:val="StyleUnderline"/>
        </w:rPr>
        <w:t>We ship [foreign students] home where they can take what they learned here and use it to create companies and products that compete with ours</w:t>
      </w:r>
      <w:r w:rsidRPr="00B8676A">
        <w:rPr>
          <w:sz w:val="16"/>
        </w:rPr>
        <w:t xml:space="preserve">." 51 One major reason why </w:t>
      </w:r>
      <w:r w:rsidRPr="00B8676A">
        <w:rPr>
          <w:rStyle w:val="StyleUnderline"/>
          <w:highlight w:val="yellow"/>
        </w:rPr>
        <w:t>foreign</w:t>
      </w:r>
      <w:r w:rsidRPr="00B8676A">
        <w:rPr>
          <w:rStyle w:val="StyleUnderline"/>
        </w:rPr>
        <w:t xml:space="preserve"> college </w:t>
      </w:r>
      <w:r w:rsidRPr="00B8676A">
        <w:rPr>
          <w:rStyle w:val="StyleUnderline"/>
          <w:highlight w:val="yellow"/>
        </w:rPr>
        <w:t>students</w:t>
      </w:r>
      <w:r w:rsidRPr="00B8676A">
        <w:rPr>
          <w:sz w:val="16"/>
        </w:rPr>
        <w:t xml:space="preserve">, many of whom are on temporary F-1 student visas, </w:t>
      </w:r>
      <w:r w:rsidRPr="00B8676A">
        <w:rPr>
          <w:rStyle w:val="Emphasis"/>
          <w:highlight w:val="yellow"/>
        </w:rPr>
        <w:t>have to return to their home countries</w:t>
      </w:r>
      <w:r w:rsidRPr="00B8676A">
        <w:rPr>
          <w:sz w:val="16"/>
        </w:rPr>
        <w:t xml:space="preserve"> is </w:t>
      </w:r>
      <w:r w:rsidRPr="00B8676A">
        <w:rPr>
          <w:rStyle w:val="StyleUnderline"/>
          <w:highlight w:val="yellow"/>
        </w:rPr>
        <w:t>because there are not enough H-1B visas</w:t>
      </w:r>
      <w:r w:rsidRPr="00B8676A">
        <w:rPr>
          <w:sz w:val="16"/>
        </w:rPr>
        <w:t xml:space="preserve"> (or similar-type work visas) </w:t>
      </w:r>
      <w:r w:rsidRPr="00B8676A">
        <w:rPr>
          <w:rStyle w:val="StyleUnderline"/>
        </w:rPr>
        <w:t>available to permit them to remain and work in the U</w:t>
      </w:r>
      <w:r w:rsidRPr="00B8676A">
        <w:rPr>
          <w:sz w:val="16"/>
        </w:rPr>
        <w:t xml:space="preserve">nited </w:t>
      </w:r>
      <w:r w:rsidRPr="00B8676A">
        <w:rPr>
          <w:rStyle w:val="StyleUnderline"/>
        </w:rPr>
        <w:t>S</w:t>
      </w:r>
      <w:r w:rsidRPr="00B8676A">
        <w:rPr>
          <w:sz w:val="16"/>
        </w:rPr>
        <w:t xml:space="preserve">tates. Members of the business community and high-tech industry are even more vocal regarding the need to expand the H-1B program. The American Immigration Lawyers Association ("AILA"), a bar association for immigration lawyers, has described the current situation as a crisis, as many of their clients are not receiving H-1B visas to meet [*943] their significant staffing needs. 52 One of the most prominent critics of the quota system is Bill Gates, chairman of Microsoft Corporation, which sponsored the second-highest number of H-1B applicants in fiscal year 2009. 53 Testifying before Congress in 2007, Gates said that the annual cap should be eliminated altogether and warned of the danger to the U.S. economy if employers cannot bring in skilled workers to fill their job gaps. 54 In 2009, former Federal Reserve Chairman Alan </w:t>
      </w:r>
      <w:r w:rsidRPr="00B8676A">
        <w:rPr>
          <w:rStyle w:val="StyleUnderline"/>
        </w:rPr>
        <w:t>Greenspan</w:t>
      </w:r>
      <w:r w:rsidRPr="00B8676A">
        <w:rPr>
          <w:sz w:val="16"/>
        </w:rPr>
        <w:t xml:space="preserve"> similarly </w:t>
      </w:r>
      <w:r w:rsidRPr="00B8676A">
        <w:rPr>
          <w:rStyle w:val="StyleUnderline"/>
        </w:rPr>
        <w:t>told Congress</w:t>
      </w:r>
      <w:r w:rsidRPr="00B8676A">
        <w:rPr>
          <w:sz w:val="16"/>
        </w:rPr>
        <w:t xml:space="preserve"> that </w:t>
      </w:r>
      <w:r w:rsidRPr="00B8676A">
        <w:rPr>
          <w:rStyle w:val="StyleUnderline"/>
          <w:highlight w:val="yellow"/>
        </w:rPr>
        <w:t>the</w:t>
      </w:r>
      <w:r w:rsidRPr="00B8676A">
        <w:rPr>
          <w:rStyle w:val="StyleUnderline"/>
        </w:rPr>
        <w:t xml:space="preserve"> 65,000 </w:t>
      </w:r>
      <w:proofErr w:type="gramStart"/>
      <w:r w:rsidRPr="00B8676A">
        <w:rPr>
          <w:rStyle w:val="StyleUnderline"/>
          <w:highlight w:val="yellow"/>
        </w:rPr>
        <w:t>cap</w:t>
      </w:r>
      <w:proofErr w:type="gramEnd"/>
      <w:r w:rsidRPr="00B8676A">
        <w:rPr>
          <w:rStyle w:val="StyleUnderline"/>
        </w:rPr>
        <w:t xml:space="preserve"> on H-1B </w:t>
      </w:r>
      <w:r w:rsidRPr="00B8676A">
        <w:rPr>
          <w:rStyle w:val="StyleUnderline"/>
          <w:highlight w:val="yellow"/>
        </w:rPr>
        <w:t>visas is "</w:t>
      </w:r>
      <w:r w:rsidRPr="00B8676A">
        <w:rPr>
          <w:rStyle w:val="Emphasis"/>
          <w:highlight w:val="yellow"/>
        </w:rPr>
        <w:t>far too small</w:t>
      </w:r>
      <w:r w:rsidRPr="00B8676A">
        <w:rPr>
          <w:rStyle w:val="StyleUnderline"/>
        </w:rPr>
        <w:t xml:space="preserve">" to meet the country's continuing need for skilled workers, particularly </w:t>
      </w:r>
      <w:r w:rsidRPr="00B8676A">
        <w:rPr>
          <w:rStyle w:val="StyleUnderline"/>
          <w:highlight w:val="yellow"/>
        </w:rPr>
        <w:t>with the</w:t>
      </w:r>
      <w:r w:rsidRPr="00B8676A">
        <w:rPr>
          <w:rStyle w:val="StyleUnderline"/>
        </w:rPr>
        <w:t xml:space="preserve"> </w:t>
      </w:r>
      <w:r w:rsidRPr="00B8676A">
        <w:rPr>
          <w:rStyle w:val="Emphasis"/>
        </w:rPr>
        <w:t xml:space="preserve">impending </w:t>
      </w:r>
      <w:r w:rsidRPr="00B8676A">
        <w:rPr>
          <w:rStyle w:val="Emphasis"/>
          <w:highlight w:val="yellow"/>
        </w:rPr>
        <w:t>retirement wave of skilled</w:t>
      </w:r>
      <w:r w:rsidRPr="00B8676A">
        <w:rPr>
          <w:rStyle w:val="Emphasis"/>
        </w:rPr>
        <w:t xml:space="preserve"> baby </w:t>
      </w:r>
      <w:r w:rsidRPr="00B8676A">
        <w:rPr>
          <w:rStyle w:val="Emphasis"/>
          <w:highlight w:val="yellow"/>
        </w:rPr>
        <w:t>boomers</w:t>
      </w:r>
      <w:r w:rsidRPr="00B8676A">
        <w:rPr>
          <w:sz w:val="16"/>
        </w:rPr>
        <w:t>. 55 And, in September 2010, Google Chief Executive Officer Eric Schmidt characterized the United States' failure to automatically provide H-1B visas to foreign graduates of American universities as "the stupidest thing we've ever done." 56</w:t>
      </w:r>
    </w:p>
    <w:p w14:paraId="4061225D" w14:textId="77777777" w:rsidR="00701938" w:rsidRPr="00B8676A" w:rsidRDefault="00701938" w:rsidP="00701938">
      <w:pPr>
        <w:rPr>
          <w:sz w:val="16"/>
        </w:rPr>
      </w:pPr>
      <w:r w:rsidRPr="00B8676A">
        <w:rPr>
          <w:sz w:val="16"/>
        </w:rPr>
        <w:t xml:space="preserve">For these business and government leaders, it is clear that </w:t>
      </w:r>
      <w:r w:rsidRPr="00B8676A">
        <w:rPr>
          <w:rStyle w:val="StyleUnderline"/>
          <w:highlight w:val="yellow"/>
        </w:rPr>
        <w:t>expanding the</w:t>
      </w:r>
      <w:r w:rsidRPr="00B8676A">
        <w:rPr>
          <w:rStyle w:val="StyleUnderline"/>
        </w:rPr>
        <w:t xml:space="preserve"> H-1B </w:t>
      </w:r>
      <w:r w:rsidRPr="00B8676A">
        <w:rPr>
          <w:rStyle w:val="StyleUnderline"/>
          <w:highlight w:val="yellow"/>
        </w:rPr>
        <w:t xml:space="preserve">cap will </w:t>
      </w:r>
      <w:r w:rsidRPr="00B8676A">
        <w:rPr>
          <w:rStyle w:val="Emphasis"/>
          <w:highlight w:val="yellow"/>
        </w:rPr>
        <w:t>expand</w:t>
      </w:r>
      <w:r w:rsidRPr="00B8676A">
        <w:rPr>
          <w:rStyle w:val="Emphasis"/>
        </w:rPr>
        <w:t xml:space="preserve"> economic </w:t>
      </w:r>
      <w:r w:rsidRPr="00B8676A">
        <w:rPr>
          <w:rStyle w:val="Emphasis"/>
          <w:highlight w:val="yellow"/>
        </w:rPr>
        <w:t>growth and job creation</w:t>
      </w:r>
      <w:r w:rsidRPr="00B8676A">
        <w:rPr>
          <w:sz w:val="16"/>
        </w:rPr>
        <w:t xml:space="preserve">. They fear that large American companies will move significant projects outside of the United States to countries where skilled workers are more available and that </w:t>
      </w:r>
      <w:r w:rsidRPr="00B8676A">
        <w:rPr>
          <w:rStyle w:val="StyleUnderline"/>
        </w:rPr>
        <w:t xml:space="preserve">smaller businesses, especially in the high-tech industry, which has </w:t>
      </w:r>
      <w:r w:rsidRPr="00B8676A">
        <w:rPr>
          <w:rStyle w:val="Emphasis"/>
        </w:rPr>
        <w:t>fueled American job creation and economic growth</w:t>
      </w:r>
      <w:r w:rsidRPr="00B8676A">
        <w:rPr>
          <w:rStyle w:val="StyleUnderline"/>
        </w:rPr>
        <w:t>, will not be able to ever get off the ground</w:t>
      </w:r>
      <w:r w:rsidRPr="00B8676A">
        <w:rPr>
          <w:sz w:val="16"/>
        </w:rPr>
        <w:t xml:space="preserve">. The overarching fear is that </w:t>
      </w:r>
      <w:r w:rsidRPr="00B8676A">
        <w:rPr>
          <w:rStyle w:val="StyleUnderline"/>
          <w:highlight w:val="yellow"/>
        </w:rPr>
        <w:t>future innovative companies</w:t>
      </w:r>
      <w:r w:rsidRPr="00B8676A">
        <w:rPr>
          <w:sz w:val="16"/>
        </w:rPr>
        <w:t>-the next Apple, Google, or Facebook-</w:t>
      </w:r>
      <w:r w:rsidRPr="00B8676A">
        <w:rPr>
          <w:rStyle w:val="Emphasis"/>
          <w:highlight w:val="yellow"/>
        </w:rPr>
        <w:t>will not be created in the U</w:t>
      </w:r>
      <w:r w:rsidRPr="00B8676A">
        <w:rPr>
          <w:rStyle w:val="Emphasis"/>
        </w:rPr>
        <w:t xml:space="preserve">nited </w:t>
      </w:r>
      <w:r w:rsidRPr="00B8676A">
        <w:rPr>
          <w:rStyle w:val="Emphasis"/>
          <w:highlight w:val="yellow"/>
        </w:rPr>
        <w:t>S</w:t>
      </w:r>
      <w:r w:rsidRPr="00B8676A">
        <w:rPr>
          <w:rStyle w:val="Emphasis"/>
        </w:rPr>
        <w:t>tates</w:t>
      </w:r>
      <w:r w:rsidRPr="00B8676A">
        <w:rPr>
          <w:sz w:val="16"/>
        </w:rPr>
        <w:t>, but rather overseas, in India or China. 57</w:t>
      </w:r>
    </w:p>
    <w:p w14:paraId="6970269E" w14:textId="77777777" w:rsidR="00701938" w:rsidRPr="00B8676A" w:rsidRDefault="00701938" w:rsidP="00701938">
      <w:pPr>
        <w:pStyle w:val="Heading4"/>
        <w:rPr>
          <w:rFonts w:cs="Times New Roman"/>
        </w:rPr>
      </w:pPr>
      <w:r w:rsidRPr="00B8676A">
        <w:rPr>
          <w:rFonts w:cs="Times New Roman"/>
        </w:rPr>
        <w:lastRenderedPageBreak/>
        <w:t>The plan doubles the cap on H-1B visas to one hundred and thirty thousand, which effectively keeps up with demand and fosters innovation</w:t>
      </w:r>
    </w:p>
    <w:p w14:paraId="0E867DA1" w14:textId="77777777" w:rsidR="00701938" w:rsidRPr="00B8676A" w:rsidRDefault="00701938" w:rsidP="00701938">
      <w:r w:rsidRPr="00B8676A">
        <w:t xml:space="preserve">Julia </w:t>
      </w:r>
      <w:r w:rsidRPr="00B8676A">
        <w:rPr>
          <w:rStyle w:val="Style13ptBold"/>
        </w:rPr>
        <w:t>Funke 15</w:t>
      </w:r>
      <w:r w:rsidRPr="00B8676A">
        <w:t>, Associate Attorney, International Legal and Business Services Group LLP, “Supply and Demand: Immigration of the Highly Skilled and Educated in the Post-9/11 Market,” Winter 2015, 48 J. Marshall L. Rev. 419</w:t>
      </w:r>
    </w:p>
    <w:p w14:paraId="588E3120" w14:textId="77777777" w:rsidR="00701938" w:rsidRPr="00B8676A" w:rsidRDefault="00701938" w:rsidP="00701938">
      <w:pPr>
        <w:rPr>
          <w:sz w:val="16"/>
        </w:rPr>
      </w:pPr>
      <w:r w:rsidRPr="00B8676A">
        <w:rPr>
          <w:sz w:val="16"/>
        </w:rPr>
        <w:t xml:space="preserve">While the H-1B cap has remained an area of hot debate in the past decade, there is a common ground between all parties [*444] concerned: something must change. </w:t>
      </w:r>
      <w:r w:rsidRPr="00B8676A">
        <w:rPr>
          <w:rStyle w:val="StyleUnderline"/>
          <w:highlight w:val="yellow"/>
        </w:rPr>
        <w:t>In order to</w:t>
      </w:r>
      <w:r w:rsidRPr="00B8676A">
        <w:rPr>
          <w:rStyle w:val="StyleUnderline"/>
        </w:rPr>
        <w:t xml:space="preserve"> </w:t>
      </w:r>
      <w:r w:rsidRPr="00B8676A">
        <w:rPr>
          <w:rStyle w:val="StyleUnderline"/>
          <w:highlight w:val="yellow"/>
        </w:rPr>
        <w:t>foster innovation</w:t>
      </w:r>
      <w:r w:rsidRPr="00B8676A">
        <w:rPr>
          <w:rStyle w:val="StyleUnderline"/>
        </w:rPr>
        <w:t xml:space="preserve"> and supply the</w:t>
      </w:r>
      <w:r w:rsidRPr="00B8676A">
        <w:rPr>
          <w:sz w:val="16"/>
        </w:rPr>
        <w:t xml:space="preserve"> U.S. market with the </w:t>
      </w:r>
      <w:r w:rsidRPr="00B8676A">
        <w:rPr>
          <w:rStyle w:val="StyleUnderline"/>
        </w:rPr>
        <w:t>diverse, highly skilled labor force</w:t>
      </w:r>
      <w:r w:rsidRPr="00B8676A">
        <w:rPr>
          <w:sz w:val="16"/>
        </w:rPr>
        <w:t xml:space="preserve"> demand requires, </w:t>
      </w:r>
      <w:r w:rsidRPr="00B8676A">
        <w:rPr>
          <w:rStyle w:val="Emphasis"/>
          <w:highlight w:val="yellow"/>
        </w:rPr>
        <w:t>the H-1B cap</w:t>
      </w:r>
      <w:r w:rsidRPr="00B8676A">
        <w:rPr>
          <w:rStyle w:val="Emphasis"/>
        </w:rPr>
        <w:t xml:space="preserve"> simply </w:t>
      </w:r>
      <w:r w:rsidRPr="00B8676A">
        <w:rPr>
          <w:rStyle w:val="Emphasis"/>
          <w:highlight w:val="yellow"/>
        </w:rPr>
        <w:t>cannot remain at 65,000</w:t>
      </w:r>
      <w:r w:rsidRPr="00B8676A">
        <w:rPr>
          <w:sz w:val="16"/>
        </w:rPr>
        <w:t>. Accordingly, this section will outline possible solutions, considered in light of the existing problems, as well as the most recent developments in this area.</w:t>
      </w:r>
    </w:p>
    <w:p w14:paraId="61FF75D6" w14:textId="77777777" w:rsidR="00701938" w:rsidRPr="00B8676A" w:rsidRDefault="00701938" w:rsidP="00701938">
      <w:pPr>
        <w:rPr>
          <w:sz w:val="16"/>
        </w:rPr>
      </w:pPr>
      <w:r w:rsidRPr="00B8676A">
        <w:rPr>
          <w:sz w:val="16"/>
        </w:rPr>
        <w:t xml:space="preserve">A. </w:t>
      </w:r>
      <w:r w:rsidRPr="00B8676A">
        <w:rPr>
          <w:rStyle w:val="Emphasis"/>
        </w:rPr>
        <w:t>Double the H-1B Regular Quota</w:t>
      </w:r>
    </w:p>
    <w:p w14:paraId="20586B16" w14:textId="77777777" w:rsidR="00701938" w:rsidRPr="00B8676A" w:rsidRDefault="00701938" w:rsidP="00701938">
      <w:pPr>
        <w:rPr>
          <w:sz w:val="16"/>
        </w:rPr>
      </w:pPr>
      <w:r w:rsidRPr="00B8676A">
        <w:rPr>
          <w:sz w:val="16"/>
        </w:rPr>
        <w:t xml:space="preserve">First and foremost, </w:t>
      </w:r>
      <w:r w:rsidRPr="00B8676A">
        <w:rPr>
          <w:rStyle w:val="StyleUnderline"/>
          <w:highlight w:val="yellow"/>
        </w:rPr>
        <w:t>the H-1B</w:t>
      </w:r>
      <w:r w:rsidRPr="00B8676A">
        <w:rPr>
          <w:rStyle w:val="StyleUnderline"/>
        </w:rPr>
        <w:t xml:space="preserve"> Regular </w:t>
      </w:r>
      <w:r w:rsidRPr="00B8676A">
        <w:rPr>
          <w:rStyle w:val="StyleUnderline"/>
          <w:highlight w:val="yellow"/>
        </w:rPr>
        <w:t>Cap</w:t>
      </w:r>
      <w:r w:rsidRPr="00B8676A">
        <w:rPr>
          <w:sz w:val="16"/>
        </w:rPr>
        <w:t xml:space="preserve"> (the 65,000 available visas for beneficiaries who do not hold a U.S. master's degree or higher) </w:t>
      </w:r>
      <w:r w:rsidRPr="00B8676A">
        <w:rPr>
          <w:rStyle w:val="StyleUnderline"/>
          <w:highlight w:val="yellow"/>
        </w:rPr>
        <w:t>should be permanently doubled to 130,000</w:t>
      </w:r>
      <w:r w:rsidRPr="00B8676A">
        <w:rPr>
          <w:rStyle w:val="StyleUnderline"/>
        </w:rPr>
        <w:t>.</w:t>
      </w:r>
      <w:r w:rsidRPr="00B8676A">
        <w:rPr>
          <w:sz w:val="16"/>
        </w:rPr>
        <w:t xml:space="preserve"> Until 2004, Congress had taken the appropriate steps to increase or decrease the cap as necessary, based on anticipated demand. 177 However, </w:t>
      </w:r>
      <w:r w:rsidRPr="00B8676A">
        <w:rPr>
          <w:rStyle w:val="StyleUnderline"/>
        </w:rPr>
        <w:t>since 2004, Congress has refused to increase the 65,000 cap</w:t>
      </w:r>
      <w:r w:rsidRPr="00B8676A">
        <w:rPr>
          <w:sz w:val="16"/>
        </w:rPr>
        <w:t>, despite growing need for more H-1B workers. 178 The trends have been undeniable, as detailed in Figure 1. For FY 2004, the cap was reached by February 18, 2004. 179 The next year, for FY 2005, the cap was reached by November 23, 2004. 180 For FYs 2006 and 2007, the cap was reached by August 10, 2005 and May 26, 2006, respectively. 181 Each year, the date the cap was reached moved closer and closer to the opening date of April 1.</w:t>
      </w:r>
    </w:p>
    <w:p w14:paraId="7B10E462" w14:textId="77777777" w:rsidR="00701938" w:rsidRPr="00B8676A" w:rsidRDefault="00701938" w:rsidP="00701938">
      <w:pPr>
        <w:rPr>
          <w:sz w:val="16"/>
        </w:rPr>
      </w:pPr>
      <w:r w:rsidRPr="00B8676A">
        <w:rPr>
          <w:rStyle w:val="StyleUnderline"/>
          <w:highlight w:val="yellow"/>
        </w:rPr>
        <w:t>In 2007</w:t>
      </w:r>
      <w:r w:rsidRPr="00B8676A">
        <w:rPr>
          <w:rStyle w:val="StyleUnderline"/>
        </w:rPr>
        <w:t xml:space="preserve">, H-1B </w:t>
      </w:r>
      <w:r w:rsidRPr="00B8676A">
        <w:rPr>
          <w:rStyle w:val="StyleUnderline"/>
          <w:highlight w:val="yellow"/>
        </w:rPr>
        <w:t>applications reached the cap</w:t>
      </w:r>
      <w:r w:rsidRPr="00B8676A">
        <w:rPr>
          <w:rStyle w:val="StyleUnderline"/>
        </w:rPr>
        <w:t xml:space="preserve"> for FY 2008 </w:t>
      </w:r>
      <w:r w:rsidRPr="00B8676A">
        <w:rPr>
          <w:rStyle w:val="StyleUnderline"/>
          <w:highlight w:val="yellow"/>
        </w:rPr>
        <w:t xml:space="preserve">on the </w:t>
      </w:r>
      <w:r w:rsidRPr="00B8676A">
        <w:rPr>
          <w:rStyle w:val="Emphasis"/>
          <w:highlight w:val="yellow"/>
        </w:rPr>
        <w:t>very first day the H-1B season opened</w:t>
      </w:r>
      <w:r w:rsidRPr="00B8676A">
        <w:rPr>
          <w:sz w:val="16"/>
        </w:rPr>
        <w:t xml:space="preserve">, April 2, 2007. 182 The next year, the cap was reached by April 7, 2008. 183 While 2009-2012 saw the cap stay open longer due to the recession and economic hardship, in 2013 and 2014, the H-1B cap was again filled within 7 days. 184 These statistics show that </w:t>
      </w:r>
      <w:r w:rsidRPr="00B8676A">
        <w:rPr>
          <w:rStyle w:val="StyleUnderline"/>
        </w:rPr>
        <w:t>the demand for H-1B visas has continued to grow since 2003</w:t>
      </w:r>
      <w:r w:rsidRPr="00B8676A">
        <w:rPr>
          <w:sz w:val="16"/>
        </w:rPr>
        <w:t xml:space="preserve">. However, despite the undeniable supply problem this has created, </w:t>
      </w:r>
      <w:r w:rsidRPr="00B8676A">
        <w:rPr>
          <w:rStyle w:val="StyleUnderline"/>
          <w:highlight w:val="yellow"/>
        </w:rPr>
        <w:t xml:space="preserve">Congress has refused to </w:t>
      </w:r>
      <w:r w:rsidRPr="00B8676A">
        <w:rPr>
          <w:rStyle w:val="Emphasis"/>
          <w:highlight w:val="yellow"/>
        </w:rPr>
        <w:t>adjust the cap to keep up with demand</w:t>
      </w:r>
      <w:r w:rsidRPr="00B8676A">
        <w:rPr>
          <w:sz w:val="16"/>
        </w:rPr>
        <w:t>.</w:t>
      </w:r>
    </w:p>
    <w:p w14:paraId="5216890C" w14:textId="77777777" w:rsidR="00701938" w:rsidRPr="00B8676A" w:rsidRDefault="00701938" w:rsidP="00701938">
      <w:pPr>
        <w:rPr>
          <w:sz w:val="16"/>
        </w:rPr>
      </w:pPr>
      <w:r w:rsidRPr="00B8676A">
        <w:rPr>
          <w:sz w:val="16"/>
        </w:rPr>
        <w:t xml:space="preserve">Ultimately, while Congress at one point raised and lowered [*446] the cap according to that year's projected demand, </w:t>
      </w:r>
      <w:r w:rsidRPr="00B8676A">
        <w:rPr>
          <w:rStyle w:val="StyleUnderline"/>
          <w:highlight w:val="yellow"/>
        </w:rPr>
        <w:t>this</w:t>
      </w:r>
      <w:r w:rsidRPr="00B8676A">
        <w:rPr>
          <w:rStyle w:val="StyleUnderline"/>
        </w:rPr>
        <w:t xml:space="preserve"> kind of </w:t>
      </w:r>
      <w:r w:rsidRPr="00B8676A">
        <w:rPr>
          <w:rStyle w:val="Emphasis"/>
          <w:highlight w:val="yellow"/>
        </w:rPr>
        <w:t>ever-changing, arbitrary system</w:t>
      </w:r>
      <w:r w:rsidRPr="00B8676A">
        <w:rPr>
          <w:rStyle w:val="StyleUnderline"/>
          <w:highlight w:val="yellow"/>
        </w:rPr>
        <w:t xml:space="preserve"> is</w:t>
      </w:r>
      <w:r w:rsidRPr="00B8676A">
        <w:rPr>
          <w:rStyle w:val="StyleUnderline"/>
        </w:rPr>
        <w:t xml:space="preserve"> </w:t>
      </w:r>
      <w:r w:rsidRPr="00B8676A">
        <w:rPr>
          <w:rStyle w:val="StyleUnderline"/>
          <w:highlight w:val="yellow"/>
        </w:rPr>
        <w:t>not the</w:t>
      </w:r>
      <w:r w:rsidRPr="00B8676A">
        <w:rPr>
          <w:rStyle w:val="StyleUnderline"/>
        </w:rPr>
        <w:t xml:space="preserve"> right </w:t>
      </w:r>
      <w:r w:rsidRPr="00B8676A">
        <w:rPr>
          <w:rStyle w:val="StyleUnderline"/>
          <w:highlight w:val="yellow"/>
        </w:rPr>
        <w:t>solution</w:t>
      </w:r>
      <w:r w:rsidRPr="00B8676A">
        <w:rPr>
          <w:rStyle w:val="StyleUnderline"/>
        </w:rPr>
        <w:t>.</w:t>
      </w:r>
      <w:r w:rsidRPr="00B8676A">
        <w:rPr>
          <w:sz w:val="16"/>
        </w:rPr>
        <w:t xml:space="preserve"> Rather, </w:t>
      </w:r>
      <w:r w:rsidRPr="00B8676A">
        <w:rPr>
          <w:rStyle w:val="Emphasis"/>
          <w:highlight w:val="yellow"/>
        </w:rPr>
        <w:t>the</w:t>
      </w:r>
      <w:r w:rsidRPr="00B8676A">
        <w:rPr>
          <w:rStyle w:val="Emphasis"/>
        </w:rPr>
        <w:t xml:space="preserve"> H-1B </w:t>
      </w:r>
      <w:r w:rsidRPr="00B8676A">
        <w:rPr>
          <w:rStyle w:val="Emphasis"/>
          <w:highlight w:val="yellow"/>
        </w:rPr>
        <w:t>cap needs to be permanently adjusted</w:t>
      </w:r>
      <w:r w:rsidRPr="00B8676A">
        <w:rPr>
          <w:rStyle w:val="StyleUnderline"/>
        </w:rPr>
        <w:t xml:space="preserve"> to accommodate growing demand for these kinds of highly skilled workers,</w:t>
      </w:r>
      <w:r w:rsidRPr="00B8676A">
        <w:rPr>
          <w:sz w:val="16"/>
        </w:rPr>
        <w:t xml:space="preserve"> with other solutions available in times of lower demand (such as a possible H-1B pooling program, as detailed in the following section). Accordingly, the first step Congress should take is to permanently double the H-1B Regular Cap. Demand for H-1B visas has been at least double since 2003, the last time Congress acted. As such, </w:t>
      </w:r>
      <w:r w:rsidRPr="00B8676A">
        <w:rPr>
          <w:rStyle w:val="StyleUnderline"/>
          <w:highlight w:val="yellow"/>
        </w:rPr>
        <w:t>doubling</w:t>
      </w:r>
      <w:r w:rsidRPr="00B8676A">
        <w:rPr>
          <w:rStyle w:val="StyleUnderline"/>
        </w:rPr>
        <w:t xml:space="preserve"> </w:t>
      </w:r>
      <w:r w:rsidRPr="00B8676A">
        <w:rPr>
          <w:rStyle w:val="StyleUnderline"/>
          <w:highlight w:val="yellow"/>
        </w:rPr>
        <w:t>the cap is a</w:t>
      </w:r>
      <w:r w:rsidRPr="00B8676A">
        <w:rPr>
          <w:rStyle w:val="StyleUnderline"/>
        </w:rPr>
        <w:t xml:space="preserve"> logical </w:t>
      </w:r>
      <w:r w:rsidRPr="00B8676A">
        <w:rPr>
          <w:rStyle w:val="StyleUnderline"/>
          <w:highlight w:val="yellow"/>
        </w:rPr>
        <w:t>first step in remedying the H-1B supply and demand problem.</w:t>
      </w:r>
    </w:p>
    <w:p w14:paraId="7CFD1945" w14:textId="6C29649D" w:rsidR="009C65F4" w:rsidRDefault="009C65F4" w:rsidP="00701938">
      <w:pPr>
        <w:pStyle w:val="Heading2"/>
      </w:pPr>
      <w:r>
        <w:lastRenderedPageBreak/>
        <w:t>Competitiveness Advantage</w:t>
      </w:r>
    </w:p>
    <w:p w14:paraId="552AF8D6" w14:textId="77777777" w:rsidR="00C314F8" w:rsidRPr="00B8676A" w:rsidRDefault="00C314F8" w:rsidP="00C314F8">
      <w:pPr>
        <w:pStyle w:val="Heading3"/>
      </w:pPr>
      <w:proofErr w:type="spellStart"/>
      <w:r>
        <w:lastRenderedPageBreak/>
        <w:t>Exts</w:t>
      </w:r>
      <w:proofErr w:type="spellEnd"/>
      <w:r>
        <w:t>---H-1Bs Key</w:t>
      </w:r>
    </w:p>
    <w:p w14:paraId="6C98FA96" w14:textId="77777777" w:rsidR="00C314F8" w:rsidRPr="00B8676A" w:rsidRDefault="00C314F8" w:rsidP="00C314F8">
      <w:pPr>
        <w:pStyle w:val="Heading4"/>
      </w:pPr>
      <w:r w:rsidRPr="00B8676A">
        <w:t xml:space="preserve">H-1Bs are key---they’re the </w:t>
      </w:r>
      <w:r w:rsidRPr="00B8676A">
        <w:rPr>
          <w:u w:val="single"/>
        </w:rPr>
        <w:t>only avenue available</w:t>
      </w:r>
      <w:r w:rsidRPr="00B8676A">
        <w:t xml:space="preserve"> to most high-skilled immigrants</w:t>
      </w:r>
    </w:p>
    <w:p w14:paraId="43D24C52" w14:textId="77777777" w:rsidR="00C314F8" w:rsidRPr="00B8676A" w:rsidRDefault="00C314F8" w:rsidP="00C314F8">
      <w:proofErr w:type="spellStart"/>
      <w:r w:rsidRPr="00B8676A">
        <w:t>Jasiqvinder</w:t>
      </w:r>
      <w:proofErr w:type="spellEnd"/>
      <w:r w:rsidRPr="00B8676A">
        <w:t xml:space="preserve"> </w:t>
      </w:r>
      <w:r w:rsidRPr="00B8676A">
        <w:rPr>
          <w:rStyle w:val="Style13ptBold"/>
        </w:rPr>
        <w:t>Gill 14</w:t>
      </w:r>
      <w:r w:rsidRPr="00B8676A">
        <w:t>, J.D./MBA Candidate, University of Missouri-Kansas City, 2014, “Immigration Reform = False Hope? Examining the Current and Proposed Immigration Laws Regarding H-1B Visas,” Fall 2014, 83 UMKC L. Rev. 233</w:t>
      </w:r>
    </w:p>
    <w:p w14:paraId="75C6BB21" w14:textId="77777777" w:rsidR="00C314F8" w:rsidRPr="00B8676A" w:rsidRDefault="00C314F8" w:rsidP="00C314F8">
      <w:pPr>
        <w:rPr>
          <w:sz w:val="16"/>
        </w:rPr>
      </w:pPr>
      <w:r w:rsidRPr="00B8676A">
        <w:rPr>
          <w:sz w:val="16"/>
        </w:rPr>
        <w:t xml:space="preserve">The reason </w:t>
      </w:r>
      <w:r w:rsidRPr="00B8676A">
        <w:rPr>
          <w:rStyle w:val="StyleUnderline"/>
          <w:highlight w:val="yellow"/>
        </w:rPr>
        <w:t>H-1B visas are</w:t>
      </w:r>
      <w:r w:rsidRPr="00B8676A">
        <w:rPr>
          <w:rStyle w:val="StyleUnderline"/>
        </w:rPr>
        <w:t xml:space="preserve"> typically </w:t>
      </w:r>
      <w:r w:rsidRPr="00B8676A">
        <w:rPr>
          <w:rStyle w:val="StyleUnderline"/>
          <w:highlight w:val="yellow"/>
        </w:rPr>
        <w:t xml:space="preserve">the </w:t>
      </w:r>
      <w:r w:rsidRPr="00B8676A">
        <w:rPr>
          <w:rStyle w:val="Emphasis"/>
          <w:highlight w:val="yellow"/>
        </w:rPr>
        <w:t>only avenue</w:t>
      </w:r>
      <w:r w:rsidRPr="00B8676A">
        <w:rPr>
          <w:rStyle w:val="Emphasis"/>
        </w:rPr>
        <w:t xml:space="preserve"> most </w:t>
      </w:r>
      <w:r w:rsidRPr="00B8676A">
        <w:rPr>
          <w:rStyle w:val="Emphasis"/>
          <w:highlight w:val="yellow"/>
        </w:rPr>
        <w:t>foreign workers can take</w:t>
      </w:r>
      <w:r w:rsidRPr="00B8676A">
        <w:rPr>
          <w:sz w:val="16"/>
        </w:rPr>
        <w:t xml:space="preserve"> is because </w:t>
      </w:r>
      <w:r w:rsidRPr="00B8676A">
        <w:rPr>
          <w:rStyle w:val="StyleUnderline"/>
          <w:highlight w:val="yellow"/>
        </w:rPr>
        <w:t>the categories for</w:t>
      </w:r>
      <w:r w:rsidRPr="00B8676A">
        <w:rPr>
          <w:rStyle w:val="StyleUnderline"/>
        </w:rPr>
        <w:t xml:space="preserve"> non-immigrant work </w:t>
      </w:r>
      <w:r w:rsidRPr="00B8676A">
        <w:rPr>
          <w:rStyle w:val="StyleUnderline"/>
          <w:highlight w:val="yellow"/>
        </w:rPr>
        <w:t>visas</w:t>
      </w:r>
      <w:r w:rsidRPr="00B8676A">
        <w:rPr>
          <w:sz w:val="16"/>
        </w:rPr>
        <w:t xml:space="preserve"> provided by USCIS </w:t>
      </w:r>
      <w:r w:rsidRPr="00B8676A">
        <w:rPr>
          <w:rStyle w:val="StyleUnderline"/>
          <w:highlight w:val="yellow"/>
        </w:rPr>
        <w:t>are extremely limited</w:t>
      </w:r>
      <w:r w:rsidRPr="00B8676A">
        <w:rPr>
          <w:sz w:val="16"/>
        </w:rPr>
        <w:t xml:space="preserve"> and narrow in scope. For example, category E visas are designated for "treaty investors and . . . long-term foreign investors." Category H visas are also separated into various categories, including: registered nurses, agricultural workers, non-agricultural workers, and "trainees [for occupations] other than medical or academic." Further, </w:t>
      </w:r>
      <w:r w:rsidRPr="00B8676A">
        <w:rPr>
          <w:rStyle w:val="StyleUnderline"/>
          <w:highlight w:val="yellow"/>
        </w:rPr>
        <w:t>the H-1B</w:t>
      </w:r>
      <w:r w:rsidRPr="00B8676A">
        <w:rPr>
          <w:rStyle w:val="StyleUnderline"/>
        </w:rPr>
        <w:t xml:space="preserve"> visa </w:t>
      </w:r>
      <w:r w:rsidRPr="00B8676A">
        <w:rPr>
          <w:rStyle w:val="StyleUnderline"/>
          <w:highlight w:val="yellow"/>
        </w:rPr>
        <w:t>is</w:t>
      </w:r>
      <w:r w:rsidRPr="00B8676A">
        <w:rPr>
          <w:rStyle w:val="StyleUnderline"/>
        </w:rPr>
        <w:t xml:space="preserve"> also </w:t>
      </w:r>
      <w:r w:rsidRPr="00B8676A">
        <w:rPr>
          <w:rStyle w:val="StyleUnderline"/>
          <w:highlight w:val="yellow"/>
        </w:rPr>
        <w:t>split into different categories</w:t>
      </w:r>
      <w:r w:rsidRPr="00B8676A">
        <w:rPr>
          <w:sz w:val="16"/>
        </w:rPr>
        <w:t xml:space="preserve">. The H-1B1 visa is for workers from Free Trade Agreement countries. H-1B2 is for Department for Defense workers. H-1B3 is designated for Fashion Models. </w:t>
      </w:r>
      <w:r w:rsidRPr="00B8676A">
        <w:rPr>
          <w:rStyle w:val="StyleUnderline"/>
          <w:highlight w:val="yellow"/>
        </w:rPr>
        <w:t>The</w:t>
      </w:r>
      <w:r w:rsidRPr="00B8676A">
        <w:rPr>
          <w:rStyle w:val="StyleUnderline"/>
        </w:rPr>
        <w:t xml:space="preserve"> narrow and </w:t>
      </w:r>
      <w:r w:rsidRPr="00B8676A">
        <w:rPr>
          <w:rStyle w:val="StyleUnderline"/>
          <w:highlight w:val="yellow"/>
        </w:rPr>
        <w:t>limited scope for the majority</w:t>
      </w:r>
      <w:r w:rsidRPr="00B8676A">
        <w:rPr>
          <w:rStyle w:val="StyleUnderline"/>
        </w:rPr>
        <w:t xml:space="preserve"> of the categories </w:t>
      </w:r>
      <w:r w:rsidRPr="00B8676A">
        <w:rPr>
          <w:rStyle w:val="StyleUnderline"/>
          <w:highlight w:val="yellow"/>
        </w:rPr>
        <w:t xml:space="preserve">is why H-1B is </w:t>
      </w:r>
      <w:r w:rsidRPr="00B8676A">
        <w:rPr>
          <w:rStyle w:val="Emphasis"/>
          <w:highlight w:val="yellow"/>
        </w:rPr>
        <w:t>so fitting for the majority of workers</w:t>
      </w:r>
      <w:r w:rsidRPr="00B8676A">
        <w:rPr>
          <w:sz w:val="16"/>
        </w:rPr>
        <w:t xml:space="preserve">. For this reason, H-1B visas are a large focus in this paper; why </w:t>
      </w:r>
      <w:r w:rsidRPr="00B8676A">
        <w:rPr>
          <w:rStyle w:val="StyleUnderline"/>
        </w:rPr>
        <w:t xml:space="preserve">the difficulties with the H-1B visas </w:t>
      </w:r>
      <w:r w:rsidRPr="00B8676A">
        <w:rPr>
          <w:rStyle w:val="Emphasis"/>
        </w:rPr>
        <w:t>hit at the heart of the broken immigration laws</w:t>
      </w:r>
      <w:r w:rsidRPr="00B8676A">
        <w:rPr>
          <w:rStyle w:val="StyleUnderline"/>
        </w:rPr>
        <w:t xml:space="preserve"> of the country</w:t>
      </w:r>
      <w:r w:rsidRPr="00B8676A">
        <w:rPr>
          <w:sz w:val="16"/>
        </w:rPr>
        <w:t>.</w:t>
      </w:r>
    </w:p>
    <w:p w14:paraId="6405DCEB" w14:textId="77777777" w:rsidR="00C314F8" w:rsidRPr="00B8676A" w:rsidRDefault="00C314F8" w:rsidP="00C314F8">
      <w:pPr>
        <w:pStyle w:val="Heading4"/>
        <w:rPr>
          <w:u w:val="single"/>
        </w:rPr>
      </w:pPr>
      <w:r w:rsidRPr="00B8676A">
        <w:t xml:space="preserve">The H-1B program is the </w:t>
      </w:r>
      <w:r w:rsidRPr="00B8676A">
        <w:rPr>
          <w:u w:val="single"/>
        </w:rPr>
        <w:t>largest</w:t>
      </w:r>
      <w:r w:rsidRPr="00B8676A">
        <w:t xml:space="preserve"> and </w:t>
      </w:r>
      <w:r w:rsidRPr="00B8676A">
        <w:rPr>
          <w:u w:val="single"/>
        </w:rPr>
        <w:t>most effective</w:t>
      </w:r>
      <w:r w:rsidRPr="00B8676A">
        <w:t xml:space="preserve"> visa for high-skilled immigrants---</w:t>
      </w:r>
      <w:r w:rsidRPr="00B8676A">
        <w:rPr>
          <w:u w:val="single"/>
        </w:rPr>
        <w:t>and</w:t>
      </w:r>
      <w:r w:rsidRPr="00B8676A">
        <w:t xml:space="preserve">, expanding H-1B availability grows the labor force </w:t>
      </w:r>
      <w:r w:rsidRPr="00B8676A">
        <w:rPr>
          <w:u w:val="single"/>
        </w:rPr>
        <w:t>overall</w:t>
      </w:r>
    </w:p>
    <w:p w14:paraId="4FF90DFE" w14:textId="77777777" w:rsidR="00C314F8" w:rsidRPr="00B8676A" w:rsidRDefault="00C314F8" w:rsidP="00C314F8">
      <w:r w:rsidRPr="00B8676A">
        <w:t xml:space="preserve">Richard </w:t>
      </w:r>
      <w:r w:rsidRPr="00B8676A">
        <w:rPr>
          <w:rStyle w:val="Style13ptBold"/>
        </w:rPr>
        <w:t>Dowse 17</w:t>
      </w:r>
      <w:r w:rsidRPr="00B8676A">
        <w:t>, JD Candidate 2019, Creighton School of Law, “Wasting Talent: How the US is Losing Revenue and Skills of Immigrant Workers,” December 2017, 9 Creighton Int’l &amp; Comp. L.J. 54</w:t>
      </w:r>
    </w:p>
    <w:p w14:paraId="209AB553" w14:textId="77777777" w:rsidR="00C314F8" w:rsidRPr="00B8676A" w:rsidRDefault="00C314F8" w:rsidP="00C314F8">
      <w:pPr>
        <w:rPr>
          <w:sz w:val="16"/>
        </w:rPr>
      </w:pPr>
      <w:r w:rsidRPr="00B8676A">
        <w:rPr>
          <w:sz w:val="16"/>
        </w:rPr>
        <w:t xml:space="preserve">A. THAT THEY </w:t>
      </w:r>
      <w:r w:rsidRPr="00B8676A">
        <w:rPr>
          <w:rStyle w:val="StyleUnderline"/>
        </w:rPr>
        <w:t>THE H-1B VISA PROGRAM ALLOWS US COMPANIES TO FILL CURRENT NEEDS WITH QUALIFIED FOREIGN PROFESSIONALS</w:t>
      </w:r>
      <w:r w:rsidRPr="00B8676A">
        <w:rPr>
          <w:sz w:val="16"/>
        </w:rPr>
        <w:t xml:space="preserve"> ARE UNABLE TO FILL WITH US EMPLOYEES.</w:t>
      </w:r>
    </w:p>
    <w:p w14:paraId="6A2AE1C7" w14:textId="77777777" w:rsidR="00C314F8" w:rsidRPr="00B8676A" w:rsidRDefault="00C314F8" w:rsidP="00C314F8">
      <w:pPr>
        <w:rPr>
          <w:sz w:val="16"/>
        </w:rPr>
      </w:pPr>
      <w:r w:rsidRPr="00B8676A">
        <w:rPr>
          <w:sz w:val="16"/>
        </w:rPr>
        <w:t xml:space="preserve"> [*57</w:t>
      </w:r>
      <w:proofErr w:type="gramStart"/>
      <w:r w:rsidRPr="00B8676A">
        <w:rPr>
          <w:sz w:val="16"/>
        </w:rPr>
        <w:t xml:space="preserve">]  </w:t>
      </w:r>
      <w:r w:rsidRPr="00B8676A">
        <w:rPr>
          <w:rStyle w:val="StyleUnderline"/>
          <w:highlight w:val="yellow"/>
        </w:rPr>
        <w:t>One</w:t>
      </w:r>
      <w:proofErr w:type="gramEnd"/>
      <w:r w:rsidRPr="00B8676A">
        <w:rPr>
          <w:rStyle w:val="StyleUnderline"/>
          <w:highlight w:val="yellow"/>
        </w:rPr>
        <w:t xml:space="preserve"> of the </w:t>
      </w:r>
      <w:r w:rsidRPr="00B8676A">
        <w:rPr>
          <w:rStyle w:val="Emphasis"/>
          <w:highlight w:val="yellow"/>
        </w:rPr>
        <w:t>largest and most expansive program</w:t>
      </w:r>
      <w:r w:rsidRPr="00B8676A">
        <w:rPr>
          <w:rStyle w:val="StyleUnderline"/>
        </w:rPr>
        <w:t xml:space="preserve"> the US currently has</w:t>
      </w:r>
      <w:r w:rsidRPr="00B8676A">
        <w:rPr>
          <w:sz w:val="16"/>
        </w:rPr>
        <w:t xml:space="preserve"> in </w:t>
      </w:r>
      <w:r w:rsidRPr="00B8676A">
        <w:rPr>
          <w:sz w:val="16"/>
          <w:highlight w:val="yellow"/>
        </w:rPr>
        <w:t>place</w:t>
      </w:r>
      <w:r w:rsidRPr="00B8676A">
        <w:rPr>
          <w:sz w:val="16"/>
        </w:rPr>
        <w:t xml:space="preserve"> </w:t>
      </w:r>
      <w:r w:rsidRPr="00B8676A">
        <w:rPr>
          <w:rStyle w:val="StyleUnderline"/>
        </w:rPr>
        <w:t>to</w:t>
      </w:r>
      <w:r w:rsidRPr="00B8676A">
        <w:rPr>
          <w:sz w:val="16"/>
        </w:rPr>
        <w:t xml:space="preserve"> accept and </w:t>
      </w:r>
      <w:r w:rsidRPr="00B8676A">
        <w:rPr>
          <w:rStyle w:val="StyleUnderline"/>
          <w:highlight w:val="yellow"/>
        </w:rPr>
        <w:t>incorporate</w:t>
      </w:r>
      <w:r w:rsidRPr="00B8676A">
        <w:rPr>
          <w:sz w:val="16"/>
        </w:rPr>
        <w:t xml:space="preserve"> these </w:t>
      </w:r>
      <w:r w:rsidRPr="00B8676A">
        <w:rPr>
          <w:rStyle w:val="StyleUnderline"/>
          <w:highlight w:val="yellow"/>
        </w:rPr>
        <w:t>skilled-laborers is the H-1B</w:t>
      </w:r>
      <w:r w:rsidRPr="00B8676A">
        <w:rPr>
          <w:rStyle w:val="StyleUnderline"/>
        </w:rPr>
        <w:t xml:space="preserve"> visa.</w:t>
      </w:r>
      <w:r w:rsidRPr="00B8676A">
        <w:rPr>
          <w:sz w:val="16"/>
        </w:rPr>
        <w:t xml:space="preserve"> </w:t>
      </w:r>
      <w:r w:rsidRPr="00B8676A">
        <w:rPr>
          <w:rStyle w:val="StyleUnderline"/>
          <w:highlight w:val="yellow"/>
        </w:rPr>
        <w:t>This</w:t>
      </w:r>
      <w:r w:rsidRPr="00B8676A">
        <w:rPr>
          <w:rStyle w:val="StyleUnderline"/>
        </w:rPr>
        <w:t xml:space="preserve"> program </w:t>
      </w:r>
      <w:r w:rsidRPr="00B8676A">
        <w:rPr>
          <w:rStyle w:val="StyleUnderline"/>
          <w:highlight w:val="yellow"/>
        </w:rPr>
        <w:t>allows</w:t>
      </w:r>
      <w:r w:rsidRPr="00B8676A">
        <w:rPr>
          <w:rStyle w:val="StyleUnderline"/>
        </w:rPr>
        <w:t xml:space="preserve"> US </w:t>
      </w:r>
      <w:r w:rsidRPr="00B8676A">
        <w:rPr>
          <w:rStyle w:val="StyleUnderline"/>
          <w:highlight w:val="yellow"/>
        </w:rPr>
        <w:t>companies to recruit</w:t>
      </w:r>
      <w:r w:rsidRPr="00B8676A">
        <w:rPr>
          <w:rStyle w:val="StyleUnderline"/>
        </w:rPr>
        <w:t xml:space="preserve"> and select foreign professionals</w:t>
      </w:r>
      <w:r w:rsidRPr="00B8676A">
        <w:rPr>
          <w:sz w:val="16"/>
        </w:rPr>
        <w:t xml:space="preserve">, as well as bring them to the US, in order </w:t>
      </w:r>
      <w:r w:rsidRPr="00B8676A">
        <w:rPr>
          <w:rStyle w:val="StyleUnderline"/>
          <w:highlight w:val="yellow"/>
        </w:rPr>
        <w:t xml:space="preserve">to fill a position a company is </w:t>
      </w:r>
      <w:r w:rsidRPr="00B8676A">
        <w:rPr>
          <w:rStyle w:val="Emphasis"/>
          <w:highlight w:val="yellow"/>
        </w:rPr>
        <w:t>unable to fill with a</w:t>
      </w:r>
      <w:r w:rsidRPr="00B8676A">
        <w:rPr>
          <w:rStyle w:val="Emphasis"/>
        </w:rPr>
        <w:t xml:space="preserve"> US </w:t>
      </w:r>
      <w:r w:rsidRPr="00B8676A">
        <w:rPr>
          <w:rStyle w:val="Emphasis"/>
          <w:highlight w:val="yellow"/>
        </w:rPr>
        <w:t>citizen</w:t>
      </w:r>
      <w:r w:rsidRPr="00B8676A">
        <w:rPr>
          <w:rStyle w:val="StyleUnderline"/>
        </w:rPr>
        <w:t xml:space="preserve"> in their geographic area.</w:t>
      </w:r>
      <w:r w:rsidRPr="00B8676A">
        <w:rPr>
          <w:sz w:val="16"/>
        </w:rPr>
        <w:t xml:space="preserve"> This program currently allows 65,000 foreign professionals to enter the US each year in order to work for established companies and gain temporary residence, with an exception to this cap being the first 20,000 companies applying for an individual who has a master's or doctorate degree. </w:t>
      </w:r>
      <w:proofErr w:type="gramStart"/>
      <w:r w:rsidRPr="00B8676A">
        <w:rPr>
          <w:sz w:val="16"/>
        </w:rPr>
        <w:t>Typically</w:t>
      </w:r>
      <w:proofErr w:type="gramEnd"/>
      <w:r w:rsidRPr="00B8676A">
        <w:rPr>
          <w:sz w:val="16"/>
        </w:rPr>
        <w:t xml:space="preserve"> these visas are authorized for three years, after which they can be renewed for up to a maximum of six years. During the worker's time in the US, the worker is permitted to apply for a change of status, but there is no guarantee of that status being approved. After receiving an H-1B visa, including temporary legal status, an employee can only legally remain in the country so long as the company retains her services unless further status is granted on other grounds. </w:t>
      </w:r>
    </w:p>
    <w:p w14:paraId="0A248B14" w14:textId="77777777" w:rsidR="00C314F8" w:rsidRPr="00B8676A" w:rsidRDefault="00C314F8" w:rsidP="00C314F8">
      <w:pPr>
        <w:rPr>
          <w:sz w:val="16"/>
        </w:rPr>
      </w:pPr>
      <w:r w:rsidRPr="00B8676A">
        <w:rPr>
          <w:sz w:val="16"/>
        </w:rPr>
        <w:t xml:space="preserve">While </w:t>
      </w:r>
      <w:r w:rsidRPr="00B8676A">
        <w:rPr>
          <w:rStyle w:val="Emphasis"/>
          <w:highlight w:val="yellow"/>
        </w:rPr>
        <w:t>there are many</w:t>
      </w:r>
      <w:r w:rsidRPr="00B8676A">
        <w:rPr>
          <w:sz w:val="16"/>
        </w:rPr>
        <w:t xml:space="preserve"> individuals </w:t>
      </w:r>
      <w:r w:rsidRPr="00B8676A">
        <w:rPr>
          <w:rStyle w:val="StyleUnderline"/>
          <w:highlight w:val="yellow"/>
        </w:rPr>
        <w:t>who feel</w:t>
      </w:r>
      <w:r w:rsidRPr="00B8676A">
        <w:rPr>
          <w:rStyle w:val="StyleUnderline"/>
        </w:rPr>
        <w:t xml:space="preserve"> that </w:t>
      </w:r>
      <w:r w:rsidRPr="00B8676A">
        <w:rPr>
          <w:rStyle w:val="StyleUnderline"/>
          <w:highlight w:val="yellow"/>
        </w:rPr>
        <w:t>immigration</w:t>
      </w:r>
      <w:r w:rsidRPr="00B8676A">
        <w:rPr>
          <w:rStyle w:val="StyleUnderline"/>
        </w:rPr>
        <w:t xml:space="preserve"> for employment </w:t>
      </w:r>
      <w:r w:rsidRPr="00B8676A">
        <w:rPr>
          <w:rStyle w:val="StyleUnderline"/>
          <w:highlight w:val="yellow"/>
        </w:rPr>
        <w:t>negatively impacts US professionals</w:t>
      </w:r>
      <w:r w:rsidRPr="00B8676A">
        <w:rPr>
          <w:sz w:val="16"/>
        </w:rPr>
        <w:t xml:space="preserve"> and workers, </w:t>
      </w:r>
      <w:r w:rsidRPr="00B8676A">
        <w:rPr>
          <w:rStyle w:val="StyleUnderline"/>
        </w:rPr>
        <w:t>a study</w:t>
      </w:r>
      <w:r w:rsidRPr="00B8676A">
        <w:rPr>
          <w:sz w:val="16"/>
        </w:rPr>
        <w:t xml:space="preserve"> by the Journal of Labor Economics </w:t>
      </w:r>
      <w:r w:rsidRPr="00B8676A">
        <w:rPr>
          <w:rStyle w:val="StyleUnderline"/>
        </w:rPr>
        <w:t xml:space="preserve">tells </w:t>
      </w:r>
      <w:r w:rsidRPr="00B8676A">
        <w:rPr>
          <w:rStyle w:val="StyleUnderline"/>
          <w:highlight w:val="yellow"/>
        </w:rPr>
        <w:t>quite the opposite</w:t>
      </w:r>
      <w:r w:rsidRPr="00B8676A">
        <w:rPr>
          <w:rStyle w:val="StyleUnderline"/>
        </w:rPr>
        <w:t xml:space="preserve"> story</w:t>
      </w:r>
      <w:r w:rsidRPr="00B8676A">
        <w:rPr>
          <w:sz w:val="16"/>
        </w:rPr>
        <w:t>. The study estimated that, while there remains a negative connotation to bringing on foreign workers in a professional firm</w:t>
      </w:r>
      <w:r w:rsidRPr="00B8676A">
        <w:rPr>
          <w:sz w:val="16"/>
          <w:highlight w:val="yellow"/>
        </w:rPr>
        <w:t xml:space="preserve">, </w:t>
      </w:r>
      <w:r w:rsidRPr="00B8676A">
        <w:rPr>
          <w:rStyle w:val="StyleUnderline"/>
          <w:highlight w:val="yellow"/>
        </w:rPr>
        <w:t>a 10% increase in skilled</w:t>
      </w:r>
      <w:r w:rsidRPr="00B8676A">
        <w:rPr>
          <w:rStyle w:val="StyleUnderline"/>
        </w:rPr>
        <w:t xml:space="preserve"> foreign </w:t>
      </w:r>
      <w:r w:rsidRPr="00B8676A">
        <w:rPr>
          <w:rStyle w:val="StyleUnderline"/>
          <w:highlight w:val="yellow"/>
        </w:rPr>
        <w:t>laborers</w:t>
      </w:r>
      <w:r w:rsidRPr="00B8676A">
        <w:rPr>
          <w:rStyle w:val="StyleUnderline"/>
        </w:rPr>
        <w:t xml:space="preserve"> subsequently </w:t>
      </w:r>
      <w:r w:rsidRPr="00B8676A">
        <w:rPr>
          <w:rStyle w:val="Emphasis"/>
          <w:highlight w:val="yellow"/>
        </w:rPr>
        <w:t>increased the total skilled workforce</w:t>
      </w:r>
      <w:r w:rsidRPr="00B8676A">
        <w:rPr>
          <w:rStyle w:val="StyleUnderline"/>
        </w:rPr>
        <w:t xml:space="preserve"> of the company </w:t>
      </w:r>
      <w:r w:rsidRPr="00B8676A">
        <w:rPr>
          <w:rStyle w:val="StyleUnderline"/>
          <w:highlight w:val="yellow"/>
        </w:rPr>
        <w:t>by 6%.</w:t>
      </w:r>
      <w:r w:rsidRPr="00B8676A">
        <w:rPr>
          <w:sz w:val="16"/>
        </w:rPr>
        <w:t xml:space="preserve"> The study also found that because [*58] over 90% of H-1B recipients are under the age of forty, that </w:t>
      </w:r>
      <w:r w:rsidRPr="00B8676A">
        <w:rPr>
          <w:rStyle w:val="StyleUnderline"/>
          <w:highlight w:val="yellow"/>
        </w:rPr>
        <w:t>firms may be</w:t>
      </w:r>
      <w:r w:rsidRPr="00B8676A">
        <w:rPr>
          <w:rStyle w:val="StyleUnderline"/>
        </w:rPr>
        <w:t xml:space="preserve"> more </w:t>
      </w:r>
      <w:r w:rsidRPr="00B8676A">
        <w:rPr>
          <w:rStyle w:val="StyleUnderline"/>
          <w:highlight w:val="yellow"/>
        </w:rPr>
        <w:t xml:space="preserve">capable of </w:t>
      </w:r>
      <w:r w:rsidRPr="00B8676A">
        <w:rPr>
          <w:rStyle w:val="Emphasis"/>
          <w:highlight w:val="yellow"/>
        </w:rPr>
        <w:t>retaining and attracting younger</w:t>
      </w:r>
      <w:r w:rsidRPr="00B8676A">
        <w:rPr>
          <w:rStyle w:val="Emphasis"/>
        </w:rPr>
        <w:t xml:space="preserve">, </w:t>
      </w:r>
      <w:r w:rsidRPr="00B8676A">
        <w:rPr>
          <w:rStyle w:val="Emphasis"/>
          <w:highlight w:val="yellow"/>
        </w:rPr>
        <w:t>native,</w:t>
      </w:r>
      <w:r w:rsidRPr="00B8676A">
        <w:rPr>
          <w:rStyle w:val="Emphasis"/>
        </w:rPr>
        <w:t xml:space="preserve"> skilled </w:t>
      </w:r>
      <w:r w:rsidRPr="00B8676A">
        <w:rPr>
          <w:rStyle w:val="Emphasis"/>
          <w:highlight w:val="yellow"/>
        </w:rPr>
        <w:t>workers</w:t>
      </w:r>
      <w:r w:rsidRPr="00B8676A">
        <w:rPr>
          <w:sz w:val="16"/>
        </w:rPr>
        <w:t xml:space="preserve">. </w:t>
      </w:r>
    </w:p>
    <w:p w14:paraId="36F83471" w14:textId="77777777" w:rsidR="00C314F8" w:rsidRPr="00B8676A" w:rsidRDefault="00C314F8" w:rsidP="00C314F8">
      <w:pPr>
        <w:rPr>
          <w:sz w:val="16"/>
        </w:rPr>
      </w:pPr>
      <w:r w:rsidRPr="00B8676A">
        <w:rPr>
          <w:sz w:val="16"/>
        </w:rPr>
        <w:t xml:space="preserve">Despite these findings the current cap of 65,000 available visas per year (plus a steep cost of as much as $ 6,700 per application, not including any attorney fees), makes the H-1B visa a tool that few companies can take advantage. </w:t>
      </w:r>
      <w:r w:rsidRPr="00B8676A">
        <w:rPr>
          <w:rStyle w:val="StyleUnderline"/>
        </w:rPr>
        <w:t>In spite of</w:t>
      </w:r>
      <w:r w:rsidRPr="00B8676A">
        <w:rPr>
          <w:sz w:val="16"/>
        </w:rPr>
        <w:t xml:space="preserve"> these </w:t>
      </w:r>
      <w:r w:rsidRPr="00B8676A">
        <w:rPr>
          <w:rStyle w:val="StyleUnderline"/>
        </w:rPr>
        <w:t>barriers, the entirety of the H-1B visas were claimed within the first five fiscal days of 2017</w:t>
      </w:r>
      <w:r w:rsidRPr="00B8676A">
        <w:rPr>
          <w:sz w:val="16"/>
        </w:rPr>
        <w:t xml:space="preserve">, including the 20,000 additional visas under the advanced degree exemption. During the first week alone of the application period of 2014, </w:t>
      </w:r>
      <w:r w:rsidRPr="00B8676A">
        <w:rPr>
          <w:rStyle w:val="StyleUnderline"/>
        </w:rPr>
        <w:t>the USCIS received 124,000 H-1B applications</w:t>
      </w:r>
      <w:r w:rsidRPr="00B8676A">
        <w:rPr>
          <w:sz w:val="16"/>
        </w:rPr>
        <w:t xml:space="preserve"> and was forced to perform a lottery to make the final decisions on the remaining recipients. </w:t>
      </w:r>
    </w:p>
    <w:p w14:paraId="02CFCFEB" w14:textId="77777777" w:rsidR="00C314F8" w:rsidRDefault="00C314F8" w:rsidP="00C314F8">
      <w:pPr>
        <w:pStyle w:val="Heading3"/>
      </w:pPr>
      <w:proofErr w:type="spellStart"/>
      <w:r>
        <w:lastRenderedPageBreak/>
        <w:t>Exts</w:t>
      </w:r>
      <w:proofErr w:type="spellEnd"/>
      <w:r>
        <w:t>---Startups/Entrepreneurship IL</w:t>
      </w:r>
    </w:p>
    <w:p w14:paraId="796825C9" w14:textId="77777777" w:rsidR="00C314F8" w:rsidRPr="00B8676A" w:rsidRDefault="00C314F8" w:rsidP="00C314F8">
      <w:pPr>
        <w:pStyle w:val="Heading4"/>
      </w:pPr>
      <w:r w:rsidRPr="00B8676A">
        <w:rPr>
          <w:rFonts w:cs="Times New Roman"/>
          <w:u w:val="single"/>
        </w:rPr>
        <w:t>New companies</w:t>
      </w:r>
      <w:r w:rsidRPr="00B8676A">
        <w:t xml:space="preserve"> are key to growth since they </w:t>
      </w:r>
      <w:r w:rsidRPr="00B8676A">
        <w:rPr>
          <w:u w:val="single"/>
        </w:rPr>
        <w:t>disproportionately contribute</w:t>
      </w:r>
      <w:r w:rsidRPr="00B8676A">
        <w:t xml:space="preserve"> to job creation---only maintaining a stable supply of high-skilled immigrants solve</w:t>
      </w:r>
    </w:p>
    <w:p w14:paraId="2B7E91CD" w14:textId="77777777" w:rsidR="00C314F8" w:rsidRPr="00B8676A" w:rsidRDefault="00C314F8" w:rsidP="00C314F8">
      <w:r w:rsidRPr="00B8676A">
        <w:t xml:space="preserve">Peter H. </w:t>
      </w:r>
      <w:r w:rsidRPr="00B8676A">
        <w:rPr>
          <w:rStyle w:val="Style13ptBold"/>
        </w:rPr>
        <w:t>Schuck 10</w:t>
      </w:r>
      <w:r w:rsidRPr="00B8676A">
        <w:t xml:space="preserve">, Simeon E. Baldwin Professor of Law at Yale University and a visiting professor at New York University School of Law, “Making the Case for Changing U.S. Policy Regarding Highly Skilled Immigrants,” November 2010, 38 Fordham </w:t>
      </w:r>
      <w:proofErr w:type="spellStart"/>
      <w:r w:rsidRPr="00B8676A">
        <w:t>Urb</w:t>
      </w:r>
      <w:proofErr w:type="spellEnd"/>
      <w:r w:rsidRPr="00B8676A">
        <w:t>. L.J. 327</w:t>
      </w:r>
    </w:p>
    <w:p w14:paraId="31AC20BE" w14:textId="77777777" w:rsidR="00C314F8" w:rsidRPr="00B8676A" w:rsidRDefault="00C314F8" w:rsidP="00C314F8">
      <w:r w:rsidRPr="00B8676A">
        <w:t>[HSIs = High-skilled immigrants]</w:t>
      </w:r>
    </w:p>
    <w:p w14:paraId="3370E680" w14:textId="77777777" w:rsidR="00C314F8" w:rsidRPr="00B8676A" w:rsidRDefault="00C314F8" w:rsidP="00C314F8">
      <w:pPr>
        <w:rPr>
          <w:sz w:val="16"/>
        </w:rPr>
      </w:pPr>
      <w:r w:rsidRPr="00B8676A">
        <w:rPr>
          <w:rStyle w:val="StyleUnderline"/>
          <w:highlight w:val="yellow"/>
        </w:rPr>
        <w:t xml:space="preserve">HSIs have </w:t>
      </w:r>
      <w:r w:rsidRPr="00B8676A">
        <w:rPr>
          <w:rStyle w:val="Emphasis"/>
          <w:highlight w:val="yellow"/>
        </w:rPr>
        <w:t>contributed significantly to</w:t>
      </w:r>
      <w:r w:rsidRPr="00B8676A">
        <w:rPr>
          <w:rStyle w:val="Emphasis"/>
        </w:rPr>
        <w:t xml:space="preserve"> U.S. economic </w:t>
      </w:r>
      <w:r w:rsidRPr="00B8676A">
        <w:rPr>
          <w:rStyle w:val="Emphasis"/>
          <w:highlight w:val="yellow"/>
        </w:rPr>
        <w:t>growth</w:t>
      </w:r>
      <w:r w:rsidRPr="00B8676A">
        <w:rPr>
          <w:rStyle w:val="StyleUnderline"/>
        </w:rPr>
        <w:t xml:space="preserve"> over time</w:t>
      </w:r>
      <w:r w:rsidRPr="00B8676A">
        <w:rPr>
          <w:sz w:val="16"/>
        </w:rPr>
        <w:t xml:space="preserve">, 17 </w:t>
      </w:r>
      <w:r w:rsidRPr="00B8676A">
        <w:rPr>
          <w:rStyle w:val="StyleUnderline"/>
        </w:rPr>
        <w:t>and they have a "striking propensity" to start and grow companies</w:t>
      </w:r>
      <w:r w:rsidRPr="00B8676A">
        <w:rPr>
          <w:sz w:val="16"/>
        </w:rPr>
        <w:t xml:space="preserve">, particularly in technology fields. 18 </w:t>
      </w:r>
      <w:r w:rsidRPr="00B8676A">
        <w:rPr>
          <w:rStyle w:val="StyleUnderline"/>
          <w:highlight w:val="yellow"/>
        </w:rPr>
        <w:t>HSIs have been</w:t>
      </w:r>
      <w:r w:rsidRPr="00B8676A">
        <w:rPr>
          <w:rStyle w:val="StyleUnderline"/>
        </w:rPr>
        <w:t xml:space="preserve"> integrally </w:t>
      </w:r>
      <w:r w:rsidRPr="00B8676A">
        <w:rPr>
          <w:rStyle w:val="StyleUnderline"/>
          <w:highlight w:val="yellow"/>
        </w:rPr>
        <w:t>involved with founding</w:t>
      </w:r>
      <w:r w:rsidRPr="00B8676A">
        <w:rPr>
          <w:rStyle w:val="StyleUnderline"/>
        </w:rPr>
        <w:t xml:space="preserve"> about </w:t>
      </w:r>
      <w:r w:rsidRPr="00B8676A">
        <w:rPr>
          <w:rStyle w:val="Emphasis"/>
          <w:highlight w:val="yellow"/>
        </w:rPr>
        <w:t>one-quarter</w:t>
      </w:r>
      <w:r w:rsidRPr="00B8676A">
        <w:rPr>
          <w:rStyle w:val="StyleUnderline"/>
          <w:highlight w:val="yellow"/>
        </w:rPr>
        <w:t xml:space="preserve"> of</w:t>
      </w:r>
      <w:r w:rsidRPr="00B8676A">
        <w:rPr>
          <w:sz w:val="16"/>
        </w:rPr>
        <w:t xml:space="preserve"> the </w:t>
      </w:r>
      <w:r w:rsidRPr="00B8676A">
        <w:rPr>
          <w:rStyle w:val="StyleUnderline"/>
          <w:highlight w:val="yellow"/>
        </w:rPr>
        <w:t>tech</w:t>
      </w:r>
      <w:r w:rsidRPr="00B8676A">
        <w:rPr>
          <w:rStyle w:val="StyleUnderline"/>
        </w:rPr>
        <w:t xml:space="preserve">nology and engineering </w:t>
      </w:r>
      <w:r w:rsidRPr="00B8676A">
        <w:rPr>
          <w:rStyle w:val="StyleUnderline"/>
          <w:highlight w:val="yellow"/>
        </w:rPr>
        <w:t>companies</w:t>
      </w:r>
      <w:r w:rsidRPr="00B8676A">
        <w:rPr>
          <w:sz w:val="16"/>
        </w:rPr>
        <w:t xml:space="preserve"> started between 1995 and 2005 that comprise the Dun &amp; Bradstreet Million Dollar database. 19 Other research corroborates this 25% ratio, including studies of Silicon Valley, 20 biotech companies in New England, 21 and publicly traded companies that receive venture capital. 22</w:t>
      </w:r>
    </w:p>
    <w:p w14:paraId="0D478F4D" w14:textId="77777777" w:rsidR="00C314F8" w:rsidRPr="00B8676A" w:rsidRDefault="00C314F8" w:rsidP="00C314F8">
      <w:pPr>
        <w:rPr>
          <w:sz w:val="16"/>
        </w:rPr>
      </w:pPr>
      <w:r w:rsidRPr="00B8676A">
        <w:rPr>
          <w:sz w:val="16"/>
        </w:rPr>
        <w:t xml:space="preserve">The consistent finding that immigrants create about one-quarter of businesses in the subject pools is even more impressive when immigrants are considered relative to their general presence in the population and workforce. Immigrants start companies at twice their ratio in the U.S. </w:t>
      </w:r>
      <w:proofErr w:type="spellStart"/>
      <w:r w:rsidRPr="00B8676A">
        <w:rPr>
          <w:sz w:val="16"/>
        </w:rPr>
        <w:t>popultion</w:t>
      </w:r>
      <w:proofErr w:type="spellEnd"/>
      <w:r w:rsidRPr="00B8676A">
        <w:rPr>
          <w:sz w:val="16"/>
        </w:rPr>
        <w:t xml:space="preserve">, [*334] twice their share of the U.S. workforce, and more than two and a half times their share of the overall population. 23 These ratios may even understate immigrants' entrepreneurial activity for at least two reasons: the lag effect, and the fact that </w:t>
      </w:r>
      <w:r w:rsidRPr="00B8676A">
        <w:rPr>
          <w:rStyle w:val="StyleUnderline"/>
        </w:rPr>
        <w:t xml:space="preserve">some studies show </w:t>
      </w:r>
      <w:r w:rsidRPr="00B8676A">
        <w:rPr>
          <w:rStyle w:val="Emphasis"/>
        </w:rPr>
        <w:t>even higher rates of firm formation</w:t>
      </w:r>
      <w:r w:rsidRPr="00B8676A">
        <w:rPr>
          <w:rStyle w:val="StyleUnderline"/>
        </w:rPr>
        <w:t xml:space="preserve"> by immigrants</w:t>
      </w:r>
      <w:r w:rsidRPr="00B8676A">
        <w:rPr>
          <w:sz w:val="16"/>
        </w:rPr>
        <w:t>.</w:t>
      </w:r>
    </w:p>
    <w:p w14:paraId="0D512570" w14:textId="77777777" w:rsidR="00C314F8" w:rsidRPr="00B8676A" w:rsidRDefault="00C314F8" w:rsidP="00C314F8">
      <w:pPr>
        <w:rPr>
          <w:sz w:val="16"/>
        </w:rPr>
      </w:pPr>
      <w:r w:rsidRPr="00B8676A">
        <w:rPr>
          <w:sz w:val="16"/>
        </w:rPr>
        <w:t>a. Lag Effect</w:t>
      </w:r>
    </w:p>
    <w:p w14:paraId="7D15F075" w14:textId="77777777" w:rsidR="00C314F8" w:rsidRPr="00B8676A" w:rsidRDefault="00C314F8" w:rsidP="00C314F8">
      <w:pPr>
        <w:rPr>
          <w:sz w:val="16"/>
        </w:rPr>
      </w:pPr>
      <w:r w:rsidRPr="00B8676A">
        <w:rPr>
          <w:sz w:val="16"/>
        </w:rPr>
        <w:t xml:space="preserve">It would be unusual for immigrants to found their companies in the year in which they arrive in the United States, particularly because most immigrants come here to study or work, rather than to start companies. 24 Further, it generally takes time for the ideas, networks, and other entrepreneurial factors to coalesce and motivate visa holders to start a company. 25 For these reasons, it would probably be more accurate to compare immigrants as founders or co-founders of companies begun between 1995 and 2005 with the proportion of immigrants in the population in earlier years, such as 1990, when immigrants were less than 8% of the overall U.S. population, 26 or 1995, when they were just over 9% of the population. 27 According to such a comparison, </w:t>
      </w:r>
      <w:r w:rsidRPr="00B8676A">
        <w:rPr>
          <w:rStyle w:val="StyleUnderline"/>
        </w:rPr>
        <w:t>immigrants arguably founded companies at about three times the rate of their overall presence in the United States during the relevant years</w:t>
      </w:r>
      <w:r w:rsidRPr="00B8676A">
        <w:rPr>
          <w:sz w:val="16"/>
        </w:rPr>
        <w:t>.</w:t>
      </w:r>
    </w:p>
    <w:p w14:paraId="4DB6B03D" w14:textId="77777777" w:rsidR="00C314F8" w:rsidRPr="00B8676A" w:rsidRDefault="00C314F8" w:rsidP="00C314F8">
      <w:pPr>
        <w:rPr>
          <w:sz w:val="16"/>
        </w:rPr>
      </w:pPr>
      <w:r w:rsidRPr="00B8676A">
        <w:rPr>
          <w:sz w:val="16"/>
        </w:rPr>
        <w:t>b. Other Research</w:t>
      </w:r>
    </w:p>
    <w:p w14:paraId="7493F830" w14:textId="77777777" w:rsidR="00C314F8" w:rsidRPr="00B8676A" w:rsidRDefault="00C314F8" w:rsidP="00C314F8">
      <w:pPr>
        <w:rPr>
          <w:sz w:val="16"/>
        </w:rPr>
      </w:pPr>
      <w:r w:rsidRPr="00B8676A">
        <w:rPr>
          <w:sz w:val="16"/>
        </w:rPr>
        <w:t xml:space="preserve">Some studies suggest that </w:t>
      </w:r>
      <w:r w:rsidRPr="00B8676A">
        <w:rPr>
          <w:rStyle w:val="StyleUnderline"/>
          <w:highlight w:val="yellow"/>
        </w:rPr>
        <w:t>immigrants</w:t>
      </w:r>
      <w:r w:rsidRPr="00B8676A">
        <w:rPr>
          <w:rStyle w:val="StyleUnderline"/>
        </w:rPr>
        <w:t xml:space="preserve"> have participated in </w:t>
      </w:r>
      <w:r w:rsidRPr="00B8676A">
        <w:rPr>
          <w:rStyle w:val="StyleUnderline"/>
          <w:highlight w:val="yellow"/>
        </w:rPr>
        <w:t>found</w:t>
      </w:r>
      <w:r w:rsidRPr="00B8676A">
        <w:rPr>
          <w:rStyle w:val="StyleUnderline"/>
        </w:rPr>
        <w:t xml:space="preserve">ing </w:t>
      </w:r>
      <w:r w:rsidRPr="00B8676A">
        <w:rPr>
          <w:rStyle w:val="Emphasis"/>
          <w:highlight w:val="yellow"/>
        </w:rPr>
        <w:t>substantially more than 25%</w:t>
      </w:r>
      <w:r w:rsidRPr="00B8676A">
        <w:rPr>
          <w:rStyle w:val="StyleUnderline"/>
          <w:highlight w:val="yellow"/>
        </w:rPr>
        <w:t xml:space="preserve"> of relevant companies</w:t>
      </w:r>
      <w:r w:rsidRPr="00B8676A">
        <w:rPr>
          <w:sz w:val="16"/>
        </w:rPr>
        <w:t xml:space="preserve">; indeed, some data suggests double that rate. 28 If these higher rates are accurate, and if the lag effect is ignored so that 2008 is the relevant year for comparing the U.S. immigrant population (12%), workforce (12%), and legal presence in the population (9%), then </w:t>
      </w:r>
      <w:r w:rsidRPr="00B8676A">
        <w:rPr>
          <w:rStyle w:val="StyleUnderline"/>
        </w:rPr>
        <w:t xml:space="preserve">the rate of immigrants involved in founding companies is </w:t>
      </w:r>
      <w:r w:rsidRPr="00B8676A">
        <w:rPr>
          <w:rStyle w:val="Emphasis"/>
        </w:rPr>
        <w:t>three to five times</w:t>
      </w:r>
      <w:r w:rsidRPr="00B8676A">
        <w:rPr>
          <w:rStyle w:val="StyleUnderline"/>
        </w:rPr>
        <w:t xml:space="preserve"> their presence in the relevant comparison set.</w:t>
      </w:r>
      <w:r w:rsidRPr="00B8676A">
        <w:rPr>
          <w:sz w:val="16"/>
        </w:rPr>
        <w:t xml:space="preserve"> If the lag effect is factored in along with these studies so that the relevant population comparison years are 1990 and 1995, the relative rate instead becomes five to six and a half times their presence.</w:t>
      </w:r>
    </w:p>
    <w:p w14:paraId="6BA53615" w14:textId="77777777" w:rsidR="00C314F8" w:rsidRPr="00B8676A" w:rsidRDefault="00C314F8" w:rsidP="00C314F8">
      <w:pPr>
        <w:rPr>
          <w:sz w:val="16"/>
        </w:rPr>
      </w:pPr>
      <w:r w:rsidRPr="00B8676A">
        <w:rPr>
          <w:rStyle w:val="Emphasis"/>
          <w:highlight w:val="yellow"/>
        </w:rPr>
        <w:t>This</w:t>
      </w:r>
      <w:r w:rsidRPr="00B8676A">
        <w:rPr>
          <w:rStyle w:val="Emphasis"/>
        </w:rPr>
        <w:t xml:space="preserve"> phenomenon </w:t>
      </w:r>
      <w:r w:rsidRPr="00B8676A">
        <w:rPr>
          <w:rStyle w:val="Emphasis"/>
          <w:highlight w:val="yellow"/>
        </w:rPr>
        <w:t>is critical for</w:t>
      </w:r>
      <w:r w:rsidRPr="00B8676A">
        <w:rPr>
          <w:rStyle w:val="Emphasis"/>
        </w:rPr>
        <w:t xml:space="preserve"> our nation's </w:t>
      </w:r>
      <w:r w:rsidRPr="00B8676A">
        <w:rPr>
          <w:rStyle w:val="Emphasis"/>
          <w:highlight w:val="yellow"/>
        </w:rPr>
        <w:t>economic growth</w:t>
      </w:r>
      <w:r w:rsidRPr="00B8676A">
        <w:rPr>
          <w:rStyle w:val="StyleUnderline"/>
        </w:rPr>
        <w:t xml:space="preserve"> because </w:t>
      </w:r>
      <w:r w:rsidRPr="00B8676A">
        <w:rPr>
          <w:rStyle w:val="StyleUnderline"/>
          <w:highlight w:val="yellow"/>
        </w:rPr>
        <w:t xml:space="preserve">new firms </w:t>
      </w:r>
      <w:r w:rsidRPr="00B8676A">
        <w:rPr>
          <w:rStyle w:val="Emphasis"/>
          <w:highlight w:val="yellow"/>
        </w:rPr>
        <w:t>disproportionately increase employment</w:t>
      </w:r>
      <w:r w:rsidRPr="00B8676A">
        <w:rPr>
          <w:sz w:val="16"/>
        </w:rPr>
        <w:t xml:space="preserve">. Census data from 2007 suggests that </w:t>
      </w:r>
      <w:r w:rsidRPr="00B8676A">
        <w:rPr>
          <w:rStyle w:val="StyleUnderline"/>
          <w:highlight w:val="yellow"/>
        </w:rPr>
        <w:t>firms between one and five years old account for</w:t>
      </w:r>
      <w:r w:rsidRPr="00B8676A">
        <w:rPr>
          <w:rStyle w:val="StyleUnderline"/>
        </w:rPr>
        <w:t xml:space="preserve"> about </w:t>
      </w:r>
      <w:r w:rsidRPr="00B8676A">
        <w:rPr>
          <w:rStyle w:val="StyleUnderline"/>
          <w:highlight w:val="yellow"/>
        </w:rPr>
        <w:t>two-thirds of</w:t>
      </w:r>
      <w:r w:rsidRPr="00B8676A">
        <w:rPr>
          <w:rStyle w:val="StyleUnderline"/>
        </w:rPr>
        <w:t xml:space="preserve"> net new </w:t>
      </w:r>
      <w:r w:rsidRPr="00B8676A">
        <w:rPr>
          <w:rStyle w:val="StyleUnderline"/>
          <w:highlight w:val="yellow"/>
        </w:rPr>
        <w:t>job creation</w:t>
      </w:r>
      <w:r w:rsidRPr="00B8676A">
        <w:rPr>
          <w:sz w:val="16"/>
        </w:rPr>
        <w:t>, with firms between three and five years old generating about 10% of net new jobs even though they comprise less than 1% of the total number of companies. 29 Because about one-third of all new firms close by their second year, and roughly half do not survive beyond five years, firms that do reach age five are largely responsible for that net new job creation. 30 Obviously, a continuous procession of large numbers of new firms is needed to sustain or even expand that job creation trend. Yet in recent decades, the United States has experienced a remarkably consistent pattern of about 500,000 new firm starts each year even in the face of sometimes sharp changes in economic conditions and markets and the presence of longer cycle changes in population and education. 31</w:t>
      </w:r>
    </w:p>
    <w:p w14:paraId="3C18AC28" w14:textId="77777777" w:rsidR="00C314F8" w:rsidRPr="00E7528C" w:rsidRDefault="00C314F8" w:rsidP="00C314F8">
      <w:pPr>
        <w:rPr>
          <w:sz w:val="16"/>
        </w:rPr>
      </w:pPr>
      <w:r w:rsidRPr="00B8676A">
        <w:rPr>
          <w:sz w:val="16"/>
        </w:rPr>
        <w:t xml:space="preserve">[*336] </w:t>
      </w:r>
      <w:r w:rsidRPr="00B8676A">
        <w:rPr>
          <w:rStyle w:val="StyleUnderline"/>
          <w:highlight w:val="yellow"/>
        </w:rPr>
        <w:t>U</w:t>
      </w:r>
      <w:r w:rsidRPr="00B8676A">
        <w:rPr>
          <w:rStyle w:val="StyleUnderline"/>
        </w:rPr>
        <w:t xml:space="preserve">nited </w:t>
      </w:r>
      <w:r w:rsidRPr="00B8676A">
        <w:rPr>
          <w:rStyle w:val="StyleUnderline"/>
          <w:highlight w:val="yellow"/>
        </w:rPr>
        <w:t>S</w:t>
      </w:r>
      <w:r w:rsidRPr="00B8676A">
        <w:rPr>
          <w:rStyle w:val="StyleUnderline"/>
        </w:rPr>
        <w:t xml:space="preserve">tates </w:t>
      </w:r>
      <w:r w:rsidRPr="00B8676A">
        <w:rPr>
          <w:rStyle w:val="Emphasis"/>
          <w:highlight w:val="yellow"/>
        </w:rPr>
        <w:t>economic</w:t>
      </w:r>
      <w:r w:rsidRPr="00B8676A">
        <w:rPr>
          <w:rStyle w:val="Emphasis"/>
        </w:rPr>
        <w:t xml:space="preserve"> and policy </w:t>
      </w:r>
      <w:r w:rsidRPr="00B8676A">
        <w:rPr>
          <w:rStyle w:val="Emphasis"/>
          <w:highlight w:val="yellow"/>
        </w:rPr>
        <w:t>interests demand</w:t>
      </w:r>
      <w:r w:rsidRPr="00B8676A">
        <w:rPr>
          <w:rStyle w:val="StyleUnderline"/>
        </w:rPr>
        <w:t xml:space="preserve"> that </w:t>
      </w:r>
      <w:r w:rsidRPr="00B8676A">
        <w:rPr>
          <w:rStyle w:val="StyleUnderline"/>
          <w:highlight w:val="yellow"/>
        </w:rPr>
        <w:t>we</w:t>
      </w:r>
      <w:r w:rsidRPr="00B8676A">
        <w:rPr>
          <w:rStyle w:val="StyleUnderline"/>
        </w:rPr>
        <w:t xml:space="preserve"> find ways to </w:t>
      </w:r>
      <w:r w:rsidRPr="00B8676A">
        <w:rPr>
          <w:rStyle w:val="StyleUnderline"/>
          <w:highlight w:val="yellow"/>
        </w:rPr>
        <w:t>increase</w:t>
      </w:r>
      <w:r w:rsidRPr="00B8676A">
        <w:rPr>
          <w:rStyle w:val="StyleUnderline"/>
        </w:rPr>
        <w:t xml:space="preserve"> the number of </w:t>
      </w:r>
      <w:r w:rsidRPr="00B8676A">
        <w:rPr>
          <w:rStyle w:val="StyleUnderline"/>
          <w:highlight w:val="yellow"/>
        </w:rPr>
        <w:t>firm starts</w:t>
      </w:r>
      <w:r w:rsidRPr="00B8676A">
        <w:rPr>
          <w:rStyle w:val="StyleUnderline"/>
        </w:rPr>
        <w:t xml:space="preserve"> and grow their survival rates to and past year five</w:t>
      </w:r>
      <w:r w:rsidRPr="00B8676A">
        <w:rPr>
          <w:sz w:val="16"/>
        </w:rPr>
        <w:t xml:space="preserve">. Attracting and retaining entrepreneurial HSIs in the U.S. </w:t>
      </w:r>
      <w:r w:rsidRPr="00B8676A">
        <w:rPr>
          <w:sz w:val="16"/>
        </w:rPr>
        <w:lastRenderedPageBreak/>
        <w:t xml:space="preserve">economy could help achieve these ends because the data shows that </w:t>
      </w:r>
      <w:r w:rsidRPr="00B8676A">
        <w:rPr>
          <w:rStyle w:val="StyleUnderline"/>
          <w:highlight w:val="yellow"/>
        </w:rPr>
        <w:t>HSIs</w:t>
      </w:r>
      <w:r w:rsidRPr="00B8676A">
        <w:rPr>
          <w:rStyle w:val="StyleUnderline"/>
        </w:rPr>
        <w:t xml:space="preserve"> </w:t>
      </w:r>
      <w:r w:rsidRPr="00B8676A">
        <w:rPr>
          <w:rStyle w:val="StyleUnderline"/>
          <w:highlight w:val="yellow"/>
        </w:rPr>
        <w:t>create more new firms, add more</w:t>
      </w:r>
      <w:r w:rsidRPr="00B8676A">
        <w:rPr>
          <w:rStyle w:val="StyleUnderline"/>
        </w:rPr>
        <w:t xml:space="preserve"> net new </w:t>
      </w:r>
      <w:r w:rsidRPr="00B8676A">
        <w:rPr>
          <w:rStyle w:val="StyleUnderline"/>
          <w:highlight w:val="yellow"/>
        </w:rPr>
        <w:t>jobs</w:t>
      </w:r>
      <w:r w:rsidRPr="00B8676A">
        <w:rPr>
          <w:rStyle w:val="StyleUnderline"/>
        </w:rPr>
        <w:t xml:space="preserve">, thereby </w:t>
      </w:r>
      <w:r w:rsidRPr="00B8676A">
        <w:rPr>
          <w:rStyle w:val="Emphasis"/>
          <w:highlight w:val="yellow"/>
        </w:rPr>
        <w:t>contributing to</w:t>
      </w:r>
      <w:r w:rsidRPr="00B8676A">
        <w:rPr>
          <w:rStyle w:val="Emphasis"/>
        </w:rPr>
        <w:t xml:space="preserve"> the growth of </w:t>
      </w:r>
      <w:r w:rsidRPr="00B8676A">
        <w:rPr>
          <w:rStyle w:val="Emphasis"/>
          <w:highlight w:val="yellow"/>
        </w:rPr>
        <w:t>mature firms</w:t>
      </w:r>
      <w:r w:rsidRPr="00B8676A">
        <w:rPr>
          <w:sz w:val="16"/>
        </w:rPr>
        <w:t>.</w:t>
      </w:r>
    </w:p>
    <w:p w14:paraId="19913CFF" w14:textId="77777777" w:rsidR="00C314F8" w:rsidRPr="00B8676A" w:rsidRDefault="00C314F8" w:rsidP="00C314F8">
      <w:pPr>
        <w:pStyle w:val="Heading4"/>
        <w:rPr>
          <w:rFonts w:cs="Times New Roman"/>
        </w:rPr>
      </w:pPr>
      <w:r w:rsidRPr="00B8676A">
        <w:rPr>
          <w:rFonts w:cs="Times New Roman"/>
        </w:rPr>
        <w:t>Immigrants have much higher rates of entrepreneurship than native citizens---they’re key to developing new companies and expanding US leadership in patents</w:t>
      </w:r>
    </w:p>
    <w:p w14:paraId="73DDBA88" w14:textId="77777777" w:rsidR="00C314F8" w:rsidRPr="00B8676A" w:rsidRDefault="00C314F8" w:rsidP="00C314F8">
      <w:r w:rsidRPr="00B8676A">
        <w:t xml:space="preserve">Ajay </w:t>
      </w:r>
      <w:proofErr w:type="spellStart"/>
      <w:r w:rsidRPr="00B8676A">
        <w:rPr>
          <w:rStyle w:val="Style13ptBold"/>
        </w:rPr>
        <w:t>Malshe</w:t>
      </w:r>
      <w:proofErr w:type="spellEnd"/>
      <w:r w:rsidRPr="00B8676A">
        <w:rPr>
          <w:rStyle w:val="Style13ptBold"/>
        </w:rPr>
        <w:t xml:space="preserve"> 10</w:t>
      </w:r>
      <w:r w:rsidRPr="00B8676A">
        <w:t>, JD, Cornell Law School, 2009, “From Obsolete to Essential: How Reforming Our Immigration Laws Can Stimulate and Strengthen the United States Economy,” 2010, 3 Alb. Gov't L. Rev. 358</w:t>
      </w:r>
    </w:p>
    <w:p w14:paraId="1C49E094" w14:textId="77777777" w:rsidR="00C314F8" w:rsidRPr="00B8676A" w:rsidRDefault="00C314F8" w:rsidP="00C314F8">
      <w:pPr>
        <w:rPr>
          <w:sz w:val="16"/>
        </w:rPr>
      </w:pPr>
      <w:r w:rsidRPr="00B8676A">
        <w:rPr>
          <w:sz w:val="16"/>
        </w:rPr>
        <w:t xml:space="preserve">Another reason why </w:t>
      </w:r>
      <w:r w:rsidRPr="00B8676A">
        <w:rPr>
          <w:rStyle w:val="StyleUnderline"/>
        </w:rPr>
        <w:t>immigration reform is</w:t>
      </w:r>
      <w:r w:rsidRPr="00B8676A">
        <w:rPr>
          <w:sz w:val="16"/>
        </w:rPr>
        <w:t xml:space="preserve"> so </w:t>
      </w:r>
      <w:r w:rsidRPr="00B8676A">
        <w:rPr>
          <w:rStyle w:val="Emphasis"/>
        </w:rPr>
        <w:t>vital to the economy</w:t>
      </w:r>
      <w:r w:rsidRPr="00B8676A">
        <w:rPr>
          <w:sz w:val="16"/>
        </w:rPr>
        <w:t xml:space="preserve"> is that </w:t>
      </w:r>
      <w:r w:rsidRPr="00B8676A">
        <w:rPr>
          <w:rStyle w:val="StyleUnderline"/>
          <w:highlight w:val="yellow"/>
        </w:rPr>
        <w:t xml:space="preserve">immigrants have </w:t>
      </w:r>
      <w:r w:rsidRPr="00B8676A">
        <w:rPr>
          <w:rStyle w:val="Emphasis"/>
          <w:highlight w:val="yellow"/>
        </w:rPr>
        <w:t>substantially higher rates of entrepreneurship</w:t>
      </w:r>
      <w:r w:rsidRPr="00B8676A">
        <w:rPr>
          <w:rStyle w:val="StyleUnderline"/>
        </w:rPr>
        <w:t xml:space="preserve"> than native workers.</w:t>
      </w:r>
      <w:r w:rsidRPr="00B8676A">
        <w:rPr>
          <w:sz w:val="16"/>
        </w:rPr>
        <w:t xml:space="preserve"> 124 Although foreign-born individuals only comprise 12% of the U.S. population, </w:t>
      </w:r>
      <w:r w:rsidRPr="00B8676A">
        <w:rPr>
          <w:rStyle w:val="StyleUnderline"/>
          <w:highlight w:val="yellow"/>
        </w:rPr>
        <w:t>25% of "public venture-backed</w:t>
      </w:r>
      <w:r w:rsidRPr="00B8676A">
        <w:rPr>
          <w:rStyle w:val="StyleUnderline"/>
        </w:rPr>
        <w:t xml:space="preserve"> U.S. </w:t>
      </w:r>
      <w:r w:rsidRPr="00B8676A">
        <w:rPr>
          <w:rStyle w:val="StyleUnderline"/>
          <w:highlight w:val="yellow"/>
        </w:rPr>
        <w:t>companies</w:t>
      </w:r>
      <w:r w:rsidRPr="00B8676A">
        <w:rPr>
          <w:rStyle w:val="StyleUnderline"/>
        </w:rPr>
        <w:t>"</w:t>
      </w:r>
      <w:r w:rsidRPr="00B8676A">
        <w:rPr>
          <w:sz w:val="16"/>
        </w:rPr>
        <w:t xml:space="preserve"> started between 1990 and 2005 </w:t>
      </w:r>
      <w:r w:rsidRPr="00B8676A">
        <w:rPr>
          <w:rStyle w:val="StyleUnderline"/>
          <w:highlight w:val="yellow"/>
        </w:rPr>
        <w:t>were founded by foreign</w:t>
      </w:r>
      <w:r w:rsidRPr="00B8676A">
        <w:rPr>
          <w:rStyle w:val="StyleUnderline"/>
        </w:rPr>
        <w:t xml:space="preserve">-born </w:t>
      </w:r>
      <w:r w:rsidRPr="00B8676A">
        <w:rPr>
          <w:rStyle w:val="StyleUnderline"/>
          <w:highlight w:val="yellow"/>
        </w:rPr>
        <w:t>individuals</w:t>
      </w:r>
      <w:r w:rsidRPr="00B8676A">
        <w:rPr>
          <w:sz w:val="16"/>
        </w:rPr>
        <w:t xml:space="preserve">. 125 Immigrants have also started 25% of the "new high-tech companies with more than one million dollars in sales in 2006." 126 </w:t>
      </w:r>
      <w:r w:rsidRPr="00B8676A">
        <w:rPr>
          <w:rStyle w:val="StyleUnderline"/>
        </w:rPr>
        <w:t>The proliferation of entrepreneurship among immigrants has been extremely beneficial to the U.S. economy</w:t>
      </w:r>
      <w:r w:rsidRPr="00B8676A">
        <w:rPr>
          <w:sz w:val="16"/>
        </w:rPr>
        <w:t xml:space="preserve">, especially in generating capital and jobs for Americans. According to the U.S. Census Bureau, in 2002 approximately "1.6 million Hispanic-owned firms provided jobs to 1.5 million employees" and approximately "1.1 million Asian-owned firms provided jobs to 2.2 million employees." 127 These businesses generated payrolls of over $ 56 billion and over $ 36.7 billion, respectively. 128 Research suggests that </w:t>
      </w:r>
      <w:r w:rsidRPr="00B8676A">
        <w:rPr>
          <w:rStyle w:val="StyleUnderline"/>
          <w:highlight w:val="yellow"/>
        </w:rPr>
        <w:t>immigrants significantly contribute to</w:t>
      </w:r>
      <w:r w:rsidRPr="00B8676A">
        <w:rPr>
          <w:rStyle w:val="StyleUnderline"/>
        </w:rPr>
        <w:t xml:space="preserve"> "</w:t>
      </w:r>
      <w:r w:rsidRPr="00B8676A">
        <w:rPr>
          <w:rStyle w:val="StyleUnderline"/>
          <w:highlight w:val="yellow"/>
        </w:rPr>
        <w:t>the</w:t>
      </w:r>
      <w:r w:rsidRPr="00B8676A">
        <w:rPr>
          <w:rStyle w:val="StyleUnderline"/>
        </w:rPr>
        <w:t xml:space="preserve"> founding of </w:t>
      </w:r>
      <w:r w:rsidRPr="00B8676A">
        <w:rPr>
          <w:rStyle w:val="Emphasis"/>
          <w:highlight w:val="yellow"/>
        </w:rPr>
        <w:t>high tec</w:t>
      </w:r>
      <w:r w:rsidRPr="00B8676A">
        <w:rPr>
          <w:rStyle w:val="Emphasis"/>
        </w:rPr>
        <w:t xml:space="preserve">hnology </w:t>
      </w:r>
      <w:r w:rsidRPr="00B8676A">
        <w:rPr>
          <w:rStyle w:val="Emphasis"/>
          <w:highlight w:val="yellow"/>
        </w:rPr>
        <w:t>firms</w:t>
      </w:r>
      <w:r w:rsidRPr="00B8676A">
        <w:rPr>
          <w:rStyle w:val="StyleUnderline"/>
        </w:rPr>
        <w:t xml:space="preserve"> in the U.S.</w:t>
      </w:r>
      <w:r w:rsidRPr="00B8676A">
        <w:rPr>
          <w:sz w:val="16"/>
        </w:rPr>
        <w:t>" 129 "A study commissioned by Duke University and the University of California at Berkeley found that 25.3 percent of U.S. science and engineering firms founded between 1995-2005 had at least one [*377] foreign-born founder." 130 Even more importantly, "</w:t>
      </w:r>
      <w:r w:rsidRPr="00B8676A">
        <w:rPr>
          <w:rStyle w:val="StyleUnderline"/>
        </w:rPr>
        <w:t xml:space="preserve">publicly traded venture-backed firms founded by immigrants have </w:t>
      </w:r>
      <w:r w:rsidRPr="00B8676A">
        <w:rPr>
          <w:rStyle w:val="Emphasis"/>
        </w:rPr>
        <w:t>current market capitalization exceeding $ 500 billion</w:t>
      </w:r>
      <w:r w:rsidRPr="00B8676A">
        <w:rPr>
          <w:sz w:val="16"/>
        </w:rPr>
        <w:t>." 131</w:t>
      </w:r>
    </w:p>
    <w:p w14:paraId="59395A44" w14:textId="77777777" w:rsidR="00C314F8" w:rsidRPr="00B8676A" w:rsidRDefault="00C314F8" w:rsidP="00C314F8">
      <w:pPr>
        <w:rPr>
          <w:sz w:val="16"/>
        </w:rPr>
      </w:pPr>
      <w:r w:rsidRPr="00B8676A">
        <w:rPr>
          <w:sz w:val="16"/>
        </w:rPr>
        <w:t>"</w:t>
      </w:r>
      <w:r w:rsidRPr="00B8676A">
        <w:rPr>
          <w:rStyle w:val="StyleUnderline"/>
          <w:highlight w:val="yellow"/>
        </w:rPr>
        <w:t>Immigrants have co-founded</w:t>
      </w:r>
      <w:r w:rsidRPr="00B8676A">
        <w:rPr>
          <w:sz w:val="16"/>
        </w:rPr>
        <w:t xml:space="preserve"> firms such as </w:t>
      </w:r>
      <w:r w:rsidRPr="00B8676A">
        <w:rPr>
          <w:rStyle w:val="StyleUnderline"/>
          <w:highlight w:val="yellow"/>
        </w:rPr>
        <w:t>Google, Intel, eBay, and Yahoo</w:t>
      </w:r>
      <w:r w:rsidRPr="00B8676A">
        <w:rPr>
          <w:sz w:val="16"/>
        </w:rPr>
        <w:t>" that have created jobs for thousands of Americans over the years. 132 Immigrants have also served as the CEOs or lead technologists in one of every four technology or engineering start-ups "in the United States from 1995 to 2005 and in 52 percent of Silicon Valley startups." 133 "These . . . companies [have] employed 450,000 workers and generated $ 52 billion in revenue in 2006" alone. 134 Furthermore, "</w:t>
      </w:r>
      <w:r w:rsidRPr="00B8676A">
        <w:rPr>
          <w:rStyle w:val="StyleUnderline"/>
          <w:highlight w:val="yellow"/>
        </w:rPr>
        <w:t>immigrant inventors</w:t>
      </w:r>
      <w:r w:rsidRPr="00B8676A">
        <w:rPr>
          <w:rStyle w:val="StyleUnderline"/>
        </w:rPr>
        <w:t xml:space="preserve"> [have] </w:t>
      </w:r>
      <w:r w:rsidRPr="00B8676A">
        <w:rPr>
          <w:rStyle w:val="StyleUnderline"/>
          <w:highlight w:val="yellow"/>
        </w:rPr>
        <w:t>contributed</w:t>
      </w:r>
      <w:r w:rsidRPr="00B8676A">
        <w:rPr>
          <w:rStyle w:val="StyleUnderline"/>
        </w:rPr>
        <w:t xml:space="preserve"> to </w:t>
      </w:r>
      <w:r w:rsidRPr="00B8676A">
        <w:rPr>
          <w:rStyle w:val="StyleUnderline"/>
          <w:highlight w:val="yellow"/>
        </w:rPr>
        <w:t xml:space="preserve">more than </w:t>
      </w:r>
      <w:r w:rsidRPr="00B8676A">
        <w:rPr>
          <w:rStyle w:val="Emphasis"/>
          <w:highlight w:val="yellow"/>
        </w:rPr>
        <w:t>a quarter of U.S.</w:t>
      </w:r>
      <w:r w:rsidRPr="00B8676A">
        <w:rPr>
          <w:rStyle w:val="Emphasis"/>
        </w:rPr>
        <w:t xml:space="preserve"> global </w:t>
      </w:r>
      <w:r w:rsidRPr="00B8676A">
        <w:rPr>
          <w:rStyle w:val="Emphasis"/>
          <w:highlight w:val="yellow"/>
        </w:rPr>
        <w:t>patent applications</w:t>
      </w:r>
      <w:r w:rsidRPr="00B8676A">
        <w:rPr>
          <w:sz w:val="16"/>
        </w:rPr>
        <w:t xml:space="preserve">." 135 </w:t>
      </w:r>
      <w:r w:rsidRPr="00B8676A">
        <w:rPr>
          <w:rStyle w:val="StyleUnderline"/>
        </w:rPr>
        <w:t>The positive impact of these immigrant entrepreneurs is</w:t>
      </w:r>
      <w:r w:rsidRPr="00B8676A">
        <w:rPr>
          <w:sz w:val="16"/>
        </w:rPr>
        <w:t xml:space="preserve"> undeniable and </w:t>
      </w:r>
      <w:r w:rsidRPr="00B8676A">
        <w:rPr>
          <w:rStyle w:val="Emphasis"/>
          <w:highlight w:val="yellow"/>
        </w:rPr>
        <w:t>vital to our economic strength</w:t>
      </w:r>
      <w:r w:rsidRPr="00B8676A">
        <w:rPr>
          <w:sz w:val="16"/>
        </w:rPr>
        <w:t>.</w:t>
      </w:r>
    </w:p>
    <w:p w14:paraId="0848CE01" w14:textId="77777777" w:rsidR="00C314F8" w:rsidRPr="00B8676A" w:rsidRDefault="00C314F8" w:rsidP="00C314F8">
      <w:pPr>
        <w:rPr>
          <w:sz w:val="16"/>
        </w:rPr>
      </w:pPr>
      <w:r w:rsidRPr="00B8676A">
        <w:rPr>
          <w:sz w:val="16"/>
        </w:rPr>
        <w:t xml:space="preserve">Entrepreneurialism is deeply rooted in the history of the United States. The country was "founded and . . . settled by innovators and risk-takers who were willing to sacrifice old certainties for new opportunities." 136 "Economists have </w:t>
      </w:r>
      <w:proofErr w:type="spellStart"/>
      <w:r w:rsidRPr="00B8676A">
        <w:rPr>
          <w:sz w:val="16"/>
        </w:rPr>
        <w:t>realised</w:t>
      </w:r>
      <w:proofErr w:type="spellEnd"/>
      <w:r w:rsidRPr="00B8676A">
        <w:rPr>
          <w:sz w:val="16"/>
        </w:rPr>
        <w:t xml:space="preserve"> [sic] that, </w:t>
      </w:r>
      <w:r w:rsidRPr="00B8676A">
        <w:rPr>
          <w:rStyle w:val="StyleUnderline"/>
        </w:rPr>
        <w:t>in a knowledge-based economy, entrepreneurs play a central role in creating new companies [and] commercializing new ideas</w:t>
      </w:r>
      <w:r w:rsidRPr="00B8676A">
        <w:rPr>
          <w:sz w:val="16"/>
        </w:rPr>
        <w:t xml:space="preserve"> </w:t>
      </w:r>
      <w:proofErr w:type="gramStart"/>
      <w:r w:rsidRPr="00B8676A">
        <w:rPr>
          <w:sz w:val="16"/>
        </w:rPr>
        <w:t>. . . .</w:t>
      </w:r>
      <w:proofErr w:type="gramEnd"/>
      <w:r w:rsidRPr="00B8676A">
        <w:rPr>
          <w:sz w:val="16"/>
        </w:rPr>
        <w:t xml:space="preserve"> " 137 What has given the United States an advantage over other countries is the innovation that immigrant entrepreneurs bring to the country and the way they can stimulate the economy through job creation. 138</w:t>
      </w:r>
    </w:p>
    <w:p w14:paraId="6C13B408" w14:textId="77777777" w:rsidR="00C314F8" w:rsidRPr="00996282" w:rsidRDefault="00C314F8" w:rsidP="00C314F8"/>
    <w:p w14:paraId="3DEB81B6" w14:textId="253D7AF0" w:rsidR="00C314F8" w:rsidRDefault="00C314F8" w:rsidP="00C314F8">
      <w:pPr>
        <w:pStyle w:val="Heading3"/>
      </w:pPr>
      <w:proofErr w:type="spellStart"/>
      <w:r>
        <w:lastRenderedPageBreak/>
        <w:t>Exts</w:t>
      </w:r>
      <w:proofErr w:type="spellEnd"/>
      <w:r>
        <w:t>---Competitiveness Imp</w:t>
      </w:r>
      <w:r w:rsidR="00C364AA">
        <w:t>act</w:t>
      </w:r>
    </w:p>
    <w:p w14:paraId="5FFE8289" w14:textId="5DBB7CDC" w:rsidR="00C364AA" w:rsidRDefault="00C364AA" w:rsidP="00C364AA">
      <w:pPr>
        <w:pStyle w:val="Heading4"/>
      </w:pPr>
      <w:r>
        <w:t xml:space="preserve">US competitiveness solves great power war </w:t>
      </w:r>
    </w:p>
    <w:p w14:paraId="41E29DA2" w14:textId="77777777" w:rsidR="00C364AA" w:rsidRDefault="00C364AA" w:rsidP="00C364AA">
      <w:r>
        <w:t xml:space="preserve">Elbridge </w:t>
      </w:r>
      <w:r w:rsidRPr="00012DE7">
        <w:rPr>
          <w:rStyle w:val="Style13ptBold"/>
        </w:rPr>
        <w:t>Colby 14</w:t>
      </w:r>
      <w:r>
        <w:t xml:space="preserve">, the Robert M. Gates fellow at the Center for a New American Security; and Paul </w:t>
      </w:r>
      <w:proofErr w:type="spellStart"/>
      <w:r>
        <w:t>Lettow</w:t>
      </w:r>
      <w:proofErr w:type="spellEnd"/>
      <w:r>
        <w:t xml:space="preserve">, was senior director for strategic planning on the U.S. National Security Council staff from 2007 to 2009, 7/3/14, “Have We Hit Peak </w:t>
      </w:r>
      <w:proofErr w:type="gramStart"/>
      <w:r>
        <w:t>America?,</w:t>
      </w:r>
      <w:proofErr w:type="gramEnd"/>
      <w:r>
        <w:t>” http://www.foreignpolicy.com/articles/2014/07/03/have_we_hit_peak_america</w:t>
      </w:r>
    </w:p>
    <w:p w14:paraId="2DC61DDA" w14:textId="77777777" w:rsidR="00C364AA" w:rsidRPr="00012DE7" w:rsidRDefault="00C364AA" w:rsidP="00C364AA">
      <w:pPr>
        <w:rPr>
          <w:sz w:val="16"/>
        </w:rPr>
      </w:pPr>
      <w:r w:rsidRPr="00012DE7">
        <w:rPr>
          <w:sz w:val="16"/>
        </w:rPr>
        <w:t xml:space="preserve">Many </w:t>
      </w:r>
      <w:r w:rsidRPr="00012DE7">
        <w:rPr>
          <w:rStyle w:val="StyleUnderline"/>
        </w:rPr>
        <w:t>foreign-policy experts</w:t>
      </w:r>
      <w:r w:rsidRPr="00012DE7">
        <w:rPr>
          <w:sz w:val="16"/>
        </w:rPr>
        <w:t xml:space="preserve"> seem to </w:t>
      </w:r>
      <w:r w:rsidRPr="00012DE7">
        <w:rPr>
          <w:rStyle w:val="StyleUnderline"/>
        </w:rPr>
        <w:t>believe</w:t>
      </w:r>
      <w:r w:rsidRPr="00012DE7">
        <w:rPr>
          <w:sz w:val="16"/>
        </w:rPr>
        <w:t xml:space="preserve"> that </w:t>
      </w:r>
      <w:r w:rsidRPr="00012DE7">
        <w:rPr>
          <w:rStyle w:val="StyleUnderline"/>
        </w:rPr>
        <w:t>retaining American primacy is</w:t>
      </w:r>
      <w:r w:rsidRPr="00012DE7">
        <w:rPr>
          <w:sz w:val="16"/>
        </w:rPr>
        <w:t xml:space="preserve"> largely </w:t>
      </w:r>
      <w:r w:rsidRPr="00012DE7">
        <w:rPr>
          <w:rStyle w:val="StyleUnderline"/>
        </w:rPr>
        <w:t>a matter of will -- of how America chooses to exert its power</w:t>
      </w:r>
      <w:r w:rsidRPr="00012DE7">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14:paraId="24741168" w14:textId="77777777" w:rsidR="00C364AA" w:rsidRPr="00012DE7" w:rsidRDefault="00C364AA" w:rsidP="00C364AA">
      <w:pPr>
        <w:rPr>
          <w:sz w:val="16"/>
        </w:rPr>
      </w:pPr>
      <w:r w:rsidRPr="00012DE7">
        <w:rPr>
          <w:rStyle w:val="StyleUnderline"/>
        </w:rPr>
        <w:t xml:space="preserve">But </w:t>
      </w:r>
      <w:r w:rsidRPr="007C1AD6">
        <w:rPr>
          <w:rStyle w:val="StyleUnderline"/>
          <w:highlight w:val="yellow"/>
          <w:bdr w:val="single" w:sz="4" w:space="0" w:color="auto"/>
        </w:rPr>
        <w:t>will is unavailing without strength</w:t>
      </w:r>
      <w:r w:rsidRPr="007C1AD6">
        <w:rPr>
          <w:rStyle w:val="StyleUnderline"/>
          <w:highlight w:val="yellow"/>
        </w:rPr>
        <w:t>. If the U</w:t>
      </w:r>
      <w:r w:rsidRPr="00012DE7">
        <w:rPr>
          <w:sz w:val="16"/>
        </w:rPr>
        <w:t xml:space="preserve">nited </w:t>
      </w:r>
      <w:r w:rsidRPr="007C1AD6">
        <w:rPr>
          <w:rStyle w:val="StyleUnderline"/>
          <w:highlight w:val="yellow"/>
        </w:rPr>
        <w:t>S</w:t>
      </w:r>
      <w:r w:rsidRPr="00012DE7">
        <w:rPr>
          <w:sz w:val="16"/>
        </w:rPr>
        <w:t xml:space="preserve">tates </w:t>
      </w:r>
      <w:r w:rsidRPr="007C1AD6">
        <w:rPr>
          <w:rStyle w:val="StyleUnderline"/>
          <w:highlight w:val="yellow"/>
        </w:rPr>
        <w:t>wants the</w:t>
      </w:r>
      <w:r w:rsidRPr="00012DE7">
        <w:rPr>
          <w:rStyle w:val="StyleUnderline"/>
        </w:rPr>
        <w:t xml:space="preserve"> international </w:t>
      </w:r>
      <w:r w:rsidRPr="007C1AD6">
        <w:rPr>
          <w:rStyle w:val="StyleUnderline"/>
          <w:highlight w:val="yellow"/>
        </w:rPr>
        <w:t>system to</w:t>
      </w:r>
      <w:r w:rsidRPr="00012DE7">
        <w:rPr>
          <w:rStyle w:val="StyleUnderline"/>
        </w:rPr>
        <w:t xml:space="preserve"> continue to </w:t>
      </w:r>
      <w:r w:rsidRPr="007C1AD6">
        <w:rPr>
          <w:rStyle w:val="StyleUnderline"/>
          <w:highlight w:val="yellow"/>
        </w:rPr>
        <w:t>reflect its interests</w:t>
      </w:r>
      <w:r w:rsidRPr="00012DE7">
        <w:rPr>
          <w:rStyle w:val="StyleUnderline"/>
        </w:rPr>
        <w:t xml:space="preserve"> and values</w:t>
      </w:r>
      <w:r w:rsidRPr="00012DE7">
        <w:rPr>
          <w:sz w:val="16"/>
        </w:rPr>
        <w:t xml:space="preserve"> -- </w:t>
      </w:r>
      <w:r w:rsidRPr="00012DE7">
        <w:rPr>
          <w:rStyle w:val="StyleUnderline"/>
        </w:rPr>
        <w:t>a system</w:t>
      </w:r>
      <w:r w:rsidRPr="00012DE7">
        <w:rPr>
          <w:sz w:val="16"/>
        </w:rPr>
        <w:t xml:space="preserve">, for example, </w:t>
      </w:r>
      <w:r w:rsidRPr="007C1AD6">
        <w:rPr>
          <w:rStyle w:val="StyleUnderline"/>
          <w:highlight w:val="yellow"/>
        </w:rPr>
        <w:t>in which</w:t>
      </w:r>
      <w:r w:rsidRPr="00012DE7">
        <w:rPr>
          <w:rStyle w:val="StyleUnderline"/>
        </w:rPr>
        <w:t xml:space="preserve"> the global commons are protected, trade is broad-based and extensive, and</w:t>
      </w:r>
      <w:r w:rsidRPr="00012DE7">
        <w:rPr>
          <w:sz w:val="16"/>
        </w:rPr>
        <w:t xml:space="preserve"> </w:t>
      </w:r>
      <w:r w:rsidRPr="007C1AD6">
        <w:rPr>
          <w:rStyle w:val="StyleUnderline"/>
          <w:highlight w:val="yellow"/>
          <w:bdr w:val="single" w:sz="4" w:space="0" w:color="auto"/>
        </w:rPr>
        <w:t>armed conflicts among great nations are curtailed</w:t>
      </w:r>
      <w:r w:rsidRPr="00012DE7">
        <w:rPr>
          <w:sz w:val="16"/>
        </w:rPr>
        <w:t xml:space="preserve"> -- </w:t>
      </w:r>
      <w:r w:rsidRPr="007C1AD6">
        <w:rPr>
          <w:rStyle w:val="StyleUnderline"/>
          <w:highlight w:val="yellow"/>
        </w:rPr>
        <w:t>it needs to sustain</w:t>
      </w:r>
      <w:r w:rsidRPr="00012DE7">
        <w:rPr>
          <w:rStyle w:val="StyleUnderline"/>
        </w:rPr>
        <w:t xml:space="preserve"> not just resolve, but </w:t>
      </w:r>
      <w:r w:rsidRPr="007C1AD6">
        <w:rPr>
          <w:rStyle w:val="StyleUnderline"/>
          <w:highlight w:val="yellow"/>
          <w:bdr w:val="single" w:sz="4" w:space="0" w:color="auto"/>
        </w:rPr>
        <w:t>relative power</w:t>
      </w:r>
      <w:r w:rsidRPr="00012DE7">
        <w:rPr>
          <w:rStyle w:val="StyleUnderline"/>
        </w:rPr>
        <w:t>. That</w:t>
      </w:r>
      <w:r w:rsidRPr="00012DE7">
        <w:rPr>
          <w:sz w:val="16"/>
        </w:rPr>
        <w:t xml:space="preserve">, in turn, </w:t>
      </w:r>
      <w:r w:rsidRPr="00012DE7">
        <w:rPr>
          <w:rStyle w:val="StyleUnderline"/>
        </w:rPr>
        <w:t>will require acknowledging</w:t>
      </w:r>
      <w:r w:rsidRPr="00012DE7">
        <w:rPr>
          <w:sz w:val="16"/>
        </w:rPr>
        <w:t xml:space="preserve"> the uncomfortable truth </w:t>
      </w:r>
      <w:r w:rsidRPr="00012DE7">
        <w:rPr>
          <w:rStyle w:val="StyleUnderline"/>
        </w:rPr>
        <w:t>that</w:t>
      </w:r>
      <w:r w:rsidRPr="00012DE7">
        <w:rPr>
          <w:sz w:val="16"/>
        </w:rPr>
        <w:t xml:space="preserve"> </w:t>
      </w:r>
      <w:r w:rsidRPr="007C1AD6">
        <w:rPr>
          <w:rStyle w:val="StyleUnderline"/>
          <w:highlight w:val="yellow"/>
          <w:bdr w:val="single" w:sz="4" w:space="0" w:color="auto"/>
        </w:rPr>
        <w:t>global power and wealth</w:t>
      </w:r>
      <w:r w:rsidRPr="007C1AD6">
        <w:rPr>
          <w:rStyle w:val="StyleUnderline"/>
          <w:highlight w:val="yellow"/>
        </w:rPr>
        <w:t xml:space="preserve"> are shifting</w:t>
      </w:r>
      <w:r w:rsidRPr="00012DE7">
        <w:rPr>
          <w:rStyle w:val="StyleUnderline"/>
        </w:rPr>
        <w:t xml:space="preserve"> at an unprecedented pace</w:t>
      </w:r>
      <w:r w:rsidRPr="00012DE7">
        <w:rPr>
          <w:sz w:val="16"/>
        </w:rPr>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14:paraId="13CC9B20" w14:textId="77777777" w:rsidR="00C364AA" w:rsidRPr="006C3981" w:rsidRDefault="00C364AA" w:rsidP="00C364AA">
      <w:pPr>
        <w:rPr>
          <w:sz w:val="16"/>
        </w:rPr>
      </w:pPr>
      <w:r w:rsidRPr="007C1AD6">
        <w:rPr>
          <w:rStyle w:val="StyleUnderline"/>
          <w:highlight w:val="yellow"/>
        </w:rPr>
        <w:t>Preserving America's</w:t>
      </w:r>
      <w:r w:rsidRPr="00012DE7">
        <w:rPr>
          <w:rStyle w:val="StyleUnderline"/>
        </w:rPr>
        <w:t xml:space="preserve"> international </w:t>
      </w:r>
      <w:r w:rsidRPr="007C1AD6">
        <w:rPr>
          <w:rStyle w:val="StyleUnderline"/>
          <w:highlight w:val="yellow"/>
        </w:rPr>
        <w:t>position will</w:t>
      </w:r>
      <w:r w:rsidRPr="007C1AD6">
        <w:rPr>
          <w:sz w:val="16"/>
          <w:highlight w:val="yellow"/>
        </w:rPr>
        <w:t xml:space="preserve"> </w:t>
      </w:r>
      <w:r w:rsidRPr="007C1AD6">
        <w:rPr>
          <w:rStyle w:val="StyleUnderline"/>
          <w:highlight w:val="yellow"/>
          <w:bdr w:val="single" w:sz="4" w:space="0" w:color="auto"/>
        </w:rPr>
        <w:t>require</w:t>
      </w:r>
      <w:r w:rsidRPr="00012DE7">
        <w:rPr>
          <w:rStyle w:val="StyleUnderline"/>
          <w:bdr w:val="single" w:sz="4" w:space="0" w:color="auto"/>
        </w:rPr>
        <w:t xml:space="preserve"> it to restore its </w:t>
      </w:r>
      <w:r w:rsidRPr="007C1AD6">
        <w:rPr>
          <w:rStyle w:val="StyleUnderline"/>
          <w:highlight w:val="yellow"/>
          <w:bdr w:val="single" w:sz="4" w:space="0" w:color="auto"/>
        </w:rPr>
        <w:t>economic vitality</w:t>
      </w:r>
      <w:r w:rsidRPr="00012DE7">
        <w:rPr>
          <w:sz w:val="16"/>
        </w:rPr>
        <w:t xml:space="preserve"> and make policy choices now that pay dividends for decades to come. America has to prioritize and to act. Fortunately, </w:t>
      </w:r>
      <w:r w:rsidRPr="00012DE7">
        <w:rPr>
          <w:rStyle w:val="StyleUnderline"/>
        </w:rPr>
        <w:t>the U</w:t>
      </w:r>
      <w:r w:rsidRPr="00012DE7">
        <w:rPr>
          <w:sz w:val="16"/>
        </w:rPr>
        <w:t xml:space="preserve">nited </w:t>
      </w:r>
      <w:r w:rsidRPr="00012DE7">
        <w:rPr>
          <w:rStyle w:val="StyleUnderline"/>
        </w:rPr>
        <w:t>S</w:t>
      </w:r>
      <w:r w:rsidRPr="00012DE7">
        <w:rPr>
          <w:sz w:val="16"/>
        </w:rPr>
        <w:t xml:space="preserve">tates </w:t>
      </w:r>
      <w:r w:rsidRPr="00012DE7">
        <w:rPr>
          <w:rStyle w:val="StyleUnderline"/>
        </w:rPr>
        <w:t>still enjoys greater freedom to determine its future than any other major power</w:t>
      </w:r>
      <w:r w:rsidRPr="00012DE7">
        <w:rPr>
          <w:sz w:val="16"/>
        </w:rPr>
        <w:t xml:space="preserve">, in part </w:t>
      </w:r>
      <w:r w:rsidRPr="00012DE7">
        <w:rPr>
          <w:rStyle w:val="StyleUnderline"/>
        </w:rPr>
        <w:t xml:space="preserve">because many of </w:t>
      </w:r>
      <w:r w:rsidRPr="007C1AD6">
        <w:rPr>
          <w:rStyle w:val="StyleUnderline"/>
          <w:highlight w:val="yellow"/>
        </w:rPr>
        <w:t>its problems are within its ability to address</w:t>
      </w:r>
      <w:r w:rsidRPr="00012DE7">
        <w:rPr>
          <w:rStyle w:val="StyleUnderline"/>
        </w:rPr>
        <w:t>. But</w:t>
      </w:r>
      <w:r w:rsidRPr="00012DE7">
        <w:rPr>
          <w:sz w:val="16"/>
        </w:rPr>
        <w:t xml:space="preserve"> this process of </w:t>
      </w:r>
      <w:r w:rsidRPr="007C1AD6">
        <w:rPr>
          <w:rStyle w:val="StyleUnderline"/>
          <w:highlight w:val="yellow"/>
        </w:rPr>
        <w:t>renewal must begin with</w:t>
      </w:r>
      <w:r w:rsidRPr="00012DE7">
        <w:rPr>
          <w:rStyle w:val="StyleUnderline"/>
        </w:rPr>
        <w:t xml:space="preserve"> analyzing</w:t>
      </w:r>
      <w:r w:rsidRPr="00012DE7">
        <w:rPr>
          <w:sz w:val="16"/>
        </w:rPr>
        <w:t xml:space="preserve"> </w:t>
      </w:r>
      <w:r w:rsidRPr="007C1AD6">
        <w:rPr>
          <w:rStyle w:val="StyleUnderline"/>
          <w:highlight w:val="yellow"/>
          <w:bdr w:val="single" w:sz="4" w:space="0" w:color="auto"/>
        </w:rPr>
        <w:t>America's competitive position</w:t>
      </w:r>
      <w:r w:rsidRPr="00012DE7">
        <w:rPr>
          <w:sz w:val="16"/>
        </w:rPr>
        <w:t xml:space="preserve"> </w:t>
      </w:r>
      <w:r w:rsidRPr="00012DE7">
        <w:rPr>
          <w:rStyle w:val="StyleUnderline"/>
        </w:rPr>
        <w:t>and understanding the gravity of the situation</w:t>
      </w:r>
      <w:r w:rsidRPr="00012DE7">
        <w:rPr>
          <w:sz w:val="16"/>
        </w:rPr>
        <w:t xml:space="preserve"> Americans face.</w:t>
      </w:r>
    </w:p>
    <w:p w14:paraId="42A21B4F" w14:textId="77777777" w:rsidR="00C364AA" w:rsidRPr="00C364AA" w:rsidRDefault="00C364AA" w:rsidP="00C364AA"/>
    <w:p w14:paraId="0B05BF25" w14:textId="17A33A2E" w:rsidR="009C65F4" w:rsidRPr="009C65F4" w:rsidRDefault="009C65F4" w:rsidP="009C65F4">
      <w:pPr>
        <w:pStyle w:val="Heading3"/>
      </w:pPr>
      <w:r>
        <w:lastRenderedPageBreak/>
        <w:t>UQ---Trump H-1B Policy</w:t>
      </w:r>
      <w:r w:rsidR="00245140">
        <w:t>---2AC</w:t>
      </w:r>
    </w:p>
    <w:p w14:paraId="04D1EE96" w14:textId="77777777" w:rsidR="009C65F4" w:rsidRPr="00B8676A" w:rsidRDefault="009C65F4" w:rsidP="009C65F4">
      <w:pPr>
        <w:pStyle w:val="Heading4"/>
      </w:pPr>
      <w:r w:rsidRPr="00B8676A">
        <w:t>Trump is aggressively cracking down on H-1B applications now---that crushes competitiveness in research and innovation</w:t>
      </w:r>
    </w:p>
    <w:p w14:paraId="04BAB102" w14:textId="77777777" w:rsidR="009C65F4" w:rsidRPr="00B8676A" w:rsidRDefault="009C65F4" w:rsidP="009C65F4">
      <w:r w:rsidRPr="00B8676A">
        <w:t xml:space="preserve">E.A. </w:t>
      </w:r>
      <w:proofErr w:type="spellStart"/>
      <w:r w:rsidRPr="00B8676A">
        <w:rPr>
          <w:rStyle w:val="Style13ptBold"/>
        </w:rPr>
        <w:t>Crunden</w:t>
      </w:r>
      <w:proofErr w:type="spellEnd"/>
      <w:r w:rsidRPr="00B8676A">
        <w:rPr>
          <w:rStyle w:val="Style13ptBold"/>
        </w:rPr>
        <w:t xml:space="preserve"> 18</w:t>
      </w:r>
      <w:r w:rsidRPr="00B8676A">
        <w:t xml:space="preserve">, reporter at </w:t>
      </w:r>
      <w:proofErr w:type="spellStart"/>
      <w:r w:rsidRPr="00B8676A">
        <w:t>ThinkProgress</w:t>
      </w:r>
      <w:proofErr w:type="spellEnd"/>
      <w:r w:rsidRPr="00B8676A">
        <w:t xml:space="preserve"> focused on immigration and social justice, “The Trump administration is quietly cracking down on documented immigrants,” 4/28/18, https://thinkprogress.org/trump-immigrants-h1b-h4/</w:t>
      </w:r>
    </w:p>
    <w:p w14:paraId="09255C44" w14:textId="77777777" w:rsidR="009C65F4" w:rsidRPr="00B8676A" w:rsidRDefault="009C65F4" w:rsidP="009C65F4">
      <w:pPr>
        <w:rPr>
          <w:sz w:val="16"/>
        </w:rPr>
      </w:pPr>
      <w:r w:rsidRPr="00B8676A">
        <w:rPr>
          <w:sz w:val="16"/>
        </w:rPr>
        <w:t xml:space="preserve">The </w:t>
      </w:r>
      <w:r w:rsidRPr="00B8676A">
        <w:rPr>
          <w:rStyle w:val="StyleUnderline"/>
          <w:highlight w:val="yellow"/>
        </w:rPr>
        <w:t>Trump</w:t>
      </w:r>
      <w:r w:rsidRPr="00B8676A">
        <w:rPr>
          <w:sz w:val="16"/>
        </w:rPr>
        <w:t xml:space="preserve"> administration </w:t>
      </w:r>
      <w:r w:rsidRPr="00B8676A">
        <w:rPr>
          <w:rStyle w:val="StyleUnderline"/>
          <w:highlight w:val="yellow"/>
        </w:rPr>
        <w:t>is</w:t>
      </w:r>
      <w:r w:rsidRPr="00B8676A">
        <w:rPr>
          <w:rStyle w:val="StyleUnderline"/>
        </w:rPr>
        <w:t xml:space="preserve"> quietly </w:t>
      </w:r>
      <w:r w:rsidRPr="00B8676A">
        <w:rPr>
          <w:rStyle w:val="Emphasis"/>
          <w:highlight w:val="yellow"/>
        </w:rPr>
        <w:t>targeting visas for</w:t>
      </w:r>
      <w:r w:rsidRPr="00B8676A">
        <w:rPr>
          <w:rStyle w:val="Emphasis"/>
        </w:rPr>
        <w:t xml:space="preserve"> highly-</w:t>
      </w:r>
      <w:r w:rsidRPr="00B8676A">
        <w:rPr>
          <w:rStyle w:val="Emphasis"/>
          <w:highlight w:val="yellow"/>
        </w:rPr>
        <w:t>skilled</w:t>
      </w:r>
      <w:r w:rsidRPr="00B8676A">
        <w:rPr>
          <w:rStyle w:val="Emphasis"/>
        </w:rPr>
        <w:t xml:space="preserve"> foreign </w:t>
      </w:r>
      <w:r w:rsidRPr="00B8676A">
        <w:rPr>
          <w:rStyle w:val="Emphasis"/>
          <w:highlight w:val="yellow"/>
        </w:rPr>
        <w:t>workers</w:t>
      </w:r>
      <w:r w:rsidRPr="00B8676A">
        <w:rPr>
          <w:sz w:val="16"/>
        </w:rPr>
        <w:t xml:space="preserve"> and their spouses </w:t>
      </w:r>
      <w:r w:rsidRPr="00B8676A">
        <w:rPr>
          <w:rStyle w:val="StyleUnderline"/>
        </w:rPr>
        <w:t>as part of a sweeping effort to cut down on immigration to the United States</w:t>
      </w:r>
      <w:r w:rsidRPr="00B8676A">
        <w:rPr>
          <w:sz w:val="16"/>
        </w:rPr>
        <w:t>. Activists say the move is inhumane and business leaders argue it will hurt the economy.</w:t>
      </w:r>
    </w:p>
    <w:p w14:paraId="79515B91" w14:textId="77777777" w:rsidR="009C65F4" w:rsidRPr="00B8676A" w:rsidRDefault="009C65F4" w:rsidP="009C65F4">
      <w:pPr>
        <w:rPr>
          <w:sz w:val="16"/>
        </w:rPr>
      </w:pPr>
      <w:r w:rsidRPr="00B8676A">
        <w:rPr>
          <w:sz w:val="16"/>
        </w:rPr>
        <w:t xml:space="preserve">A report released Tuesday by the Silicon Valley-backed immigration lobbying group FWD.us lays out the White House’s ongoing assault on immigration more broadly, as well as under-the-radar efforts targeting documented immigrants specifically. Founded by Facebook CEO Mark Zuckerberg and Microsoft founder Bill Gates, the organization’s report argues that President </w:t>
      </w:r>
      <w:r w:rsidRPr="00B8676A">
        <w:rPr>
          <w:rStyle w:val="StyleUnderline"/>
          <w:highlight w:val="yellow"/>
        </w:rPr>
        <w:t>Trump</w:t>
      </w:r>
      <w:r w:rsidRPr="00B8676A">
        <w:rPr>
          <w:sz w:val="16"/>
        </w:rPr>
        <w:t xml:space="preserve">’s administration </w:t>
      </w:r>
      <w:r w:rsidRPr="00B8676A">
        <w:rPr>
          <w:rStyle w:val="StyleUnderline"/>
          <w:highlight w:val="yellow"/>
        </w:rPr>
        <w:t>has made “immigration</w:t>
      </w:r>
      <w:r w:rsidRPr="00B8676A">
        <w:rPr>
          <w:rStyle w:val="StyleUnderline"/>
        </w:rPr>
        <w:t xml:space="preserve"> </w:t>
      </w:r>
      <w:r w:rsidRPr="00B8676A">
        <w:rPr>
          <w:rStyle w:val="Emphasis"/>
        </w:rPr>
        <w:t xml:space="preserve">harder and </w:t>
      </w:r>
      <w:r w:rsidRPr="00B8676A">
        <w:rPr>
          <w:rStyle w:val="Emphasis"/>
          <w:highlight w:val="yellow"/>
        </w:rPr>
        <w:t>more burdensome</w:t>
      </w:r>
      <w:r w:rsidRPr="00B8676A">
        <w:rPr>
          <w:rStyle w:val="StyleUnderline"/>
        </w:rPr>
        <w:t xml:space="preserve"> with the goal of reducing overall legal immigration.</w:t>
      </w:r>
      <w:r w:rsidRPr="00B8676A">
        <w:rPr>
          <w:sz w:val="16"/>
        </w:rPr>
        <w:t>”</w:t>
      </w:r>
    </w:p>
    <w:p w14:paraId="4132B2BA" w14:textId="77777777" w:rsidR="009C65F4" w:rsidRPr="00B8676A" w:rsidRDefault="009C65F4" w:rsidP="009C65F4">
      <w:pPr>
        <w:rPr>
          <w:sz w:val="16"/>
        </w:rPr>
      </w:pPr>
      <w:r w:rsidRPr="00B8676A">
        <w:rPr>
          <w:rStyle w:val="StyleUnderline"/>
          <w:highlight w:val="yellow"/>
        </w:rPr>
        <w:t>Central</w:t>
      </w:r>
      <w:r w:rsidRPr="00B8676A">
        <w:rPr>
          <w:sz w:val="16"/>
        </w:rPr>
        <w:t xml:space="preserve"> to the analysis </w:t>
      </w:r>
      <w:r w:rsidRPr="00B8676A">
        <w:rPr>
          <w:rStyle w:val="StyleUnderline"/>
          <w:highlight w:val="yellow"/>
        </w:rPr>
        <w:t>is the issue of H-1B visas</w:t>
      </w:r>
      <w:r w:rsidRPr="00B8676A">
        <w:rPr>
          <w:sz w:val="16"/>
        </w:rPr>
        <w:t>, which are traditionally awarded to highly-skilled foreign workers, as well as H-4 visas, which allow their spouses to live in the United States with them.</w:t>
      </w:r>
    </w:p>
    <w:p w14:paraId="50FF5685" w14:textId="77777777" w:rsidR="009C65F4" w:rsidRPr="00B8676A" w:rsidRDefault="009C65F4" w:rsidP="009C65F4">
      <w:pPr>
        <w:rPr>
          <w:sz w:val="16"/>
        </w:rPr>
      </w:pPr>
      <w:r w:rsidRPr="00B8676A">
        <w:rPr>
          <w:sz w:val="16"/>
        </w:rPr>
        <w:t>H-4 visas in particular are becoming a source of contention, the report notes. In recent years, 9 out of 10 H-4 visa recipients were women and nearly 80 percent were Indian. But until recently, H-4 visa holders were unable to work, an issue disproportionately impacting Indian women with advanced degrees and years of work experience, many of whom reported severe mental health ramifications as a result of the rule.</w:t>
      </w:r>
    </w:p>
    <w:p w14:paraId="6EA71B0F" w14:textId="77777777" w:rsidR="009C65F4" w:rsidRPr="00B8676A" w:rsidRDefault="009C65F4" w:rsidP="009C65F4">
      <w:pPr>
        <w:rPr>
          <w:sz w:val="16"/>
        </w:rPr>
      </w:pPr>
      <w:r w:rsidRPr="00B8676A">
        <w:rPr>
          <w:sz w:val="16"/>
        </w:rPr>
        <w:t xml:space="preserve">In 2015, President Obama allowed certain H-4 visa recipients to obtain employment, a process referred to as H-4 EAD. The Trump administration has indicated that it plans to end that policy. According to an April 4 letter from U.S. Citizen and Immigration Services (USCIS) Director Lee Francis </w:t>
      </w:r>
      <w:proofErr w:type="spellStart"/>
      <w:r w:rsidRPr="00B8676A">
        <w:rPr>
          <w:sz w:val="16"/>
        </w:rPr>
        <w:t>Cissna</w:t>
      </w:r>
      <w:proofErr w:type="spellEnd"/>
      <w:r w:rsidRPr="00B8676A">
        <w:rPr>
          <w:sz w:val="16"/>
        </w:rPr>
        <w:t xml:space="preserve"> to Senate Judiciary Committee chairman Chuck Grassley (R-IA), the administration plans to propose “regulatory changes to remove H-4 dependent spouses from the class of aliens eligible for employment </w:t>
      </w:r>
      <w:proofErr w:type="spellStart"/>
      <w:r w:rsidRPr="00B8676A">
        <w:rPr>
          <w:sz w:val="16"/>
        </w:rPr>
        <w:t>authorisation</w:t>
      </w:r>
      <w:proofErr w:type="spellEnd"/>
      <w:r w:rsidRPr="00B8676A">
        <w:rPr>
          <w:sz w:val="16"/>
        </w:rPr>
        <w:t>.”</w:t>
      </w:r>
    </w:p>
    <w:p w14:paraId="1BC5FA20" w14:textId="77777777" w:rsidR="009C65F4" w:rsidRPr="00B8676A" w:rsidRDefault="009C65F4" w:rsidP="009C65F4">
      <w:pPr>
        <w:rPr>
          <w:sz w:val="16"/>
        </w:rPr>
      </w:pPr>
      <w:proofErr w:type="spellStart"/>
      <w:r w:rsidRPr="00B8676A">
        <w:rPr>
          <w:sz w:val="16"/>
        </w:rPr>
        <w:t>Cissna’s</w:t>
      </w:r>
      <w:proofErr w:type="spellEnd"/>
      <w:r w:rsidRPr="00B8676A">
        <w:rPr>
          <w:sz w:val="16"/>
        </w:rPr>
        <w:t xml:space="preserve"> letter also hones in on H-1B recipients themselves, long a target of the Trump administration.</w:t>
      </w:r>
    </w:p>
    <w:p w14:paraId="151951DA" w14:textId="77777777" w:rsidR="009C65F4" w:rsidRPr="00B8676A" w:rsidRDefault="009C65F4" w:rsidP="009C65F4">
      <w:pPr>
        <w:rPr>
          <w:sz w:val="16"/>
        </w:rPr>
      </w:pPr>
      <w:r w:rsidRPr="00B8676A">
        <w:rPr>
          <w:sz w:val="16"/>
        </w:rPr>
        <w:t xml:space="preserve">In April 2017, </w:t>
      </w:r>
      <w:r w:rsidRPr="00B8676A">
        <w:rPr>
          <w:rStyle w:val="StyleUnderline"/>
        </w:rPr>
        <w:t>the president</w:t>
      </w:r>
      <w:r w:rsidRPr="00B8676A">
        <w:rPr>
          <w:sz w:val="16"/>
        </w:rPr>
        <w:t xml:space="preserve"> signed the “Buy American, hire American” executive order </w:t>
      </w:r>
      <w:r w:rsidRPr="00B8676A">
        <w:rPr>
          <w:rStyle w:val="StyleUnderline"/>
        </w:rPr>
        <w:t>demand</w:t>
      </w:r>
      <w:r w:rsidRPr="00B8676A">
        <w:rPr>
          <w:sz w:val="16"/>
        </w:rPr>
        <w:t xml:space="preserve">ing </w:t>
      </w:r>
      <w:r w:rsidRPr="00B8676A">
        <w:rPr>
          <w:rStyle w:val="StyleUnderline"/>
        </w:rPr>
        <w:t>a review of the visa and signal</w:t>
      </w:r>
      <w:r w:rsidRPr="00B8676A">
        <w:rPr>
          <w:sz w:val="16"/>
        </w:rPr>
        <w:t xml:space="preserve">ing </w:t>
      </w:r>
      <w:r w:rsidRPr="00B8676A">
        <w:rPr>
          <w:rStyle w:val="StyleUnderline"/>
        </w:rPr>
        <w:t>that recipients would find no friend in the White House</w:t>
      </w:r>
      <w:r w:rsidRPr="00B8676A">
        <w:rPr>
          <w:sz w:val="16"/>
        </w:rPr>
        <w:t xml:space="preserve">. Since then, </w:t>
      </w:r>
      <w:r w:rsidRPr="00B8676A">
        <w:rPr>
          <w:rStyle w:val="StyleUnderline"/>
          <w:highlight w:val="yellow"/>
        </w:rPr>
        <w:t>H-1B applicants</w:t>
      </w:r>
      <w:r w:rsidRPr="00B8676A">
        <w:rPr>
          <w:rStyle w:val="StyleUnderline"/>
        </w:rPr>
        <w:t xml:space="preserve"> have </w:t>
      </w:r>
      <w:r w:rsidRPr="00B8676A">
        <w:rPr>
          <w:rStyle w:val="StyleUnderline"/>
          <w:highlight w:val="yellow"/>
        </w:rPr>
        <w:t xml:space="preserve">reported </w:t>
      </w:r>
      <w:r w:rsidRPr="00B8676A">
        <w:rPr>
          <w:rStyle w:val="Emphasis"/>
          <w:highlight w:val="yellow"/>
        </w:rPr>
        <w:t>a spike in “requests for evidence</w:t>
      </w:r>
      <w:r w:rsidRPr="00B8676A">
        <w:rPr>
          <w:sz w:val="16"/>
        </w:rPr>
        <w:t>” — notices sent by USCIS probing applications and dragging out the process.</w:t>
      </w:r>
    </w:p>
    <w:p w14:paraId="0765E2D4" w14:textId="77777777" w:rsidR="009C65F4" w:rsidRPr="00B8676A" w:rsidRDefault="009C65F4" w:rsidP="009C65F4">
      <w:pPr>
        <w:rPr>
          <w:sz w:val="16"/>
        </w:rPr>
      </w:pPr>
      <w:r w:rsidRPr="00B8676A">
        <w:rPr>
          <w:sz w:val="16"/>
        </w:rPr>
        <w:t xml:space="preserve">Quartz reported in January that </w:t>
      </w:r>
      <w:r w:rsidRPr="00B8676A">
        <w:rPr>
          <w:rStyle w:val="Emphasis"/>
          <w:highlight w:val="yellow"/>
        </w:rPr>
        <w:t>attorneys</w:t>
      </w:r>
      <w:r w:rsidRPr="00B8676A">
        <w:rPr>
          <w:rStyle w:val="Emphasis"/>
        </w:rPr>
        <w:t xml:space="preserve"> for H-1B applicants </w:t>
      </w:r>
      <w:r w:rsidRPr="00B8676A">
        <w:rPr>
          <w:rStyle w:val="Emphasis"/>
          <w:highlight w:val="yellow"/>
        </w:rPr>
        <w:t>are suspicious</w:t>
      </w:r>
      <w:r w:rsidRPr="00B8676A">
        <w:rPr>
          <w:rStyle w:val="StyleUnderline"/>
        </w:rPr>
        <w:t xml:space="preserve"> and concerned over the sheer number of requests</w:t>
      </w:r>
      <w:r w:rsidRPr="00B8676A">
        <w:rPr>
          <w:sz w:val="16"/>
        </w:rPr>
        <w:t>, or RFEs. USCIS data shows that requests are rising dramatically, increasing 40 percent between January and November 2017 compared to the same time period in 2016.</w:t>
      </w:r>
    </w:p>
    <w:p w14:paraId="6ABB8F31" w14:textId="77777777" w:rsidR="009C65F4" w:rsidRPr="00B8676A" w:rsidRDefault="009C65F4" w:rsidP="009C65F4">
      <w:pPr>
        <w:rPr>
          <w:sz w:val="16"/>
        </w:rPr>
      </w:pPr>
      <w:r w:rsidRPr="00B8676A">
        <w:rPr>
          <w:sz w:val="16"/>
        </w:rPr>
        <w:t xml:space="preserve">Several </w:t>
      </w:r>
      <w:r w:rsidRPr="00B8676A">
        <w:rPr>
          <w:rStyle w:val="StyleUnderline"/>
        </w:rPr>
        <w:t>H-1B applicants</w:t>
      </w:r>
      <w:r w:rsidRPr="00B8676A">
        <w:rPr>
          <w:sz w:val="16"/>
        </w:rPr>
        <w:t xml:space="preserve"> that spoke with </w:t>
      </w:r>
      <w:proofErr w:type="spellStart"/>
      <w:r w:rsidRPr="00B8676A">
        <w:rPr>
          <w:sz w:val="16"/>
        </w:rPr>
        <w:t>ThinkProgress</w:t>
      </w:r>
      <w:proofErr w:type="spellEnd"/>
      <w:r w:rsidRPr="00B8676A">
        <w:rPr>
          <w:sz w:val="16"/>
        </w:rPr>
        <w:t xml:space="preserve"> during the 2017 and current 2018 application cycles confirmed they </w:t>
      </w:r>
      <w:r w:rsidRPr="00B8676A">
        <w:rPr>
          <w:rStyle w:val="StyleUnderline"/>
        </w:rPr>
        <w:t>had faced additional questions about their applications</w:t>
      </w:r>
      <w:r w:rsidRPr="00B8676A">
        <w:rPr>
          <w:sz w:val="16"/>
        </w:rPr>
        <w:t xml:space="preserve"> or that they knew someone who had.</w:t>
      </w:r>
    </w:p>
    <w:p w14:paraId="38714323" w14:textId="77777777" w:rsidR="009C65F4" w:rsidRPr="00B8676A" w:rsidRDefault="009C65F4" w:rsidP="009C65F4">
      <w:pPr>
        <w:rPr>
          <w:sz w:val="16"/>
        </w:rPr>
      </w:pPr>
      <w:r w:rsidRPr="00B8676A">
        <w:rPr>
          <w:sz w:val="16"/>
        </w:rPr>
        <w:t xml:space="preserve">Opponents of the H-1B visa argue it is being abused by large tech companies, who they say opt to hire foreign workers for less pay over domestic workers who might request higher salaries. But a wide range of business leaders and immigration experts argue </w:t>
      </w:r>
      <w:r w:rsidRPr="00B8676A">
        <w:rPr>
          <w:rStyle w:val="StyleUnderline"/>
          <w:highlight w:val="yellow"/>
        </w:rPr>
        <w:t>the visa is crucial</w:t>
      </w:r>
      <w:r w:rsidRPr="00B8676A">
        <w:rPr>
          <w:rStyle w:val="StyleUnderline"/>
        </w:rPr>
        <w:t xml:space="preserve"> to attracting foreign talent </w:t>
      </w:r>
      <w:r w:rsidRPr="00B8676A">
        <w:rPr>
          <w:rStyle w:val="StyleUnderline"/>
          <w:highlight w:val="yellow"/>
        </w:rPr>
        <w:t xml:space="preserve">in </w:t>
      </w:r>
      <w:r w:rsidRPr="00B8676A">
        <w:rPr>
          <w:rStyle w:val="Emphasis"/>
          <w:highlight w:val="yellow"/>
        </w:rPr>
        <w:t>not only</w:t>
      </w:r>
      <w:r w:rsidRPr="00B8676A">
        <w:rPr>
          <w:rStyle w:val="Emphasis"/>
        </w:rPr>
        <w:t xml:space="preserve"> </w:t>
      </w:r>
      <w:r w:rsidRPr="00B8676A">
        <w:rPr>
          <w:rStyle w:val="Emphasis"/>
          <w:highlight w:val="yellow"/>
        </w:rPr>
        <w:t>the</w:t>
      </w:r>
      <w:r w:rsidRPr="00B8676A">
        <w:rPr>
          <w:rStyle w:val="Emphasis"/>
        </w:rPr>
        <w:t xml:space="preserve"> tech industry</w:t>
      </w:r>
      <w:r w:rsidRPr="00B8676A">
        <w:rPr>
          <w:rStyle w:val="StyleUnderline"/>
        </w:rPr>
        <w:t xml:space="preserve"> </w:t>
      </w:r>
      <w:r w:rsidRPr="00B8676A">
        <w:rPr>
          <w:rStyle w:val="StyleUnderline"/>
          <w:highlight w:val="yellow"/>
        </w:rPr>
        <w:t>but</w:t>
      </w:r>
      <w:r w:rsidRPr="00B8676A">
        <w:rPr>
          <w:rStyle w:val="StyleUnderline"/>
        </w:rPr>
        <w:t xml:space="preserve"> </w:t>
      </w:r>
      <w:r w:rsidRPr="00B8676A">
        <w:rPr>
          <w:rStyle w:val="Emphasis"/>
          <w:highlight w:val="yellow"/>
        </w:rPr>
        <w:t>academia</w:t>
      </w:r>
      <w:r w:rsidRPr="00B8676A">
        <w:rPr>
          <w:rStyle w:val="StyleUnderline"/>
          <w:highlight w:val="yellow"/>
        </w:rPr>
        <w:t xml:space="preserve">, </w:t>
      </w:r>
      <w:r w:rsidRPr="00B8676A">
        <w:rPr>
          <w:rStyle w:val="Emphasis"/>
          <w:highlight w:val="yellow"/>
        </w:rPr>
        <w:t>research</w:t>
      </w:r>
      <w:r w:rsidRPr="00B8676A">
        <w:rPr>
          <w:rStyle w:val="StyleUnderline"/>
          <w:highlight w:val="yellow"/>
        </w:rPr>
        <w:t xml:space="preserve">, and </w:t>
      </w:r>
      <w:r w:rsidRPr="00B8676A">
        <w:rPr>
          <w:rStyle w:val="Emphasis"/>
          <w:highlight w:val="yellow"/>
        </w:rPr>
        <w:t>non-profit institutions</w:t>
      </w:r>
      <w:r w:rsidRPr="00B8676A">
        <w:rPr>
          <w:rStyle w:val="StyleUnderline"/>
        </w:rPr>
        <w:t xml:space="preserve"> more broadly</w:t>
      </w:r>
      <w:r w:rsidRPr="00B8676A">
        <w:rPr>
          <w:sz w:val="16"/>
        </w:rPr>
        <w:t xml:space="preserve">. Business leaders especially have long argued in favor of </w:t>
      </w:r>
      <w:r w:rsidRPr="00B8676A">
        <w:rPr>
          <w:rStyle w:val="StyleUnderline"/>
          <w:highlight w:val="yellow"/>
        </w:rPr>
        <w:t>the visa</w:t>
      </w:r>
      <w:r w:rsidRPr="00B8676A">
        <w:rPr>
          <w:sz w:val="16"/>
        </w:rPr>
        <w:t xml:space="preserve">, which they say </w:t>
      </w:r>
      <w:r w:rsidRPr="00B8676A">
        <w:rPr>
          <w:rStyle w:val="StyleUnderline"/>
        </w:rPr>
        <w:t xml:space="preserve">attracts global talent and </w:t>
      </w:r>
      <w:r w:rsidRPr="00B8676A">
        <w:rPr>
          <w:rStyle w:val="StyleUnderline"/>
          <w:highlight w:val="yellow"/>
        </w:rPr>
        <w:t xml:space="preserve">remains </w:t>
      </w:r>
      <w:r w:rsidRPr="00B8676A">
        <w:rPr>
          <w:rStyle w:val="Emphasis"/>
          <w:highlight w:val="yellow"/>
        </w:rPr>
        <w:t>necessary for a competitive</w:t>
      </w:r>
      <w:r w:rsidRPr="00B8676A">
        <w:rPr>
          <w:rStyle w:val="Emphasis"/>
        </w:rPr>
        <w:t xml:space="preserve"> and strong </w:t>
      </w:r>
      <w:r w:rsidRPr="00B8676A">
        <w:rPr>
          <w:rStyle w:val="Emphasis"/>
          <w:highlight w:val="yellow"/>
        </w:rPr>
        <w:t>economy</w:t>
      </w:r>
      <w:r w:rsidRPr="00B8676A">
        <w:rPr>
          <w:sz w:val="16"/>
        </w:rPr>
        <w:t>.</w:t>
      </w:r>
    </w:p>
    <w:p w14:paraId="10E03806" w14:textId="77777777" w:rsidR="009C65F4" w:rsidRPr="009C65F4" w:rsidRDefault="009C65F4" w:rsidP="009C65F4"/>
    <w:p w14:paraId="34C3EABF" w14:textId="6DD4DF6F" w:rsidR="00955F40" w:rsidRPr="00B8676A" w:rsidRDefault="00955F40" w:rsidP="00955F40">
      <w:pPr>
        <w:pStyle w:val="Heading3"/>
      </w:pPr>
      <w:r w:rsidRPr="00B8676A">
        <w:lastRenderedPageBreak/>
        <w:t>UQ---Retirement Crisis</w:t>
      </w:r>
      <w:r w:rsidR="00F068F0">
        <w:t>---2AC</w:t>
      </w:r>
    </w:p>
    <w:p w14:paraId="5B11608D" w14:textId="77777777" w:rsidR="00955F40" w:rsidRPr="00B8676A" w:rsidRDefault="00955F40" w:rsidP="00955F40">
      <w:pPr>
        <w:pStyle w:val="Heading4"/>
        <w:rPr>
          <w:rFonts w:cs="Times New Roman"/>
        </w:rPr>
      </w:pPr>
      <w:r w:rsidRPr="00B8676A">
        <w:rPr>
          <w:rFonts w:cs="Times New Roman"/>
        </w:rPr>
        <w:t>The coming retirement crisis makes high-skilled immigrants key---retaining international students who study in the US is key</w:t>
      </w:r>
    </w:p>
    <w:p w14:paraId="44B1DFC8" w14:textId="77777777" w:rsidR="00955F40" w:rsidRPr="00B8676A" w:rsidRDefault="00955F40" w:rsidP="00955F40">
      <w:r w:rsidRPr="00B8676A">
        <w:t xml:space="preserve">Peter H. </w:t>
      </w:r>
      <w:r w:rsidRPr="00B8676A">
        <w:rPr>
          <w:rStyle w:val="Style13ptBold"/>
        </w:rPr>
        <w:t>Schuck 10</w:t>
      </w:r>
      <w:r w:rsidRPr="00B8676A">
        <w:t xml:space="preserve">, Simeon E. Baldwin Professor of Law at Yale University and a visiting professor at New York University School of Law, “Making the Case for Changing U.S. Policy Regarding Highly Skilled Immigrants,” November 2010, 38 Fordham </w:t>
      </w:r>
      <w:proofErr w:type="spellStart"/>
      <w:r w:rsidRPr="00B8676A">
        <w:t>Urb</w:t>
      </w:r>
      <w:proofErr w:type="spellEnd"/>
      <w:r w:rsidRPr="00B8676A">
        <w:t>. L.J. 327</w:t>
      </w:r>
    </w:p>
    <w:p w14:paraId="76E2DE55" w14:textId="77777777" w:rsidR="00955F40" w:rsidRPr="00B8676A" w:rsidRDefault="00955F40" w:rsidP="00955F40">
      <w:pPr>
        <w:rPr>
          <w:sz w:val="16"/>
        </w:rPr>
      </w:pPr>
      <w:r w:rsidRPr="00B8676A">
        <w:rPr>
          <w:rStyle w:val="StyleUnderline"/>
          <w:highlight w:val="yellow"/>
        </w:rPr>
        <w:t>Many in the</w:t>
      </w:r>
      <w:r w:rsidRPr="00B8676A">
        <w:rPr>
          <w:rStyle w:val="StyleUnderline"/>
        </w:rPr>
        <w:t xml:space="preserve"> U.S. </w:t>
      </w:r>
      <w:r w:rsidRPr="00B8676A">
        <w:rPr>
          <w:rStyle w:val="StyleUnderline"/>
          <w:highlight w:val="yellow"/>
        </w:rPr>
        <w:t>workforce</w:t>
      </w:r>
      <w:r w:rsidRPr="00B8676A">
        <w:rPr>
          <w:sz w:val="16"/>
        </w:rPr>
        <w:t xml:space="preserve"> dedicated to STEM careers and industries </w:t>
      </w:r>
      <w:r w:rsidRPr="00B8676A">
        <w:rPr>
          <w:rStyle w:val="StyleUnderline"/>
          <w:highlight w:val="yellow"/>
        </w:rPr>
        <w:t xml:space="preserve">are approaching retirement and </w:t>
      </w:r>
      <w:r w:rsidRPr="00B8676A">
        <w:rPr>
          <w:rStyle w:val="Emphasis"/>
          <w:highlight w:val="yellow"/>
        </w:rPr>
        <w:t>will begin doing so at increasing rates</w:t>
      </w:r>
      <w:r w:rsidRPr="00B8676A">
        <w:rPr>
          <w:sz w:val="16"/>
        </w:rPr>
        <w:t xml:space="preserve">. 62 At the same time, </w:t>
      </w:r>
      <w:r w:rsidRPr="00B8676A">
        <w:rPr>
          <w:rStyle w:val="StyleUnderline"/>
        </w:rPr>
        <w:t>job growth in STEM fields is expanding</w:t>
      </w:r>
      <w:r w:rsidRPr="00B8676A">
        <w:rPr>
          <w:sz w:val="16"/>
        </w:rPr>
        <w:t xml:space="preserve">. 63 In addition, the [*340] demand for STEM jobs prior to the "Great Recession" had been increasing. 64 Consequently, </w:t>
      </w:r>
      <w:r w:rsidRPr="00B8676A">
        <w:rPr>
          <w:rStyle w:val="StyleUnderline"/>
          <w:highlight w:val="yellow"/>
        </w:rPr>
        <w:t>the U</w:t>
      </w:r>
      <w:r w:rsidRPr="00B8676A">
        <w:rPr>
          <w:sz w:val="16"/>
        </w:rPr>
        <w:t xml:space="preserve">nited </w:t>
      </w:r>
      <w:r w:rsidRPr="00B8676A">
        <w:rPr>
          <w:rStyle w:val="StyleUnderline"/>
          <w:highlight w:val="yellow"/>
        </w:rPr>
        <w:t>S</w:t>
      </w:r>
      <w:r w:rsidRPr="00B8676A">
        <w:rPr>
          <w:sz w:val="16"/>
        </w:rPr>
        <w:t xml:space="preserve">tates </w:t>
      </w:r>
      <w:r w:rsidRPr="00B8676A">
        <w:rPr>
          <w:rStyle w:val="StyleUnderline"/>
          <w:highlight w:val="yellow"/>
        </w:rPr>
        <w:t>needs to ensure</w:t>
      </w:r>
      <w:r w:rsidRPr="00B8676A">
        <w:rPr>
          <w:rStyle w:val="StyleUnderline"/>
        </w:rPr>
        <w:t xml:space="preserve"> that </w:t>
      </w:r>
      <w:r w:rsidRPr="00B8676A">
        <w:rPr>
          <w:rStyle w:val="StyleUnderline"/>
          <w:highlight w:val="yellow"/>
        </w:rPr>
        <w:t>we</w:t>
      </w:r>
      <w:r w:rsidRPr="00B8676A">
        <w:rPr>
          <w:rStyle w:val="StyleUnderline"/>
        </w:rPr>
        <w:t xml:space="preserve"> </w:t>
      </w:r>
      <w:r w:rsidRPr="00B8676A">
        <w:rPr>
          <w:rStyle w:val="Emphasis"/>
        </w:rPr>
        <w:t xml:space="preserve">at least </w:t>
      </w:r>
      <w:r w:rsidRPr="00B8676A">
        <w:rPr>
          <w:rStyle w:val="Emphasis"/>
          <w:highlight w:val="yellow"/>
        </w:rPr>
        <w:t>replenish, if not grow</w:t>
      </w:r>
      <w:r w:rsidRPr="00B8676A">
        <w:rPr>
          <w:rStyle w:val="StyleUnderline"/>
          <w:highlight w:val="yellow"/>
        </w:rPr>
        <w:t>, the pool of talent</w:t>
      </w:r>
      <w:r w:rsidRPr="00B8676A">
        <w:rPr>
          <w:rStyle w:val="StyleUnderline"/>
        </w:rPr>
        <w:t xml:space="preserve"> to provide</w:t>
      </w:r>
      <w:r w:rsidRPr="00B8676A">
        <w:rPr>
          <w:sz w:val="16"/>
        </w:rPr>
        <w:t xml:space="preserve"> the requisite </w:t>
      </w:r>
      <w:r w:rsidRPr="00B8676A">
        <w:rPr>
          <w:rStyle w:val="StyleUnderline"/>
        </w:rPr>
        <w:t>skills, education, and experience</w:t>
      </w:r>
      <w:r w:rsidRPr="00B8676A">
        <w:rPr>
          <w:sz w:val="16"/>
        </w:rPr>
        <w:t xml:space="preserve"> on which those careers and industries depend. Moreover, the United States needs to consider those industries and careers that have not yet been created but that are or will soon be in development. Companies will find these skills and talents by hiring highly skilled native-born workers in the United States, bringing highly skilled foreign-born people to jobs in the United States, and/or hiring highly skilled foreign-born people to work at locations outside of the United States. 65</w:t>
      </w:r>
    </w:p>
    <w:p w14:paraId="78786B8C" w14:textId="77777777" w:rsidR="00955F40" w:rsidRPr="00B8676A" w:rsidRDefault="00955F40" w:rsidP="00955F40">
      <w:pPr>
        <w:rPr>
          <w:sz w:val="16"/>
        </w:rPr>
      </w:pPr>
      <w:r w:rsidRPr="00B8676A">
        <w:rPr>
          <w:sz w:val="16"/>
        </w:rPr>
        <w:t xml:space="preserve">If current statistics are an indicator, </w:t>
      </w:r>
      <w:r w:rsidRPr="00B8676A">
        <w:rPr>
          <w:rStyle w:val="StyleUnderline"/>
        </w:rPr>
        <w:t>most of these jobs will require higher education</w:t>
      </w:r>
      <w:r w:rsidRPr="00B8676A">
        <w:rPr>
          <w:sz w:val="16"/>
        </w:rPr>
        <w:t>, 66 and businesses will hire foreign-born people to meet those needs if there is not enough native-born talent to do so. 67</w:t>
      </w:r>
    </w:p>
    <w:p w14:paraId="3EC2BFB0" w14:textId="77777777" w:rsidR="00955F40" w:rsidRPr="00B8676A" w:rsidRDefault="00955F40" w:rsidP="00955F40">
      <w:pPr>
        <w:rPr>
          <w:sz w:val="16"/>
        </w:rPr>
      </w:pPr>
      <w:r w:rsidRPr="00B8676A">
        <w:rPr>
          <w:rStyle w:val="Emphasis"/>
        </w:rPr>
        <w:t xml:space="preserve">The </w:t>
      </w:r>
      <w:r w:rsidRPr="00B8676A">
        <w:rPr>
          <w:rStyle w:val="Emphasis"/>
          <w:highlight w:val="yellow"/>
        </w:rPr>
        <w:t>U.S.</w:t>
      </w:r>
      <w:r w:rsidRPr="00B8676A">
        <w:rPr>
          <w:rStyle w:val="Emphasis"/>
        </w:rPr>
        <w:t xml:space="preserve"> system of </w:t>
      </w:r>
      <w:r w:rsidRPr="00B8676A">
        <w:rPr>
          <w:rStyle w:val="Emphasis"/>
          <w:highlight w:val="yellow"/>
        </w:rPr>
        <w:t>higher education is highly regarded globally</w:t>
      </w:r>
      <w:r w:rsidRPr="00B8676A">
        <w:rPr>
          <w:rStyle w:val="StyleUnderline"/>
          <w:highlight w:val="yellow"/>
        </w:rPr>
        <w:t xml:space="preserve"> and</w:t>
      </w:r>
      <w:r w:rsidRPr="00B8676A">
        <w:rPr>
          <w:rStyle w:val="StyleUnderline"/>
        </w:rPr>
        <w:t xml:space="preserve"> continues to </w:t>
      </w:r>
      <w:r w:rsidRPr="00B8676A">
        <w:rPr>
          <w:rStyle w:val="StyleUnderline"/>
          <w:highlight w:val="yellow"/>
        </w:rPr>
        <w:t>provide foreign-born talent</w:t>
      </w:r>
      <w:r w:rsidRPr="00B8676A">
        <w:rPr>
          <w:rStyle w:val="StyleUnderline"/>
        </w:rPr>
        <w:t xml:space="preserve"> to help fill the demand for highly skilled labor</w:t>
      </w:r>
      <w:r w:rsidRPr="00B8676A">
        <w:rPr>
          <w:sz w:val="16"/>
        </w:rPr>
        <w:t xml:space="preserve">. 68 This is particularly true in electrical engineering, where [*341] about half of master's degrees and two-thirds of doctorate recipients in the U.S. are foreign-born. 69 Over half of doctorates bestowed in the natural sciences and engineering are to foreign-born recipients. 70 Regardless of the specific numbers and the details of nomenclature, </w:t>
      </w:r>
      <w:r w:rsidRPr="00B8676A">
        <w:rPr>
          <w:rStyle w:val="StyleUnderline"/>
          <w:highlight w:val="yellow"/>
        </w:rPr>
        <w:t>foreign-born people earn a disproportionate</w:t>
      </w:r>
      <w:r w:rsidRPr="00B8676A">
        <w:rPr>
          <w:rStyle w:val="StyleUnderline"/>
        </w:rPr>
        <w:t xml:space="preserve"> and substantially large number </w:t>
      </w:r>
      <w:r w:rsidRPr="00B8676A">
        <w:rPr>
          <w:rStyle w:val="StyleUnderline"/>
          <w:highlight w:val="yellow"/>
        </w:rPr>
        <w:t>of the STEM doctorate</w:t>
      </w:r>
      <w:r w:rsidRPr="00B8676A">
        <w:rPr>
          <w:rStyle w:val="StyleUnderline"/>
        </w:rPr>
        <w:t xml:space="preserve"> and other graduate </w:t>
      </w:r>
      <w:r w:rsidRPr="00B8676A">
        <w:rPr>
          <w:rStyle w:val="StyleUnderline"/>
          <w:highlight w:val="yellow"/>
        </w:rPr>
        <w:t>degrees</w:t>
      </w:r>
      <w:r w:rsidRPr="00B8676A">
        <w:rPr>
          <w:rStyle w:val="StyleUnderline"/>
        </w:rPr>
        <w:t xml:space="preserve"> awarded by U.S. universities</w:t>
      </w:r>
      <w:r w:rsidRPr="00B8676A">
        <w:rPr>
          <w:sz w:val="16"/>
        </w:rPr>
        <w:t>. 71 Generally, in any given year there are between one-half and two-thirds of foreign-born graduate students at U.S. universities studying electrical engineering, computer science, and other STEM fields. 72</w:t>
      </w:r>
    </w:p>
    <w:p w14:paraId="50409715" w14:textId="77777777" w:rsidR="00955F40" w:rsidRPr="00B8676A" w:rsidRDefault="00955F40" w:rsidP="00955F40">
      <w:pPr>
        <w:rPr>
          <w:sz w:val="16"/>
        </w:rPr>
      </w:pPr>
      <w:r w:rsidRPr="00B8676A">
        <w:rPr>
          <w:rStyle w:val="Emphasis"/>
          <w:highlight w:val="yellow"/>
        </w:rPr>
        <w:t>U</w:t>
      </w:r>
      <w:r w:rsidRPr="00B8676A">
        <w:rPr>
          <w:rStyle w:val="Emphasis"/>
        </w:rPr>
        <w:t xml:space="preserve">nited </w:t>
      </w:r>
      <w:r w:rsidRPr="00B8676A">
        <w:rPr>
          <w:rStyle w:val="Emphasis"/>
          <w:highlight w:val="yellow"/>
        </w:rPr>
        <w:t>S</w:t>
      </w:r>
      <w:r w:rsidRPr="00B8676A">
        <w:rPr>
          <w:rStyle w:val="Emphasis"/>
        </w:rPr>
        <w:t xml:space="preserve">tates </w:t>
      </w:r>
      <w:r w:rsidRPr="00B8676A">
        <w:rPr>
          <w:rStyle w:val="Emphasis"/>
          <w:highlight w:val="yellow"/>
        </w:rPr>
        <w:t>policy must be re-evaluated</w:t>
      </w:r>
      <w:r w:rsidRPr="00B8676A">
        <w:rPr>
          <w:rStyle w:val="StyleUnderline"/>
          <w:highlight w:val="yellow"/>
        </w:rPr>
        <w:t xml:space="preserve"> to recognize these</w:t>
      </w:r>
      <w:r w:rsidRPr="00B8676A">
        <w:rPr>
          <w:rStyle w:val="StyleUnderline"/>
        </w:rPr>
        <w:t xml:space="preserve"> foreign-born </w:t>
      </w:r>
      <w:r w:rsidRPr="00B8676A">
        <w:rPr>
          <w:rStyle w:val="StyleUnderline"/>
          <w:highlight w:val="yellow"/>
        </w:rPr>
        <w:t>people as assets and engines for innovation</w:t>
      </w:r>
      <w:r w:rsidRPr="00B8676A">
        <w:rPr>
          <w:rStyle w:val="StyleUnderline"/>
        </w:rPr>
        <w:t>, economic growth, advances in human welfare, and jobs</w:t>
      </w:r>
      <w:r w:rsidRPr="00B8676A">
        <w:rPr>
          <w:sz w:val="16"/>
        </w:rPr>
        <w:t xml:space="preserve">. If we do not recognize them as </w:t>
      </w:r>
      <w:proofErr w:type="gramStart"/>
      <w:r w:rsidRPr="00B8676A">
        <w:rPr>
          <w:sz w:val="16"/>
        </w:rPr>
        <w:t>such, and</w:t>
      </w:r>
      <w:proofErr w:type="gramEnd"/>
      <w:r w:rsidRPr="00B8676A">
        <w:rPr>
          <w:sz w:val="16"/>
        </w:rPr>
        <w:t xml:space="preserve"> continue advancing the economic and creative potential of other nations, we will find these U.S.-educated graduates continuing to operate businesses that compete with U.S. business or jobs by providing outsourced labor in other countries that are better positioned than ever to take advantage of our situation. 73</w:t>
      </w:r>
    </w:p>
    <w:p w14:paraId="58F0D9CB" w14:textId="77777777" w:rsidR="00955F40" w:rsidRPr="00B8676A" w:rsidRDefault="00955F40" w:rsidP="00955F40"/>
    <w:p w14:paraId="0D90A33D" w14:textId="7CB46D6C" w:rsidR="00BC36AA" w:rsidRDefault="00BC36AA" w:rsidP="00BC36AA">
      <w:pPr>
        <w:pStyle w:val="Heading3"/>
      </w:pPr>
      <w:r>
        <w:lastRenderedPageBreak/>
        <w:t>UQ---Competitiveness</w:t>
      </w:r>
      <w:r w:rsidR="00F068F0">
        <w:t>---2AC</w:t>
      </w:r>
    </w:p>
    <w:p w14:paraId="5307F7CE" w14:textId="77777777" w:rsidR="00BC36AA" w:rsidRPr="00B8676A" w:rsidRDefault="00BC36AA" w:rsidP="00BC36AA">
      <w:pPr>
        <w:pStyle w:val="Heading4"/>
        <w:rPr>
          <w:rFonts w:cs="Times New Roman"/>
        </w:rPr>
      </w:pPr>
      <w:r w:rsidRPr="00B8676A">
        <w:rPr>
          <w:rFonts w:cs="Times New Roman"/>
        </w:rPr>
        <w:t>Other countries are winning the innovation race---North American R&amp;D is declining and China and India are growing---expanding access to US visas is key</w:t>
      </w:r>
    </w:p>
    <w:p w14:paraId="73BA6DAE" w14:textId="77777777" w:rsidR="00BC36AA" w:rsidRPr="00B8676A" w:rsidRDefault="00BC36AA" w:rsidP="00BC36AA">
      <w:r w:rsidRPr="00B8676A">
        <w:t xml:space="preserve">Peter H. </w:t>
      </w:r>
      <w:r w:rsidRPr="00B8676A">
        <w:rPr>
          <w:rStyle w:val="Style13ptBold"/>
        </w:rPr>
        <w:t>Schuck 10</w:t>
      </w:r>
      <w:r w:rsidRPr="00B8676A">
        <w:t xml:space="preserve">, Simeon E. Baldwin Professor of Law at Yale University and a visiting professor at New York University School of Law, “Making the Case for Changing U.S. Policy Regarding Highly Skilled Immigrants,” November 2010, 38 Fordham </w:t>
      </w:r>
      <w:proofErr w:type="spellStart"/>
      <w:r w:rsidRPr="00B8676A">
        <w:t>Urb</w:t>
      </w:r>
      <w:proofErr w:type="spellEnd"/>
      <w:r w:rsidRPr="00B8676A">
        <w:t>. L.J. 327</w:t>
      </w:r>
    </w:p>
    <w:p w14:paraId="520E8FDD" w14:textId="77777777" w:rsidR="00BC36AA" w:rsidRPr="00B8676A" w:rsidRDefault="00BC36AA" w:rsidP="00BC36AA">
      <w:r w:rsidRPr="00B8676A">
        <w:t>[HSIs = High-skilled immigration]</w:t>
      </w:r>
    </w:p>
    <w:p w14:paraId="13B2019B" w14:textId="77777777" w:rsidR="00BC36AA" w:rsidRPr="00B8676A" w:rsidRDefault="00BC36AA" w:rsidP="00BC36AA">
      <w:pPr>
        <w:rPr>
          <w:sz w:val="16"/>
        </w:rPr>
      </w:pPr>
      <w:r w:rsidRPr="00B8676A">
        <w:rPr>
          <w:sz w:val="16"/>
        </w:rPr>
        <w:t xml:space="preserve">B. </w:t>
      </w:r>
      <w:r w:rsidRPr="00B8676A">
        <w:rPr>
          <w:rStyle w:val="StyleUnderline"/>
          <w:highlight w:val="yellow"/>
        </w:rPr>
        <w:t xml:space="preserve">Other Countries Have Begun </w:t>
      </w:r>
      <w:r w:rsidRPr="00B8676A">
        <w:rPr>
          <w:rStyle w:val="Emphasis"/>
          <w:highlight w:val="yellow"/>
        </w:rPr>
        <w:t>Winning the Competition for HSIs</w:t>
      </w:r>
    </w:p>
    <w:p w14:paraId="2EF45580" w14:textId="77777777" w:rsidR="00BC36AA" w:rsidRPr="00B8676A" w:rsidRDefault="00BC36AA" w:rsidP="00BC36AA">
      <w:pPr>
        <w:rPr>
          <w:sz w:val="16"/>
        </w:rPr>
      </w:pPr>
      <w:r w:rsidRPr="00B8676A">
        <w:rPr>
          <w:sz w:val="16"/>
        </w:rPr>
        <w:t xml:space="preserve">Competition in STEM industries is increasing around the globe, </w:t>
      </w:r>
      <w:r w:rsidRPr="00B8676A">
        <w:rPr>
          <w:rStyle w:val="Emphasis"/>
          <w:highlight w:val="yellow"/>
        </w:rPr>
        <w:t>endangering U.S. leadership in innovation</w:t>
      </w:r>
      <w:r w:rsidRPr="00B8676A">
        <w:rPr>
          <w:rStyle w:val="Emphasis"/>
        </w:rPr>
        <w:t>.</w:t>
      </w:r>
      <w:r w:rsidRPr="00B8676A">
        <w:rPr>
          <w:sz w:val="16"/>
        </w:rPr>
        <w:t xml:space="preserve"> 32 Other countries have improved infrastructure 33 and educational quality; 34 provided attractive environments for professional growth, development, and the resulting career advancement; 35 and conducted more sophisticated research and development leading to the advancement of products and services. 36 Although many of the factors that contribute to this competition and affect U.S. stature are beyond our control, 37 </w:t>
      </w:r>
      <w:r w:rsidRPr="00B8676A">
        <w:rPr>
          <w:rStyle w:val="StyleUnderline"/>
        </w:rPr>
        <w:t xml:space="preserve">there is much that policymakers can do, including targeting policy to </w:t>
      </w:r>
      <w:r w:rsidRPr="00B8676A">
        <w:rPr>
          <w:rStyle w:val="Emphasis"/>
        </w:rPr>
        <w:t>attract and retain HSIs</w:t>
      </w:r>
      <w:r w:rsidRPr="00B8676A">
        <w:rPr>
          <w:rStyle w:val="StyleUnderline"/>
        </w:rPr>
        <w:t xml:space="preserve"> most likely to contribute to economic growth</w:t>
      </w:r>
      <w:r w:rsidRPr="00B8676A">
        <w:rPr>
          <w:sz w:val="16"/>
        </w:rPr>
        <w:t>. 38</w:t>
      </w:r>
    </w:p>
    <w:p w14:paraId="6E80E032" w14:textId="77777777" w:rsidR="00BC36AA" w:rsidRPr="00B8676A" w:rsidRDefault="00BC36AA" w:rsidP="00BC36AA">
      <w:pPr>
        <w:rPr>
          <w:sz w:val="16"/>
        </w:rPr>
      </w:pPr>
      <w:r w:rsidRPr="00B8676A">
        <w:rPr>
          <w:sz w:val="16"/>
        </w:rPr>
        <w:t>Science and technology are no longer the exclusive province of developed nations: "</w:t>
      </w:r>
      <w:r w:rsidRPr="00B8676A">
        <w:rPr>
          <w:rStyle w:val="StyleUnderline"/>
        </w:rPr>
        <w:t>Governments in many parts of the developing world</w:t>
      </w:r>
      <w:r w:rsidRPr="00B8676A">
        <w:rPr>
          <w:sz w:val="16"/>
        </w:rPr>
        <w:t xml:space="preserve"> have come to view science and technology as integral to economic growth and [*337] development, and they have set out to build more knowledge-intensive economies in which research, its commercial exploitation, and intellectual work would play a growing role." 39 They </w:t>
      </w:r>
      <w:r w:rsidRPr="00B8676A">
        <w:rPr>
          <w:rStyle w:val="StyleUnderline"/>
        </w:rPr>
        <w:t>have opened their markets to trade and foreign investment</w:t>
      </w:r>
      <w:r w:rsidRPr="00B8676A">
        <w:rPr>
          <w:sz w:val="16"/>
        </w:rPr>
        <w:t xml:space="preserve">, improved relevant infrastructures, stimulated research and development, </w:t>
      </w:r>
      <w:r w:rsidRPr="00B8676A">
        <w:rPr>
          <w:rStyle w:val="StyleUnderline"/>
        </w:rPr>
        <w:t>and expanded higher education</w:t>
      </w:r>
      <w:r w:rsidRPr="00B8676A">
        <w:rPr>
          <w:sz w:val="16"/>
        </w:rPr>
        <w:t xml:space="preserve"> thereby producing more scientists and engineers. 40 China and developing countries in Asia have been particularly aggressive in these fields, as have Brazil and South Africa. 41 There is also more intense competition from the European Union, Israel, Canada, and Australia. 42</w:t>
      </w:r>
    </w:p>
    <w:p w14:paraId="6125D00E" w14:textId="77777777" w:rsidR="00BC36AA" w:rsidRPr="00B8676A" w:rsidRDefault="00BC36AA" w:rsidP="00BC36AA">
      <w:pPr>
        <w:rPr>
          <w:sz w:val="16"/>
        </w:rPr>
      </w:pPr>
      <w:r w:rsidRPr="00B8676A">
        <w:rPr>
          <w:rStyle w:val="StyleUnderline"/>
          <w:highlight w:val="yellow"/>
        </w:rPr>
        <w:t>An objective indicator</w:t>
      </w:r>
      <w:r w:rsidRPr="00B8676A">
        <w:rPr>
          <w:rStyle w:val="StyleUnderline"/>
        </w:rPr>
        <w:t xml:space="preserve"> of these developments </w:t>
      </w:r>
      <w:r w:rsidRPr="00B8676A">
        <w:rPr>
          <w:rStyle w:val="StyleUnderline"/>
          <w:highlight w:val="yellow"/>
        </w:rPr>
        <w:t xml:space="preserve">is North America's </w:t>
      </w:r>
      <w:r w:rsidRPr="00B8676A">
        <w:rPr>
          <w:rStyle w:val="Emphasis"/>
          <w:highlight w:val="yellow"/>
        </w:rPr>
        <w:t>declining share of global r</w:t>
      </w:r>
      <w:r w:rsidRPr="00B8676A">
        <w:rPr>
          <w:rStyle w:val="Emphasis"/>
        </w:rPr>
        <w:t xml:space="preserve">esearch </w:t>
      </w:r>
      <w:r w:rsidRPr="00B8676A">
        <w:rPr>
          <w:rStyle w:val="Emphasis"/>
          <w:highlight w:val="yellow"/>
        </w:rPr>
        <w:t>and d</w:t>
      </w:r>
      <w:r w:rsidRPr="00B8676A">
        <w:rPr>
          <w:rStyle w:val="Emphasis"/>
        </w:rPr>
        <w:t xml:space="preserve">evelopment </w:t>
      </w:r>
      <w:r w:rsidRPr="00B8676A">
        <w:rPr>
          <w:rStyle w:val="Emphasis"/>
          <w:highlight w:val="yellow"/>
        </w:rPr>
        <w:t>activity</w:t>
      </w:r>
      <w:r w:rsidRPr="00B8676A">
        <w:rPr>
          <w:sz w:val="16"/>
        </w:rPr>
        <w:t xml:space="preserve">, which dropped from 40% to 35% between 1996 and 2007. 43 The European Union's </w:t>
      </w:r>
      <w:proofErr w:type="gramStart"/>
      <w:r w:rsidRPr="00B8676A">
        <w:rPr>
          <w:sz w:val="16"/>
        </w:rPr>
        <w:t>share</w:t>
      </w:r>
      <w:proofErr w:type="gramEnd"/>
      <w:r w:rsidRPr="00B8676A">
        <w:rPr>
          <w:sz w:val="16"/>
        </w:rPr>
        <w:t xml:space="preserve"> also dropped, but only 3% - from 31% to 28%. 44 The Asia/Pacific region benefited from (or helped contribute to) these declines by increasing its share from 24% to 31%, even while Japan experienced comparatively little growth. 45 </w:t>
      </w:r>
      <w:r w:rsidRPr="00B8676A">
        <w:rPr>
          <w:rStyle w:val="StyleUnderline"/>
        </w:rPr>
        <w:t>The rest of the world grew its share of research and development activity by 20%</w:t>
      </w:r>
      <w:r w:rsidRPr="00B8676A">
        <w:rPr>
          <w:sz w:val="16"/>
        </w:rPr>
        <w:t>, expanding from 5% to 6%. 46 The quantities of researchers, patenting activity, and degree production all tell a similar story. 47</w:t>
      </w:r>
    </w:p>
    <w:p w14:paraId="02AB8687" w14:textId="77777777" w:rsidR="00BC36AA" w:rsidRPr="00B8676A" w:rsidRDefault="00BC36AA" w:rsidP="00BC36AA">
      <w:pPr>
        <w:rPr>
          <w:sz w:val="16"/>
        </w:rPr>
      </w:pPr>
      <w:r w:rsidRPr="00B8676A">
        <w:rPr>
          <w:sz w:val="16"/>
        </w:rPr>
        <w:t xml:space="preserve">In addition, </w:t>
      </w:r>
      <w:r w:rsidRPr="00B8676A">
        <w:rPr>
          <w:rStyle w:val="StyleUnderline"/>
          <w:highlight w:val="yellow"/>
        </w:rPr>
        <w:t>other nations' policies are</w:t>
      </w:r>
      <w:r w:rsidRPr="00B8676A">
        <w:rPr>
          <w:rStyle w:val="StyleUnderline"/>
        </w:rPr>
        <w:t xml:space="preserve"> often </w:t>
      </w:r>
      <w:r w:rsidRPr="00B8676A">
        <w:rPr>
          <w:rStyle w:val="Emphasis"/>
          <w:highlight w:val="yellow"/>
        </w:rPr>
        <w:t>more welcoming of HSIs</w:t>
      </w:r>
      <w:r w:rsidRPr="00B8676A">
        <w:rPr>
          <w:rStyle w:val="StyleUnderline"/>
          <w:highlight w:val="yellow"/>
        </w:rPr>
        <w:t xml:space="preserve"> and </w:t>
      </w:r>
      <w:r w:rsidRPr="00B8676A">
        <w:rPr>
          <w:rStyle w:val="Emphasis"/>
          <w:highlight w:val="yellow"/>
        </w:rPr>
        <w:t>less restrictive</w:t>
      </w:r>
      <w:r w:rsidRPr="00B8676A">
        <w:rPr>
          <w:rStyle w:val="StyleUnderline"/>
          <w:highlight w:val="yellow"/>
        </w:rPr>
        <w:t xml:space="preserve"> than</w:t>
      </w:r>
      <w:r w:rsidRPr="00B8676A">
        <w:rPr>
          <w:rStyle w:val="StyleUnderline"/>
        </w:rPr>
        <w:t xml:space="preserve"> those of </w:t>
      </w:r>
      <w:r w:rsidRPr="00B8676A">
        <w:rPr>
          <w:rStyle w:val="StyleUnderline"/>
          <w:highlight w:val="yellow"/>
        </w:rPr>
        <w:t>the U</w:t>
      </w:r>
      <w:r w:rsidRPr="00B8676A">
        <w:rPr>
          <w:rStyle w:val="StyleUnderline"/>
        </w:rPr>
        <w:t xml:space="preserve">nited </w:t>
      </w:r>
      <w:r w:rsidRPr="00B8676A">
        <w:rPr>
          <w:rStyle w:val="StyleUnderline"/>
          <w:highlight w:val="yellow"/>
        </w:rPr>
        <w:t>S</w:t>
      </w:r>
      <w:r w:rsidRPr="00B8676A">
        <w:rPr>
          <w:rStyle w:val="StyleUnderline"/>
        </w:rPr>
        <w:t>tates</w:t>
      </w:r>
      <w:r w:rsidRPr="00B8676A">
        <w:rPr>
          <w:sz w:val="16"/>
        </w:rPr>
        <w:t>. 48 For instance, Canada, Australia, Japan, the United Kingdom, Germany, parts of the European Union, and other countries have streamlined their processes for hiring foreign workers and potential entrepreneurs, thereby luring many of them away [*338] from the United States. 49 Some countries have created special visa and entry requirements for immigrants who may be entrepreneurs. 50 Others are focusing on reducing barriers for HSIs to enter their workforce. 51</w:t>
      </w:r>
    </w:p>
    <w:p w14:paraId="09548991" w14:textId="77777777" w:rsidR="00BC36AA" w:rsidRPr="00B8676A" w:rsidRDefault="00BC36AA" w:rsidP="00BC36AA">
      <w:pPr>
        <w:rPr>
          <w:sz w:val="16"/>
        </w:rPr>
      </w:pPr>
      <w:r w:rsidRPr="00B8676A">
        <w:rPr>
          <w:sz w:val="16"/>
        </w:rPr>
        <w:t xml:space="preserve">The United States is no longer the only or even primary place for HSIs to find work or to start and grow companies. 52 Increasingly, </w:t>
      </w:r>
      <w:r w:rsidRPr="00B8676A">
        <w:rPr>
          <w:rStyle w:val="StyleUnderline"/>
        </w:rPr>
        <w:t>foreign-born students and workers return to their home countries</w:t>
      </w:r>
      <w:r w:rsidRPr="00B8676A">
        <w:rPr>
          <w:sz w:val="16"/>
        </w:rPr>
        <w:t xml:space="preserve"> for reasons that include sophisticated work (including primary research and development in such industries as aerospace, medical devices, pharmaceuticals, and software), 53 an increased demand for their skills, 54 a belief that their home country offers better career opportunities, 55 a belief that the U.S. economy will soon lag behind global growth rates, 56 and a higher standard of living and social status for successful people, as compared with the U.S standard. 57</w:t>
      </w:r>
    </w:p>
    <w:p w14:paraId="0B2E2CB7" w14:textId="77777777" w:rsidR="00BC36AA" w:rsidRPr="00B8676A" w:rsidRDefault="00BC36AA" w:rsidP="00BC36AA">
      <w:pPr>
        <w:rPr>
          <w:sz w:val="16"/>
        </w:rPr>
      </w:pPr>
      <w:r w:rsidRPr="00B8676A">
        <w:rPr>
          <w:rStyle w:val="StyleUnderline"/>
          <w:highlight w:val="yellow"/>
        </w:rPr>
        <w:t>China and India are</w:t>
      </w:r>
      <w:r w:rsidRPr="00B8676A">
        <w:rPr>
          <w:rStyle w:val="StyleUnderline"/>
        </w:rPr>
        <w:t xml:space="preserve"> </w:t>
      </w:r>
      <w:r w:rsidRPr="00B8676A">
        <w:rPr>
          <w:rStyle w:val="Emphasis"/>
        </w:rPr>
        <w:t xml:space="preserve">rapidly </w:t>
      </w:r>
      <w:r w:rsidRPr="00B8676A">
        <w:rPr>
          <w:rStyle w:val="Emphasis"/>
          <w:highlight w:val="yellow"/>
        </w:rPr>
        <w:t>growing their economies</w:t>
      </w:r>
      <w:r w:rsidRPr="00B8676A">
        <w:rPr>
          <w:rStyle w:val="StyleUnderline"/>
        </w:rPr>
        <w:t xml:space="preserve"> and creating new personal and professional opportunities</w:t>
      </w:r>
      <w:r w:rsidRPr="00B8676A">
        <w:rPr>
          <w:sz w:val="16"/>
        </w:rPr>
        <w:t xml:space="preserve">. 58 </w:t>
      </w:r>
      <w:r w:rsidRPr="00B8676A">
        <w:rPr>
          <w:rStyle w:val="StyleUnderline"/>
          <w:highlight w:val="yellow"/>
        </w:rPr>
        <w:t>Many other countries are</w:t>
      </w:r>
      <w:r w:rsidRPr="00B8676A">
        <w:rPr>
          <w:rStyle w:val="StyleUnderline"/>
        </w:rPr>
        <w:t xml:space="preserve"> also </w:t>
      </w:r>
      <w:r w:rsidRPr="00B8676A">
        <w:rPr>
          <w:rStyle w:val="Emphasis"/>
          <w:highlight w:val="yellow"/>
        </w:rPr>
        <w:t>attracting HSIs</w:t>
      </w:r>
      <w:r w:rsidRPr="00B8676A">
        <w:rPr>
          <w:rStyle w:val="Emphasis"/>
        </w:rPr>
        <w:t xml:space="preserve"> away </w:t>
      </w:r>
      <w:r w:rsidRPr="00B8676A">
        <w:rPr>
          <w:rStyle w:val="Emphasis"/>
          <w:highlight w:val="yellow"/>
        </w:rPr>
        <w:t>from the U</w:t>
      </w:r>
      <w:r w:rsidRPr="00B8676A">
        <w:rPr>
          <w:rStyle w:val="Emphasis"/>
        </w:rPr>
        <w:t xml:space="preserve">nited </w:t>
      </w:r>
      <w:r w:rsidRPr="00B8676A">
        <w:rPr>
          <w:rStyle w:val="Emphasis"/>
          <w:highlight w:val="yellow"/>
        </w:rPr>
        <w:t>S</w:t>
      </w:r>
      <w:r w:rsidRPr="00B8676A">
        <w:rPr>
          <w:rStyle w:val="Emphasis"/>
        </w:rPr>
        <w:t>tates</w:t>
      </w:r>
      <w:r w:rsidRPr="00B8676A">
        <w:rPr>
          <w:sz w:val="16"/>
        </w:rPr>
        <w:t>. 59 United States policies and procedures must adapt to this new reality and recognize that the U.S. and [*339] global economic pies are not stagnant. We can no longer satisfy our unfulfilled high-skill labor and innovation needs at our will and discretion. 60</w:t>
      </w:r>
    </w:p>
    <w:p w14:paraId="057612F6" w14:textId="77777777" w:rsidR="00BC36AA" w:rsidRPr="00B8676A" w:rsidRDefault="00BC36AA" w:rsidP="00BC36AA">
      <w:pPr>
        <w:rPr>
          <w:sz w:val="16"/>
        </w:rPr>
      </w:pPr>
      <w:r w:rsidRPr="00B8676A">
        <w:rPr>
          <w:sz w:val="16"/>
        </w:rPr>
        <w:t xml:space="preserve">Notwithstanding the above, the United States need not take a wholly negative view of worldwide competition. The global marketplace is not a </w:t>
      </w:r>
      <w:proofErr w:type="gramStart"/>
      <w:r w:rsidRPr="00B8676A">
        <w:rPr>
          <w:sz w:val="16"/>
        </w:rPr>
        <w:t>zero sum</w:t>
      </w:r>
      <w:proofErr w:type="gramEnd"/>
      <w:r w:rsidRPr="00B8676A">
        <w:rPr>
          <w:sz w:val="16"/>
        </w:rPr>
        <w:t xml:space="preserve"> game where every winner must impose a toll on a corresponding loser. Instead, </w:t>
      </w:r>
      <w:r w:rsidRPr="00B8676A">
        <w:rPr>
          <w:rStyle w:val="StyleUnderline"/>
        </w:rPr>
        <w:t xml:space="preserve">our economy and that of other </w:t>
      </w:r>
      <w:r w:rsidRPr="00B8676A">
        <w:rPr>
          <w:rStyle w:val="StyleUnderline"/>
        </w:rPr>
        <w:lastRenderedPageBreak/>
        <w:t>countries can expand and grow</w:t>
      </w:r>
      <w:r w:rsidRPr="00B8676A">
        <w:rPr>
          <w:sz w:val="16"/>
        </w:rPr>
        <w:t xml:space="preserve">. In doing so, </w:t>
      </w:r>
      <w:r w:rsidRPr="00B8676A">
        <w:rPr>
          <w:rStyle w:val="StyleUnderline"/>
        </w:rPr>
        <w:t xml:space="preserve">it can create complementary new </w:t>
      </w:r>
      <w:r w:rsidRPr="00B8676A">
        <w:rPr>
          <w:rStyle w:val="Emphasis"/>
        </w:rPr>
        <w:t>jobs, innovations, and opportunities</w:t>
      </w:r>
      <w:r w:rsidRPr="00B8676A">
        <w:rPr>
          <w:sz w:val="16"/>
        </w:rPr>
        <w:t xml:space="preserve">. For example, </w:t>
      </w:r>
      <w:r w:rsidRPr="00B8676A">
        <w:rPr>
          <w:rStyle w:val="StyleUnderline"/>
          <w:highlight w:val="yellow"/>
        </w:rPr>
        <w:t>HSIs</w:t>
      </w:r>
      <w:r w:rsidRPr="00B8676A">
        <w:rPr>
          <w:sz w:val="16"/>
        </w:rPr>
        <w:t xml:space="preserve"> to the United States not only bring their knowledge, talent, and enterprise; they also </w:t>
      </w:r>
      <w:r w:rsidRPr="00B8676A">
        <w:rPr>
          <w:rStyle w:val="StyleUnderline"/>
          <w:highlight w:val="yellow"/>
        </w:rPr>
        <w:t xml:space="preserve">bring </w:t>
      </w:r>
      <w:r w:rsidRPr="00B8676A">
        <w:rPr>
          <w:rStyle w:val="Emphasis"/>
          <w:highlight w:val="yellow"/>
        </w:rPr>
        <w:t>connections and networks</w:t>
      </w:r>
      <w:r w:rsidRPr="00B8676A">
        <w:rPr>
          <w:sz w:val="16"/>
        </w:rPr>
        <w:t xml:space="preserve"> from their home countries, </w:t>
      </w:r>
      <w:r w:rsidRPr="00B8676A">
        <w:rPr>
          <w:rStyle w:val="StyleUnderline"/>
          <w:highlight w:val="yellow"/>
        </w:rPr>
        <w:t>and opportunities for</w:t>
      </w:r>
      <w:r w:rsidRPr="00B8676A">
        <w:rPr>
          <w:rStyle w:val="StyleUnderline"/>
        </w:rPr>
        <w:t xml:space="preserve"> U.S. </w:t>
      </w:r>
      <w:r w:rsidRPr="00B8676A">
        <w:rPr>
          <w:rStyle w:val="StyleUnderline"/>
          <w:highlight w:val="yellow"/>
        </w:rPr>
        <w:t>companies to</w:t>
      </w:r>
      <w:r w:rsidRPr="00B8676A">
        <w:rPr>
          <w:rStyle w:val="StyleUnderline"/>
        </w:rPr>
        <w:t xml:space="preserve"> possibly </w:t>
      </w:r>
      <w:r w:rsidRPr="00B8676A">
        <w:rPr>
          <w:rStyle w:val="StyleUnderline"/>
          <w:highlight w:val="yellow"/>
        </w:rPr>
        <w:t>operate more efficiently</w:t>
      </w:r>
      <w:r w:rsidRPr="00B8676A">
        <w:rPr>
          <w:rStyle w:val="StyleUnderline"/>
        </w:rPr>
        <w:t xml:space="preserve">, provide knowledge-based services, </w:t>
      </w:r>
      <w:r w:rsidRPr="00B8676A">
        <w:rPr>
          <w:rStyle w:val="StyleUnderline"/>
          <w:highlight w:val="yellow"/>
        </w:rPr>
        <w:t>and reach new markets</w:t>
      </w:r>
      <w:r w:rsidRPr="00B8676A">
        <w:rPr>
          <w:sz w:val="16"/>
        </w:rPr>
        <w:t>.</w:t>
      </w:r>
    </w:p>
    <w:p w14:paraId="1DC20B37" w14:textId="77777777" w:rsidR="00BC36AA" w:rsidRPr="00B8676A" w:rsidRDefault="00BC36AA" w:rsidP="00BC36AA">
      <w:pPr>
        <w:rPr>
          <w:sz w:val="16"/>
        </w:rPr>
      </w:pPr>
      <w:r w:rsidRPr="00B8676A">
        <w:rPr>
          <w:sz w:val="16"/>
        </w:rPr>
        <w:t xml:space="preserve">Healthy, robust, entrepreneurial economies around the world may presage greater political stability there, relieving the strain on U.S. economic and other resources. Because the world looks to America as an engine for its own economic growth, </w:t>
      </w:r>
      <w:r w:rsidRPr="00B8676A">
        <w:rPr>
          <w:rStyle w:val="StyleUnderline"/>
        </w:rPr>
        <w:t>global competition can benefit the United States and its enterprises</w:t>
      </w:r>
      <w:r w:rsidRPr="00B8676A">
        <w:rPr>
          <w:sz w:val="16"/>
        </w:rPr>
        <w:t xml:space="preserve">. Our policy should cultivate those benefits while preserving and pursuing national economic interests. </w:t>
      </w:r>
      <w:r w:rsidRPr="00B8676A">
        <w:rPr>
          <w:rStyle w:val="StyleUnderline"/>
        </w:rPr>
        <w:t xml:space="preserve">Our immigration policies can </w:t>
      </w:r>
      <w:r w:rsidRPr="00B8676A">
        <w:rPr>
          <w:rStyle w:val="Emphasis"/>
        </w:rPr>
        <w:t>either facilitate</w:t>
      </w:r>
      <w:r w:rsidRPr="00B8676A">
        <w:rPr>
          <w:rStyle w:val="StyleUnderline"/>
        </w:rPr>
        <w:t xml:space="preserve"> or </w:t>
      </w:r>
      <w:r w:rsidRPr="00B8676A">
        <w:rPr>
          <w:rStyle w:val="Emphasis"/>
        </w:rPr>
        <w:t>inhibit</w:t>
      </w:r>
      <w:r w:rsidRPr="00B8676A">
        <w:rPr>
          <w:rStyle w:val="StyleUnderline"/>
        </w:rPr>
        <w:t xml:space="preserve"> America's economic strength and leadership</w:t>
      </w:r>
      <w:r w:rsidRPr="00B8676A">
        <w:rPr>
          <w:sz w:val="16"/>
        </w:rPr>
        <w:t xml:space="preserve">; 61 </w:t>
      </w:r>
      <w:r w:rsidRPr="00B8676A">
        <w:rPr>
          <w:rStyle w:val="Emphasis"/>
        </w:rPr>
        <w:t>the status quo is inhibiting it</w:t>
      </w:r>
      <w:r w:rsidRPr="00B8676A">
        <w:rPr>
          <w:sz w:val="16"/>
        </w:rPr>
        <w:t>.</w:t>
      </w:r>
    </w:p>
    <w:p w14:paraId="43093375" w14:textId="77777777" w:rsidR="00BC36AA" w:rsidRPr="00BC36AA" w:rsidRDefault="00BC36AA" w:rsidP="00BC36AA"/>
    <w:p w14:paraId="1BC6CA94" w14:textId="4794F203" w:rsidR="00823B92" w:rsidRDefault="00823B92" w:rsidP="00823B92">
      <w:pPr>
        <w:pStyle w:val="Heading3"/>
      </w:pPr>
      <w:r>
        <w:lastRenderedPageBreak/>
        <w:t>UQ---Startups</w:t>
      </w:r>
      <w:r w:rsidR="001D7AF7">
        <w:t>---2AC</w:t>
      </w:r>
    </w:p>
    <w:p w14:paraId="3A44D85A" w14:textId="77777777" w:rsidR="00823B92" w:rsidRPr="00B8676A" w:rsidRDefault="00823B92" w:rsidP="00823B92">
      <w:pPr>
        <w:pStyle w:val="Heading4"/>
      </w:pPr>
      <w:r w:rsidRPr="00B8676A">
        <w:t>It’s unique---</w:t>
      </w:r>
      <w:r w:rsidRPr="00B8676A">
        <w:rPr>
          <w:u w:val="single"/>
        </w:rPr>
        <w:t>small, disruptive</w:t>
      </w:r>
      <w:r w:rsidRPr="00B8676A">
        <w:t xml:space="preserve"> startups are declining---large VC-backed companies can’t sustain innovation </w:t>
      </w:r>
    </w:p>
    <w:p w14:paraId="7E2CC863" w14:textId="77777777" w:rsidR="00823B92" w:rsidRPr="00B8676A" w:rsidRDefault="00823B92" w:rsidP="00823B92">
      <w:r w:rsidRPr="00B8676A">
        <w:t xml:space="preserve">Gary </w:t>
      </w:r>
      <w:r w:rsidRPr="00B8676A">
        <w:rPr>
          <w:rStyle w:val="Style13ptBold"/>
        </w:rPr>
        <w:t>Hamel 17</w:t>
      </w:r>
      <w:r w:rsidRPr="00B8676A">
        <w:t xml:space="preserve">, visiting professor at London Business School and cofounder of The Management Innovation Exchange; and Michele </w:t>
      </w:r>
      <w:proofErr w:type="spellStart"/>
      <w:r w:rsidRPr="00B8676A">
        <w:t>Zanini</w:t>
      </w:r>
      <w:proofErr w:type="spellEnd"/>
      <w:r w:rsidRPr="00B8676A">
        <w:t xml:space="preserve">, Managing Director of the Management Lab and co-founder of the Management Innovation </w:t>
      </w:r>
      <w:proofErr w:type="spellStart"/>
      <w:r w:rsidRPr="00B8676A">
        <w:t>eXchange</w:t>
      </w:r>
      <w:proofErr w:type="spellEnd"/>
      <w:r w:rsidRPr="00B8676A">
        <w:t>, 2/8/17, “A Few Unicorns Are No Substitute for a Competitive, Innovative Economy,” https://hbr.org/2017/02/a-few-unicorns-are-no-substitute-for-a-competitive-innovative-economy</w:t>
      </w:r>
    </w:p>
    <w:p w14:paraId="17107A0D" w14:textId="77777777" w:rsidR="00823B92" w:rsidRPr="00B8676A" w:rsidRDefault="00823B92" w:rsidP="00823B92">
      <w:pPr>
        <w:rPr>
          <w:sz w:val="16"/>
        </w:rPr>
      </w:pPr>
      <w:r w:rsidRPr="00B8676A">
        <w:rPr>
          <w:rStyle w:val="StyleUnderline"/>
        </w:rPr>
        <w:t xml:space="preserve">The world’s </w:t>
      </w:r>
      <w:r w:rsidRPr="00B8676A">
        <w:rPr>
          <w:rStyle w:val="Emphasis"/>
          <w:highlight w:val="yellow"/>
        </w:rPr>
        <w:t>unicorns</w:t>
      </w:r>
      <w:r w:rsidRPr="00B8676A">
        <w:rPr>
          <w:sz w:val="16"/>
        </w:rPr>
        <w:t xml:space="preserve">, </w:t>
      </w:r>
      <w:r w:rsidRPr="00B8676A">
        <w:rPr>
          <w:rStyle w:val="StyleUnderline"/>
        </w:rPr>
        <w:t xml:space="preserve">VC-backed </w:t>
      </w:r>
      <w:r w:rsidRPr="00B8676A">
        <w:rPr>
          <w:rStyle w:val="StyleUnderline"/>
          <w:highlight w:val="yellow"/>
        </w:rPr>
        <w:t>startups worth more than $1 billion</w:t>
      </w:r>
      <w:r w:rsidRPr="00B8676A">
        <w:rPr>
          <w:rStyle w:val="StyleUnderline"/>
        </w:rPr>
        <w:t>, have been getting a lot of press</w:t>
      </w:r>
      <w:r w:rsidRPr="00B8676A">
        <w:rPr>
          <w:sz w:val="16"/>
        </w:rPr>
        <w:t xml:space="preserve"> lately. At the moment, Google News lists about 16 million results for Uber and 7 million results for Snapchat. By contrast, there are fewer than 3.5 million stories about Walmart, 2.6 million about General Motors, and fewer than 700,000 focused on Exxon. Unicorns are to business journalists what Kim Kardashian is to Instagram users.</w:t>
      </w:r>
    </w:p>
    <w:p w14:paraId="6E26F067" w14:textId="77777777" w:rsidR="00823B92" w:rsidRPr="00B8676A" w:rsidRDefault="00823B92" w:rsidP="00823B92">
      <w:pPr>
        <w:rPr>
          <w:sz w:val="16"/>
        </w:rPr>
      </w:pPr>
      <w:r w:rsidRPr="00B8676A">
        <w:rPr>
          <w:sz w:val="16"/>
        </w:rPr>
        <w:t xml:space="preserve">All this excitement about the unicorns is understandable — up to a point. </w:t>
      </w:r>
      <w:r w:rsidRPr="00B8676A">
        <w:rPr>
          <w:rStyle w:val="StyleUnderline"/>
        </w:rPr>
        <w:t>Many of them have been growing at a ferocious pace</w:t>
      </w:r>
      <w:r w:rsidRPr="00B8676A">
        <w:rPr>
          <w:sz w:val="16"/>
        </w:rPr>
        <w:t>. For instance, Snapchat’s recent IPO filing revealed that the company grew revenues by 600% (to $404 million) in 2016. Airbnb has nearly doubled its user base every year since 2012 and is now worth $30 billion — nearly as much as Marriott International, the world’s largest hotel chain. That sort of nosebleed growth has panicked a lot of big-company CEOs who live in fear of being “Uberized.” Those fears are not entirely unfounded. The explosive growth of ride sharing is a big reason why Hertz reported dismal quarterly results in November 2016, leading to a 23% drop in its market value.</w:t>
      </w:r>
    </w:p>
    <w:p w14:paraId="66E19BA6" w14:textId="77777777" w:rsidR="00823B92" w:rsidRPr="00B8676A" w:rsidRDefault="00823B92" w:rsidP="00823B92">
      <w:pPr>
        <w:rPr>
          <w:sz w:val="16"/>
        </w:rPr>
      </w:pPr>
      <w:r w:rsidRPr="00B8676A">
        <w:rPr>
          <w:sz w:val="16"/>
        </w:rPr>
        <w:t xml:space="preserve">Adding to this angst are the feverish predictions of industry pundits who believe today’s corporate dinosaurs are about to be wiped out by giant unicorn-shaped asteroids. For example, in their book, Exponential Organizations, Salim Ismail and Michael S. Malone argue: “… giant corporations aren’t just forced to compete </w:t>
      </w:r>
      <w:proofErr w:type="gramStart"/>
      <w:r w:rsidRPr="00B8676A">
        <w:rPr>
          <w:sz w:val="16"/>
        </w:rPr>
        <w:t>with, but</w:t>
      </w:r>
      <w:proofErr w:type="gramEnd"/>
      <w:r w:rsidRPr="00B8676A">
        <w:rPr>
          <w:sz w:val="16"/>
        </w:rPr>
        <w:t xml:space="preserve"> are annihilated — seemingly overnight — by a new breed of companies that harnesses the power of exponential technologies, from groupware and data mining to synthetic biology and robotics…. The founders of those new companies will become the leaders of the world’s economy for the foreseeable future.”</w:t>
      </w:r>
    </w:p>
    <w:p w14:paraId="781D0F6F" w14:textId="77777777" w:rsidR="00823B92" w:rsidRPr="00B8676A" w:rsidRDefault="00823B92" w:rsidP="00823B92">
      <w:pPr>
        <w:rPr>
          <w:sz w:val="16"/>
        </w:rPr>
      </w:pPr>
      <w:r w:rsidRPr="00B8676A">
        <w:rPr>
          <w:sz w:val="16"/>
        </w:rPr>
        <w:t xml:space="preserve">“Great,” you might say. Entrepreneurship aids economic vitality by getting rid of complacent incumbents, accelerating innovation, and creating jobs. </w:t>
      </w:r>
      <w:r w:rsidRPr="00B8676A">
        <w:rPr>
          <w:rStyle w:val="StyleUnderline"/>
        </w:rPr>
        <w:t>Problem is, despite all of the attention</w:t>
      </w:r>
      <w:r w:rsidRPr="00B8676A">
        <w:rPr>
          <w:sz w:val="16"/>
        </w:rPr>
        <w:t xml:space="preserve"> and anxiety </w:t>
      </w:r>
      <w:r w:rsidRPr="00B8676A">
        <w:rPr>
          <w:rStyle w:val="StyleUnderline"/>
        </w:rPr>
        <w:t xml:space="preserve">generated by the unicorns, they </w:t>
      </w:r>
      <w:r w:rsidRPr="00B8676A">
        <w:rPr>
          <w:rStyle w:val="StyleUnderline"/>
          <w:highlight w:val="yellow"/>
        </w:rPr>
        <w:t>aren’t</w:t>
      </w:r>
      <w:r w:rsidRPr="00B8676A">
        <w:rPr>
          <w:rStyle w:val="StyleUnderline"/>
        </w:rPr>
        <w:t xml:space="preserve"> anywhere </w:t>
      </w:r>
      <w:r w:rsidRPr="00B8676A">
        <w:rPr>
          <w:rStyle w:val="StyleUnderline"/>
          <w:highlight w:val="yellow"/>
        </w:rPr>
        <w:t>near as essential as</w:t>
      </w:r>
      <w:r w:rsidRPr="00B8676A">
        <w:rPr>
          <w:rStyle w:val="StyleUnderline"/>
        </w:rPr>
        <w:t xml:space="preserve"> typically </w:t>
      </w:r>
      <w:r w:rsidRPr="00B8676A">
        <w:rPr>
          <w:rStyle w:val="StyleUnderline"/>
          <w:highlight w:val="yellow"/>
        </w:rPr>
        <w:t>portrayed</w:t>
      </w:r>
      <w:r w:rsidRPr="00B8676A">
        <w:rPr>
          <w:sz w:val="16"/>
        </w:rPr>
        <w:t>. Considering the following.</w:t>
      </w:r>
    </w:p>
    <w:p w14:paraId="0DE61741" w14:textId="77777777" w:rsidR="00823B92" w:rsidRPr="00B8676A" w:rsidRDefault="00823B92" w:rsidP="00823B92">
      <w:pPr>
        <w:rPr>
          <w:sz w:val="16"/>
        </w:rPr>
      </w:pPr>
      <w:r w:rsidRPr="00B8676A">
        <w:rPr>
          <w:sz w:val="16"/>
        </w:rPr>
        <w:t xml:space="preserve">The </w:t>
      </w:r>
      <w:r w:rsidRPr="00B8676A">
        <w:rPr>
          <w:rStyle w:val="StyleUnderline"/>
        </w:rPr>
        <w:t>unicorns represent a tiny slice of the economy</w:t>
      </w:r>
      <w:r w:rsidRPr="00B8676A">
        <w:rPr>
          <w:sz w:val="16"/>
        </w:rPr>
        <w:t>. As of November 2016, the market value of the world’s 179 unicorns was estimated to be $646 billion. U.S.-based unicorns accounted for 56% of the total, with a combined market value of $353 billion. While that’s a big number, it’s less than 2% of the market value of the companies that make up the S&amp;P 500 ($19.9 trillion). By this barometer, the unicorns are mostly irrelevant.</w:t>
      </w:r>
    </w:p>
    <w:p w14:paraId="4F16CAE4" w14:textId="77777777" w:rsidR="00823B92" w:rsidRPr="00B8676A" w:rsidRDefault="00823B92" w:rsidP="00823B92">
      <w:pPr>
        <w:rPr>
          <w:sz w:val="16"/>
        </w:rPr>
      </w:pPr>
      <w:r w:rsidRPr="00B8676A">
        <w:rPr>
          <w:rStyle w:val="StyleUnderline"/>
        </w:rPr>
        <w:t>There’s no reason to believe this will change anytime soon</w:t>
      </w:r>
      <w:r w:rsidRPr="00B8676A">
        <w:rPr>
          <w:sz w:val="16"/>
        </w:rPr>
        <w:t xml:space="preserve">. </w:t>
      </w:r>
      <w:r w:rsidRPr="00B8676A">
        <w:rPr>
          <w:rStyle w:val="Emphasis"/>
        </w:rPr>
        <w:t>Unicorn births and valuations are declining</w:t>
      </w:r>
      <w:r w:rsidRPr="00B8676A">
        <w:rPr>
          <w:sz w:val="16"/>
        </w:rPr>
        <w:t xml:space="preserve">. While 38 companies joined the unicorn ranks in the second half of 2015, only 19 made it into the club in the first half of 2016. In fact, one could argue that </w:t>
      </w:r>
      <w:r w:rsidRPr="00B8676A">
        <w:rPr>
          <w:rStyle w:val="StyleUnderline"/>
          <w:highlight w:val="yellow"/>
        </w:rPr>
        <w:t>the unicorn surge</w:t>
      </w:r>
      <w:r w:rsidRPr="00B8676A">
        <w:rPr>
          <w:sz w:val="16"/>
        </w:rPr>
        <w:t xml:space="preserve"> over the past five years </w:t>
      </w:r>
      <w:r w:rsidRPr="00B8676A">
        <w:rPr>
          <w:rStyle w:val="StyleUnderline"/>
          <w:highlight w:val="yellow"/>
        </w:rPr>
        <w:t>is</w:t>
      </w:r>
      <w:r w:rsidRPr="00B8676A">
        <w:rPr>
          <w:rStyle w:val="StyleUnderline"/>
        </w:rPr>
        <w:t xml:space="preserve"> largely </w:t>
      </w:r>
      <w:r w:rsidRPr="00B8676A">
        <w:rPr>
          <w:rStyle w:val="StyleUnderline"/>
          <w:highlight w:val="yellow"/>
        </w:rPr>
        <w:t>the result of</w:t>
      </w:r>
      <w:r w:rsidRPr="00B8676A">
        <w:rPr>
          <w:rStyle w:val="StyleUnderline"/>
        </w:rPr>
        <w:t xml:space="preserve"> a once-in-a-lifetime event: the emergence of</w:t>
      </w:r>
      <w:r w:rsidRPr="00B8676A">
        <w:rPr>
          <w:sz w:val="16"/>
        </w:rPr>
        <w:t xml:space="preserve"> that globally ubiquitous communication platform, </w:t>
      </w:r>
      <w:r w:rsidRPr="00B8676A">
        <w:rPr>
          <w:rStyle w:val="StyleUnderline"/>
          <w:highlight w:val="yellow"/>
        </w:rPr>
        <w:t>the smartphone</w:t>
      </w:r>
      <w:r w:rsidRPr="00B8676A">
        <w:rPr>
          <w:sz w:val="16"/>
        </w:rPr>
        <w:t xml:space="preserve">. Mobile platforms such as Apple’s iOS and Google’s Android have enabled app-based businesses to scale at unprecedented speed. Like California’s 19th-century gold miners, enterprising souls from around the world have rushed to stake their claims in the mobile ecosystem, but a decade after the launch of the iPhone, the biggest nuggets may have been found. Moreover, </w:t>
      </w:r>
      <w:r w:rsidRPr="00B8676A">
        <w:rPr>
          <w:rStyle w:val="StyleUnderline"/>
          <w:highlight w:val="yellow"/>
        </w:rPr>
        <w:t>it’s not clear</w:t>
      </w:r>
      <w:r w:rsidRPr="00B8676A">
        <w:rPr>
          <w:rStyle w:val="StyleUnderline"/>
        </w:rPr>
        <w:t xml:space="preserve"> whether </w:t>
      </w:r>
      <w:r w:rsidRPr="00B8676A">
        <w:rPr>
          <w:rStyle w:val="StyleUnderline"/>
          <w:highlight w:val="yellow"/>
        </w:rPr>
        <w:t>unicorns exploiting other tech</w:t>
      </w:r>
      <w:r w:rsidRPr="00B8676A">
        <w:rPr>
          <w:rStyle w:val="StyleUnderline"/>
        </w:rPr>
        <w:t xml:space="preserve">nologies, such as </w:t>
      </w:r>
      <w:r w:rsidRPr="00B8676A">
        <w:rPr>
          <w:rStyle w:val="StyleUnderline"/>
          <w:highlight w:val="yellow"/>
        </w:rPr>
        <w:t>genomics or robotics, will</w:t>
      </w:r>
      <w:r w:rsidRPr="00B8676A">
        <w:rPr>
          <w:rStyle w:val="StyleUnderline"/>
        </w:rPr>
        <w:t xml:space="preserve"> be able to </w:t>
      </w:r>
      <w:r w:rsidRPr="00B8676A">
        <w:rPr>
          <w:rStyle w:val="StyleUnderline"/>
          <w:highlight w:val="yellow"/>
        </w:rPr>
        <w:t>expand as rapidly</w:t>
      </w:r>
      <w:r w:rsidRPr="00B8676A">
        <w:rPr>
          <w:sz w:val="16"/>
        </w:rPr>
        <w:t xml:space="preserve"> as Uber, Airbnb, and other smartphone-enabled businesses.</w:t>
      </w:r>
    </w:p>
    <w:p w14:paraId="38726219" w14:textId="77777777" w:rsidR="00823B92" w:rsidRPr="00B8676A" w:rsidRDefault="00823B92" w:rsidP="00823B92">
      <w:pPr>
        <w:rPr>
          <w:sz w:val="16"/>
        </w:rPr>
      </w:pPr>
      <w:r w:rsidRPr="00B8676A">
        <w:rPr>
          <w:rStyle w:val="StyleUnderline"/>
        </w:rPr>
        <w:t>Successful startups don’t stay entrepreneurial for long</w:t>
      </w:r>
      <w:r w:rsidRPr="00B8676A">
        <w:rPr>
          <w:sz w:val="16"/>
        </w:rPr>
        <w:t xml:space="preserve">. As young companies grow and have to cope with the demands of size and complexity, they bureaucratize. For example, one celebrated software company had managed to accumulate 600 vice presidents by the time it reached $4 billion in revenues. Like the incumbents they challenge, unicorns are not immune to bureaucratic sclerosis. </w:t>
      </w:r>
      <w:r w:rsidRPr="00B8676A">
        <w:rPr>
          <w:rStyle w:val="StyleUnderline"/>
        </w:rPr>
        <w:t>As bureaucracy deepens</w:t>
      </w:r>
      <w:r w:rsidRPr="00B8676A">
        <w:rPr>
          <w:sz w:val="16"/>
        </w:rPr>
        <w:t xml:space="preserve">, layer by layer and rule by rule, </w:t>
      </w:r>
      <w:r w:rsidRPr="00B8676A">
        <w:rPr>
          <w:rStyle w:val="StyleUnderline"/>
        </w:rPr>
        <w:t>the sparks of entrepreneurship get snuffed out</w:t>
      </w:r>
      <w:r w:rsidRPr="00B8676A">
        <w:rPr>
          <w:sz w:val="16"/>
        </w:rPr>
        <w:t>. That’s how yesterday’s insurgents become today’s laggards. Snapchat overtakes Twitter, Spotify vaults over iTunes, and so on.</w:t>
      </w:r>
    </w:p>
    <w:p w14:paraId="172A27AF" w14:textId="77777777" w:rsidR="00823B92" w:rsidRPr="00B8676A" w:rsidRDefault="00823B92" w:rsidP="00823B92">
      <w:pPr>
        <w:rPr>
          <w:sz w:val="16"/>
        </w:rPr>
      </w:pPr>
      <w:r w:rsidRPr="00B8676A">
        <w:rPr>
          <w:rStyle w:val="StyleUnderline"/>
          <w:highlight w:val="yellow"/>
        </w:rPr>
        <w:lastRenderedPageBreak/>
        <w:t>The U.S</w:t>
      </w:r>
      <w:r w:rsidRPr="00B8676A">
        <w:rPr>
          <w:rStyle w:val="StyleUnderline"/>
        </w:rPr>
        <w:t xml:space="preserve">. economy </w:t>
      </w:r>
      <w:r w:rsidRPr="00B8676A">
        <w:rPr>
          <w:rStyle w:val="Emphasis"/>
          <w:highlight w:val="yellow"/>
        </w:rPr>
        <w:t>isn’t as startup-friendly as you think</w:t>
      </w:r>
      <w:r w:rsidRPr="00B8676A">
        <w:rPr>
          <w:sz w:val="16"/>
        </w:rPr>
        <w:t xml:space="preserve">. Despite the media buzz around unicorns, </w:t>
      </w:r>
      <w:r w:rsidRPr="00B8676A">
        <w:rPr>
          <w:rStyle w:val="StyleUnderline"/>
        </w:rPr>
        <w:t>the U.S. economy is steadily becoming less hospitable to startups</w:t>
      </w:r>
      <w:r w:rsidRPr="00B8676A">
        <w:rPr>
          <w:sz w:val="16"/>
        </w:rPr>
        <w:t xml:space="preserve">. According to data from the U.S. Census Bureau, there were 700,000 fewer net businesses created from 2005 to 2014 than from 1985 to 1994. More worrying, </w:t>
      </w:r>
      <w:r w:rsidRPr="00B8676A">
        <w:rPr>
          <w:rStyle w:val="StyleUnderline"/>
          <w:highlight w:val="yellow"/>
        </w:rPr>
        <w:t>recent ev</w:t>
      </w:r>
      <w:r w:rsidRPr="00B8676A">
        <w:rPr>
          <w:rStyle w:val="StyleUnderline"/>
        </w:rPr>
        <w:t xml:space="preserve">idence </w:t>
      </w:r>
      <w:r w:rsidRPr="00B8676A">
        <w:rPr>
          <w:rStyle w:val="StyleUnderline"/>
          <w:highlight w:val="yellow"/>
        </w:rPr>
        <w:t>suggests</w:t>
      </w:r>
      <w:r w:rsidRPr="00B8676A">
        <w:rPr>
          <w:sz w:val="16"/>
        </w:rPr>
        <w:t xml:space="preserve"> that </w:t>
      </w:r>
      <w:r w:rsidRPr="00B8676A">
        <w:rPr>
          <w:rStyle w:val="StyleUnderline"/>
        </w:rPr>
        <w:t xml:space="preserve">the </w:t>
      </w:r>
      <w:r w:rsidRPr="00B8676A">
        <w:rPr>
          <w:rStyle w:val="StyleUnderline"/>
          <w:highlight w:val="yellow"/>
        </w:rPr>
        <w:t xml:space="preserve">number of </w:t>
      </w:r>
      <w:r w:rsidRPr="00B8676A">
        <w:rPr>
          <w:rStyle w:val="Emphasis"/>
          <w:highlight w:val="yellow"/>
        </w:rPr>
        <w:t>transformational startups</w:t>
      </w:r>
      <w:r w:rsidRPr="00B8676A">
        <w:rPr>
          <w:sz w:val="16"/>
        </w:rPr>
        <w:t xml:space="preserve">, those that contribute disproportionally to job and productivity growth, </w:t>
      </w:r>
      <w:r w:rsidRPr="00B8676A">
        <w:rPr>
          <w:rStyle w:val="StyleUnderline"/>
          <w:highlight w:val="yellow"/>
        </w:rPr>
        <w:t xml:space="preserve">has been </w:t>
      </w:r>
      <w:r w:rsidRPr="00B8676A">
        <w:rPr>
          <w:rStyle w:val="Emphasis"/>
          <w:highlight w:val="yellow"/>
        </w:rPr>
        <w:t>in decline</w:t>
      </w:r>
      <w:r w:rsidRPr="00B8676A">
        <w:rPr>
          <w:rStyle w:val="Emphasis"/>
        </w:rPr>
        <w:t xml:space="preserve"> since 2000</w:t>
      </w:r>
      <w:r w:rsidRPr="00B8676A">
        <w:rPr>
          <w:rStyle w:val="StyleUnderline"/>
        </w:rPr>
        <w:t>. The U.S. economy may still be more dynamic than most, but it’s less dynamic</w:t>
      </w:r>
      <w:r w:rsidRPr="00B8676A">
        <w:rPr>
          <w:sz w:val="16"/>
        </w:rPr>
        <w:t xml:space="preserve"> than it used to be.</w:t>
      </w:r>
    </w:p>
    <w:p w14:paraId="47412CCE" w14:textId="77777777" w:rsidR="00823B92" w:rsidRPr="00B8676A" w:rsidRDefault="00823B92" w:rsidP="00823B92">
      <w:pPr>
        <w:rPr>
          <w:sz w:val="16"/>
        </w:rPr>
      </w:pPr>
      <w:r w:rsidRPr="00B8676A">
        <w:rPr>
          <w:sz w:val="16"/>
        </w:rPr>
        <w:t xml:space="preserve">The economic power of large corporations is growing, not shrinking. Over the last several decades, </w:t>
      </w:r>
      <w:r w:rsidRPr="00B8676A">
        <w:rPr>
          <w:rStyle w:val="StyleUnderline"/>
          <w:highlight w:val="yellow"/>
        </w:rPr>
        <w:t>industrial concentration</w:t>
      </w:r>
      <w:r w:rsidRPr="00B8676A">
        <w:rPr>
          <w:rStyle w:val="StyleUnderline"/>
        </w:rPr>
        <w:t xml:space="preserve"> in the U.S. has steadily </w:t>
      </w:r>
      <w:r w:rsidRPr="00B8676A">
        <w:rPr>
          <w:rStyle w:val="StyleUnderline"/>
          <w:highlight w:val="yellow"/>
        </w:rPr>
        <w:t>increased</w:t>
      </w:r>
      <w:r w:rsidRPr="00B8676A">
        <w:rPr>
          <w:sz w:val="16"/>
        </w:rPr>
        <w:t>. A recent analysis by The Economist indicates that two-thirds of all sectors of the U.S. economy became more concentrated from 1997 to 2012, and that the average share of the top four firms in each sector rose from 26% to 32%. A 2016 report by the president’s Council of Economic Advisers shows a similar trend.</w:t>
      </w:r>
    </w:p>
    <w:p w14:paraId="2A60B893" w14:textId="77777777" w:rsidR="00823B92" w:rsidRPr="00B8676A" w:rsidRDefault="00823B92" w:rsidP="00823B92">
      <w:pPr>
        <w:rPr>
          <w:sz w:val="16"/>
        </w:rPr>
      </w:pPr>
      <w:r w:rsidRPr="00B8676A">
        <w:rPr>
          <w:sz w:val="16"/>
        </w:rPr>
        <w:t>Growing consolidation reflects a steady increase in mergers and acquisitions. In 2015 global M&amp;A volume surpassed $5 trillion — a record. Many of these mergers, like the proposed tie-up of AT&amp;T and Time Warner, seem designed to counter new competitive threats (like YouTube and Netflix), or to bulk up the acquirer’s political clout.</w:t>
      </w:r>
    </w:p>
    <w:p w14:paraId="5B959BCB" w14:textId="77777777" w:rsidR="00823B92" w:rsidRPr="00B8676A" w:rsidRDefault="00823B92" w:rsidP="00823B92">
      <w:pPr>
        <w:rPr>
          <w:sz w:val="16"/>
        </w:rPr>
      </w:pPr>
      <w:r w:rsidRPr="00B8676A">
        <w:rPr>
          <w:sz w:val="16"/>
        </w:rPr>
        <w:t>This trend, coupled with a slowdown in the rate of initial public offerings, means that over the past 20 years the U.S. has lost almost 50% of its publicly traded firms. This decline hasn’t been offset by a surge in the number of private firms, whose ranks have also declined, albeit less sharply.</w:t>
      </w:r>
    </w:p>
    <w:p w14:paraId="1586A406" w14:textId="77777777" w:rsidR="00823B92" w:rsidRPr="00B8676A" w:rsidRDefault="00823B92" w:rsidP="00823B92">
      <w:pPr>
        <w:rPr>
          <w:sz w:val="16"/>
        </w:rPr>
      </w:pPr>
      <w:r w:rsidRPr="00B8676A">
        <w:rPr>
          <w:rStyle w:val="StyleUnderline"/>
        </w:rPr>
        <w:t xml:space="preserve">The bottom line: </w:t>
      </w:r>
      <w:r w:rsidRPr="00B8676A">
        <w:rPr>
          <w:rStyle w:val="Emphasis"/>
          <w:highlight w:val="yellow"/>
        </w:rPr>
        <w:t>Entrepreneurship is declining</w:t>
      </w:r>
      <w:r w:rsidRPr="00B8676A">
        <w:rPr>
          <w:rStyle w:val="Emphasis"/>
        </w:rPr>
        <w:t xml:space="preserve"> and </w:t>
      </w:r>
      <w:r w:rsidRPr="00B8676A">
        <w:rPr>
          <w:rStyle w:val="Emphasis"/>
          <w:highlight w:val="yellow"/>
        </w:rPr>
        <w:t>conglomeration in increasing</w:t>
      </w:r>
      <w:r w:rsidRPr="00B8676A">
        <w:rPr>
          <w:sz w:val="16"/>
        </w:rPr>
        <w:t xml:space="preserve">. That’s a problem, since </w:t>
      </w:r>
      <w:r w:rsidRPr="00B8676A">
        <w:rPr>
          <w:rStyle w:val="StyleUnderline"/>
          <w:highlight w:val="yellow"/>
        </w:rPr>
        <w:t xml:space="preserve">it’s </w:t>
      </w:r>
      <w:r w:rsidRPr="00B8676A">
        <w:rPr>
          <w:rStyle w:val="Emphasis"/>
          <w:highlight w:val="yellow"/>
        </w:rPr>
        <w:t>impossible</w:t>
      </w:r>
      <w:r w:rsidRPr="00B8676A">
        <w:rPr>
          <w:rStyle w:val="StyleUnderline"/>
          <w:highlight w:val="yellow"/>
        </w:rPr>
        <w:t xml:space="preserve"> to create a</w:t>
      </w:r>
      <w:r w:rsidRPr="00B8676A">
        <w:rPr>
          <w:rStyle w:val="StyleUnderline"/>
        </w:rPr>
        <w:t xml:space="preserve"> truly </w:t>
      </w:r>
      <w:r w:rsidRPr="00B8676A">
        <w:rPr>
          <w:rStyle w:val="StyleUnderline"/>
          <w:highlight w:val="yellow"/>
        </w:rPr>
        <w:t>vibrant economy</w:t>
      </w:r>
      <w:r w:rsidRPr="00B8676A">
        <w:rPr>
          <w:rStyle w:val="StyleUnderline"/>
        </w:rPr>
        <w:t xml:space="preserve"> if it’s </w:t>
      </w:r>
      <w:r w:rsidRPr="00B8676A">
        <w:rPr>
          <w:rStyle w:val="StyleUnderline"/>
          <w:highlight w:val="yellow"/>
        </w:rPr>
        <w:t>dominated by companies</w:t>
      </w:r>
      <w:r w:rsidRPr="00B8676A">
        <w:rPr>
          <w:rStyle w:val="StyleUnderline"/>
        </w:rPr>
        <w:t xml:space="preserve"> that are politically </w:t>
      </w:r>
      <w:r w:rsidRPr="00B8676A">
        <w:rPr>
          <w:rStyle w:val="StyleUnderline"/>
          <w:highlight w:val="yellow"/>
        </w:rPr>
        <w:t>insulated and shackled to</w:t>
      </w:r>
      <w:r w:rsidRPr="00B8676A">
        <w:rPr>
          <w:sz w:val="16"/>
        </w:rPr>
        <w:t xml:space="preserve"> the ball and chain of </w:t>
      </w:r>
      <w:r w:rsidRPr="00B8676A">
        <w:rPr>
          <w:rStyle w:val="StyleUnderline"/>
          <w:highlight w:val="yellow"/>
        </w:rPr>
        <w:t>bureaucracy</w:t>
      </w:r>
      <w:r w:rsidRPr="00B8676A">
        <w:rPr>
          <w:sz w:val="16"/>
        </w:rPr>
        <w:t>. The challenge, then, isn’t merely to encourage more Silicon Valley–style entrepreneurship, as important as that is; it’s to recognize that growing more unicorns is no substitute for vigorous antitrust enforcement and a concerted effort to unleash the latent entrepreneurial energy that resides deep within large, established organizations.</w:t>
      </w:r>
    </w:p>
    <w:p w14:paraId="73B322A4" w14:textId="77777777" w:rsidR="00823B92" w:rsidRPr="00823B92" w:rsidRDefault="00823B92" w:rsidP="00823B92"/>
    <w:p w14:paraId="47812317" w14:textId="65CA4505" w:rsidR="000E4FFF" w:rsidRDefault="000E4FFF" w:rsidP="000E4FFF">
      <w:pPr>
        <w:pStyle w:val="Heading3"/>
      </w:pPr>
      <w:r>
        <w:lastRenderedPageBreak/>
        <w:t>Internal Link---Innovation Centers---2AC</w:t>
      </w:r>
    </w:p>
    <w:p w14:paraId="6BA3CE92" w14:textId="77777777" w:rsidR="000E4FFF" w:rsidRPr="00B8676A" w:rsidRDefault="000E4FFF" w:rsidP="000E4FFF">
      <w:pPr>
        <w:pStyle w:val="Heading4"/>
      </w:pPr>
      <w:r w:rsidRPr="00B8676A">
        <w:t xml:space="preserve">Retaining high-skilled immigrants is key to supply labor to </w:t>
      </w:r>
      <w:r w:rsidRPr="00B8676A">
        <w:rPr>
          <w:u w:val="single"/>
        </w:rPr>
        <w:t>regional innovation hubs</w:t>
      </w:r>
      <w:r w:rsidRPr="00B8676A">
        <w:t>---those are necessary for competitiveness</w:t>
      </w:r>
    </w:p>
    <w:p w14:paraId="0638AB2F" w14:textId="77777777" w:rsidR="000E4FFF" w:rsidRPr="00B8676A" w:rsidRDefault="000E4FFF" w:rsidP="000E4FFF">
      <w:r w:rsidRPr="00B8676A">
        <w:t xml:space="preserve">Neil G. </w:t>
      </w:r>
      <w:r w:rsidRPr="00B8676A">
        <w:rPr>
          <w:rStyle w:val="Style13ptBold"/>
        </w:rPr>
        <w:t>Ruiz 12</w:t>
      </w:r>
      <w:r w:rsidRPr="00B8676A">
        <w:t xml:space="preserve">, associate director of global migration and demography at Pew Research Center, “The Search for Skills: Demand for H-1B Immigrant Workers in U.S. Metropolitan Areas,” July 2012, https://www.brookings.edu/wp-content/uploads/2016/06/18-h1b-visas-labor-immigration.pdf </w:t>
      </w:r>
    </w:p>
    <w:p w14:paraId="470BCC2B" w14:textId="77777777" w:rsidR="000E4FFF" w:rsidRPr="00B8676A" w:rsidRDefault="000E4FFF" w:rsidP="000E4FFF">
      <w:pPr>
        <w:rPr>
          <w:sz w:val="16"/>
        </w:rPr>
      </w:pPr>
      <w:r w:rsidRPr="00B8676A">
        <w:rPr>
          <w:rStyle w:val="StyleUnderline"/>
          <w:highlight w:val="yellow"/>
        </w:rPr>
        <w:t>A skilled workforce is</w:t>
      </w:r>
      <w:r w:rsidRPr="00B8676A">
        <w:rPr>
          <w:rStyle w:val="StyleUnderline"/>
        </w:rPr>
        <w:t xml:space="preserve"> an </w:t>
      </w:r>
      <w:r w:rsidRPr="00B8676A">
        <w:rPr>
          <w:rStyle w:val="StyleUnderline"/>
          <w:highlight w:val="yellow"/>
        </w:rPr>
        <w:t>essential</w:t>
      </w:r>
      <w:r w:rsidRPr="00B8676A">
        <w:rPr>
          <w:rStyle w:val="StyleUnderline"/>
        </w:rPr>
        <w:t xml:space="preserve"> </w:t>
      </w:r>
      <w:r w:rsidRPr="00B8676A">
        <w:rPr>
          <w:rStyle w:val="Emphasis"/>
        </w:rPr>
        <w:t xml:space="preserve">foundation </w:t>
      </w:r>
      <w:r w:rsidRPr="00B8676A">
        <w:rPr>
          <w:rStyle w:val="Emphasis"/>
          <w:highlight w:val="yellow"/>
        </w:rPr>
        <w:t>for economic growth</w:t>
      </w:r>
      <w:r w:rsidRPr="00B8676A">
        <w:rPr>
          <w:rStyle w:val="StyleUnderline"/>
        </w:rPr>
        <w:t xml:space="preserve"> and a key input to the knowledge economy</w:t>
      </w:r>
      <w:r w:rsidRPr="00B8676A">
        <w:rPr>
          <w:sz w:val="16"/>
        </w:rPr>
        <w:t>. How nations obtain the skills they need—whether they produce a skilled labor force through their educational system or obtain workers from across international borders—has been a centerpiece of policy debates across the globe.</w:t>
      </w:r>
    </w:p>
    <w:p w14:paraId="2AA459E6" w14:textId="77777777" w:rsidR="000E4FFF" w:rsidRPr="00B8676A" w:rsidRDefault="000E4FFF" w:rsidP="000E4FFF">
      <w:pPr>
        <w:rPr>
          <w:sz w:val="16"/>
        </w:rPr>
      </w:pPr>
      <w:r w:rsidRPr="00B8676A">
        <w:rPr>
          <w:rStyle w:val="StyleUnderline"/>
        </w:rPr>
        <w:t>To be competitive in the global economy, nations</w:t>
      </w:r>
      <w:r w:rsidRPr="00B8676A">
        <w:rPr>
          <w:sz w:val="16"/>
        </w:rPr>
        <w:t xml:space="preserve">—and specifically, their regional economies— </w:t>
      </w:r>
      <w:r w:rsidRPr="00B8676A">
        <w:rPr>
          <w:rStyle w:val="StyleUnderline"/>
        </w:rPr>
        <w:t>must possess high-skilled labor forces with strong capabilities in</w:t>
      </w:r>
      <w:r w:rsidRPr="00B8676A">
        <w:rPr>
          <w:sz w:val="16"/>
        </w:rPr>
        <w:t xml:space="preserve"> science, technology, engineering, and mathematics (</w:t>
      </w:r>
      <w:r w:rsidRPr="00B8676A">
        <w:rPr>
          <w:rStyle w:val="StyleUnderline"/>
        </w:rPr>
        <w:t>STEM</w:t>
      </w:r>
      <w:r w:rsidRPr="00B8676A">
        <w:rPr>
          <w:sz w:val="16"/>
        </w:rPr>
        <w:t xml:space="preserve">), </w:t>
      </w:r>
      <w:r w:rsidRPr="00B8676A">
        <w:rPr>
          <w:rStyle w:val="StyleUnderline"/>
        </w:rPr>
        <w:t xml:space="preserve">a </w:t>
      </w:r>
      <w:r w:rsidRPr="00B8676A">
        <w:rPr>
          <w:rStyle w:val="Emphasis"/>
        </w:rPr>
        <w:t>key input for innovation</w:t>
      </w:r>
      <w:r w:rsidRPr="00B8676A">
        <w:rPr>
          <w:rStyle w:val="StyleUnderline"/>
        </w:rPr>
        <w:t xml:space="preserve"> and economic growth</w:t>
      </w:r>
      <w:r w:rsidRPr="00B8676A">
        <w:rPr>
          <w:sz w:val="16"/>
        </w:rPr>
        <w:t>.1 The years of education demanded by the average U.S. job is growing, especially in industries like health care, education, and professional services.2 There have also been many reports highlighting the demand of U.S. employers for “deep analytical” skills that require postsecondary, master’s, and doctoral-level training.3</w:t>
      </w:r>
    </w:p>
    <w:p w14:paraId="7E19A2F2" w14:textId="77777777" w:rsidR="000E4FFF" w:rsidRPr="00B8676A" w:rsidRDefault="000E4FFF" w:rsidP="000E4FFF">
      <w:pPr>
        <w:rPr>
          <w:sz w:val="16"/>
        </w:rPr>
      </w:pPr>
      <w:r w:rsidRPr="00B8676A">
        <w:rPr>
          <w:sz w:val="16"/>
        </w:rPr>
        <w:t xml:space="preserve">Yet, the global supply of these skills is limited and </w:t>
      </w:r>
      <w:r w:rsidRPr="00B8676A">
        <w:rPr>
          <w:rStyle w:val="StyleUnderline"/>
        </w:rPr>
        <w:t>the demand for highly skilled workers is unevenly distributed</w:t>
      </w:r>
      <w:r w:rsidRPr="00B8676A">
        <w:rPr>
          <w:sz w:val="16"/>
        </w:rPr>
        <w:t xml:space="preserve"> and poorly matched geographically to the supply. Despite the fact that demand for highly skilled workers is ubiquitous across advanced economies, </w:t>
      </w:r>
      <w:r w:rsidRPr="00B8676A">
        <w:rPr>
          <w:rStyle w:val="StyleUnderline"/>
        </w:rPr>
        <w:t>specialized skills tend to concentrate in specific regions of the world.</w:t>
      </w:r>
      <w:r w:rsidRPr="00B8676A">
        <w:rPr>
          <w:sz w:val="16"/>
        </w:rPr>
        <w:t xml:space="preserve"> More than half (56 percent) of the world’s engineering bachelor’s degrees are earned in Asia, with another 17 percent in Europe and just 4 percent in the United States.</w:t>
      </w:r>
    </w:p>
    <w:p w14:paraId="388D0850" w14:textId="77777777" w:rsidR="000E4FFF" w:rsidRPr="00B8676A" w:rsidRDefault="000E4FFF" w:rsidP="000E4FFF">
      <w:pPr>
        <w:rPr>
          <w:sz w:val="16"/>
        </w:rPr>
      </w:pPr>
      <w:r w:rsidRPr="00B8676A">
        <w:rPr>
          <w:sz w:val="16"/>
        </w:rPr>
        <w:t xml:space="preserve">China alone accounts for a third of the world’s undergraduate engineering </w:t>
      </w:r>
      <w:proofErr w:type="gramStart"/>
      <w:r w:rsidRPr="00B8676A">
        <w:rPr>
          <w:sz w:val="16"/>
        </w:rPr>
        <w:t>degrees, and</w:t>
      </w:r>
      <w:proofErr w:type="gramEnd"/>
      <w:r w:rsidRPr="00B8676A">
        <w:rPr>
          <w:sz w:val="16"/>
        </w:rPr>
        <w:t xml:space="preserve"> has experienced dramatic growth from 280,000 degrees awarded in 2000 to 1 million in 2008.5 Even smaller Asian nations outpace the United States on this measure: the combined natural sciences and engineering degrees earned in South Korea, Taiwan, and Japan exceeded those earned in the United States, even though America’s population is much larger.6</w:t>
      </w:r>
    </w:p>
    <w:p w14:paraId="1584BC35" w14:textId="77777777" w:rsidR="000E4FFF" w:rsidRPr="00B8676A" w:rsidRDefault="000E4FFF" w:rsidP="000E4FFF">
      <w:pPr>
        <w:rPr>
          <w:sz w:val="16"/>
        </w:rPr>
      </w:pPr>
      <w:r w:rsidRPr="00B8676A">
        <w:rPr>
          <w:sz w:val="16"/>
        </w:rPr>
        <w:t xml:space="preserve">Despite these disadvantages, </w:t>
      </w:r>
      <w:r w:rsidRPr="00B8676A">
        <w:rPr>
          <w:rStyle w:val="StyleUnderline"/>
          <w:highlight w:val="yellow"/>
        </w:rPr>
        <w:t>the U</w:t>
      </w:r>
      <w:r w:rsidRPr="00B8676A">
        <w:rPr>
          <w:sz w:val="16"/>
        </w:rPr>
        <w:t xml:space="preserve">nited </w:t>
      </w:r>
      <w:r w:rsidRPr="00B8676A">
        <w:rPr>
          <w:rStyle w:val="StyleUnderline"/>
          <w:highlight w:val="yellow"/>
        </w:rPr>
        <w:t>S</w:t>
      </w:r>
      <w:r w:rsidRPr="00B8676A">
        <w:rPr>
          <w:sz w:val="16"/>
        </w:rPr>
        <w:t xml:space="preserve">tates still </w:t>
      </w:r>
      <w:r w:rsidRPr="00B8676A">
        <w:rPr>
          <w:rStyle w:val="StyleUnderline"/>
          <w:highlight w:val="yellow"/>
        </w:rPr>
        <w:t xml:space="preserve">has the </w:t>
      </w:r>
      <w:r w:rsidRPr="00B8676A">
        <w:rPr>
          <w:rStyle w:val="Emphasis"/>
          <w:highlight w:val="yellow"/>
        </w:rPr>
        <w:t>comparative advantage</w:t>
      </w:r>
      <w:r w:rsidRPr="00B8676A">
        <w:rPr>
          <w:rStyle w:val="StyleUnderline"/>
          <w:highlight w:val="yellow"/>
        </w:rPr>
        <w:t xml:space="preserve"> of</w:t>
      </w:r>
      <w:r w:rsidRPr="00B8676A">
        <w:rPr>
          <w:rStyle w:val="StyleUnderline"/>
        </w:rPr>
        <w:t xml:space="preserve"> being </w:t>
      </w:r>
      <w:r w:rsidRPr="00B8676A">
        <w:rPr>
          <w:rStyle w:val="StyleUnderline"/>
          <w:highlight w:val="yellow"/>
        </w:rPr>
        <w:t xml:space="preserve">the </w:t>
      </w:r>
      <w:r w:rsidRPr="00B8676A">
        <w:rPr>
          <w:rStyle w:val="Emphasis"/>
          <w:highlight w:val="yellow"/>
        </w:rPr>
        <w:t>global hub of academic training</w:t>
      </w:r>
      <w:r w:rsidRPr="00B8676A">
        <w:rPr>
          <w:sz w:val="16"/>
        </w:rPr>
        <w:t xml:space="preserve"> with about 723,000 international students who make up 3.5 percent of U.S. higher education enrollment.7 </w:t>
      </w:r>
      <w:r w:rsidRPr="00B8676A">
        <w:rPr>
          <w:rStyle w:val="StyleUnderline"/>
        </w:rPr>
        <w:t>The U</w:t>
      </w:r>
      <w:r w:rsidRPr="00B8676A">
        <w:rPr>
          <w:sz w:val="16"/>
        </w:rPr>
        <w:t xml:space="preserve">nited </w:t>
      </w:r>
      <w:r w:rsidRPr="00B8676A">
        <w:rPr>
          <w:rStyle w:val="StyleUnderline"/>
        </w:rPr>
        <w:t>S</w:t>
      </w:r>
      <w:r w:rsidRPr="00B8676A">
        <w:rPr>
          <w:sz w:val="16"/>
        </w:rPr>
        <w:t xml:space="preserve">tates </w:t>
      </w:r>
      <w:r w:rsidRPr="00B8676A">
        <w:rPr>
          <w:rStyle w:val="StyleUnderline"/>
        </w:rPr>
        <w:t>also has the largest stock of immigrants in the world</w:t>
      </w:r>
      <w:r w:rsidRPr="00B8676A">
        <w:rPr>
          <w:sz w:val="16"/>
        </w:rPr>
        <w:t xml:space="preserve"> (42 million).8 Thirty percent of working-age immigrants—about 8.8 million people—have at least a bachelor’s degree.9</w:t>
      </w:r>
    </w:p>
    <w:p w14:paraId="2034FA3F" w14:textId="77777777" w:rsidR="000E4FFF" w:rsidRPr="00B8676A" w:rsidRDefault="000E4FFF" w:rsidP="000E4FFF">
      <w:pPr>
        <w:rPr>
          <w:sz w:val="16"/>
        </w:rPr>
      </w:pPr>
      <w:r w:rsidRPr="00B8676A">
        <w:rPr>
          <w:sz w:val="16"/>
        </w:rPr>
        <w:t xml:space="preserve">Notwithstanding this highly skilled foreign-born population, </w:t>
      </w:r>
      <w:r w:rsidRPr="00B8676A">
        <w:rPr>
          <w:rStyle w:val="StyleUnderline"/>
        </w:rPr>
        <w:t xml:space="preserve">the </w:t>
      </w:r>
      <w:r w:rsidRPr="00B8676A">
        <w:rPr>
          <w:rStyle w:val="Emphasis"/>
          <w:highlight w:val="yellow"/>
        </w:rPr>
        <w:t>legal hurdles</w:t>
      </w:r>
      <w:r w:rsidRPr="00B8676A">
        <w:rPr>
          <w:rStyle w:val="StyleUnderline"/>
          <w:highlight w:val="yellow"/>
        </w:rPr>
        <w:t xml:space="preserve"> to retaining</w:t>
      </w:r>
      <w:r w:rsidRPr="00B8676A">
        <w:rPr>
          <w:rStyle w:val="StyleUnderline"/>
        </w:rPr>
        <w:t xml:space="preserve"> these </w:t>
      </w:r>
      <w:r w:rsidRPr="00B8676A">
        <w:rPr>
          <w:rStyle w:val="StyleUnderline"/>
          <w:highlight w:val="yellow"/>
        </w:rPr>
        <w:t>workers</w:t>
      </w:r>
      <w:r w:rsidRPr="00B8676A">
        <w:rPr>
          <w:rStyle w:val="StyleUnderline"/>
        </w:rPr>
        <w:t xml:space="preserve"> combined with global competition for them </w:t>
      </w:r>
      <w:r w:rsidRPr="00B8676A">
        <w:rPr>
          <w:rStyle w:val="StyleUnderline"/>
          <w:highlight w:val="yellow"/>
        </w:rPr>
        <w:t>have led</w:t>
      </w:r>
      <w:r w:rsidRPr="00B8676A">
        <w:rPr>
          <w:rStyle w:val="StyleUnderline"/>
        </w:rPr>
        <w:t xml:space="preserve"> U.S. </w:t>
      </w:r>
      <w:r w:rsidRPr="00B8676A">
        <w:rPr>
          <w:rStyle w:val="StyleUnderline"/>
          <w:highlight w:val="yellow"/>
        </w:rPr>
        <w:t xml:space="preserve">employers to report </w:t>
      </w:r>
      <w:r w:rsidRPr="00B8676A">
        <w:rPr>
          <w:rStyle w:val="Emphasis"/>
          <w:highlight w:val="yellow"/>
        </w:rPr>
        <w:t>significant difficulty in finding</w:t>
      </w:r>
      <w:r w:rsidRPr="00B8676A">
        <w:rPr>
          <w:rStyle w:val="Emphasis"/>
        </w:rPr>
        <w:t xml:space="preserve"> resident </w:t>
      </w:r>
      <w:r w:rsidRPr="00B8676A">
        <w:rPr>
          <w:rStyle w:val="Emphasis"/>
          <w:highlight w:val="yellow"/>
        </w:rPr>
        <w:t>workers to fill STEM</w:t>
      </w:r>
      <w:r w:rsidRPr="00B8676A">
        <w:rPr>
          <w:rStyle w:val="Emphasis"/>
        </w:rPr>
        <w:t xml:space="preserve"> and other specialty </w:t>
      </w:r>
      <w:r w:rsidRPr="00B8676A">
        <w:rPr>
          <w:rStyle w:val="Emphasis"/>
          <w:highlight w:val="yellow"/>
        </w:rPr>
        <w:t>occupations</w:t>
      </w:r>
      <w:r w:rsidRPr="00B8676A">
        <w:rPr>
          <w:rStyle w:val="StyleUnderline"/>
        </w:rPr>
        <w:t>.</w:t>
      </w:r>
      <w:r w:rsidRPr="00B8676A">
        <w:rPr>
          <w:sz w:val="16"/>
        </w:rPr>
        <w:t xml:space="preserve">10 While there is considerable debate over potential skills shortages, </w:t>
      </w:r>
      <w:r w:rsidRPr="00B8676A">
        <w:rPr>
          <w:rStyle w:val="StyleUnderline"/>
        </w:rPr>
        <w:t xml:space="preserve">the ability of the U.S. educational system to supply skilled workers is </w:t>
      </w:r>
      <w:r w:rsidRPr="00B8676A">
        <w:rPr>
          <w:rStyle w:val="Emphasis"/>
        </w:rPr>
        <w:t>paramount to maintaining global competitiveness</w:t>
      </w:r>
      <w:r w:rsidRPr="00B8676A">
        <w:rPr>
          <w:sz w:val="16"/>
        </w:rPr>
        <w:t>.11 This concern is even more pronounced in some regional labor markets.12</w:t>
      </w:r>
    </w:p>
    <w:p w14:paraId="2B71172F" w14:textId="77777777" w:rsidR="000E4FFF" w:rsidRPr="00B8676A" w:rsidRDefault="000E4FFF" w:rsidP="000E4FFF">
      <w:pPr>
        <w:rPr>
          <w:sz w:val="16"/>
        </w:rPr>
      </w:pPr>
      <w:r w:rsidRPr="00B8676A">
        <w:rPr>
          <w:sz w:val="16"/>
        </w:rPr>
        <w:t xml:space="preserve">The mismatch between demand and supply of high-skilled workers points to a need for understanding the geographical distribution of the demand for foreign skills at the U.S. metropolitan level. </w:t>
      </w:r>
      <w:r w:rsidRPr="00B8676A">
        <w:rPr>
          <w:rStyle w:val="StyleUnderline"/>
          <w:highlight w:val="yellow"/>
        </w:rPr>
        <w:t>Metropolitan areas are the locus of</w:t>
      </w:r>
      <w:r w:rsidRPr="00B8676A">
        <w:rPr>
          <w:rStyle w:val="StyleUnderline"/>
        </w:rPr>
        <w:t xml:space="preserve"> </w:t>
      </w:r>
      <w:r w:rsidRPr="00B8676A">
        <w:rPr>
          <w:rStyle w:val="Emphasis"/>
        </w:rPr>
        <w:t xml:space="preserve">regional </w:t>
      </w:r>
      <w:r w:rsidRPr="00B8676A">
        <w:rPr>
          <w:rStyle w:val="Emphasis"/>
          <w:highlight w:val="yellow"/>
        </w:rPr>
        <w:t>innovation clusters</w:t>
      </w:r>
      <w:r w:rsidRPr="00B8676A">
        <w:rPr>
          <w:rStyle w:val="StyleUnderline"/>
          <w:highlight w:val="yellow"/>
        </w:rPr>
        <w:t xml:space="preserve"> that </w:t>
      </w:r>
      <w:r w:rsidRPr="00B8676A">
        <w:rPr>
          <w:rStyle w:val="Emphasis"/>
          <w:highlight w:val="yellow"/>
        </w:rPr>
        <w:t>utilize</w:t>
      </w:r>
      <w:r w:rsidRPr="00B8676A">
        <w:rPr>
          <w:rStyle w:val="Emphasis"/>
        </w:rPr>
        <w:t xml:space="preserve"> high-</w:t>
      </w:r>
      <w:r w:rsidRPr="00B8676A">
        <w:rPr>
          <w:rStyle w:val="Emphasis"/>
          <w:highlight w:val="yellow"/>
        </w:rPr>
        <w:t>skilled labor</w:t>
      </w:r>
      <w:r w:rsidRPr="00B8676A">
        <w:rPr>
          <w:rStyle w:val="StyleUnderline"/>
        </w:rPr>
        <w:t>, especially in STEM fields</w:t>
      </w:r>
      <w:r w:rsidRPr="00B8676A">
        <w:rPr>
          <w:sz w:val="16"/>
        </w:rPr>
        <w:t xml:space="preserve">.13 </w:t>
      </w:r>
      <w:r w:rsidRPr="00B8676A">
        <w:rPr>
          <w:rStyle w:val="StyleUnderline"/>
        </w:rPr>
        <w:t xml:space="preserve">Clusters of innovation have a regional advantage of being </w:t>
      </w:r>
      <w:r w:rsidRPr="00B8676A">
        <w:rPr>
          <w:rStyle w:val="StyleUnderline"/>
          <w:highlight w:val="yellow"/>
        </w:rPr>
        <w:t xml:space="preserve">located near </w:t>
      </w:r>
      <w:r w:rsidRPr="00B8676A">
        <w:rPr>
          <w:rStyle w:val="Emphasis"/>
          <w:highlight w:val="yellow"/>
        </w:rPr>
        <w:t>academic</w:t>
      </w:r>
      <w:r w:rsidRPr="00B8676A">
        <w:rPr>
          <w:rStyle w:val="Emphasis"/>
        </w:rPr>
        <w:t xml:space="preserve"> research </w:t>
      </w:r>
      <w:r w:rsidRPr="00B8676A">
        <w:rPr>
          <w:rStyle w:val="Emphasis"/>
          <w:highlight w:val="yellow"/>
        </w:rPr>
        <w:t>institutions</w:t>
      </w:r>
      <w:r w:rsidRPr="00B8676A">
        <w:rPr>
          <w:rStyle w:val="StyleUnderline"/>
          <w:highlight w:val="yellow"/>
        </w:rPr>
        <w:t xml:space="preserve">, </w:t>
      </w:r>
      <w:r w:rsidRPr="00B8676A">
        <w:rPr>
          <w:rStyle w:val="Emphasis"/>
          <w:highlight w:val="yellow"/>
        </w:rPr>
        <w:t>R&amp;D</w:t>
      </w:r>
      <w:r w:rsidRPr="00B8676A">
        <w:rPr>
          <w:rStyle w:val="Emphasis"/>
        </w:rPr>
        <w:t xml:space="preserve"> activity</w:t>
      </w:r>
      <w:r w:rsidRPr="00B8676A">
        <w:rPr>
          <w:rStyle w:val="StyleUnderline"/>
        </w:rPr>
        <w:t xml:space="preserve">, </w:t>
      </w:r>
      <w:r w:rsidRPr="00B8676A">
        <w:rPr>
          <w:rStyle w:val="Emphasis"/>
          <w:highlight w:val="yellow"/>
        </w:rPr>
        <w:t>venture capital</w:t>
      </w:r>
      <w:r w:rsidRPr="00B8676A">
        <w:rPr>
          <w:sz w:val="16"/>
        </w:rPr>
        <w:t xml:space="preserve"> and angel investor </w:t>
      </w:r>
      <w:r w:rsidRPr="00B8676A">
        <w:rPr>
          <w:rStyle w:val="StyleUnderline"/>
        </w:rPr>
        <w:t>funding</w:t>
      </w:r>
      <w:r w:rsidRPr="00B8676A">
        <w:rPr>
          <w:sz w:val="16"/>
        </w:rPr>
        <w:t xml:space="preserve">, a network of suppliers, </w:t>
      </w:r>
      <w:r w:rsidRPr="00B8676A">
        <w:rPr>
          <w:rStyle w:val="StyleUnderline"/>
          <w:highlight w:val="yellow"/>
        </w:rPr>
        <w:t xml:space="preserve">and a </w:t>
      </w:r>
      <w:r w:rsidRPr="00B8676A">
        <w:rPr>
          <w:rStyle w:val="Emphasis"/>
          <w:highlight w:val="yellow"/>
        </w:rPr>
        <w:t>critical mass of</w:t>
      </w:r>
      <w:r w:rsidRPr="00B8676A">
        <w:rPr>
          <w:rStyle w:val="Emphasis"/>
        </w:rPr>
        <w:t xml:space="preserve"> highly </w:t>
      </w:r>
      <w:r w:rsidRPr="00B8676A">
        <w:rPr>
          <w:rStyle w:val="Emphasis"/>
          <w:highlight w:val="yellow"/>
        </w:rPr>
        <w:t>specialized labor</w:t>
      </w:r>
      <w:r w:rsidRPr="00B8676A">
        <w:rPr>
          <w:rStyle w:val="Emphasis"/>
        </w:rPr>
        <w:t xml:space="preserve"> force</w:t>
      </w:r>
      <w:r w:rsidRPr="00B8676A">
        <w:rPr>
          <w:sz w:val="16"/>
        </w:rPr>
        <w:t xml:space="preserve">.14 From large regions such as Silicon Valley in Northern California to smaller metropolitan areas like Research Triangle Park in Durham, NC, </w:t>
      </w:r>
      <w:r w:rsidRPr="00B8676A">
        <w:rPr>
          <w:rStyle w:val="StyleUnderline"/>
        </w:rPr>
        <w:t xml:space="preserve">regional innovation clusters have been fueling the global economy with new ideas and products. </w:t>
      </w:r>
      <w:r w:rsidRPr="00B8676A">
        <w:rPr>
          <w:rStyle w:val="StyleUnderline"/>
          <w:highlight w:val="yellow"/>
        </w:rPr>
        <w:t>Regional</w:t>
      </w:r>
      <w:r w:rsidRPr="00B8676A">
        <w:rPr>
          <w:rStyle w:val="StyleUnderline"/>
        </w:rPr>
        <w:t xml:space="preserve"> innovation </w:t>
      </w:r>
      <w:r w:rsidRPr="00B8676A">
        <w:rPr>
          <w:rStyle w:val="StyleUnderline"/>
          <w:highlight w:val="yellow"/>
        </w:rPr>
        <w:t>clusters</w:t>
      </w:r>
      <w:r w:rsidRPr="00B8676A">
        <w:rPr>
          <w:sz w:val="16"/>
        </w:rPr>
        <w:t xml:space="preserve">, together with corporate and research hubs, </w:t>
      </w:r>
      <w:r w:rsidRPr="00B8676A">
        <w:rPr>
          <w:rStyle w:val="Emphasis"/>
          <w:highlight w:val="yellow"/>
        </w:rPr>
        <w:t>rely heavily on</w:t>
      </w:r>
      <w:r w:rsidRPr="00B8676A">
        <w:rPr>
          <w:rStyle w:val="Emphasis"/>
        </w:rPr>
        <w:t xml:space="preserve"> the flow of </w:t>
      </w:r>
      <w:r w:rsidRPr="00B8676A">
        <w:rPr>
          <w:rStyle w:val="Emphasis"/>
          <w:highlight w:val="yellow"/>
        </w:rPr>
        <w:t>people</w:t>
      </w:r>
      <w:r w:rsidRPr="00B8676A">
        <w:rPr>
          <w:rStyle w:val="Emphasis"/>
        </w:rPr>
        <w:t xml:space="preserve"> </w:t>
      </w:r>
      <w:r w:rsidRPr="00B8676A">
        <w:rPr>
          <w:rStyle w:val="Emphasis"/>
          <w:highlight w:val="yellow"/>
        </w:rPr>
        <w:t>from the global sea of talent</w:t>
      </w:r>
      <w:r w:rsidRPr="00B8676A">
        <w:rPr>
          <w:rStyle w:val="StyleUnderline"/>
        </w:rPr>
        <w:t xml:space="preserve"> to fuel their metropolitan engines for growth.</w:t>
      </w:r>
      <w:r w:rsidRPr="00B8676A">
        <w:rPr>
          <w:sz w:val="16"/>
        </w:rPr>
        <w:t xml:space="preserve"> These U.S. metros rely heavily on the H-1B visa program, begun in 1990 to provide a means for employers to hire temporary high-skilled foreign workers in specialty occupations.</w:t>
      </w:r>
    </w:p>
    <w:p w14:paraId="5A759361" w14:textId="77777777" w:rsidR="000E4FFF" w:rsidRPr="000E4FFF" w:rsidRDefault="000E4FFF" w:rsidP="000E4FFF"/>
    <w:p w14:paraId="7CC961F9" w14:textId="7ACADF94" w:rsidR="00996282" w:rsidRDefault="00996282" w:rsidP="00996282">
      <w:pPr>
        <w:pStyle w:val="Heading3"/>
      </w:pPr>
      <w:r>
        <w:lastRenderedPageBreak/>
        <w:t>Internal Link---Research Funding---2AC</w:t>
      </w:r>
    </w:p>
    <w:p w14:paraId="42315938" w14:textId="77777777" w:rsidR="00996282" w:rsidRPr="00B8676A" w:rsidRDefault="00996282" w:rsidP="00996282">
      <w:pPr>
        <w:pStyle w:val="Heading4"/>
        <w:rPr>
          <w:rFonts w:cs="Times New Roman"/>
        </w:rPr>
      </w:pPr>
      <w:r w:rsidRPr="00B8676A">
        <w:rPr>
          <w:rFonts w:cs="Times New Roman"/>
        </w:rPr>
        <w:t>Increasing the H-1B cap key to effectively utilize research funding---the 2009 stimulus bill allocated billions to scientific research, but it isn’t useful without high-skilled immigrants to use that funding</w:t>
      </w:r>
    </w:p>
    <w:p w14:paraId="7A3887B7" w14:textId="77777777" w:rsidR="00996282" w:rsidRPr="00B8676A" w:rsidRDefault="00996282" w:rsidP="00996282">
      <w:r w:rsidRPr="00B8676A">
        <w:t xml:space="preserve">Julia </w:t>
      </w:r>
      <w:r w:rsidRPr="00B8676A">
        <w:rPr>
          <w:rStyle w:val="Style13ptBold"/>
        </w:rPr>
        <w:t>Funke 15</w:t>
      </w:r>
      <w:r w:rsidRPr="00B8676A">
        <w:t>, Associate Attorney, International Legal and Business Services Group LLP, “Supply and Demand: Immigration of the Highly Skilled and Educated in the Post-9/11 Market,” Winter 2015, 48 J. Marshall L. Rev. 419</w:t>
      </w:r>
    </w:p>
    <w:p w14:paraId="65BB7788" w14:textId="77777777" w:rsidR="00996282" w:rsidRPr="00B8676A" w:rsidRDefault="00996282" w:rsidP="00996282">
      <w:pPr>
        <w:rPr>
          <w:sz w:val="16"/>
        </w:rPr>
      </w:pPr>
      <w:r w:rsidRPr="00B8676A">
        <w:rPr>
          <w:sz w:val="16"/>
        </w:rPr>
        <w:t xml:space="preserve">Beyond stifling growth in the form of small businesses and startups, </w:t>
      </w:r>
      <w:r w:rsidRPr="00B8676A">
        <w:rPr>
          <w:rStyle w:val="StyleUnderline"/>
          <w:highlight w:val="yellow"/>
        </w:rPr>
        <w:t>the H-1B cap has further</w:t>
      </w:r>
      <w:r w:rsidRPr="00B8676A">
        <w:rPr>
          <w:rStyle w:val="StyleUnderline"/>
        </w:rPr>
        <w:t xml:space="preserve"> economic </w:t>
      </w:r>
      <w:r w:rsidRPr="00B8676A">
        <w:rPr>
          <w:rStyle w:val="StyleUnderline"/>
          <w:highlight w:val="yellow"/>
        </w:rPr>
        <w:t>implications</w:t>
      </w:r>
      <w:r w:rsidRPr="00B8676A">
        <w:rPr>
          <w:sz w:val="16"/>
        </w:rPr>
        <w:t>. On February 15, 2008, as a direct response to the economic crisis facing the U.S., Congress passed the American Recovery and Reinvestment Act of 2009 (Recovery Act), commonly referred to as the "stimulus package." 156 Four days later, the Recovery Act was signed into law, with three specific goals: (1) to create new jobs and save existing ones, (2) to spur economic activity and invest in long-term growth, and (3) to foster unprecedented levels of accountability and transparency in government spending. 157 In 2011, the original expenditure estimate of $ 787 billion was increased to $ 840 billion, where it has remained. 158 While many of the Recovery Act projects were focused on "jumpstarting the economy," others were expected to "contribute to economic growth" for years to come and, therefore, there was no end date written into the Recovery Act. 159</w:t>
      </w:r>
    </w:p>
    <w:p w14:paraId="63E58694" w14:textId="77777777" w:rsidR="00996282" w:rsidRPr="00B8676A" w:rsidRDefault="00996282" w:rsidP="00996282">
      <w:pPr>
        <w:rPr>
          <w:sz w:val="16"/>
        </w:rPr>
      </w:pPr>
      <w:r w:rsidRPr="00B8676A">
        <w:rPr>
          <w:rStyle w:val="StyleUnderline"/>
          <w:highlight w:val="yellow"/>
        </w:rPr>
        <w:t>Through the stimulus</w:t>
      </w:r>
      <w:r w:rsidRPr="00B8676A">
        <w:rPr>
          <w:rStyle w:val="StyleUnderline"/>
        </w:rPr>
        <w:t xml:space="preserve"> package, </w:t>
      </w:r>
      <w:r w:rsidRPr="00B8676A">
        <w:rPr>
          <w:rStyle w:val="StyleUnderline"/>
          <w:highlight w:val="yellow"/>
        </w:rPr>
        <w:t>billions</w:t>
      </w:r>
      <w:r w:rsidRPr="00B8676A">
        <w:rPr>
          <w:rStyle w:val="StyleUnderline"/>
        </w:rPr>
        <w:t xml:space="preserve"> of dollars </w:t>
      </w:r>
      <w:r w:rsidRPr="00B8676A">
        <w:rPr>
          <w:rStyle w:val="StyleUnderline"/>
          <w:highlight w:val="yellow"/>
        </w:rPr>
        <w:t>were allocated to</w:t>
      </w:r>
      <w:r w:rsidRPr="00B8676A">
        <w:rPr>
          <w:rStyle w:val="StyleUnderline"/>
        </w:rPr>
        <w:t xml:space="preserve"> scientific </w:t>
      </w:r>
      <w:r w:rsidRPr="00B8676A">
        <w:rPr>
          <w:rStyle w:val="StyleUnderline"/>
          <w:highlight w:val="yellow"/>
        </w:rPr>
        <w:t>research</w:t>
      </w:r>
      <w:r w:rsidRPr="00B8676A">
        <w:rPr>
          <w:sz w:val="16"/>
        </w:rPr>
        <w:t xml:space="preserve">. 160 However, </w:t>
      </w:r>
      <w:r w:rsidRPr="00B8676A">
        <w:rPr>
          <w:rStyle w:val="StyleUnderline"/>
          <w:highlight w:val="yellow"/>
        </w:rPr>
        <w:t>due to the</w:t>
      </w:r>
      <w:r w:rsidRPr="00B8676A">
        <w:rPr>
          <w:sz w:val="16"/>
        </w:rPr>
        <w:t xml:space="preserve"> </w:t>
      </w:r>
      <w:proofErr w:type="gramStart"/>
      <w:r w:rsidRPr="00B8676A">
        <w:rPr>
          <w:sz w:val="16"/>
        </w:rPr>
        <w:t xml:space="preserve">65,000 </w:t>
      </w:r>
      <w:r w:rsidRPr="00B8676A">
        <w:rPr>
          <w:rStyle w:val="StyleUnderline"/>
          <w:highlight w:val="yellow"/>
        </w:rPr>
        <w:t>cap</w:t>
      </w:r>
      <w:proofErr w:type="gramEnd"/>
      <w:r w:rsidRPr="00B8676A">
        <w:rPr>
          <w:rStyle w:val="StyleUnderline"/>
        </w:rPr>
        <w:t xml:space="preserve"> placed </w:t>
      </w:r>
      <w:r w:rsidRPr="00B8676A">
        <w:rPr>
          <w:rStyle w:val="StyleUnderline"/>
          <w:highlight w:val="yellow"/>
        </w:rPr>
        <w:t>on H-1B visas</w:t>
      </w:r>
      <w:r w:rsidRPr="00B8676A">
        <w:rPr>
          <w:rStyle w:val="StyleUnderline"/>
        </w:rPr>
        <w:t xml:space="preserve">, </w:t>
      </w:r>
      <w:r w:rsidRPr="00B8676A">
        <w:rPr>
          <w:rStyle w:val="Emphasis"/>
          <w:highlight w:val="yellow"/>
        </w:rPr>
        <w:t>the U.S. cannot properly spend</w:t>
      </w:r>
      <w:r w:rsidRPr="00B8676A">
        <w:rPr>
          <w:rStyle w:val="Emphasis"/>
        </w:rPr>
        <w:t xml:space="preserve"> the </w:t>
      </w:r>
      <w:r w:rsidRPr="00B8676A">
        <w:rPr>
          <w:rStyle w:val="Emphasis"/>
          <w:highlight w:val="yellow"/>
        </w:rPr>
        <w:t>billions</w:t>
      </w:r>
      <w:r w:rsidRPr="00B8676A">
        <w:rPr>
          <w:rStyle w:val="Emphasis"/>
        </w:rPr>
        <w:t xml:space="preserve"> of dollars </w:t>
      </w:r>
      <w:r w:rsidRPr="00B8676A">
        <w:rPr>
          <w:rStyle w:val="Emphasis"/>
          <w:highlight w:val="yellow"/>
        </w:rPr>
        <w:t>apportioned to scientific research</w:t>
      </w:r>
      <w:r w:rsidRPr="00B8676A">
        <w:rPr>
          <w:rStyle w:val="StyleUnderline"/>
        </w:rPr>
        <w:t xml:space="preserve"> because there are simply </w:t>
      </w:r>
      <w:r w:rsidRPr="00B8676A">
        <w:rPr>
          <w:rStyle w:val="Emphasis"/>
        </w:rPr>
        <w:t>not enough highly skilled workers</w:t>
      </w:r>
      <w:r w:rsidRPr="00B8676A">
        <w:rPr>
          <w:rStyle w:val="StyleUnderline"/>
        </w:rPr>
        <w:t xml:space="preserve"> to take advantage of the allocated funds.</w:t>
      </w:r>
      <w:r w:rsidRPr="00B8676A">
        <w:rPr>
          <w:sz w:val="16"/>
        </w:rPr>
        <w:t xml:space="preserve"> 161 The current U.S. work force cannot meet the demand for these kinds of highly skilled workers because </w:t>
      </w:r>
      <w:r w:rsidRPr="00B8676A">
        <w:rPr>
          <w:rStyle w:val="StyleUnderline"/>
          <w:highlight w:val="yellow"/>
        </w:rPr>
        <w:t>the U.S. work force is not pursuing STEM degrees</w:t>
      </w:r>
      <w:r w:rsidRPr="00B8676A">
        <w:rPr>
          <w:sz w:val="16"/>
        </w:rPr>
        <w:t xml:space="preserve">. 162 While education reform may eventually provide the U.S. with a "native labor force capable of meeting the demand for highly skilled workers" in STEM fields, these changes will not take place immediately. In the meantime, </w:t>
      </w:r>
      <w:r w:rsidRPr="00B8676A">
        <w:rPr>
          <w:rStyle w:val="StyleUnderline"/>
          <w:highlight w:val="yellow"/>
        </w:rPr>
        <w:t>the U.S. must</w:t>
      </w:r>
      <w:r w:rsidRPr="00B8676A">
        <w:rPr>
          <w:rStyle w:val="StyleUnderline"/>
        </w:rPr>
        <w:t xml:space="preserve"> continue to </w:t>
      </w:r>
      <w:r w:rsidRPr="00B8676A">
        <w:rPr>
          <w:rStyle w:val="StyleUnderline"/>
          <w:highlight w:val="yellow"/>
        </w:rPr>
        <w:t>rely on highly</w:t>
      </w:r>
      <w:r w:rsidRPr="00B8676A">
        <w:rPr>
          <w:rStyle w:val="StyleUnderline"/>
        </w:rPr>
        <w:t xml:space="preserve"> </w:t>
      </w:r>
      <w:r w:rsidRPr="00B8676A">
        <w:rPr>
          <w:rStyle w:val="StyleUnderline"/>
          <w:highlight w:val="yellow"/>
        </w:rPr>
        <w:t xml:space="preserve">skilled foreign workers "to </w:t>
      </w:r>
      <w:r w:rsidRPr="00B8676A">
        <w:rPr>
          <w:rStyle w:val="Emphasis"/>
          <w:highlight w:val="yellow"/>
        </w:rPr>
        <w:t>use</w:t>
      </w:r>
      <w:r w:rsidRPr="00B8676A">
        <w:rPr>
          <w:rStyle w:val="Emphasis"/>
        </w:rPr>
        <w:t xml:space="preserve"> the </w:t>
      </w:r>
      <w:r w:rsidRPr="00B8676A">
        <w:rPr>
          <w:rStyle w:val="Emphasis"/>
          <w:highlight w:val="yellow"/>
        </w:rPr>
        <w:t>stimulus funding effectively</w:t>
      </w:r>
      <w:r w:rsidRPr="00B8676A">
        <w:rPr>
          <w:rStyle w:val="StyleUnderline"/>
          <w:highlight w:val="yellow"/>
        </w:rPr>
        <w:t xml:space="preserve"> and</w:t>
      </w:r>
      <w:r w:rsidRPr="00B8676A">
        <w:rPr>
          <w:rStyle w:val="StyleUnderline"/>
        </w:rPr>
        <w:t xml:space="preserve"> help </w:t>
      </w:r>
      <w:r w:rsidRPr="00B8676A">
        <w:rPr>
          <w:rStyle w:val="Emphasis"/>
          <w:highlight w:val="yellow"/>
        </w:rPr>
        <w:t>renew</w:t>
      </w:r>
      <w:r w:rsidRPr="00B8676A">
        <w:rPr>
          <w:rStyle w:val="Emphasis"/>
        </w:rPr>
        <w:t xml:space="preserve"> its commitment to </w:t>
      </w:r>
      <w:r w:rsidRPr="00B8676A">
        <w:rPr>
          <w:rStyle w:val="Emphasis"/>
          <w:highlight w:val="yellow"/>
        </w:rPr>
        <w:t>groundbreaking research</w:t>
      </w:r>
      <w:r w:rsidRPr="00B8676A">
        <w:rPr>
          <w:sz w:val="16"/>
        </w:rPr>
        <w:t>." 163 However, since the U.S. currently caps the number of highly skilled workers that may be admitted to the U.S. each year, our ability to utilize these workers is severely limited.</w:t>
      </w:r>
    </w:p>
    <w:p w14:paraId="53F03BC2" w14:textId="2DADBBB9" w:rsidR="00996282" w:rsidRDefault="00D526D1" w:rsidP="00D526D1">
      <w:pPr>
        <w:pStyle w:val="Heading3"/>
      </w:pPr>
      <w:r>
        <w:lastRenderedPageBreak/>
        <w:t>AT: H-1Bs Bad---2AC</w:t>
      </w:r>
    </w:p>
    <w:p w14:paraId="1F520EDE" w14:textId="77777777" w:rsidR="00D526D1" w:rsidRPr="00B8676A" w:rsidRDefault="00D526D1" w:rsidP="00D526D1">
      <w:pPr>
        <w:pStyle w:val="Heading4"/>
        <w:rPr>
          <w:rFonts w:cs="Times New Roman"/>
        </w:rPr>
      </w:pPr>
      <w:r w:rsidRPr="00B8676A">
        <w:rPr>
          <w:rFonts w:cs="Times New Roman"/>
        </w:rPr>
        <w:t xml:space="preserve">Immigrants don’t take jobs or lower wages---they </w:t>
      </w:r>
      <w:r w:rsidRPr="00B8676A">
        <w:rPr>
          <w:rFonts w:cs="Times New Roman"/>
          <w:u w:val="single"/>
        </w:rPr>
        <w:t>increase overall employment</w:t>
      </w:r>
    </w:p>
    <w:p w14:paraId="2A1122CE" w14:textId="77777777" w:rsidR="00D526D1" w:rsidRPr="00B8676A" w:rsidRDefault="00D526D1" w:rsidP="00D526D1">
      <w:r w:rsidRPr="00B8676A">
        <w:t xml:space="preserve">Ajay </w:t>
      </w:r>
      <w:proofErr w:type="spellStart"/>
      <w:r w:rsidRPr="00B8676A">
        <w:rPr>
          <w:rStyle w:val="Style13ptBold"/>
        </w:rPr>
        <w:t>Malshe</w:t>
      </w:r>
      <w:proofErr w:type="spellEnd"/>
      <w:r w:rsidRPr="00B8676A">
        <w:rPr>
          <w:rStyle w:val="Style13ptBold"/>
        </w:rPr>
        <w:t xml:space="preserve"> 10</w:t>
      </w:r>
      <w:r w:rsidRPr="00B8676A">
        <w:t>, JD, Cornell Law School, 2009, “From Obsolete to Essential: How Reforming Our Immigration Laws Can Stimulate and Strengthen the United States Economy,” 2010, 3 Alb. Gov't L. Rev. 358</w:t>
      </w:r>
    </w:p>
    <w:p w14:paraId="6E710F9A" w14:textId="77777777" w:rsidR="00D526D1" w:rsidRPr="00B8676A" w:rsidRDefault="00D526D1" w:rsidP="00D526D1">
      <w:pPr>
        <w:rPr>
          <w:sz w:val="16"/>
        </w:rPr>
      </w:pPr>
      <w:r w:rsidRPr="00B8676A">
        <w:rPr>
          <w:sz w:val="16"/>
        </w:rPr>
        <w:t>The Federation for American Immigration Reform (</w:t>
      </w:r>
      <w:r w:rsidRPr="00B8676A">
        <w:rPr>
          <w:rStyle w:val="StyleUnderline"/>
          <w:highlight w:val="yellow"/>
        </w:rPr>
        <w:t>FAIR</w:t>
      </w:r>
      <w:r w:rsidRPr="00B8676A">
        <w:rPr>
          <w:sz w:val="16"/>
        </w:rPr>
        <w:t xml:space="preserve">) </w:t>
      </w:r>
      <w:r w:rsidRPr="00B8676A">
        <w:rPr>
          <w:rStyle w:val="StyleUnderline"/>
          <w:highlight w:val="yellow"/>
        </w:rPr>
        <w:t>claims</w:t>
      </w:r>
      <w:r w:rsidRPr="00B8676A">
        <w:rPr>
          <w:rStyle w:val="StyleUnderline"/>
        </w:rPr>
        <w:t xml:space="preserve"> that </w:t>
      </w:r>
      <w:r w:rsidRPr="00B8676A">
        <w:rPr>
          <w:rStyle w:val="StyleUnderline"/>
          <w:highlight w:val="yellow"/>
        </w:rPr>
        <w:t>immigrants displace</w:t>
      </w:r>
      <w:r w:rsidRPr="00B8676A">
        <w:rPr>
          <w:sz w:val="16"/>
        </w:rPr>
        <w:t xml:space="preserve"> as many as 1.88 million </w:t>
      </w:r>
      <w:r w:rsidRPr="00B8676A">
        <w:rPr>
          <w:rStyle w:val="StyleUnderline"/>
          <w:highlight w:val="yellow"/>
        </w:rPr>
        <w:t>American workers</w:t>
      </w:r>
      <w:r w:rsidRPr="00B8676A">
        <w:rPr>
          <w:rStyle w:val="StyleUnderline"/>
        </w:rPr>
        <w:t xml:space="preserve"> from their jobs</w:t>
      </w:r>
      <w:r w:rsidRPr="00B8676A">
        <w:rPr>
          <w:sz w:val="16"/>
        </w:rPr>
        <w:t xml:space="preserve"> every year. 67 FAIR argues that even though there were nearly 7.5 million unemployed American workers in 1997, the United States admitted 798,000 immigrants. 68 Additionally, FAIR claims that half of high school dropouts in the United States suffer wage depression because of job competition from immigrants who will work for lower wages. 69 </w:t>
      </w:r>
      <w:r w:rsidRPr="00B8676A">
        <w:rPr>
          <w:rStyle w:val="Emphasis"/>
          <w:highlight w:val="yellow"/>
        </w:rPr>
        <w:t>These arguments are misleading</w:t>
      </w:r>
      <w:r w:rsidRPr="00B8676A">
        <w:rPr>
          <w:sz w:val="16"/>
        </w:rPr>
        <w:t xml:space="preserve"> for several reasons. First, </w:t>
      </w:r>
      <w:r w:rsidRPr="00B8676A">
        <w:rPr>
          <w:rStyle w:val="StyleUnderline"/>
        </w:rPr>
        <w:t>studies have shown that</w:t>
      </w:r>
      <w:r w:rsidRPr="00B8676A">
        <w:rPr>
          <w:sz w:val="16"/>
        </w:rPr>
        <w:t xml:space="preserve"> overall, </w:t>
      </w:r>
      <w:r w:rsidRPr="00B8676A">
        <w:rPr>
          <w:rStyle w:val="StyleUnderline"/>
        </w:rPr>
        <w:t>immigrants do not take jobs away from the native labor force</w:t>
      </w:r>
      <w:r w:rsidRPr="00B8676A">
        <w:rPr>
          <w:sz w:val="16"/>
        </w:rPr>
        <w:t xml:space="preserve">. Research from the National Foundation for American Policy (NFAP) shows that </w:t>
      </w:r>
      <w:r w:rsidRPr="00B8676A">
        <w:rPr>
          <w:rStyle w:val="StyleUnderline"/>
          <w:highlight w:val="yellow"/>
        </w:rPr>
        <w:t>hiring H-1B</w:t>
      </w:r>
      <w:r w:rsidRPr="00B8676A">
        <w:rPr>
          <w:rStyle w:val="StyleUnderline"/>
        </w:rPr>
        <w:t xml:space="preserve"> visa </w:t>
      </w:r>
      <w:r w:rsidRPr="00B8676A">
        <w:rPr>
          <w:rStyle w:val="StyleUnderline"/>
          <w:highlight w:val="yellow"/>
        </w:rPr>
        <w:t>holders</w:t>
      </w:r>
      <w:r w:rsidRPr="00B8676A">
        <w:rPr>
          <w:rStyle w:val="StyleUnderline"/>
        </w:rPr>
        <w:t xml:space="preserve"> </w:t>
      </w:r>
      <w:r w:rsidRPr="00B8676A">
        <w:rPr>
          <w:rStyle w:val="Emphasis"/>
        </w:rPr>
        <w:t xml:space="preserve">actually </w:t>
      </w:r>
      <w:r w:rsidRPr="00B8676A">
        <w:rPr>
          <w:rStyle w:val="Emphasis"/>
          <w:highlight w:val="yellow"/>
        </w:rPr>
        <w:t>increases employment of U.S. workers</w:t>
      </w:r>
      <w:r w:rsidRPr="00B8676A">
        <w:rPr>
          <w:rStyle w:val="StyleUnderline"/>
        </w:rPr>
        <w:t xml:space="preserve"> at U.S. technology companies</w:t>
      </w:r>
      <w:r w:rsidRPr="00B8676A">
        <w:rPr>
          <w:sz w:val="16"/>
        </w:rPr>
        <w:t xml:space="preserve">. 70 </w:t>
      </w:r>
      <w:r w:rsidRPr="00B8676A">
        <w:rPr>
          <w:rStyle w:val="StyleUnderline"/>
          <w:highlight w:val="yellow"/>
        </w:rPr>
        <w:t>For every H-1B position</w:t>
      </w:r>
      <w:r w:rsidRPr="00B8676A">
        <w:rPr>
          <w:sz w:val="16"/>
        </w:rPr>
        <w:t xml:space="preserve"> that an employer requests, </w:t>
      </w:r>
      <w:r w:rsidRPr="00B8676A">
        <w:rPr>
          <w:rStyle w:val="Emphasis"/>
          <w:highlight w:val="yellow"/>
        </w:rPr>
        <w:t>total employment</w:t>
      </w:r>
      <w:r w:rsidRPr="00B8676A">
        <w:rPr>
          <w:rStyle w:val="Emphasis"/>
        </w:rPr>
        <w:t xml:space="preserve"> at the company </w:t>
      </w:r>
      <w:r w:rsidRPr="00B8676A">
        <w:rPr>
          <w:rStyle w:val="Emphasis"/>
          <w:highlight w:val="yellow"/>
        </w:rPr>
        <w:t>increased by two more workers</w:t>
      </w:r>
      <w:r w:rsidRPr="00B8676A">
        <w:rPr>
          <w:rStyle w:val="StyleUnderline"/>
        </w:rPr>
        <w:t xml:space="preserve"> than it otherwise would have been</w:t>
      </w:r>
      <w:r w:rsidRPr="00B8676A">
        <w:rPr>
          <w:sz w:val="16"/>
        </w:rPr>
        <w:t xml:space="preserve">. 71 Using regression analysis, NFAP has "found that </w:t>
      </w:r>
      <w:r w:rsidRPr="00B8676A">
        <w:rPr>
          <w:rStyle w:val="StyleUnderline"/>
        </w:rPr>
        <w:t>requests for H-1B certifications</w:t>
      </w:r>
      <w:r w:rsidRPr="00B8676A">
        <w:rPr>
          <w:sz w:val="16"/>
        </w:rPr>
        <w:t xml:space="preserve"> by U.S. technology companies </w:t>
      </w:r>
      <w:r w:rsidRPr="00B8676A">
        <w:rPr>
          <w:rStyle w:val="StyleUnderline"/>
        </w:rPr>
        <w:t xml:space="preserve">are associated with an increase in total employment </w:t>
      </w:r>
      <w:r w:rsidRPr="00B8676A">
        <w:rPr>
          <w:rStyle w:val="Emphasis"/>
        </w:rPr>
        <w:t>more than five times</w:t>
      </w:r>
      <w:r w:rsidRPr="00B8676A">
        <w:rPr>
          <w:rStyle w:val="StyleUnderline"/>
        </w:rPr>
        <w:t xml:space="preserve"> the size of</w:t>
      </w:r>
      <w:r w:rsidRPr="00B8676A">
        <w:rPr>
          <w:sz w:val="16"/>
        </w:rPr>
        <w:t xml:space="preserve"> [*370] </w:t>
      </w:r>
      <w:r w:rsidRPr="00B8676A">
        <w:rPr>
          <w:rStyle w:val="StyleUnderline"/>
        </w:rPr>
        <w:t>[an] H-1B request</w:t>
      </w:r>
      <w:r w:rsidRPr="00B8676A">
        <w:rPr>
          <w:sz w:val="16"/>
        </w:rPr>
        <w:t>." 72 The report further explains that for technology companies with fewer than 5,000 employees, each H-1B position requested in an LCA application corresponds with an increase in employment of 7.5 workers. 73 Furthermore, when a company is able to increase its workforce by hiring immigrant labor, it can boost production and stimulate capital investment, which boosts the gross domestic product (GDP). 74</w:t>
      </w:r>
    </w:p>
    <w:p w14:paraId="02706DD3" w14:textId="77777777" w:rsidR="00D526D1" w:rsidRPr="00B8676A" w:rsidRDefault="00D526D1" w:rsidP="00D526D1">
      <w:pPr>
        <w:rPr>
          <w:sz w:val="16"/>
        </w:rPr>
      </w:pPr>
      <w:r w:rsidRPr="00B8676A">
        <w:rPr>
          <w:sz w:val="16"/>
        </w:rPr>
        <w:t xml:space="preserve">Second, there is little evidence to support FAIR's claims that immigrants contribute to the wage depression of native workers. 75 In fact, the White House Council of Economic Advisers concluded in a 2007 report that </w:t>
      </w:r>
      <w:r w:rsidRPr="00B8676A">
        <w:rPr>
          <w:rStyle w:val="StyleUnderline"/>
          <w:highlight w:val="yellow"/>
        </w:rPr>
        <w:t>immigrants</w:t>
      </w:r>
      <w:r w:rsidRPr="00B8676A">
        <w:rPr>
          <w:sz w:val="16"/>
        </w:rPr>
        <w:t xml:space="preserve"> do not take jobs away from Americans, but rather </w:t>
      </w:r>
      <w:r w:rsidRPr="00B8676A">
        <w:rPr>
          <w:rStyle w:val="StyleUnderline"/>
          <w:highlight w:val="yellow"/>
        </w:rPr>
        <w:t xml:space="preserve">complement the </w:t>
      </w:r>
      <w:proofErr w:type="gramStart"/>
      <w:r w:rsidRPr="00B8676A">
        <w:rPr>
          <w:rStyle w:val="StyleUnderline"/>
          <w:highlight w:val="yellow"/>
        </w:rPr>
        <w:t>native</w:t>
      </w:r>
      <w:r w:rsidRPr="00B8676A">
        <w:rPr>
          <w:rStyle w:val="StyleUnderline"/>
        </w:rPr>
        <w:t xml:space="preserve"> born</w:t>
      </w:r>
      <w:proofErr w:type="gramEnd"/>
      <w:r w:rsidRPr="00B8676A">
        <w:rPr>
          <w:rStyle w:val="StyleUnderline"/>
        </w:rPr>
        <w:t xml:space="preserve"> </w:t>
      </w:r>
      <w:r w:rsidRPr="00B8676A">
        <w:rPr>
          <w:rStyle w:val="StyleUnderline"/>
          <w:highlight w:val="yellow"/>
        </w:rPr>
        <w:t>workforce</w:t>
      </w:r>
      <w:r w:rsidRPr="00B8676A">
        <w:rPr>
          <w:sz w:val="16"/>
        </w:rPr>
        <w:t xml:space="preserve">. 76 The facts show that </w:t>
      </w:r>
      <w:r w:rsidRPr="00B8676A">
        <w:rPr>
          <w:rStyle w:val="StyleUnderline"/>
        </w:rPr>
        <w:t xml:space="preserve">roughly </w:t>
      </w:r>
      <w:r w:rsidRPr="00B8676A">
        <w:rPr>
          <w:rStyle w:val="StyleUnderline"/>
          <w:highlight w:val="yellow"/>
        </w:rPr>
        <w:t>90% of native</w:t>
      </w:r>
      <w:r w:rsidRPr="00B8676A">
        <w:rPr>
          <w:rStyle w:val="StyleUnderline"/>
        </w:rPr>
        <w:t xml:space="preserve">-born </w:t>
      </w:r>
      <w:r w:rsidRPr="00B8676A">
        <w:rPr>
          <w:rStyle w:val="StyleUnderline"/>
          <w:highlight w:val="yellow"/>
        </w:rPr>
        <w:t>workers</w:t>
      </w:r>
      <w:r w:rsidRPr="00B8676A">
        <w:rPr>
          <w:rStyle w:val="StyleUnderline"/>
        </w:rPr>
        <w:t xml:space="preserve"> actually </w:t>
      </w:r>
      <w:r w:rsidRPr="00B8676A">
        <w:rPr>
          <w:rStyle w:val="StyleUnderline"/>
          <w:highlight w:val="yellow"/>
        </w:rPr>
        <w:t xml:space="preserve">experience </w:t>
      </w:r>
      <w:r w:rsidRPr="00B8676A">
        <w:rPr>
          <w:rStyle w:val="Emphasis"/>
          <w:highlight w:val="yellow"/>
        </w:rPr>
        <w:t>wage gains due to immigration</w:t>
      </w:r>
      <w:r w:rsidRPr="00B8676A">
        <w:rPr>
          <w:sz w:val="16"/>
        </w:rPr>
        <w:t>. 77 The total gain in wages due to immigration reaches between $ 30 billion and $ 80 billion per year. 78</w:t>
      </w:r>
    </w:p>
    <w:p w14:paraId="7D076246" w14:textId="637CBEF4" w:rsidR="00D526D1" w:rsidRDefault="00D526D1" w:rsidP="00D526D1">
      <w:pPr>
        <w:rPr>
          <w:sz w:val="16"/>
        </w:rPr>
      </w:pPr>
      <w:r w:rsidRPr="00B8676A">
        <w:rPr>
          <w:sz w:val="16"/>
        </w:rPr>
        <w:t xml:space="preserve">Economist Giovanni Peri has found that </w:t>
      </w:r>
      <w:r w:rsidRPr="00B8676A">
        <w:rPr>
          <w:rStyle w:val="StyleUnderline"/>
        </w:rPr>
        <w:t>immigrant workers complement native workers in terms of education and skills,</w:t>
      </w:r>
      <w:r w:rsidRPr="00B8676A">
        <w:rPr>
          <w:sz w:val="16"/>
        </w:rPr>
        <w:t xml:space="preserve"> and therefore, </w:t>
      </w:r>
      <w:r w:rsidRPr="00B8676A">
        <w:rPr>
          <w:rStyle w:val="StyleUnderline"/>
        </w:rPr>
        <w:t xml:space="preserve">immigration tends to </w:t>
      </w:r>
      <w:r w:rsidRPr="00B8676A">
        <w:rPr>
          <w:rStyle w:val="Emphasis"/>
        </w:rPr>
        <w:t>increase the productivity and wages of natives</w:t>
      </w:r>
      <w:r w:rsidRPr="00B8676A">
        <w:rPr>
          <w:sz w:val="16"/>
        </w:rPr>
        <w:t xml:space="preserve">. 79 Peri estimates that between 1990 and 2004, 90% of native born workers with at least a high school diploma experienced wage gains from immigration ranging from 0.7% to 3.4%, depending on education. 80 Furthermore, native-born workers without a high school diploma suffered a decline of only 1.1% in their yearly wages due to immigration. 81 Noted immigration skeptic and economist George </w:t>
      </w:r>
      <w:proofErr w:type="spellStart"/>
      <w:r w:rsidRPr="00B8676A">
        <w:rPr>
          <w:sz w:val="16"/>
        </w:rPr>
        <w:t>Borjas</w:t>
      </w:r>
      <w:proofErr w:type="spellEnd"/>
      <w:r w:rsidRPr="00B8676A">
        <w:rPr>
          <w:sz w:val="16"/>
        </w:rPr>
        <w:t xml:space="preserve"> has even acknowledged that </w:t>
      </w:r>
      <w:r w:rsidRPr="00B8676A">
        <w:rPr>
          <w:rStyle w:val="Emphasis"/>
          <w:highlight w:val="yellow"/>
        </w:rPr>
        <w:t>there is not "a single shred of evidence</w:t>
      </w:r>
      <w:r w:rsidRPr="00B8676A">
        <w:rPr>
          <w:rStyle w:val="StyleUnderline"/>
          <w:highlight w:val="yellow"/>
        </w:rPr>
        <w:t xml:space="preserve"> that</w:t>
      </w:r>
      <w:r w:rsidRPr="00B8676A">
        <w:rPr>
          <w:sz w:val="16"/>
        </w:rPr>
        <w:t xml:space="preserve"> [*371] </w:t>
      </w:r>
      <w:r w:rsidRPr="00B8676A">
        <w:rPr>
          <w:rStyle w:val="StyleUnderline"/>
          <w:highlight w:val="yellow"/>
        </w:rPr>
        <w:t>immigrants have a</w:t>
      </w:r>
      <w:r w:rsidRPr="00B8676A">
        <w:rPr>
          <w:rStyle w:val="StyleUnderline"/>
        </w:rPr>
        <w:t xml:space="preserve"> sizable </w:t>
      </w:r>
      <w:r w:rsidRPr="00B8676A">
        <w:rPr>
          <w:rStyle w:val="StyleUnderline"/>
          <w:highlight w:val="yellow"/>
        </w:rPr>
        <w:t>adverse impact</w:t>
      </w:r>
      <w:r w:rsidRPr="00B8676A">
        <w:rPr>
          <w:rStyle w:val="StyleUnderline"/>
        </w:rPr>
        <w:t xml:space="preserve"> on the earnings and employment opportunities of natives in the U</w:t>
      </w:r>
      <w:r w:rsidRPr="00B8676A">
        <w:rPr>
          <w:sz w:val="16"/>
        </w:rPr>
        <w:t xml:space="preserve">nited </w:t>
      </w:r>
      <w:r w:rsidRPr="00B8676A">
        <w:rPr>
          <w:rStyle w:val="StyleUnderline"/>
        </w:rPr>
        <w:t>S</w:t>
      </w:r>
      <w:r w:rsidRPr="00B8676A">
        <w:rPr>
          <w:sz w:val="16"/>
        </w:rPr>
        <w:t>tates." 82</w:t>
      </w:r>
    </w:p>
    <w:p w14:paraId="5B987A24" w14:textId="1AEE0E44" w:rsidR="00F32FBE" w:rsidRDefault="00F32FBE" w:rsidP="00A910E1">
      <w:pPr>
        <w:pStyle w:val="Heading3"/>
      </w:pPr>
      <w:r>
        <w:lastRenderedPageBreak/>
        <w:t xml:space="preserve">AT: </w:t>
      </w:r>
      <w:r w:rsidR="000C6D2D">
        <w:t>H1-Bs Bad---1AR</w:t>
      </w:r>
    </w:p>
    <w:p w14:paraId="39A5F742" w14:textId="058C961C" w:rsidR="007E012C" w:rsidRPr="00BD2288" w:rsidRDefault="007E012C" w:rsidP="007E012C">
      <w:pPr>
        <w:pStyle w:val="Heading4"/>
      </w:pPr>
      <w:r>
        <w:t xml:space="preserve">H-1Bs are </w:t>
      </w:r>
      <w:r w:rsidR="00BD2288">
        <w:t xml:space="preserve">net beneficial for Americans---they </w:t>
      </w:r>
      <w:r w:rsidR="00BD2288">
        <w:rPr>
          <w:u w:val="single"/>
        </w:rPr>
        <w:t>increase</w:t>
      </w:r>
      <w:r w:rsidR="00BD2288">
        <w:t xml:space="preserve"> total employment at individual companies and they produce wage gains for American workers---there is </w:t>
      </w:r>
      <w:r w:rsidR="00BD2288">
        <w:rPr>
          <w:u w:val="single"/>
        </w:rPr>
        <w:t>zero evidence</w:t>
      </w:r>
      <w:r w:rsidR="00BD2288">
        <w:t xml:space="preserve"> to support their position---that’s </w:t>
      </w:r>
      <w:proofErr w:type="spellStart"/>
      <w:r w:rsidR="00BD2288">
        <w:t>Malshe</w:t>
      </w:r>
      <w:proofErr w:type="spellEnd"/>
    </w:p>
    <w:p w14:paraId="6C731E87" w14:textId="77777777" w:rsidR="00F32FBE" w:rsidRPr="00B8676A" w:rsidRDefault="00F32FBE" w:rsidP="00F32FBE">
      <w:pPr>
        <w:pStyle w:val="Heading4"/>
        <w:rPr>
          <w:rFonts w:cs="Times New Roman"/>
        </w:rPr>
      </w:pPr>
      <w:r w:rsidRPr="00B8676A">
        <w:rPr>
          <w:rFonts w:cs="Times New Roman"/>
        </w:rPr>
        <w:t xml:space="preserve">H-1B workers have </w:t>
      </w:r>
      <w:r w:rsidRPr="00B8676A">
        <w:rPr>
          <w:rFonts w:cs="Times New Roman"/>
          <w:u w:val="single"/>
        </w:rPr>
        <w:t>zero effect</w:t>
      </w:r>
      <w:r w:rsidRPr="00B8676A">
        <w:rPr>
          <w:rFonts w:cs="Times New Roman"/>
        </w:rPr>
        <w:t xml:space="preserve"> on overall wages or labor availability---they’re </w:t>
      </w:r>
      <w:r w:rsidRPr="00B8676A">
        <w:rPr>
          <w:rFonts w:cs="Times New Roman"/>
          <w:u w:val="single"/>
        </w:rPr>
        <w:t>only capable</w:t>
      </w:r>
      <w:r w:rsidRPr="00B8676A">
        <w:rPr>
          <w:rFonts w:cs="Times New Roman"/>
        </w:rPr>
        <w:t xml:space="preserve"> of increasing wages and job creation</w:t>
      </w:r>
    </w:p>
    <w:p w14:paraId="17670C1E" w14:textId="77777777" w:rsidR="00F32FBE" w:rsidRPr="00B8676A" w:rsidRDefault="00F32FBE" w:rsidP="00F32FBE">
      <w:r w:rsidRPr="00B8676A">
        <w:t xml:space="preserve">Peter H. </w:t>
      </w:r>
      <w:r w:rsidRPr="00B8676A">
        <w:rPr>
          <w:rStyle w:val="Style13ptBold"/>
        </w:rPr>
        <w:t>Schuck 10</w:t>
      </w:r>
      <w:r w:rsidRPr="00B8676A">
        <w:t xml:space="preserve">, Simeon E. Baldwin Professor of Law at Yale University and a visiting professor at New York University School of Law, “Making the Case for Changing U.S. Policy Regarding Highly Skilled Immigrants,” November 2010, 38 Fordham </w:t>
      </w:r>
      <w:proofErr w:type="spellStart"/>
      <w:r w:rsidRPr="00B8676A">
        <w:t>Urb</w:t>
      </w:r>
      <w:proofErr w:type="spellEnd"/>
      <w:r w:rsidRPr="00B8676A">
        <w:t>. L.J. 327</w:t>
      </w:r>
    </w:p>
    <w:p w14:paraId="2F65B8E6" w14:textId="68CC650A" w:rsidR="00F32FBE" w:rsidRPr="00F32FBE" w:rsidRDefault="00F32FBE" w:rsidP="00F32FBE">
      <w:pPr>
        <w:rPr>
          <w:sz w:val="16"/>
        </w:rPr>
      </w:pPr>
      <w:r w:rsidRPr="00B8676A">
        <w:rPr>
          <w:rStyle w:val="StyleUnderline"/>
          <w:highlight w:val="yellow"/>
        </w:rPr>
        <w:t>Some</w:t>
      </w:r>
      <w:r w:rsidRPr="00B8676A">
        <w:rPr>
          <w:rStyle w:val="StyleUnderline"/>
        </w:rPr>
        <w:t xml:space="preserve"> also </w:t>
      </w:r>
      <w:r w:rsidRPr="00B8676A">
        <w:rPr>
          <w:rStyle w:val="StyleUnderline"/>
          <w:highlight w:val="yellow"/>
        </w:rPr>
        <w:t>argue</w:t>
      </w:r>
      <w:r w:rsidRPr="00B8676A">
        <w:rPr>
          <w:rStyle w:val="StyleUnderline"/>
        </w:rPr>
        <w:t xml:space="preserve"> that </w:t>
      </w:r>
      <w:r w:rsidRPr="00B8676A">
        <w:rPr>
          <w:rStyle w:val="StyleUnderline"/>
          <w:highlight w:val="yellow"/>
        </w:rPr>
        <w:t>the H-1B</w:t>
      </w:r>
      <w:r w:rsidRPr="00B8676A">
        <w:rPr>
          <w:rStyle w:val="StyleUnderline"/>
        </w:rPr>
        <w:t xml:space="preserve"> program </w:t>
      </w:r>
      <w:r w:rsidRPr="00B8676A">
        <w:rPr>
          <w:rStyle w:val="StyleUnderline"/>
          <w:highlight w:val="yellow"/>
        </w:rPr>
        <w:t>depresses wages by providing "cheap labor</w:t>
      </w:r>
      <w:r w:rsidRPr="00B8676A">
        <w:rPr>
          <w:sz w:val="16"/>
        </w:rPr>
        <w:t xml:space="preserve">" that reduces compensation for native-workers in the same jobs. 91 They also contend that holders of H-1B visas take jobs from American [*345] citizens, 92 even though </w:t>
      </w:r>
      <w:r w:rsidRPr="00B8676A">
        <w:rPr>
          <w:rStyle w:val="StyleUnderline"/>
        </w:rPr>
        <w:t xml:space="preserve">new </w:t>
      </w:r>
      <w:r w:rsidRPr="00B8676A">
        <w:rPr>
          <w:rStyle w:val="StyleUnderline"/>
          <w:highlight w:val="yellow"/>
        </w:rPr>
        <w:t>H-1B</w:t>
      </w:r>
      <w:r w:rsidRPr="00B8676A">
        <w:rPr>
          <w:rStyle w:val="StyleUnderline"/>
        </w:rPr>
        <w:t xml:space="preserve"> visa </w:t>
      </w:r>
      <w:r w:rsidRPr="00B8676A">
        <w:rPr>
          <w:rStyle w:val="StyleUnderline"/>
          <w:highlight w:val="yellow"/>
        </w:rPr>
        <w:t>holders constitute</w:t>
      </w:r>
      <w:r w:rsidRPr="00B8676A">
        <w:rPr>
          <w:rStyle w:val="StyleUnderline"/>
        </w:rPr>
        <w:t xml:space="preserve"> only </w:t>
      </w:r>
      <w:r w:rsidRPr="00B8676A">
        <w:rPr>
          <w:rStyle w:val="Emphasis"/>
          <w:highlight w:val="yellow"/>
        </w:rPr>
        <w:t>0.06% of a civilian workforce of 154 million</w:t>
      </w:r>
      <w:r w:rsidRPr="00B8676A">
        <w:rPr>
          <w:sz w:val="16"/>
        </w:rPr>
        <w:t xml:space="preserve">. 93 Over six years and assuming efficient visa processing, there would be approximately 510,000 workers in the United States on H-1B visas at any given time - only about 0.3% of the U.S. civilian workforce. Consequently, </w:t>
      </w:r>
      <w:r w:rsidRPr="00B8676A">
        <w:rPr>
          <w:rStyle w:val="StyleUnderline"/>
          <w:highlight w:val="yellow"/>
        </w:rPr>
        <w:t>the</w:t>
      </w:r>
      <w:r w:rsidRPr="00B8676A">
        <w:rPr>
          <w:rStyle w:val="StyleUnderline"/>
        </w:rPr>
        <w:t xml:space="preserve"> direct </w:t>
      </w:r>
      <w:r w:rsidRPr="00B8676A">
        <w:rPr>
          <w:rStyle w:val="StyleUnderline"/>
          <w:highlight w:val="yellow"/>
        </w:rPr>
        <w:t>impact of H-1B</w:t>
      </w:r>
      <w:r w:rsidRPr="00B8676A">
        <w:rPr>
          <w:rStyle w:val="StyleUnderline"/>
        </w:rPr>
        <w:t xml:space="preserve"> visa </w:t>
      </w:r>
      <w:r w:rsidRPr="00B8676A">
        <w:rPr>
          <w:rStyle w:val="StyleUnderline"/>
          <w:highlight w:val="yellow"/>
        </w:rPr>
        <w:t>holders on the</w:t>
      </w:r>
      <w:r w:rsidRPr="00B8676A">
        <w:rPr>
          <w:rStyle w:val="StyleUnderline"/>
        </w:rPr>
        <w:t xml:space="preserve"> overall </w:t>
      </w:r>
      <w:r w:rsidRPr="00B8676A">
        <w:rPr>
          <w:rStyle w:val="StyleUnderline"/>
          <w:highlight w:val="yellow"/>
        </w:rPr>
        <w:t xml:space="preserve">civilian workforce is </w:t>
      </w:r>
      <w:r w:rsidRPr="00B8676A">
        <w:rPr>
          <w:rStyle w:val="Emphasis"/>
          <w:highlight w:val="yellow"/>
        </w:rPr>
        <w:t>negligible</w:t>
      </w:r>
      <w:r w:rsidRPr="00B8676A">
        <w:rPr>
          <w:sz w:val="16"/>
        </w:rPr>
        <w:t xml:space="preserve">. Indeed, </w:t>
      </w:r>
      <w:r w:rsidRPr="00B8676A">
        <w:rPr>
          <w:rStyle w:val="StyleUnderline"/>
          <w:highlight w:val="yellow"/>
        </w:rPr>
        <w:t>these</w:t>
      </w:r>
      <w:r w:rsidRPr="00B8676A">
        <w:rPr>
          <w:rStyle w:val="StyleUnderline"/>
        </w:rPr>
        <w:t xml:space="preserve"> visas </w:t>
      </w:r>
      <w:r w:rsidRPr="00B8676A">
        <w:rPr>
          <w:rStyle w:val="StyleUnderline"/>
          <w:highlight w:val="yellow"/>
        </w:rPr>
        <w:t xml:space="preserve">may actually </w:t>
      </w:r>
      <w:r w:rsidRPr="00B8676A">
        <w:rPr>
          <w:rStyle w:val="Emphasis"/>
          <w:highlight w:val="yellow"/>
        </w:rPr>
        <w:t>create more jobs</w:t>
      </w:r>
      <w:r w:rsidRPr="00B8676A">
        <w:rPr>
          <w:sz w:val="16"/>
        </w:rPr>
        <w:t xml:space="preserve">, as studies and commentaries report that </w:t>
      </w:r>
      <w:r w:rsidRPr="00B8676A">
        <w:rPr>
          <w:rStyle w:val="StyleUnderline"/>
          <w:highlight w:val="yellow"/>
        </w:rPr>
        <w:t xml:space="preserve">employers hire an </w:t>
      </w:r>
      <w:r w:rsidRPr="00B8676A">
        <w:rPr>
          <w:rStyle w:val="Emphasis"/>
          <w:highlight w:val="yellow"/>
        </w:rPr>
        <w:t>additional four or five people</w:t>
      </w:r>
      <w:r w:rsidRPr="00B8676A">
        <w:rPr>
          <w:rStyle w:val="StyleUnderline"/>
          <w:highlight w:val="yellow"/>
        </w:rPr>
        <w:t xml:space="preserve"> for each H-1B worker</w:t>
      </w:r>
      <w:r w:rsidRPr="00B8676A">
        <w:rPr>
          <w:rStyle w:val="StyleUnderline"/>
        </w:rPr>
        <w:t xml:space="preserve"> they hire.</w:t>
      </w:r>
      <w:r w:rsidRPr="00B8676A">
        <w:rPr>
          <w:sz w:val="16"/>
        </w:rPr>
        <w:t xml:space="preserve"> 94</w:t>
      </w:r>
    </w:p>
    <w:p w14:paraId="784F1B4A" w14:textId="496CC27B" w:rsidR="00A910E1" w:rsidRDefault="00A910E1" w:rsidP="00A910E1">
      <w:pPr>
        <w:pStyle w:val="Heading3"/>
      </w:pPr>
      <w:r>
        <w:lastRenderedPageBreak/>
        <w:t xml:space="preserve">AT: H-1Bs Bad---Job </w:t>
      </w:r>
      <w:proofErr w:type="spellStart"/>
      <w:r>
        <w:t>Crowdout</w:t>
      </w:r>
      <w:proofErr w:type="spellEnd"/>
      <w:r>
        <w:t>/Wage Depression---1AR</w:t>
      </w:r>
    </w:p>
    <w:p w14:paraId="49B56163" w14:textId="77777777" w:rsidR="007E012C" w:rsidRPr="00B8676A" w:rsidRDefault="007E012C" w:rsidP="007E012C">
      <w:pPr>
        <w:pStyle w:val="Heading4"/>
        <w:rPr>
          <w:rFonts w:cs="Times New Roman"/>
        </w:rPr>
      </w:pPr>
      <w:r w:rsidRPr="00B8676A">
        <w:rPr>
          <w:rFonts w:cs="Times New Roman"/>
        </w:rPr>
        <w:t xml:space="preserve">Data disproves their argument---companies hire H-1B workers at the </w:t>
      </w:r>
      <w:r w:rsidRPr="00B8676A">
        <w:rPr>
          <w:rFonts w:cs="Times New Roman"/>
          <w:u w:val="single"/>
        </w:rPr>
        <w:t>same time</w:t>
      </w:r>
      <w:r w:rsidRPr="00B8676A">
        <w:rPr>
          <w:rFonts w:cs="Times New Roman"/>
        </w:rPr>
        <w:t xml:space="preserve"> that they give more jobs to Americans</w:t>
      </w:r>
    </w:p>
    <w:p w14:paraId="4E65E71C" w14:textId="77777777" w:rsidR="007E012C" w:rsidRPr="00B8676A" w:rsidRDefault="007E012C" w:rsidP="007E012C">
      <w:r w:rsidRPr="00B8676A">
        <w:t xml:space="preserve">David </w:t>
      </w:r>
      <w:r w:rsidRPr="00B8676A">
        <w:rPr>
          <w:rStyle w:val="Style13ptBold"/>
        </w:rPr>
        <w:t>Bier 15</w:t>
      </w:r>
      <w:r w:rsidRPr="00B8676A">
        <w:t xml:space="preserve">, immigration policy analyst at the </w:t>
      </w:r>
      <w:proofErr w:type="spellStart"/>
      <w:r w:rsidRPr="00B8676A">
        <w:t>Niskanen</w:t>
      </w:r>
      <w:proofErr w:type="spellEnd"/>
      <w:r w:rsidRPr="00B8676A">
        <w:t xml:space="preserve"> Center, “H-1Bs Don’t Replace U.S. Workers,” 4/6/15, https://niskanencenter.org/wp-content/uploads/2015/04/NiskanenH1BsDontReplaceUSWorkers.pdf </w:t>
      </w:r>
    </w:p>
    <w:p w14:paraId="365FF656" w14:textId="77777777" w:rsidR="007E012C" w:rsidRPr="00B8676A" w:rsidRDefault="007E012C" w:rsidP="007E012C">
      <w:pPr>
        <w:rPr>
          <w:sz w:val="16"/>
        </w:rPr>
      </w:pPr>
      <w:r w:rsidRPr="00B8676A">
        <w:rPr>
          <w:rStyle w:val="StyleUnderline"/>
        </w:rPr>
        <w:t>Opponents of the H-1B high-skilled work visa argue that businesses use it primarily to replace American workers with cheaper foreign substitutes</w:t>
      </w:r>
      <w:r w:rsidRPr="00B8676A">
        <w:rPr>
          <w:sz w:val="16"/>
        </w:rPr>
        <w:t xml:space="preserve">, taking jobs from native-born workers and undercutting their wages. </w:t>
      </w:r>
      <w:r w:rsidRPr="00B8676A">
        <w:rPr>
          <w:rStyle w:val="Emphasis"/>
        </w:rPr>
        <w:t xml:space="preserve">But </w:t>
      </w:r>
      <w:r w:rsidRPr="00B8676A">
        <w:rPr>
          <w:rStyle w:val="Emphasis"/>
          <w:highlight w:val="yellow"/>
        </w:rPr>
        <w:t>the data show</w:t>
      </w:r>
      <w:r w:rsidRPr="00B8676A">
        <w:rPr>
          <w:sz w:val="16"/>
        </w:rPr>
        <w:t xml:space="preserve"> that over the last decade, </w:t>
      </w:r>
      <w:r w:rsidRPr="00B8676A">
        <w:rPr>
          <w:rStyle w:val="StyleUnderline"/>
        </w:rPr>
        <w:t xml:space="preserve">as businesses have requested more </w:t>
      </w:r>
      <w:r w:rsidRPr="00B8676A">
        <w:rPr>
          <w:rStyle w:val="StyleUnderline"/>
          <w:highlight w:val="yellow"/>
        </w:rPr>
        <w:t>H-1Bs</w:t>
      </w:r>
      <w:r w:rsidRPr="00B8676A">
        <w:rPr>
          <w:rStyle w:val="StyleUnderline"/>
        </w:rPr>
        <w:t xml:space="preserve">, they also </w:t>
      </w:r>
      <w:r w:rsidRPr="00B8676A">
        <w:rPr>
          <w:rStyle w:val="Emphasis"/>
          <w:highlight w:val="yellow"/>
        </w:rPr>
        <w:t>expanded jobs for Americans</w:t>
      </w:r>
      <w:r w:rsidRPr="00B8676A">
        <w:rPr>
          <w:sz w:val="16"/>
        </w:rPr>
        <w:t>.</w:t>
      </w:r>
    </w:p>
    <w:p w14:paraId="1A7A20EE" w14:textId="77777777" w:rsidR="007E012C" w:rsidRPr="00B8676A" w:rsidRDefault="007E012C" w:rsidP="007E012C">
      <w:pPr>
        <w:rPr>
          <w:sz w:val="16"/>
        </w:rPr>
      </w:pPr>
      <w:r w:rsidRPr="00B8676A">
        <w:rPr>
          <w:sz w:val="16"/>
        </w:rPr>
        <w:t xml:space="preserve">If H-1Bs were primarily cheaper substitutes for American labor, the pace of H-1B requests—measured by the length of time before the cap on visas is reached—should rise when unemployment rises, as employers look to cut labor costs by laying off workers. But since 2003, we see the opposite: </w:t>
      </w:r>
      <w:r w:rsidRPr="00B8676A">
        <w:rPr>
          <w:rStyle w:val="Emphasis"/>
          <w:highlight w:val="yellow"/>
        </w:rPr>
        <w:t>H-1B requests rise as unemployment falls</w:t>
      </w:r>
      <w:r w:rsidRPr="00B8676A">
        <w:rPr>
          <w:sz w:val="16"/>
        </w:rPr>
        <w:t xml:space="preserve">. For every one percent increase in unemployment for workers with computer and tech expertise, who represent two-thirds of all H-1Bs, it takes an additional three months to reach the visa cap. In other words, </w:t>
      </w:r>
      <w:r w:rsidRPr="00B8676A">
        <w:rPr>
          <w:rStyle w:val="Emphasis"/>
          <w:highlight w:val="yellow"/>
        </w:rPr>
        <w:t>companies use H-1Bs to grow, not</w:t>
      </w:r>
      <w:r w:rsidRPr="00B8676A">
        <w:rPr>
          <w:rStyle w:val="Emphasis"/>
        </w:rPr>
        <w:t xml:space="preserve"> to </w:t>
      </w:r>
      <w:r w:rsidRPr="00B8676A">
        <w:rPr>
          <w:rStyle w:val="Emphasis"/>
          <w:highlight w:val="yellow"/>
        </w:rPr>
        <w:t>downsize</w:t>
      </w:r>
      <w:r w:rsidRPr="00B8676A">
        <w:rPr>
          <w:rStyle w:val="Emphasis"/>
        </w:rPr>
        <w:t>.</w:t>
      </w:r>
    </w:p>
    <w:p w14:paraId="6C6DC1EC" w14:textId="7CD194D5" w:rsidR="007E012C" w:rsidRPr="007E012C" w:rsidRDefault="007E012C" w:rsidP="007E012C">
      <w:pPr>
        <w:rPr>
          <w:sz w:val="16"/>
        </w:rPr>
      </w:pPr>
      <w:r w:rsidRPr="00B8676A">
        <w:rPr>
          <w:sz w:val="16"/>
        </w:rPr>
        <w:t xml:space="preserve">Moreover, </w:t>
      </w:r>
      <w:r w:rsidRPr="00B8676A">
        <w:rPr>
          <w:rStyle w:val="StyleUnderline"/>
          <w:highlight w:val="yellow"/>
        </w:rPr>
        <w:t>the entrance of a single foreign</w:t>
      </w:r>
      <w:r w:rsidRPr="00B8676A">
        <w:rPr>
          <w:rStyle w:val="StyleUnderline"/>
        </w:rPr>
        <w:t xml:space="preserve">-born </w:t>
      </w:r>
      <w:r w:rsidRPr="00B8676A">
        <w:rPr>
          <w:rStyle w:val="StyleUnderline"/>
          <w:highlight w:val="yellow"/>
        </w:rPr>
        <w:t>worker</w:t>
      </w:r>
      <w:r w:rsidRPr="00B8676A">
        <w:rPr>
          <w:rStyle w:val="StyleUnderline"/>
        </w:rPr>
        <w:t xml:space="preserve"> into the top H-1B fields</w:t>
      </w:r>
      <w:r w:rsidRPr="00B8676A">
        <w:rPr>
          <w:sz w:val="16"/>
        </w:rPr>
        <w:t>— engineering and computer-related fields—</w:t>
      </w:r>
      <w:r w:rsidRPr="00B8676A">
        <w:rPr>
          <w:rStyle w:val="StyleUnderline"/>
          <w:highlight w:val="yellow"/>
        </w:rPr>
        <w:t>is associated with an increase</w:t>
      </w:r>
      <w:r w:rsidRPr="00B8676A">
        <w:rPr>
          <w:rStyle w:val="StyleUnderline"/>
        </w:rPr>
        <w:t xml:space="preserve"> </w:t>
      </w:r>
      <w:r w:rsidRPr="00B8676A">
        <w:rPr>
          <w:rStyle w:val="StyleUnderline"/>
          <w:highlight w:val="yellow"/>
        </w:rPr>
        <w:t>of</w:t>
      </w:r>
      <w:r w:rsidRPr="00B8676A">
        <w:rPr>
          <w:rStyle w:val="StyleUnderline"/>
        </w:rPr>
        <w:t xml:space="preserve"> nearly </w:t>
      </w:r>
      <w:r w:rsidRPr="00B8676A">
        <w:rPr>
          <w:rStyle w:val="StyleUnderline"/>
          <w:highlight w:val="yellow"/>
        </w:rPr>
        <w:t>two</w:t>
      </w:r>
      <w:r w:rsidRPr="00B8676A">
        <w:rPr>
          <w:rStyle w:val="StyleUnderline"/>
        </w:rPr>
        <w:t xml:space="preserve"> new </w:t>
      </w:r>
      <w:r w:rsidRPr="00B8676A">
        <w:rPr>
          <w:rStyle w:val="StyleUnderline"/>
          <w:highlight w:val="yellow"/>
        </w:rPr>
        <w:t>jobs overall</w:t>
      </w:r>
      <w:r w:rsidRPr="00B8676A">
        <w:rPr>
          <w:rStyle w:val="StyleUnderline"/>
        </w:rPr>
        <w:t xml:space="preserve"> in those industries</w:t>
      </w:r>
      <w:r w:rsidRPr="00B8676A">
        <w:rPr>
          <w:sz w:val="16"/>
        </w:rPr>
        <w:t xml:space="preserve">. Despite a 50 percent rise in the number of foreign workers, </w:t>
      </w:r>
      <w:r w:rsidRPr="00B8676A">
        <w:rPr>
          <w:rStyle w:val="Emphasis"/>
          <w:highlight w:val="yellow"/>
        </w:rPr>
        <w:t>wages in H-1B fields</w:t>
      </w:r>
      <w:r w:rsidRPr="00B8676A">
        <w:rPr>
          <w:rStyle w:val="Emphasis"/>
        </w:rPr>
        <w:t xml:space="preserve"> continue to </w:t>
      </w:r>
      <w:r w:rsidRPr="00B8676A">
        <w:rPr>
          <w:rStyle w:val="Emphasis"/>
          <w:highlight w:val="yellow"/>
        </w:rPr>
        <w:t>rise</w:t>
      </w:r>
      <w:r w:rsidRPr="00B8676A">
        <w:rPr>
          <w:rStyle w:val="StyleUnderline"/>
        </w:rPr>
        <w:t xml:space="preserve">. </w:t>
      </w:r>
      <w:r w:rsidRPr="00B8676A">
        <w:rPr>
          <w:rStyle w:val="StyleUnderline"/>
          <w:highlight w:val="yellow"/>
        </w:rPr>
        <w:t>These workers have proven</w:t>
      </w:r>
      <w:r w:rsidRPr="00B8676A">
        <w:rPr>
          <w:rStyle w:val="StyleUnderline"/>
        </w:rPr>
        <w:t xml:space="preserve"> themselves </w:t>
      </w:r>
      <w:r w:rsidRPr="00B8676A">
        <w:rPr>
          <w:rStyle w:val="Emphasis"/>
          <w:highlight w:val="yellow"/>
        </w:rPr>
        <w:t>crucial to</w:t>
      </w:r>
      <w:r w:rsidRPr="00B8676A">
        <w:rPr>
          <w:rStyle w:val="Emphasis"/>
        </w:rPr>
        <w:t xml:space="preserve"> America’s economic </w:t>
      </w:r>
      <w:r w:rsidRPr="00B8676A">
        <w:rPr>
          <w:rStyle w:val="Emphasis"/>
          <w:highlight w:val="yellow"/>
        </w:rPr>
        <w:t>growth</w:t>
      </w:r>
      <w:r w:rsidRPr="00B8676A">
        <w:rPr>
          <w:rStyle w:val="StyleUnderline"/>
        </w:rPr>
        <w:t xml:space="preserve"> and technological success</w:t>
      </w:r>
      <w:r w:rsidRPr="00B8676A">
        <w:rPr>
          <w:sz w:val="16"/>
        </w:rPr>
        <w:t>. Rather than gutting the H-1B program, Congress should remove the arbitrary cap on visas and allow workers to legally change jobs without being deported. This is a better way to address rare cases in which H-1B workers are mistreated or paid below market wages, while increasing freedom and flexibility for both businesses and workers.</w:t>
      </w:r>
    </w:p>
    <w:p w14:paraId="0EBA24BC" w14:textId="77777777" w:rsidR="00A910E1" w:rsidRPr="00B8676A" w:rsidRDefault="00A910E1" w:rsidP="00A910E1">
      <w:pPr>
        <w:pStyle w:val="Heading4"/>
        <w:rPr>
          <w:rFonts w:cs="Times New Roman"/>
          <w:u w:val="single"/>
        </w:rPr>
      </w:pPr>
      <w:r w:rsidRPr="00B8676A">
        <w:rPr>
          <w:rFonts w:cs="Times New Roman"/>
        </w:rPr>
        <w:t xml:space="preserve">H-1B requests occur at the same time as overall employment increases, so employers aren’t using foreign workers to lower wages but rather </w:t>
      </w:r>
      <w:r w:rsidRPr="00B8676A">
        <w:rPr>
          <w:rFonts w:cs="Times New Roman"/>
          <w:u w:val="single"/>
        </w:rPr>
        <w:t>increase them</w:t>
      </w:r>
    </w:p>
    <w:p w14:paraId="1620047C" w14:textId="77777777" w:rsidR="00A910E1" w:rsidRPr="00B8676A" w:rsidRDefault="00A910E1" w:rsidP="00A910E1">
      <w:r w:rsidRPr="00B8676A">
        <w:t xml:space="preserve">David </w:t>
      </w:r>
      <w:r w:rsidRPr="00B8676A">
        <w:rPr>
          <w:rStyle w:val="Style13ptBold"/>
        </w:rPr>
        <w:t>Bier 15</w:t>
      </w:r>
      <w:r w:rsidRPr="00B8676A">
        <w:t xml:space="preserve">, immigration policy analyst at the </w:t>
      </w:r>
      <w:proofErr w:type="spellStart"/>
      <w:r w:rsidRPr="00B8676A">
        <w:t>Niskanen</w:t>
      </w:r>
      <w:proofErr w:type="spellEnd"/>
      <w:r w:rsidRPr="00B8676A">
        <w:t xml:space="preserve"> Center, “H-1Bs Don’t Replace U.S. Workers,” 4/6/15, https://niskanencenter.org/wp-content/uploads/2015/04/NiskanenH1BsDontReplaceUSWorkers.pdf </w:t>
      </w:r>
    </w:p>
    <w:p w14:paraId="6558C7C3" w14:textId="77777777" w:rsidR="00A910E1" w:rsidRPr="00B8676A" w:rsidRDefault="00A910E1" w:rsidP="00A910E1">
      <w:pPr>
        <w:rPr>
          <w:sz w:val="16"/>
        </w:rPr>
      </w:pPr>
      <w:r w:rsidRPr="00B8676A">
        <w:rPr>
          <w:rStyle w:val="StyleUnderline"/>
          <w:highlight w:val="yellow"/>
        </w:rPr>
        <w:t>If employers were turning to H-1Bs to cut</w:t>
      </w:r>
      <w:r w:rsidRPr="00B8676A">
        <w:rPr>
          <w:rStyle w:val="StyleUnderline"/>
        </w:rPr>
        <w:t xml:space="preserve"> labor </w:t>
      </w:r>
      <w:r w:rsidRPr="00B8676A">
        <w:rPr>
          <w:rStyle w:val="StyleUnderline"/>
          <w:highlight w:val="yellow"/>
        </w:rPr>
        <w:t>costs, we would expect petitions to rise</w:t>
      </w:r>
      <w:r w:rsidRPr="00B8676A">
        <w:rPr>
          <w:rStyle w:val="StyleUnderline"/>
        </w:rPr>
        <w:t xml:space="preserve"> during times </w:t>
      </w:r>
      <w:r w:rsidRPr="00B8676A">
        <w:rPr>
          <w:rStyle w:val="StyleUnderline"/>
          <w:highlight w:val="yellow"/>
        </w:rPr>
        <w:t>when employers are laying off</w:t>
      </w:r>
      <w:r w:rsidRPr="00B8676A">
        <w:rPr>
          <w:rStyle w:val="StyleUnderline"/>
        </w:rPr>
        <w:t xml:space="preserve"> experts</w:t>
      </w:r>
      <w:r w:rsidRPr="00B8676A">
        <w:rPr>
          <w:sz w:val="16"/>
        </w:rPr>
        <w:t xml:space="preserve"> in computer and mathematical fields, which include 60 percent of H-1Bs.9 This classification includes computer and information scientists, computer systems analysts, software and web developers, computer programmers, actuaries, and other similar positions.10 It excludes positions at tech companies that do not involve mathematics or computer expertise.</w:t>
      </w:r>
    </w:p>
    <w:p w14:paraId="19F45EF5" w14:textId="77777777" w:rsidR="00A910E1" w:rsidRPr="00B8676A" w:rsidRDefault="00A910E1" w:rsidP="00A910E1">
      <w:pPr>
        <w:rPr>
          <w:sz w:val="16"/>
        </w:rPr>
      </w:pPr>
      <w:r w:rsidRPr="00B8676A">
        <w:rPr>
          <w:sz w:val="16"/>
        </w:rPr>
        <w:t xml:space="preserve">Chart 1 compares the unemployment rate in these occupations to the pace of H-1B applications, as measured by the number of months before the cap on visas was reached. If the H-1B opponents’ theory is correct, we would predict that the cap would be reached faster as the unemployment rate increases when companies are looking to cut back on labor costs. But </w:t>
      </w:r>
      <w:r w:rsidRPr="00B8676A">
        <w:rPr>
          <w:rStyle w:val="Emphasis"/>
          <w:highlight w:val="yellow"/>
        </w:rPr>
        <w:t>the opposite is true</w:t>
      </w:r>
      <w:r w:rsidRPr="00B8676A">
        <w:rPr>
          <w:rStyle w:val="StyleUnderline"/>
          <w:highlight w:val="yellow"/>
        </w:rPr>
        <w:t>. When companies</w:t>
      </w:r>
      <w:r w:rsidRPr="00B8676A">
        <w:rPr>
          <w:rStyle w:val="StyleUnderline"/>
        </w:rPr>
        <w:t xml:space="preserve"> begin to </w:t>
      </w:r>
      <w:r w:rsidRPr="00B8676A">
        <w:rPr>
          <w:rStyle w:val="StyleUnderline"/>
          <w:highlight w:val="yellow"/>
        </w:rPr>
        <w:t>shed workers, they</w:t>
      </w:r>
      <w:r w:rsidRPr="00B8676A">
        <w:rPr>
          <w:rStyle w:val="StyleUnderline"/>
        </w:rPr>
        <w:t xml:space="preserve"> also </w:t>
      </w:r>
      <w:r w:rsidRPr="00B8676A">
        <w:rPr>
          <w:rStyle w:val="StyleUnderline"/>
          <w:highlight w:val="yellow"/>
        </w:rPr>
        <w:t>decrease their requests for H-1Bs</w:t>
      </w:r>
      <w:r w:rsidRPr="00B8676A">
        <w:rPr>
          <w:sz w:val="16"/>
          <w:highlight w:val="yellow"/>
        </w:rPr>
        <w:t>.</w:t>
      </w:r>
      <w:r w:rsidRPr="00B8676A">
        <w:rPr>
          <w:sz w:val="16"/>
        </w:rPr>
        <w:t xml:space="preserve"> </w:t>
      </w:r>
    </w:p>
    <w:p w14:paraId="4EEB8BAF" w14:textId="77777777" w:rsidR="00A910E1" w:rsidRPr="00B8676A" w:rsidRDefault="00A910E1" w:rsidP="00A910E1">
      <w:pPr>
        <w:rPr>
          <w:sz w:val="16"/>
        </w:rPr>
      </w:pPr>
      <w:r w:rsidRPr="00B8676A">
        <w:rPr>
          <w:sz w:val="16"/>
        </w:rPr>
        <w:t xml:space="preserve">Since 2003, when the base cap on H-1B visas was cut from 195,000 to 65,000 visas,11 </w:t>
      </w:r>
      <w:r w:rsidRPr="00B8676A">
        <w:rPr>
          <w:rStyle w:val="StyleUnderline"/>
          <w:highlight w:val="yellow"/>
        </w:rPr>
        <w:t xml:space="preserve">there has been a strong correlation between a </w:t>
      </w:r>
      <w:r w:rsidRPr="00B8676A">
        <w:rPr>
          <w:rStyle w:val="Emphasis"/>
          <w:highlight w:val="yellow"/>
        </w:rPr>
        <w:t>lower unemployment</w:t>
      </w:r>
      <w:r w:rsidRPr="00B8676A">
        <w:rPr>
          <w:rStyle w:val="Emphasis"/>
        </w:rPr>
        <w:t xml:space="preserve"> </w:t>
      </w:r>
      <w:r w:rsidRPr="00B8676A">
        <w:rPr>
          <w:rStyle w:val="Emphasis"/>
          <w:highlight w:val="yellow"/>
        </w:rPr>
        <w:t>rate</w:t>
      </w:r>
      <w:r w:rsidRPr="00B8676A">
        <w:rPr>
          <w:rStyle w:val="StyleUnderline"/>
          <w:highlight w:val="yellow"/>
        </w:rPr>
        <w:t xml:space="preserve"> for computer</w:t>
      </w:r>
      <w:r w:rsidRPr="00B8676A">
        <w:rPr>
          <w:rStyle w:val="StyleUnderline"/>
        </w:rPr>
        <w:t xml:space="preserve"> and mathematical </w:t>
      </w:r>
      <w:r w:rsidRPr="00B8676A">
        <w:rPr>
          <w:rStyle w:val="StyleUnderline"/>
          <w:highlight w:val="yellow"/>
        </w:rPr>
        <w:t>occupations and</w:t>
      </w:r>
      <w:r w:rsidRPr="00B8676A">
        <w:rPr>
          <w:rStyle w:val="StyleUnderline"/>
        </w:rPr>
        <w:t xml:space="preserve"> a </w:t>
      </w:r>
      <w:r w:rsidRPr="00B8676A">
        <w:rPr>
          <w:rStyle w:val="Emphasis"/>
          <w:highlight w:val="yellow"/>
        </w:rPr>
        <w:t>faster</w:t>
      </w:r>
      <w:r w:rsidRPr="00B8676A">
        <w:rPr>
          <w:rStyle w:val="Emphasis"/>
        </w:rPr>
        <w:t xml:space="preserve"> pace for </w:t>
      </w:r>
      <w:r w:rsidRPr="00B8676A">
        <w:rPr>
          <w:rStyle w:val="Emphasis"/>
          <w:highlight w:val="yellow"/>
        </w:rPr>
        <w:t>H-1B applications</w:t>
      </w:r>
      <w:r w:rsidRPr="00B8676A">
        <w:rPr>
          <w:sz w:val="16"/>
        </w:rPr>
        <w:t>. That is, simply by knowing the unemployment rate for computer jobs, we can predict 80 percent of the variation in the rate of new H-1B visa requests. From 2003 to 2015, a one percent decrease in unemployment in those occupations is associated with a 3.3 month decrease before the H-1B cap is reached.</w:t>
      </w:r>
    </w:p>
    <w:p w14:paraId="3D5A98A2" w14:textId="77777777" w:rsidR="00A910E1" w:rsidRPr="00B8676A" w:rsidRDefault="00A910E1" w:rsidP="00A910E1">
      <w:pPr>
        <w:rPr>
          <w:sz w:val="16"/>
        </w:rPr>
      </w:pPr>
      <w:r w:rsidRPr="00B8676A">
        <w:rPr>
          <w:sz w:val="16"/>
        </w:rPr>
        <w:t xml:space="preserve">The same pattern appears for the second most common H-1B occupation: engineering and architectural jobs. The correlation is lower, as these jobs account for only about 10 percent of H-1B petitions compared to about 60 percent for computer jobs. But again, the data show that </w:t>
      </w:r>
      <w:r w:rsidRPr="00B8676A">
        <w:rPr>
          <w:rStyle w:val="StyleUnderline"/>
        </w:rPr>
        <w:t xml:space="preserve">H-1B </w:t>
      </w:r>
      <w:r w:rsidRPr="00B8676A">
        <w:rPr>
          <w:rStyle w:val="StyleUnderline"/>
        </w:rPr>
        <w:lastRenderedPageBreak/>
        <w:t>petitions fall when unemployment in relevant professions is rising</w:t>
      </w:r>
      <w:r w:rsidRPr="00B8676A">
        <w:rPr>
          <w:sz w:val="16"/>
        </w:rPr>
        <w:t>. The unemployment rate for engineering jobs predicts 33 percent of the variation in the pace of all H-1B applications.</w:t>
      </w:r>
    </w:p>
    <w:p w14:paraId="579E5372" w14:textId="77777777" w:rsidR="00A910E1" w:rsidRPr="00B8676A" w:rsidRDefault="00A910E1" w:rsidP="00A910E1">
      <w:pPr>
        <w:rPr>
          <w:sz w:val="16"/>
        </w:rPr>
      </w:pPr>
      <w:r w:rsidRPr="00B8676A">
        <w:rPr>
          <w:sz w:val="16"/>
        </w:rPr>
        <w:t xml:space="preserve">Opponents of the H-1B could respond that perhaps companies would have hired more American workers if they had no H-1Bs available to them. But </w:t>
      </w:r>
      <w:r w:rsidRPr="00B8676A">
        <w:rPr>
          <w:rStyle w:val="StyleUnderline"/>
        </w:rPr>
        <w:t>if companies were hiring H-1Bs to save money rather than increase production, we would expect to witness</w:t>
      </w:r>
      <w:r w:rsidRPr="00B8676A">
        <w:rPr>
          <w:sz w:val="16"/>
        </w:rPr>
        <w:t xml:space="preserve">, in the aggregate, </w:t>
      </w:r>
      <w:r w:rsidRPr="00B8676A">
        <w:rPr>
          <w:rStyle w:val="StyleUnderline"/>
        </w:rPr>
        <w:t>more H-1B requests at exactly the time that companies are seeking to cut back on labor costs through layoffs when unemployment is rising</w:t>
      </w:r>
      <w:r w:rsidRPr="00B8676A">
        <w:rPr>
          <w:sz w:val="16"/>
        </w:rPr>
        <w:t xml:space="preserve">. The fact that we see the opposite is strong evidence that </w:t>
      </w:r>
      <w:r w:rsidRPr="00B8676A">
        <w:rPr>
          <w:rStyle w:val="Emphasis"/>
          <w:highlight w:val="yellow"/>
        </w:rPr>
        <w:t>companies are not basing their decision to hire H-1Bs on a desire to lower the cost of labor</w:t>
      </w:r>
      <w:r w:rsidRPr="00B8676A">
        <w:rPr>
          <w:sz w:val="16"/>
        </w:rPr>
        <w:t>.</w:t>
      </w:r>
    </w:p>
    <w:p w14:paraId="6FF41906" w14:textId="77777777" w:rsidR="00A910E1" w:rsidRPr="00B8676A" w:rsidRDefault="00A910E1" w:rsidP="00A910E1">
      <w:pPr>
        <w:rPr>
          <w:sz w:val="16"/>
        </w:rPr>
      </w:pPr>
      <w:r w:rsidRPr="00B8676A">
        <w:rPr>
          <w:sz w:val="16"/>
        </w:rPr>
        <w:t xml:space="preserve">The idea that foreign-born H-1Bs are used as cheaper substitutes for American workers is further undercut by the fact that </w:t>
      </w:r>
      <w:r w:rsidRPr="00B8676A">
        <w:rPr>
          <w:rStyle w:val="StyleUnderline"/>
        </w:rPr>
        <w:t>the employment of high-skilled foreign-born workers follows the overall employment trend in those fields</w:t>
      </w:r>
      <w:r w:rsidRPr="00B8676A">
        <w:rPr>
          <w:sz w:val="16"/>
        </w:rPr>
        <w:t xml:space="preserve">. From 2003 to 2013, </w:t>
      </w:r>
      <w:r w:rsidRPr="00B8676A">
        <w:rPr>
          <w:rStyle w:val="StyleUnderline"/>
        </w:rPr>
        <w:t>foreign-born workers in the top H-1B fields</w:t>
      </w:r>
      <w:r w:rsidRPr="00B8676A">
        <w:rPr>
          <w:sz w:val="16"/>
        </w:rPr>
        <w:t>—engineering, architectural, computer, and mathematical occupations—</w:t>
      </w:r>
      <w:r w:rsidRPr="00B8676A">
        <w:rPr>
          <w:rStyle w:val="StyleUnderline"/>
        </w:rPr>
        <w:t xml:space="preserve">had a </w:t>
      </w:r>
      <w:r w:rsidRPr="00B8676A">
        <w:rPr>
          <w:rStyle w:val="Emphasis"/>
        </w:rPr>
        <w:t>strong positive correlation to the overall employment</w:t>
      </w:r>
      <w:r w:rsidRPr="00B8676A">
        <w:rPr>
          <w:rStyle w:val="StyleUnderline"/>
        </w:rPr>
        <w:t xml:space="preserve"> in those fields.</w:t>
      </w:r>
    </w:p>
    <w:p w14:paraId="0270E881" w14:textId="77777777" w:rsidR="00A910E1" w:rsidRPr="00B8676A" w:rsidRDefault="00A910E1" w:rsidP="00A910E1">
      <w:pPr>
        <w:rPr>
          <w:sz w:val="16"/>
        </w:rPr>
      </w:pPr>
      <w:r w:rsidRPr="00B8676A">
        <w:rPr>
          <w:sz w:val="16"/>
        </w:rPr>
        <w:t>As before, companies are not turning to foreign workers when they are laying off Americans and cutting labor costs. By knowing the number of foreign workers employed in the top H-1B fields, we can predict 90 percent of the variation in the overall employment in those fields. The entrance of a single foreign-born worker into the top H1B fields is associated with an increase of nearly two new jobs overall.</w:t>
      </w:r>
    </w:p>
    <w:p w14:paraId="409450F0" w14:textId="77777777" w:rsidR="00A910E1" w:rsidRPr="00B8676A" w:rsidRDefault="00A910E1" w:rsidP="00A910E1">
      <w:pPr>
        <w:rPr>
          <w:sz w:val="16"/>
        </w:rPr>
      </w:pPr>
      <w:r w:rsidRPr="00B8676A">
        <w:rPr>
          <w:sz w:val="16"/>
        </w:rPr>
        <w:t xml:space="preserve">Sen. Sessions has also claimed an association between lower wages and the availability of H-1B visas. In his “Handbook on Immigration for a New Republican Majority,” he wrote of an H-1B increase that its “primary effect would be to deny millions of Americans a shot at a good-paying </w:t>
      </w:r>
      <w:proofErr w:type="gramStart"/>
      <w:r w:rsidRPr="00B8676A">
        <w:rPr>
          <w:sz w:val="16"/>
        </w:rPr>
        <w:t>middle class</w:t>
      </w:r>
      <w:proofErr w:type="gramEnd"/>
      <w:r w:rsidRPr="00B8676A">
        <w:rPr>
          <w:sz w:val="16"/>
        </w:rPr>
        <w:t xml:space="preserve"> job.”12 He cites a claim that “expanded visas for IT personnel during the 1990s has kept average wages flat over the past 16 years.” But </w:t>
      </w:r>
      <w:r w:rsidRPr="00B8676A">
        <w:rPr>
          <w:rStyle w:val="Emphasis"/>
          <w:highlight w:val="yellow"/>
        </w:rPr>
        <w:t>there is no evidence</w:t>
      </w:r>
      <w:r w:rsidRPr="00B8676A">
        <w:rPr>
          <w:rStyle w:val="StyleUnderline"/>
        </w:rPr>
        <w:t xml:space="preserve"> that </w:t>
      </w:r>
      <w:r w:rsidRPr="00B8676A">
        <w:rPr>
          <w:rStyle w:val="StyleUnderline"/>
          <w:highlight w:val="yellow"/>
        </w:rPr>
        <w:t>foreign-born</w:t>
      </w:r>
      <w:r w:rsidRPr="00B8676A">
        <w:rPr>
          <w:rStyle w:val="StyleUnderline"/>
        </w:rPr>
        <w:t xml:space="preserve"> high-</w:t>
      </w:r>
      <w:r w:rsidRPr="00B8676A">
        <w:rPr>
          <w:rStyle w:val="StyleUnderline"/>
          <w:highlight w:val="yellow"/>
        </w:rPr>
        <w:t>skilled workers are harming wages</w:t>
      </w:r>
      <w:r w:rsidRPr="00B8676A">
        <w:rPr>
          <w:rStyle w:val="StyleUnderline"/>
        </w:rPr>
        <w:t xml:space="preserve"> for American workers</w:t>
      </w:r>
      <w:r w:rsidRPr="00B8676A">
        <w:rPr>
          <w:sz w:val="16"/>
        </w:rPr>
        <w:t>.</w:t>
      </w:r>
    </w:p>
    <w:p w14:paraId="14F1EA3F" w14:textId="77777777" w:rsidR="00A910E1" w:rsidRPr="00B8676A" w:rsidRDefault="00A910E1" w:rsidP="00A910E1">
      <w:pPr>
        <w:rPr>
          <w:sz w:val="16"/>
        </w:rPr>
      </w:pPr>
      <w:r w:rsidRPr="00B8676A">
        <w:rPr>
          <w:sz w:val="16"/>
        </w:rPr>
        <w:t xml:space="preserve">Despite tens of thousands of new H-1Bs entering engineering, architectural, computer, and mathematical fields each year, </w:t>
      </w:r>
      <w:r w:rsidRPr="00B8676A">
        <w:rPr>
          <w:rStyle w:val="StyleUnderline"/>
        </w:rPr>
        <w:t xml:space="preserve">real median hourly </w:t>
      </w:r>
      <w:r w:rsidRPr="00B8676A">
        <w:rPr>
          <w:rStyle w:val="StyleUnderline"/>
          <w:highlight w:val="yellow"/>
        </w:rPr>
        <w:t>wages for</w:t>
      </w:r>
      <w:r w:rsidRPr="00B8676A">
        <w:rPr>
          <w:rStyle w:val="StyleUnderline"/>
        </w:rPr>
        <w:t xml:space="preserve"> these top </w:t>
      </w:r>
      <w:r w:rsidRPr="00B8676A">
        <w:rPr>
          <w:rStyle w:val="StyleUnderline"/>
          <w:highlight w:val="yellow"/>
        </w:rPr>
        <w:t xml:space="preserve">H-1B fields have </w:t>
      </w:r>
      <w:r w:rsidRPr="00B8676A">
        <w:rPr>
          <w:rStyle w:val="Emphasis"/>
          <w:highlight w:val="yellow"/>
        </w:rPr>
        <w:t>increased by almost 5 percent</w:t>
      </w:r>
      <w:r w:rsidRPr="00B8676A">
        <w:rPr>
          <w:rStyle w:val="StyleUnderline"/>
        </w:rPr>
        <w:t xml:space="preserve"> from 2003 to 2013</w:t>
      </w:r>
      <w:r w:rsidRPr="00B8676A">
        <w:rPr>
          <w:sz w:val="16"/>
        </w:rPr>
        <w:t>. 13 Wages for all other occupations declined by almost 2 percent over that time, meaning that wages for the top H-1B occupations grew nearly 7 percent more than wages for all other occupations.14</w:t>
      </w:r>
    </w:p>
    <w:p w14:paraId="5540E276" w14:textId="77777777" w:rsidR="00A910E1" w:rsidRPr="00A910E1" w:rsidRDefault="00A910E1" w:rsidP="00A910E1"/>
    <w:p w14:paraId="43B691F9" w14:textId="30854135" w:rsidR="00A910E1" w:rsidRDefault="00A910E1" w:rsidP="00A910E1">
      <w:pPr>
        <w:pStyle w:val="Heading3"/>
      </w:pPr>
      <w:r>
        <w:lastRenderedPageBreak/>
        <w:t xml:space="preserve">AT: H1-Bs Bad---Patent </w:t>
      </w:r>
      <w:proofErr w:type="spellStart"/>
      <w:r>
        <w:t>Crowdout</w:t>
      </w:r>
      <w:proofErr w:type="spellEnd"/>
      <w:r>
        <w:t>---1AR</w:t>
      </w:r>
    </w:p>
    <w:p w14:paraId="723DBFA1" w14:textId="77777777" w:rsidR="00A910E1" w:rsidRPr="00B8676A" w:rsidRDefault="00A910E1" w:rsidP="00A910E1">
      <w:pPr>
        <w:pStyle w:val="Heading4"/>
      </w:pPr>
      <w:r w:rsidRPr="00B8676A">
        <w:t xml:space="preserve">High-skilled immigrants don’t decrease innovation by American workers, and </w:t>
      </w:r>
      <w:r w:rsidRPr="00B8676A">
        <w:rPr>
          <w:u w:val="single"/>
        </w:rPr>
        <w:t>even if they did</w:t>
      </w:r>
      <w:r w:rsidRPr="00B8676A">
        <w:t xml:space="preserve">, they still cause a </w:t>
      </w:r>
      <w:r w:rsidRPr="00B8676A">
        <w:rPr>
          <w:u w:val="single"/>
        </w:rPr>
        <w:t>net increase</w:t>
      </w:r>
      <w:r w:rsidRPr="00B8676A">
        <w:t xml:space="preserve"> in innovation</w:t>
      </w:r>
    </w:p>
    <w:p w14:paraId="45ED89AF" w14:textId="77777777" w:rsidR="00A910E1" w:rsidRPr="00B8676A" w:rsidRDefault="00A910E1" w:rsidP="00A910E1">
      <w:r w:rsidRPr="00B8676A">
        <w:t xml:space="preserve">Peter H. </w:t>
      </w:r>
      <w:r w:rsidRPr="00B8676A">
        <w:rPr>
          <w:rStyle w:val="Style13ptBold"/>
        </w:rPr>
        <w:t>Schuck 10</w:t>
      </w:r>
      <w:r w:rsidRPr="00B8676A">
        <w:t xml:space="preserve">, Simeon E. Baldwin Professor of Law at Yale University and a visiting professor at New York University School of Law, “Making the Case for Changing U.S. Policy Regarding Highly Skilled Immigrants,” November 2010, 38 Fordham </w:t>
      </w:r>
      <w:proofErr w:type="spellStart"/>
      <w:r w:rsidRPr="00B8676A">
        <w:t>Urb</w:t>
      </w:r>
      <w:proofErr w:type="spellEnd"/>
      <w:r w:rsidRPr="00B8676A">
        <w:t>. L.J. 327</w:t>
      </w:r>
    </w:p>
    <w:p w14:paraId="44C7E4B4" w14:textId="77777777" w:rsidR="00A910E1" w:rsidRPr="00B8676A" w:rsidRDefault="00A910E1" w:rsidP="00A910E1">
      <w:r w:rsidRPr="00B8676A">
        <w:t>[HSIs = High-skilled immigrants]</w:t>
      </w:r>
    </w:p>
    <w:p w14:paraId="439D96F8" w14:textId="77777777" w:rsidR="00A910E1" w:rsidRPr="00B8676A" w:rsidRDefault="00A910E1" w:rsidP="00A910E1">
      <w:pPr>
        <w:rPr>
          <w:sz w:val="16"/>
        </w:rPr>
      </w:pPr>
      <w:r w:rsidRPr="00B8676A">
        <w:rPr>
          <w:rStyle w:val="StyleUnderline"/>
        </w:rPr>
        <w:t>Researchers</w:t>
      </w:r>
      <w:r w:rsidRPr="00B8676A">
        <w:rPr>
          <w:sz w:val="16"/>
        </w:rPr>
        <w:t xml:space="preserve"> often consider two indicators of innovation: education in a STEM discipline 2 and patenting activity. 3 They </w:t>
      </w:r>
      <w:r w:rsidRPr="00B8676A">
        <w:rPr>
          <w:rStyle w:val="StyleUnderline"/>
        </w:rPr>
        <w:t xml:space="preserve">find a correlation between </w:t>
      </w:r>
      <w:r w:rsidRPr="00B8676A">
        <w:rPr>
          <w:rStyle w:val="Emphasis"/>
        </w:rPr>
        <w:t>advanced education in a STEM field</w:t>
      </w:r>
      <w:r w:rsidRPr="00B8676A">
        <w:rPr>
          <w:rStyle w:val="StyleUnderline"/>
        </w:rPr>
        <w:t xml:space="preserve"> and "</w:t>
      </w:r>
      <w:r w:rsidRPr="00B8676A">
        <w:rPr>
          <w:rStyle w:val="Emphasis"/>
        </w:rPr>
        <w:t>high rates of entrepreneurship and innovation</w:t>
      </w:r>
      <w:r w:rsidRPr="00B8676A">
        <w:rPr>
          <w:sz w:val="16"/>
        </w:rPr>
        <w:t xml:space="preserve">." 4 </w:t>
      </w:r>
      <w:r w:rsidRPr="00B8676A">
        <w:rPr>
          <w:rStyle w:val="StyleUnderline"/>
        </w:rPr>
        <w:t xml:space="preserve">They also find high rates of patenting activity by foreign-born </w:t>
      </w:r>
      <w:r w:rsidRPr="00B8676A">
        <w:rPr>
          <w:sz w:val="16"/>
        </w:rPr>
        <w:t xml:space="preserve">[*331] </w:t>
      </w:r>
      <w:r w:rsidRPr="00B8676A">
        <w:rPr>
          <w:rStyle w:val="StyleUnderline"/>
        </w:rPr>
        <w:t>inventors</w:t>
      </w:r>
      <w:r w:rsidRPr="00B8676A">
        <w:rPr>
          <w:sz w:val="16"/>
        </w:rPr>
        <w:t xml:space="preserve"> relative to their presence in the population as a whole and in the workforce more specifically. 5</w:t>
      </w:r>
    </w:p>
    <w:p w14:paraId="0FB5902C" w14:textId="77777777" w:rsidR="00A910E1" w:rsidRPr="00B8676A" w:rsidRDefault="00A910E1" w:rsidP="00A910E1">
      <w:pPr>
        <w:rPr>
          <w:sz w:val="16"/>
        </w:rPr>
      </w:pPr>
      <w:r w:rsidRPr="00B8676A">
        <w:rPr>
          <w:sz w:val="16"/>
        </w:rPr>
        <w:t xml:space="preserve">Other researchers find evidence of innovation by non-citizen residents at a rate twice their presence in the population and workforce. 6 They also find that </w:t>
      </w:r>
      <w:r w:rsidRPr="00B8676A">
        <w:rPr>
          <w:rStyle w:val="StyleUnderline"/>
          <w:highlight w:val="yellow"/>
        </w:rPr>
        <w:t>immigrants</w:t>
      </w:r>
      <w:r w:rsidRPr="00B8676A">
        <w:rPr>
          <w:rStyle w:val="StyleUnderline"/>
        </w:rPr>
        <w:t xml:space="preserve"> with bachelor's degrees </w:t>
      </w:r>
      <w:r w:rsidRPr="00B8676A">
        <w:rPr>
          <w:rStyle w:val="StyleUnderline"/>
          <w:highlight w:val="yellow"/>
        </w:rPr>
        <w:t>were granted patents</w:t>
      </w:r>
      <w:r w:rsidRPr="00B8676A">
        <w:rPr>
          <w:rStyle w:val="StyleUnderline"/>
        </w:rPr>
        <w:t xml:space="preserve"> at </w:t>
      </w:r>
      <w:r w:rsidRPr="00B8676A">
        <w:rPr>
          <w:rStyle w:val="StyleUnderline"/>
          <w:highlight w:val="yellow"/>
        </w:rPr>
        <w:t>twice the rate of native</w:t>
      </w:r>
      <w:r w:rsidRPr="00B8676A">
        <w:rPr>
          <w:rStyle w:val="StyleUnderline"/>
        </w:rPr>
        <w:t xml:space="preserve">-born </w:t>
      </w:r>
      <w:r w:rsidRPr="00B8676A">
        <w:rPr>
          <w:rStyle w:val="StyleUnderline"/>
          <w:highlight w:val="yellow"/>
        </w:rPr>
        <w:t>Americans</w:t>
      </w:r>
      <w:r w:rsidRPr="00B8676A">
        <w:rPr>
          <w:rStyle w:val="StyleUnderline"/>
        </w:rPr>
        <w:t xml:space="preserve"> with bachelor's degrees</w:t>
      </w:r>
      <w:r w:rsidRPr="00B8676A">
        <w:rPr>
          <w:sz w:val="16"/>
        </w:rPr>
        <w:t>; the difference rises to almost three times the rate when comparing those with graduate degrees. 7 The differences in patenting were less pronounced when comparing immigrant scientists and engineers with native-born scientists and engineers, but immigrants still received about 20% more patents than native-born scientists and engineers. 8</w:t>
      </w:r>
    </w:p>
    <w:p w14:paraId="4368A6ED" w14:textId="77777777" w:rsidR="00A910E1" w:rsidRPr="00B8676A" w:rsidRDefault="00A910E1" w:rsidP="00A910E1">
      <w:pPr>
        <w:rPr>
          <w:sz w:val="16"/>
        </w:rPr>
      </w:pPr>
      <w:r w:rsidRPr="00B8676A">
        <w:rPr>
          <w:sz w:val="16"/>
        </w:rPr>
        <w:t xml:space="preserve">In addition, </w:t>
      </w:r>
      <w:r w:rsidRPr="00B8676A">
        <w:rPr>
          <w:rStyle w:val="StyleUnderline"/>
          <w:highlight w:val="yellow"/>
        </w:rPr>
        <w:t xml:space="preserve">researchers found a </w:t>
      </w:r>
      <w:r w:rsidRPr="00B8676A">
        <w:rPr>
          <w:rStyle w:val="Emphasis"/>
          <w:highlight w:val="yellow"/>
        </w:rPr>
        <w:t>direct correlation</w:t>
      </w:r>
      <w:r w:rsidRPr="00B8676A">
        <w:rPr>
          <w:rStyle w:val="StyleUnderline"/>
          <w:highlight w:val="yellow"/>
        </w:rPr>
        <w:t xml:space="preserve"> between</w:t>
      </w:r>
      <w:r w:rsidRPr="00B8676A">
        <w:rPr>
          <w:rStyle w:val="StyleUnderline"/>
        </w:rPr>
        <w:t xml:space="preserve"> </w:t>
      </w:r>
      <w:r w:rsidRPr="00B8676A">
        <w:rPr>
          <w:rStyle w:val="Emphasis"/>
        </w:rPr>
        <w:t xml:space="preserve">increases in the number of </w:t>
      </w:r>
      <w:r w:rsidRPr="00B8676A">
        <w:rPr>
          <w:rStyle w:val="Emphasis"/>
          <w:highlight w:val="yellow"/>
        </w:rPr>
        <w:t>H-1B visas</w:t>
      </w:r>
      <w:r w:rsidRPr="00B8676A">
        <w:rPr>
          <w:rStyle w:val="StyleUnderline"/>
          <w:highlight w:val="yellow"/>
        </w:rPr>
        <w:t xml:space="preserve"> and</w:t>
      </w:r>
      <w:r w:rsidRPr="00B8676A">
        <w:rPr>
          <w:rStyle w:val="StyleUnderline"/>
        </w:rPr>
        <w:t xml:space="preserve"> </w:t>
      </w:r>
      <w:r w:rsidRPr="00B8676A">
        <w:rPr>
          <w:rStyle w:val="Emphasis"/>
        </w:rPr>
        <w:t xml:space="preserve">increases in </w:t>
      </w:r>
      <w:r w:rsidRPr="00B8676A">
        <w:rPr>
          <w:rStyle w:val="Emphasis"/>
          <w:highlight w:val="yellow"/>
        </w:rPr>
        <w:t>patent applications</w:t>
      </w:r>
      <w:r w:rsidRPr="00B8676A">
        <w:rPr>
          <w:sz w:val="16"/>
        </w:rPr>
        <w:t>. 9</w:t>
      </w:r>
    </w:p>
    <w:p w14:paraId="20D89BC1" w14:textId="77777777" w:rsidR="00A910E1" w:rsidRPr="00B8676A" w:rsidRDefault="00A910E1" w:rsidP="00A910E1">
      <w:pPr>
        <w:rPr>
          <w:sz w:val="16"/>
        </w:rPr>
      </w:pPr>
      <w:r w:rsidRPr="00B8676A">
        <w:rPr>
          <w:rStyle w:val="StyleUnderline"/>
          <w:highlight w:val="yellow"/>
        </w:rPr>
        <w:t>Some</w:t>
      </w:r>
      <w:r w:rsidRPr="00B8676A">
        <w:rPr>
          <w:rStyle w:val="StyleUnderline"/>
        </w:rPr>
        <w:t xml:space="preserve"> commentators </w:t>
      </w:r>
      <w:r w:rsidRPr="00B8676A">
        <w:rPr>
          <w:rStyle w:val="StyleUnderline"/>
          <w:highlight w:val="yellow"/>
        </w:rPr>
        <w:t>contend</w:t>
      </w:r>
      <w:r w:rsidRPr="00B8676A">
        <w:rPr>
          <w:rStyle w:val="StyleUnderline"/>
        </w:rPr>
        <w:t xml:space="preserve"> that </w:t>
      </w:r>
      <w:r w:rsidRPr="00B8676A">
        <w:rPr>
          <w:rStyle w:val="StyleUnderline"/>
          <w:highlight w:val="yellow"/>
        </w:rPr>
        <w:t>HSIs crowd out native</w:t>
      </w:r>
      <w:r w:rsidRPr="00B8676A">
        <w:rPr>
          <w:rStyle w:val="StyleUnderline"/>
        </w:rPr>
        <w:t xml:space="preserve">-born STEM </w:t>
      </w:r>
      <w:r w:rsidRPr="00B8676A">
        <w:rPr>
          <w:rStyle w:val="StyleUnderline"/>
          <w:highlight w:val="yellow"/>
        </w:rPr>
        <w:t>innovation</w:t>
      </w:r>
      <w:r w:rsidRPr="00B8676A">
        <w:rPr>
          <w:sz w:val="16"/>
        </w:rPr>
        <w:t xml:space="preserve"> by interfering with access to graduate education, 10 taking jobs, 11 [*332] and depressing wages. 12 </w:t>
      </w:r>
      <w:r w:rsidRPr="00B8676A">
        <w:rPr>
          <w:rStyle w:val="StyleUnderline"/>
          <w:highlight w:val="yellow"/>
        </w:rPr>
        <w:t>Others</w:t>
      </w:r>
      <w:r w:rsidRPr="00B8676A">
        <w:rPr>
          <w:sz w:val="16"/>
        </w:rPr>
        <w:t xml:space="preserve">, however, </w:t>
      </w:r>
      <w:r w:rsidRPr="00B8676A">
        <w:rPr>
          <w:rStyle w:val="Emphasis"/>
          <w:highlight w:val="yellow"/>
        </w:rPr>
        <w:t>find no evidence</w:t>
      </w:r>
      <w:r w:rsidRPr="00B8676A">
        <w:rPr>
          <w:rStyle w:val="StyleUnderline"/>
        </w:rPr>
        <w:t xml:space="preserve"> that increasing the number of </w:t>
      </w:r>
      <w:r w:rsidRPr="00B8676A">
        <w:rPr>
          <w:rStyle w:val="StyleUnderline"/>
          <w:highlight w:val="yellow"/>
        </w:rPr>
        <w:t>H-1B visas reduces innovation by non-immigrant</w:t>
      </w:r>
      <w:r w:rsidRPr="00B8676A">
        <w:rPr>
          <w:rStyle w:val="StyleUnderline"/>
        </w:rPr>
        <w:t xml:space="preserve"> </w:t>
      </w:r>
      <w:r w:rsidRPr="00B8676A">
        <w:rPr>
          <w:rStyle w:val="StyleUnderline"/>
          <w:highlight w:val="yellow"/>
        </w:rPr>
        <w:t>researchers</w:t>
      </w:r>
      <w:r w:rsidRPr="00B8676A">
        <w:rPr>
          <w:sz w:val="16"/>
        </w:rPr>
        <w:t xml:space="preserve">, as measured by patent applications. 13 </w:t>
      </w:r>
      <w:r w:rsidRPr="00B8676A">
        <w:rPr>
          <w:rStyle w:val="StyleUnderline"/>
          <w:highlight w:val="yellow"/>
        </w:rPr>
        <w:t>Researchers</w:t>
      </w:r>
      <w:r w:rsidRPr="00B8676A">
        <w:rPr>
          <w:rStyle w:val="StyleUnderline"/>
        </w:rPr>
        <w:t xml:space="preserve"> have</w:t>
      </w:r>
      <w:r w:rsidRPr="00B8676A">
        <w:rPr>
          <w:sz w:val="16"/>
        </w:rPr>
        <w:t xml:space="preserve"> also </w:t>
      </w:r>
      <w:r w:rsidRPr="00B8676A">
        <w:rPr>
          <w:rStyle w:val="StyleUnderline"/>
          <w:highlight w:val="yellow"/>
        </w:rPr>
        <w:t>found either</w:t>
      </w:r>
      <w:r w:rsidRPr="00B8676A">
        <w:rPr>
          <w:rStyle w:val="StyleUnderline"/>
        </w:rPr>
        <w:t xml:space="preserve"> an absence of such crowding out, or </w:t>
      </w:r>
      <w:r w:rsidRPr="00B8676A">
        <w:rPr>
          <w:rStyle w:val="StyleUnderline"/>
          <w:highlight w:val="yellow"/>
        </w:rPr>
        <w:t xml:space="preserve">a </w:t>
      </w:r>
      <w:r w:rsidRPr="00B8676A">
        <w:rPr>
          <w:rStyle w:val="Emphasis"/>
          <w:highlight w:val="yellow"/>
        </w:rPr>
        <w:t>crowding in or positive spillover effec</w:t>
      </w:r>
      <w:r w:rsidRPr="00B8676A">
        <w:rPr>
          <w:rStyle w:val="Emphasis"/>
        </w:rPr>
        <w:t>t</w:t>
      </w:r>
      <w:r w:rsidRPr="00B8676A">
        <w:rPr>
          <w:sz w:val="16"/>
        </w:rPr>
        <w:t xml:space="preserve">. 14 This research shows that </w:t>
      </w:r>
      <w:r w:rsidRPr="00B8676A">
        <w:rPr>
          <w:rStyle w:val="StyleUnderline"/>
        </w:rPr>
        <w:t xml:space="preserve">increasing the number of </w:t>
      </w:r>
      <w:r w:rsidRPr="00B8676A">
        <w:rPr>
          <w:rStyle w:val="StyleUnderline"/>
          <w:highlight w:val="yellow"/>
        </w:rPr>
        <w:t xml:space="preserve">H-1B visas </w:t>
      </w:r>
      <w:r w:rsidRPr="00B8676A">
        <w:rPr>
          <w:rStyle w:val="Emphasis"/>
          <w:highlight w:val="yellow"/>
        </w:rPr>
        <w:t>benefits native-born workers</w:t>
      </w:r>
      <w:r w:rsidRPr="00B8676A">
        <w:rPr>
          <w:sz w:val="16"/>
        </w:rPr>
        <w:t xml:space="preserve"> and the broader population </w:t>
      </w:r>
      <w:r w:rsidRPr="00B8676A">
        <w:rPr>
          <w:rStyle w:val="StyleUnderline"/>
        </w:rPr>
        <w:t>by</w:t>
      </w:r>
      <w:r w:rsidRPr="00B8676A">
        <w:rPr>
          <w:sz w:val="16"/>
        </w:rPr>
        <w:t xml:space="preserve"> helping achieve critical mass in researching specialized areas, </w:t>
      </w:r>
      <w:r w:rsidRPr="00B8676A">
        <w:rPr>
          <w:rStyle w:val="StyleUnderline"/>
        </w:rPr>
        <w:t xml:space="preserve">providing skills that complement native-born researchers, and contributing to </w:t>
      </w:r>
      <w:r w:rsidRPr="00B8676A">
        <w:rPr>
          <w:rStyle w:val="Emphasis"/>
        </w:rPr>
        <w:t>increased output, commercialization, or usefulness</w:t>
      </w:r>
      <w:r w:rsidRPr="00B8676A">
        <w:rPr>
          <w:rStyle w:val="StyleUnderline"/>
        </w:rPr>
        <w:t xml:space="preserve"> of the patents' subjects</w:t>
      </w:r>
      <w:r w:rsidRPr="00B8676A">
        <w:rPr>
          <w:sz w:val="16"/>
        </w:rPr>
        <w:t>, which also benefits the native-born population. 15</w:t>
      </w:r>
    </w:p>
    <w:p w14:paraId="30DC03CC" w14:textId="77777777" w:rsidR="00A910E1" w:rsidRPr="00B8676A" w:rsidRDefault="00A910E1" w:rsidP="00A910E1">
      <w:pPr>
        <w:rPr>
          <w:sz w:val="16"/>
        </w:rPr>
      </w:pPr>
      <w:r w:rsidRPr="00B8676A">
        <w:rPr>
          <w:sz w:val="16"/>
        </w:rPr>
        <w:t xml:space="preserve">Ultimately, whatever </w:t>
      </w:r>
      <w:r w:rsidRPr="00B8676A">
        <w:rPr>
          <w:rStyle w:val="StyleUnderline"/>
          <w:highlight w:val="yellow"/>
        </w:rPr>
        <w:t>crowding out</w:t>
      </w:r>
      <w:r w:rsidRPr="00B8676A">
        <w:rPr>
          <w:sz w:val="16"/>
        </w:rPr>
        <w:t xml:space="preserve"> may occur </w:t>
      </w:r>
      <w:r w:rsidRPr="00B8676A">
        <w:rPr>
          <w:rStyle w:val="StyleUnderline"/>
          <w:highlight w:val="yellow"/>
        </w:rPr>
        <w:t xml:space="preserve">must be </w:t>
      </w:r>
      <w:r w:rsidRPr="00B8676A">
        <w:rPr>
          <w:rStyle w:val="Emphasis"/>
          <w:highlight w:val="yellow"/>
        </w:rPr>
        <w:t>weighed against</w:t>
      </w:r>
      <w:r w:rsidRPr="00B8676A">
        <w:rPr>
          <w:sz w:val="16"/>
        </w:rPr>
        <w:t xml:space="preserve"> the widely-distributed, substantial benefits produced by </w:t>
      </w:r>
      <w:r w:rsidRPr="00B8676A">
        <w:rPr>
          <w:rStyle w:val="StyleUnderline"/>
        </w:rPr>
        <w:t xml:space="preserve">the </w:t>
      </w:r>
      <w:r w:rsidRPr="00B8676A">
        <w:rPr>
          <w:rStyle w:val="StyleUnderline"/>
          <w:highlight w:val="yellow"/>
        </w:rPr>
        <w:t>quickened</w:t>
      </w:r>
      <w:r w:rsidRPr="00B8676A">
        <w:rPr>
          <w:rStyle w:val="StyleUnderline"/>
        </w:rPr>
        <w:t xml:space="preserve"> pace of </w:t>
      </w:r>
      <w:r w:rsidRPr="00B8676A">
        <w:rPr>
          <w:rStyle w:val="StyleUnderline"/>
          <w:highlight w:val="yellow"/>
        </w:rPr>
        <w:t>scientific</w:t>
      </w:r>
      <w:r w:rsidRPr="00B8676A">
        <w:rPr>
          <w:rStyle w:val="StyleUnderline"/>
        </w:rPr>
        <w:t xml:space="preserve"> </w:t>
      </w:r>
      <w:r w:rsidRPr="00B8676A">
        <w:rPr>
          <w:rStyle w:val="StyleUnderline"/>
          <w:highlight w:val="yellow"/>
        </w:rPr>
        <w:t>progress</w:t>
      </w:r>
      <w:r w:rsidRPr="00B8676A">
        <w:rPr>
          <w:rStyle w:val="StyleUnderline"/>
        </w:rPr>
        <w:t xml:space="preserve">, discovery, and other benefits derived </w:t>
      </w:r>
      <w:r w:rsidRPr="00B8676A">
        <w:rPr>
          <w:rStyle w:val="StyleUnderline"/>
          <w:highlight w:val="yellow"/>
        </w:rPr>
        <w:t>from foreign-born people</w:t>
      </w:r>
      <w:r w:rsidRPr="00B8676A">
        <w:rPr>
          <w:sz w:val="16"/>
        </w:rPr>
        <w:t xml:space="preserve"> creating and pursuing their ideas and innovations here. 16 Policy changes that encourage HSIs to come to and stay in the United States to work and start companies are likely to increase overall U.S. innovation and, by extension, economic growth, job creation, and human welfare. </w:t>
      </w:r>
    </w:p>
    <w:p w14:paraId="038A63EF" w14:textId="77777777" w:rsidR="00A910E1" w:rsidRPr="00B8676A" w:rsidRDefault="00A910E1" w:rsidP="00A910E1">
      <w:pPr>
        <w:pStyle w:val="Heading4"/>
        <w:rPr>
          <w:rFonts w:cs="Times New Roman"/>
        </w:rPr>
      </w:pPr>
      <w:r w:rsidRPr="00B8676A">
        <w:rPr>
          <w:rFonts w:cs="Times New Roman"/>
        </w:rPr>
        <w:t>Literally no research supports their position</w:t>
      </w:r>
    </w:p>
    <w:p w14:paraId="6F286B7D" w14:textId="77777777" w:rsidR="00A910E1" w:rsidRPr="00B8676A" w:rsidRDefault="00A910E1" w:rsidP="00A910E1">
      <w:r w:rsidRPr="00B8676A">
        <w:t xml:space="preserve">David </w:t>
      </w:r>
      <w:r w:rsidRPr="00B8676A">
        <w:rPr>
          <w:rStyle w:val="Style13ptBold"/>
        </w:rPr>
        <w:t>Bier 15</w:t>
      </w:r>
      <w:r w:rsidRPr="00B8676A">
        <w:t xml:space="preserve">, immigration policy analyst at the </w:t>
      </w:r>
      <w:proofErr w:type="spellStart"/>
      <w:r w:rsidRPr="00B8676A">
        <w:t>Niskanen</w:t>
      </w:r>
      <w:proofErr w:type="spellEnd"/>
      <w:r w:rsidRPr="00B8676A">
        <w:t xml:space="preserve"> Center, “H-1Bs Don’t Replace U.S. Workers,” 4/6/15, https://niskanencenter.org/wp-content/uploads/2015/04/NiskanenH1BsDontReplaceUSWorkers.pdf </w:t>
      </w:r>
    </w:p>
    <w:p w14:paraId="7CB085EE" w14:textId="77777777" w:rsidR="00A910E1" w:rsidRPr="00B8676A" w:rsidRDefault="00A910E1" w:rsidP="00A910E1">
      <w:pPr>
        <w:rPr>
          <w:sz w:val="16"/>
        </w:rPr>
      </w:pPr>
      <w:r w:rsidRPr="00B8676A">
        <w:rPr>
          <w:sz w:val="16"/>
        </w:rPr>
        <w:t xml:space="preserve">These results built on prior research that found that </w:t>
      </w:r>
      <w:r w:rsidRPr="00B8676A">
        <w:rPr>
          <w:rStyle w:val="StyleUnderline"/>
          <w:highlight w:val="yellow"/>
        </w:rPr>
        <w:t xml:space="preserve">H-1Bs </w:t>
      </w:r>
      <w:r w:rsidRPr="00B8676A">
        <w:rPr>
          <w:rStyle w:val="Emphasis"/>
          <w:highlight w:val="yellow"/>
        </w:rPr>
        <w:t>significantly increase</w:t>
      </w:r>
      <w:r w:rsidRPr="00B8676A">
        <w:rPr>
          <w:rStyle w:val="Emphasis"/>
        </w:rPr>
        <w:t xml:space="preserve"> the number of </w:t>
      </w:r>
      <w:r w:rsidRPr="00B8676A">
        <w:rPr>
          <w:rStyle w:val="Emphasis"/>
          <w:highlight w:val="yellow"/>
        </w:rPr>
        <w:t>patent filings by U.S. firms</w:t>
      </w:r>
      <w:r w:rsidRPr="00B8676A">
        <w:rPr>
          <w:rStyle w:val="StyleUnderline"/>
          <w:highlight w:val="yellow"/>
        </w:rPr>
        <w:t xml:space="preserve"> with </w:t>
      </w:r>
      <w:r w:rsidRPr="00B8676A">
        <w:rPr>
          <w:rStyle w:val="Emphasis"/>
          <w:highlight w:val="yellow"/>
        </w:rPr>
        <w:t>no reduction</w:t>
      </w:r>
      <w:r w:rsidRPr="00B8676A">
        <w:rPr>
          <w:rStyle w:val="StyleUnderline"/>
        </w:rPr>
        <w:t xml:space="preserve"> in the number of patents </w:t>
      </w:r>
      <w:r w:rsidRPr="00B8676A">
        <w:rPr>
          <w:rStyle w:val="StyleUnderline"/>
          <w:highlight w:val="yellow"/>
        </w:rPr>
        <w:t>filed by native-born inventors</w:t>
      </w:r>
      <w:r w:rsidRPr="00B8676A">
        <w:rPr>
          <w:rStyle w:val="StyleUnderline"/>
        </w:rPr>
        <w:t>.</w:t>
      </w:r>
      <w:r w:rsidRPr="00B8676A">
        <w:rPr>
          <w:sz w:val="16"/>
        </w:rPr>
        <w:t xml:space="preserve"> 22 Other economists have concluded that </w:t>
      </w:r>
      <w:r w:rsidRPr="00B8676A">
        <w:rPr>
          <w:rStyle w:val="Emphasis"/>
          <w:highlight w:val="yellow"/>
        </w:rPr>
        <w:t>foreign workers increase the productivity of American workers</w:t>
      </w:r>
      <w:r w:rsidRPr="00B8676A">
        <w:rPr>
          <w:sz w:val="16"/>
        </w:rPr>
        <w:t>, finding that a one percent increase in foreign-born college graduates resulted in a 15 percent increase in patents per capita from 1950 to 2000.23</w:t>
      </w:r>
    </w:p>
    <w:p w14:paraId="1B0EEE7A" w14:textId="77777777" w:rsidR="00A910E1" w:rsidRPr="00B8676A" w:rsidRDefault="00A910E1" w:rsidP="00A910E1">
      <w:pPr>
        <w:rPr>
          <w:sz w:val="16"/>
        </w:rPr>
      </w:pPr>
      <w:r w:rsidRPr="00B8676A">
        <w:rPr>
          <w:sz w:val="16"/>
        </w:rPr>
        <w:lastRenderedPageBreak/>
        <w:t xml:space="preserve">In other words, </w:t>
      </w:r>
      <w:r w:rsidRPr="00B8676A">
        <w:rPr>
          <w:rStyle w:val="StyleUnderline"/>
        </w:rPr>
        <w:t xml:space="preserve">the H-1Bs are </w:t>
      </w:r>
      <w:r w:rsidRPr="00B8676A">
        <w:rPr>
          <w:rStyle w:val="Emphasis"/>
        </w:rPr>
        <w:t>increasing innovation</w:t>
      </w:r>
      <w:r w:rsidRPr="00B8676A">
        <w:rPr>
          <w:rStyle w:val="StyleUnderline"/>
        </w:rPr>
        <w:t xml:space="preserve"> without replacing jobs and innovation from Americans</w:t>
      </w:r>
      <w:r w:rsidRPr="00B8676A">
        <w:rPr>
          <w:sz w:val="16"/>
        </w:rPr>
        <w:t xml:space="preserve">. The economic research finding positive effects for H-1Bs is overwhelming, and </w:t>
      </w:r>
      <w:r w:rsidRPr="00B8676A">
        <w:rPr>
          <w:rStyle w:val="StyleUnderline"/>
          <w:highlight w:val="yellow"/>
        </w:rPr>
        <w:t xml:space="preserve">there has yet to be </w:t>
      </w:r>
      <w:r w:rsidRPr="00B8676A">
        <w:rPr>
          <w:rStyle w:val="Emphasis"/>
          <w:highlight w:val="yellow"/>
        </w:rPr>
        <w:t>any</w:t>
      </w:r>
      <w:r w:rsidRPr="00B8676A">
        <w:rPr>
          <w:rStyle w:val="StyleUnderline"/>
        </w:rPr>
        <w:t xml:space="preserve"> academic </w:t>
      </w:r>
      <w:r w:rsidRPr="00B8676A">
        <w:rPr>
          <w:rStyle w:val="StyleUnderline"/>
          <w:highlight w:val="yellow"/>
        </w:rPr>
        <w:t>research that finds</w:t>
      </w:r>
      <w:r w:rsidRPr="00B8676A">
        <w:rPr>
          <w:rStyle w:val="StyleUnderline"/>
        </w:rPr>
        <w:t xml:space="preserve"> that high-</w:t>
      </w:r>
      <w:r w:rsidRPr="00B8676A">
        <w:rPr>
          <w:rStyle w:val="StyleUnderline"/>
          <w:highlight w:val="yellow"/>
        </w:rPr>
        <w:t>skilled immigrants decrease patenting</w:t>
      </w:r>
      <w:r w:rsidRPr="00B8676A">
        <w:rPr>
          <w:rStyle w:val="StyleUnderline"/>
        </w:rPr>
        <w:t xml:space="preserve">, production, productivity, </w:t>
      </w:r>
      <w:r w:rsidRPr="00B8676A">
        <w:rPr>
          <w:rStyle w:val="StyleUnderline"/>
          <w:highlight w:val="yellow"/>
        </w:rPr>
        <w:t>or innovation</w:t>
      </w:r>
      <w:r w:rsidRPr="00B8676A">
        <w:rPr>
          <w:sz w:val="16"/>
        </w:rPr>
        <w:t>. 24 The United States has much to gain and nothing to lose by increasing high-skilled migration.</w:t>
      </w:r>
    </w:p>
    <w:p w14:paraId="668E0AB5" w14:textId="3E07185E" w:rsidR="00A910E1" w:rsidRDefault="00A910E1" w:rsidP="00A910E1">
      <w:pPr>
        <w:pStyle w:val="Heading3"/>
      </w:pPr>
      <w:r>
        <w:lastRenderedPageBreak/>
        <w:t>AT: H1-Bs Bad---Welfare Strain</w:t>
      </w:r>
      <w:r w:rsidR="00647FDB">
        <w:t>---1AR</w:t>
      </w:r>
    </w:p>
    <w:p w14:paraId="5F623757" w14:textId="77777777" w:rsidR="00A910E1" w:rsidRPr="00B8676A" w:rsidRDefault="00A910E1" w:rsidP="00A910E1">
      <w:pPr>
        <w:pStyle w:val="Heading4"/>
        <w:rPr>
          <w:rFonts w:cs="Times New Roman"/>
          <w:u w:val="single"/>
        </w:rPr>
      </w:pPr>
      <w:r w:rsidRPr="00B8676A">
        <w:rPr>
          <w:rFonts w:cs="Times New Roman"/>
        </w:rPr>
        <w:t xml:space="preserve">Immigrants don’t strain our resources---they’re </w:t>
      </w:r>
      <w:r w:rsidRPr="00B8676A">
        <w:rPr>
          <w:rFonts w:cs="Times New Roman"/>
          <w:u w:val="single"/>
        </w:rPr>
        <w:t>net contributors</w:t>
      </w:r>
      <w:r w:rsidRPr="00B8676A">
        <w:rPr>
          <w:rFonts w:cs="Times New Roman"/>
        </w:rPr>
        <w:t xml:space="preserve"> and that contribution </w:t>
      </w:r>
      <w:r w:rsidRPr="00B8676A">
        <w:rPr>
          <w:rFonts w:cs="Times New Roman"/>
          <w:u w:val="single"/>
        </w:rPr>
        <w:t>grows over time</w:t>
      </w:r>
      <w:r w:rsidRPr="00B8676A">
        <w:rPr>
          <w:rFonts w:cs="Times New Roman"/>
        </w:rPr>
        <w:t xml:space="preserve">---their studies are just </w:t>
      </w:r>
      <w:r w:rsidRPr="00B8676A">
        <w:rPr>
          <w:rFonts w:cs="Times New Roman"/>
          <w:u w:val="single"/>
        </w:rPr>
        <w:t>snapshots</w:t>
      </w:r>
    </w:p>
    <w:p w14:paraId="55F1FB84" w14:textId="77777777" w:rsidR="00A910E1" w:rsidRPr="00B8676A" w:rsidRDefault="00A910E1" w:rsidP="00A910E1">
      <w:r w:rsidRPr="00B8676A">
        <w:t xml:space="preserve">Ajay </w:t>
      </w:r>
      <w:proofErr w:type="spellStart"/>
      <w:r w:rsidRPr="00B8676A">
        <w:rPr>
          <w:rStyle w:val="Style13ptBold"/>
        </w:rPr>
        <w:t>Malshe</w:t>
      </w:r>
      <w:proofErr w:type="spellEnd"/>
      <w:r w:rsidRPr="00B8676A">
        <w:rPr>
          <w:rStyle w:val="Style13ptBold"/>
        </w:rPr>
        <w:t xml:space="preserve"> 10</w:t>
      </w:r>
      <w:r w:rsidRPr="00B8676A">
        <w:t>, JD, Cornell Law School, 2009, “From Obsolete to Essential: How Reforming Our Immigration Laws Can Stimulate and Strengthen the United States Economy,” 2010, 3 Alb. Gov't L. Rev. 358</w:t>
      </w:r>
    </w:p>
    <w:p w14:paraId="3F4ADAE8" w14:textId="77777777" w:rsidR="00A910E1" w:rsidRPr="00B8676A" w:rsidRDefault="00A910E1" w:rsidP="00A910E1">
      <w:pPr>
        <w:rPr>
          <w:sz w:val="16"/>
        </w:rPr>
      </w:pPr>
      <w:r w:rsidRPr="00B8676A">
        <w:rPr>
          <w:rStyle w:val="Emphasis"/>
          <w:highlight w:val="yellow"/>
        </w:rPr>
        <w:t>Another myth</w:t>
      </w:r>
      <w:r w:rsidRPr="00B8676A">
        <w:rPr>
          <w:sz w:val="16"/>
        </w:rPr>
        <w:t xml:space="preserve"> anti-immigrant groups frequently perpetuate </w:t>
      </w:r>
      <w:r w:rsidRPr="00B8676A">
        <w:rPr>
          <w:rStyle w:val="StyleUnderline"/>
          <w:highlight w:val="yellow"/>
        </w:rPr>
        <w:t>is that immigrants</w:t>
      </w:r>
      <w:r w:rsidRPr="00B8676A">
        <w:rPr>
          <w:rStyle w:val="StyleUnderline"/>
        </w:rPr>
        <w:t xml:space="preserve"> strain our natural resources and </w:t>
      </w:r>
      <w:r w:rsidRPr="00B8676A">
        <w:rPr>
          <w:rStyle w:val="StyleUnderline"/>
          <w:highlight w:val="yellow"/>
        </w:rPr>
        <w:t>overburden government assistance</w:t>
      </w:r>
      <w:r w:rsidRPr="00B8676A">
        <w:rPr>
          <w:rStyle w:val="StyleUnderline"/>
        </w:rPr>
        <w:t xml:space="preserve"> programs</w:t>
      </w:r>
      <w:r w:rsidRPr="00B8676A">
        <w:rPr>
          <w:sz w:val="16"/>
        </w:rPr>
        <w:t xml:space="preserve">. FAIR argues that providing welfare and other benefits to Americans displaced from their jobs by </w:t>
      </w:r>
      <w:proofErr w:type="gramStart"/>
      <w:r w:rsidRPr="00B8676A">
        <w:rPr>
          <w:sz w:val="16"/>
        </w:rPr>
        <w:t>immigrants</w:t>
      </w:r>
      <w:proofErr w:type="gramEnd"/>
      <w:r w:rsidRPr="00B8676A">
        <w:rPr>
          <w:sz w:val="16"/>
        </w:rPr>
        <w:t xml:space="preserve"> costs taxpayers $ 15 billion per year. 83 </w:t>
      </w:r>
      <w:proofErr w:type="gramStart"/>
      <w:r w:rsidRPr="00B8676A">
        <w:rPr>
          <w:sz w:val="16"/>
        </w:rPr>
        <w:t>FAIR</w:t>
      </w:r>
      <w:proofErr w:type="gramEnd"/>
      <w:r w:rsidRPr="00B8676A">
        <w:rPr>
          <w:sz w:val="16"/>
        </w:rPr>
        <w:t xml:space="preserve"> also argues that poor English speaking skills among immigrants have cost the United States almost $ 175 billion in "lost productivity, wages, tax revenues, and unemployment compensation." 84</w:t>
      </w:r>
    </w:p>
    <w:p w14:paraId="35BCDBF6" w14:textId="77777777" w:rsidR="00A910E1" w:rsidRPr="00B8676A" w:rsidRDefault="00A910E1" w:rsidP="00A910E1">
      <w:pPr>
        <w:rPr>
          <w:sz w:val="16"/>
        </w:rPr>
      </w:pPr>
      <w:r w:rsidRPr="00B8676A">
        <w:rPr>
          <w:rStyle w:val="Emphasis"/>
          <w:highlight w:val="yellow"/>
        </w:rPr>
        <w:t>These arguments are not persuasive</w:t>
      </w:r>
      <w:r w:rsidRPr="00B8676A">
        <w:rPr>
          <w:sz w:val="16"/>
        </w:rPr>
        <w:t xml:space="preserve">. A fatal flaw in many of </w:t>
      </w:r>
      <w:r w:rsidRPr="00B8676A">
        <w:rPr>
          <w:rStyle w:val="StyleUnderline"/>
          <w:highlight w:val="yellow"/>
        </w:rPr>
        <w:t>these studies</w:t>
      </w:r>
      <w:r w:rsidRPr="00B8676A">
        <w:rPr>
          <w:sz w:val="16"/>
        </w:rPr>
        <w:t xml:space="preserve"> is that they </w:t>
      </w:r>
      <w:r w:rsidRPr="00B8676A">
        <w:rPr>
          <w:rStyle w:val="StyleUnderline"/>
          <w:highlight w:val="yellow"/>
        </w:rPr>
        <w:t>rely upon</w:t>
      </w:r>
      <w:r w:rsidRPr="00B8676A">
        <w:rPr>
          <w:rStyle w:val="StyleUnderline"/>
        </w:rPr>
        <w:t xml:space="preserve"> single-year "</w:t>
      </w:r>
      <w:r w:rsidRPr="00B8676A">
        <w:rPr>
          <w:rStyle w:val="StyleUnderline"/>
          <w:highlight w:val="yellow"/>
        </w:rPr>
        <w:t>snapshots</w:t>
      </w:r>
      <w:r w:rsidRPr="00B8676A">
        <w:rPr>
          <w:rStyle w:val="StyleUnderline"/>
        </w:rPr>
        <w:t>" of the immigrant population</w:t>
      </w:r>
      <w:r w:rsidRPr="00B8676A">
        <w:rPr>
          <w:sz w:val="16"/>
        </w:rPr>
        <w:t xml:space="preserve">. 85 They neglect to account for the fact that the </w:t>
      </w:r>
      <w:r w:rsidRPr="00B8676A">
        <w:rPr>
          <w:rStyle w:val="StyleUnderline"/>
        </w:rPr>
        <w:t xml:space="preserve">income levels and tax </w:t>
      </w:r>
      <w:r w:rsidRPr="00B8676A">
        <w:rPr>
          <w:rStyle w:val="StyleUnderline"/>
          <w:highlight w:val="yellow"/>
        </w:rPr>
        <w:t xml:space="preserve">contributions of immigrants </w:t>
      </w:r>
      <w:r w:rsidRPr="00B8676A">
        <w:rPr>
          <w:rStyle w:val="Emphasis"/>
          <w:highlight w:val="yellow"/>
        </w:rPr>
        <w:t>increase over time</w:t>
      </w:r>
      <w:r w:rsidRPr="00B8676A">
        <w:rPr>
          <w:rStyle w:val="Emphasis"/>
        </w:rPr>
        <w:t xml:space="preserve"> and from generation to generation</w:t>
      </w:r>
      <w:r w:rsidRPr="00B8676A">
        <w:rPr>
          <w:sz w:val="16"/>
        </w:rPr>
        <w:t xml:space="preserve">. 86 These studies also count the education and care of American-born children of immigrants as costs incurred by immigrant </w:t>
      </w:r>
      <w:proofErr w:type="gramStart"/>
      <w:r w:rsidRPr="00B8676A">
        <w:rPr>
          <w:sz w:val="16"/>
        </w:rPr>
        <w:t>households, yet</w:t>
      </w:r>
      <w:proofErr w:type="gramEnd"/>
      <w:r w:rsidRPr="00B8676A">
        <w:rPr>
          <w:sz w:val="16"/>
        </w:rPr>
        <w:t xml:space="preserve"> classify those same children as natives when they are working, taxpaying adults. 87 Finally, many </w:t>
      </w:r>
      <w:r w:rsidRPr="00B8676A">
        <w:rPr>
          <w:rStyle w:val="StyleUnderline"/>
          <w:highlight w:val="yellow"/>
        </w:rPr>
        <w:t>studies</w:t>
      </w:r>
      <w:r w:rsidRPr="00B8676A">
        <w:rPr>
          <w:sz w:val="16"/>
        </w:rPr>
        <w:t xml:space="preserve"> also </w:t>
      </w:r>
      <w:r w:rsidRPr="00B8676A">
        <w:rPr>
          <w:rStyle w:val="StyleUnderline"/>
          <w:highlight w:val="yellow"/>
        </w:rPr>
        <w:t xml:space="preserve">fail to consider </w:t>
      </w:r>
      <w:r w:rsidRPr="00B8676A">
        <w:rPr>
          <w:rStyle w:val="Emphasis"/>
          <w:highlight w:val="yellow"/>
        </w:rPr>
        <w:t>immigrant economic contributions</w:t>
      </w:r>
      <w:r w:rsidRPr="00B8676A">
        <w:rPr>
          <w:rStyle w:val="StyleUnderline"/>
          <w:highlight w:val="yellow"/>
        </w:rPr>
        <w:t xml:space="preserve"> such</w:t>
      </w:r>
      <w:r w:rsidRPr="00B8676A">
        <w:rPr>
          <w:rStyle w:val="StyleUnderline"/>
        </w:rPr>
        <w:t xml:space="preserve"> </w:t>
      </w:r>
      <w:r w:rsidRPr="00B8676A">
        <w:rPr>
          <w:rStyle w:val="StyleUnderline"/>
          <w:highlight w:val="yellow"/>
        </w:rPr>
        <w:t>as</w:t>
      </w:r>
      <w:r w:rsidRPr="00B8676A">
        <w:rPr>
          <w:rStyle w:val="StyleUnderline"/>
        </w:rPr>
        <w:t xml:space="preserve"> "consumer </w:t>
      </w:r>
      <w:r w:rsidRPr="00B8676A">
        <w:rPr>
          <w:rStyle w:val="StyleUnderline"/>
          <w:highlight w:val="yellow"/>
        </w:rPr>
        <w:t>purchasing power"</w:t>
      </w:r>
      <w:r w:rsidRPr="00B8676A">
        <w:rPr>
          <w:rStyle w:val="StyleUnderline"/>
        </w:rPr>
        <w:t xml:space="preserve"> or entrepreneurial activities</w:t>
      </w:r>
      <w:r w:rsidRPr="00B8676A">
        <w:rPr>
          <w:sz w:val="16"/>
        </w:rPr>
        <w:t xml:space="preserve">. 88 </w:t>
      </w:r>
      <w:r w:rsidRPr="00B8676A">
        <w:rPr>
          <w:rStyle w:val="StyleUnderline"/>
          <w:highlight w:val="yellow"/>
        </w:rPr>
        <w:t>Immigrant entrepreneurs</w:t>
      </w:r>
      <w:r w:rsidRPr="00B8676A">
        <w:rPr>
          <w:rStyle w:val="StyleUnderline"/>
        </w:rPr>
        <w:t xml:space="preserve"> "create jobs and </w:t>
      </w:r>
      <w:r w:rsidRPr="00B8676A">
        <w:rPr>
          <w:rStyle w:val="StyleUnderline"/>
          <w:highlight w:val="yellow"/>
        </w:rPr>
        <w:t>provide</w:t>
      </w:r>
      <w:r w:rsidRPr="00B8676A">
        <w:rPr>
          <w:rStyle w:val="StyleUnderline"/>
        </w:rPr>
        <w:t xml:space="preserve"> federal, state, and local governments with </w:t>
      </w:r>
      <w:r w:rsidRPr="00B8676A">
        <w:rPr>
          <w:rStyle w:val="StyleUnderline"/>
          <w:highlight w:val="yellow"/>
        </w:rPr>
        <w:t>additional revenue</w:t>
      </w:r>
      <w:r w:rsidRPr="00B8676A">
        <w:rPr>
          <w:rStyle w:val="StyleUnderline"/>
        </w:rPr>
        <w:t xml:space="preserve"> through sales, income, business, and property taxes</w:t>
      </w:r>
      <w:r w:rsidRPr="00B8676A">
        <w:rPr>
          <w:sz w:val="16"/>
        </w:rPr>
        <w:t xml:space="preserve">." 89 </w:t>
      </w:r>
      <w:r w:rsidRPr="00B8676A">
        <w:rPr>
          <w:rStyle w:val="Emphasis"/>
          <w:highlight w:val="yellow"/>
        </w:rPr>
        <w:t>Immigrants do not strain our fiscal resources</w:t>
      </w:r>
      <w:r w:rsidRPr="00B8676A">
        <w:rPr>
          <w:sz w:val="16"/>
        </w:rPr>
        <w:t xml:space="preserve">. "[T]he average immigrant pays [nearly] $ 1,800 more in taxes [per year] than he or she imposes on the costs of benefits </w:t>
      </w:r>
      <w:proofErr w:type="gramStart"/>
      <w:r w:rsidRPr="00B8676A">
        <w:rPr>
          <w:sz w:val="16"/>
        </w:rPr>
        <w:t>. . . .</w:t>
      </w:r>
      <w:proofErr w:type="gramEnd"/>
      <w:r w:rsidRPr="00B8676A">
        <w:rPr>
          <w:sz w:val="16"/>
        </w:rPr>
        <w:t xml:space="preserve"> " 90 "The average fiscal impact of immigrants . . . is positive in part because they tend to arrive at young working ages, . . . their descendants are expected to have higher skills and incomes, . . . [and] they pay [*372] taxes . . . [for] national defense and interest on federal debt, for which they do not impose costs </w:t>
      </w:r>
      <w:proofErr w:type="gramStart"/>
      <w:r w:rsidRPr="00B8676A">
        <w:rPr>
          <w:sz w:val="16"/>
        </w:rPr>
        <w:t>. . . .</w:t>
      </w:r>
      <w:proofErr w:type="gramEnd"/>
      <w:r w:rsidRPr="00B8676A">
        <w:rPr>
          <w:sz w:val="16"/>
        </w:rPr>
        <w:t xml:space="preserve"> " 91 Furthermore, </w:t>
      </w:r>
      <w:r w:rsidRPr="00B8676A">
        <w:rPr>
          <w:rStyle w:val="StyleUnderline"/>
          <w:highlight w:val="yellow"/>
        </w:rPr>
        <w:t>even if immigrants are initially a slight</w:t>
      </w:r>
      <w:r w:rsidRPr="00B8676A">
        <w:rPr>
          <w:rStyle w:val="StyleUnderline"/>
        </w:rPr>
        <w:t xml:space="preserve"> economic </w:t>
      </w:r>
      <w:r w:rsidRPr="00B8676A">
        <w:rPr>
          <w:rStyle w:val="StyleUnderline"/>
          <w:highlight w:val="yellow"/>
        </w:rPr>
        <w:t>burden</w:t>
      </w:r>
      <w:r w:rsidRPr="00B8676A">
        <w:rPr>
          <w:rStyle w:val="StyleUnderline"/>
        </w:rPr>
        <w:t xml:space="preserve"> when they arrive, </w:t>
      </w:r>
      <w:r w:rsidRPr="00B8676A">
        <w:rPr>
          <w:rStyle w:val="Emphasis"/>
          <w:highlight w:val="yellow"/>
        </w:rPr>
        <w:t>over time they become</w:t>
      </w:r>
      <w:r w:rsidRPr="00B8676A">
        <w:rPr>
          <w:rStyle w:val="Emphasis"/>
        </w:rPr>
        <w:t xml:space="preserve"> net economic </w:t>
      </w:r>
      <w:r w:rsidRPr="00B8676A">
        <w:rPr>
          <w:rStyle w:val="Emphasis"/>
          <w:highlight w:val="yellow"/>
        </w:rPr>
        <w:t>contributors</w:t>
      </w:r>
      <w:r w:rsidRPr="00B8676A">
        <w:rPr>
          <w:sz w:val="16"/>
        </w:rPr>
        <w:t xml:space="preserve"> and overcome the small burdens they once posed. 92</w:t>
      </w:r>
    </w:p>
    <w:p w14:paraId="294F3280" w14:textId="77777777" w:rsidR="00A910E1" w:rsidRPr="00B8676A" w:rsidRDefault="00A910E1" w:rsidP="00A910E1">
      <w:pPr>
        <w:rPr>
          <w:sz w:val="16"/>
        </w:rPr>
      </w:pPr>
      <w:r w:rsidRPr="00B8676A">
        <w:rPr>
          <w:sz w:val="16"/>
        </w:rPr>
        <w:t xml:space="preserve">While </w:t>
      </w:r>
      <w:r w:rsidRPr="00B8676A">
        <w:rPr>
          <w:rStyle w:val="StyleUnderline"/>
        </w:rPr>
        <w:t>undocumented immigrants</w:t>
      </w:r>
      <w:r w:rsidRPr="00B8676A">
        <w:rPr>
          <w:sz w:val="16"/>
        </w:rPr>
        <w:t xml:space="preserve"> are more likely to consume public resources than those arriving legally, any negative impact they might have on the economy is minimal. 93 They </w:t>
      </w:r>
      <w:r w:rsidRPr="00B8676A">
        <w:rPr>
          <w:rStyle w:val="StyleUnderline"/>
        </w:rPr>
        <w:t>continue to pay taxes</w:t>
      </w:r>
      <w:r w:rsidRPr="00B8676A">
        <w:rPr>
          <w:sz w:val="16"/>
        </w:rPr>
        <w:t xml:space="preserve"> even at the risk of being detected and facing deportation. 94 The 2005 Presidential Economic Report noted that undocumented immigrants contribute to tax rolls even though they "are ineligible for almost all Federal public assistance programs and most major joint Federal-state programs." 95 Individual state studies also report that </w:t>
      </w:r>
      <w:r w:rsidRPr="00B8676A">
        <w:rPr>
          <w:rStyle w:val="StyleUnderline"/>
        </w:rPr>
        <w:t>undocumented immigrants tend to have a positive impact on a state's gross product because of their contributions to tax revenue</w:t>
      </w:r>
      <w:r w:rsidRPr="00B8676A">
        <w:rPr>
          <w:sz w:val="16"/>
        </w:rPr>
        <w:t>, despite being ineligible for state assistance programs. 96</w:t>
      </w:r>
    </w:p>
    <w:p w14:paraId="5E5132F0" w14:textId="77777777" w:rsidR="00A910E1" w:rsidRPr="00B8676A" w:rsidRDefault="00A910E1" w:rsidP="00A910E1">
      <w:pPr>
        <w:rPr>
          <w:sz w:val="16"/>
        </w:rPr>
      </w:pPr>
      <w:r w:rsidRPr="00B8676A">
        <w:rPr>
          <w:sz w:val="16"/>
        </w:rPr>
        <w:t xml:space="preserve">Finally, </w:t>
      </w:r>
      <w:r w:rsidRPr="00B8676A">
        <w:rPr>
          <w:rStyle w:val="StyleUnderline"/>
          <w:highlight w:val="yellow"/>
        </w:rPr>
        <w:t>immigrants</w:t>
      </w:r>
      <w:r w:rsidRPr="00B8676A">
        <w:rPr>
          <w:rStyle w:val="StyleUnderline"/>
        </w:rPr>
        <w:t xml:space="preserve"> in the United States tend to </w:t>
      </w:r>
      <w:r w:rsidRPr="00B8676A">
        <w:rPr>
          <w:rStyle w:val="Emphasis"/>
          <w:highlight w:val="yellow"/>
        </w:rPr>
        <w:t>climb the socioeconomic ladder</w:t>
      </w:r>
      <w:r w:rsidRPr="00B8676A">
        <w:rPr>
          <w:rStyle w:val="Emphasis"/>
        </w:rPr>
        <w:t xml:space="preserve"> over time</w:t>
      </w:r>
      <w:r w:rsidRPr="00B8676A">
        <w:rPr>
          <w:sz w:val="16"/>
        </w:rPr>
        <w:t xml:space="preserve">. According to a 2003 RAND Corporation study, second- and third-generation "Hispanic men have made great strides in closing their economic gaps with native whites." 97 For instance, Latino men born during 1895 and 1899 who immigrated to the United States earned 60.5 cents for every dollar earned by white men with whom they competed, despite having four less years of education on average. 98 Their adult sons went on to earn 76.3 cents for every dollar earned by [*373] their white counterparts, while their grandsons earned 81.9 cents on the dollar and had closed the education gap to 1.6 years. 99 </w:t>
      </w:r>
      <w:r w:rsidRPr="00B8676A">
        <w:rPr>
          <w:rStyle w:val="StyleUnderline"/>
        </w:rPr>
        <w:t xml:space="preserve">Each successive generation has been able to close the educational and wage gap with native white Americans, </w:t>
      </w:r>
      <w:r w:rsidRPr="00B8676A">
        <w:rPr>
          <w:rStyle w:val="StyleUnderline"/>
          <w:highlight w:val="yellow"/>
        </w:rPr>
        <w:t>which leads to</w:t>
      </w:r>
      <w:r w:rsidRPr="00B8676A">
        <w:rPr>
          <w:rStyle w:val="StyleUnderline"/>
        </w:rPr>
        <w:t xml:space="preserve"> generational progress and </w:t>
      </w:r>
      <w:r w:rsidRPr="00B8676A">
        <w:rPr>
          <w:rStyle w:val="Emphasis"/>
          <w:highlight w:val="yellow"/>
        </w:rPr>
        <w:t>increasing contributions</w:t>
      </w:r>
      <w:r w:rsidRPr="00B8676A">
        <w:rPr>
          <w:rStyle w:val="Emphasis"/>
        </w:rPr>
        <w:t xml:space="preserve"> to the economy and its resources</w:t>
      </w:r>
      <w:r w:rsidRPr="00B8676A">
        <w:rPr>
          <w:rStyle w:val="StyleUnderline"/>
        </w:rPr>
        <w:t>.</w:t>
      </w:r>
      <w:r w:rsidRPr="00B8676A">
        <w:rPr>
          <w:sz w:val="16"/>
        </w:rPr>
        <w:t xml:space="preserve"> 100</w:t>
      </w:r>
    </w:p>
    <w:p w14:paraId="7AFB7287" w14:textId="77777777" w:rsidR="00A910E1" w:rsidRPr="00A910E1" w:rsidRDefault="00A910E1" w:rsidP="00A910E1"/>
    <w:p w14:paraId="761E9911" w14:textId="50A79706" w:rsidR="00C25CB5" w:rsidRDefault="00C25CB5" w:rsidP="00701938">
      <w:pPr>
        <w:pStyle w:val="Heading2"/>
      </w:pPr>
      <w:r>
        <w:lastRenderedPageBreak/>
        <w:t>Renewables Advantage</w:t>
      </w:r>
    </w:p>
    <w:p w14:paraId="21366208" w14:textId="77777777" w:rsidR="00670C89" w:rsidRDefault="00670C89" w:rsidP="00670C89">
      <w:pPr>
        <w:pStyle w:val="Heading3"/>
      </w:pPr>
      <w:proofErr w:type="spellStart"/>
      <w:r>
        <w:lastRenderedPageBreak/>
        <w:t>Exts</w:t>
      </w:r>
      <w:proofErr w:type="spellEnd"/>
      <w:r>
        <w:t>---US-China Cooperation Key</w:t>
      </w:r>
    </w:p>
    <w:p w14:paraId="3E5B91C4" w14:textId="77777777" w:rsidR="00670C89" w:rsidRPr="00B8676A" w:rsidRDefault="00670C89" w:rsidP="00670C89">
      <w:pPr>
        <w:pStyle w:val="Heading4"/>
      </w:pPr>
      <w:r w:rsidRPr="00B8676A">
        <w:t xml:space="preserve">US-China cooperation is key---they’re the </w:t>
      </w:r>
      <w:r w:rsidRPr="00B8676A">
        <w:rPr>
          <w:u w:val="single"/>
        </w:rPr>
        <w:t>only roadblocks</w:t>
      </w:r>
      <w:r w:rsidRPr="00B8676A">
        <w:t xml:space="preserve"> to success on climate</w:t>
      </w:r>
    </w:p>
    <w:p w14:paraId="59F3E345" w14:textId="77777777" w:rsidR="00670C89" w:rsidRPr="00B8676A" w:rsidRDefault="00670C89" w:rsidP="00670C89">
      <w:r w:rsidRPr="00B8676A">
        <w:t xml:space="preserve">Scott V. </w:t>
      </w:r>
      <w:r w:rsidRPr="00B8676A">
        <w:rPr>
          <w:rStyle w:val="Style13ptBold"/>
        </w:rPr>
        <w:t>Valentine 13</w:t>
      </w:r>
      <w:r w:rsidRPr="00B8676A">
        <w:t xml:space="preserve">, Associate Professor, Department of Public Policy and School of Energy and Environment, City University of Hong Kong, “Enhancing Climate Change Mitigation Efforts through Sino-American Collaboration,” </w:t>
      </w:r>
      <w:r w:rsidRPr="00B8676A">
        <w:rPr>
          <w:i/>
        </w:rPr>
        <w:t>Chinese Journal of International Politics</w:t>
      </w:r>
      <w:r w:rsidRPr="00B8676A">
        <w:t>, Volume 6, Number 2, Summer 2013, Oxford Journals</w:t>
      </w:r>
    </w:p>
    <w:p w14:paraId="7C62AA73" w14:textId="77777777" w:rsidR="00670C89" w:rsidRPr="00B8676A" w:rsidRDefault="00670C89" w:rsidP="00670C89">
      <w:pPr>
        <w:rPr>
          <w:sz w:val="16"/>
        </w:rPr>
      </w:pPr>
      <w:r w:rsidRPr="00B8676A">
        <w:rPr>
          <w:rStyle w:val="StyleUnderline"/>
        </w:rPr>
        <w:t>Despite all current efforts to abate GHG emissions, results are insufficient</w:t>
      </w:r>
      <w:r w:rsidRPr="00B8676A">
        <w:rPr>
          <w:sz w:val="16"/>
        </w:rPr>
        <w:t xml:space="preserve">. </w:t>
      </w:r>
      <w:proofErr w:type="spellStart"/>
      <w:r w:rsidRPr="00B8676A">
        <w:rPr>
          <w:sz w:val="16"/>
        </w:rPr>
        <w:t>Dimitrov</w:t>
      </w:r>
      <w:proofErr w:type="spellEnd"/>
      <w:r w:rsidRPr="00B8676A">
        <w:rPr>
          <w:sz w:val="16"/>
        </w:rPr>
        <w:t xml:space="preserve"> succinctly </w:t>
      </w:r>
      <w:proofErr w:type="spellStart"/>
      <w:r w:rsidRPr="00B8676A">
        <w:rPr>
          <w:sz w:val="16"/>
        </w:rPr>
        <w:t>summarises</w:t>
      </w:r>
      <w:proofErr w:type="spellEnd"/>
      <w:r w:rsidRPr="00B8676A">
        <w:rPr>
          <w:sz w:val="16"/>
        </w:rPr>
        <w:t xml:space="preserve"> the challenge as advanced by the IPCC, ‘To avoid the most catastrophic impacts and limit temperature rise to below 2°C, advanced economies would need to cut greenhouse gas (GHG) emissions 25–40 percent by 2020, and global emissions need to be reduced 50–80 percent by 2050.’89 Given the analysis put forward in this article, </w:t>
      </w:r>
      <w:r w:rsidRPr="00B8676A">
        <w:rPr>
          <w:rStyle w:val="StyleUnderline"/>
        </w:rPr>
        <w:t xml:space="preserve">it appears that </w:t>
      </w:r>
      <w:r w:rsidRPr="00B8676A">
        <w:rPr>
          <w:rStyle w:val="StyleUnderline"/>
          <w:highlight w:val="yellow"/>
        </w:rPr>
        <w:t>the UN</w:t>
      </w:r>
      <w:r w:rsidRPr="00B8676A">
        <w:rPr>
          <w:rStyle w:val="StyleUnderline"/>
        </w:rPr>
        <w:t xml:space="preserve">FCCC </w:t>
      </w:r>
      <w:r w:rsidRPr="00B8676A">
        <w:rPr>
          <w:rStyle w:val="StyleUnderline"/>
          <w:highlight w:val="yellow"/>
        </w:rPr>
        <w:t>process will</w:t>
      </w:r>
      <w:r w:rsidRPr="00B8676A">
        <w:rPr>
          <w:rStyle w:val="StyleUnderline"/>
        </w:rPr>
        <w:t xml:space="preserve"> </w:t>
      </w:r>
      <w:r w:rsidRPr="00B8676A">
        <w:rPr>
          <w:rStyle w:val="StyleUnderline"/>
          <w:highlight w:val="yellow"/>
        </w:rPr>
        <w:t xml:space="preserve">continue to </w:t>
      </w:r>
      <w:r w:rsidRPr="00B8676A">
        <w:rPr>
          <w:rStyle w:val="Emphasis"/>
          <w:highlight w:val="yellow"/>
        </w:rPr>
        <w:t>plod towards</w:t>
      </w:r>
      <w:r w:rsidRPr="00B8676A">
        <w:rPr>
          <w:rStyle w:val="StyleUnderline"/>
        </w:rPr>
        <w:t xml:space="preserve"> establishing follow-on </w:t>
      </w:r>
      <w:r w:rsidRPr="00B8676A">
        <w:rPr>
          <w:rStyle w:val="StyleUnderline"/>
          <w:highlight w:val="yellow"/>
        </w:rPr>
        <w:t>emission reduction targets</w:t>
      </w:r>
      <w:r w:rsidRPr="00B8676A">
        <w:rPr>
          <w:sz w:val="16"/>
          <w:highlight w:val="yellow"/>
        </w:rPr>
        <w:t xml:space="preserve">, </w:t>
      </w:r>
      <w:r w:rsidRPr="00B8676A">
        <w:rPr>
          <w:rStyle w:val="StyleUnderline"/>
          <w:highlight w:val="yellow"/>
        </w:rPr>
        <w:t>which will</w:t>
      </w:r>
      <w:r w:rsidRPr="00B8676A">
        <w:rPr>
          <w:sz w:val="16"/>
        </w:rPr>
        <w:t xml:space="preserve"> likely </w:t>
      </w:r>
      <w:r w:rsidRPr="00B8676A">
        <w:rPr>
          <w:rStyle w:val="Emphasis"/>
          <w:highlight w:val="yellow"/>
        </w:rPr>
        <w:t>fall short of</w:t>
      </w:r>
      <w:r w:rsidRPr="00B8676A">
        <w:rPr>
          <w:rStyle w:val="Emphasis"/>
        </w:rPr>
        <w:t xml:space="preserve"> the requisite aggregate GHG </w:t>
      </w:r>
      <w:r w:rsidRPr="00B8676A">
        <w:rPr>
          <w:rStyle w:val="Emphasis"/>
          <w:highlight w:val="yellow"/>
        </w:rPr>
        <w:t>emission reductions necessary</w:t>
      </w:r>
      <w:r w:rsidRPr="00B8676A">
        <w:rPr>
          <w:sz w:val="16"/>
          <w:highlight w:val="yellow"/>
        </w:rPr>
        <w:t xml:space="preserve"> </w:t>
      </w:r>
      <w:r w:rsidRPr="00B8676A">
        <w:rPr>
          <w:rStyle w:val="StyleUnderline"/>
          <w:highlight w:val="yellow"/>
        </w:rPr>
        <w:t>to avert the</w:t>
      </w:r>
      <w:r w:rsidRPr="00B8676A">
        <w:rPr>
          <w:rStyle w:val="StyleUnderline"/>
        </w:rPr>
        <w:t xml:space="preserve"> worst </w:t>
      </w:r>
      <w:r w:rsidRPr="00B8676A">
        <w:rPr>
          <w:rStyle w:val="StyleUnderline"/>
          <w:highlight w:val="yellow"/>
        </w:rPr>
        <w:t>consequences of climate change</w:t>
      </w:r>
      <w:r w:rsidRPr="00B8676A">
        <w:rPr>
          <w:sz w:val="16"/>
        </w:rPr>
        <w:t xml:space="preserve">. It also appears that in the interim, a number of </w:t>
      </w:r>
      <w:r w:rsidRPr="00B8676A">
        <w:rPr>
          <w:rStyle w:val="StyleUnderline"/>
          <w:highlight w:val="yellow"/>
        </w:rPr>
        <w:t>polycentric initiatives will</w:t>
      </w:r>
      <w:r w:rsidRPr="00B8676A">
        <w:rPr>
          <w:rStyle w:val="StyleUnderline"/>
        </w:rPr>
        <w:t xml:space="preserve"> continue to </w:t>
      </w:r>
      <w:r w:rsidRPr="00B8676A">
        <w:rPr>
          <w:rStyle w:val="StyleUnderline"/>
          <w:highlight w:val="yellow"/>
        </w:rPr>
        <w:t>foster action</w:t>
      </w:r>
      <w:r w:rsidRPr="00B8676A">
        <w:rPr>
          <w:rStyle w:val="StyleUnderline"/>
        </w:rPr>
        <w:t xml:space="preserve"> and encourage greater</w:t>
      </w:r>
      <w:r w:rsidRPr="00B8676A">
        <w:rPr>
          <w:sz w:val="16"/>
        </w:rPr>
        <w:t xml:space="preserve"> (albeit insufficient) </w:t>
      </w:r>
      <w:r w:rsidRPr="00B8676A">
        <w:rPr>
          <w:rStyle w:val="StyleUnderline"/>
        </w:rPr>
        <w:t>progress</w:t>
      </w:r>
      <w:r w:rsidRPr="00B8676A">
        <w:rPr>
          <w:sz w:val="16"/>
        </w:rPr>
        <w:t>. Therefore, it is necessary to consider what could be done to facilitate further achievement of the requisite deep GHG emission reductions.</w:t>
      </w:r>
    </w:p>
    <w:p w14:paraId="7031FC8E" w14:textId="77777777" w:rsidR="00670C89" w:rsidRPr="00B8676A" w:rsidRDefault="00670C89" w:rsidP="00670C89">
      <w:pPr>
        <w:rPr>
          <w:sz w:val="16"/>
        </w:rPr>
      </w:pPr>
      <w:r w:rsidRPr="00B8676A">
        <w:rPr>
          <w:sz w:val="16"/>
        </w:rPr>
        <w:t xml:space="preserve">On reflecting upon what is missing, one issue possessing preeminent importance and exigency stands out; </w:t>
      </w:r>
      <w:r w:rsidRPr="00B8676A">
        <w:rPr>
          <w:rStyle w:val="Emphasis"/>
          <w:highlight w:val="yellow"/>
        </w:rPr>
        <w:t>the USA and China</w:t>
      </w:r>
      <w:r w:rsidRPr="00B8676A">
        <w:rPr>
          <w:sz w:val="16"/>
        </w:rPr>
        <w:t xml:space="preserve"> </w:t>
      </w:r>
      <w:r w:rsidRPr="00B8676A">
        <w:rPr>
          <w:rStyle w:val="StyleUnderline"/>
          <w:highlight w:val="yellow"/>
        </w:rPr>
        <w:t>need to contribute</w:t>
      </w:r>
      <w:r w:rsidRPr="00B8676A">
        <w:rPr>
          <w:rStyle w:val="StyleUnderline"/>
        </w:rPr>
        <w:t xml:space="preserve"> </w:t>
      </w:r>
      <w:r w:rsidRPr="00B8676A">
        <w:rPr>
          <w:rStyle w:val="StyleUnderline"/>
          <w:highlight w:val="yellow"/>
        </w:rPr>
        <w:t>more proactively</w:t>
      </w:r>
      <w:r w:rsidRPr="00B8676A">
        <w:rPr>
          <w:rStyle w:val="StyleUnderline"/>
        </w:rPr>
        <w:t xml:space="preserve"> to the GHG emission reduction process</w:t>
      </w:r>
      <w:r w:rsidRPr="00B8676A">
        <w:rPr>
          <w:sz w:val="16"/>
        </w:rPr>
        <w:t xml:space="preserve">. These two nations are the world’s two largest aggregate GHG emitters, responsible for over 40% of total global emissions.90 It is widely </w:t>
      </w:r>
      <w:proofErr w:type="spellStart"/>
      <w:r w:rsidRPr="00B8676A">
        <w:rPr>
          <w:sz w:val="16"/>
        </w:rPr>
        <w:t>recognised</w:t>
      </w:r>
      <w:proofErr w:type="spellEnd"/>
      <w:r w:rsidRPr="00B8676A">
        <w:rPr>
          <w:sz w:val="16"/>
        </w:rPr>
        <w:t xml:space="preserve"> that </w:t>
      </w:r>
      <w:r w:rsidRPr="00B8676A">
        <w:rPr>
          <w:rStyle w:val="StyleUnderline"/>
          <w:highlight w:val="yellow"/>
        </w:rPr>
        <w:t>without</w:t>
      </w:r>
      <w:r w:rsidRPr="00B8676A">
        <w:rPr>
          <w:sz w:val="16"/>
        </w:rPr>
        <w:t xml:space="preserve"> rigorous </w:t>
      </w:r>
      <w:r w:rsidRPr="00B8676A">
        <w:rPr>
          <w:rStyle w:val="StyleUnderline"/>
          <w:highlight w:val="yellow"/>
        </w:rPr>
        <w:t>contributions from these two</w:t>
      </w:r>
      <w:r w:rsidRPr="00B8676A">
        <w:rPr>
          <w:rStyle w:val="StyleUnderline"/>
        </w:rPr>
        <w:t xml:space="preserve"> nations, </w:t>
      </w:r>
      <w:r w:rsidRPr="00B8676A">
        <w:rPr>
          <w:rStyle w:val="StyleUnderline"/>
          <w:highlight w:val="yellow"/>
        </w:rPr>
        <w:t>anything</w:t>
      </w:r>
      <w:r w:rsidRPr="00B8676A">
        <w:rPr>
          <w:rStyle w:val="StyleUnderline"/>
        </w:rPr>
        <w:t xml:space="preserve"> the rest of the world does</w:t>
      </w:r>
      <w:r w:rsidRPr="00B8676A">
        <w:rPr>
          <w:sz w:val="16"/>
        </w:rPr>
        <w:t xml:space="preserve"> to mitigate GHG emissions </w:t>
      </w:r>
      <w:r w:rsidRPr="00B8676A">
        <w:rPr>
          <w:rStyle w:val="StyleUnderline"/>
          <w:highlight w:val="yellow"/>
        </w:rPr>
        <w:t>will be</w:t>
      </w:r>
      <w:r w:rsidRPr="00B8676A">
        <w:rPr>
          <w:sz w:val="16"/>
        </w:rPr>
        <w:t xml:space="preserve"> an </w:t>
      </w:r>
      <w:r w:rsidRPr="00B8676A">
        <w:rPr>
          <w:rStyle w:val="StyleUnderline"/>
          <w:highlight w:val="yellow"/>
        </w:rPr>
        <w:t>insufficient</w:t>
      </w:r>
      <w:r w:rsidRPr="00B8676A">
        <w:rPr>
          <w:sz w:val="16"/>
        </w:rPr>
        <w:t xml:space="preserve"> prescription to solve the problem.91</w:t>
      </w:r>
    </w:p>
    <w:p w14:paraId="48B2BA50" w14:textId="77777777" w:rsidR="00670C89" w:rsidRPr="00B8676A" w:rsidRDefault="00670C89" w:rsidP="00670C89">
      <w:pPr>
        <w:rPr>
          <w:sz w:val="16"/>
        </w:rPr>
      </w:pPr>
      <w:r w:rsidRPr="00B8676A">
        <w:rPr>
          <w:sz w:val="16"/>
        </w:rPr>
        <w:t xml:space="preserve">Unfortunately, </w:t>
      </w:r>
      <w:r w:rsidRPr="00B8676A">
        <w:rPr>
          <w:rStyle w:val="StyleUnderline"/>
        </w:rPr>
        <w:t xml:space="preserve">the </w:t>
      </w:r>
      <w:r w:rsidRPr="00B8676A">
        <w:rPr>
          <w:rStyle w:val="StyleUnderline"/>
          <w:highlight w:val="yellow"/>
        </w:rPr>
        <w:t>USA and China have been</w:t>
      </w:r>
      <w:r w:rsidRPr="00B8676A">
        <w:rPr>
          <w:rStyle w:val="StyleUnderline"/>
        </w:rPr>
        <w:t xml:space="preserve"> two of </w:t>
      </w:r>
      <w:r w:rsidRPr="00B8676A">
        <w:rPr>
          <w:rStyle w:val="Emphasis"/>
          <w:highlight w:val="yellow"/>
        </w:rPr>
        <w:t>the most recalcitrant nations</w:t>
      </w:r>
      <w:r w:rsidRPr="00B8676A">
        <w:rPr>
          <w:rStyle w:val="StyleUnderline"/>
          <w:highlight w:val="yellow"/>
        </w:rPr>
        <w:t xml:space="preserve"> in</w:t>
      </w:r>
      <w:r w:rsidRPr="00B8676A">
        <w:rPr>
          <w:rStyle w:val="StyleUnderline"/>
        </w:rPr>
        <w:t xml:space="preserve"> international </w:t>
      </w:r>
      <w:r w:rsidRPr="00B8676A">
        <w:rPr>
          <w:rStyle w:val="StyleUnderline"/>
          <w:highlight w:val="yellow"/>
        </w:rPr>
        <w:t>climate</w:t>
      </w:r>
      <w:r w:rsidRPr="00B8676A">
        <w:rPr>
          <w:rStyle w:val="StyleUnderline"/>
        </w:rPr>
        <w:t xml:space="preserve"> change </w:t>
      </w:r>
      <w:r w:rsidRPr="00B8676A">
        <w:rPr>
          <w:rStyle w:val="StyleUnderline"/>
          <w:highlight w:val="yellow"/>
        </w:rPr>
        <w:t>negotiations</w:t>
      </w:r>
      <w:r w:rsidRPr="00B8676A">
        <w:rPr>
          <w:sz w:val="16"/>
        </w:rPr>
        <w:t xml:space="preserve">.92 Certain analysts have even suggested that for these two nations, international climate change negotiations are less about climate than about asserting themselves as dominant global forces.93 As </w:t>
      </w:r>
      <w:proofErr w:type="spellStart"/>
      <w:r w:rsidRPr="00B8676A">
        <w:rPr>
          <w:sz w:val="16"/>
        </w:rPr>
        <w:t>Afionis</w:t>
      </w:r>
      <w:proofErr w:type="spellEnd"/>
      <w:r w:rsidRPr="00B8676A">
        <w:rPr>
          <w:sz w:val="16"/>
        </w:rPr>
        <w:t xml:space="preserve"> concluded in regard to COP15, ‘negotiations between the USA and China were largely about making sure they were not seen to be stepping too far ahead of each other.’94 This political jousting has both discouraged proactive commitments from the two nations and undermined the leadership role that the EU has attempted to provide in global climate change negotiations.95</w:t>
      </w:r>
    </w:p>
    <w:p w14:paraId="0BA26A1B" w14:textId="77777777" w:rsidR="00670C89" w:rsidRPr="00B8676A" w:rsidRDefault="00670C89" w:rsidP="00670C89">
      <w:pPr>
        <w:pStyle w:val="Heading4"/>
      </w:pPr>
      <w:r w:rsidRPr="00B8676A">
        <w:t xml:space="preserve">US-China cooperation is key to </w:t>
      </w:r>
      <w:r w:rsidRPr="00B8676A">
        <w:rPr>
          <w:u w:val="single"/>
        </w:rPr>
        <w:t>expand</w:t>
      </w:r>
      <w:r w:rsidRPr="00B8676A">
        <w:t xml:space="preserve"> and </w:t>
      </w:r>
      <w:r w:rsidRPr="00B8676A">
        <w:rPr>
          <w:u w:val="single"/>
        </w:rPr>
        <w:t>implement</w:t>
      </w:r>
      <w:r w:rsidRPr="00B8676A">
        <w:t xml:space="preserve"> the Paris Agreement</w:t>
      </w:r>
    </w:p>
    <w:p w14:paraId="70CD3585" w14:textId="77777777" w:rsidR="00670C89" w:rsidRPr="00B8676A" w:rsidRDefault="00670C89" w:rsidP="00670C89">
      <w:r w:rsidRPr="00B8676A">
        <w:t xml:space="preserve">Joseph </w:t>
      </w:r>
      <w:proofErr w:type="spellStart"/>
      <w:r w:rsidRPr="00B8676A">
        <w:rPr>
          <w:rStyle w:val="Style13ptBold"/>
        </w:rPr>
        <w:t>Aldy</w:t>
      </w:r>
      <w:proofErr w:type="spellEnd"/>
      <w:r w:rsidRPr="00B8676A">
        <w:rPr>
          <w:rStyle w:val="Style13ptBold"/>
        </w:rPr>
        <w:t xml:space="preserve"> 16</w:t>
      </w:r>
      <w:r w:rsidRPr="00B8676A">
        <w:t>, Associate Professor of Public Policy, Harvard Kennedy School of Government, “Bilateral Cooperation between China and the United States: Facilitating Progress on Climate-Change Policy,” February 2016, http://belfercenter.ksg.harvard.edu/files/harvard-nscs-paper-final-160224.pdf</w:t>
      </w:r>
    </w:p>
    <w:p w14:paraId="0B8B1380" w14:textId="77777777" w:rsidR="00670C89" w:rsidRPr="00B8676A" w:rsidRDefault="00670C89" w:rsidP="00670C89">
      <w:pPr>
        <w:rPr>
          <w:sz w:val="16"/>
        </w:rPr>
      </w:pPr>
      <w:r w:rsidRPr="00B8676A">
        <w:rPr>
          <w:rStyle w:val="StyleUnderline"/>
          <w:highlight w:val="yellow"/>
        </w:rPr>
        <w:t>Given that China and the U</w:t>
      </w:r>
      <w:r w:rsidRPr="00B8676A">
        <w:rPr>
          <w:sz w:val="16"/>
        </w:rPr>
        <w:t xml:space="preserve">nited </w:t>
      </w:r>
      <w:r w:rsidRPr="00B8676A">
        <w:rPr>
          <w:rStyle w:val="StyleUnderline"/>
          <w:highlight w:val="yellow"/>
        </w:rPr>
        <w:t>S</w:t>
      </w:r>
      <w:r w:rsidRPr="00B8676A">
        <w:rPr>
          <w:sz w:val="16"/>
        </w:rPr>
        <w:t xml:space="preserve">tates </w:t>
      </w:r>
      <w:r w:rsidRPr="00B8676A">
        <w:rPr>
          <w:rStyle w:val="StyleUnderline"/>
          <w:highlight w:val="yellow"/>
        </w:rPr>
        <w:t>are the world’s</w:t>
      </w:r>
      <w:r w:rsidRPr="00B8676A">
        <w:rPr>
          <w:rStyle w:val="StyleUnderline"/>
        </w:rPr>
        <w:t xml:space="preserve"> two </w:t>
      </w:r>
      <w:r w:rsidRPr="00B8676A">
        <w:rPr>
          <w:rStyle w:val="StyleUnderline"/>
          <w:highlight w:val="yellow"/>
        </w:rPr>
        <w:t>largest</w:t>
      </w:r>
      <w:r w:rsidRPr="00B8676A">
        <w:rPr>
          <w:rStyle w:val="StyleUnderline"/>
        </w:rPr>
        <w:t xml:space="preserve"> GHG </w:t>
      </w:r>
      <w:r w:rsidRPr="00B8676A">
        <w:rPr>
          <w:rStyle w:val="StyleUnderline"/>
          <w:highlight w:val="yellow"/>
        </w:rPr>
        <w:t>emitters;</w:t>
      </w:r>
      <w:r w:rsidRPr="00B8676A">
        <w:rPr>
          <w:sz w:val="16"/>
        </w:rPr>
        <w:t xml:space="preserve"> </w:t>
      </w:r>
      <w:r w:rsidRPr="00B8676A">
        <w:rPr>
          <w:rStyle w:val="StyleUnderline"/>
        </w:rPr>
        <w:t xml:space="preserve">the </w:t>
      </w:r>
      <w:r w:rsidRPr="00B8676A">
        <w:rPr>
          <w:rStyle w:val="Emphasis"/>
          <w:highlight w:val="yellow"/>
        </w:rPr>
        <w:t>momentum that already exists</w:t>
      </w:r>
      <w:r w:rsidRPr="00B8676A">
        <w:rPr>
          <w:sz w:val="16"/>
        </w:rPr>
        <w:t xml:space="preserve"> with respect to bilateral cooperation on climate change and clean energy technologies;11 </w:t>
      </w:r>
      <w:r w:rsidRPr="00B8676A">
        <w:rPr>
          <w:rStyle w:val="StyleUnderline"/>
          <w:highlight w:val="yellow"/>
        </w:rPr>
        <w:t>and</w:t>
      </w:r>
      <w:r w:rsidRPr="00B8676A">
        <w:rPr>
          <w:rStyle w:val="StyleUnderline"/>
        </w:rPr>
        <w:t xml:space="preserve"> the completion of</w:t>
      </w:r>
      <w:r w:rsidRPr="00B8676A">
        <w:rPr>
          <w:sz w:val="16"/>
        </w:rPr>
        <w:t xml:space="preserve"> the </w:t>
      </w:r>
      <w:r w:rsidRPr="00B8676A">
        <w:rPr>
          <w:rStyle w:val="StyleUnderline"/>
          <w:highlight w:val="yellow"/>
        </w:rPr>
        <w:t>Paris</w:t>
      </w:r>
      <w:r w:rsidRPr="00B8676A">
        <w:rPr>
          <w:sz w:val="16"/>
        </w:rPr>
        <w:t xml:space="preserve"> Agreement at COP-21—</w:t>
      </w:r>
      <w:r w:rsidRPr="00B8676A">
        <w:rPr>
          <w:rStyle w:val="StyleUnderline"/>
          <w:highlight w:val="yellow"/>
        </w:rPr>
        <w:t>it is important to</w:t>
      </w:r>
      <w:r w:rsidRPr="00B8676A">
        <w:rPr>
          <w:rStyle w:val="StyleUnderline"/>
        </w:rPr>
        <w:t xml:space="preserve"> explore</w:t>
      </w:r>
      <w:r w:rsidRPr="00B8676A">
        <w:rPr>
          <w:sz w:val="16"/>
        </w:rPr>
        <w:t xml:space="preserve"> </w:t>
      </w:r>
      <w:r w:rsidRPr="00B8676A">
        <w:rPr>
          <w:rStyle w:val="StyleUnderline"/>
        </w:rPr>
        <w:t>opportunities for</w:t>
      </w:r>
      <w:r w:rsidRPr="00B8676A">
        <w:rPr>
          <w:sz w:val="16"/>
        </w:rPr>
        <w:t xml:space="preserve"> and challenges to </w:t>
      </w:r>
      <w:r w:rsidRPr="00B8676A">
        <w:rPr>
          <w:rStyle w:val="StyleUnderline"/>
          <w:highlight w:val="yellow"/>
        </w:rPr>
        <w:t>further</w:t>
      </w:r>
      <w:r w:rsidRPr="00B8676A">
        <w:rPr>
          <w:rStyle w:val="StyleUnderline"/>
        </w:rPr>
        <w:t xml:space="preserve">ing </w:t>
      </w:r>
      <w:r w:rsidRPr="00B8676A">
        <w:rPr>
          <w:rStyle w:val="StyleUnderline"/>
          <w:highlight w:val="yellow"/>
        </w:rPr>
        <w:t>this cooperation</w:t>
      </w:r>
      <w:r w:rsidRPr="00B8676A">
        <w:rPr>
          <w:sz w:val="16"/>
        </w:rPr>
        <w:t xml:space="preserve">. Among other reasons, </w:t>
      </w:r>
      <w:r w:rsidRPr="00B8676A">
        <w:rPr>
          <w:rStyle w:val="Emphasis"/>
          <w:highlight w:val="yellow"/>
        </w:rPr>
        <w:t>much work remains to be done</w:t>
      </w:r>
      <w:r w:rsidRPr="00B8676A">
        <w:rPr>
          <w:sz w:val="16"/>
        </w:rPr>
        <w:t xml:space="preserve"> </w:t>
      </w:r>
      <w:r w:rsidRPr="00B8676A">
        <w:rPr>
          <w:rStyle w:val="StyleUnderline"/>
          <w:highlight w:val="yellow"/>
        </w:rPr>
        <w:t>to elaborate</w:t>
      </w:r>
      <w:r w:rsidRPr="00B8676A">
        <w:rPr>
          <w:sz w:val="16"/>
        </w:rPr>
        <w:t xml:space="preserve"> the </w:t>
      </w:r>
      <w:r w:rsidRPr="00B8676A">
        <w:rPr>
          <w:rStyle w:val="StyleUnderline"/>
          <w:highlight w:val="yellow"/>
        </w:rPr>
        <w:t>Paris</w:t>
      </w:r>
      <w:r w:rsidRPr="00B8676A">
        <w:rPr>
          <w:sz w:val="16"/>
        </w:rPr>
        <w:t xml:space="preserve"> Agreement over the next five years—</w:t>
      </w:r>
      <w:r w:rsidRPr="00B8676A">
        <w:rPr>
          <w:rStyle w:val="StyleUnderline"/>
        </w:rPr>
        <w:t>to specify rules, procedures, and guidelines</w:t>
      </w:r>
      <w:r w:rsidRPr="00B8676A">
        <w:rPr>
          <w:sz w:val="16"/>
        </w:rPr>
        <w:t xml:space="preserve"> for the various elements of the accord. </w:t>
      </w:r>
      <w:r w:rsidRPr="00B8676A">
        <w:rPr>
          <w:rStyle w:val="Emphasis"/>
          <w:highlight w:val="yellow"/>
        </w:rPr>
        <w:t>China-U.S. collaboration will</w:t>
      </w:r>
      <w:r w:rsidRPr="00B8676A">
        <w:rPr>
          <w:rStyle w:val="Emphasis"/>
        </w:rPr>
        <w:t xml:space="preserve"> continue to </w:t>
      </w:r>
      <w:r w:rsidRPr="00B8676A">
        <w:rPr>
          <w:rStyle w:val="Emphasis"/>
          <w:highlight w:val="yellow"/>
        </w:rPr>
        <w:t>be very important</w:t>
      </w:r>
      <w:r w:rsidRPr="00B8676A">
        <w:rPr>
          <w:sz w:val="16"/>
        </w:rPr>
        <w:t xml:space="preserve"> </w:t>
      </w:r>
      <w:r w:rsidRPr="00B8676A">
        <w:rPr>
          <w:rStyle w:val="StyleUnderline"/>
        </w:rPr>
        <w:t>during this preparatory phase</w:t>
      </w:r>
      <w:r w:rsidRPr="00B8676A">
        <w:rPr>
          <w:sz w:val="16"/>
        </w:rPr>
        <w:t xml:space="preserve">. More generally—beyond the UNFCCC process—it is important to explore how </w:t>
      </w:r>
      <w:r w:rsidRPr="00B8676A">
        <w:rPr>
          <w:rStyle w:val="StyleUnderline"/>
          <w:highlight w:val="yellow"/>
        </w:rPr>
        <w:t>China–U.S. cooperation can facilitate multilateral cooperation</w:t>
      </w:r>
      <w:r w:rsidRPr="00B8676A">
        <w:rPr>
          <w:sz w:val="16"/>
        </w:rPr>
        <w:t xml:space="preserve"> in global efforts </w:t>
      </w:r>
      <w:r w:rsidRPr="00B8676A">
        <w:rPr>
          <w:rStyle w:val="StyleUnderline"/>
        </w:rPr>
        <w:t>to address climate change</w:t>
      </w:r>
      <w:r w:rsidRPr="00B8676A">
        <w:rPr>
          <w:sz w:val="16"/>
        </w:rPr>
        <w:t>.</w:t>
      </w:r>
    </w:p>
    <w:p w14:paraId="7177C36E" w14:textId="77777777" w:rsidR="00670C89" w:rsidRPr="00B8676A" w:rsidRDefault="00670C89" w:rsidP="00670C89">
      <w:pPr>
        <w:rPr>
          <w:sz w:val="16"/>
        </w:rPr>
      </w:pPr>
      <w:r w:rsidRPr="00B8676A">
        <w:rPr>
          <w:sz w:val="16"/>
        </w:rPr>
        <w:t xml:space="preserve">In this discussion paper, we address three areas for potential cooperation—or expansion of current cooperation: 1) the design and implementation of emissions trading (cap-and-trade) systems; 2) standards and procedures for accounting for emissions and for measuring progress in achieving INDCs. Such </w:t>
      </w:r>
      <w:r w:rsidRPr="00B8676A">
        <w:rPr>
          <w:rStyle w:val="StyleUnderline"/>
          <w:highlight w:val="yellow"/>
        </w:rPr>
        <w:t>standards</w:t>
      </w:r>
      <w:r w:rsidRPr="00B8676A">
        <w:rPr>
          <w:rStyle w:val="StyleUnderline"/>
        </w:rPr>
        <w:t xml:space="preserve"> and procedures </w:t>
      </w:r>
      <w:r w:rsidRPr="00B8676A">
        <w:rPr>
          <w:rStyle w:val="StyleUnderline"/>
          <w:highlight w:val="yellow"/>
        </w:rPr>
        <w:t>could</w:t>
      </w:r>
      <w:r w:rsidRPr="00B8676A">
        <w:rPr>
          <w:sz w:val="16"/>
        </w:rPr>
        <w:t xml:space="preserve"> help </w:t>
      </w:r>
      <w:r w:rsidRPr="00B8676A">
        <w:rPr>
          <w:rStyle w:val="StyleUnderline"/>
          <w:highlight w:val="yellow"/>
        </w:rPr>
        <w:t>advance</w:t>
      </w:r>
      <w:r w:rsidRPr="00B8676A">
        <w:rPr>
          <w:sz w:val="16"/>
        </w:rPr>
        <w:t xml:space="preserve"> the effectiveness and equity of </w:t>
      </w:r>
      <w:r w:rsidRPr="00B8676A">
        <w:rPr>
          <w:rStyle w:val="StyleUnderline"/>
        </w:rPr>
        <w:t xml:space="preserve">the </w:t>
      </w:r>
      <w:r w:rsidRPr="00B8676A">
        <w:rPr>
          <w:rStyle w:val="StyleUnderline"/>
          <w:highlight w:val="yellow"/>
        </w:rPr>
        <w:t>Paris</w:t>
      </w:r>
      <w:r w:rsidRPr="00B8676A">
        <w:rPr>
          <w:rStyle w:val="StyleUnderline"/>
        </w:rPr>
        <w:t xml:space="preserve"> Agreement</w:t>
      </w:r>
      <w:r w:rsidRPr="00B8676A">
        <w:rPr>
          <w:sz w:val="16"/>
        </w:rPr>
        <w:t xml:space="preserve"> as it is elaborated—</w:t>
      </w:r>
      <w:r w:rsidRPr="00B8676A">
        <w:rPr>
          <w:rStyle w:val="StyleUnderline"/>
          <w:highlight w:val="yellow"/>
        </w:rPr>
        <w:t>by making possible</w:t>
      </w:r>
      <w:r w:rsidRPr="00B8676A">
        <w:rPr>
          <w:sz w:val="16"/>
        </w:rPr>
        <w:t xml:space="preserve"> more accurate </w:t>
      </w:r>
      <w:r w:rsidRPr="00B8676A">
        <w:rPr>
          <w:rStyle w:val="Emphasis"/>
          <w:highlight w:val="yellow"/>
        </w:rPr>
        <w:t>comparison of effort</w:t>
      </w:r>
      <w:r w:rsidRPr="00B8676A">
        <w:rPr>
          <w:sz w:val="16"/>
        </w:rPr>
        <w:t xml:space="preserve">. </w:t>
      </w:r>
      <w:r w:rsidRPr="00B8676A">
        <w:rPr>
          <w:rStyle w:val="StyleUnderline"/>
          <w:highlight w:val="yellow"/>
        </w:rPr>
        <w:t>They could also promote</w:t>
      </w:r>
      <w:r w:rsidRPr="00B8676A">
        <w:rPr>
          <w:sz w:val="16"/>
        </w:rPr>
        <w:t xml:space="preserve"> </w:t>
      </w:r>
      <w:r w:rsidRPr="00B8676A">
        <w:rPr>
          <w:sz w:val="16"/>
        </w:rPr>
        <w:lastRenderedPageBreak/>
        <w:t xml:space="preserve">the use of </w:t>
      </w:r>
      <w:r w:rsidRPr="00B8676A">
        <w:rPr>
          <w:rStyle w:val="Emphasis"/>
          <w:highlight w:val="yellow"/>
        </w:rPr>
        <w:t>domestic market mechanisms</w:t>
      </w:r>
      <w:r w:rsidRPr="00B8676A">
        <w:rPr>
          <w:sz w:val="16"/>
        </w:rPr>
        <w:t xml:space="preserve"> and the crediting of these toward INDCs, </w:t>
      </w:r>
      <w:r w:rsidRPr="00B8676A">
        <w:rPr>
          <w:rStyle w:val="StyleUnderline"/>
        </w:rPr>
        <w:t>as well as linkage</w:t>
      </w:r>
      <w:r w:rsidRPr="00B8676A">
        <w:rPr>
          <w:sz w:val="16"/>
        </w:rPr>
        <w:t xml:space="preserve"> </w:t>
      </w:r>
      <w:r w:rsidRPr="00B8676A">
        <w:rPr>
          <w:rStyle w:val="StyleUnderline"/>
        </w:rPr>
        <w:t>among</w:t>
      </w:r>
      <w:r w:rsidRPr="00B8676A">
        <w:rPr>
          <w:sz w:val="16"/>
        </w:rPr>
        <w:t xml:space="preserve"> ETSs and among </w:t>
      </w:r>
      <w:r w:rsidRPr="00B8676A">
        <w:rPr>
          <w:rStyle w:val="StyleUnderline"/>
        </w:rPr>
        <w:t>heterogeneous policy systems</w:t>
      </w:r>
      <w:r w:rsidRPr="00B8676A">
        <w:rPr>
          <w:sz w:val="16"/>
        </w:rPr>
        <w:t xml:space="preserve"> (</w:t>
      </w:r>
      <w:proofErr w:type="spellStart"/>
      <w:r w:rsidRPr="00B8676A">
        <w:rPr>
          <w:sz w:val="16"/>
        </w:rPr>
        <w:t>Bodansky</w:t>
      </w:r>
      <w:proofErr w:type="spellEnd"/>
      <w:r w:rsidRPr="00B8676A">
        <w:rPr>
          <w:sz w:val="16"/>
        </w:rPr>
        <w:t xml:space="preserve">, et al. 2014; Metcalf and </w:t>
      </w:r>
      <w:proofErr w:type="spellStart"/>
      <w:r w:rsidRPr="00B8676A">
        <w:rPr>
          <w:sz w:val="16"/>
        </w:rPr>
        <w:t>Weisbach</w:t>
      </w:r>
      <w:proofErr w:type="spellEnd"/>
      <w:r w:rsidRPr="00B8676A">
        <w:rPr>
          <w:sz w:val="16"/>
        </w:rPr>
        <w:t xml:space="preserve"> 2012); 3) The intersection of trade and climate policy—how China-U.S. trade might be affected by domestic policies and international agreements (bilateral and multilateral) to reduce greenhouse-gas emissions, and how China and the United States can collaborate to magnify possible trade benefits and reduce possible trade risks of the movement toward low-carbon societies.</w:t>
      </w:r>
    </w:p>
    <w:p w14:paraId="1A913A11" w14:textId="77777777" w:rsidR="00670C89" w:rsidRPr="00C25CB5" w:rsidRDefault="00670C89" w:rsidP="00670C89"/>
    <w:p w14:paraId="15867843" w14:textId="2A09A35A" w:rsidR="00C25CB5" w:rsidRDefault="00C25CB5" w:rsidP="00C25CB5">
      <w:pPr>
        <w:pStyle w:val="Heading3"/>
      </w:pPr>
      <w:proofErr w:type="spellStart"/>
      <w:r>
        <w:lastRenderedPageBreak/>
        <w:t>Exts</w:t>
      </w:r>
      <w:proofErr w:type="spellEnd"/>
      <w:r>
        <w:t>---Warming Impact</w:t>
      </w:r>
    </w:p>
    <w:p w14:paraId="520F7708" w14:textId="77777777" w:rsidR="002160A9" w:rsidRPr="00486117" w:rsidRDefault="002160A9" w:rsidP="002160A9">
      <w:pPr>
        <w:pStyle w:val="Heading4"/>
      </w:pPr>
      <w:r>
        <w:t>Warming causes extinction</w:t>
      </w:r>
    </w:p>
    <w:p w14:paraId="3656468C" w14:textId="77777777" w:rsidR="002160A9" w:rsidRDefault="002160A9" w:rsidP="002160A9">
      <w:r>
        <w:t xml:space="preserve">Naomi </w:t>
      </w:r>
      <w:r w:rsidRPr="00716611">
        <w:rPr>
          <w:rStyle w:val="Style13ptBold"/>
        </w:rPr>
        <w:t>Klein 14</w:t>
      </w:r>
      <w:r>
        <w:t xml:space="preserve">, award-winning journalist, syndicated columnist, former Miliband Fellow at the London School of Economics, member of the board of directors of 350.org, </w:t>
      </w:r>
      <w:r>
        <w:rPr>
          <w:i/>
        </w:rPr>
        <w:t>This Changes Everything: Capitalism vs. the Climate</w:t>
      </w:r>
      <w:r>
        <w:t>, pp. 12-14</w:t>
      </w:r>
    </w:p>
    <w:p w14:paraId="26DD3E21" w14:textId="77777777" w:rsidR="002160A9" w:rsidRPr="00C07FA1" w:rsidRDefault="002160A9" w:rsidP="002160A9">
      <w:pPr>
        <w:rPr>
          <w:sz w:val="16"/>
        </w:rPr>
      </w:pPr>
      <w:r w:rsidRPr="00E14FF7">
        <w:rPr>
          <w:sz w:val="16"/>
        </w:rPr>
        <w:t>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w:t>
      </w:r>
      <w:r w:rsidRPr="00A36CE6">
        <w:rPr>
          <w:rStyle w:val="StyleUnderline"/>
        </w:rPr>
        <w:t xml:space="preserve">, 2 degrees now looks like a utopian dream. </w:t>
      </w:r>
      <w:r w:rsidRPr="00E14FF7">
        <w:rPr>
          <w:sz w:val="16"/>
        </w:rPr>
        <w:t xml:space="preserve">And it’s not just environmentalists who are raising the alarm. </w:t>
      </w:r>
      <w:r w:rsidRPr="00A36CE6">
        <w:rPr>
          <w:rStyle w:val="StyleUnderline"/>
        </w:rPr>
        <w:t>The World Bank</w:t>
      </w:r>
      <w:r w:rsidRPr="00E14FF7">
        <w:rPr>
          <w:sz w:val="16"/>
        </w:rPr>
        <w:t xml:space="preserve"> also warned when it </w:t>
      </w:r>
      <w:r w:rsidRPr="00A36CE6">
        <w:rPr>
          <w:rStyle w:val="StyleUnderline"/>
        </w:rPr>
        <w:t>released its report that</w:t>
      </w:r>
      <w:r w:rsidRPr="00E14FF7">
        <w:rPr>
          <w:sz w:val="16"/>
        </w:rPr>
        <w:t xml:space="preserve"> “</w:t>
      </w:r>
      <w:r w:rsidRPr="00E14FF7">
        <w:rPr>
          <w:rStyle w:val="StyleUnderline"/>
          <w:highlight w:val="yellow"/>
        </w:rPr>
        <w:t>we’re on track to a 4-C</w:t>
      </w:r>
      <w:r w:rsidRPr="003670DE">
        <w:rPr>
          <w:rStyle w:val="StyleUnderline"/>
        </w:rPr>
        <w:t xml:space="preserve"> warmer </w:t>
      </w:r>
      <w:r w:rsidRPr="00E14FF7">
        <w:rPr>
          <w:rStyle w:val="StyleUnderline"/>
          <w:highlight w:val="yellow"/>
        </w:rPr>
        <w:t>world</w:t>
      </w:r>
      <w:r w:rsidRPr="00E14FF7">
        <w:rPr>
          <w:sz w:val="16"/>
        </w:rPr>
        <w:t xml:space="preserve"> [by century’s end] </w:t>
      </w:r>
      <w:r w:rsidRPr="00E14FF7">
        <w:rPr>
          <w:rStyle w:val="StyleUnderline"/>
          <w:highlight w:val="yellow"/>
        </w:rPr>
        <w:t>marked by</w:t>
      </w:r>
      <w:r w:rsidRPr="003670DE">
        <w:rPr>
          <w:rStyle w:val="StyleUnderline"/>
        </w:rPr>
        <w:t xml:space="preserve"> </w:t>
      </w:r>
      <w:r w:rsidRPr="003670DE">
        <w:rPr>
          <w:rStyle w:val="Emphasis"/>
        </w:rPr>
        <w:t xml:space="preserve">extreme </w:t>
      </w:r>
      <w:r w:rsidRPr="00E14FF7">
        <w:rPr>
          <w:rStyle w:val="Emphasis"/>
          <w:highlight w:val="yellow"/>
        </w:rPr>
        <w:t>heat waves</w:t>
      </w:r>
      <w:r w:rsidRPr="003670DE">
        <w:rPr>
          <w:rStyle w:val="StyleUnderline"/>
        </w:rPr>
        <w:t xml:space="preserve">, </w:t>
      </w:r>
      <w:r w:rsidRPr="00E14FF7">
        <w:rPr>
          <w:rStyle w:val="Emphasis"/>
          <w:highlight w:val="yellow"/>
        </w:rPr>
        <w:t>declining</w:t>
      </w:r>
      <w:r w:rsidRPr="003670DE">
        <w:rPr>
          <w:rStyle w:val="Emphasis"/>
        </w:rPr>
        <w:t xml:space="preserve"> global </w:t>
      </w:r>
      <w:r w:rsidRPr="00E14FF7">
        <w:rPr>
          <w:rStyle w:val="Emphasis"/>
          <w:highlight w:val="yellow"/>
        </w:rPr>
        <w:t>food</w:t>
      </w:r>
      <w:r w:rsidRPr="003670DE">
        <w:rPr>
          <w:rStyle w:val="Emphasis"/>
        </w:rPr>
        <w:t xml:space="preserve"> stocks</w:t>
      </w:r>
      <w:r w:rsidRPr="003670DE">
        <w:rPr>
          <w:rStyle w:val="StyleUnderline"/>
        </w:rPr>
        <w:t xml:space="preserve">, </w:t>
      </w:r>
      <w:r w:rsidRPr="00E14FF7">
        <w:rPr>
          <w:rStyle w:val="Emphasis"/>
          <w:highlight w:val="yellow"/>
        </w:rPr>
        <w:t>loss of ecosystems</w:t>
      </w:r>
      <w:r w:rsidRPr="003670DE">
        <w:rPr>
          <w:rStyle w:val="StyleUnderline"/>
        </w:rPr>
        <w:t xml:space="preserve"> and biodiversity, </w:t>
      </w:r>
      <w:r w:rsidRPr="00E14FF7">
        <w:rPr>
          <w:rStyle w:val="StyleUnderline"/>
          <w:highlight w:val="yellow"/>
        </w:rPr>
        <w:t>and</w:t>
      </w:r>
      <w:r w:rsidRPr="003670DE">
        <w:rPr>
          <w:rStyle w:val="StyleUnderline"/>
        </w:rPr>
        <w:t xml:space="preserve"> </w:t>
      </w:r>
      <w:r w:rsidRPr="003670DE">
        <w:rPr>
          <w:rStyle w:val="Emphasis"/>
        </w:rPr>
        <w:t xml:space="preserve">life-threatening </w:t>
      </w:r>
      <w:r w:rsidRPr="00E14FF7">
        <w:rPr>
          <w:rStyle w:val="Emphasis"/>
          <w:highlight w:val="yellow"/>
        </w:rPr>
        <w:t>sea level rise</w:t>
      </w:r>
      <w:r w:rsidRPr="00E14FF7">
        <w:rPr>
          <w:sz w:val="16"/>
        </w:rPr>
        <w:t>.” And the report cautioned that, “</w:t>
      </w:r>
      <w:r w:rsidRPr="00E14FF7">
        <w:rPr>
          <w:rStyle w:val="StyleUnderline"/>
          <w:highlight w:val="yellow"/>
        </w:rPr>
        <w:t>there is</w:t>
      </w:r>
      <w:r w:rsidRPr="003670DE">
        <w:rPr>
          <w:rStyle w:val="StyleUnderline"/>
        </w:rPr>
        <w:t xml:space="preserve"> also </w:t>
      </w:r>
      <w:r w:rsidRPr="00E14FF7">
        <w:rPr>
          <w:rStyle w:val="Emphasis"/>
          <w:highlight w:val="yellow"/>
        </w:rPr>
        <w:t>no certainty that</w:t>
      </w:r>
      <w:r w:rsidRPr="003670DE">
        <w:rPr>
          <w:rStyle w:val="Emphasis"/>
        </w:rPr>
        <w:t xml:space="preserve"> </w:t>
      </w:r>
      <w:r w:rsidRPr="00E14FF7">
        <w:rPr>
          <w:rStyle w:val="Emphasis"/>
          <w:highlight w:val="yellow"/>
        </w:rPr>
        <w:t>adaptation</w:t>
      </w:r>
      <w:r w:rsidRPr="003670DE">
        <w:rPr>
          <w:rStyle w:val="Emphasis"/>
        </w:rPr>
        <w:t xml:space="preserve"> to a 4-C world </w:t>
      </w:r>
      <w:r w:rsidRPr="00E14FF7">
        <w:rPr>
          <w:rStyle w:val="Emphasis"/>
          <w:highlight w:val="yellow"/>
        </w:rPr>
        <w:t>is possible</w:t>
      </w:r>
      <w:r w:rsidRPr="00E14FF7">
        <w:rPr>
          <w:sz w:val="16"/>
        </w:rPr>
        <w:t xml:space="preserve">.” Kevin </w:t>
      </w:r>
      <w:r w:rsidRPr="00A36CE6">
        <w:rPr>
          <w:rStyle w:val="StyleUnderline"/>
        </w:rPr>
        <w:t xml:space="preserve">Anderson, </w:t>
      </w:r>
      <w:r w:rsidRPr="00E14FF7">
        <w:rPr>
          <w:sz w:val="16"/>
        </w:rPr>
        <w:t xml:space="preserve">former director (now </w:t>
      </w:r>
      <w:r w:rsidRPr="00A36CE6">
        <w:rPr>
          <w:rStyle w:val="StyleUnderline"/>
        </w:rPr>
        <w:t>deputy director) of the Tyndall Centre for Climate Change</w:t>
      </w:r>
      <w:r w:rsidRPr="00E14FF7">
        <w:rPr>
          <w:sz w:val="16"/>
        </w:rPr>
        <w:t xml:space="preserve">, which has quickly established itself </w:t>
      </w:r>
      <w:r w:rsidRPr="00A36CE6">
        <w:rPr>
          <w:rStyle w:val="StyleUnderline"/>
        </w:rPr>
        <w:t xml:space="preserve">as one of the </w:t>
      </w:r>
      <w:proofErr w:type="gramStart"/>
      <w:r w:rsidRPr="00A36CE6">
        <w:rPr>
          <w:rStyle w:val="StyleUnderline"/>
        </w:rPr>
        <w:t>U.K’s</w:t>
      </w:r>
      <w:proofErr w:type="gramEnd"/>
      <w:r w:rsidRPr="00A36CE6">
        <w:rPr>
          <w:rStyle w:val="StyleUnderline"/>
        </w:rPr>
        <w:t xml:space="preserve"> premier climate research institutions, is even blunter; he says</w:t>
      </w:r>
      <w:r w:rsidRPr="00E14FF7">
        <w:rPr>
          <w:sz w:val="16"/>
        </w:rPr>
        <w:t xml:space="preserve"> </w:t>
      </w:r>
      <w:r w:rsidRPr="003670DE">
        <w:rPr>
          <w:rStyle w:val="StyleUnderline"/>
        </w:rPr>
        <w:t>4 degrees Celsius warming</w:t>
      </w:r>
      <w:r w:rsidRPr="00E14FF7">
        <w:rPr>
          <w:sz w:val="16"/>
        </w:rPr>
        <w:t>—7.2 degrees Fahrenheit—</w:t>
      </w:r>
      <w:r w:rsidRPr="003670DE">
        <w:rPr>
          <w:rStyle w:val="StyleUnderline"/>
        </w:rPr>
        <w:t>is “incompatible with an organized, equitable, and civilized global community</w:t>
      </w:r>
      <w:r w:rsidRPr="00E14FF7">
        <w:rPr>
          <w:sz w:val="16"/>
        </w:rPr>
        <w:t>.”</w:t>
      </w:r>
      <w:r w:rsidRPr="00E14FF7">
        <w:rPr>
          <w:sz w:val="12"/>
        </w:rPr>
        <w:t>¶</w:t>
      </w:r>
      <w:r w:rsidRPr="00E14FF7">
        <w:rPr>
          <w:sz w:val="16"/>
        </w:rPr>
        <w:t xml:space="preserve"> We don’t know exactly what a 4 degree Celsius world would look like, but even the best-case scenario is likely to be calamitous. </w:t>
      </w:r>
      <w:r w:rsidRPr="00A35E44">
        <w:rPr>
          <w:rStyle w:val="StyleUnderline"/>
        </w:rPr>
        <w:t>Four degrees</w:t>
      </w:r>
      <w:r w:rsidRPr="003670DE">
        <w:rPr>
          <w:rStyle w:val="StyleUnderline"/>
        </w:rPr>
        <w:t xml:space="preserve"> of warming </w:t>
      </w:r>
      <w:r w:rsidRPr="00A35E44">
        <w:rPr>
          <w:rStyle w:val="StyleUnderline"/>
        </w:rPr>
        <w:t>could raise global sea levels</w:t>
      </w:r>
      <w:r w:rsidRPr="003670DE">
        <w:rPr>
          <w:rStyle w:val="StyleUnderline"/>
        </w:rPr>
        <w:t xml:space="preserve"> by 1 or possibly even 2 meters </w:t>
      </w:r>
      <w:r w:rsidRPr="00A35E44">
        <w:rPr>
          <w:rStyle w:val="StyleUnderline"/>
        </w:rPr>
        <w:t>by 2100</w:t>
      </w:r>
      <w:r w:rsidRPr="00A35E44">
        <w:rPr>
          <w:sz w:val="16"/>
        </w:rPr>
        <w:t xml:space="preserve"> (and</w:t>
      </w:r>
      <w:r w:rsidRPr="00E14FF7">
        <w:rPr>
          <w:sz w:val="16"/>
        </w:rPr>
        <w:t xml:space="preserve"> would lock in at least a few additional meters over future centuries). This would drown some island nations such as the Maldives and </w:t>
      </w:r>
      <w:proofErr w:type="gramStart"/>
      <w:r w:rsidRPr="00E14FF7">
        <w:rPr>
          <w:sz w:val="16"/>
        </w:rPr>
        <w:t>Tuvalu, and</w:t>
      </w:r>
      <w:proofErr w:type="gramEnd"/>
      <w:r w:rsidRPr="00E14FF7">
        <w:rPr>
          <w:sz w:val="16"/>
        </w:rPr>
        <w:t xml:space="preserve">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w:t>
      </w:r>
      <w:proofErr w:type="gramStart"/>
      <w:r w:rsidRPr="00E14FF7">
        <w:rPr>
          <w:sz w:val="16"/>
        </w:rPr>
        <w:t>Shanghai.</w:t>
      </w:r>
      <w:r w:rsidRPr="00E14FF7">
        <w:rPr>
          <w:sz w:val="12"/>
        </w:rPr>
        <w:t>¶</w:t>
      </w:r>
      <w:proofErr w:type="gramEnd"/>
      <w:r w:rsidRPr="00E14FF7">
        <w:rPr>
          <w:sz w:val="16"/>
        </w:rPr>
        <w:t xml:space="preserve"> Meanwhile, </w:t>
      </w:r>
      <w:r w:rsidRPr="003670DE">
        <w:rPr>
          <w:rStyle w:val="StyleUnderline"/>
        </w:rPr>
        <w:t>brutal heat waves that can kill tens of thousands of people</w:t>
      </w:r>
      <w:r w:rsidRPr="00E14FF7">
        <w:rPr>
          <w:sz w:val="16"/>
        </w:rPr>
        <w:t xml:space="preserve">, even in wealthy countries, </w:t>
      </w:r>
      <w:r w:rsidRPr="003670DE">
        <w:rPr>
          <w:rStyle w:val="StyleUnderline"/>
        </w:rPr>
        <w:t>would become entirely unremarkable summer events on every continent but Antarctica</w:t>
      </w:r>
      <w:r w:rsidRPr="00E14FF7">
        <w:rPr>
          <w:sz w:val="16"/>
        </w:rPr>
        <w:t xml:space="preserve">. </w:t>
      </w:r>
      <w:r w:rsidRPr="003670DE">
        <w:rPr>
          <w:rStyle w:val="StyleUnderline"/>
        </w:rPr>
        <w:t xml:space="preserve">The </w:t>
      </w:r>
      <w:r w:rsidRPr="009B72FA">
        <w:rPr>
          <w:rStyle w:val="StyleUnderline"/>
          <w:highlight w:val="yellow"/>
        </w:rPr>
        <w:t>heat would</w:t>
      </w:r>
      <w:r w:rsidRPr="003670DE">
        <w:rPr>
          <w:rStyle w:val="StyleUnderline"/>
        </w:rPr>
        <w:t xml:space="preserve"> also </w:t>
      </w:r>
      <w:r w:rsidRPr="009B72FA">
        <w:rPr>
          <w:rStyle w:val="StyleUnderline"/>
          <w:highlight w:val="yellow"/>
        </w:rPr>
        <w:t xml:space="preserve">cause staple crops to suffer </w:t>
      </w:r>
      <w:r w:rsidRPr="009B72FA">
        <w:rPr>
          <w:rStyle w:val="Emphasis"/>
          <w:highlight w:val="yellow"/>
        </w:rPr>
        <w:t>dramatic</w:t>
      </w:r>
      <w:r w:rsidRPr="003670DE">
        <w:rPr>
          <w:rStyle w:val="Emphasis"/>
        </w:rPr>
        <w:t xml:space="preserve"> yield </w:t>
      </w:r>
      <w:r w:rsidRPr="009B72FA">
        <w:rPr>
          <w:rStyle w:val="Emphasis"/>
          <w:highlight w:val="yellow"/>
        </w:rPr>
        <w:t>losses</w:t>
      </w:r>
      <w:r w:rsidRPr="003670DE">
        <w:rPr>
          <w:rStyle w:val="StyleUnderline"/>
        </w:rPr>
        <w:t xml:space="preserve"> across the globe</w:t>
      </w:r>
      <w:r w:rsidRPr="00E14FF7">
        <w:rPr>
          <w:sz w:val="16"/>
        </w:rPr>
        <w:t xml:space="preserve"> (it is possible that Indian wheat and U.S. could plummet by as much as 60 percent), this at a time </w:t>
      </w:r>
      <w:r w:rsidRPr="00A35E44">
        <w:rPr>
          <w:rStyle w:val="StyleUnderline"/>
        </w:rPr>
        <w:t>when demand will be surging</w:t>
      </w:r>
      <w:r w:rsidRPr="009B72FA">
        <w:rPr>
          <w:rStyle w:val="StyleUnderline"/>
        </w:rPr>
        <w:t xml:space="preserve"> due</w:t>
      </w:r>
      <w:r w:rsidRPr="003670DE">
        <w:rPr>
          <w:rStyle w:val="StyleUnderline"/>
        </w:rPr>
        <w:t xml:space="preserve"> to population growth and a growing demand for meat</w:t>
      </w:r>
      <w:r w:rsidRPr="00E14FF7">
        <w:rPr>
          <w:sz w:val="16"/>
        </w:rPr>
        <w:t xml:space="preserve">. And since crops will be facing not just heat stress but also extreme events such as wide-ranging droughts, flooding, or pest outbreaks, the </w:t>
      </w:r>
      <w:r w:rsidRPr="003670DE">
        <w:rPr>
          <w:rStyle w:val="StyleUnderline"/>
        </w:rPr>
        <w:t>losses could easily turn out to be more severe than the models have predicted</w:t>
      </w:r>
      <w:r w:rsidRPr="00E14FF7">
        <w:rPr>
          <w:sz w:val="16"/>
        </w:rPr>
        <w:t xml:space="preserve">. </w:t>
      </w:r>
      <w:r w:rsidRPr="009B72FA">
        <w:rPr>
          <w:rStyle w:val="StyleUnderline"/>
        </w:rPr>
        <w:t>When</w:t>
      </w:r>
      <w:r w:rsidRPr="003670DE">
        <w:rPr>
          <w:rStyle w:val="StyleUnderline"/>
        </w:rPr>
        <w:t xml:space="preserve"> you </w:t>
      </w:r>
      <w:r w:rsidRPr="009B72FA">
        <w:rPr>
          <w:rStyle w:val="StyleUnderline"/>
          <w:highlight w:val="yellow"/>
        </w:rPr>
        <w:t>add</w:t>
      </w:r>
      <w:r w:rsidRPr="003670DE">
        <w:rPr>
          <w:rStyle w:val="StyleUnderline"/>
        </w:rPr>
        <w:t xml:space="preserve"> ruinous </w:t>
      </w:r>
      <w:r w:rsidRPr="009B72FA">
        <w:rPr>
          <w:rStyle w:val="StyleUnderline"/>
          <w:highlight w:val="yellow"/>
        </w:rPr>
        <w:t>hurricanes</w:t>
      </w:r>
      <w:r w:rsidRPr="003670DE">
        <w:rPr>
          <w:rStyle w:val="StyleUnderline"/>
        </w:rPr>
        <w:t xml:space="preserve">, raging </w:t>
      </w:r>
      <w:r w:rsidRPr="009B72FA">
        <w:rPr>
          <w:rStyle w:val="StyleUnderline"/>
          <w:highlight w:val="yellow"/>
        </w:rPr>
        <w:t>wildfires, fisheries collapse</w:t>
      </w:r>
      <w:r w:rsidRPr="003670DE">
        <w:rPr>
          <w:rStyle w:val="StyleUnderline"/>
        </w:rPr>
        <w:t xml:space="preserve">s, widespread </w:t>
      </w:r>
      <w:r w:rsidRPr="009B72FA">
        <w:rPr>
          <w:rStyle w:val="StyleUnderline"/>
          <w:highlight w:val="yellow"/>
        </w:rPr>
        <w:t>disruptions to water</w:t>
      </w:r>
      <w:r w:rsidRPr="009B72FA">
        <w:rPr>
          <w:rStyle w:val="StyleUnderline"/>
        </w:rPr>
        <w:t xml:space="preserve"> supplies, </w:t>
      </w:r>
      <w:r w:rsidRPr="009B72FA">
        <w:rPr>
          <w:rStyle w:val="StyleUnderline"/>
          <w:highlight w:val="yellow"/>
        </w:rPr>
        <w:t>extinctions, and</w:t>
      </w:r>
      <w:r w:rsidRPr="009B72FA">
        <w:rPr>
          <w:rStyle w:val="StyleUnderline"/>
        </w:rPr>
        <w:t xml:space="preserve"> globe-trotting </w:t>
      </w:r>
      <w:r w:rsidRPr="009B72FA">
        <w:rPr>
          <w:rStyle w:val="StyleUnderline"/>
          <w:highlight w:val="yellow"/>
        </w:rPr>
        <w:t>diseases</w:t>
      </w:r>
      <w:r w:rsidRPr="009B72FA">
        <w:rPr>
          <w:rStyle w:val="StyleUnderline"/>
        </w:rPr>
        <w:t xml:space="preserve"> to the mix, it indeed becomes difficult to imagine that a peaceful, ordered society</w:t>
      </w:r>
      <w:r w:rsidRPr="003670DE">
        <w:rPr>
          <w:rStyle w:val="StyleUnderline"/>
        </w:rPr>
        <w:t xml:space="preserve"> could be sustained</w:t>
      </w:r>
      <w:r w:rsidRPr="00E14FF7">
        <w:rPr>
          <w:sz w:val="16"/>
        </w:rPr>
        <w:t xml:space="preserve"> (that is, where such a thing exists in the first place).</w:t>
      </w:r>
      <w:r w:rsidRPr="00E14FF7">
        <w:rPr>
          <w:sz w:val="12"/>
        </w:rPr>
        <w:t>¶</w:t>
      </w:r>
      <w:r w:rsidRPr="00E14FF7">
        <w:rPr>
          <w:sz w:val="16"/>
        </w:rPr>
        <w:t xml:space="preserve"> And keep in mind that </w:t>
      </w:r>
      <w:r w:rsidRPr="00A35E44">
        <w:rPr>
          <w:rStyle w:val="StyleUnderline"/>
        </w:rPr>
        <w:t xml:space="preserve">these are the optimistic scenarios in which warming is more or less stabilized at 4 degrees Celsius and does not trigger tipping points beyond which </w:t>
      </w:r>
      <w:r w:rsidRPr="00A35E44">
        <w:rPr>
          <w:rStyle w:val="Emphasis"/>
        </w:rPr>
        <w:t>runaway warming</w:t>
      </w:r>
      <w:r w:rsidRPr="00A35E44">
        <w:rPr>
          <w:rStyle w:val="StyleUnderline"/>
        </w:rPr>
        <w:t xml:space="preserve"> would occur</w:t>
      </w:r>
      <w:r w:rsidRPr="00A35E44">
        <w:rPr>
          <w:sz w:val="16"/>
        </w:rPr>
        <w:t>.</w:t>
      </w:r>
      <w:r w:rsidRPr="00E14FF7">
        <w:rPr>
          <w:sz w:val="16"/>
        </w:rPr>
        <w:t xml:space="preserve"> Based on the latest modeling, it is becoming safer to assume that </w:t>
      </w:r>
      <w:r w:rsidRPr="00A35E44">
        <w:rPr>
          <w:rStyle w:val="StyleUnderline"/>
        </w:rPr>
        <w:t>4</w:t>
      </w:r>
      <w:r w:rsidRPr="00B3168C">
        <w:rPr>
          <w:rStyle w:val="StyleUnderline"/>
        </w:rPr>
        <w:t xml:space="preserve"> </w:t>
      </w:r>
      <w:r w:rsidRPr="00A35E44">
        <w:rPr>
          <w:rStyle w:val="StyleUnderline"/>
        </w:rPr>
        <w:t>degrees could bring about a number of extremely dangerous feedback loops</w:t>
      </w:r>
      <w:r w:rsidRPr="00A35E44">
        <w:rPr>
          <w:sz w:val="16"/>
        </w:rPr>
        <w:t xml:space="preserve">—an Arctic that is regularly ice-free in September, for instance, or, according to one recent study, </w:t>
      </w:r>
      <w:r w:rsidRPr="00A35E44">
        <w:rPr>
          <w:rStyle w:val="StyleUnderline"/>
        </w:rPr>
        <w:t>global vegetation that is too saturated to act as a reliable “sink</w:t>
      </w:r>
      <w:r w:rsidRPr="00A35E44">
        <w:rPr>
          <w:sz w:val="16"/>
        </w:rPr>
        <w:t>”,</w:t>
      </w:r>
      <w:r w:rsidRPr="00E14FF7">
        <w:rPr>
          <w:sz w:val="16"/>
        </w:rPr>
        <w:t xml:space="preserve"> leading to more carbon being emitted rather than stored. </w:t>
      </w:r>
      <w:r w:rsidRPr="00A36CE6">
        <w:rPr>
          <w:rStyle w:val="StyleUnderline"/>
        </w:rPr>
        <w:t>Once this happens, any hope of predicting impacts pretty much goes out the window</w:t>
      </w:r>
      <w:r w:rsidRPr="00E14FF7">
        <w:rPr>
          <w:sz w:val="16"/>
        </w:rPr>
        <w:t xml:space="preserve">. And this process may be starting sooner than anyone predicted. In May 2014, </w:t>
      </w:r>
      <w:r w:rsidRPr="00301488">
        <w:rPr>
          <w:rStyle w:val="StyleUnderline"/>
        </w:rPr>
        <w:t>NASA and</w:t>
      </w:r>
      <w:r w:rsidRPr="00E14FF7">
        <w:rPr>
          <w:sz w:val="16"/>
        </w:rPr>
        <w:t xml:space="preserve"> the </w:t>
      </w:r>
      <w:r w:rsidRPr="00301488">
        <w:rPr>
          <w:rStyle w:val="Emphasis"/>
        </w:rPr>
        <w:t>U</w:t>
      </w:r>
      <w:r w:rsidRPr="00E14FF7">
        <w:rPr>
          <w:sz w:val="16"/>
        </w:rPr>
        <w:t xml:space="preserve">niversity of </w:t>
      </w:r>
      <w:r w:rsidRPr="00301488">
        <w:rPr>
          <w:rStyle w:val="Emphasis"/>
        </w:rPr>
        <w:t>C</w:t>
      </w:r>
      <w:r w:rsidRPr="00E14FF7">
        <w:rPr>
          <w:sz w:val="16"/>
        </w:rPr>
        <w:t xml:space="preserve">alifornia, </w:t>
      </w:r>
      <w:r w:rsidRPr="00301488">
        <w:rPr>
          <w:rStyle w:val="StyleUnderline"/>
        </w:rPr>
        <w:t>Irvine scientists revealed</w:t>
      </w:r>
      <w:r w:rsidRPr="00E14FF7">
        <w:rPr>
          <w:sz w:val="16"/>
        </w:rPr>
        <w:t xml:space="preserve"> that </w:t>
      </w:r>
      <w:r w:rsidRPr="00301488">
        <w:rPr>
          <w:rStyle w:val="StyleUnderline"/>
        </w:rPr>
        <w:t>glacier melt</w:t>
      </w:r>
      <w:r w:rsidRPr="00E14FF7">
        <w:rPr>
          <w:sz w:val="16"/>
        </w:rPr>
        <w:t xml:space="preserve"> in a section of West Antarctica roughly the size of France now “</w:t>
      </w:r>
      <w:r w:rsidRPr="00301488">
        <w:rPr>
          <w:rStyle w:val="StyleUnderline"/>
        </w:rPr>
        <w:t>appears unstoppable</w:t>
      </w:r>
      <w:r w:rsidRPr="00E14FF7">
        <w:rPr>
          <w:sz w:val="16"/>
        </w:rPr>
        <w:t xml:space="preserve">.” </w:t>
      </w:r>
      <w:proofErr w:type="gramStart"/>
      <w:r w:rsidRPr="00E14FF7">
        <w:rPr>
          <w:sz w:val="16"/>
        </w:rPr>
        <w:t>This likely spells</w:t>
      </w:r>
      <w:proofErr w:type="gramEnd"/>
      <w:r w:rsidRPr="00E14FF7">
        <w:rPr>
          <w:sz w:val="16"/>
        </w:rPr>
        <w:t xml:space="preserve"> down for the entire West Antarctic ice sheet, which according to lead study author Eric </w:t>
      </w:r>
      <w:proofErr w:type="spellStart"/>
      <w:r w:rsidRPr="00E14FF7">
        <w:rPr>
          <w:sz w:val="16"/>
        </w:rPr>
        <w:t>Rignot</w:t>
      </w:r>
      <w:proofErr w:type="spellEnd"/>
      <w:r w:rsidRPr="00E14FF7">
        <w:rPr>
          <w:sz w:val="16"/>
        </w:rPr>
        <w:t xml:space="preserve"> “comes with a sea level rise between three and five </w:t>
      </w:r>
      <w:proofErr w:type="spellStart"/>
      <w:r w:rsidRPr="00E14FF7">
        <w:rPr>
          <w:sz w:val="16"/>
        </w:rPr>
        <w:t>metres</w:t>
      </w:r>
      <w:proofErr w:type="spellEnd"/>
      <w:r w:rsidRPr="00E14FF7">
        <w:rPr>
          <w:sz w:val="16"/>
        </w:rPr>
        <w:t xml:space="preserve">. Such an event will displace millions of people worldwide.” </w:t>
      </w:r>
      <w:r w:rsidRPr="00301488">
        <w:rPr>
          <w:rStyle w:val="StyleUnderline"/>
        </w:rPr>
        <w:t xml:space="preserve">The disintegration, however, could unfold over centuries and there is </w:t>
      </w:r>
      <w:r w:rsidRPr="00A35E44">
        <w:rPr>
          <w:rStyle w:val="StyleUnderline"/>
        </w:rPr>
        <w:t>still time for emission reductions to slow down the process and prevent the worst</w:t>
      </w:r>
      <w:r w:rsidRPr="00E14FF7">
        <w:rPr>
          <w:sz w:val="16"/>
        </w:rPr>
        <w:t xml:space="preserve">. </w:t>
      </w:r>
      <w:r w:rsidRPr="00E14FF7">
        <w:rPr>
          <w:sz w:val="12"/>
        </w:rPr>
        <w:t>¶</w:t>
      </w:r>
      <w:r w:rsidRPr="00E14FF7">
        <w:rPr>
          <w:sz w:val="16"/>
        </w:rPr>
        <w:t xml:space="preserve"> Much more frightening than any of this is the fact that </w:t>
      </w:r>
      <w:r w:rsidRPr="00B3168C">
        <w:rPr>
          <w:rStyle w:val="StyleUnderline"/>
        </w:rPr>
        <w:t xml:space="preserve">plenty of mainstream </w:t>
      </w:r>
      <w:r w:rsidRPr="00A35E44">
        <w:rPr>
          <w:rStyle w:val="StyleUnderline"/>
        </w:rPr>
        <w:t>analysts think that</w:t>
      </w:r>
      <w:r w:rsidRPr="00B3168C">
        <w:rPr>
          <w:rStyle w:val="StyleUnderline"/>
        </w:rPr>
        <w:t xml:space="preserve"> </w:t>
      </w:r>
      <w:r w:rsidRPr="00E14FF7">
        <w:rPr>
          <w:sz w:val="16"/>
        </w:rPr>
        <w:t xml:space="preserve">on our current emissions trajectory, </w:t>
      </w:r>
      <w:r w:rsidRPr="00A35E44">
        <w:rPr>
          <w:rStyle w:val="StyleUnderline"/>
        </w:rPr>
        <w:t>we are headed for even more than 4 degrees of</w:t>
      </w:r>
      <w:r w:rsidRPr="00B3168C">
        <w:rPr>
          <w:rStyle w:val="StyleUnderline"/>
        </w:rPr>
        <w:t xml:space="preserve"> warming</w:t>
      </w:r>
      <w:r w:rsidRPr="00E14FF7">
        <w:rPr>
          <w:sz w:val="16"/>
        </w:rPr>
        <w:t xml:space="preserve">. In 2011, </w:t>
      </w:r>
      <w:r w:rsidRPr="00A36CE6">
        <w:rPr>
          <w:rStyle w:val="StyleUnderline"/>
        </w:rPr>
        <w:t>the usually staid International Energy Agency</w:t>
      </w:r>
      <w:r w:rsidRPr="00E14FF7">
        <w:rPr>
          <w:sz w:val="16"/>
        </w:rPr>
        <w:t xml:space="preserve"> (IEA) </w:t>
      </w:r>
      <w:r w:rsidRPr="00A36CE6">
        <w:rPr>
          <w:rStyle w:val="StyleUnderline"/>
        </w:rPr>
        <w:t>issued a report predicting that</w:t>
      </w:r>
      <w:r w:rsidRPr="00E14FF7">
        <w:rPr>
          <w:sz w:val="16"/>
        </w:rPr>
        <w:t xml:space="preserve"> </w:t>
      </w:r>
      <w:r w:rsidRPr="00B3168C">
        <w:rPr>
          <w:rStyle w:val="StyleUnderline"/>
        </w:rPr>
        <w:t xml:space="preserve">we are actually on track for </w:t>
      </w:r>
      <w:r w:rsidRPr="009B72FA">
        <w:rPr>
          <w:rStyle w:val="StyleUnderline"/>
          <w:highlight w:val="yellow"/>
        </w:rPr>
        <w:t>6 degrees</w:t>
      </w:r>
      <w:r w:rsidRPr="00B3168C">
        <w:rPr>
          <w:rStyle w:val="StyleUnderline"/>
        </w:rPr>
        <w:t xml:space="preserve"> Celsius</w:t>
      </w:r>
      <w:r w:rsidRPr="00E14FF7">
        <w:rPr>
          <w:sz w:val="16"/>
        </w:rPr>
        <w:t xml:space="preserve">—10.8 degrees Fahrenheit—of warming. And as the IEA’s chief economist put it: “Everybody, even the school children, knows that </w:t>
      </w:r>
      <w:r w:rsidRPr="00B3168C">
        <w:rPr>
          <w:rStyle w:val="StyleUnderline"/>
        </w:rPr>
        <w:t xml:space="preserve">this </w:t>
      </w:r>
      <w:r w:rsidRPr="009B72FA">
        <w:rPr>
          <w:rStyle w:val="StyleUnderline"/>
          <w:highlight w:val="yellow"/>
        </w:rPr>
        <w:t>will have catastrophic implications</w:t>
      </w:r>
      <w:r w:rsidRPr="00B3168C">
        <w:rPr>
          <w:rStyle w:val="StyleUnderline"/>
        </w:rPr>
        <w:t xml:space="preserve"> for all of us</w:t>
      </w:r>
      <w:r w:rsidRPr="00E14FF7">
        <w:rPr>
          <w:sz w:val="16"/>
        </w:rPr>
        <w:t xml:space="preserve">.” (The evidence </w:t>
      </w:r>
      <w:r w:rsidRPr="00E14FF7">
        <w:rPr>
          <w:sz w:val="16"/>
        </w:rPr>
        <w:lastRenderedPageBreak/>
        <w:t xml:space="preserve">indicates that </w:t>
      </w:r>
      <w:r w:rsidRPr="00A36CE6">
        <w:rPr>
          <w:rStyle w:val="StyleUnderline"/>
          <w:highlight w:val="yellow"/>
        </w:rPr>
        <w:t>6 degrees</w:t>
      </w:r>
      <w:r w:rsidRPr="00B3168C">
        <w:rPr>
          <w:rStyle w:val="StyleUnderline"/>
        </w:rPr>
        <w:t xml:space="preserve"> of warming </w:t>
      </w:r>
      <w:r w:rsidRPr="00A36CE6">
        <w:rPr>
          <w:rStyle w:val="StyleUnderline"/>
          <w:highlight w:val="yellow"/>
        </w:rPr>
        <w:t>is likely to set in motion</w:t>
      </w:r>
      <w:r w:rsidRPr="00B3168C">
        <w:rPr>
          <w:rStyle w:val="StyleUnderline"/>
        </w:rPr>
        <w:t xml:space="preserve"> several </w:t>
      </w:r>
      <w:r w:rsidRPr="00A36CE6">
        <w:rPr>
          <w:rStyle w:val="StyleUnderline"/>
          <w:highlight w:val="yellow"/>
        </w:rPr>
        <w:t>major tipping points</w:t>
      </w:r>
      <w:r w:rsidRPr="00E14FF7">
        <w:rPr>
          <w:sz w:val="16"/>
        </w:rPr>
        <w:t xml:space="preserve">—not only slower ones such as the aforementioned breakdown of the West Antarctic ice sheet, but possibly more abrupt ones, </w:t>
      </w:r>
      <w:r w:rsidRPr="009B72FA">
        <w:rPr>
          <w:rStyle w:val="StyleUnderline"/>
          <w:highlight w:val="yellow"/>
        </w:rPr>
        <w:t>like</w:t>
      </w:r>
      <w:r w:rsidRPr="00E14FF7">
        <w:rPr>
          <w:sz w:val="16"/>
        </w:rPr>
        <w:t xml:space="preserve"> </w:t>
      </w:r>
      <w:r w:rsidRPr="00A36CE6">
        <w:rPr>
          <w:rStyle w:val="Emphasis"/>
        </w:rPr>
        <w:t xml:space="preserve">massive </w:t>
      </w:r>
      <w:r w:rsidRPr="00A36CE6">
        <w:rPr>
          <w:rStyle w:val="Emphasis"/>
          <w:highlight w:val="yellow"/>
        </w:rPr>
        <w:t>releases of methane</w:t>
      </w:r>
      <w:r w:rsidRPr="009B72FA">
        <w:rPr>
          <w:rStyle w:val="StyleUnderline"/>
          <w:highlight w:val="yellow"/>
        </w:rPr>
        <w:t xml:space="preserve"> from</w:t>
      </w:r>
      <w:r w:rsidRPr="009B72FA">
        <w:rPr>
          <w:rStyle w:val="StyleUnderline"/>
        </w:rPr>
        <w:t xml:space="preserve"> Arctic</w:t>
      </w:r>
      <w:r w:rsidRPr="00B3168C">
        <w:rPr>
          <w:rStyle w:val="StyleUnderline"/>
        </w:rPr>
        <w:t xml:space="preserve"> </w:t>
      </w:r>
      <w:r w:rsidRPr="009B72FA">
        <w:rPr>
          <w:rStyle w:val="StyleUnderline"/>
          <w:highlight w:val="yellow"/>
        </w:rPr>
        <w:t>permafrost</w:t>
      </w:r>
      <w:r w:rsidRPr="00E14FF7">
        <w:rPr>
          <w:sz w:val="16"/>
        </w:rPr>
        <w:t>.) The accounting giant PricewaterhouseCoopers as also published a report warning businesses that we are headed for “4-</w:t>
      </w:r>
      <w:proofErr w:type="gramStart"/>
      <w:r w:rsidRPr="00E14FF7">
        <w:rPr>
          <w:sz w:val="16"/>
        </w:rPr>
        <w:t>C ,</w:t>
      </w:r>
      <w:proofErr w:type="gramEnd"/>
      <w:r w:rsidRPr="00E14FF7">
        <w:rPr>
          <w:sz w:val="16"/>
        </w:rPr>
        <w:t xml:space="preserve"> or even 6-C” of warming.</w:t>
      </w:r>
      <w:r w:rsidRPr="00E14FF7">
        <w:rPr>
          <w:sz w:val="12"/>
        </w:rPr>
        <w:t>¶</w:t>
      </w:r>
      <w:r w:rsidRPr="00E14FF7">
        <w:rPr>
          <w:sz w:val="16"/>
        </w:rPr>
        <w:t xml:space="preserve"> These various projections are the equivalent of every alarm in your house going off simultaneously. And then every alarm on your street going off as well, one by one by one. They mean, quite simply, that </w:t>
      </w:r>
      <w:r w:rsidRPr="009B72FA">
        <w:rPr>
          <w:rStyle w:val="StyleUnderline"/>
          <w:highlight w:val="yellow"/>
        </w:rPr>
        <w:t xml:space="preserve">climate change has become an </w:t>
      </w:r>
      <w:r w:rsidRPr="009B72FA">
        <w:rPr>
          <w:rStyle w:val="Emphasis"/>
          <w:highlight w:val="yellow"/>
        </w:rPr>
        <w:t>existential crisis</w:t>
      </w:r>
      <w:r w:rsidRPr="00B3168C">
        <w:rPr>
          <w:rStyle w:val="Emphasis"/>
        </w:rPr>
        <w:t xml:space="preserve"> for the human species</w:t>
      </w:r>
      <w:r w:rsidRPr="00E14FF7">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w:t>
      </w:r>
      <w:r w:rsidRPr="00A36CE6">
        <w:rPr>
          <w:rStyle w:val="StyleUnderline"/>
        </w:rPr>
        <w:t>The vast majority of nuclear scientists never told us that we were almost certainly going to put our civilization in peril if we kept going about our daily lives as usual, doing exactly what we were already going, which is what climate scientists have been telling us for years</w:t>
      </w:r>
      <w:r w:rsidRPr="00E14FF7">
        <w:rPr>
          <w:sz w:val="16"/>
        </w:rPr>
        <w:t xml:space="preserve">. </w:t>
      </w:r>
      <w:r w:rsidRPr="00E14FF7">
        <w:rPr>
          <w:sz w:val="12"/>
        </w:rPr>
        <w:t>¶</w:t>
      </w:r>
      <w:r w:rsidRPr="00E14FF7">
        <w:rPr>
          <w:sz w:val="16"/>
        </w:rPr>
        <w:t xml:space="preserve"> As the Ohio State University climatologist Lonnie G. Thompson, a world-renowned specialist on glacier melt, explained in 2010, “</w:t>
      </w:r>
      <w:r w:rsidRPr="00D53830">
        <w:rPr>
          <w:rStyle w:val="StyleUnderline"/>
        </w:rPr>
        <w:t>Climatologists</w:t>
      </w:r>
      <w:r w:rsidRPr="00E14FF7">
        <w:rPr>
          <w:sz w:val="16"/>
        </w:rPr>
        <w:t xml:space="preserve">, like other scientists, </w:t>
      </w:r>
      <w:r w:rsidRPr="00B3168C">
        <w:rPr>
          <w:rStyle w:val="StyleUnderline"/>
        </w:rPr>
        <w:t xml:space="preserve">tend to be a stolid group. We </w:t>
      </w:r>
      <w:r w:rsidRPr="00A35E44">
        <w:rPr>
          <w:rStyle w:val="StyleUnderline"/>
        </w:rPr>
        <w:t>are not given to theatrical rantings</w:t>
      </w:r>
      <w:r w:rsidRPr="00A35E44">
        <w:rPr>
          <w:sz w:val="16"/>
        </w:rPr>
        <w:t xml:space="preserve"> about falling skies. Most of us are far more comfortable in our laboratories or gathering data in the field than we are giving interviews to journalists or speaking before Congressional committees. </w:t>
      </w:r>
      <w:r w:rsidRPr="00A35E44">
        <w:rPr>
          <w:rStyle w:val="StyleUnderline"/>
        </w:rPr>
        <w:t xml:space="preserve">When then are climatologists speaking out about the dangers of global warming? </w:t>
      </w:r>
      <w:r w:rsidRPr="00A35E44">
        <w:rPr>
          <w:sz w:val="16"/>
        </w:rPr>
        <w:t xml:space="preserve">The answer is that virtually </w:t>
      </w:r>
      <w:r w:rsidRPr="00A35E44">
        <w:rPr>
          <w:rStyle w:val="Emphasis"/>
        </w:rPr>
        <w:t>all of us</w:t>
      </w:r>
      <w:r w:rsidRPr="00A35E44">
        <w:rPr>
          <w:sz w:val="16"/>
        </w:rPr>
        <w:t xml:space="preserve"> </w:t>
      </w:r>
      <w:r w:rsidRPr="00A35E44">
        <w:rPr>
          <w:rStyle w:val="StyleUnderline"/>
        </w:rPr>
        <w:t xml:space="preserve">are now convinced that global warming poses a </w:t>
      </w:r>
      <w:r w:rsidRPr="00A35E44">
        <w:rPr>
          <w:rStyle w:val="Emphasis"/>
        </w:rPr>
        <w:t>clear and present danger to civilization</w:t>
      </w:r>
      <w:r w:rsidRPr="00A35E44">
        <w:rPr>
          <w:sz w:val="16"/>
        </w:rPr>
        <w:t>.”</w:t>
      </w:r>
    </w:p>
    <w:p w14:paraId="02CA0AE8" w14:textId="4B2E82DF" w:rsidR="00D60E1E" w:rsidRDefault="00D60E1E" w:rsidP="00D60E1E">
      <w:pPr>
        <w:pStyle w:val="Heading3"/>
      </w:pPr>
      <w:r>
        <w:lastRenderedPageBreak/>
        <w:t>AT: Trump Kills Renewables</w:t>
      </w:r>
    </w:p>
    <w:p w14:paraId="34786408" w14:textId="77777777" w:rsidR="00D60E1E" w:rsidRPr="001F1E64" w:rsidRDefault="00D60E1E" w:rsidP="00D60E1E">
      <w:pPr>
        <w:pStyle w:val="Heading4"/>
      </w:pPr>
      <w:r>
        <w:t xml:space="preserve">Trump’s policies can’t stop renewables, since the </w:t>
      </w:r>
      <w:r>
        <w:rPr>
          <w:u w:val="single"/>
        </w:rPr>
        <w:t>market</w:t>
      </w:r>
      <w:r>
        <w:t xml:space="preserve"> is driving them---but that just makes further innovation even more important</w:t>
      </w:r>
    </w:p>
    <w:p w14:paraId="09A25F07" w14:textId="77777777" w:rsidR="00D60E1E" w:rsidRPr="000C6C1D" w:rsidRDefault="00D60E1E" w:rsidP="00D60E1E">
      <w:r>
        <w:t xml:space="preserve">Emily </w:t>
      </w:r>
      <w:r w:rsidRPr="00B80F82">
        <w:rPr>
          <w:rStyle w:val="Style13ptBold"/>
        </w:rPr>
        <w:t>Atkin 18</w:t>
      </w:r>
      <w:r>
        <w:t>, staff writer at the New Republic, “Renewable Energy Is Surviving Trump,” 5/8/18, https://newrepublic.com/article/148327/renewable-energy-surviving-trump</w:t>
      </w:r>
    </w:p>
    <w:p w14:paraId="35243409" w14:textId="77777777" w:rsidR="00D60E1E" w:rsidRPr="00D850F1" w:rsidRDefault="00D60E1E" w:rsidP="00D60E1E">
      <w:pPr>
        <w:rPr>
          <w:sz w:val="16"/>
        </w:rPr>
      </w:pPr>
      <w:r w:rsidRPr="00D850F1">
        <w:rPr>
          <w:sz w:val="16"/>
        </w:rPr>
        <w:t xml:space="preserve">President Donald </w:t>
      </w:r>
      <w:r w:rsidRPr="001F1E64">
        <w:rPr>
          <w:rStyle w:val="StyleUnderline"/>
          <w:highlight w:val="yellow"/>
        </w:rPr>
        <w:t>Trump has done a lot for</w:t>
      </w:r>
      <w:r w:rsidRPr="00D850F1">
        <w:rPr>
          <w:rStyle w:val="StyleUnderline"/>
        </w:rPr>
        <w:t xml:space="preserve"> the </w:t>
      </w:r>
      <w:r w:rsidRPr="001F1E64">
        <w:rPr>
          <w:rStyle w:val="StyleUnderline"/>
          <w:highlight w:val="yellow"/>
        </w:rPr>
        <w:t>oil and coal</w:t>
      </w:r>
      <w:r w:rsidRPr="00D850F1">
        <w:rPr>
          <w:rStyle w:val="StyleUnderline"/>
        </w:rPr>
        <w:t xml:space="preserve"> industries</w:t>
      </w:r>
      <w:r w:rsidRPr="00D850F1">
        <w:rPr>
          <w:sz w:val="16"/>
        </w:rPr>
        <w:t>. Since taking office, he’s halted more than 30 costly environmental regulations, approved two large oil pipelines, and opened up more public land for drilling. “We have ended the war on American energy,” Trump said in January.</w:t>
      </w:r>
    </w:p>
    <w:p w14:paraId="48ED025A" w14:textId="77777777" w:rsidR="00D60E1E" w:rsidRPr="00D850F1" w:rsidRDefault="00D60E1E" w:rsidP="00D60E1E">
      <w:pPr>
        <w:rPr>
          <w:sz w:val="16"/>
        </w:rPr>
      </w:pPr>
      <w:r w:rsidRPr="00D850F1">
        <w:rPr>
          <w:rStyle w:val="StyleUnderline"/>
        </w:rPr>
        <w:t>America’s energy production is indeed on the rise</w:t>
      </w:r>
      <w:r w:rsidRPr="00D850F1">
        <w:rPr>
          <w:sz w:val="16"/>
        </w:rPr>
        <w:t xml:space="preserve">: More than 3 gigawatts have been added to the country’s electric grid this year, enough to power more than 2 million homes. </w:t>
      </w:r>
      <w:r w:rsidRPr="001F1E64">
        <w:rPr>
          <w:rStyle w:val="StyleUnderline"/>
          <w:highlight w:val="yellow"/>
        </w:rPr>
        <w:t xml:space="preserve">Problem is, </w:t>
      </w:r>
      <w:r w:rsidRPr="001F1E64">
        <w:rPr>
          <w:rStyle w:val="Emphasis"/>
          <w:highlight w:val="yellow"/>
        </w:rPr>
        <w:t>almost none of</w:t>
      </w:r>
      <w:r w:rsidRPr="00D850F1">
        <w:rPr>
          <w:rStyle w:val="Emphasis"/>
        </w:rPr>
        <w:t xml:space="preserve"> that </w:t>
      </w:r>
      <w:r w:rsidRPr="001F1E64">
        <w:rPr>
          <w:rStyle w:val="Emphasis"/>
          <w:highlight w:val="yellow"/>
        </w:rPr>
        <w:t>new capacity came from fossil fuels</w:t>
      </w:r>
      <w:r w:rsidRPr="00D850F1">
        <w:rPr>
          <w:sz w:val="16"/>
        </w:rPr>
        <w:t xml:space="preserve">. </w:t>
      </w:r>
      <w:r w:rsidRPr="00D850F1">
        <w:rPr>
          <w:rStyle w:val="StyleUnderline"/>
        </w:rPr>
        <w:t>It came from renewable resources</w:t>
      </w:r>
      <w:r w:rsidRPr="00D850F1">
        <w:rPr>
          <w:sz w:val="16"/>
        </w:rPr>
        <w:t>.</w:t>
      </w:r>
    </w:p>
    <w:p w14:paraId="478022AB" w14:textId="77777777" w:rsidR="00D60E1E" w:rsidRPr="00D850F1" w:rsidRDefault="00D60E1E" w:rsidP="00D60E1E">
      <w:pPr>
        <w:rPr>
          <w:sz w:val="16"/>
        </w:rPr>
      </w:pPr>
      <w:r w:rsidRPr="00D850F1">
        <w:rPr>
          <w:sz w:val="16"/>
        </w:rPr>
        <w:t xml:space="preserve">According to data from the Federal Energy Regulatory Commission (FERC), </w:t>
      </w:r>
      <w:r w:rsidRPr="001F1E64">
        <w:rPr>
          <w:rStyle w:val="StyleUnderline"/>
          <w:highlight w:val="yellow"/>
        </w:rPr>
        <w:t>95 percent of</w:t>
      </w:r>
      <w:r w:rsidRPr="00D850F1">
        <w:rPr>
          <w:rStyle w:val="StyleUnderline"/>
        </w:rPr>
        <w:t xml:space="preserve"> the energy </w:t>
      </w:r>
      <w:r w:rsidRPr="001F1E64">
        <w:rPr>
          <w:rStyle w:val="StyleUnderline"/>
          <w:highlight w:val="yellow"/>
        </w:rPr>
        <w:t>capacity added</w:t>
      </w:r>
      <w:r w:rsidRPr="00D850F1">
        <w:rPr>
          <w:rStyle w:val="StyleUnderline"/>
        </w:rPr>
        <w:t xml:space="preserve"> in the first quarter of 2018 </w:t>
      </w:r>
      <w:r w:rsidRPr="001F1E64">
        <w:rPr>
          <w:rStyle w:val="StyleUnderline"/>
          <w:highlight w:val="yellow"/>
        </w:rPr>
        <w:t>came from solar, wind, geothermal, and hydro</w:t>
      </w:r>
      <w:r w:rsidRPr="00D850F1">
        <w:rPr>
          <w:rStyle w:val="StyleUnderline"/>
        </w:rPr>
        <w:t>power</w:t>
      </w:r>
      <w:r w:rsidRPr="00D850F1">
        <w:rPr>
          <w:sz w:val="16"/>
        </w:rPr>
        <w:t>. Only about 3 percent came from natural gas. By comparison, in the first quarter of 2017, approximately 33 percent of new capacity came from natural gas and 61 percent came from renewables. (</w:t>
      </w:r>
      <w:r w:rsidRPr="00D850F1">
        <w:rPr>
          <w:rStyle w:val="StyleUnderline"/>
        </w:rPr>
        <w:t xml:space="preserve">There’s been </w:t>
      </w:r>
      <w:r w:rsidRPr="00D850F1">
        <w:rPr>
          <w:rStyle w:val="Emphasis"/>
        </w:rPr>
        <w:t>no new capacity from coal</w:t>
      </w:r>
      <w:r w:rsidRPr="00D850F1">
        <w:rPr>
          <w:rStyle w:val="StyleUnderline"/>
        </w:rPr>
        <w:t xml:space="preserve"> this year or last</w:t>
      </w:r>
      <w:r w:rsidRPr="00D850F1">
        <w:rPr>
          <w:sz w:val="16"/>
        </w:rPr>
        <w:t>.)</w:t>
      </w:r>
    </w:p>
    <w:p w14:paraId="19BECA26" w14:textId="77777777" w:rsidR="00D60E1E" w:rsidRPr="00D850F1" w:rsidRDefault="00D60E1E" w:rsidP="00D60E1E">
      <w:pPr>
        <w:rPr>
          <w:sz w:val="16"/>
        </w:rPr>
      </w:pPr>
      <w:proofErr w:type="gramStart"/>
      <w:r w:rsidRPr="00D850F1">
        <w:rPr>
          <w:sz w:val="16"/>
        </w:rPr>
        <w:t>So</w:t>
      </w:r>
      <w:proofErr w:type="gramEnd"/>
      <w:r w:rsidRPr="00D850F1">
        <w:rPr>
          <w:sz w:val="16"/>
        </w:rPr>
        <w:t xml:space="preserve"> what’s going on? Is renewable energy defying the odds of the Trump administration’s pro-fossil fuel agenda? Or are this year’s surprising numbers just statistical anomalies?</w:t>
      </w:r>
    </w:p>
    <w:p w14:paraId="475DC6FB" w14:textId="77777777" w:rsidR="00D60E1E" w:rsidRPr="00D850F1" w:rsidRDefault="00D60E1E" w:rsidP="00D60E1E">
      <w:pPr>
        <w:rPr>
          <w:sz w:val="16"/>
        </w:rPr>
      </w:pPr>
      <w:r w:rsidRPr="00D850F1">
        <w:rPr>
          <w:sz w:val="16"/>
        </w:rPr>
        <w:t xml:space="preserve">Understanding the significance of FERC’s new data requires knowing the difference between capacity and generation. This year, </w:t>
      </w:r>
      <w:r w:rsidRPr="00D850F1">
        <w:rPr>
          <w:rStyle w:val="StyleUnderline"/>
        </w:rPr>
        <w:t>America has added a lot of renewable capacity</w:t>
      </w:r>
      <w:r w:rsidRPr="00D850F1">
        <w:rPr>
          <w:sz w:val="16"/>
        </w:rPr>
        <w:t xml:space="preserve">: the </w:t>
      </w:r>
      <w:proofErr w:type="gramStart"/>
      <w:r w:rsidRPr="00D850F1">
        <w:rPr>
          <w:sz w:val="16"/>
        </w:rPr>
        <w:t>amount</w:t>
      </w:r>
      <w:proofErr w:type="gramEnd"/>
      <w:r w:rsidRPr="00D850F1">
        <w:rPr>
          <w:sz w:val="16"/>
        </w:rPr>
        <w:t xml:space="preserve"> of megawatts that can be produced from solar and wind at any given time. Generation refers to how much power is actually being produced. “From a climate change perspective, what we ultimately care about is how much generation we get out of those clean power plants,” said John Rogers, a senior energy analyst at the Union of Concerned Scientists.</w:t>
      </w:r>
    </w:p>
    <w:p w14:paraId="73A76758" w14:textId="77777777" w:rsidR="00D60E1E" w:rsidRPr="00D850F1" w:rsidRDefault="00D60E1E" w:rsidP="00D60E1E">
      <w:pPr>
        <w:rPr>
          <w:sz w:val="16"/>
        </w:rPr>
      </w:pPr>
      <w:r w:rsidRPr="00D850F1">
        <w:rPr>
          <w:sz w:val="16"/>
        </w:rPr>
        <w:t xml:space="preserve">New capacity, however, provides valuable insight into where electric utilities and private companies are investing their money for future power generation. </w:t>
      </w:r>
      <w:proofErr w:type="gramStart"/>
      <w:r w:rsidRPr="00D850F1">
        <w:rPr>
          <w:sz w:val="16"/>
        </w:rPr>
        <w:t>So</w:t>
      </w:r>
      <w:proofErr w:type="gramEnd"/>
      <w:r w:rsidRPr="00D850F1">
        <w:rPr>
          <w:sz w:val="16"/>
        </w:rPr>
        <w:t xml:space="preserve"> the first three months of 2018 indicate that these </w:t>
      </w:r>
      <w:r w:rsidRPr="001F1E64">
        <w:rPr>
          <w:rStyle w:val="StyleUnderline"/>
          <w:highlight w:val="yellow"/>
        </w:rPr>
        <w:t>firms think renewables are a better investment</w:t>
      </w:r>
      <w:r w:rsidRPr="00D850F1">
        <w:rPr>
          <w:rStyle w:val="StyleUnderline"/>
        </w:rPr>
        <w:t xml:space="preserve"> than fossil fuels</w:t>
      </w:r>
      <w:r w:rsidRPr="001F1E64">
        <w:rPr>
          <w:rStyle w:val="StyleUnderline"/>
        </w:rPr>
        <w:t xml:space="preserve">, </w:t>
      </w:r>
      <w:r w:rsidRPr="001F1E64">
        <w:rPr>
          <w:rStyle w:val="Emphasis"/>
          <w:highlight w:val="yellow"/>
        </w:rPr>
        <w:t>even with Trump</w:t>
      </w:r>
      <w:r w:rsidRPr="00D850F1">
        <w:rPr>
          <w:rStyle w:val="Emphasis"/>
        </w:rPr>
        <w:t xml:space="preserve"> in office</w:t>
      </w:r>
      <w:r w:rsidRPr="00D850F1">
        <w:rPr>
          <w:sz w:val="16"/>
        </w:rPr>
        <w:t xml:space="preserve">. “President </w:t>
      </w:r>
      <w:r w:rsidRPr="001F1E64">
        <w:rPr>
          <w:rStyle w:val="StyleUnderline"/>
          <w:highlight w:val="yellow"/>
        </w:rPr>
        <w:t>Trump can put his thumb on the scales</w:t>
      </w:r>
      <w:r w:rsidRPr="00D850F1">
        <w:rPr>
          <w:rStyle w:val="StyleUnderline"/>
        </w:rPr>
        <w:t xml:space="preserve"> for coal </w:t>
      </w:r>
      <w:r w:rsidRPr="001F1E64">
        <w:rPr>
          <w:rStyle w:val="StyleUnderline"/>
          <w:highlight w:val="yellow"/>
        </w:rPr>
        <w:t xml:space="preserve">all he wants, </w:t>
      </w:r>
      <w:r w:rsidRPr="001F1E64">
        <w:rPr>
          <w:rStyle w:val="Emphasis"/>
          <w:highlight w:val="yellow"/>
        </w:rPr>
        <w:t>the market’s still not going to say yes</w:t>
      </w:r>
      <w:r w:rsidRPr="00D850F1">
        <w:rPr>
          <w:rStyle w:val="Emphasis"/>
        </w:rPr>
        <w:t xml:space="preserve"> to coal</w:t>
      </w:r>
      <w:r w:rsidRPr="00D850F1">
        <w:rPr>
          <w:sz w:val="16"/>
        </w:rPr>
        <w:t>,” Rogers said. “</w:t>
      </w:r>
      <w:r w:rsidRPr="00D850F1">
        <w:rPr>
          <w:rStyle w:val="StyleUnderline"/>
        </w:rPr>
        <w:t>Even with all these headwinds, you’ve got momentum around clean energy that shows we’re continuing to press forward</w:t>
      </w:r>
      <w:r w:rsidRPr="00D850F1">
        <w:rPr>
          <w:sz w:val="16"/>
        </w:rPr>
        <w:t>, regardless of what’s coming out of the White House.”</w:t>
      </w:r>
    </w:p>
    <w:p w14:paraId="783484D7" w14:textId="77777777" w:rsidR="00D60E1E" w:rsidRPr="00D850F1" w:rsidRDefault="00D60E1E" w:rsidP="00D60E1E">
      <w:pPr>
        <w:rPr>
          <w:sz w:val="16"/>
        </w:rPr>
      </w:pPr>
      <w:r w:rsidRPr="00D850F1">
        <w:rPr>
          <w:sz w:val="16"/>
        </w:rPr>
        <w:t xml:space="preserve">Pavel </w:t>
      </w:r>
      <w:proofErr w:type="spellStart"/>
      <w:r w:rsidRPr="00D850F1">
        <w:rPr>
          <w:sz w:val="16"/>
        </w:rPr>
        <w:t>Molchanov</w:t>
      </w:r>
      <w:proofErr w:type="spellEnd"/>
      <w:r w:rsidRPr="00D850F1">
        <w:rPr>
          <w:sz w:val="16"/>
        </w:rPr>
        <w:t xml:space="preserve">, an energy market analyst at the financial firm Raymond James, agrees that </w:t>
      </w:r>
      <w:r w:rsidRPr="001F1E64">
        <w:rPr>
          <w:rStyle w:val="StyleUnderline"/>
          <w:highlight w:val="yellow"/>
        </w:rPr>
        <w:t>Trump’s pro–fossil</w:t>
      </w:r>
      <w:r w:rsidRPr="00D850F1">
        <w:rPr>
          <w:rStyle w:val="StyleUnderline"/>
        </w:rPr>
        <w:t xml:space="preserve"> fuel </w:t>
      </w:r>
      <w:r w:rsidRPr="001F1E64">
        <w:rPr>
          <w:rStyle w:val="StyleUnderline"/>
          <w:highlight w:val="yellow"/>
        </w:rPr>
        <w:t xml:space="preserve">policies </w:t>
      </w:r>
      <w:r w:rsidRPr="001F1E64">
        <w:rPr>
          <w:rStyle w:val="Emphasis"/>
          <w:highlight w:val="yellow"/>
        </w:rPr>
        <w:t>aren’t doing much to stymie renewable growth</w:t>
      </w:r>
      <w:r w:rsidRPr="00D850F1">
        <w:rPr>
          <w:sz w:val="16"/>
        </w:rPr>
        <w:t>. “</w:t>
      </w:r>
      <w:r w:rsidRPr="00D850F1">
        <w:rPr>
          <w:rStyle w:val="StyleUnderline"/>
        </w:rPr>
        <w:t>Wind and solar comprised half or more of new [capacity] additions in each of the past three years, and that percentage can be expected to rise over time</w:t>
      </w:r>
      <w:r w:rsidRPr="00D850F1">
        <w:rPr>
          <w:sz w:val="16"/>
        </w:rPr>
        <w:t>,” he said. “The simple reality is that there are only three large-scale options: natural gas, wind, and solar. It would be ludicrous for anyone to invest in [new coal plants] given how dreadful the economics are.”</w:t>
      </w:r>
    </w:p>
    <w:p w14:paraId="11D91F46" w14:textId="77777777" w:rsidR="00D60E1E" w:rsidRDefault="00D60E1E" w:rsidP="00D60E1E">
      <w:pPr>
        <w:pStyle w:val="Heading4"/>
      </w:pPr>
      <w:r>
        <w:t>Trump’s policies haven’t done much---market advances are overwhelming them</w:t>
      </w:r>
    </w:p>
    <w:p w14:paraId="51917AF3" w14:textId="77777777" w:rsidR="00D60E1E" w:rsidRPr="00285EDA" w:rsidRDefault="00D60E1E" w:rsidP="00D60E1E">
      <w:r>
        <w:t xml:space="preserve">Matt </w:t>
      </w:r>
      <w:r w:rsidRPr="00285EDA">
        <w:rPr>
          <w:rStyle w:val="Style13ptBold"/>
        </w:rPr>
        <w:t>Egan 18</w:t>
      </w:r>
      <w:r>
        <w:t>, staff writer for CNN, “Trump hasn't killed the renewable energy movement,” 1/30/18, http://money.cnn.com/2018/01/26/investing/renewable-energy-trump-solar-coal/index.html</w:t>
      </w:r>
    </w:p>
    <w:p w14:paraId="552690CC" w14:textId="77777777" w:rsidR="00D60E1E" w:rsidRPr="006C3E63" w:rsidRDefault="00D60E1E" w:rsidP="00D60E1E">
      <w:pPr>
        <w:rPr>
          <w:sz w:val="16"/>
        </w:rPr>
      </w:pPr>
      <w:r w:rsidRPr="006C3E63">
        <w:rPr>
          <w:sz w:val="16"/>
        </w:rPr>
        <w:t xml:space="preserve">President </w:t>
      </w:r>
      <w:r w:rsidRPr="005164A8">
        <w:rPr>
          <w:rStyle w:val="StyleUnderline"/>
          <w:highlight w:val="yellow"/>
        </w:rPr>
        <w:t>Trump has imposed tariffs on</w:t>
      </w:r>
      <w:r w:rsidRPr="006C3E63">
        <w:rPr>
          <w:rStyle w:val="StyleUnderline"/>
        </w:rPr>
        <w:t xml:space="preserve"> imported </w:t>
      </w:r>
      <w:r w:rsidRPr="005164A8">
        <w:rPr>
          <w:rStyle w:val="StyleUnderline"/>
          <w:highlight w:val="yellow"/>
        </w:rPr>
        <w:t>solar</w:t>
      </w:r>
      <w:r w:rsidRPr="006C3E63">
        <w:rPr>
          <w:rStyle w:val="StyleUnderline"/>
        </w:rPr>
        <w:t xml:space="preserve"> panels, </w:t>
      </w:r>
      <w:r w:rsidRPr="005164A8">
        <w:rPr>
          <w:rStyle w:val="StyleUnderline"/>
          <w:highlight w:val="yellow"/>
        </w:rPr>
        <w:t>ripped up</w:t>
      </w:r>
      <w:r w:rsidRPr="006C3E63">
        <w:rPr>
          <w:rStyle w:val="StyleUnderline"/>
        </w:rPr>
        <w:t xml:space="preserve"> environmental </w:t>
      </w:r>
      <w:r w:rsidRPr="005164A8">
        <w:rPr>
          <w:rStyle w:val="StyleUnderline"/>
          <w:highlight w:val="yellow"/>
        </w:rPr>
        <w:t>rules</w:t>
      </w:r>
      <w:r w:rsidRPr="006C3E63">
        <w:rPr>
          <w:rStyle w:val="StyleUnderline"/>
        </w:rPr>
        <w:t>, pushed through oil pipelines and attempted a daring rescue of the coal industry</w:t>
      </w:r>
      <w:r w:rsidRPr="006C3E63">
        <w:rPr>
          <w:sz w:val="16"/>
        </w:rPr>
        <w:t>.</w:t>
      </w:r>
    </w:p>
    <w:p w14:paraId="438DB7C1" w14:textId="77777777" w:rsidR="00D60E1E" w:rsidRPr="006C3E63" w:rsidRDefault="00D60E1E" w:rsidP="00D60E1E">
      <w:pPr>
        <w:rPr>
          <w:sz w:val="16"/>
        </w:rPr>
      </w:pPr>
      <w:r w:rsidRPr="006C3E63">
        <w:rPr>
          <w:sz w:val="16"/>
        </w:rPr>
        <w:t>Not to mention his vow to pull the United States out of the Paris climate accord.</w:t>
      </w:r>
    </w:p>
    <w:p w14:paraId="2ECF3231" w14:textId="77777777" w:rsidR="00D60E1E" w:rsidRPr="006C3E63" w:rsidRDefault="00D60E1E" w:rsidP="00D60E1E">
      <w:pPr>
        <w:rPr>
          <w:sz w:val="16"/>
        </w:rPr>
      </w:pPr>
      <w:r w:rsidRPr="006C3E63">
        <w:rPr>
          <w:sz w:val="16"/>
        </w:rPr>
        <w:t xml:space="preserve">Yet </w:t>
      </w:r>
      <w:r w:rsidRPr="006C3E63">
        <w:rPr>
          <w:rStyle w:val="Emphasis"/>
        </w:rPr>
        <w:t xml:space="preserve">the </w:t>
      </w:r>
      <w:r w:rsidRPr="00B2743F">
        <w:rPr>
          <w:rStyle w:val="Emphasis"/>
          <w:highlight w:val="yellow"/>
        </w:rPr>
        <w:t>renewable energy</w:t>
      </w:r>
      <w:r w:rsidRPr="006C3E63">
        <w:rPr>
          <w:rStyle w:val="Emphasis"/>
        </w:rPr>
        <w:t xml:space="preserve"> movement </w:t>
      </w:r>
      <w:r w:rsidRPr="00B2743F">
        <w:rPr>
          <w:rStyle w:val="Emphasis"/>
          <w:highlight w:val="yellow"/>
        </w:rPr>
        <w:t>is still standing</w:t>
      </w:r>
      <w:r w:rsidRPr="006C3E63">
        <w:rPr>
          <w:sz w:val="16"/>
        </w:rPr>
        <w:t xml:space="preserve"> -- </w:t>
      </w:r>
      <w:r w:rsidRPr="006C3E63">
        <w:rPr>
          <w:rStyle w:val="StyleUnderline"/>
        </w:rPr>
        <w:t>and poised for continued growth</w:t>
      </w:r>
      <w:r w:rsidRPr="006C3E63">
        <w:rPr>
          <w:sz w:val="16"/>
        </w:rPr>
        <w:t xml:space="preserve"> thanks to powerful momentum pushing America toward a cleaner energy future.</w:t>
      </w:r>
    </w:p>
    <w:p w14:paraId="5DC55BCA" w14:textId="77777777" w:rsidR="00D60E1E" w:rsidRPr="006C3E63" w:rsidRDefault="00D60E1E" w:rsidP="00D60E1E">
      <w:pPr>
        <w:rPr>
          <w:sz w:val="16"/>
        </w:rPr>
      </w:pPr>
      <w:r w:rsidRPr="00B2743F">
        <w:rPr>
          <w:rStyle w:val="Emphasis"/>
          <w:highlight w:val="yellow"/>
        </w:rPr>
        <w:lastRenderedPageBreak/>
        <w:t>Renewable energy is thriving</w:t>
      </w:r>
      <w:r w:rsidRPr="00B2743F">
        <w:rPr>
          <w:rStyle w:val="StyleUnderline"/>
          <w:highlight w:val="yellow"/>
        </w:rPr>
        <w:t xml:space="preserve"> because of plunging</w:t>
      </w:r>
      <w:r w:rsidRPr="006C3E63">
        <w:rPr>
          <w:rStyle w:val="StyleUnderline"/>
        </w:rPr>
        <w:t xml:space="preserve"> solar and wind </w:t>
      </w:r>
      <w:r w:rsidRPr="00B2743F">
        <w:rPr>
          <w:rStyle w:val="StyleUnderline"/>
          <w:highlight w:val="yellow"/>
        </w:rPr>
        <w:t>costs as well as</w:t>
      </w:r>
      <w:r w:rsidRPr="006C3E63">
        <w:rPr>
          <w:rStyle w:val="StyleUnderline"/>
        </w:rPr>
        <w:t xml:space="preserve"> strong </w:t>
      </w:r>
      <w:r w:rsidRPr="00B2743F">
        <w:rPr>
          <w:rStyle w:val="StyleUnderline"/>
          <w:highlight w:val="yellow"/>
        </w:rPr>
        <w:t>support from the public</w:t>
      </w:r>
      <w:r w:rsidRPr="006C3E63">
        <w:rPr>
          <w:sz w:val="16"/>
        </w:rPr>
        <w:t>, governors and Corporate America.</w:t>
      </w:r>
    </w:p>
    <w:p w14:paraId="775F33FD" w14:textId="77777777" w:rsidR="00D60E1E" w:rsidRPr="006C3E63" w:rsidRDefault="00D60E1E" w:rsidP="00D60E1E">
      <w:pPr>
        <w:rPr>
          <w:sz w:val="16"/>
        </w:rPr>
      </w:pPr>
      <w:r w:rsidRPr="006C3E63">
        <w:rPr>
          <w:sz w:val="16"/>
        </w:rPr>
        <w:t xml:space="preserve">"Renewables have boomed because </w:t>
      </w:r>
      <w:r w:rsidRPr="006C3E63">
        <w:rPr>
          <w:rStyle w:val="StyleUnderline"/>
        </w:rPr>
        <w:t>costs keep coming down and businesses and consumers are pushing for green power</w:t>
      </w:r>
      <w:r w:rsidRPr="006C3E63">
        <w:rPr>
          <w:sz w:val="16"/>
        </w:rPr>
        <w:t>," said Andy Smith, an analyst at Edward Jones. "They don't want dirty coal emissions."</w:t>
      </w:r>
    </w:p>
    <w:p w14:paraId="1A5A686C" w14:textId="77777777" w:rsidR="00D60E1E" w:rsidRPr="006C3E63" w:rsidRDefault="00D60E1E" w:rsidP="00D60E1E">
      <w:pPr>
        <w:rPr>
          <w:sz w:val="16"/>
        </w:rPr>
      </w:pPr>
      <w:r w:rsidRPr="006C3E63">
        <w:rPr>
          <w:sz w:val="16"/>
        </w:rPr>
        <w:t>Power companies are already shutting coal-fired plants in favor of cleaner natural gas and renewables.</w:t>
      </w:r>
    </w:p>
    <w:p w14:paraId="1964C649" w14:textId="77777777" w:rsidR="00D60E1E" w:rsidRPr="006C3E63" w:rsidRDefault="00D60E1E" w:rsidP="00D60E1E">
      <w:pPr>
        <w:rPr>
          <w:sz w:val="16"/>
        </w:rPr>
      </w:pPr>
      <w:r w:rsidRPr="006C3E63">
        <w:rPr>
          <w:sz w:val="16"/>
        </w:rPr>
        <w:t>"</w:t>
      </w:r>
      <w:r w:rsidRPr="006C3E63">
        <w:rPr>
          <w:rStyle w:val="StyleUnderline"/>
        </w:rPr>
        <w:t xml:space="preserve">Nothing that Trump has said or done yet is going to change that. </w:t>
      </w:r>
      <w:r w:rsidRPr="00B2743F">
        <w:rPr>
          <w:rStyle w:val="Emphasis"/>
          <w:highlight w:val="yellow"/>
        </w:rPr>
        <w:t>The president only has so much power</w:t>
      </w:r>
      <w:r w:rsidRPr="006C3E63">
        <w:rPr>
          <w:sz w:val="16"/>
        </w:rPr>
        <w:t>," Smith said.</w:t>
      </w:r>
    </w:p>
    <w:p w14:paraId="4A17AA32" w14:textId="77777777" w:rsidR="00D60E1E" w:rsidRPr="006C3E63" w:rsidRDefault="00D60E1E" w:rsidP="00D60E1E">
      <w:pPr>
        <w:rPr>
          <w:sz w:val="16"/>
        </w:rPr>
      </w:pPr>
      <w:r w:rsidRPr="006C3E63">
        <w:rPr>
          <w:sz w:val="16"/>
        </w:rPr>
        <w:t>Trump dealt the solar industry a blow this week by putting a 30% tariff on foreign solar panels. The solar industry warns that the move will cost 23,000 American jobs. Goldman Sachs estimates the tariffs will raise the cost of solar 3% for utilities and 7% for customers.</w:t>
      </w:r>
    </w:p>
    <w:p w14:paraId="08E92B8A" w14:textId="77777777" w:rsidR="00D60E1E" w:rsidRPr="006C3E63" w:rsidRDefault="00D60E1E" w:rsidP="00D60E1E">
      <w:pPr>
        <w:rPr>
          <w:sz w:val="16"/>
        </w:rPr>
      </w:pPr>
      <w:r w:rsidRPr="006C3E63">
        <w:rPr>
          <w:sz w:val="16"/>
        </w:rPr>
        <w:t>'More smoke than fire'</w:t>
      </w:r>
    </w:p>
    <w:p w14:paraId="74380BC5" w14:textId="77777777" w:rsidR="00D60E1E" w:rsidRPr="006C3E63" w:rsidRDefault="00D60E1E" w:rsidP="00D60E1E">
      <w:pPr>
        <w:rPr>
          <w:sz w:val="16"/>
        </w:rPr>
      </w:pPr>
      <w:r w:rsidRPr="006C3E63">
        <w:rPr>
          <w:sz w:val="16"/>
        </w:rPr>
        <w:t xml:space="preserve">Yet </w:t>
      </w:r>
      <w:r w:rsidRPr="006C3E63">
        <w:rPr>
          <w:rStyle w:val="StyleUnderline"/>
        </w:rPr>
        <w:t xml:space="preserve">the </w:t>
      </w:r>
      <w:r w:rsidRPr="00B2743F">
        <w:rPr>
          <w:rStyle w:val="StyleUnderline"/>
          <w:highlight w:val="yellow"/>
        </w:rPr>
        <w:t>solar</w:t>
      </w:r>
      <w:r w:rsidRPr="006C3E63">
        <w:rPr>
          <w:rStyle w:val="StyleUnderline"/>
        </w:rPr>
        <w:t xml:space="preserve"> industry</w:t>
      </w:r>
      <w:r w:rsidRPr="006C3E63">
        <w:rPr>
          <w:sz w:val="16"/>
        </w:rPr>
        <w:t xml:space="preserve"> isn't freaking out. It </w:t>
      </w:r>
      <w:r w:rsidRPr="00B2743F">
        <w:rPr>
          <w:rStyle w:val="StyleUnderline"/>
          <w:highlight w:val="yellow"/>
        </w:rPr>
        <w:t>views</w:t>
      </w:r>
      <w:r w:rsidRPr="006C3E63">
        <w:rPr>
          <w:rStyle w:val="StyleUnderline"/>
        </w:rPr>
        <w:t xml:space="preserve"> the </w:t>
      </w:r>
      <w:r w:rsidRPr="00B2743F">
        <w:rPr>
          <w:rStyle w:val="StyleUnderline"/>
          <w:highlight w:val="yellow"/>
        </w:rPr>
        <w:t xml:space="preserve">tariffs as a temporary setback, </w:t>
      </w:r>
      <w:r w:rsidRPr="00B2743F">
        <w:rPr>
          <w:rStyle w:val="Emphasis"/>
          <w:highlight w:val="yellow"/>
        </w:rPr>
        <w:t>not a knockout punch</w:t>
      </w:r>
      <w:r w:rsidRPr="00B2743F">
        <w:rPr>
          <w:sz w:val="16"/>
          <w:highlight w:val="yellow"/>
        </w:rPr>
        <w:t>.</w:t>
      </w:r>
    </w:p>
    <w:p w14:paraId="25287F13" w14:textId="77777777" w:rsidR="00D60E1E" w:rsidRPr="006C3E63" w:rsidRDefault="00D60E1E" w:rsidP="00D60E1E">
      <w:pPr>
        <w:rPr>
          <w:sz w:val="16"/>
        </w:rPr>
      </w:pPr>
      <w:r w:rsidRPr="006C3E63">
        <w:rPr>
          <w:sz w:val="16"/>
        </w:rPr>
        <w:t>"Solar's long-term prospects are much more powerful than one tariff decision," Ed Fenster, executive chairman of solar-energy leader Sunrun (RUN), told CNNMoney. "Solar's future is secure even in the face of temporary poor federal policy."</w:t>
      </w:r>
    </w:p>
    <w:p w14:paraId="1D9FD525" w14:textId="77777777" w:rsidR="00D60E1E" w:rsidRPr="006C3E63" w:rsidRDefault="00D60E1E" w:rsidP="00D60E1E">
      <w:pPr>
        <w:rPr>
          <w:sz w:val="16"/>
        </w:rPr>
      </w:pPr>
      <w:r w:rsidRPr="006C3E63">
        <w:rPr>
          <w:sz w:val="16"/>
        </w:rPr>
        <w:t>Many in the solar world were bracing for more punishing tariffs from Trump.</w:t>
      </w:r>
    </w:p>
    <w:p w14:paraId="17C0ACBC" w14:textId="77777777" w:rsidR="00D60E1E" w:rsidRPr="00B2743F" w:rsidRDefault="00D60E1E" w:rsidP="00D60E1E">
      <w:pPr>
        <w:rPr>
          <w:sz w:val="16"/>
        </w:rPr>
      </w:pPr>
      <w:r w:rsidRPr="006C3E63">
        <w:rPr>
          <w:sz w:val="16"/>
        </w:rPr>
        <w:t>"</w:t>
      </w:r>
      <w:r w:rsidRPr="00B2743F">
        <w:rPr>
          <w:rStyle w:val="Emphasis"/>
          <w:highlight w:val="yellow"/>
        </w:rPr>
        <w:t>It's</w:t>
      </w:r>
      <w:r w:rsidRPr="006C3E63">
        <w:rPr>
          <w:rStyle w:val="Emphasis"/>
        </w:rPr>
        <w:t xml:space="preserve"> a lot </w:t>
      </w:r>
      <w:r w:rsidRPr="00B2743F">
        <w:rPr>
          <w:rStyle w:val="Emphasis"/>
          <w:highlight w:val="yellow"/>
        </w:rPr>
        <w:t>more smoke than fire</w:t>
      </w:r>
      <w:r w:rsidRPr="006C3E63">
        <w:rPr>
          <w:sz w:val="16"/>
        </w:rPr>
        <w:t xml:space="preserve">," said Bryan </w:t>
      </w:r>
      <w:proofErr w:type="spellStart"/>
      <w:r w:rsidRPr="006C3E63">
        <w:rPr>
          <w:sz w:val="16"/>
        </w:rPr>
        <w:t>Birsic</w:t>
      </w:r>
      <w:proofErr w:type="spellEnd"/>
      <w:r w:rsidRPr="006C3E63">
        <w:rPr>
          <w:sz w:val="16"/>
        </w:rPr>
        <w:t xml:space="preserve">, CEO of </w:t>
      </w:r>
      <w:proofErr w:type="spellStart"/>
      <w:r w:rsidRPr="006C3E63">
        <w:rPr>
          <w:sz w:val="16"/>
        </w:rPr>
        <w:t>Wunder</w:t>
      </w:r>
      <w:proofErr w:type="spellEnd"/>
      <w:r w:rsidRPr="006C3E63">
        <w:rPr>
          <w:sz w:val="16"/>
        </w:rPr>
        <w:t xml:space="preserve"> Capital, which develops and manages solar investments. </w:t>
      </w:r>
      <w:proofErr w:type="spellStart"/>
      <w:r w:rsidRPr="006C3E63">
        <w:rPr>
          <w:sz w:val="16"/>
        </w:rPr>
        <w:t>Birsic</w:t>
      </w:r>
      <w:proofErr w:type="spellEnd"/>
      <w:r w:rsidRPr="006C3E63">
        <w:rPr>
          <w:sz w:val="16"/>
        </w:rPr>
        <w:t xml:space="preserve"> is "excited" about where the tariffs landed compared with what he expected.</w:t>
      </w:r>
    </w:p>
    <w:p w14:paraId="55AF55ED" w14:textId="77777777" w:rsidR="00D60E1E" w:rsidRDefault="00D60E1E" w:rsidP="00D60E1E"/>
    <w:p w14:paraId="525F7E2D" w14:textId="77777777" w:rsidR="00D60E1E" w:rsidRPr="00D60E1E" w:rsidRDefault="00D60E1E" w:rsidP="00D60E1E"/>
    <w:p w14:paraId="25DD505E" w14:textId="256A8701" w:rsidR="00ED1C29" w:rsidRDefault="00ED1C29" w:rsidP="00701938">
      <w:pPr>
        <w:pStyle w:val="Heading2"/>
      </w:pPr>
      <w:r>
        <w:lastRenderedPageBreak/>
        <w:t>Health Care Advantage</w:t>
      </w:r>
    </w:p>
    <w:p w14:paraId="71C4AA45" w14:textId="5A09D976" w:rsidR="00ED1C29" w:rsidRPr="00B8676A" w:rsidRDefault="00ED1C29" w:rsidP="00ED1C29">
      <w:pPr>
        <w:pStyle w:val="Heading3"/>
      </w:pPr>
      <w:proofErr w:type="spellStart"/>
      <w:r>
        <w:lastRenderedPageBreak/>
        <w:t>Exts</w:t>
      </w:r>
      <w:proofErr w:type="spellEnd"/>
      <w:r>
        <w:t>---H-1B Cap Key</w:t>
      </w:r>
    </w:p>
    <w:p w14:paraId="20C50C15" w14:textId="77777777" w:rsidR="00ED1C29" w:rsidRPr="00B8676A" w:rsidRDefault="00ED1C29" w:rsidP="00ED1C29">
      <w:pPr>
        <w:pStyle w:val="Heading4"/>
        <w:rPr>
          <w:rFonts w:cs="Times New Roman"/>
        </w:rPr>
      </w:pPr>
      <w:r w:rsidRPr="00B8676A">
        <w:rPr>
          <w:rFonts w:cs="Times New Roman"/>
        </w:rPr>
        <w:t xml:space="preserve">Immigration is the </w:t>
      </w:r>
      <w:r w:rsidRPr="00B8676A">
        <w:rPr>
          <w:rFonts w:cs="Times New Roman"/>
          <w:u w:val="single"/>
        </w:rPr>
        <w:t>critical factor</w:t>
      </w:r>
      <w:r w:rsidRPr="00B8676A">
        <w:rPr>
          <w:rFonts w:cs="Times New Roman"/>
        </w:rPr>
        <w:t xml:space="preserve"> determining the extent of the physician shortage---only expanding the H-1B cap solves</w:t>
      </w:r>
    </w:p>
    <w:p w14:paraId="426D5493" w14:textId="77777777" w:rsidR="00ED1C29" w:rsidRPr="00B8676A" w:rsidRDefault="00ED1C29" w:rsidP="00ED1C29">
      <w:r w:rsidRPr="00B8676A">
        <w:t xml:space="preserve">Jon </w:t>
      </w:r>
      <w:proofErr w:type="spellStart"/>
      <w:r w:rsidRPr="00B8676A">
        <w:rPr>
          <w:rStyle w:val="Style13ptBold"/>
        </w:rPr>
        <w:t>Velie</w:t>
      </w:r>
      <w:proofErr w:type="spellEnd"/>
      <w:r w:rsidRPr="00B8676A">
        <w:rPr>
          <w:rStyle w:val="Style13ptBold"/>
        </w:rPr>
        <w:t xml:space="preserve"> 16</w:t>
      </w:r>
      <w:r w:rsidRPr="00B8676A">
        <w:t>, JD and immigration lawyer, “Aging Baby Boomers and the Need for Immigration in the Healthcare Shortage,” 2016, https://onlinevisas.com/usa/baby-boomers-need-immigration-healthcare/</w:t>
      </w:r>
    </w:p>
    <w:p w14:paraId="77526829" w14:textId="77777777" w:rsidR="00ED1C29" w:rsidRPr="00B8676A" w:rsidRDefault="00ED1C29" w:rsidP="00ED1C29">
      <w:pPr>
        <w:rPr>
          <w:sz w:val="16"/>
        </w:rPr>
      </w:pPr>
      <w:r w:rsidRPr="00B8676A">
        <w:rPr>
          <w:rStyle w:val="StyleUnderline"/>
          <w:highlight w:val="yellow"/>
        </w:rPr>
        <w:t>The</w:t>
      </w:r>
      <w:r w:rsidRPr="00B8676A">
        <w:rPr>
          <w:rStyle w:val="StyleUnderline"/>
        </w:rPr>
        <w:t xml:space="preserve"> baby </w:t>
      </w:r>
      <w:r w:rsidRPr="00B8676A">
        <w:rPr>
          <w:rStyle w:val="StyleUnderline"/>
          <w:highlight w:val="yellow"/>
        </w:rPr>
        <w:t>boomer generation</w:t>
      </w:r>
      <w:r w:rsidRPr="00B8676A">
        <w:rPr>
          <w:sz w:val="16"/>
        </w:rPr>
        <w:t xml:space="preserve"> is composed of persons born between 1946 and 1964. They </w:t>
      </w:r>
      <w:r w:rsidRPr="00B8676A">
        <w:rPr>
          <w:rStyle w:val="StyleUnderline"/>
          <w:highlight w:val="yellow"/>
        </w:rPr>
        <w:t>will reach retirement age</w:t>
      </w:r>
      <w:r w:rsidRPr="00B8676A">
        <w:rPr>
          <w:rStyle w:val="StyleUnderline"/>
        </w:rPr>
        <w:t xml:space="preserve"> between 2011 and 2029</w:t>
      </w:r>
      <w:r w:rsidRPr="00B8676A">
        <w:rPr>
          <w:sz w:val="16"/>
        </w:rPr>
        <w:t xml:space="preserve">. In the coming years, </w:t>
      </w:r>
      <w:r w:rsidRPr="00B8676A">
        <w:rPr>
          <w:rStyle w:val="StyleUnderline"/>
          <w:highlight w:val="yellow"/>
        </w:rPr>
        <w:t xml:space="preserve">there will be an </w:t>
      </w:r>
      <w:r w:rsidRPr="00B8676A">
        <w:rPr>
          <w:rStyle w:val="Emphasis"/>
          <w:highlight w:val="yellow"/>
        </w:rPr>
        <w:t>unprecedented demand on</w:t>
      </w:r>
      <w:r w:rsidRPr="00B8676A">
        <w:rPr>
          <w:rStyle w:val="Emphasis"/>
        </w:rPr>
        <w:t xml:space="preserve"> our </w:t>
      </w:r>
      <w:r w:rsidRPr="00B8676A">
        <w:rPr>
          <w:rStyle w:val="Emphasis"/>
          <w:highlight w:val="yellow"/>
        </w:rPr>
        <w:t>healthcare</w:t>
      </w:r>
      <w:r w:rsidRPr="00B8676A">
        <w:rPr>
          <w:rStyle w:val="Emphasis"/>
        </w:rPr>
        <w:t xml:space="preserve"> system</w:t>
      </w:r>
      <w:r w:rsidRPr="00B8676A">
        <w:rPr>
          <w:sz w:val="16"/>
        </w:rPr>
        <w:t xml:space="preserve"> as our country’s 76.4 million baby boomers become elderly. </w:t>
      </w:r>
      <w:r w:rsidRPr="00B8676A">
        <w:rPr>
          <w:rStyle w:val="Emphasis"/>
          <w:highlight w:val="yellow"/>
        </w:rPr>
        <w:t>We are destined for a</w:t>
      </w:r>
      <w:r w:rsidRPr="00B8676A">
        <w:rPr>
          <w:rStyle w:val="Emphasis"/>
        </w:rPr>
        <w:t xml:space="preserve"> healthcare </w:t>
      </w:r>
      <w:r w:rsidRPr="00B8676A">
        <w:rPr>
          <w:rStyle w:val="Emphasis"/>
          <w:highlight w:val="yellow"/>
        </w:rPr>
        <w:t>shortage</w:t>
      </w:r>
      <w:r w:rsidRPr="00B8676A">
        <w:rPr>
          <w:sz w:val="16"/>
        </w:rPr>
        <w:t xml:space="preserve">, and </w:t>
      </w:r>
      <w:r w:rsidRPr="00B8676A">
        <w:rPr>
          <w:rStyle w:val="Emphasis"/>
          <w:highlight w:val="yellow"/>
        </w:rPr>
        <w:t>immigration may be at the heart</w:t>
      </w:r>
      <w:r w:rsidRPr="00B8676A">
        <w:rPr>
          <w:rStyle w:val="Emphasis"/>
        </w:rPr>
        <w:t xml:space="preserve"> of it.</w:t>
      </w:r>
    </w:p>
    <w:p w14:paraId="2F72E827" w14:textId="77777777" w:rsidR="00ED1C29" w:rsidRPr="00B8676A" w:rsidRDefault="00ED1C29" w:rsidP="00ED1C29">
      <w:pPr>
        <w:rPr>
          <w:sz w:val="16"/>
        </w:rPr>
      </w:pPr>
      <w:r w:rsidRPr="00B8676A">
        <w:rPr>
          <w:sz w:val="16"/>
        </w:rPr>
        <w:t>A study commissioned by the Association of American Medical Colleges examined the projected physician shortage between 2015 and 2030. By 2003 the demand for physicians will exceed supply by 40,800 to 104,900.</w:t>
      </w:r>
    </w:p>
    <w:p w14:paraId="6640F25D" w14:textId="77777777" w:rsidR="00ED1C29" w:rsidRPr="00B8676A" w:rsidRDefault="00ED1C29" w:rsidP="00ED1C29">
      <w:pPr>
        <w:rPr>
          <w:sz w:val="16"/>
        </w:rPr>
      </w:pPr>
      <w:r w:rsidRPr="00B8676A">
        <w:rPr>
          <w:sz w:val="16"/>
        </w:rPr>
        <w:t>Total healthcare shortages in 2030 vary by specialty grouping and include a shortfall of between 7,300 and 43,100 primary care physicians and 33,500 and 61,800 non-primary care physicians including 1,300 to 12,000 medical specialists and 9,800 to 29,000 surgical specialists.</w:t>
      </w:r>
    </w:p>
    <w:p w14:paraId="649EBD96" w14:textId="77777777" w:rsidR="00ED1C29" w:rsidRPr="00B8676A" w:rsidRDefault="00ED1C29" w:rsidP="00ED1C29">
      <w:pPr>
        <w:rPr>
          <w:sz w:val="16"/>
        </w:rPr>
      </w:pPr>
      <w:r w:rsidRPr="00B8676A">
        <w:rPr>
          <w:rStyle w:val="Emphasis"/>
          <w:highlight w:val="yellow"/>
        </w:rPr>
        <w:t>More than a quarter</w:t>
      </w:r>
      <w:r w:rsidRPr="00B8676A">
        <w:rPr>
          <w:rStyle w:val="StyleUnderline"/>
          <w:highlight w:val="yellow"/>
        </w:rPr>
        <w:t xml:space="preserve"> of physicians are foreign nationals</w:t>
      </w:r>
      <w:r w:rsidRPr="00B8676A">
        <w:rPr>
          <w:sz w:val="16"/>
        </w:rPr>
        <w:t xml:space="preserve">. Travel bans and major </w:t>
      </w:r>
      <w:r w:rsidRPr="00B8676A">
        <w:rPr>
          <w:rStyle w:val="Emphasis"/>
          <w:highlight w:val="yellow"/>
        </w:rPr>
        <w:t>immigration policy changes</w:t>
      </w:r>
      <w:r w:rsidRPr="00B8676A">
        <w:rPr>
          <w:rStyle w:val="Emphasis"/>
        </w:rPr>
        <w:t xml:space="preserve"> threaten to </w:t>
      </w:r>
      <w:r w:rsidRPr="00B8676A">
        <w:rPr>
          <w:rStyle w:val="Emphasis"/>
          <w:highlight w:val="yellow"/>
        </w:rPr>
        <w:t>intensify the</w:t>
      </w:r>
      <w:r w:rsidRPr="00B8676A">
        <w:rPr>
          <w:rStyle w:val="Emphasis"/>
        </w:rPr>
        <w:t xml:space="preserve"> country’s </w:t>
      </w:r>
      <w:r w:rsidRPr="00B8676A">
        <w:rPr>
          <w:rStyle w:val="Emphasis"/>
          <w:highlight w:val="yellow"/>
        </w:rPr>
        <w:t>shortage</w:t>
      </w:r>
      <w:r w:rsidRPr="00B8676A">
        <w:rPr>
          <w:rStyle w:val="Emphasis"/>
        </w:rPr>
        <w:t xml:space="preserve"> of doctors</w:t>
      </w:r>
      <w:r w:rsidRPr="00B8676A">
        <w:rPr>
          <w:sz w:val="16"/>
        </w:rPr>
        <w:t>. This is especially bad news for rural areas and under-served areas where foreign national physicians often work in return for continued visa status.</w:t>
      </w:r>
    </w:p>
    <w:p w14:paraId="38DC2199" w14:textId="77777777" w:rsidR="00ED1C29" w:rsidRPr="00B8676A" w:rsidRDefault="00ED1C29" w:rsidP="00ED1C29">
      <w:pPr>
        <w:rPr>
          <w:sz w:val="16"/>
        </w:rPr>
      </w:pPr>
      <w:r w:rsidRPr="00B8676A">
        <w:rPr>
          <w:rStyle w:val="StyleUnderline"/>
          <w:highlight w:val="yellow"/>
        </w:rPr>
        <w:t>Most physicians will be traveling</w:t>
      </w:r>
      <w:r w:rsidRPr="00B8676A">
        <w:rPr>
          <w:rStyle w:val="StyleUnderline"/>
        </w:rPr>
        <w:t xml:space="preserve"> to the US </w:t>
      </w:r>
      <w:r w:rsidRPr="00B8676A">
        <w:rPr>
          <w:rStyle w:val="StyleUnderline"/>
          <w:highlight w:val="yellow"/>
        </w:rPr>
        <w:t xml:space="preserve">on an </w:t>
      </w:r>
      <w:r w:rsidRPr="00B8676A">
        <w:rPr>
          <w:rStyle w:val="Emphasis"/>
          <w:highlight w:val="yellow"/>
        </w:rPr>
        <w:t>H-1B</w:t>
      </w:r>
      <w:r w:rsidRPr="00B8676A">
        <w:rPr>
          <w:rStyle w:val="Emphasis"/>
        </w:rPr>
        <w:t xml:space="preserve"> visa</w:t>
      </w:r>
      <w:r w:rsidRPr="00B8676A">
        <w:rPr>
          <w:sz w:val="16"/>
        </w:rPr>
        <w:t xml:space="preserve">. This is a </w:t>
      </w:r>
      <w:proofErr w:type="gramStart"/>
      <w:r w:rsidRPr="00B8676A">
        <w:rPr>
          <w:sz w:val="16"/>
        </w:rPr>
        <w:t>lottery based</w:t>
      </w:r>
      <w:proofErr w:type="gramEnd"/>
      <w:r w:rsidRPr="00B8676A">
        <w:rPr>
          <w:sz w:val="16"/>
        </w:rPr>
        <w:t xml:space="preserve"> visa for specialty occupations which has a cap of 85,000 visas per fiscal year. To bring in more physicians and bachelor’s or above level health care providers, </w:t>
      </w:r>
      <w:r w:rsidRPr="00B8676A">
        <w:rPr>
          <w:rStyle w:val="Emphasis"/>
          <w:highlight w:val="yellow"/>
        </w:rPr>
        <w:t>the visa cap should be expanded</w:t>
      </w:r>
      <w:r w:rsidRPr="00B8676A">
        <w:rPr>
          <w:sz w:val="16"/>
        </w:rPr>
        <w:t xml:space="preserve">. Instead, the current administration has proposed replacing the current H-1B cap with </w:t>
      </w:r>
      <w:r w:rsidRPr="00B8676A">
        <w:rPr>
          <w:rStyle w:val="StyleUnderline"/>
        </w:rPr>
        <w:t>policies like the RAISE act which would half high skilled immigration</w:t>
      </w:r>
      <w:r w:rsidRPr="00B8676A">
        <w:rPr>
          <w:sz w:val="16"/>
        </w:rPr>
        <w:t xml:space="preserve"> over the next ten years. This </w:t>
      </w:r>
      <w:r w:rsidRPr="00B8676A">
        <w:rPr>
          <w:rStyle w:val="StyleUnderline"/>
        </w:rPr>
        <w:t xml:space="preserve">would only </w:t>
      </w:r>
      <w:r w:rsidRPr="00B8676A">
        <w:rPr>
          <w:rStyle w:val="Emphasis"/>
        </w:rPr>
        <w:t>exacerbate the healthcare shortage</w:t>
      </w:r>
      <w:r w:rsidRPr="00B8676A">
        <w:rPr>
          <w:rStyle w:val="StyleUnderline"/>
        </w:rPr>
        <w:t xml:space="preserve"> as well as shortages in all STEM professions</w:t>
      </w:r>
      <w:r w:rsidRPr="00B8676A">
        <w:rPr>
          <w:sz w:val="16"/>
        </w:rPr>
        <w:t>.</w:t>
      </w:r>
    </w:p>
    <w:p w14:paraId="1F7D2F33" w14:textId="54D560C5" w:rsidR="0074022B" w:rsidRDefault="0074022B" w:rsidP="00ED1C29">
      <w:pPr>
        <w:pStyle w:val="Heading3"/>
      </w:pPr>
      <w:proofErr w:type="spellStart"/>
      <w:r>
        <w:lastRenderedPageBreak/>
        <w:t>Exts</w:t>
      </w:r>
      <w:proofErr w:type="spellEnd"/>
      <w:r>
        <w:t>---Foreign Doctors Key</w:t>
      </w:r>
    </w:p>
    <w:p w14:paraId="09844D9E" w14:textId="77777777" w:rsidR="0074022B" w:rsidRPr="00B8676A" w:rsidRDefault="0074022B" w:rsidP="0074022B">
      <w:pPr>
        <w:pStyle w:val="Heading4"/>
      </w:pPr>
      <w:r w:rsidRPr="00B8676A">
        <w:t>Foreign-trained doctors are key---they make up a quarter of all practicing doctors and they’re key to filling upcoming retirement gaps</w:t>
      </w:r>
    </w:p>
    <w:p w14:paraId="33A25B26" w14:textId="77777777" w:rsidR="0074022B" w:rsidRPr="00B8676A" w:rsidRDefault="0074022B" w:rsidP="0074022B">
      <w:r w:rsidRPr="00B8676A">
        <w:rPr>
          <w:rStyle w:val="Style13ptBold"/>
        </w:rPr>
        <w:t>AIC 18</w:t>
      </w:r>
      <w:r w:rsidRPr="00B8676A">
        <w:t xml:space="preserve"> – American Immigration Council, nonprofit immigration advocacy group, “Foreign-Trained Doctors are Critical to Serving Many U.S. Communities,” January 2018, https://www.americanimmigrationcouncil.org/sites/default/files/research/foreign-trained_doctors_are_critical_to_serving_many_us_communities.pdf</w:t>
      </w:r>
    </w:p>
    <w:p w14:paraId="768F95D8" w14:textId="77777777" w:rsidR="0074022B" w:rsidRPr="00B8676A" w:rsidRDefault="0074022B" w:rsidP="0074022B">
      <w:pPr>
        <w:rPr>
          <w:sz w:val="16"/>
        </w:rPr>
      </w:pPr>
      <w:r w:rsidRPr="00B8676A">
        <w:rPr>
          <w:rStyle w:val="StyleUnderline"/>
          <w:highlight w:val="yellow"/>
        </w:rPr>
        <w:t>There are</w:t>
      </w:r>
      <w:r w:rsidRPr="00B8676A">
        <w:rPr>
          <w:rStyle w:val="StyleUnderline"/>
        </w:rPr>
        <w:t xml:space="preserve"> more than </w:t>
      </w:r>
      <w:r w:rsidRPr="00B8676A">
        <w:rPr>
          <w:rStyle w:val="StyleUnderline"/>
          <w:highlight w:val="yellow"/>
        </w:rPr>
        <w:t>247,000 doctors with</w:t>
      </w:r>
      <w:r w:rsidRPr="00B8676A">
        <w:rPr>
          <w:rStyle w:val="StyleUnderline"/>
        </w:rPr>
        <w:t xml:space="preserve"> medical </w:t>
      </w:r>
      <w:r w:rsidRPr="00B8676A">
        <w:rPr>
          <w:rStyle w:val="StyleUnderline"/>
          <w:highlight w:val="yellow"/>
        </w:rPr>
        <w:t>degrees from foreign countries</w:t>
      </w:r>
      <w:r w:rsidRPr="00B8676A">
        <w:rPr>
          <w:rStyle w:val="StyleUnderline"/>
        </w:rPr>
        <w:t xml:space="preserve"> practicing </w:t>
      </w:r>
      <w:r w:rsidRPr="00B8676A">
        <w:rPr>
          <w:rStyle w:val="StyleUnderline"/>
          <w:highlight w:val="yellow"/>
        </w:rPr>
        <w:t>in the U</w:t>
      </w:r>
      <w:r w:rsidRPr="00B8676A">
        <w:rPr>
          <w:rStyle w:val="StyleUnderline"/>
        </w:rPr>
        <w:t xml:space="preserve">nited </w:t>
      </w:r>
      <w:r w:rsidRPr="00B8676A">
        <w:rPr>
          <w:rStyle w:val="StyleUnderline"/>
          <w:highlight w:val="yellow"/>
        </w:rPr>
        <w:t>S</w:t>
      </w:r>
      <w:r w:rsidRPr="00B8676A">
        <w:rPr>
          <w:rStyle w:val="StyleUnderline"/>
        </w:rPr>
        <w:t xml:space="preserve">tates, making up slightly more than </w:t>
      </w:r>
      <w:r w:rsidRPr="00B8676A">
        <w:rPr>
          <w:rStyle w:val="Emphasis"/>
          <w:highlight w:val="yellow"/>
        </w:rPr>
        <w:t>one-quarter of all doctors</w:t>
      </w:r>
      <w:r w:rsidRPr="00B8676A">
        <w:rPr>
          <w:sz w:val="16"/>
          <w:highlight w:val="yellow"/>
        </w:rPr>
        <w:t>.</w:t>
      </w:r>
      <w:r w:rsidRPr="00B8676A">
        <w:rPr>
          <w:sz w:val="16"/>
        </w:rPr>
        <w:t xml:space="preserve"> Although the data used in this report does not contain information on country of birth or citizenship, evidence from other sources indicates that most foreign-trained doctors are not U.S. citizens—meaning that the majority are foreignborn.1 </w:t>
      </w:r>
      <w:r w:rsidRPr="00B8676A">
        <w:rPr>
          <w:rStyle w:val="StyleUnderline"/>
          <w:highlight w:val="yellow"/>
        </w:rPr>
        <w:t>These</w:t>
      </w:r>
      <w:r w:rsidRPr="00B8676A">
        <w:rPr>
          <w:rStyle w:val="StyleUnderline"/>
        </w:rPr>
        <w:t xml:space="preserve"> doctors </w:t>
      </w:r>
      <w:r w:rsidRPr="00B8676A">
        <w:rPr>
          <w:rStyle w:val="StyleUnderline"/>
          <w:highlight w:val="yellow"/>
        </w:rPr>
        <w:t xml:space="preserve">play </w:t>
      </w:r>
      <w:r w:rsidRPr="00B8676A">
        <w:rPr>
          <w:rStyle w:val="Emphasis"/>
          <w:highlight w:val="yellow"/>
        </w:rPr>
        <w:t>a key role in</w:t>
      </w:r>
      <w:r w:rsidRPr="00B8676A">
        <w:rPr>
          <w:rStyle w:val="Emphasis"/>
        </w:rPr>
        <w:t xml:space="preserve"> providing </w:t>
      </w:r>
      <w:r w:rsidRPr="00B8676A">
        <w:rPr>
          <w:rStyle w:val="Emphasis"/>
          <w:highlight w:val="yellow"/>
        </w:rPr>
        <w:t>healthcare for millions</w:t>
      </w:r>
      <w:r w:rsidRPr="00B8676A">
        <w:rPr>
          <w:rStyle w:val="Emphasis"/>
        </w:rPr>
        <w:t xml:space="preserve"> of Americans</w:t>
      </w:r>
      <w:r w:rsidRPr="00B8676A">
        <w:rPr>
          <w:sz w:val="16"/>
        </w:rPr>
        <w:t>.</w:t>
      </w:r>
    </w:p>
    <w:p w14:paraId="7D7485E3" w14:textId="77777777" w:rsidR="0074022B" w:rsidRPr="00B8676A" w:rsidRDefault="0074022B" w:rsidP="0074022B">
      <w:pPr>
        <w:rPr>
          <w:sz w:val="16"/>
        </w:rPr>
      </w:pPr>
      <w:r w:rsidRPr="00B8676A">
        <w:rPr>
          <w:sz w:val="16"/>
        </w:rPr>
        <w:t xml:space="preserve">This report builds upon other studies that have looked at the critical role foreign-trained doctors play regionally, in underserved communities, in rural areas, and in providing primary health care.2 It finds that </w:t>
      </w:r>
      <w:r w:rsidRPr="00B8676A">
        <w:rPr>
          <w:rStyle w:val="StyleUnderline"/>
          <w:highlight w:val="yellow"/>
        </w:rPr>
        <w:t>foreign</w:t>
      </w:r>
      <w:r w:rsidRPr="00B8676A">
        <w:rPr>
          <w:rStyle w:val="StyleUnderline"/>
        </w:rPr>
        <w:t xml:space="preserve">-trained </w:t>
      </w:r>
      <w:r w:rsidRPr="00B8676A">
        <w:rPr>
          <w:rStyle w:val="StyleUnderline"/>
          <w:highlight w:val="yellow"/>
        </w:rPr>
        <w:t>physicians</w:t>
      </w:r>
      <w:r w:rsidRPr="00B8676A">
        <w:rPr>
          <w:rStyle w:val="StyleUnderline"/>
        </w:rPr>
        <w:t xml:space="preserve"> are more likely</w:t>
      </w:r>
      <w:r w:rsidRPr="00B8676A">
        <w:rPr>
          <w:sz w:val="16"/>
        </w:rPr>
        <w:t xml:space="preserve"> than U.S.-trained doctors </w:t>
      </w:r>
      <w:r w:rsidRPr="00B8676A">
        <w:rPr>
          <w:rStyle w:val="StyleUnderline"/>
        </w:rPr>
        <w:t xml:space="preserve">to </w:t>
      </w:r>
      <w:r w:rsidRPr="00B8676A">
        <w:rPr>
          <w:rStyle w:val="StyleUnderline"/>
          <w:highlight w:val="yellow"/>
        </w:rPr>
        <w:t>practice in lower-income and disadvantaged communities</w:t>
      </w:r>
      <w:r w:rsidRPr="00B8676A">
        <w:rPr>
          <w:sz w:val="16"/>
        </w:rPr>
        <w:t xml:space="preserve"> and, as a result, </w:t>
      </w:r>
      <w:r w:rsidRPr="00B8676A">
        <w:rPr>
          <w:rStyle w:val="Emphasis"/>
          <w:highlight w:val="yellow"/>
        </w:rPr>
        <w:t>their presence is critically important</w:t>
      </w:r>
      <w:r w:rsidRPr="00B8676A">
        <w:rPr>
          <w:rStyle w:val="Emphasis"/>
        </w:rPr>
        <w:t>.</w:t>
      </w:r>
    </w:p>
    <w:p w14:paraId="7A415092" w14:textId="77777777" w:rsidR="0074022B" w:rsidRPr="00B8676A" w:rsidRDefault="0074022B" w:rsidP="0074022B">
      <w:pPr>
        <w:rPr>
          <w:sz w:val="16"/>
        </w:rPr>
      </w:pPr>
      <w:r w:rsidRPr="00B8676A">
        <w:rPr>
          <w:sz w:val="16"/>
        </w:rPr>
        <w:t>More precisely, this report examines foreign-trained doctors in Primary Care Service Areas (PCSAs) and analyzes the socio-demographic characteristics of the populations they serve (see Methodology).3</w:t>
      </w:r>
    </w:p>
    <w:p w14:paraId="36BCDBAA" w14:textId="77777777" w:rsidR="0074022B" w:rsidRPr="00B8676A" w:rsidRDefault="0074022B" w:rsidP="0074022B">
      <w:pPr>
        <w:rPr>
          <w:sz w:val="16"/>
        </w:rPr>
      </w:pPr>
      <w:r w:rsidRPr="00B8676A">
        <w:rPr>
          <w:sz w:val="16"/>
        </w:rPr>
        <w:t xml:space="preserve"> For instance, it finds that:</w:t>
      </w:r>
    </w:p>
    <w:p w14:paraId="0643CE85" w14:textId="77777777" w:rsidR="0074022B" w:rsidRPr="00B8676A" w:rsidRDefault="0074022B" w:rsidP="0074022B">
      <w:pPr>
        <w:rPr>
          <w:sz w:val="16"/>
        </w:rPr>
      </w:pPr>
      <w:r w:rsidRPr="00B8676A">
        <w:rPr>
          <w:sz w:val="16"/>
        </w:rPr>
        <w:t xml:space="preserve">• </w:t>
      </w:r>
      <w:r w:rsidRPr="00B8676A">
        <w:rPr>
          <w:rStyle w:val="StyleUnderline"/>
        </w:rPr>
        <w:t>In areas with the highest poverty rates</w:t>
      </w:r>
      <w:r w:rsidRPr="00B8676A">
        <w:rPr>
          <w:sz w:val="16"/>
        </w:rPr>
        <w:t>—where more than 30 percent of the population lives below the federal poverty rate—</w:t>
      </w:r>
      <w:r w:rsidRPr="00B8676A">
        <w:rPr>
          <w:rStyle w:val="StyleUnderline"/>
        </w:rPr>
        <w:t>nearly one-third of all doctors are foreign-trained</w:t>
      </w:r>
      <w:r w:rsidRPr="00B8676A">
        <w:rPr>
          <w:sz w:val="16"/>
        </w:rPr>
        <w:t>.</w:t>
      </w:r>
    </w:p>
    <w:p w14:paraId="72567BE9" w14:textId="77777777" w:rsidR="0074022B" w:rsidRPr="00B8676A" w:rsidRDefault="0074022B" w:rsidP="0074022B">
      <w:pPr>
        <w:rPr>
          <w:sz w:val="16"/>
        </w:rPr>
      </w:pPr>
      <w:r w:rsidRPr="00B8676A">
        <w:rPr>
          <w:sz w:val="16"/>
        </w:rPr>
        <w:t>• Where per-capita income is below $15,000 per year, 42.5 percent of all doctors are foreign-trained.</w:t>
      </w:r>
    </w:p>
    <w:p w14:paraId="7ADC914D" w14:textId="77777777" w:rsidR="0074022B" w:rsidRPr="00B8676A" w:rsidRDefault="0074022B" w:rsidP="0074022B">
      <w:pPr>
        <w:rPr>
          <w:sz w:val="16"/>
        </w:rPr>
      </w:pPr>
      <w:r w:rsidRPr="00B8676A">
        <w:rPr>
          <w:sz w:val="16"/>
        </w:rPr>
        <w:t>• Where 75 percent or more of the population is non-white, 36.2 percent of the doctors are foreign-trained.</w:t>
      </w:r>
    </w:p>
    <w:p w14:paraId="7ABF3A52" w14:textId="77777777" w:rsidR="0074022B" w:rsidRPr="00B8676A" w:rsidRDefault="0074022B" w:rsidP="0074022B">
      <w:pPr>
        <w:rPr>
          <w:sz w:val="16"/>
        </w:rPr>
      </w:pPr>
      <w:r w:rsidRPr="00B8676A">
        <w:rPr>
          <w:sz w:val="16"/>
        </w:rPr>
        <w:t>• Where 10 percent or less of the population has a college degree, nearly one-third of all doctors are foreign-trained.</w:t>
      </w:r>
    </w:p>
    <w:p w14:paraId="152D45AA" w14:textId="77777777" w:rsidR="0074022B" w:rsidRPr="00B8676A" w:rsidRDefault="0074022B" w:rsidP="0074022B">
      <w:pPr>
        <w:rPr>
          <w:sz w:val="16"/>
        </w:rPr>
      </w:pPr>
      <w:r w:rsidRPr="00B8676A">
        <w:rPr>
          <w:rStyle w:val="StyleUnderline"/>
        </w:rPr>
        <w:t>Foreign-trained doctors play</w:t>
      </w:r>
      <w:r w:rsidRPr="00B8676A">
        <w:rPr>
          <w:sz w:val="16"/>
        </w:rPr>
        <w:t xml:space="preserve"> such </w:t>
      </w:r>
      <w:r w:rsidRPr="00B8676A">
        <w:rPr>
          <w:rStyle w:val="StyleUnderline"/>
        </w:rPr>
        <w:t xml:space="preserve">an </w:t>
      </w:r>
      <w:r w:rsidRPr="00B8676A">
        <w:rPr>
          <w:rStyle w:val="Emphasis"/>
        </w:rPr>
        <w:t>important role in filling medical shortfalls</w:t>
      </w:r>
      <w:r w:rsidRPr="00B8676A">
        <w:rPr>
          <w:sz w:val="16"/>
        </w:rPr>
        <w:t xml:space="preserve"> in disadvantaged communities </w:t>
      </w:r>
      <w:r w:rsidRPr="00B8676A">
        <w:rPr>
          <w:rStyle w:val="StyleUnderline"/>
        </w:rPr>
        <w:t>because of</w:t>
      </w:r>
      <w:r w:rsidRPr="00B8676A">
        <w:rPr>
          <w:sz w:val="16"/>
        </w:rPr>
        <w:t xml:space="preserve"> the </w:t>
      </w:r>
      <w:r w:rsidRPr="00B8676A">
        <w:rPr>
          <w:rStyle w:val="StyleUnderline"/>
        </w:rPr>
        <w:t>large disparities in access to healthcare</w:t>
      </w:r>
      <w:r w:rsidRPr="00B8676A">
        <w:rPr>
          <w:sz w:val="16"/>
        </w:rPr>
        <w:t xml:space="preserve"> that exist in the United States. Research has found that minorities and the poor are less likely to have health insurance and less likely to have a regular source of medical care.4 African Americans and low-income Hispanics are more likely than Caucasians and Asians to live in “healthcare deserts”—areas with few or no primary-care physicians.5 African Americans and Hispanics may be up to twice as likely as whites to live in zip codes with few or no primary-care physicians.6</w:t>
      </w:r>
    </w:p>
    <w:p w14:paraId="04D65790" w14:textId="77777777" w:rsidR="0074022B" w:rsidRPr="00B8676A" w:rsidRDefault="0074022B" w:rsidP="0074022B">
      <w:pPr>
        <w:rPr>
          <w:sz w:val="16"/>
        </w:rPr>
      </w:pPr>
      <w:r w:rsidRPr="00B8676A">
        <w:rPr>
          <w:rStyle w:val="StyleUnderline"/>
          <w:highlight w:val="yellow"/>
        </w:rPr>
        <w:t>The demand for</w:t>
      </w:r>
      <w:r w:rsidRPr="00B8676A">
        <w:rPr>
          <w:rStyle w:val="StyleUnderline"/>
        </w:rPr>
        <w:t xml:space="preserve"> foreign-trained </w:t>
      </w:r>
      <w:r w:rsidRPr="00B8676A">
        <w:rPr>
          <w:rStyle w:val="StyleUnderline"/>
          <w:highlight w:val="yellow"/>
        </w:rPr>
        <w:t>doctors will</w:t>
      </w:r>
      <w:r w:rsidRPr="00B8676A">
        <w:rPr>
          <w:rStyle w:val="StyleUnderline"/>
        </w:rPr>
        <w:t xml:space="preserve"> only </w:t>
      </w:r>
      <w:r w:rsidRPr="00B8676A">
        <w:rPr>
          <w:rStyle w:val="StyleUnderline"/>
          <w:highlight w:val="yellow"/>
        </w:rPr>
        <w:t xml:space="preserve">increase as </w:t>
      </w:r>
      <w:r w:rsidRPr="00B8676A">
        <w:rPr>
          <w:rStyle w:val="Emphasis"/>
          <w:highlight w:val="yellow"/>
        </w:rPr>
        <w:t>the need for doctors and</w:t>
      </w:r>
      <w:r w:rsidRPr="00B8676A">
        <w:rPr>
          <w:rStyle w:val="Emphasis"/>
        </w:rPr>
        <w:t xml:space="preserve"> accessible, affordable </w:t>
      </w:r>
      <w:r w:rsidRPr="00B8676A">
        <w:rPr>
          <w:rStyle w:val="Emphasis"/>
          <w:highlight w:val="yellow"/>
        </w:rPr>
        <w:t>healthcare</w:t>
      </w:r>
      <w:r w:rsidRPr="00B8676A">
        <w:rPr>
          <w:rStyle w:val="Emphasis"/>
        </w:rPr>
        <w:t xml:space="preserve"> in the United States </w:t>
      </w:r>
      <w:r w:rsidRPr="00B8676A">
        <w:rPr>
          <w:rStyle w:val="Emphasis"/>
          <w:highlight w:val="yellow"/>
        </w:rPr>
        <w:t>continues to grow</w:t>
      </w:r>
      <w:r w:rsidRPr="00B8676A">
        <w:rPr>
          <w:sz w:val="16"/>
        </w:rPr>
        <w:t xml:space="preserve">. The Association of American Medical Colleges found that </w:t>
      </w:r>
      <w:r w:rsidRPr="00B8676A">
        <w:rPr>
          <w:rStyle w:val="StyleUnderline"/>
        </w:rPr>
        <w:t xml:space="preserve">the </w:t>
      </w:r>
      <w:r w:rsidRPr="00B8676A">
        <w:rPr>
          <w:rStyle w:val="StyleUnderline"/>
          <w:highlight w:val="yellow"/>
        </w:rPr>
        <w:t>demand</w:t>
      </w:r>
      <w:r w:rsidRPr="00B8676A">
        <w:rPr>
          <w:rStyle w:val="StyleUnderline"/>
        </w:rPr>
        <w:t xml:space="preserve"> for doctors </w:t>
      </w:r>
      <w:r w:rsidRPr="00B8676A">
        <w:rPr>
          <w:rStyle w:val="StyleUnderline"/>
          <w:highlight w:val="yellow"/>
        </w:rPr>
        <w:t>will</w:t>
      </w:r>
      <w:r w:rsidRPr="00B8676A">
        <w:rPr>
          <w:rStyle w:val="StyleUnderline"/>
        </w:rPr>
        <w:t xml:space="preserve"> continue to </w:t>
      </w:r>
      <w:r w:rsidRPr="00B8676A">
        <w:rPr>
          <w:rStyle w:val="StyleUnderline"/>
          <w:highlight w:val="yellow"/>
        </w:rPr>
        <w:t>outpace supply</w:t>
      </w:r>
      <w:r w:rsidRPr="00B8676A">
        <w:rPr>
          <w:rStyle w:val="StyleUnderline"/>
        </w:rPr>
        <w:t xml:space="preserve">, </w:t>
      </w:r>
      <w:r w:rsidRPr="00B8676A">
        <w:rPr>
          <w:rStyle w:val="StyleUnderline"/>
          <w:highlight w:val="yellow"/>
        </w:rPr>
        <w:t>leading to a</w:t>
      </w:r>
      <w:r w:rsidRPr="00B8676A">
        <w:rPr>
          <w:rStyle w:val="StyleUnderline"/>
        </w:rPr>
        <w:t xml:space="preserve"> projected </w:t>
      </w:r>
      <w:r w:rsidRPr="00B8676A">
        <w:rPr>
          <w:rStyle w:val="StyleUnderline"/>
          <w:highlight w:val="yellow"/>
        </w:rPr>
        <w:t>shortfall</w:t>
      </w:r>
      <w:r w:rsidRPr="00B8676A">
        <w:rPr>
          <w:sz w:val="16"/>
        </w:rPr>
        <w:t xml:space="preserve"> of between 46,100 and 90,400 doctors by 2025, </w:t>
      </w:r>
      <w:r w:rsidRPr="00B8676A">
        <w:rPr>
          <w:rStyle w:val="Emphasis"/>
          <w:highlight w:val="yellow"/>
        </w:rPr>
        <w:t>many in primary care</w:t>
      </w:r>
      <w:r w:rsidRPr="00B8676A">
        <w:rPr>
          <w:sz w:val="16"/>
        </w:rPr>
        <w:t xml:space="preserve">.7 These shortages are compounded by the fact that </w:t>
      </w:r>
      <w:r w:rsidRPr="00B8676A">
        <w:rPr>
          <w:rStyle w:val="StyleUnderline"/>
          <w:highlight w:val="yellow"/>
        </w:rPr>
        <w:t>large numbers</w:t>
      </w:r>
      <w:r w:rsidRPr="00B8676A">
        <w:rPr>
          <w:rStyle w:val="StyleUnderline"/>
        </w:rPr>
        <w:t xml:space="preserve"> of doctors </w:t>
      </w:r>
      <w:r w:rsidRPr="00B8676A">
        <w:rPr>
          <w:rStyle w:val="StyleUnderline"/>
          <w:highlight w:val="yellow"/>
        </w:rPr>
        <w:t xml:space="preserve">will be </w:t>
      </w:r>
      <w:r w:rsidRPr="00B8676A">
        <w:rPr>
          <w:rStyle w:val="Emphasis"/>
          <w:highlight w:val="yellow"/>
        </w:rPr>
        <w:t>retiring in the next few years</w:t>
      </w:r>
      <w:r w:rsidRPr="00B8676A">
        <w:rPr>
          <w:sz w:val="16"/>
        </w:rPr>
        <w:t>.8</w:t>
      </w:r>
    </w:p>
    <w:p w14:paraId="2DE9E9C2" w14:textId="77777777" w:rsidR="0074022B" w:rsidRPr="00B8676A" w:rsidRDefault="0074022B" w:rsidP="0074022B">
      <w:pPr>
        <w:pStyle w:val="Heading4"/>
        <w:rPr>
          <w:rFonts w:cs="Times New Roman"/>
        </w:rPr>
      </w:pPr>
      <w:r w:rsidRPr="00B8676A">
        <w:rPr>
          <w:rFonts w:cs="Times New Roman"/>
          <w:u w:val="single"/>
        </w:rPr>
        <w:t>Any disruption</w:t>
      </w:r>
      <w:r w:rsidRPr="00B8676A">
        <w:rPr>
          <w:rFonts w:cs="Times New Roman"/>
        </w:rPr>
        <w:t xml:space="preserve"> to the supply of international medical graduates has huge effects on the quality of care</w:t>
      </w:r>
    </w:p>
    <w:p w14:paraId="01B98508" w14:textId="77777777" w:rsidR="0074022B" w:rsidRPr="00B8676A" w:rsidRDefault="0074022B" w:rsidP="0074022B">
      <w:r w:rsidRPr="00B8676A">
        <w:t xml:space="preserve">William W. </w:t>
      </w:r>
      <w:r w:rsidRPr="00B8676A">
        <w:rPr>
          <w:rStyle w:val="Style13ptBold"/>
        </w:rPr>
        <w:t>Pinsky 17</w:t>
      </w:r>
      <w:r w:rsidRPr="00B8676A">
        <w:t xml:space="preserve">, MD, Educational Commission for Foreign Medical Graduates, “The Importance of International Medical Graduates in the United States,” </w:t>
      </w:r>
      <w:r w:rsidRPr="00B8676A">
        <w:rPr>
          <w:i/>
        </w:rPr>
        <w:t>Annals of Internal Medicine</w:t>
      </w:r>
      <w:r w:rsidRPr="00B8676A">
        <w:t>, Volume 166, Number 11, 2017, pp. 840-841</w:t>
      </w:r>
    </w:p>
    <w:p w14:paraId="4531374F" w14:textId="77777777" w:rsidR="0074022B" w:rsidRPr="00B8676A" w:rsidRDefault="0074022B" w:rsidP="0074022B">
      <w:pPr>
        <w:rPr>
          <w:sz w:val="16"/>
        </w:rPr>
      </w:pPr>
      <w:r w:rsidRPr="00B8676A">
        <w:rPr>
          <w:rStyle w:val="StyleUnderline"/>
          <w:highlight w:val="yellow"/>
        </w:rPr>
        <w:lastRenderedPageBreak/>
        <w:t>The</w:t>
      </w:r>
      <w:r w:rsidRPr="00B8676A">
        <w:rPr>
          <w:rStyle w:val="StyleUnderline"/>
        </w:rPr>
        <w:t xml:space="preserve"> future </w:t>
      </w:r>
      <w:r w:rsidRPr="00B8676A">
        <w:rPr>
          <w:rStyle w:val="StyleUnderline"/>
          <w:highlight w:val="yellow"/>
        </w:rPr>
        <w:t>supply of physicians</w:t>
      </w:r>
      <w:r w:rsidRPr="00B8676A">
        <w:rPr>
          <w:rStyle w:val="StyleUnderline"/>
        </w:rPr>
        <w:t xml:space="preserve"> in the United States </w:t>
      </w:r>
      <w:r w:rsidRPr="00B8676A">
        <w:rPr>
          <w:rStyle w:val="Emphasis"/>
          <w:highlight w:val="yellow"/>
        </w:rPr>
        <w:t>will not</w:t>
      </w:r>
      <w:r w:rsidRPr="00B8676A">
        <w:rPr>
          <w:rStyle w:val="Emphasis"/>
        </w:rPr>
        <w:t xml:space="preserve"> be adequate to </w:t>
      </w:r>
      <w:r w:rsidRPr="00B8676A">
        <w:rPr>
          <w:rStyle w:val="Emphasis"/>
          <w:highlight w:val="yellow"/>
        </w:rPr>
        <w:t>meet</w:t>
      </w:r>
      <w:r w:rsidRPr="00B8676A">
        <w:rPr>
          <w:rStyle w:val="Emphasis"/>
        </w:rPr>
        <w:t xml:space="preserve"> the country's </w:t>
      </w:r>
      <w:r w:rsidRPr="00B8676A">
        <w:rPr>
          <w:rStyle w:val="Emphasis"/>
          <w:highlight w:val="yellow"/>
        </w:rPr>
        <w:t>health care needs</w:t>
      </w:r>
      <w:r w:rsidRPr="00B8676A">
        <w:rPr>
          <w:sz w:val="16"/>
        </w:rPr>
        <w:t xml:space="preserve">. </w:t>
      </w:r>
      <w:r w:rsidRPr="00B8676A">
        <w:rPr>
          <w:rStyle w:val="StyleUnderline"/>
        </w:rPr>
        <w:t>The</w:t>
      </w:r>
      <w:r w:rsidRPr="00B8676A">
        <w:rPr>
          <w:sz w:val="16"/>
        </w:rPr>
        <w:t xml:space="preserve"> Patient Protection and </w:t>
      </w:r>
      <w:r w:rsidRPr="00B8676A">
        <w:rPr>
          <w:rStyle w:val="StyleUnderline"/>
        </w:rPr>
        <w:t>A</w:t>
      </w:r>
      <w:r w:rsidRPr="00B8676A">
        <w:rPr>
          <w:sz w:val="16"/>
        </w:rPr>
        <w:t xml:space="preserve">ffordable </w:t>
      </w:r>
      <w:r w:rsidRPr="00B8676A">
        <w:rPr>
          <w:rStyle w:val="StyleUnderline"/>
        </w:rPr>
        <w:t>C</w:t>
      </w:r>
      <w:r w:rsidRPr="00B8676A">
        <w:rPr>
          <w:sz w:val="16"/>
        </w:rPr>
        <w:t xml:space="preserve">are </w:t>
      </w:r>
      <w:r w:rsidRPr="00B8676A">
        <w:rPr>
          <w:rStyle w:val="StyleUnderline"/>
        </w:rPr>
        <w:t>A</w:t>
      </w:r>
      <w:r w:rsidRPr="00B8676A">
        <w:rPr>
          <w:sz w:val="16"/>
        </w:rPr>
        <w:t xml:space="preserve">ct has made significant progress in offering health care to the previously uninsured (1). In doing so, however, it </w:t>
      </w:r>
      <w:r w:rsidRPr="00B8676A">
        <w:rPr>
          <w:rStyle w:val="StyleUnderline"/>
        </w:rPr>
        <w:t>has highlighted access issues and uncovered the need for a larger health care workforce</w:t>
      </w:r>
      <w:r w:rsidRPr="00B8676A">
        <w:rPr>
          <w:sz w:val="16"/>
        </w:rPr>
        <w:t xml:space="preserve">. Although the number of U.S. medical schools has increased recently and many established programs have expanded enrollment, the workforce has not yet been augmented substantially, because the education cycle of fully trained practitioners takes many years. For decades, </w:t>
      </w:r>
      <w:r w:rsidRPr="00B8676A">
        <w:rPr>
          <w:rStyle w:val="Emphasis"/>
          <w:highlight w:val="yellow"/>
        </w:rPr>
        <w:t>internationally educated physicians have come to the U</w:t>
      </w:r>
      <w:r w:rsidRPr="00B8676A">
        <w:rPr>
          <w:rStyle w:val="Emphasis"/>
        </w:rPr>
        <w:t xml:space="preserve">nited </w:t>
      </w:r>
      <w:r w:rsidRPr="00B8676A">
        <w:rPr>
          <w:rStyle w:val="Emphasis"/>
          <w:highlight w:val="yellow"/>
        </w:rPr>
        <w:t>S</w:t>
      </w:r>
      <w:r w:rsidRPr="00B8676A">
        <w:rPr>
          <w:rStyle w:val="Emphasis"/>
        </w:rPr>
        <w:t xml:space="preserve">tates </w:t>
      </w:r>
      <w:r w:rsidRPr="00B8676A">
        <w:rPr>
          <w:rStyle w:val="Emphasis"/>
          <w:highlight w:val="yellow"/>
        </w:rPr>
        <w:t>to complete their training</w:t>
      </w:r>
      <w:r w:rsidRPr="00B8676A">
        <w:rPr>
          <w:sz w:val="16"/>
        </w:rPr>
        <w:t xml:space="preserve">. In addition to caring for patients across the United States during their training, </w:t>
      </w:r>
      <w:r w:rsidRPr="00B8676A">
        <w:rPr>
          <w:rStyle w:val="StyleUnderline"/>
          <w:highlight w:val="yellow"/>
        </w:rPr>
        <w:t>many</w:t>
      </w:r>
      <w:r w:rsidRPr="00B8676A">
        <w:rPr>
          <w:rStyle w:val="StyleUnderline"/>
        </w:rPr>
        <w:t xml:space="preserve"> of these physicians </w:t>
      </w:r>
      <w:r w:rsidRPr="00B8676A">
        <w:rPr>
          <w:rStyle w:val="StyleUnderline"/>
          <w:highlight w:val="yellow"/>
        </w:rPr>
        <w:t>stay</w:t>
      </w:r>
      <w:r w:rsidRPr="00B8676A">
        <w:rPr>
          <w:rStyle w:val="StyleUnderline"/>
        </w:rPr>
        <w:t xml:space="preserve"> in the country </w:t>
      </w:r>
      <w:r w:rsidRPr="00B8676A">
        <w:rPr>
          <w:rStyle w:val="StyleUnderline"/>
          <w:highlight w:val="yellow"/>
        </w:rPr>
        <w:t>permanently and enter th</w:t>
      </w:r>
      <w:r w:rsidRPr="00B8676A">
        <w:rPr>
          <w:rStyle w:val="StyleUnderline"/>
        </w:rPr>
        <w:t xml:space="preserve">e U.S. </w:t>
      </w:r>
      <w:r w:rsidRPr="00B8676A">
        <w:rPr>
          <w:rStyle w:val="StyleUnderline"/>
          <w:highlight w:val="yellow"/>
        </w:rPr>
        <w:t>health care workforce</w:t>
      </w:r>
      <w:r w:rsidRPr="00B8676A">
        <w:rPr>
          <w:sz w:val="16"/>
        </w:rPr>
        <w:t xml:space="preserve">. Internationally educated physicians currently account for approximately one fourth of the practicing physician workforce and will continue to play a critical role in the delivery of health care services (2). </w:t>
      </w:r>
      <w:r w:rsidRPr="00B8676A">
        <w:rPr>
          <w:rStyle w:val="Emphasis"/>
          <w:highlight w:val="yellow"/>
        </w:rPr>
        <w:t>Any disruption</w:t>
      </w:r>
      <w:r w:rsidRPr="00B8676A">
        <w:rPr>
          <w:rStyle w:val="StyleUnderline"/>
        </w:rPr>
        <w:t xml:space="preserve"> to this flow of international medical graduates</w:t>
      </w:r>
      <w:r w:rsidRPr="00B8676A">
        <w:rPr>
          <w:sz w:val="16"/>
        </w:rPr>
        <w:t xml:space="preserve"> (IMGs) </w:t>
      </w:r>
      <w:r w:rsidRPr="00B8676A">
        <w:rPr>
          <w:rStyle w:val="StyleUnderline"/>
          <w:highlight w:val="yellow"/>
        </w:rPr>
        <w:t xml:space="preserve">will have a </w:t>
      </w:r>
      <w:r w:rsidRPr="00B8676A">
        <w:rPr>
          <w:rStyle w:val="Emphasis"/>
          <w:highlight w:val="yellow"/>
        </w:rPr>
        <w:t>negative effect on patient care</w:t>
      </w:r>
      <w:r w:rsidRPr="00B8676A">
        <w:rPr>
          <w:sz w:val="16"/>
        </w:rPr>
        <w:t>. This commentary discusses the current vetting process for IMGs and outlines the importance of these physicians in delivering quality health care in the United States and their subsequent contribution to the country's safety.</w:t>
      </w:r>
    </w:p>
    <w:p w14:paraId="18EE501E" w14:textId="77777777" w:rsidR="0074022B" w:rsidRPr="0074022B" w:rsidRDefault="0074022B" w:rsidP="0074022B"/>
    <w:p w14:paraId="7FFC5EC5" w14:textId="4DC393A5" w:rsidR="00BB1FC1" w:rsidRPr="00BB1FC1" w:rsidRDefault="00BB1FC1" w:rsidP="00BB1FC1">
      <w:pPr>
        <w:pStyle w:val="Heading3"/>
      </w:pPr>
      <w:proofErr w:type="spellStart"/>
      <w:r>
        <w:lastRenderedPageBreak/>
        <w:t>Exts</w:t>
      </w:r>
      <w:proofErr w:type="spellEnd"/>
      <w:r>
        <w:t>---Primary Care Solves Disease</w:t>
      </w:r>
    </w:p>
    <w:p w14:paraId="0FCCA39B" w14:textId="77777777" w:rsidR="00BB1FC1" w:rsidRPr="00C61CEC" w:rsidRDefault="00BB1FC1" w:rsidP="00BB1FC1">
      <w:pPr>
        <w:pStyle w:val="Heading4"/>
        <w:rPr>
          <w:rStyle w:val="Style13ptBold"/>
          <w:b/>
        </w:rPr>
      </w:pPr>
      <w:r>
        <w:rPr>
          <w:rStyle w:val="Style13ptBold"/>
          <w:b/>
        </w:rPr>
        <w:t xml:space="preserve">Strong primary care builds a </w:t>
      </w:r>
      <w:r>
        <w:rPr>
          <w:rStyle w:val="Style13ptBold"/>
          <w:b/>
          <w:u w:val="single"/>
        </w:rPr>
        <w:t>foundation of health</w:t>
      </w:r>
      <w:r>
        <w:rPr>
          <w:rStyle w:val="Style13ptBold"/>
          <w:b/>
        </w:rPr>
        <w:t xml:space="preserve"> which makes it easier to respond in pandemic outbreaks</w:t>
      </w:r>
    </w:p>
    <w:p w14:paraId="38AD247C" w14:textId="77777777" w:rsidR="00BB1FC1" w:rsidRPr="00152FEC" w:rsidRDefault="00BB1FC1" w:rsidP="00BB1FC1">
      <w:r>
        <w:t xml:space="preserve">Ashwin </w:t>
      </w:r>
      <w:proofErr w:type="spellStart"/>
      <w:r w:rsidRPr="00A87C22">
        <w:rPr>
          <w:rStyle w:val="Style13ptBold"/>
        </w:rPr>
        <w:t>Vasan</w:t>
      </w:r>
      <w:proofErr w:type="spellEnd"/>
      <w:r w:rsidRPr="00A87C22">
        <w:rPr>
          <w:rStyle w:val="Style13ptBold"/>
        </w:rPr>
        <w:t xml:space="preserve"> 17</w:t>
      </w:r>
      <w:r>
        <w:t>, assistant professor of clinical population health and medicine, Columbia University, “To Prepare for Epidemics, Strengthen Primary Care,” 2/15/17, https://www.usnews.com/news/healthcare-of-tomorrow/articles/2017-02-15/to-prepare-for-epidemics-strengthen-primary-care</w:t>
      </w:r>
    </w:p>
    <w:p w14:paraId="655D8535" w14:textId="77777777" w:rsidR="00BB1FC1" w:rsidRPr="00C61CEC" w:rsidRDefault="00BB1FC1" w:rsidP="00BB1FC1">
      <w:pPr>
        <w:rPr>
          <w:sz w:val="16"/>
        </w:rPr>
      </w:pPr>
      <w:r w:rsidRPr="0036195C">
        <w:rPr>
          <w:rStyle w:val="StyleUnderline"/>
          <w:highlight w:val="yellow"/>
        </w:rPr>
        <w:t>Countries with stronger primary</w:t>
      </w:r>
      <w:r w:rsidRPr="00C61CEC">
        <w:rPr>
          <w:rStyle w:val="StyleUnderline"/>
        </w:rPr>
        <w:t xml:space="preserve"> health </w:t>
      </w:r>
      <w:r w:rsidRPr="0036195C">
        <w:rPr>
          <w:rStyle w:val="StyleUnderline"/>
          <w:highlight w:val="yellow"/>
        </w:rPr>
        <w:t xml:space="preserve">care have </w:t>
      </w:r>
      <w:r w:rsidRPr="0036195C">
        <w:rPr>
          <w:rStyle w:val="Emphasis"/>
          <w:highlight w:val="yellow"/>
        </w:rPr>
        <w:t>better health overall</w:t>
      </w:r>
      <w:r w:rsidRPr="0036195C">
        <w:rPr>
          <w:sz w:val="16"/>
          <w:highlight w:val="yellow"/>
        </w:rPr>
        <w:t>.</w:t>
      </w:r>
      <w:r w:rsidRPr="00C61CEC">
        <w:rPr>
          <w:sz w:val="16"/>
        </w:rPr>
        <w:t xml:space="preserve"> As the late Barbara Starfield, a pediatrician and professor of health policy at Johns Hopkins Bloomberg School of Public Health, showed, </w:t>
      </w:r>
      <w:r w:rsidRPr="00C61CEC">
        <w:rPr>
          <w:rStyle w:val="StyleUnderline"/>
        </w:rPr>
        <w:t>countries</w:t>
      </w:r>
      <w:r w:rsidRPr="00C61CEC">
        <w:rPr>
          <w:sz w:val="16"/>
        </w:rPr>
        <w:t xml:space="preserve">, and regions within countries, </w:t>
      </w:r>
      <w:r w:rsidRPr="00C61CEC">
        <w:rPr>
          <w:rStyle w:val="StyleUnderline"/>
        </w:rPr>
        <w:t xml:space="preserve">with more primary health care practitioners had lower rates of death overall and less inequality in deaths. This means that </w:t>
      </w:r>
      <w:r w:rsidRPr="00C61CEC">
        <w:rPr>
          <w:rStyle w:val="Emphasis"/>
        </w:rPr>
        <w:t>these areas are healthier</w:t>
      </w:r>
      <w:r w:rsidRPr="00C61CEC">
        <w:rPr>
          <w:sz w:val="16"/>
        </w:rPr>
        <w:t>, and have fewer disparities in health based on race, socioeconomic status or ethnicity.</w:t>
      </w:r>
    </w:p>
    <w:p w14:paraId="4FCC2C20" w14:textId="77777777" w:rsidR="00BB1FC1" w:rsidRPr="00C61CEC" w:rsidRDefault="00BB1FC1" w:rsidP="00BB1FC1">
      <w:pPr>
        <w:rPr>
          <w:sz w:val="16"/>
        </w:rPr>
      </w:pPr>
      <w:r w:rsidRPr="0036195C">
        <w:rPr>
          <w:rStyle w:val="StyleUnderline"/>
          <w:highlight w:val="yellow"/>
        </w:rPr>
        <w:t>Primary care systems</w:t>
      </w:r>
      <w:r w:rsidRPr="00C61CEC">
        <w:rPr>
          <w:rStyle w:val="StyleUnderline"/>
        </w:rPr>
        <w:t xml:space="preserve"> also help prevent and </w:t>
      </w:r>
      <w:r w:rsidRPr="0036195C">
        <w:rPr>
          <w:rStyle w:val="Emphasis"/>
          <w:highlight w:val="yellow"/>
        </w:rPr>
        <w:t>treat chronic illness</w:t>
      </w:r>
      <w:r w:rsidRPr="0036195C">
        <w:rPr>
          <w:rStyle w:val="StyleUnderline"/>
          <w:highlight w:val="yellow"/>
        </w:rPr>
        <w:t xml:space="preserve"> and </w:t>
      </w:r>
      <w:r w:rsidRPr="0036195C">
        <w:rPr>
          <w:rStyle w:val="Emphasis"/>
          <w:highlight w:val="yellow"/>
        </w:rPr>
        <w:t>diagnose</w:t>
      </w:r>
      <w:r w:rsidRPr="00C61CEC">
        <w:rPr>
          <w:rStyle w:val="Emphasis"/>
        </w:rPr>
        <w:t xml:space="preserve"> common </w:t>
      </w:r>
      <w:r w:rsidRPr="0036195C">
        <w:rPr>
          <w:rStyle w:val="Emphasis"/>
          <w:highlight w:val="yellow"/>
        </w:rPr>
        <w:t>diseases sooner</w:t>
      </w:r>
      <w:r w:rsidRPr="00C61CEC">
        <w:rPr>
          <w:sz w:val="16"/>
        </w:rPr>
        <w:t xml:space="preserve">. This is largely because </w:t>
      </w:r>
      <w:r w:rsidRPr="0036195C">
        <w:rPr>
          <w:rStyle w:val="StyleUnderline"/>
          <w:highlight w:val="yellow"/>
        </w:rPr>
        <w:t>primary care providers develop long-term relationships</w:t>
      </w:r>
      <w:r w:rsidRPr="00C61CEC">
        <w:rPr>
          <w:rStyle w:val="StyleUnderline"/>
        </w:rPr>
        <w:t xml:space="preserve"> with their patients, </w:t>
      </w:r>
      <w:r w:rsidRPr="0036195C">
        <w:rPr>
          <w:rStyle w:val="StyleUnderline"/>
          <w:highlight w:val="yellow"/>
        </w:rPr>
        <w:t>which</w:t>
      </w:r>
      <w:r w:rsidRPr="00C61CEC">
        <w:rPr>
          <w:sz w:val="16"/>
        </w:rPr>
        <w:t xml:space="preserve"> in turn </w:t>
      </w:r>
      <w:r w:rsidRPr="0036195C">
        <w:rPr>
          <w:rStyle w:val="Emphasis"/>
          <w:highlight w:val="yellow"/>
        </w:rPr>
        <w:t>increases willingness</w:t>
      </w:r>
      <w:r w:rsidRPr="00C61CEC">
        <w:rPr>
          <w:rStyle w:val="Emphasis"/>
        </w:rPr>
        <w:t xml:space="preserve"> of patients </w:t>
      </w:r>
      <w:r w:rsidRPr="0036195C">
        <w:rPr>
          <w:rStyle w:val="Emphasis"/>
          <w:highlight w:val="yellow"/>
        </w:rPr>
        <w:t>to seek care</w:t>
      </w:r>
      <w:r w:rsidRPr="00C61CEC">
        <w:rPr>
          <w:sz w:val="16"/>
        </w:rPr>
        <w:t>, and to seek it earlier.</w:t>
      </w:r>
    </w:p>
    <w:p w14:paraId="66C5BAB6" w14:textId="77777777" w:rsidR="00BB1FC1" w:rsidRPr="00C61CEC" w:rsidRDefault="00BB1FC1" w:rsidP="00BB1FC1">
      <w:pPr>
        <w:rPr>
          <w:sz w:val="16"/>
        </w:rPr>
      </w:pPr>
      <w:r w:rsidRPr="0036195C">
        <w:rPr>
          <w:rStyle w:val="StyleUnderline"/>
          <w:highlight w:val="yellow"/>
        </w:rPr>
        <w:t>This</w:t>
      </w:r>
      <w:r w:rsidRPr="00C61CEC">
        <w:rPr>
          <w:rStyle w:val="StyleUnderline"/>
        </w:rPr>
        <w:t xml:space="preserve"> foundation </w:t>
      </w:r>
      <w:r w:rsidRPr="0036195C">
        <w:rPr>
          <w:rStyle w:val="StyleUnderline"/>
          <w:highlight w:val="yellow"/>
        </w:rPr>
        <w:t xml:space="preserve">makes it </w:t>
      </w:r>
      <w:r w:rsidRPr="0036195C">
        <w:rPr>
          <w:rStyle w:val="Emphasis"/>
          <w:highlight w:val="yellow"/>
        </w:rPr>
        <w:t>easier to respond in times of stress</w:t>
      </w:r>
      <w:r w:rsidRPr="0036195C">
        <w:rPr>
          <w:rStyle w:val="StyleUnderline"/>
          <w:highlight w:val="yellow"/>
        </w:rPr>
        <w:t>, like</w:t>
      </w:r>
      <w:r w:rsidRPr="00C61CEC">
        <w:rPr>
          <w:rStyle w:val="StyleUnderline"/>
        </w:rPr>
        <w:t xml:space="preserve"> during infectious </w:t>
      </w:r>
      <w:r w:rsidRPr="0036195C">
        <w:rPr>
          <w:rStyle w:val="StyleUnderline"/>
          <w:highlight w:val="yellow"/>
        </w:rPr>
        <w:t>disease outbreaks</w:t>
      </w:r>
      <w:r w:rsidRPr="00C61CEC">
        <w:rPr>
          <w:rStyle w:val="StyleUnderline"/>
        </w:rPr>
        <w:t>.</w:t>
      </w:r>
    </w:p>
    <w:p w14:paraId="320B8BBB" w14:textId="77777777" w:rsidR="00BB1FC1" w:rsidRPr="00BB1FC1" w:rsidRDefault="00BB1FC1" w:rsidP="00BB1FC1"/>
    <w:p w14:paraId="5AF3AC3F" w14:textId="11E64E90" w:rsidR="00ED1C29" w:rsidRPr="00B8676A" w:rsidRDefault="00ED1C29" w:rsidP="00ED1C29">
      <w:pPr>
        <w:pStyle w:val="Heading3"/>
      </w:pPr>
      <w:r w:rsidRPr="00B8676A">
        <w:lastRenderedPageBreak/>
        <w:t>UQ---Health Care Worker Shortage</w:t>
      </w:r>
      <w:r w:rsidR="007D5234">
        <w:t>---2AC</w:t>
      </w:r>
    </w:p>
    <w:p w14:paraId="5123E2E6" w14:textId="77777777" w:rsidR="00ED1C29" w:rsidRPr="00B8676A" w:rsidRDefault="00ED1C29" w:rsidP="00ED1C29">
      <w:pPr>
        <w:pStyle w:val="Heading4"/>
        <w:rPr>
          <w:rFonts w:cs="Times New Roman"/>
        </w:rPr>
      </w:pPr>
      <w:r w:rsidRPr="00B8676A">
        <w:rPr>
          <w:rFonts w:cs="Times New Roman"/>
        </w:rPr>
        <w:t>A health care worker shortage is coming---demand will increase and physicians are retiring</w:t>
      </w:r>
    </w:p>
    <w:p w14:paraId="68C46E9D" w14:textId="77777777" w:rsidR="00ED1C29" w:rsidRPr="00B8676A" w:rsidRDefault="00ED1C29" w:rsidP="00ED1C29">
      <w:r w:rsidRPr="00B8676A">
        <w:t xml:space="preserve">Curtis D. </w:t>
      </w:r>
      <w:r w:rsidRPr="00B8676A">
        <w:rPr>
          <w:rStyle w:val="Style13ptBold"/>
        </w:rPr>
        <w:t>Edmonds 17</w:t>
      </w:r>
      <w:r w:rsidRPr="00B8676A">
        <w:t>, J.D., University of Texas School of Law, 1994, “The Impact of Proposed Immigration Policy Changes on American Health Care Providers,” 4/12/17, https://papers.ssrn.com/sol3/papers.cfm?abstract_id=2954743</w:t>
      </w:r>
    </w:p>
    <w:p w14:paraId="52D46DCD" w14:textId="77777777" w:rsidR="00ED1C29" w:rsidRPr="00B8676A" w:rsidRDefault="00ED1C29" w:rsidP="00ED1C29">
      <w:pPr>
        <w:rPr>
          <w:sz w:val="16"/>
        </w:rPr>
      </w:pPr>
      <w:r w:rsidRPr="00B8676A">
        <w:rPr>
          <w:sz w:val="16"/>
        </w:rPr>
        <w:t xml:space="preserve">A BLS study examining the future need for workers across all sectors estimated that </w:t>
      </w:r>
      <w:r w:rsidRPr="00B8676A">
        <w:rPr>
          <w:rStyle w:val="StyleUnderline"/>
        </w:rPr>
        <w:t>the health care sector will need 21,852,000 workers by 2024</w:t>
      </w:r>
      <w:r w:rsidRPr="00B8676A">
        <w:rPr>
          <w:sz w:val="16"/>
        </w:rPr>
        <w:t xml:space="preserve">, with health care workers making up 13.6% of the total workforce. That projected growth is an increase of the actual jobs that were added from 2004 to 2014. </w:t>
      </w:r>
      <w:r w:rsidRPr="00B8676A">
        <w:rPr>
          <w:rStyle w:val="StyleUnderline"/>
        </w:rPr>
        <w:t xml:space="preserve">The </w:t>
      </w:r>
      <w:r w:rsidRPr="00B8676A">
        <w:rPr>
          <w:rStyle w:val="StyleUnderline"/>
          <w:highlight w:val="yellow"/>
        </w:rPr>
        <w:t>health care</w:t>
      </w:r>
      <w:r w:rsidRPr="00B8676A">
        <w:rPr>
          <w:rStyle w:val="StyleUnderline"/>
        </w:rPr>
        <w:t xml:space="preserve"> sector </w:t>
      </w:r>
      <w:r w:rsidRPr="00B8676A">
        <w:rPr>
          <w:rStyle w:val="StyleUnderline"/>
          <w:highlight w:val="yellow"/>
        </w:rPr>
        <w:t xml:space="preserve">will add </w:t>
      </w:r>
      <w:r w:rsidRPr="00B8676A">
        <w:rPr>
          <w:rStyle w:val="Emphasis"/>
          <w:highlight w:val="yellow"/>
        </w:rPr>
        <w:t>more jobs than any other</w:t>
      </w:r>
      <w:r w:rsidRPr="00B8676A">
        <w:rPr>
          <w:rStyle w:val="Emphasis"/>
        </w:rPr>
        <w:t xml:space="preserve"> sector</w:t>
      </w:r>
      <w:r w:rsidRPr="00B8676A">
        <w:rPr>
          <w:rStyle w:val="StyleUnderline"/>
        </w:rPr>
        <w:t xml:space="preserve">, and </w:t>
      </w:r>
      <w:r w:rsidRPr="00B8676A">
        <w:rPr>
          <w:rStyle w:val="StyleUnderline"/>
          <w:highlight w:val="yellow"/>
        </w:rPr>
        <w:t xml:space="preserve">its growth will be </w:t>
      </w:r>
      <w:r w:rsidRPr="00B8676A">
        <w:rPr>
          <w:rStyle w:val="Emphasis"/>
          <w:highlight w:val="yellow"/>
        </w:rPr>
        <w:t>faster than any other</w:t>
      </w:r>
      <w:r w:rsidRPr="00B8676A">
        <w:rPr>
          <w:rStyle w:val="Emphasis"/>
        </w:rPr>
        <w:t xml:space="preserve"> sector</w:t>
      </w:r>
      <w:r w:rsidRPr="00B8676A">
        <w:rPr>
          <w:sz w:val="16"/>
        </w:rPr>
        <w:t>. Factors that affect the projected growth include the aging of the overall population, the shift to home health care, and the increase in the number of individuals with health insurance. (Henderson, 2015).</w:t>
      </w:r>
    </w:p>
    <w:p w14:paraId="3A853979" w14:textId="77777777" w:rsidR="00ED1C29" w:rsidRPr="00B8676A" w:rsidRDefault="00ED1C29" w:rsidP="00ED1C29">
      <w:pPr>
        <w:rPr>
          <w:sz w:val="16"/>
        </w:rPr>
      </w:pPr>
      <w:r w:rsidRPr="00B8676A">
        <w:rPr>
          <w:sz w:val="16"/>
        </w:rPr>
        <w:t>With regard to specific health care professions, the projected demand for employees is even larger. The BLS anticipates a 14% increase in the need for physicians and surgeons by 2024. (BLS, 2015). The need for registered nurses is similar, with a projected 16% increase. (BLS, 2015a). The need for physician assistants is more acute, with a projected 30% by 2024, largely due to a projected increase of individuals with chronic medical conditions. (BLS, 2015b). But even more acute is the need for more nurse practitioners, with a projected 35% increase over the next ten years. (BLS, 2015b).</w:t>
      </w:r>
    </w:p>
    <w:p w14:paraId="23FAB54B" w14:textId="77777777" w:rsidR="00ED1C29" w:rsidRPr="00B8676A" w:rsidRDefault="00ED1C29" w:rsidP="00ED1C29">
      <w:pPr>
        <w:rPr>
          <w:sz w:val="16"/>
        </w:rPr>
      </w:pPr>
      <w:r w:rsidRPr="00B8676A">
        <w:rPr>
          <w:rStyle w:val="StyleUnderline"/>
          <w:highlight w:val="yellow"/>
        </w:rPr>
        <w:t>The</w:t>
      </w:r>
      <w:r w:rsidRPr="00B8676A">
        <w:rPr>
          <w:rStyle w:val="StyleUnderline"/>
        </w:rPr>
        <w:t xml:space="preserve"> projected </w:t>
      </w:r>
      <w:r w:rsidRPr="00B8676A">
        <w:rPr>
          <w:rStyle w:val="StyleUnderline"/>
          <w:highlight w:val="yellow"/>
        </w:rPr>
        <w:t>need for future health</w:t>
      </w:r>
      <w:r w:rsidRPr="00B8676A">
        <w:rPr>
          <w:rStyle w:val="StyleUnderline"/>
        </w:rPr>
        <w:t xml:space="preserve"> care sector </w:t>
      </w:r>
      <w:r w:rsidRPr="00B8676A">
        <w:rPr>
          <w:rStyle w:val="StyleUnderline"/>
          <w:highlight w:val="yellow"/>
        </w:rPr>
        <w:t>employees, driven by</w:t>
      </w:r>
      <w:r w:rsidRPr="00B8676A">
        <w:rPr>
          <w:rStyle w:val="StyleUnderline"/>
        </w:rPr>
        <w:t xml:space="preserve"> the </w:t>
      </w:r>
      <w:r w:rsidRPr="00B8676A">
        <w:rPr>
          <w:rStyle w:val="Emphasis"/>
        </w:rPr>
        <w:t xml:space="preserve">additional </w:t>
      </w:r>
      <w:r w:rsidRPr="00B8676A">
        <w:rPr>
          <w:rStyle w:val="Emphasis"/>
          <w:highlight w:val="yellow"/>
        </w:rPr>
        <w:t>coverage</w:t>
      </w:r>
      <w:r w:rsidRPr="00B8676A">
        <w:rPr>
          <w:rStyle w:val="Emphasis"/>
        </w:rPr>
        <w:t xml:space="preserve"> provided </w:t>
      </w:r>
      <w:r w:rsidRPr="00B8676A">
        <w:rPr>
          <w:rStyle w:val="Emphasis"/>
          <w:highlight w:val="yellow"/>
        </w:rPr>
        <w:t>through the Affordable Care Act</w:t>
      </w:r>
      <w:r w:rsidRPr="00B8676A">
        <w:rPr>
          <w:rStyle w:val="StyleUnderline"/>
          <w:highlight w:val="yellow"/>
        </w:rPr>
        <w:t>, is occurring</w:t>
      </w:r>
      <w:r w:rsidRPr="00B8676A">
        <w:rPr>
          <w:rStyle w:val="StyleUnderline"/>
        </w:rPr>
        <w:t xml:space="preserve"> at the moment </w:t>
      </w:r>
      <w:r w:rsidRPr="00B8676A">
        <w:rPr>
          <w:rStyle w:val="StyleUnderline"/>
          <w:highlight w:val="yellow"/>
        </w:rPr>
        <w:t xml:space="preserve">when the </w:t>
      </w:r>
      <w:r w:rsidRPr="00B8676A">
        <w:rPr>
          <w:rStyle w:val="Emphasis"/>
          <w:highlight w:val="yellow"/>
        </w:rPr>
        <w:t>supply of nurses is declining</w:t>
      </w:r>
      <w:r w:rsidRPr="00B8676A">
        <w:rPr>
          <w:sz w:val="16"/>
        </w:rPr>
        <w:t>. (Pittman, 2013). One study estimates that there will be a national shortage of 300,000 to 1,000,000 nurses in the United States by 2020. The shortage is estimated to be most severe in larger Sunbelt states, such as California, Texas, and Florida, with larger per capita shortages in New Mexico, Arizona, and Nevada. (</w:t>
      </w:r>
      <w:proofErr w:type="spellStart"/>
      <w:r w:rsidRPr="00B8676A">
        <w:rPr>
          <w:sz w:val="16"/>
        </w:rPr>
        <w:t>Juraschek</w:t>
      </w:r>
      <w:proofErr w:type="spellEnd"/>
      <w:r w:rsidRPr="00B8676A">
        <w:rPr>
          <w:sz w:val="16"/>
        </w:rPr>
        <w:t>, 2012). One model estimates a national shortage of physicians by 2025, with a shortfall between 46,000 and 90,400 doctors. (Dall, 2015).</w:t>
      </w:r>
    </w:p>
    <w:p w14:paraId="6409CC05" w14:textId="77777777" w:rsidR="00ED1C29" w:rsidRPr="00B8676A" w:rsidRDefault="00ED1C29" w:rsidP="00ED1C29">
      <w:pPr>
        <w:rPr>
          <w:sz w:val="16"/>
        </w:rPr>
      </w:pPr>
      <w:r w:rsidRPr="00B8676A">
        <w:rPr>
          <w:rStyle w:val="StyleUnderline"/>
        </w:rPr>
        <w:t>There is also a significant difference in the per-capita availability of many medical professions in rural areas</w:t>
      </w:r>
      <w:r w:rsidRPr="00B8676A">
        <w:rPr>
          <w:sz w:val="16"/>
        </w:rPr>
        <w:t xml:space="preserve">. A 2010 government study indicated that individuals working at health care professions that required a great deal of education and training were much more likely to work in urban settings than in rural settings. For example, the </w:t>
      </w:r>
      <w:proofErr w:type="spellStart"/>
      <w:r w:rsidRPr="00B8676A">
        <w:rPr>
          <w:sz w:val="16"/>
        </w:rPr>
        <w:t>percapita</w:t>
      </w:r>
      <w:proofErr w:type="spellEnd"/>
      <w:r w:rsidRPr="00B8676A">
        <w:rPr>
          <w:sz w:val="16"/>
        </w:rPr>
        <w:t xml:space="preserve"> ratio of nurses working in rural areas versus those working in urban areas was 0.91, indicating that almost 10% more nurses work in urban areas. The ratio for physician assistants was .66, and the ratio for physicians and surgeons was .42. (NCHWA, 2010).</w:t>
      </w:r>
    </w:p>
    <w:p w14:paraId="66E4CA7C" w14:textId="77777777" w:rsidR="00ED1C29" w:rsidRPr="00B8676A" w:rsidRDefault="00ED1C29" w:rsidP="00ED1C29">
      <w:pPr>
        <w:rPr>
          <w:sz w:val="16"/>
        </w:rPr>
      </w:pPr>
      <w:r w:rsidRPr="00B8676A">
        <w:rPr>
          <w:sz w:val="16"/>
        </w:rPr>
        <w:t xml:space="preserve">Additionally, </w:t>
      </w:r>
      <w:r w:rsidRPr="00B8676A">
        <w:rPr>
          <w:rStyle w:val="StyleUnderline"/>
          <w:highlight w:val="yellow"/>
        </w:rPr>
        <w:t>the health care workforce</w:t>
      </w:r>
      <w:r w:rsidRPr="00B8676A">
        <w:rPr>
          <w:sz w:val="16"/>
        </w:rPr>
        <w:t xml:space="preserve">, like the rest of the population, </w:t>
      </w:r>
      <w:r w:rsidRPr="00B8676A">
        <w:rPr>
          <w:rStyle w:val="StyleUnderline"/>
          <w:highlight w:val="yellow"/>
        </w:rPr>
        <w:t>is aging</w:t>
      </w:r>
      <w:r w:rsidRPr="00B8676A">
        <w:rPr>
          <w:sz w:val="16"/>
        </w:rPr>
        <w:t xml:space="preserve">. A 2013 government study found that </w:t>
      </w:r>
      <w:r w:rsidRPr="00B8676A">
        <w:rPr>
          <w:rStyle w:val="StyleUnderline"/>
        </w:rPr>
        <w:t>nearly 25% of doctors were over age 55, as well as nearly 20% of registered nurses</w:t>
      </w:r>
      <w:r w:rsidRPr="00B8676A">
        <w:rPr>
          <w:sz w:val="16"/>
        </w:rPr>
        <w:t xml:space="preserve">, licensed practical nurses, and licensed vocational nurses. (NCHWA, 2013). </w:t>
      </w:r>
      <w:r w:rsidRPr="00B8676A">
        <w:rPr>
          <w:rStyle w:val="Emphasis"/>
          <w:highlight w:val="yellow"/>
        </w:rPr>
        <w:t>Physician retirement is the</w:t>
      </w:r>
      <w:r w:rsidRPr="00B8676A">
        <w:rPr>
          <w:rStyle w:val="Emphasis"/>
        </w:rPr>
        <w:t xml:space="preserve"> single </w:t>
      </w:r>
      <w:r w:rsidRPr="00B8676A">
        <w:rPr>
          <w:rStyle w:val="Emphasis"/>
          <w:highlight w:val="yellow"/>
        </w:rPr>
        <w:t>greatest determinant of</w:t>
      </w:r>
      <w:r w:rsidRPr="00B8676A">
        <w:rPr>
          <w:rStyle w:val="Emphasis"/>
        </w:rPr>
        <w:t xml:space="preserve"> physician </w:t>
      </w:r>
      <w:r w:rsidRPr="00B8676A">
        <w:rPr>
          <w:rStyle w:val="Emphasis"/>
          <w:highlight w:val="yellow"/>
        </w:rPr>
        <w:t>supply in the coming years</w:t>
      </w:r>
      <w:r w:rsidRPr="00B8676A">
        <w:rPr>
          <w:sz w:val="16"/>
        </w:rPr>
        <w:t xml:space="preserve">. (Dall, 2016). </w:t>
      </w:r>
      <w:r w:rsidRPr="00B8676A">
        <w:rPr>
          <w:rStyle w:val="StyleUnderline"/>
        </w:rPr>
        <w:t>Generational changes will also impact the health care workforce</w:t>
      </w:r>
      <w:r w:rsidRPr="00B8676A">
        <w:rPr>
          <w:sz w:val="16"/>
        </w:rPr>
        <w:t>, as physicians under age 35, on average, work 13% fewer hours than other age groups. (Id.)</w:t>
      </w:r>
    </w:p>
    <w:p w14:paraId="7238DBBF" w14:textId="77777777" w:rsidR="00ED1C29" w:rsidRPr="00B8676A" w:rsidRDefault="00ED1C29" w:rsidP="00ED1C29">
      <w:pPr>
        <w:pStyle w:val="Heading4"/>
        <w:rPr>
          <w:rFonts w:cs="Times New Roman"/>
          <w:u w:val="single"/>
        </w:rPr>
      </w:pPr>
      <w:r w:rsidRPr="00B8676A">
        <w:rPr>
          <w:rFonts w:cs="Times New Roman"/>
        </w:rPr>
        <w:t xml:space="preserve">The physician shortage creates a </w:t>
      </w:r>
      <w:r w:rsidRPr="00B8676A">
        <w:rPr>
          <w:rFonts w:cs="Times New Roman"/>
          <w:u w:val="single"/>
        </w:rPr>
        <w:t>cascade effect</w:t>
      </w:r>
      <w:r w:rsidRPr="00B8676A">
        <w:rPr>
          <w:rFonts w:cs="Times New Roman"/>
        </w:rPr>
        <w:t xml:space="preserve"> through the health care system which </w:t>
      </w:r>
      <w:r w:rsidRPr="00B8676A">
        <w:rPr>
          <w:rFonts w:cs="Times New Roman"/>
          <w:u w:val="single"/>
        </w:rPr>
        <w:t>crushes patient outcomes</w:t>
      </w:r>
      <w:r w:rsidRPr="00B8676A">
        <w:rPr>
          <w:rFonts w:cs="Times New Roman"/>
        </w:rPr>
        <w:t xml:space="preserve"> and </w:t>
      </w:r>
      <w:r w:rsidRPr="00B8676A">
        <w:rPr>
          <w:rFonts w:cs="Times New Roman"/>
          <w:u w:val="single"/>
        </w:rPr>
        <w:t>increases physician pressure</w:t>
      </w:r>
    </w:p>
    <w:p w14:paraId="0A533363" w14:textId="77777777" w:rsidR="00ED1C29" w:rsidRPr="00B8676A" w:rsidRDefault="00ED1C29" w:rsidP="00ED1C29">
      <w:proofErr w:type="spellStart"/>
      <w:r w:rsidRPr="00B8676A">
        <w:t>Parija</w:t>
      </w:r>
      <w:proofErr w:type="spellEnd"/>
      <w:r w:rsidRPr="00B8676A">
        <w:t xml:space="preserve"> </w:t>
      </w:r>
      <w:proofErr w:type="spellStart"/>
      <w:r w:rsidRPr="00B8676A">
        <w:rPr>
          <w:rStyle w:val="Style13ptBold"/>
        </w:rPr>
        <w:t>Kavilanz</w:t>
      </w:r>
      <w:proofErr w:type="spellEnd"/>
      <w:r w:rsidRPr="00B8676A">
        <w:rPr>
          <w:rStyle w:val="Style13ptBold"/>
        </w:rPr>
        <w:t xml:space="preserve"> 18</w:t>
      </w:r>
      <w:r w:rsidRPr="00B8676A">
        <w:t>, writer for CNN Money, “The US can't keep up with demand for health aides, nurses and doctors,” 5/4/18, http://money.cnn.com/2018/05/04/news/economy/health-care-workers-shortage/index.html</w:t>
      </w:r>
    </w:p>
    <w:p w14:paraId="34E72054" w14:textId="77777777" w:rsidR="00ED1C29" w:rsidRPr="00B8676A" w:rsidRDefault="00ED1C29" w:rsidP="00ED1C29">
      <w:pPr>
        <w:rPr>
          <w:sz w:val="16"/>
        </w:rPr>
      </w:pPr>
      <w:r w:rsidRPr="00B8676A">
        <w:rPr>
          <w:rStyle w:val="StyleUnderline"/>
          <w:highlight w:val="yellow"/>
        </w:rPr>
        <w:t>The US will need</w:t>
      </w:r>
      <w:r w:rsidRPr="00B8676A">
        <w:rPr>
          <w:rStyle w:val="StyleUnderline"/>
        </w:rPr>
        <w:t xml:space="preserve"> to hire </w:t>
      </w:r>
      <w:r w:rsidRPr="00B8676A">
        <w:rPr>
          <w:rStyle w:val="Emphasis"/>
          <w:highlight w:val="yellow"/>
        </w:rPr>
        <w:t>2.3 million new health</w:t>
      </w:r>
      <w:r w:rsidRPr="00B8676A">
        <w:rPr>
          <w:rStyle w:val="Emphasis"/>
        </w:rPr>
        <w:t xml:space="preserve"> care </w:t>
      </w:r>
      <w:r w:rsidRPr="00B8676A">
        <w:rPr>
          <w:rStyle w:val="Emphasis"/>
          <w:highlight w:val="yellow"/>
        </w:rPr>
        <w:t>workers</w:t>
      </w:r>
      <w:r w:rsidRPr="00B8676A">
        <w:rPr>
          <w:rStyle w:val="StyleUnderline"/>
          <w:highlight w:val="yellow"/>
        </w:rPr>
        <w:t xml:space="preserve"> by 2025</w:t>
      </w:r>
      <w:r w:rsidRPr="00B8676A">
        <w:rPr>
          <w:rStyle w:val="StyleUnderline"/>
        </w:rPr>
        <w:t xml:space="preserve"> in order to adequately take care of its aging population</w:t>
      </w:r>
      <w:r w:rsidRPr="00B8676A">
        <w:rPr>
          <w:sz w:val="16"/>
        </w:rPr>
        <w:t>, a new report finds.</w:t>
      </w:r>
    </w:p>
    <w:p w14:paraId="21CFF54F" w14:textId="77777777" w:rsidR="00ED1C29" w:rsidRPr="00B8676A" w:rsidRDefault="00ED1C29" w:rsidP="00ED1C29">
      <w:pPr>
        <w:rPr>
          <w:sz w:val="16"/>
        </w:rPr>
      </w:pPr>
      <w:r w:rsidRPr="00B8676A">
        <w:rPr>
          <w:sz w:val="16"/>
        </w:rPr>
        <w:t xml:space="preserve">But </w:t>
      </w:r>
      <w:r w:rsidRPr="00B8676A">
        <w:rPr>
          <w:rStyle w:val="StyleUnderline"/>
          <w:highlight w:val="yellow"/>
        </w:rPr>
        <w:t xml:space="preserve">a </w:t>
      </w:r>
      <w:r w:rsidRPr="00B8676A">
        <w:rPr>
          <w:rStyle w:val="Emphasis"/>
          <w:highlight w:val="yellow"/>
        </w:rPr>
        <w:t>persistent shortage of skilled workers</w:t>
      </w:r>
      <w:r w:rsidRPr="00B8676A">
        <w:rPr>
          <w:rStyle w:val="Emphasis"/>
        </w:rPr>
        <w:t xml:space="preserve"> </w:t>
      </w:r>
      <w:r w:rsidRPr="00B8676A">
        <w:rPr>
          <w:sz w:val="16"/>
        </w:rPr>
        <w:t xml:space="preserve">-- from nurses to physicians to lab technicians -- </w:t>
      </w:r>
      <w:r w:rsidRPr="00B8676A">
        <w:rPr>
          <w:rStyle w:val="StyleUnderline"/>
          <w:highlight w:val="yellow"/>
        </w:rPr>
        <w:t xml:space="preserve">will mean </w:t>
      </w:r>
      <w:r w:rsidRPr="00B8676A">
        <w:rPr>
          <w:rStyle w:val="Emphasis"/>
          <w:highlight w:val="yellow"/>
        </w:rPr>
        <w:t>hundreds of thousands</w:t>
      </w:r>
      <w:r w:rsidRPr="00B8676A">
        <w:rPr>
          <w:rStyle w:val="Emphasis"/>
        </w:rPr>
        <w:t xml:space="preserve"> of positions</w:t>
      </w:r>
      <w:r w:rsidRPr="00B8676A">
        <w:rPr>
          <w:rStyle w:val="StyleUnderline"/>
        </w:rPr>
        <w:t xml:space="preserve"> will </w:t>
      </w:r>
      <w:r w:rsidRPr="00B8676A">
        <w:rPr>
          <w:rStyle w:val="StyleUnderline"/>
          <w:highlight w:val="yellow"/>
        </w:rPr>
        <w:t>remain unfilled</w:t>
      </w:r>
      <w:r w:rsidRPr="00B8676A">
        <w:rPr>
          <w:sz w:val="16"/>
        </w:rPr>
        <w:t>, according to research by global health care staffing consultancy Mercer.</w:t>
      </w:r>
    </w:p>
    <w:p w14:paraId="4202936B" w14:textId="77777777" w:rsidR="00ED1C29" w:rsidRPr="00B8676A" w:rsidRDefault="00ED1C29" w:rsidP="00ED1C29">
      <w:pPr>
        <w:rPr>
          <w:sz w:val="16"/>
        </w:rPr>
      </w:pPr>
      <w:r w:rsidRPr="00B8676A">
        <w:rPr>
          <w:sz w:val="16"/>
        </w:rPr>
        <w:lastRenderedPageBreak/>
        <w:t>"</w:t>
      </w:r>
      <w:r w:rsidRPr="00B8676A">
        <w:rPr>
          <w:rStyle w:val="StyleUnderline"/>
          <w:highlight w:val="yellow"/>
        </w:rPr>
        <w:t xml:space="preserve">Few other industries are </w:t>
      </w:r>
      <w:r w:rsidRPr="00B8676A">
        <w:rPr>
          <w:rStyle w:val="Emphasis"/>
          <w:highlight w:val="yellow"/>
        </w:rPr>
        <w:t>racing the clock</w:t>
      </w:r>
      <w:r w:rsidRPr="00B8676A">
        <w:rPr>
          <w:rStyle w:val="StyleUnderline"/>
        </w:rPr>
        <w:t xml:space="preserve"> to find a future-ready workforce </w:t>
      </w:r>
      <w:r w:rsidRPr="00B8676A">
        <w:rPr>
          <w:rStyle w:val="StyleUnderline"/>
          <w:highlight w:val="yellow"/>
        </w:rPr>
        <w:t>like</w:t>
      </w:r>
      <w:r w:rsidRPr="00B8676A">
        <w:rPr>
          <w:rStyle w:val="StyleUnderline"/>
        </w:rPr>
        <w:t xml:space="preserve"> today's </w:t>
      </w:r>
      <w:r w:rsidRPr="00B8676A">
        <w:rPr>
          <w:rStyle w:val="StyleUnderline"/>
          <w:highlight w:val="yellow"/>
        </w:rPr>
        <w:t>health care</w:t>
      </w:r>
      <w:r w:rsidRPr="00B8676A">
        <w:rPr>
          <w:rStyle w:val="StyleUnderline"/>
        </w:rPr>
        <w:t xml:space="preserve"> administrators</w:t>
      </w:r>
      <w:r w:rsidRPr="00B8676A">
        <w:rPr>
          <w:sz w:val="16"/>
        </w:rPr>
        <w:t xml:space="preserve">," said Jason </w:t>
      </w:r>
      <w:proofErr w:type="spellStart"/>
      <w:r w:rsidRPr="00B8676A">
        <w:rPr>
          <w:sz w:val="16"/>
        </w:rPr>
        <w:t>Narlock</w:t>
      </w:r>
      <w:proofErr w:type="spellEnd"/>
      <w:r w:rsidRPr="00B8676A">
        <w:rPr>
          <w:sz w:val="16"/>
        </w:rPr>
        <w:t>, senior consultant with Mercer.</w:t>
      </w:r>
    </w:p>
    <w:p w14:paraId="77DE40CA" w14:textId="77777777" w:rsidR="00ED1C29" w:rsidRPr="00B8676A" w:rsidRDefault="00ED1C29" w:rsidP="00ED1C29">
      <w:pPr>
        <w:rPr>
          <w:sz w:val="16"/>
        </w:rPr>
      </w:pPr>
      <w:r w:rsidRPr="00B8676A">
        <w:rPr>
          <w:sz w:val="16"/>
        </w:rPr>
        <w:t>The largest number of new job openings -- about 423,200 -- will be for home health aides, the report found.</w:t>
      </w:r>
    </w:p>
    <w:p w14:paraId="24688C2E" w14:textId="77777777" w:rsidR="00ED1C29" w:rsidRPr="00B8676A" w:rsidRDefault="00ED1C29" w:rsidP="00ED1C29">
      <w:pPr>
        <w:rPr>
          <w:sz w:val="16"/>
        </w:rPr>
      </w:pPr>
      <w:r w:rsidRPr="00B8676A">
        <w:rPr>
          <w:sz w:val="16"/>
        </w:rPr>
        <w:t>Becoming a home health aide requires less education and training than other health care jobs. Typically, an entry-level position requires a high school diploma, for example. However, aides don't earn much, with median pay of about $11 an hour, or $23,130 a year, according to the Labor Department.</w:t>
      </w:r>
    </w:p>
    <w:p w14:paraId="59D691DB" w14:textId="77777777" w:rsidR="00ED1C29" w:rsidRPr="00B8676A" w:rsidRDefault="00ED1C29" w:rsidP="00ED1C29">
      <w:pPr>
        <w:rPr>
          <w:sz w:val="16"/>
        </w:rPr>
      </w:pPr>
      <w:r w:rsidRPr="00B8676A">
        <w:rPr>
          <w:sz w:val="16"/>
        </w:rPr>
        <w:t>That low pay makes it hard to attract new talent to the field. And with more workers retiring, Mercer projects there will be a shortage of 446,300 home health aides by 2025.</w:t>
      </w:r>
    </w:p>
    <w:p w14:paraId="17A673E6" w14:textId="77777777" w:rsidR="00ED1C29" w:rsidRPr="00B8676A" w:rsidRDefault="00ED1C29" w:rsidP="00ED1C29">
      <w:pPr>
        <w:rPr>
          <w:sz w:val="16"/>
        </w:rPr>
      </w:pPr>
      <w:r w:rsidRPr="00B8676A">
        <w:rPr>
          <w:rStyle w:val="StyleUnderline"/>
        </w:rPr>
        <w:t>Nurses will also be in hot demand</w:t>
      </w:r>
      <w:r w:rsidRPr="00B8676A">
        <w:rPr>
          <w:sz w:val="16"/>
        </w:rPr>
        <w:t>.</w:t>
      </w:r>
    </w:p>
    <w:p w14:paraId="67B90343" w14:textId="77777777" w:rsidR="00ED1C29" w:rsidRPr="00B8676A" w:rsidRDefault="00ED1C29" w:rsidP="00ED1C29">
      <w:pPr>
        <w:rPr>
          <w:sz w:val="16"/>
        </w:rPr>
      </w:pPr>
      <w:r w:rsidRPr="00B8676A">
        <w:rPr>
          <w:sz w:val="16"/>
        </w:rPr>
        <w:t xml:space="preserve">Mercer estimated that </w:t>
      </w:r>
      <w:r w:rsidRPr="00B8676A">
        <w:rPr>
          <w:rStyle w:val="StyleUnderline"/>
        </w:rPr>
        <w:t>there will be 400,000 new nursing assistant positions and nearly 51,500 new nurse practitioner openings</w:t>
      </w:r>
      <w:r w:rsidRPr="00B8676A">
        <w:rPr>
          <w:sz w:val="16"/>
        </w:rPr>
        <w:t>, but there will not be nearly enough skilled workers to fill those roles.</w:t>
      </w:r>
    </w:p>
    <w:p w14:paraId="3FBF10D5" w14:textId="77777777" w:rsidR="00ED1C29" w:rsidRPr="00B8676A" w:rsidRDefault="00ED1C29" w:rsidP="00ED1C29">
      <w:pPr>
        <w:rPr>
          <w:sz w:val="16"/>
        </w:rPr>
      </w:pPr>
      <w:r w:rsidRPr="00B8676A">
        <w:rPr>
          <w:sz w:val="16"/>
        </w:rPr>
        <w:t xml:space="preserve">Not only are experienced nurses retiring at a rapid clip, but </w:t>
      </w:r>
      <w:r w:rsidRPr="00B8676A">
        <w:rPr>
          <w:rStyle w:val="StyleUnderline"/>
          <w:highlight w:val="yellow"/>
        </w:rPr>
        <w:t>there aren't enough new graduates</w:t>
      </w:r>
      <w:r w:rsidRPr="00B8676A">
        <w:rPr>
          <w:rStyle w:val="StyleUnderline"/>
        </w:rPr>
        <w:t xml:space="preserve"> to replenish the workforce</w:t>
      </w:r>
      <w:r w:rsidRPr="00B8676A">
        <w:rPr>
          <w:sz w:val="16"/>
        </w:rPr>
        <w:t>. Hospitals and other medical facilities are getting so desperate to recruit and retain nurses they're offering pricey perks and incentives, including five figure signing bonuses.</w:t>
      </w:r>
    </w:p>
    <w:p w14:paraId="1FF5A003" w14:textId="77777777" w:rsidR="00ED1C29" w:rsidRPr="00B8676A" w:rsidRDefault="00ED1C29" w:rsidP="00ED1C29">
      <w:pPr>
        <w:rPr>
          <w:sz w:val="16"/>
        </w:rPr>
      </w:pPr>
      <w:r w:rsidRPr="00B8676A">
        <w:rPr>
          <w:sz w:val="16"/>
        </w:rPr>
        <w:t xml:space="preserve">"When there are fewer nurses available to handle a bigger volume of patients, </w:t>
      </w:r>
      <w:r w:rsidRPr="00B8676A">
        <w:rPr>
          <w:rStyle w:val="Emphasis"/>
          <w:highlight w:val="yellow"/>
        </w:rPr>
        <w:t>it adversely affects patient outcomes</w:t>
      </w:r>
      <w:r w:rsidRPr="00B8676A">
        <w:rPr>
          <w:sz w:val="16"/>
        </w:rPr>
        <w:t xml:space="preserve"> because of nursing burnout," said </w:t>
      </w:r>
      <w:proofErr w:type="spellStart"/>
      <w:r w:rsidRPr="00B8676A">
        <w:rPr>
          <w:sz w:val="16"/>
        </w:rPr>
        <w:t>Narlock</w:t>
      </w:r>
      <w:proofErr w:type="spellEnd"/>
      <w:r w:rsidRPr="00B8676A">
        <w:rPr>
          <w:sz w:val="16"/>
        </w:rPr>
        <w:t>. "Patients are more likely to be readmitted after 30 days of first being seen. They can also be at a higher risk of a hospital acquired infection."</w:t>
      </w:r>
    </w:p>
    <w:p w14:paraId="2D084465" w14:textId="77777777" w:rsidR="00ED1C29" w:rsidRPr="00B8676A" w:rsidRDefault="00ED1C29" w:rsidP="00ED1C29">
      <w:pPr>
        <w:rPr>
          <w:sz w:val="16"/>
        </w:rPr>
      </w:pPr>
      <w:r w:rsidRPr="00B8676A">
        <w:rPr>
          <w:rStyle w:val="StyleUnderline"/>
          <w:highlight w:val="yellow"/>
        </w:rPr>
        <w:t xml:space="preserve">The </w:t>
      </w:r>
      <w:r w:rsidRPr="00B8676A">
        <w:rPr>
          <w:rStyle w:val="Emphasis"/>
          <w:highlight w:val="yellow"/>
        </w:rPr>
        <w:t>cascading effect</w:t>
      </w:r>
      <w:r w:rsidRPr="00B8676A">
        <w:rPr>
          <w:rStyle w:val="StyleUnderline"/>
        </w:rPr>
        <w:t xml:space="preserve"> of this </w:t>
      </w:r>
      <w:r w:rsidRPr="00B8676A">
        <w:rPr>
          <w:rStyle w:val="StyleUnderline"/>
          <w:highlight w:val="yellow"/>
        </w:rPr>
        <w:t>is seen down the chain</w:t>
      </w:r>
      <w:r w:rsidRPr="00B8676A">
        <w:rPr>
          <w:rStyle w:val="StyleUnderline"/>
        </w:rPr>
        <w:t xml:space="preserve">. "When </w:t>
      </w:r>
      <w:r w:rsidRPr="00B8676A">
        <w:rPr>
          <w:rStyle w:val="StyleUnderline"/>
          <w:highlight w:val="yellow"/>
        </w:rPr>
        <w:t xml:space="preserve">patients are readmitted, it </w:t>
      </w:r>
      <w:r w:rsidRPr="00B8676A">
        <w:rPr>
          <w:rStyle w:val="Emphasis"/>
          <w:highlight w:val="yellow"/>
        </w:rPr>
        <w:t>puts more pressure on physicians</w:t>
      </w:r>
      <w:r w:rsidRPr="00B8676A">
        <w:rPr>
          <w:rStyle w:val="StyleUnderline"/>
        </w:rPr>
        <w:t xml:space="preserve"> who are </w:t>
      </w:r>
      <w:r w:rsidRPr="00B8676A">
        <w:rPr>
          <w:rStyle w:val="Emphasis"/>
          <w:highlight w:val="yellow"/>
        </w:rPr>
        <w:t>already handling a heavy</w:t>
      </w:r>
      <w:r w:rsidRPr="00B8676A">
        <w:rPr>
          <w:rStyle w:val="Emphasis"/>
        </w:rPr>
        <w:t xml:space="preserve"> patient </w:t>
      </w:r>
      <w:r w:rsidRPr="00B8676A">
        <w:rPr>
          <w:rStyle w:val="Emphasis"/>
          <w:highlight w:val="yellow"/>
        </w:rPr>
        <w:t>load</w:t>
      </w:r>
      <w:r w:rsidRPr="00B8676A">
        <w:rPr>
          <w:sz w:val="16"/>
        </w:rPr>
        <w:t>," he said.</w:t>
      </w:r>
    </w:p>
    <w:p w14:paraId="31349E19" w14:textId="77777777" w:rsidR="00ED1C29" w:rsidRPr="00B8676A" w:rsidRDefault="00ED1C29" w:rsidP="00ED1C29">
      <w:pPr>
        <w:rPr>
          <w:sz w:val="16"/>
        </w:rPr>
      </w:pPr>
      <w:r w:rsidRPr="00B8676A">
        <w:rPr>
          <w:rStyle w:val="StyleUnderline"/>
          <w:highlight w:val="yellow"/>
        </w:rPr>
        <w:t>Physicians</w:t>
      </w:r>
      <w:r w:rsidRPr="00B8676A">
        <w:rPr>
          <w:rStyle w:val="StyleUnderline"/>
        </w:rPr>
        <w:t xml:space="preserve"> and surgeons </w:t>
      </w:r>
      <w:r w:rsidRPr="00B8676A">
        <w:rPr>
          <w:rStyle w:val="StyleUnderline"/>
          <w:highlight w:val="yellow"/>
        </w:rPr>
        <w:t xml:space="preserve">are </w:t>
      </w:r>
      <w:r w:rsidRPr="00B8676A">
        <w:rPr>
          <w:rStyle w:val="Emphasis"/>
          <w:highlight w:val="yellow"/>
        </w:rPr>
        <w:t>already stretched thin</w:t>
      </w:r>
      <w:r w:rsidRPr="00B8676A">
        <w:rPr>
          <w:sz w:val="16"/>
        </w:rPr>
        <w:t>. But by 2025, there will be nearly 103,000 new openings for these positions and a shortage of 11,000 skilled professionals for these roles.</w:t>
      </w:r>
    </w:p>
    <w:p w14:paraId="4AA202E4" w14:textId="77777777" w:rsidR="00ED1C29" w:rsidRPr="00B8676A" w:rsidRDefault="00ED1C29" w:rsidP="00ED1C29">
      <w:pPr>
        <w:rPr>
          <w:sz w:val="16"/>
        </w:rPr>
      </w:pPr>
      <w:r w:rsidRPr="00B8676A">
        <w:rPr>
          <w:sz w:val="16"/>
        </w:rPr>
        <w:t xml:space="preserve">Elsewhere, Mercer found that medical and clinical lab technicians and technologists will see more than 110,000 new job openings by </w:t>
      </w:r>
      <w:proofErr w:type="gramStart"/>
      <w:r w:rsidRPr="00B8676A">
        <w:rPr>
          <w:sz w:val="16"/>
        </w:rPr>
        <w:t>2025, but</w:t>
      </w:r>
      <w:proofErr w:type="gramEnd"/>
      <w:r w:rsidRPr="00B8676A">
        <w:rPr>
          <w:sz w:val="16"/>
        </w:rPr>
        <w:t xml:space="preserve"> face a shortage of nearly 98,000 trained professionals.</w:t>
      </w:r>
    </w:p>
    <w:p w14:paraId="4455CE8D" w14:textId="77777777" w:rsidR="00ED1C29" w:rsidRPr="00B8676A" w:rsidRDefault="00ED1C29" w:rsidP="00ED1C29">
      <w:pPr>
        <w:rPr>
          <w:sz w:val="16"/>
        </w:rPr>
      </w:pPr>
      <w:r w:rsidRPr="00B8676A">
        <w:rPr>
          <w:rStyle w:val="StyleUnderline"/>
          <w:highlight w:val="yellow"/>
        </w:rPr>
        <w:t>A shortage of</w:t>
      </w:r>
      <w:r w:rsidRPr="00B8676A">
        <w:rPr>
          <w:rStyle w:val="StyleUnderline"/>
        </w:rPr>
        <w:t xml:space="preserve"> lab </w:t>
      </w:r>
      <w:r w:rsidRPr="00B8676A">
        <w:rPr>
          <w:rStyle w:val="StyleUnderline"/>
          <w:highlight w:val="yellow"/>
        </w:rPr>
        <w:t xml:space="preserve">technicians can cause </w:t>
      </w:r>
      <w:r w:rsidRPr="00B8676A">
        <w:rPr>
          <w:rStyle w:val="Emphasis"/>
          <w:highlight w:val="yellow"/>
        </w:rPr>
        <w:t>treatment delays</w:t>
      </w:r>
      <w:r w:rsidRPr="00B8676A">
        <w:rPr>
          <w:rStyle w:val="StyleUnderline"/>
        </w:rPr>
        <w:t>. "It creates a backlog to process lab and other diagnostic tests</w:t>
      </w:r>
      <w:r w:rsidRPr="00B8676A">
        <w:rPr>
          <w:sz w:val="16"/>
        </w:rPr>
        <w:t xml:space="preserve">," said </w:t>
      </w:r>
      <w:proofErr w:type="spellStart"/>
      <w:r w:rsidRPr="00B8676A">
        <w:rPr>
          <w:sz w:val="16"/>
        </w:rPr>
        <w:t>Narlock</w:t>
      </w:r>
      <w:proofErr w:type="spellEnd"/>
      <w:r w:rsidRPr="00B8676A">
        <w:rPr>
          <w:sz w:val="16"/>
        </w:rPr>
        <w:t>.</w:t>
      </w:r>
    </w:p>
    <w:p w14:paraId="2AE1DC61" w14:textId="77777777" w:rsidR="00ED1C29" w:rsidRPr="00B8676A" w:rsidRDefault="00ED1C29" w:rsidP="00ED1C29">
      <w:pPr>
        <w:rPr>
          <w:sz w:val="16"/>
        </w:rPr>
      </w:pPr>
      <w:r w:rsidRPr="00B8676A">
        <w:rPr>
          <w:sz w:val="16"/>
        </w:rPr>
        <w:t xml:space="preserve">He said </w:t>
      </w:r>
      <w:r w:rsidRPr="00B8676A">
        <w:rPr>
          <w:rStyle w:val="StyleUnderline"/>
        </w:rPr>
        <w:t>health care worker shortages are more pronounced in rural areas,</w:t>
      </w:r>
      <w:r w:rsidRPr="00B8676A">
        <w:rPr>
          <w:sz w:val="16"/>
        </w:rPr>
        <w:t xml:space="preserve"> where it's historically been harder to recruit doctors and nurses.</w:t>
      </w:r>
    </w:p>
    <w:p w14:paraId="2F689A49" w14:textId="77777777" w:rsidR="00ED1C29" w:rsidRPr="00ED1C29" w:rsidRDefault="00ED1C29" w:rsidP="00ED1C29"/>
    <w:p w14:paraId="5E1AAA77" w14:textId="09A230CF" w:rsidR="00F80B6F" w:rsidRDefault="00F80B6F" w:rsidP="00F80B6F">
      <w:pPr>
        <w:pStyle w:val="Heading3"/>
      </w:pPr>
      <w:r>
        <w:lastRenderedPageBreak/>
        <w:t>Internal Link---Trust---2AC</w:t>
      </w:r>
    </w:p>
    <w:p w14:paraId="17B3F8D8" w14:textId="77777777" w:rsidR="00F80B6F" w:rsidRPr="00B8676A" w:rsidRDefault="00F80B6F" w:rsidP="00F80B6F">
      <w:pPr>
        <w:pStyle w:val="Heading4"/>
      </w:pPr>
      <w:r w:rsidRPr="00B8676A">
        <w:rPr>
          <w:rFonts w:cs="Times New Roman"/>
        </w:rPr>
        <w:t xml:space="preserve">Uncertainty over H-1B status </w:t>
      </w:r>
      <w:r w:rsidRPr="00B8676A">
        <w:rPr>
          <w:rFonts w:cs="Times New Roman"/>
          <w:u w:val="single"/>
        </w:rPr>
        <w:t>undermines confidence</w:t>
      </w:r>
      <w:r w:rsidRPr="00B8676A">
        <w:t xml:space="preserve"> in health care and </w:t>
      </w:r>
      <w:r w:rsidRPr="00B8676A">
        <w:rPr>
          <w:u w:val="single"/>
        </w:rPr>
        <w:t>erodes trust</w:t>
      </w:r>
      <w:r w:rsidRPr="00B8676A">
        <w:t xml:space="preserve"> in physicians---that crushes overall patient care</w:t>
      </w:r>
    </w:p>
    <w:p w14:paraId="6E5E239C" w14:textId="77777777" w:rsidR="00F80B6F" w:rsidRPr="00B8676A" w:rsidRDefault="00F80B6F" w:rsidP="00F80B6F">
      <w:r w:rsidRPr="00B8676A">
        <w:t xml:space="preserve">Muhammad H. </w:t>
      </w:r>
      <w:r w:rsidRPr="00B8676A">
        <w:rPr>
          <w:rStyle w:val="Style13ptBold"/>
        </w:rPr>
        <w:t>Majeed 17</w:t>
      </w:r>
      <w:r w:rsidRPr="00B8676A">
        <w:t xml:space="preserve">, M.D., currently at </w:t>
      </w:r>
      <w:proofErr w:type="spellStart"/>
      <w:r w:rsidRPr="00B8676A">
        <w:t>Natchaug</w:t>
      </w:r>
      <w:proofErr w:type="spellEnd"/>
      <w:r w:rsidRPr="00B8676A">
        <w:t xml:space="preserve"> Hospital, Mansfield Center, CT, “Denying Visas to Doctors in the United States,” </w:t>
      </w:r>
      <w:r w:rsidRPr="00B8676A">
        <w:rPr>
          <w:i/>
        </w:rPr>
        <w:t>New England Journal of Medicine</w:t>
      </w:r>
      <w:r w:rsidRPr="00B8676A">
        <w:t xml:space="preserve">, Volume 376, 2017, pp. 889-890 </w:t>
      </w:r>
    </w:p>
    <w:p w14:paraId="2C891584" w14:textId="77777777" w:rsidR="00F80B6F" w:rsidRPr="00B8676A" w:rsidRDefault="00F80B6F" w:rsidP="00F80B6F">
      <w:pPr>
        <w:rPr>
          <w:sz w:val="16"/>
        </w:rPr>
      </w:pPr>
      <w:r w:rsidRPr="00B8676A">
        <w:rPr>
          <w:sz w:val="16"/>
        </w:rPr>
        <w:t xml:space="preserve">During the presidential campaign, President </w:t>
      </w:r>
      <w:r w:rsidRPr="00B8676A">
        <w:rPr>
          <w:rStyle w:val="StyleUnderline"/>
          <w:highlight w:val="yellow"/>
        </w:rPr>
        <w:t>Trump</w:t>
      </w:r>
      <w:r w:rsidRPr="00B8676A">
        <w:rPr>
          <w:sz w:val="16"/>
        </w:rPr>
        <w:t xml:space="preserve"> and his nominee for Attorney General, Senator Jefferson Sessions (R-AL), </w:t>
      </w:r>
      <w:r w:rsidRPr="00B8676A">
        <w:rPr>
          <w:rStyle w:val="StyleUnderline"/>
          <w:highlight w:val="yellow"/>
        </w:rPr>
        <w:t>proposed stricter regulations</w:t>
      </w:r>
      <w:r w:rsidRPr="00B8676A">
        <w:rPr>
          <w:rStyle w:val="StyleUnderline"/>
        </w:rPr>
        <w:t xml:space="preserve"> regarding the issuing of work visas, </w:t>
      </w:r>
      <w:r w:rsidRPr="00B8676A">
        <w:rPr>
          <w:rStyle w:val="StyleUnderline"/>
          <w:highlight w:val="yellow"/>
        </w:rPr>
        <w:t>including eliminating H-1B visas</w:t>
      </w:r>
      <w:r w:rsidRPr="00B8676A">
        <w:rPr>
          <w:sz w:val="16"/>
        </w:rPr>
        <w:t xml:space="preserve"> — </w:t>
      </w:r>
      <w:r w:rsidRPr="00B8676A">
        <w:rPr>
          <w:rStyle w:val="StyleUnderline"/>
        </w:rPr>
        <w:t xml:space="preserve">the visa </w:t>
      </w:r>
      <w:r w:rsidRPr="00B8676A">
        <w:rPr>
          <w:rStyle w:val="StyleUnderline"/>
          <w:highlight w:val="yellow"/>
        </w:rPr>
        <w:t>that allowed</w:t>
      </w:r>
      <w:r w:rsidRPr="00B8676A">
        <w:rPr>
          <w:rStyle w:val="StyleUnderline"/>
        </w:rPr>
        <w:t xml:space="preserve"> us and </w:t>
      </w:r>
      <w:r w:rsidRPr="00B8676A">
        <w:rPr>
          <w:rStyle w:val="StyleUnderline"/>
          <w:highlight w:val="yellow"/>
        </w:rPr>
        <w:t>many</w:t>
      </w:r>
      <w:r w:rsidRPr="00B8676A">
        <w:rPr>
          <w:sz w:val="16"/>
        </w:rPr>
        <w:t xml:space="preserve"> other </w:t>
      </w:r>
      <w:r w:rsidRPr="00B8676A">
        <w:rPr>
          <w:rStyle w:val="StyleUnderline"/>
          <w:highlight w:val="yellow"/>
        </w:rPr>
        <w:t>international medical graduates</w:t>
      </w:r>
      <w:r w:rsidRPr="00B8676A">
        <w:rPr>
          <w:sz w:val="16"/>
        </w:rPr>
        <w:t xml:space="preserve"> (IMGs</w:t>
      </w:r>
      <w:r w:rsidRPr="00B8676A">
        <w:rPr>
          <w:sz w:val="16"/>
          <w:highlight w:val="yellow"/>
        </w:rPr>
        <w:t xml:space="preserve">) </w:t>
      </w:r>
      <w:r w:rsidRPr="00B8676A">
        <w:rPr>
          <w:rStyle w:val="StyleUnderline"/>
          <w:highlight w:val="yellow"/>
        </w:rPr>
        <w:t>to come</w:t>
      </w:r>
      <w:r w:rsidRPr="00B8676A">
        <w:rPr>
          <w:rStyle w:val="StyleUnderline"/>
        </w:rPr>
        <w:t xml:space="preserve"> to the U</w:t>
      </w:r>
      <w:r w:rsidRPr="00B8676A">
        <w:rPr>
          <w:sz w:val="16"/>
        </w:rPr>
        <w:t xml:space="preserve">nited </w:t>
      </w:r>
      <w:r w:rsidRPr="00B8676A">
        <w:rPr>
          <w:rStyle w:val="StyleUnderline"/>
        </w:rPr>
        <w:t>S</w:t>
      </w:r>
      <w:r w:rsidRPr="00B8676A">
        <w:rPr>
          <w:sz w:val="16"/>
        </w:rPr>
        <w:t xml:space="preserve">tates for training and practice. The possibility of these administrative changes has made us and many IMG physicians who require a visa feel insecure about our future here in the United States. Muslim IMGs are particularly concerned because of President Trump’s statements suggesting that Muslim immigrants may be temporarily banned from the United States. Will the renewal of our visas be denied? Will we be required to leave the country, even though we are residing here legally? </w:t>
      </w:r>
      <w:r w:rsidRPr="00B8676A">
        <w:rPr>
          <w:rStyle w:val="StyleUnderline"/>
          <w:highlight w:val="yellow"/>
        </w:rPr>
        <w:t xml:space="preserve">This uncertainty </w:t>
      </w:r>
      <w:r w:rsidRPr="00B8676A">
        <w:rPr>
          <w:rStyle w:val="Emphasis"/>
          <w:highlight w:val="yellow"/>
        </w:rPr>
        <w:t>undermines confidence in</w:t>
      </w:r>
      <w:r w:rsidRPr="00B8676A">
        <w:rPr>
          <w:rStyle w:val="Emphasis"/>
        </w:rPr>
        <w:t xml:space="preserve"> the </w:t>
      </w:r>
      <w:r w:rsidRPr="00B8676A">
        <w:rPr>
          <w:rStyle w:val="Emphasis"/>
          <w:highlight w:val="yellow"/>
        </w:rPr>
        <w:t>health care</w:t>
      </w:r>
      <w:r w:rsidRPr="00B8676A">
        <w:rPr>
          <w:rStyle w:val="Emphasis"/>
        </w:rPr>
        <w:t xml:space="preserve"> system</w:t>
      </w:r>
      <w:r w:rsidRPr="00B8676A">
        <w:rPr>
          <w:rStyle w:val="StyleUnderline"/>
        </w:rPr>
        <w:t xml:space="preserve"> </w:t>
      </w:r>
      <w:r w:rsidRPr="00B8676A">
        <w:rPr>
          <w:rStyle w:val="StyleUnderline"/>
          <w:highlight w:val="yellow"/>
        </w:rPr>
        <w:t>and</w:t>
      </w:r>
      <w:r w:rsidRPr="00B8676A">
        <w:rPr>
          <w:rStyle w:val="StyleUnderline"/>
        </w:rPr>
        <w:t xml:space="preserve"> potentially </w:t>
      </w:r>
      <w:r w:rsidRPr="00B8676A">
        <w:rPr>
          <w:rStyle w:val="Emphasis"/>
          <w:highlight w:val="yellow"/>
        </w:rPr>
        <w:t>erodes</w:t>
      </w:r>
      <w:r w:rsidRPr="00B8676A">
        <w:rPr>
          <w:rStyle w:val="Emphasis"/>
        </w:rPr>
        <w:t xml:space="preserve"> the </w:t>
      </w:r>
      <w:r w:rsidRPr="00B8676A">
        <w:rPr>
          <w:rStyle w:val="Emphasis"/>
          <w:highlight w:val="yellow"/>
        </w:rPr>
        <w:t>trust</w:t>
      </w:r>
      <w:r w:rsidRPr="00B8676A">
        <w:rPr>
          <w:rStyle w:val="StyleUnderline"/>
        </w:rPr>
        <w:t xml:space="preserve"> that </w:t>
      </w:r>
      <w:r w:rsidRPr="00B8676A">
        <w:rPr>
          <w:rStyle w:val="StyleUnderline"/>
          <w:highlight w:val="yellow"/>
        </w:rPr>
        <w:t>physicians have established</w:t>
      </w:r>
      <w:r w:rsidRPr="00B8676A">
        <w:rPr>
          <w:rStyle w:val="StyleUnderline"/>
        </w:rPr>
        <w:t xml:space="preserve"> with their patients</w:t>
      </w:r>
      <w:r w:rsidRPr="00B8676A">
        <w:rPr>
          <w:sz w:val="16"/>
        </w:rPr>
        <w:t>.</w:t>
      </w:r>
    </w:p>
    <w:p w14:paraId="220B3229" w14:textId="77777777" w:rsidR="00F80B6F" w:rsidRPr="00B8676A" w:rsidRDefault="00F80B6F" w:rsidP="00F80B6F">
      <w:pPr>
        <w:rPr>
          <w:sz w:val="16"/>
        </w:rPr>
      </w:pPr>
      <w:r w:rsidRPr="00B8676A">
        <w:rPr>
          <w:rStyle w:val="StyleUnderline"/>
          <w:highlight w:val="yellow"/>
        </w:rPr>
        <w:t>IMGs compose</w:t>
      </w:r>
      <w:r w:rsidRPr="00B8676A">
        <w:rPr>
          <w:rStyle w:val="StyleUnderline"/>
        </w:rPr>
        <w:t xml:space="preserve"> almost </w:t>
      </w:r>
      <w:r w:rsidRPr="00B8676A">
        <w:rPr>
          <w:rStyle w:val="StyleUnderline"/>
          <w:highlight w:val="yellow"/>
        </w:rPr>
        <w:t>one quarter of</w:t>
      </w:r>
      <w:r w:rsidRPr="00B8676A">
        <w:rPr>
          <w:rStyle w:val="StyleUnderline"/>
        </w:rPr>
        <w:t xml:space="preserve"> the </w:t>
      </w:r>
      <w:r w:rsidRPr="00B8676A">
        <w:rPr>
          <w:rStyle w:val="StyleUnderline"/>
          <w:highlight w:val="yellow"/>
        </w:rPr>
        <w:t>physicians</w:t>
      </w:r>
      <w:r w:rsidRPr="00B8676A">
        <w:rPr>
          <w:rStyle w:val="StyleUnderline"/>
        </w:rPr>
        <w:t xml:space="preserve"> working in the United States</w:t>
      </w:r>
      <w:r w:rsidRPr="00B8676A">
        <w:rPr>
          <w:sz w:val="16"/>
        </w:rPr>
        <w:t xml:space="preserve">,1 and in the past </w:t>
      </w:r>
      <w:r w:rsidRPr="00B8676A">
        <w:rPr>
          <w:rStyle w:val="Emphasis"/>
          <w:highlight w:val="yellow"/>
        </w:rPr>
        <w:t>many have been able to work because</w:t>
      </w:r>
      <w:r w:rsidRPr="00B8676A">
        <w:rPr>
          <w:rStyle w:val="Emphasis"/>
        </w:rPr>
        <w:t xml:space="preserve"> </w:t>
      </w:r>
      <w:r w:rsidRPr="00B8676A">
        <w:rPr>
          <w:rStyle w:val="Emphasis"/>
          <w:highlight w:val="yellow"/>
        </w:rPr>
        <w:t>of</w:t>
      </w:r>
      <w:r w:rsidRPr="00B8676A">
        <w:rPr>
          <w:rStyle w:val="Emphasis"/>
        </w:rPr>
        <w:t xml:space="preserve"> work </w:t>
      </w:r>
      <w:r w:rsidRPr="00B8676A">
        <w:rPr>
          <w:rStyle w:val="Emphasis"/>
          <w:highlight w:val="yellow"/>
        </w:rPr>
        <w:t>visas</w:t>
      </w:r>
      <w:r w:rsidRPr="00B8676A">
        <w:rPr>
          <w:sz w:val="16"/>
        </w:rPr>
        <w:t xml:space="preserve">. Many IMGs like ourselves work in underserved communities, and </w:t>
      </w:r>
      <w:r w:rsidRPr="00B8676A">
        <w:rPr>
          <w:rStyle w:val="StyleUnderline"/>
          <w:highlight w:val="yellow"/>
        </w:rPr>
        <w:t>if we are required to leave</w:t>
      </w:r>
      <w:r w:rsidRPr="00B8676A">
        <w:rPr>
          <w:rStyle w:val="StyleUnderline"/>
        </w:rPr>
        <w:t>, qualified replacements will be in short supply</w:t>
      </w:r>
      <w:r w:rsidRPr="00B8676A">
        <w:rPr>
          <w:sz w:val="16"/>
        </w:rPr>
        <w:t xml:space="preserve">. Moreover, we expect that </w:t>
      </w:r>
      <w:r w:rsidRPr="00B8676A">
        <w:rPr>
          <w:rStyle w:val="StyleUnderline"/>
        </w:rPr>
        <w:t>many residency positions will go unfilled if there are no applicants because they require visas</w:t>
      </w:r>
      <w:r w:rsidRPr="00B8676A">
        <w:rPr>
          <w:sz w:val="16"/>
        </w:rPr>
        <w:t xml:space="preserve">.2 </w:t>
      </w:r>
      <w:r w:rsidRPr="00B8676A">
        <w:rPr>
          <w:rStyle w:val="StyleUnderline"/>
          <w:highlight w:val="yellow"/>
        </w:rPr>
        <w:t>Such</w:t>
      </w:r>
      <w:r w:rsidRPr="00B8676A">
        <w:rPr>
          <w:rStyle w:val="StyleUnderline"/>
        </w:rPr>
        <w:t xml:space="preserve"> a move </w:t>
      </w:r>
      <w:r w:rsidRPr="00B8676A">
        <w:rPr>
          <w:rStyle w:val="StyleUnderline"/>
          <w:highlight w:val="yellow"/>
        </w:rPr>
        <w:t>would</w:t>
      </w:r>
      <w:r w:rsidRPr="00B8676A">
        <w:rPr>
          <w:rStyle w:val="StyleUnderline"/>
        </w:rPr>
        <w:t xml:space="preserve"> </w:t>
      </w:r>
      <w:r w:rsidRPr="00B8676A">
        <w:rPr>
          <w:rStyle w:val="Emphasis"/>
          <w:highlight w:val="yellow"/>
        </w:rPr>
        <w:t>adversely affect patient care</w:t>
      </w:r>
      <w:r w:rsidRPr="00B8676A">
        <w:rPr>
          <w:sz w:val="16"/>
        </w:rPr>
        <w:t xml:space="preserve"> in the United States for years.</w:t>
      </w:r>
    </w:p>
    <w:p w14:paraId="2E3739DF" w14:textId="77777777" w:rsidR="00F80B6F" w:rsidRPr="00F80B6F" w:rsidRDefault="00F80B6F" w:rsidP="00F80B6F"/>
    <w:p w14:paraId="36E73042" w14:textId="1E127A96" w:rsidR="00710F5F" w:rsidRDefault="00710F5F" w:rsidP="00710F5F">
      <w:pPr>
        <w:pStyle w:val="Heading3"/>
      </w:pPr>
      <w:r>
        <w:lastRenderedPageBreak/>
        <w:t>AT: Medical Brain Drain---2AC</w:t>
      </w:r>
    </w:p>
    <w:p w14:paraId="78578673" w14:textId="77777777" w:rsidR="00BD6724" w:rsidRPr="00EA380A" w:rsidRDefault="00BD6724" w:rsidP="00BD6724">
      <w:pPr>
        <w:pStyle w:val="Heading4"/>
      </w:pPr>
      <w:r>
        <w:t xml:space="preserve">Medical immigration creates </w:t>
      </w:r>
      <w:r>
        <w:rPr>
          <w:u w:val="single"/>
        </w:rPr>
        <w:t>brain circulation</w:t>
      </w:r>
      <w:r>
        <w:t xml:space="preserve"> which </w:t>
      </w:r>
      <w:r>
        <w:rPr>
          <w:u w:val="single"/>
        </w:rPr>
        <w:t>helps</w:t>
      </w:r>
      <w:r>
        <w:t xml:space="preserve"> the health care systems of developing countries</w:t>
      </w:r>
    </w:p>
    <w:p w14:paraId="50CDE209" w14:textId="77777777" w:rsidR="00BD6724" w:rsidRPr="00727F8E" w:rsidRDefault="00BD6724" w:rsidP="00BD6724">
      <w:r>
        <w:t xml:space="preserve">Muhammad Hassan </w:t>
      </w:r>
      <w:r w:rsidRPr="00727F8E">
        <w:rPr>
          <w:rStyle w:val="Style13ptBold"/>
        </w:rPr>
        <w:t>Majeed 17</w:t>
      </w:r>
      <w:r>
        <w:t xml:space="preserve">, Department of Psychiatry, </w:t>
      </w:r>
      <w:proofErr w:type="spellStart"/>
      <w:r>
        <w:t>Natchaug</w:t>
      </w:r>
      <w:proofErr w:type="spellEnd"/>
      <w:r>
        <w:t xml:space="preserve"> Hospital, Norwich, Connecticut, “International medical graduates: from brain drain to potential gain,” </w:t>
      </w:r>
      <w:r>
        <w:rPr>
          <w:i/>
        </w:rPr>
        <w:t>International Journal of Medical Education</w:t>
      </w:r>
      <w:r>
        <w:t>, Volume 8, 2017, pp. 37-38</w:t>
      </w:r>
    </w:p>
    <w:p w14:paraId="056561A5" w14:textId="77777777" w:rsidR="00BD6724" w:rsidRPr="003B3C18" w:rsidRDefault="00BD6724" w:rsidP="00BD6724">
      <w:pPr>
        <w:rPr>
          <w:sz w:val="16"/>
        </w:rPr>
      </w:pPr>
      <w:r w:rsidRPr="00F82CF3">
        <w:rPr>
          <w:rStyle w:val="StyleUnderline"/>
        </w:rPr>
        <w:t xml:space="preserve">The international </w:t>
      </w:r>
      <w:r w:rsidRPr="00CC32FC">
        <w:rPr>
          <w:rStyle w:val="StyleUnderline"/>
        </w:rPr>
        <w:t>mobility of healthcare professionals</w:t>
      </w:r>
      <w:r w:rsidRPr="003B3C18">
        <w:rPr>
          <w:sz w:val="16"/>
        </w:rPr>
        <w:t xml:space="preserve"> is a well-documented phenomenon that </w:t>
      </w:r>
      <w:r w:rsidRPr="00F82CF3">
        <w:rPr>
          <w:rStyle w:val="StyleUnderline"/>
        </w:rPr>
        <w:t xml:space="preserve">has </w:t>
      </w:r>
      <w:r w:rsidRPr="00F82CF3">
        <w:rPr>
          <w:rStyle w:val="Emphasis"/>
        </w:rPr>
        <w:t>dynamic effects</w:t>
      </w:r>
      <w:r w:rsidRPr="00F82CF3">
        <w:rPr>
          <w:rStyle w:val="StyleUnderline"/>
        </w:rPr>
        <w:t xml:space="preserve"> on global healthcare, labor markets, and the world economy</w:t>
      </w:r>
      <w:r w:rsidRPr="003B3C18">
        <w:rPr>
          <w:sz w:val="16"/>
        </w:rPr>
        <w:t>. One aspect of this phenomenon—</w:t>
      </w:r>
      <w:r w:rsidRPr="00F82CF3">
        <w:rPr>
          <w:rStyle w:val="StyleUnderline"/>
        </w:rPr>
        <w:t xml:space="preserve">the </w:t>
      </w:r>
      <w:r w:rsidRPr="00CC32FC">
        <w:rPr>
          <w:rStyle w:val="StyleUnderline"/>
          <w:highlight w:val="yellow"/>
        </w:rPr>
        <w:t>movement of</w:t>
      </w:r>
      <w:r w:rsidRPr="00F82CF3">
        <w:rPr>
          <w:rStyle w:val="StyleUnderline"/>
        </w:rPr>
        <w:t xml:space="preserve"> international </w:t>
      </w:r>
      <w:r w:rsidRPr="00CC32FC">
        <w:rPr>
          <w:rStyle w:val="StyleUnderline"/>
          <w:highlight w:val="yellow"/>
        </w:rPr>
        <w:t>medical graduates</w:t>
      </w:r>
      <w:r w:rsidRPr="003B3C18">
        <w:rPr>
          <w:sz w:val="16"/>
        </w:rPr>
        <w:t xml:space="preserve"> (IMGs) to the United States for residency training - </w:t>
      </w:r>
      <w:r w:rsidRPr="00CC32FC">
        <w:rPr>
          <w:rStyle w:val="StyleUnderline"/>
          <w:highlight w:val="yellow"/>
        </w:rPr>
        <w:t>is</w:t>
      </w:r>
      <w:r w:rsidRPr="00F82CF3">
        <w:rPr>
          <w:rStyle w:val="StyleUnderline"/>
        </w:rPr>
        <w:t xml:space="preserve"> often </w:t>
      </w:r>
      <w:r w:rsidRPr="00CC32FC">
        <w:rPr>
          <w:rStyle w:val="StyleUnderline"/>
          <w:highlight w:val="yellow"/>
        </w:rPr>
        <w:t>criticized because of</w:t>
      </w:r>
      <w:r w:rsidRPr="003B3C18">
        <w:rPr>
          <w:sz w:val="16"/>
        </w:rPr>
        <w:t xml:space="preserve"> the “</w:t>
      </w:r>
      <w:r w:rsidRPr="00CC32FC">
        <w:rPr>
          <w:rStyle w:val="StyleUnderline"/>
          <w:highlight w:val="yellow"/>
        </w:rPr>
        <w:t>brain drain</w:t>
      </w:r>
      <w:r w:rsidRPr="003B3C18">
        <w:rPr>
          <w:sz w:val="16"/>
        </w:rPr>
        <w:t xml:space="preserve">” from their home countries. </w:t>
      </w:r>
      <w:r w:rsidRPr="00CC32FC">
        <w:rPr>
          <w:rStyle w:val="StyleUnderline"/>
          <w:highlight w:val="yellow"/>
        </w:rPr>
        <w:t>We</w:t>
      </w:r>
      <w:r w:rsidRPr="003B3C18">
        <w:rPr>
          <w:sz w:val="16"/>
        </w:rPr>
        <w:t xml:space="preserve"> propose a different way of looking at this brain drain phenomenon and </w:t>
      </w:r>
      <w:r w:rsidRPr="00CC32FC">
        <w:rPr>
          <w:rStyle w:val="StyleUnderline"/>
          <w:highlight w:val="yellow"/>
        </w:rPr>
        <w:t xml:space="preserve">highlight the </w:t>
      </w:r>
      <w:r w:rsidRPr="00CC32FC">
        <w:rPr>
          <w:rStyle w:val="Emphasis"/>
          <w:highlight w:val="yellow"/>
        </w:rPr>
        <w:t>beneficial aspects of</w:t>
      </w:r>
      <w:r w:rsidRPr="00F82CF3">
        <w:rPr>
          <w:rStyle w:val="Emphasis"/>
        </w:rPr>
        <w:t xml:space="preserve"> international physicians obtaining training</w:t>
      </w:r>
      <w:r w:rsidRPr="00F82CF3">
        <w:rPr>
          <w:rStyle w:val="StyleUnderline"/>
        </w:rPr>
        <w:t xml:space="preserve"> in the United States </w:t>
      </w:r>
      <w:r w:rsidRPr="00CC32FC">
        <w:rPr>
          <w:rStyle w:val="StyleUnderline"/>
          <w:highlight w:val="yellow"/>
        </w:rPr>
        <w:t>and the</w:t>
      </w:r>
      <w:r w:rsidRPr="00F82CF3">
        <w:rPr>
          <w:rStyle w:val="StyleUnderline"/>
        </w:rPr>
        <w:t xml:space="preserve"> potential </w:t>
      </w:r>
      <w:r w:rsidRPr="00CC32FC">
        <w:rPr>
          <w:rStyle w:val="StyleUnderline"/>
          <w:highlight w:val="yellow"/>
        </w:rPr>
        <w:t xml:space="preserve">impact such physicians could have on the </w:t>
      </w:r>
      <w:r w:rsidRPr="00CC32FC">
        <w:rPr>
          <w:rStyle w:val="Emphasis"/>
          <w:highlight w:val="yellow"/>
        </w:rPr>
        <w:t>healthcare</w:t>
      </w:r>
      <w:r w:rsidRPr="00F82CF3">
        <w:rPr>
          <w:rStyle w:val="Emphasis"/>
        </w:rPr>
        <w:t xml:space="preserve"> systems </w:t>
      </w:r>
      <w:r w:rsidRPr="00CC32FC">
        <w:rPr>
          <w:rStyle w:val="Emphasis"/>
          <w:highlight w:val="yellow"/>
        </w:rPr>
        <w:t>of their own countries</w:t>
      </w:r>
      <w:r w:rsidRPr="003B3C18">
        <w:rPr>
          <w:sz w:val="16"/>
        </w:rPr>
        <w:t xml:space="preserve"> and possibly of the entire world.</w:t>
      </w:r>
    </w:p>
    <w:p w14:paraId="1D5F9969" w14:textId="77777777" w:rsidR="00BD6724" w:rsidRPr="00F82CF3" w:rsidRDefault="00BD6724" w:rsidP="00BD6724">
      <w:pPr>
        <w:rPr>
          <w:rStyle w:val="StyleUnderline"/>
        </w:rPr>
      </w:pPr>
      <w:r w:rsidRPr="00CC32FC">
        <w:rPr>
          <w:rStyle w:val="StyleUnderline"/>
          <w:highlight w:val="yellow"/>
        </w:rPr>
        <w:t>Immigration</w:t>
      </w:r>
      <w:r w:rsidRPr="00F82CF3">
        <w:rPr>
          <w:rStyle w:val="StyleUnderline"/>
        </w:rPr>
        <w:t xml:space="preserve"> of professionals </w:t>
      </w:r>
      <w:r w:rsidRPr="00CC32FC">
        <w:rPr>
          <w:rStyle w:val="StyleUnderline"/>
          <w:highlight w:val="yellow"/>
        </w:rPr>
        <w:t xml:space="preserve">is a </w:t>
      </w:r>
      <w:r w:rsidRPr="00CC32FC">
        <w:rPr>
          <w:rStyle w:val="Emphasis"/>
          <w:highlight w:val="yellow"/>
        </w:rPr>
        <w:t>blessing in disguise</w:t>
      </w:r>
    </w:p>
    <w:p w14:paraId="45F58E0E" w14:textId="7B2774B4" w:rsidR="00BD6724" w:rsidRPr="00BD6724" w:rsidRDefault="00BD6724" w:rsidP="00BD6724">
      <w:pPr>
        <w:rPr>
          <w:sz w:val="16"/>
        </w:rPr>
      </w:pPr>
      <w:r w:rsidRPr="003B3C18">
        <w:rPr>
          <w:sz w:val="16"/>
        </w:rPr>
        <w:t xml:space="preserve">Currently, one in four physicians practicing in the United States is an IMG.1 In recent years, </w:t>
      </w:r>
      <w:r w:rsidRPr="00F82CF3">
        <w:rPr>
          <w:rStyle w:val="StyleUnderline"/>
        </w:rPr>
        <w:t>there has been a steady increase in the number of IMGs obtaining medical training positions in residency programs in the U</w:t>
      </w:r>
      <w:r w:rsidRPr="003B3C18">
        <w:rPr>
          <w:sz w:val="16"/>
        </w:rPr>
        <w:t xml:space="preserve">nited </w:t>
      </w:r>
      <w:r w:rsidRPr="00F82CF3">
        <w:rPr>
          <w:rStyle w:val="StyleUnderline"/>
        </w:rPr>
        <w:t>S</w:t>
      </w:r>
      <w:r w:rsidRPr="003B3C18">
        <w:rPr>
          <w:sz w:val="16"/>
        </w:rPr>
        <w:t xml:space="preserve">tates. In 2015, 3,641 non-US citizen IMGs obtained residency training positions2 as compared to 2010 when 2,881 secured such positions.3 National Residents Matching Program (NRMP) results continue to show that </w:t>
      </w:r>
      <w:r w:rsidRPr="00F82CF3">
        <w:rPr>
          <w:rStyle w:val="StyleUnderline"/>
        </w:rPr>
        <w:t>there is a consistent shortage of American medical graduates</w:t>
      </w:r>
      <w:r w:rsidRPr="003B3C18">
        <w:rPr>
          <w:sz w:val="16"/>
        </w:rPr>
        <w:t xml:space="preserve"> to fill all the residency positions available annually in the United States.2,3 These results challenge earlier projections that the country would not need any more IMGs by the year 2015.4 Moreover, </w:t>
      </w:r>
      <w:r w:rsidRPr="00F82CF3">
        <w:rPr>
          <w:rStyle w:val="StyleUnderline"/>
        </w:rPr>
        <w:t xml:space="preserve">the </w:t>
      </w:r>
      <w:r w:rsidRPr="003B3C18">
        <w:rPr>
          <w:rStyle w:val="Emphasis"/>
        </w:rPr>
        <w:t xml:space="preserve">shortage of </w:t>
      </w:r>
      <w:r w:rsidRPr="00CC32FC">
        <w:rPr>
          <w:rStyle w:val="Emphasis"/>
          <w:highlight w:val="yellow"/>
        </w:rPr>
        <w:t>doctors</w:t>
      </w:r>
      <w:r w:rsidRPr="00F82CF3">
        <w:rPr>
          <w:rStyle w:val="StyleUnderline"/>
        </w:rPr>
        <w:t xml:space="preserve"> in the United States is likely to continue to </w:t>
      </w:r>
      <w:r w:rsidRPr="00F82CF3">
        <w:rPr>
          <w:rStyle w:val="Emphasis"/>
        </w:rPr>
        <w:t>encourage IMGs to come to this country in the future</w:t>
      </w:r>
      <w:r w:rsidRPr="003B3C18">
        <w:rPr>
          <w:sz w:val="16"/>
        </w:rPr>
        <w:t xml:space="preserve">. We believe that, with planning, </w:t>
      </w:r>
      <w:r w:rsidRPr="003B3C18">
        <w:rPr>
          <w:rStyle w:val="StyleUnderline"/>
        </w:rPr>
        <w:t xml:space="preserve">these professionals </w:t>
      </w:r>
      <w:r w:rsidRPr="00CC32FC">
        <w:rPr>
          <w:rStyle w:val="StyleUnderline"/>
          <w:highlight w:val="yellow"/>
        </w:rPr>
        <w:t>could be the basis of a ‘</w:t>
      </w:r>
      <w:r w:rsidRPr="00CC32FC">
        <w:rPr>
          <w:rStyle w:val="Emphasis"/>
          <w:highlight w:val="yellow"/>
        </w:rPr>
        <w:t>brain circulation’ system</w:t>
      </w:r>
      <w:r w:rsidRPr="00CC32FC">
        <w:rPr>
          <w:rStyle w:val="StyleUnderline"/>
          <w:highlight w:val="yellow"/>
        </w:rPr>
        <w:t xml:space="preserve"> that would</w:t>
      </w:r>
      <w:r w:rsidRPr="003B3C18">
        <w:rPr>
          <w:rStyle w:val="StyleUnderline"/>
        </w:rPr>
        <w:t xml:space="preserve"> help </w:t>
      </w:r>
      <w:r w:rsidRPr="00CC32FC">
        <w:rPr>
          <w:rStyle w:val="StyleUnderline"/>
          <w:highlight w:val="yellow"/>
        </w:rPr>
        <w:t>develop graduate</w:t>
      </w:r>
      <w:r w:rsidRPr="003B3C18">
        <w:rPr>
          <w:rStyle w:val="StyleUnderline"/>
        </w:rPr>
        <w:t xml:space="preserve"> medical </w:t>
      </w:r>
      <w:r w:rsidRPr="00CC32FC">
        <w:rPr>
          <w:rStyle w:val="StyleUnderline"/>
          <w:highlight w:val="yellow"/>
        </w:rPr>
        <w:t>education</w:t>
      </w:r>
      <w:r w:rsidRPr="003B3C18">
        <w:rPr>
          <w:rStyle w:val="StyleUnderline"/>
        </w:rPr>
        <w:t xml:space="preserve">, healthcare </w:t>
      </w:r>
      <w:r w:rsidRPr="00CC32FC">
        <w:rPr>
          <w:rStyle w:val="StyleUnderline"/>
          <w:highlight w:val="yellow"/>
        </w:rPr>
        <w:t>infrastructure, and</w:t>
      </w:r>
      <w:r w:rsidRPr="003B3C18">
        <w:rPr>
          <w:rStyle w:val="StyleUnderline"/>
        </w:rPr>
        <w:t xml:space="preserve"> medical </w:t>
      </w:r>
      <w:r w:rsidRPr="00CC32FC">
        <w:rPr>
          <w:rStyle w:val="StyleUnderline"/>
          <w:highlight w:val="yellow"/>
        </w:rPr>
        <w:t>research in their home countries, which</w:t>
      </w:r>
      <w:r w:rsidRPr="003B3C18">
        <w:rPr>
          <w:sz w:val="16"/>
        </w:rPr>
        <w:t xml:space="preserve">, in turn, </w:t>
      </w:r>
      <w:r w:rsidRPr="00CC32FC">
        <w:rPr>
          <w:rStyle w:val="StyleUnderline"/>
          <w:highlight w:val="yellow"/>
        </w:rPr>
        <w:t>would</w:t>
      </w:r>
      <w:r w:rsidRPr="003B3C18">
        <w:rPr>
          <w:rStyle w:val="StyleUnderline"/>
        </w:rPr>
        <w:t xml:space="preserve"> help to </w:t>
      </w:r>
      <w:r w:rsidRPr="00CC32FC">
        <w:rPr>
          <w:rStyle w:val="Emphasis"/>
          <w:highlight w:val="yellow"/>
        </w:rPr>
        <w:t>retain and repatriate the next generation</w:t>
      </w:r>
      <w:r w:rsidRPr="003B3C18">
        <w:rPr>
          <w:rStyle w:val="Emphasis"/>
        </w:rPr>
        <w:t xml:space="preserve"> of physicians</w:t>
      </w:r>
      <w:r w:rsidRPr="003B3C18">
        <w:rPr>
          <w:sz w:val="16"/>
        </w:rPr>
        <w:t xml:space="preserve">. </w:t>
      </w:r>
    </w:p>
    <w:p w14:paraId="43C6CCCE" w14:textId="429DBCB2" w:rsidR="00CF1517" w:rsidRDefault="00710F5F" w:rsidP="00CF1517">
      <w:pPr>
        <w:pStyle w:val="Heading3"/>
      </w:pPr>
      <w:r>
        <w:lastRenderedPageBreak/>
        <w:t>AT: Medical Brain Drain</w:t>
      </w:r>
      <w:r w:rsidR="00AE63B0">
        <w:t>---1A</w:t>
      </w:r>
      <w:r w:rsidR="00CF1517">
        <w:t>R</w:t>
      </w:r>
    </w:p>
    <w:p w14:paraId="385CE17D" w14:textId="46B39D4D" w:rsidR="00911D8A" w:rsidRPr="00911D8A" w:rsidRDefault="00911D8A" w:rsidP="00911D8A">
      <w:pPr>
        <w:pStyle w:val="Heading4"/>
      </w:pPr>
      <w:r>
        <w:t xml:space="preserve">Medical brain drain is wrong---medical immigration creates </w:t>
      </w:r>
      <w:r>
        <w:rPr>
          <w:u w:val="single"/>
        </w:rPr>
        <w:t>brain circulation</w:t>
      </w:r>
      <w:r>
        <w:t xml:space="preserve">, since doctors return home and </w:t>
      </w:r>
      <w:r>
        <w:rPr>
          <w:u w:val="single"/>
        </w:rPr>
        <w:t>bring knowledge with them</w:t>
      </w:r>
      <w:r>
        <w:t xml:space="preserve">---it creates a </w:t>
      </w:r>
      <w:r>
        <w:rPr>
          <w:u w:val="single"/>
        </w:rPr>
        <w:t>mutually beneficial</w:t>
      </w:r>
      <w:r>
        <w:t xml:space="preserve"> system of labor migration---that’s Majeed.</w:t>
      </w:r>
    </w:p>
    <w:p w14:paraId="20C55B43" w14:textId="77777777" w:rsidR="00C9107D" w:rsidRPr="00420531" w:rsidRDefault="00C9107D" w:rsidP="00C9107D">
      <w:pPr>
        <w:pStyle w:val="Heading4"/>
      </w:pPr>
      <w:r>
        <w:t xml:space="preserve">Even if foreign doctors don’t return home, they </w:t>
      </w:r>
      <w:r>
        <w:rPr>
          <w:u w:val="single"/>
        </w:rPr>
        <w:t>still improve</w:t>
      </w:r>
      <w:r>
        <w:t xml:space="preserve"> their home health care systems by creating international linkages and facilitating investment</w:t>
      </w:r>
    </w:p>
    <w:p w14:paraId="4E4AE132" w14:textId="77777777" w:rsidR="00C9107D" w:rsidRDefault="00C9107D" w:rsidP="00C9107D">
      <w:r>
        <w:t xml:space="preserve">Muhammad Hassan </w:t>
      </w:r>
      <w:r w:rsidRPr="00727F8E">
        <w:rPr>
          <w:rStyle w:val="Style13ptBold"/>
        </w:rPr>
        <w:t>Majeed 17</w:t>
      </w:r>
      <w:r>
        <w:t xml:space="preserve">, Department of Psychiatry, </w:t>
      </w:r>
      <w:proofErr w:type="spellStart"/>
      <w:r>
        <w:t>Natchaug</w:t>
      </w:r>
      <w:proofErr w:type="spellEnd"/>
      <w:r>
        <w:t xml:space="preserve"> Hospital, Norwich, Connecticut, “International medical graduates: from brain drain to potential gain,” </w:t>
      </w:r>
      <w:r>
        <w:rPr>
          <w:i/>
        </w:rPr>
        <w:t>International Journal of Medical Education</w:t>
      </w:r>
      <w:r>
        <w:t>, Volume 8, 2017, pp. 37-38</w:t>
      </w:r>
    </w:p>
    <w:p w14:paraId="29AE1C6C" w14:textId="77777777" w:rsidR="00C9107D" w:rsidRPr="00727F8E" w:rsidRDefault="00C9107D" w:rsidP="00C9107D">
      <w:r>
        <w:t>[IMGs = International medical graduates]</w:t>
      </w:r>
    </w:p>
    <w:p w14:paraId="17852C3C" w14:textId="77777777" w:rsidR="00C9107D" w:rsidRPr="003B3C18" w:rsidRDefault="00C9107D" w:rsidP="00C9107D">
      <w:pPr>
        <w:rPr>
          <w:rStyle w:val="StyleUnderline"/>
        </w:rPr>
      </w:pPr>
      <w:r w:rsidRPr="00BB65D9">
        <w:rPr>
          <w:rStyle w:val="StyleUnderline"/>
          <w:highlight w:val="yellow"/>
        </w:rPr>
        <w:t>Brain drain can be useful</w:t>
      </w:r>
      <w:r w:rsidRPr="003B3C18">
        <w:rPr>
          <w:rStyle w:val="StyleUnderline"/>
        </w:rPr>
        <w:t xml:space="preserve"> for the home country</w:t>
      </w:r>
    </w:p>
    <w:p w14:paraId="6AFEBAD5" w14:textId="77777777" w:rsidR="00C9107D" w:rsidRPr="003B3C18" w:rsidRDefault="00C9107D" w:rsidP="00C9107D">
      <w:pPr>
        <w:rPr>
          <w:sz w:val="16"/>
        </w:rPr>
      </w:pPr>
      <w:r w:rsidRPr="003B3C18">
        <w:rPr>
          <w:rStyle w:val="StyleUnderline"/>
        </w:rPr>
        <w:t>IMGs</w:t>
      </w:r>
      <w:r w:rsidRPr="003B3C18">
        <w:rPr>
          <w:sz w:val="16"/>
        </w:rPr>
        <w:t xml:space="preserve"> have the potential to </w:t>
      </w:r>
      <w:r w:rsidRPr="003B3C18">
        <w:rPr>
          <w:rStyle w:val="StyleUnderline"/>
        </w:rPr>
        <w:t xml:space="preserve">impact the healthcare systems of their home countries </w:t>
      </w:r>
      <w:r w:rsidRPr="003B3C18">
        <w:rPr>
          <w:rStyle w:val="Emphasis"/>
        </w:rPr>
        <w:t>while remaining in the United States</w:t>
      </w:r>
      <w:r w:rsidRPr="003B3C18">
        <w:rPr>
          <w:rStyle w:val="StyleUnderline"/>
        </w:rPr>
        <w:t xml:space="preserve"> and by </w:t>
      </w:r>
      <w:r w:rsidRPr="003B3C18">
        <w:rPr>
          <w:rStyle w:val="Emphasis"/>
        </w:rPr>
        <w:t>returning periodically</w:t>
      </w:r>
      <w:r w:rsidRPr="003B3C18">
        <w:rPr>
          <w:rStyle w:val="StyleUnderline"/>
        </w:rPr>
        <w:t xml:space="preserve"> to their home countries</w:t>
      </w:r>
      <w:r w:rsidRPr="003B3C18">
        <w:rPr>
          <w:sz w:val="16"/>
        </w:rPr>
        <w:t xml:space="preserve">. In the short term, </w:t>
      </w:r>
      <w:r w:rsidRPr="00BB65D9">
        <w:rPr>
          <w:rStyle w:val="Emphasis"/>
          <w:highlight w:val="yellow"/>
        </w:rPr>
        <w:t>even while in the U</w:t>
      </w:r>
      <w:r w:rsidRPr="003B3C18">
        <w:rPr>
          <w:rStyle w:val="Emphasis"/>
        </w:rPr>
        <w:t xml:space="preserve">nited </w:t>
      </w:r>
      <w:r w:rsidRPr="00BB65D9">
        <w:rPr>
          <w:rStyle w:val="Emphasis"/>
          <w:highlight w:val="yellow"/>
        </w:rPr>
        <w:t>S</w:t>
      </w:r>
      <w:r w:rsidRPr="003B3C18">
        <w:rPr>
          <w:rStyle w:val="Emphasis"/>
        </w:rPr>
        <w:t>tates</w:t>
      </w:r>
      <w:r w:rsidRPr="003B3C18">
        <w:rPr>
          <w:rStyle w:val="StyleUnderline"/>
        </w:rPr>
        <w:t xml:space="preserve">, these </w:t>
      </w:r>
      <w:r w:rsidRPr="00BB65D9">
        <w:rPr>
          <w:rStyle w:val="StyleUnderline"/>
          <w:highlight w:val="yellow"/>
        </w:rPr>
        <w:t>physicians</w:t>
      </w:r>
      <w:r w:rsidRPr="003B3C18">
        <w:rPr>
          <w:rStyle w:val="StyleUnderline"/>
        </w:rPr>
        <w:t xml:space="preserve"> can </w:t>
      </w:r>
      <w:r w:rsidRPr="00BB65D9">
        <w:rPr>
          <w:rStyle w:val="StyleUnderline"/>
          <w:highlight w:val="yellow"/>
        </w:rPr>
        <w:t>contribute services via telemedicine</w:t>
      </w:r>
      <w:r w:rsidRPr="003B3C18">
        <w:rPr>
          <w:sz w:val="16"/>
        </w:rPr>
        <w:t xml:space="preserve">, through educational webinars, or as visiting faculty members. </w:t>
      </w:r>
      <w:r w:rsidRPr="003B3C18">
        <w:rPr>
          <w:rStyle w:val="StyleUnderline"/>
        </w:rPr>
        <w:t>They can also contribute by serving in emergency relief camps</w:t>
      </w:r>
      <w:r w:rsidRPr="003B3C18">
        <w:rPr>
          <w:sz w:val="16"/>
        </w:rPr>
        <w:t xml:space="preserve"> after natural disasters, </w:t>
      </w:r>
      <w:r w:rsidRPr="003B3C18">
        <w:rPr>
          <w:rStyle w:val="StyleUnderline"/>
        </w:rPr>
        <w:t>by assisting efforts to upgrade hospitals and medical schools, and by fostering research and development in developing countries</w:t>
      </w:r>
      <w:r w:rsidRPr="003B3C18">
        <w:rPr>
          <w:sz w:val="16"/>
        </w:rPr>
        <w:t xml:space="preserve">. In the long run, </w:t>
      </w:r>
      <w:r w:rsidRPr="003B3C18">
        <w:rPr>
          <w:rStyle w:val="StyleUnderline"/>
        </w:rPr>
        <w:t xml:space="preserve">the </w:t>
      </w:r>
      <w:r w:rsidRPr="00BB65D9">
        <w:rPr>
          <w:rStyle w:val="StyleUnderline"/>
          <w:highlight w:val="yellow"/>
        </w:rPr>
        <w:t>participation of IMGs</w:t>
      </w:r>
      <w:r w:rsidRPr="003B3C18">
        <w:rPr>
          <w:rStyle w:val="StyleUnderline"/>
        </w:rPr>
        <w:t xml:space="preserve"> in the activities above </w:t>
      </w:r>
      <w:r w:rsidRPr="00BB65D9">
        <w:rPr>
          <w:rStyle w:val="StyleUnderline"/>
          <w:highlight w:val="yellow"/>
        </w:rPr>
        <w:t>can</w:t>
      </w:r>
      <w:r w:rsidRPr="003B3C18">
        <w:rPr>
          <w:rStyle w:val="StyleUnderline"/>
        </w:rPr>
        <w:t xml:space="preserve"> help </w:t>
      </w:r>
      <w:r w:rsidRPr="0072333D">
        <w:rPr>
          <w:rStyle w:val="Emphasis"/>
          <w:highlight w:val="yellow"/>
        </w:rPr>
        <w:t>bridge the gap in healthcare</w:t>
      </w:r>
      <w:r w:rsidRPr="0072333D">
        <w:rPr>
          <w:rStyle w:val="Emphasis"/>
        </w:rPr>
        <w:t xml:space="preserve"> and</w:t>
      </w:r>
      <w:r w:rsidRPr="003B3C18">
        <w:rPr>
          <w:rStyle w:val="Emphasis"/>
        </w:rPr>
        <w:t xml:space="preserve"> medical education </w:t>
      </w:r>
      <w:r w:rsidRPr="0072333D">
        <w:rPr>
          <w:rStyle w:val="Emphasis"/>
          <w:highlight w:val="yellow"/>
        </w:rPr>
        <w:t>between developed and developing nations</w:t>
      </w:r>
      <w:r w:rsidRPr="003B3C18">
        <w:rPr>
          <w:sz w:val="16"/>
        </w:rPr>
        <w:t xml:space="preserve">. In addition, </w:t>
      </w:r>
      <w:r w:rsidRPr="003B3C18">
        <w:rPr>
          <w:rStyle w:val="StyleUnderline"/>
        </w:rPr>
        <w:t xml:space="preserve">the establishment of </w:t>
      </w:r>
      <w:r w:rsidRPr="0072333D">
        <w:rPr>
          <w:rStyle w:val="StyleUnderline"/>
          <w:highlight w:val="yellow"/>
        </w:rPr>
        <w:t>new</w:t>
      </w:r>
      <w:r w:rsidRPr="003B3C18">
        <w:rPr>
          <w:rStyle w:val="StyleUnderline"/>
        </w:rPr>
        <w:t>,</w:t>
      </w:r>
      <w:r w:rsidRPr="003B3C18">
        <w:rPr>
          <w:sz w:val="16"/>
        </w:rPr>
        <w:t xml:space="preserve"> state-of-the-art </w:t>
      </w:r>
      <w:r w:rsidRPr="0072333D">
        <w:rPr>
          <w:rStyle w:val="StyleUnderline"/>
          <w:highlight w:val="yellow"/>
        </w:rPr>
        <w:t>medical centers</w:t>
      </w:r>
      <w:r w:rsidRPr="003B3C18">
        <w:rPr>
          <w:rStyle w:val="StyleUnderline"/>
        </w:rPr>
        <w:t xml:space="preserve"> and the improvement of established institutions </w:t>
      </w:r>
      <w:r w:rsidRPr="0072333D">
        <w:rPr>
          <w:rStyle w:val="StyleUnderline"/>
          <w:highlight w:val="yellow"/>
        </w:rPr>
        <w:t>in their own countries will</w:t>
      </w:r>
      <w:r w:rsidRPr="003B3C18">
        <w:rPr>
          <w:rStyle w:val="StyleUnderline"/>
        </w:rPr>
        <w:t xml:space="preserve"> </w:t>
      </w:r>
      <w:r w:rsidRPr="0072333D">
        <w:rPr>
          <w:rStyle w:val="StyleUnderline"/>
        </w:rPr>
        <w:t>require</w:t>
      </w:r>
      <w:r w:rsidRPr="003B3C18">
        <w:rPr>
          <w:rStyle w:val="StyleUnderline"/>
        </w:rPr>
        <w:t xml:space="preserve"> well-trained physicians and may </w:t>
      </w:r>
      <w:r w:rsidRPr="0072333D">
        <w:rPr>
          <w:rStyle w:val="Emphasis"/>
          <w:highlight w:val="yellow"/>
        </w:rPr>
        <w:t>encourage many</w:t>
      </w:r>
      <w:r w:rsidRPr="003B3C18">
        <w:rPr>
          <w:rStyle w:val="Emphasis"/>
        </w:rPr>
        <w:t xml:space="preserve"> IMGs </w:t>
      </w:r>
      <w:r w:rsidRPr="0072333D">
        <w:rPr>
          <w:rStyle w:val="Emphasis"/>
          <w:highlight w:val="yellow"/>
        </w:rPr>
        <w:t>to return home</w:t>
      </w:r>
      <w:r w:rsidRPr="003B3C18">
        <w:rPr>
          <w:sz w:val="16"/>
        </w:rPr>
        <w:t xml:space="preserve"> </w:t>
      </w:r>
      <w:r w:rsidRPr="003B3C18">
        <w:rPr>
          <w:rStyle w:val="StyleUnderline"/>
        </w:rPr>
        <w:t>where they could be a significant resource in educating the next generation of physicians</w:t>
      </w:r>
      <w:r w:rsidRPr="003B3C18">
        <w:rPr>
          <w:sz w:val="16"/>
        </w:rPr>
        <w:t>.</w:t>
      </w:r>
    </w:p>
    <w:p w14:paraId="495270B1" w14:textId="77777777" w:rsidR="00C9107D" w:rsidRPr="003B3C18" w:rsidRDefault="00C9107D" w:rsidP="00C9107D">
      <w:pPr>
        <w:rPr>
          <w:sz w:val="16"/>
        </w:rPr>
      </w:pPr>
      <w:r w:rsidRPr="003B3C18">
        <w:rPr>
          <w:sz w:val="16"/>
        </w:rPr>
        <w:t>Contributions towards services, academics, research</w:t>
      </w:r>
    </w:p>
    <w:p w14:paraId="7ABA251E" w14:textId="77777777" w:rsidR="00C9107D" w:rsidRPr="003B3C18" w:rsidRDefault="00C9107D" w:rsidP="00C9107D">
      <w:pPr>
        <w:rPr>
          <w:sz w:val="16"/>
        </w:rPr>
      </w:pPr>
      <w:r w:rsidRPr="003B3C18">
        <w:rPr>
          <w:sz w:val="16"/>
        </w:rPr>
        <w:t>and development</w:t>
      </w:r>
    </w:p>
    <w:p w14:paraId="522EE28A" w14:textId="77777777" w:rsidR="00C9107D" w:rsidRPr="003B3C18" w:rsidRDefault="00C9107D" w:rsidP="00C9107D">
      <w:pPr>
        <w:rPr>
          <w:sz w:val="16"/>
        </w:rPr>
      </w:pPr>
      <w:r w:rsidRPr="003B3C18">
        <w:rPr>
          <w:sz w:val="16"/>
        </w:rPr>
        <w:t>There are many ways that these physicians can provide services to their home countries. The following are examples of potential approaches, some of which are already in use.</w:t>
      </w:r>
    </w:p>
    <w:p w14:paraId="6BB59EAC" w14:textId="77777777" w:rsidR="00C9107D" w:rsidRPr="003B3C18" w:rsidRDefault="00C9107D" w:rsidP="00C9107D">
      <w:pPr>
        <w:rPr>
          <w:sz w:val="16"/>
        </w:rPr>
      </w:pPr>
      <w:r w:rsidRPr="003B3C18">
        <w:rPr>
          <w:sz w:val="16"/>
        </w:rPr>
        <w:t xml:space="preserve">From the pool of thousands of international physicians in the United States, </w:t>
      </w:r>
      <w:r w:rsidRPr="003B3C18">
        <w:rPr>
          <w:rStyle w:val="StyleUnderline"/>
        </w:rPr>
        <w:t xml:space="preserve">interested physicians can be tapped to collaborate and provide various services via </w:t>
      </w:r>
      <w:r w:rsidRPr="003B3C18">
        <w:rPr>
          <w:sz w:val="16"/>
        </w:rPr>
        <w:t>telemedicine. This would enable patients across the globe to obtain medical advice from highly trained physicians working abroad who also understand the local culture.</w:t>
      </w:r>
    </w:p>
    <w:p w14:paraId="319524D2" w14:textId="77777777" w:rsidR="00C9107D" w:rsidRPr="003B3C18" w:rsidRDefault="00C9107D" w:rsidP="00C9107D">
      <w:pPr>
        <w:rPr>
          <w:sz w:val="16"/>
        </w:rPr>
      </w:pPr>
      <w:r w:rsidRPr="003B3C18">
        <w:rPr>
          <w:rStyle w:val="StyleUnderline"/>
        </w:rPr>
        <w:t>IMGs can help improve existing training programs and develop new specialty residency and fellowship training opportunities in developing countries by using the Internet or through on-site visits</w:t>
      </w:r>
      <w:r w:rsidRPr="003B3C18">
        <w:rPr>
          <w:sz w:val="16"/>
        </w:rPr>
        <w:t xml:space="preserve">. For example, in the developing world, many medical training institutes lack opportunities for specialty training in such disciplines as child and adolescent psychiatry, bone marrow transplants, and palliative care. </w:t>
      </w:r>
      <w:r w:rsidRPr="003B3C18">
        <w:rPr>
          <w:rStyle w:val="StyleUnderline"/>
        </w:rPr>
        <w:t>With the help of international physicians</w:t>
      </w:r>
      <w:r w:rsidRPr="003B3C18">
        <w:rPr>
          <w:sz w:val="16"/>
        </w:rPr>
        <w:t xml:space="preserve"> trained in these specialties, </w:t>
      </w:r>
      <w:r w:rsidRPr="003B3C18">
        <w:rPr>
          <w:rStyle w:val="StyleUnderline"/>
        </w:rPr>
        <w:t>the alumni of different medical schools can arrange lectures on sub-specialty subjects for medical students, residents and fellows across the globe</w:t>
      </w:r>
      <w:r w:rsidRPr="003B3C18">
        <w:rPr>
          <w:sz w:val="16"/>
        </w:rPr>
        <w:t>. International physicians can teach these subjects from a distance via regular webinars or as visiting faculty members and by helping to develop specialty centers to train local doctors. They can also collaborate with local training programs to improve curriculum with local adjustments according to the needs of a particular country. These measures can provide opportunities for top quality professional training for the next generation of medical graduates.</w:t>
      </w:r>
    </w:p>
    <w:p w14:paraId="41B25B57" w14:textId="77777777" w:rsidR="00C9107D" w:rsidRPr="003B3C18" w:rsidRDefault="00C9107D" w:rsidP="00C9107D">
      <w:pPr>
        <w:rPr>
          <w:sz w:val="16"/>
        </w:rPr>
      </w:pPr>
      <w:r w:rsidRPr="0072333D">
        <w:rPr>
          <w:rStyle w:val="Emphasis"/>
          <w:highlight w:val="yellow"/>
        </w:rPr>
        <w:t>Many IMGs decide not to remain</w:t>
      </w:r>
      <w:r w:rsidRPr="003B3C18">
        <w:rPr>
          <w:rStyle w:val="Emphasis"/>
        </w:rPr>
        <w:t xml:space="preserve"> permanently </w:t>
      </w:r>
      <w:r w:rsidRPr="0072333D">
        <w:rPr>
          <w:rStyle w:val="Emphasis"/>
          <w:highlight w:val="yellow"/>
        </w:rPr>
        <w:t>in the U</w:t>
      </w:r>
      <w:r w:rsidRPr="003B3C18">
        <w:rPr>
          <w:rStyle w:val="Emphasis"/>
        </w:rPr>
        <w:t xml:space="preserve">nited </w:t>
      </w:r>
      <w:r w:rsidRPr="0072333D">
        <w:rPr>
          <w:rStyle w:val="Emphasis"/>
          <w:highlight w:val="yellow"/>
        </w:rPr>
        <w:t>S</w:t>
      </w:r>
      <w:r w:rsidRPr="003B3C18">
        <w:rPr>
          <w:rStyle w:val="Emphasis"/>
        </w:rPr>
        <w:t>tates</w:t>
      </w:r>
      <w:r w:rsidRPr="003B3C18">
        <w:rPr>
          <w:sz w:val="16"/>
        </w:rPr>
        <w:t>. For example</w:t>
      </w:r>
      <w:r w:rsidRPr="00087815">
        <w:rPr>
          <w:sz w:val="16"/>
        </w:rPr>
        <w:t xml:space="preserve">, </w:t>
      </w:r>
      <w:r w:rsidRPr="00087815">
        <w:rPr>
          <w:rStyle w:val="StyleUnderline"/>
        </w:rPr>
        <w:t>IMGs trained in the United States are already providing clinical services in many hospitals in Asia and Africa</w:t>
      </w:r>
      <w:r w:rsidRPr="00087815">
        <w:rPr>
          <w:sz w:val="16"/>
        </w:rPr>
        <w:t xml:space="preserve">. It is not uncommon to see American-trained international physicians practicing across the globe in teaching hospitals that operate according to international </w:t>
      </w:r>
      <w:r w:rsidRPr="00087815">
        <w:rPr>
          <w:sz w:val="16"/>
        </w:rPr>
        <w:lastRenderedPageBreak/>
        <w:t>standards and protocols, some of which are even run by United States institutions. Two</w:t>
      </w:r>
      <w:r w:rsidRPr="003B3C18">
        <w:rPr>
          <w:sz w:val="16"/>
        </w:rPr>
        <w:t xml:space="preserve"> such examples are the Cleveland Clinic in Abu Dhabi6 and Weil Cornell Medical College in Qatar.7</w:t>
      </w:r>
    </w:p>
    <w:p w14:paraId="7266E448" w14:textId="77777777" w:rsidR="00C9107D" w:rsidRPr="003B3C18" w:rsidRDefault="00C9107D" w:rsidP="00C9107D">
      <w:pPr>
        <w:rPr>
          <w:sz w:val="16"/>
        </w:rPr>
      </w:pPr>
      <w:r w:rsidRPr="003B3C18">
        <w:rPr>
          <w:sz w:val="16"/>
        </w:rPr>
        <w:t xml:space="preserve">Another area where returning IMGs could be of benefit to their home countries is in medical tourism. </w:t>
      </w:r>
      <w:r w:rsidRPr="003B3C18">
        <w:rPr>
          <w:rStyle w:val="StyleUnderline"/>
        </w:rPr>
        <w:t>Medical tourism is a growing business that attracts many American and European patients</w:t>
      </w:r>
      <w:r w:rsidRPr="003B3C18">
        <w:rPr>
          <w:sz w:val="16"/>
        </w:rPr>
        <w:t xml:space="preserve"> to developing countries because of the affordable cost of treatment, personalized care, short waiting time, and confidentiality.8 Most of </w:t>
      </w:r>
      <w:r w:rsidRPr="003B3C18">
        <w:rPr>
          <w:rStyle w:val="StyleUnderline"/>
        </w:rPr>
        <w:t>these medical facilities are run by Western-trained physicians</w:t>
      </w:r>
      <w:r w:rsidRPr="003B3C18">
        <w:rPr>
          <w:sz w:val="16"/>
        </w:rPr>
        <w:t xml:space="preserve"> to ensure the same standard of care as in the United States. </w:t>
      </w:r>
      <w:r w:rsidRPr="003B3C18">
        <w:rPr>
          <w:rStyle w:val="StyleUnderline"/>
        </w:rPr>
        <w:t xml:space="preserve">These growing </w:t>
      </w:r>
      <w:r w:rsidRPr="0072333D">
        <w:rPr>
          <w:rStyle w:val="StyleUnderline"/>
          <w:highlight w:val="yellow"/>
        </w:rPr>
        <w:t>commercial businesses are creating opportunities for</w:t>
      </w:r>
      <w:r w:rsidRPr="003B3C18">
        <w:rPr>
          <w:rStyle w:val="StyleUnderline"/>
        </w:rPr>
        <w:t xml:space="preserve"> American-trained physicians in developing countries and helping to </w:t>
      </w:r>
      <w:r w:rsidRPr="0072333D">
        <w:rPr>
          <w:rStyle w:val="Emphasis"/>
          <w:highlight w:val="yellow"/>
        </w:rPr>
        <w:t>reverse migration</w:t>
      </w:r>
      <w:r w:rsidRPr="003B3C18">
        <w:rPr>
          <w:rStyle w:val="Emphasis"/>
        </w:rPr>
        <w:t xml:space="preserve"> patterns</w:t>
      </w:r>
      <w:r w:rsidRPr="003B3C18">
        <w:rPr>
          <w:sz w:val="16"/>
        </w:rPr>
        <w:t>.</w:t>
      </w:r>
    </w:p>
    <w:p w14:paraId="70508987" w14:textId="77777777" w:rsidR="00C9107D" w:rsidRPr="003B3C18" w:rsidRDefault="00C9107D" w:rsidP="00C9107D">
      <w:pPr>
        <w:rPr>
          <w:sz w:val="16"/>
        </w:rPr>
      </w:pPr>
      <w:r w:rsidRPr="003B3C18">
        <w:rPr>
          <w:sz w:val="16"/>
        </w:rPr>
        <w:t xml:space="preserve">International migration of health care professionals is dynamic and complex. This migration creates concern that such a brain drain might lead to a dwindling number of doctors per thousand population </w:t>
      </w:r>
      <w:proofErr w:type="gramStart"/>
      <w:r w:rsidRPr="003B3C18">
        <w:rPr>
          <w:sz w:val="16"/>
        </w:rPr>
        <w:t>ratio</w:t>
      </w:r>
      <w:proofErr w:type="gramEnd"/>
      <w:r w:rsidRPr="003B3C18">
        <w:rPr>
          <w:sz w:val="16"/>
        </w:rPr>
        <w:t xml:space="preserve"> in developing countries.9 Rather than adopting policies that would discourage international graduates from seeking training in the United States, it would be preferable to encourage international physicians to obtain such training and recognize the many benefits this could bring to their home countries and the global healthcare system.</w:t>
      </w:r>
    </w:p>
    <w:p w14:paraId="5CB8E51F" w14:textId="77777777" w:rsidR="00C9107D" w:rsidRPr="003B3C18" w:rsidRDefault="00C9107D" w:rsidP="00C9107D">
      <w:pPr>
        <w:rPr>
          <w:sz w:val="16"/>
        </w:rPr>
      </w:pPr>
      <w:r w:rsidRPr="003B3C18">
        <w:rPr>
          <w:sz w:val="16"/>
        </w:rPr>
        <w:t>Conclusions</w:t>
      </w:r>
    </w:p>
    <w:p w14:paraId="3C3AB173" w14:textId="77777777" w:rsidR="00C9107D" w:rsidRDefault="00C9107D" w:rsidP="00C9107D">
      <w:pPr>
        <w:rPr>
          <w:sz w:val="16"/>
        </w:rPr>
      </w:pPr>
      <w:r w:rsidRPr="003B3C18">
        <w:rPr>
          <w:sz w:val="16"/>
        </w:rPr>
        <w:t xml:space="preserve">Highly skilled international physicians are valuable and recoverable assets for their countries of origin. </w:t>
      </w:r>
      <w:r w:rsidRPr="003B3C18">
        <w:rPr>
          <w:rStyle w:val="StyleUnderline"/>
        </w:rPr>
        <w:t xml:space="preserve">We support the international movement of physicians </w:t>
      </w:r>
      <w:r w:rsidRPr="0072333D">
        <w:rPr>
          <w:rStyle w:val="StyleUnderline"/>
          <w:highlight w:val="yellow"/>
        </w:rPr>
        <w:t>because of</w:t>
      </w:r>
      <w:r w:rsidRPr="0072333D">
        <w:rPr>
          <w:rStyle w:val="StyleUnderline"/>
        </w:rPr>
        <w:t xml:space="preserve"> the</w:t>
      </w:r>
      <w:r w:rsidRPr="003B3C18">
        <w:rPr>
          <w:rStyle w:val="StyleUnderline"/>
        </w:rPr>
        <w:t xml:space="preserve"> </w:t>
      </w:r>
      <w:r w:rsidRPr="003B3C18">
        <w:rPr>
          <w:rStyle w:val="Emphasis"/>
        </w:rPr>
        <w:t xml:space="preserve">potential benefits of </w:t>
      </w:r>
      <w:r w:rsidRPr="0072333D">
        <w:rPr>
          <w:rStyle w:val="Emphasis"/>
          <w:highlight w:val="yellow"/>
        </w:rPr>
        <w:t>brain circulation</w:t>
      </w:r>
      <w:r w:rsidRPr="003B3C18">
        <w:rPr>
          <w:rStyle w:val="StyleUnderline"/>
        </w:rPr>
        <w:t xml:space="preserve">. </w:t>
      </w:r>
      <w:r w:rsidRPr="0072333D">
        <w:rPr>
          <w:rStyle w:val="Emphasis"/>
          <w:highlight w:val="yellow"/>
        </w:rPr>
        <w:t>Irrespective of their location</w:t>
      </w:r>
      <w:r w:rsidRPr="003B3C18">
        <w:rPr>
          <w:rStyle w:val="Emphasis"/>
        </w:rPr>
        <w:t xml:space="preserve"> on the </w:t>
      </w:r>
      <w:r w:rsidRPr="0072333D">
        <w:rPr>
          <w:rStyle w:val="Emphasis"/>
        </w:rPr>
        <w:t>globe</w:t>
      </w:r>
      <w:r w:rsidRPr="0072333D">
        <w:rPr>
          <w:rStyle w:val="StyleUnderline"/>
        </w:rPr>
        <w:t xml:space="preserve"> </w:t>
      </w:r>
      <w:r w:rsidRPr="0072333D">
        <w:rPr>
          <w:rStyle w:val="StyleUnderline"/>
          <w:highlight w:val="yellow"/>
        </w:rPr>
        <w:t>the potential for international physicians to contribute to</w:t>
      </w:r>
      <w:r w:rsidRPr="003B3C18">
        <w:rPr>
          <w:rStyle w:val="StyleUnderline"/>
        </w:rPr>
        <w:t xml:space="preserve"> the healthcare systems of </w:t>
      </w:r>
      <w:r w:rsidRPr="0072333D">
        <w:rPr>
          <w:rStyle w:val="StyleUnderline"/>
          <w:highlight w:val="yellow"/>
        </w:rPr>
        <w:t xml:space="preserve">the developing world is </w:t>
      </w:r>
      <w:r w:rsidRPr="0072333D">
        <w:rPr>
          <w:rStyle w:val="Emphasis"/>
          <w:highlight w:val="yellow"/>
        </w:rPr>
        <w:t>immense</w:t>
      </w:r>
      <w:r w:rsidRPr="003B3C18">
        <w:rPr>
          <w:sz w:val="16"/>
        </w:rPr>
        <w:t xml:space="preserve">, although not yet fully appreciated. </w:t>
      </w:r>
      <w:r>
        <w:rPr>
          <w:sz w:val="16"/>
        </w:rPr>
        <w:t>‘</w:t>
      </w:r>
    </w:p>
    <w:p w14:paraId="6A08F94C" w14:textId="77777777" w:rsidR="00B160A6" w:rsidRPr="003B3C18" w:rsidRDefault="00B160A6" w:rsidP="00B160A6">
      <w:pPr>
        <w:pStyle w:val="Heading4"/>
      </w:pPr>
      <w:r>
        <w:t xml:space="preserve">Demand for foreign doctors in the US causes increased investment in education </w:t>
      </w:r>
      <w:r w:rsidRPr="0068607D">
        <w:rPr>
          <w:u w:val="single"/>
        </w:rPr>
        <w:t>in developing countries</w:t>
      </w:r>
    </w:p>
    <w:p w14:paraId="7550B897" w14:textId="77777777" w:rsidR="00B160A6" w:rsidRPr="003F5CDE" w:rsidRDefault="00B160A6" w:rsidP="00B160A6">
      <w:bookmarkStart w:id="0" w:name="_Hlk507661201"/>
      <w:proofErr w:type="spellStart"/>
      <w:r>
        <w:t>Zovanga</w:t>
      </w:r>
      <w:proofErr w:type="spellEnd"/>
      <w:r>
        <w:t xml:space="preserve"> L. </w:t>
      </w:r>
      <w:r w:rsidRPr="003F5CDE">
        <w:rPr>
          <w:rStyle w:val="Style13ptBold"/>
        </w:rPr>
        <w:t>Kone 17</w:t>
      </w:r>
      <w:r>
        <w:t>, researcher at COMPAS, a migration research institute at the University of Oxford, “Brain Drain, Gain, and Circulation,” March 2017, https://www.knomad.org/sites/default/files/2017-04/KNOMAD%20WP19_Brain%20Drain%20gain%20and%20circulation.pdf</w:t>
      </w:r>
    </w:p>
    <w:bookmarkEnd w:id="0"/>
    <w:p w14:paraId="34C66CD8" w14:textId="77777777" w:rsidR="00B160A6" w:rsidRPr="00F8696E" w:rsidRDefault="00B160A6" w:rsidP="00B160A6">
      <w:pPr>
        <w:rPr>
          <w:sz w:val="16"/>
        </w:rPr>
      </w:pPr>
      <w:r w:rsidRPr="00F8696E">
        <w:rPr>
          <w:sz w:val="16"/>
        </w:rPr>
        <w:t xml:space="preserve">As Harry Johnson (1965, 299) noted, </w:t>
      </w:r>
      <w:r w:rsidRPr="001C6936">
        <w:rPr>
          <w:rStyle w:val="StyleUnderline"/>
        </w:rPr>
        <w:t>brain drain “is obviously a loaded phrase</w:t>
      </w:r>
      <w:r w:rsidRPr="00F8696E">
        <w:rPr>
          <w:sz w:val="16"/>
        </w:rPr>
        <w:t xml:space="preserve">, involving implicit definitions of economic and social welfare, and implicit assertions about facts. This is because the term ‘drain’ conveys a strong implication of serious loss.” Taking Johnson’s statement to heart, a </w:t>
      </w:r>
      <w:r w:rsidRPr="0072333D">
        <w:rPr>
          <w:rStyle w:val="StyleUnderline"/>
          <w:highlight w:val="yellow"/>
        </w:rPr>
        <w:t>new literature</w:t>
      </w:r>
      <w:r w:rsidRPr="00F8696E">
        <w:rPr>
          <w:sz w:val="16"/>
        </w:rPr>
        <w:t xml:space="preserve"> emerged in the 1990s to </w:t>
      </w:r>
      <w:r w:rsidRPr="0072333D">
        <w:rPr>
          <w:rStyle w:val="StyleUnderline"/>
          <w:highlight w:val="yellow"/>
        </w:rPr>
        <w:t>challenge</w:t>
      </w:r>
      <w:r w:rsidRPr="001C6936">
        <w:rPr>
          <w:rStyle w:val="StyleUnderline"/>
        </w:rPr>
        <w:t xml:space="preserve"> the assertions of the </w:t>
      </w:r>
      <w:r w:rsidRPr="0072333D">
        <w:rPr>
          <w:rStyle w:val="StyleUnderline"/>
          <w:highlight w:val="yellow"/>
        </w:rPr>
        <w:t>brain drain</w:t>
      </w:r>
      <w:r w:rsidRPr="001C6936">
        <w:rPr>
          <w:rStyle w:val="StyleUnderline"/>
        </w:rPr>
        <w:t xml:space="preserve"> literature of the previous two decades and show how </w:t>
      </w:r>
      <w:r w:rsidRPr="0072333D">
        <w:rPr>
          <w:rStyle w:val="Emphasis"/>
          <w:highlight w:val="yellow"/>
        </w:rPr>
        <w:t>high-skilled migration</w:t>
      </w:r>
      <w:r w:rsidRPr="001C6936">
        <w:rPr>
          <w:rStyle w:val="Emphasis"/>
        </w:rPr>
        <w:t xml:space="preserve"> might </w:t>
      </w:r>
      <w:r w:rsidRPr="0072333D">
        <w:rPr>
          <w:rStyle w:val="Emphasis"/>
          <w:highlight w:val="yellow"/>
        </w:rPr>
        <w:t>generate welfare gains for</w:t>
      </w:r>
      <w:r w:rsidRPr="001C6936">
        <w:rPr>
          <w:rStyle w:val="Emphasis"/>
        </w:rPr>
        <w:t xml:space="preserve"> the </w:t>
      </w:r>
      <w:r w:rsidRPr="0072333D">
        <w:rPr>
          <w:rStyle w:val="Emphasis"/>
          <w:highlight w:val="yellow"/>
        </w:rPr>
        <w:t>sending countries</w:t>
      </w:r>
      <w:r w:rsidRPr="001C6936">
        <w:rPr>
          <w:rStyle w:val="StyleUnderline"/>
        </w:rPr>
        <w:t xml:space="preserve"> and the people left behind</w:t>
      </w:r>
      <w:r w:rsidRPr="00F8696E">
        <w:rPr>
          <w:sz w:val="16"/>
        </w:rPr>
        <w:t xml:space="preserve">. This is the “brain gain” effect. </w:t>
      </w:r>
    </w:p>
    <w:p w14:paraId="3B4A7B34" w14:textId="77777777" w:rsidR="00B160A6" w:rsidRPr="00F8696E" w:rsidRDefault="00B160A6" w:rsidP="00B160A6">
      <w:pPr>
        <w:rPr>
          <w:sz w:val="16"/>
        </w:rPr>
      </w:pPr>
      <w:r w:rsidRPr="00F8696E">
        <w:rPr>
          <w:sz w:val="16"/>
        </w:rPr>
        <w:t xml:space="preserve">The implications of brain gain are almost the opposite of those of brain drain. While the literature on brain drain argues that emigration deprives a country of its human capital, literature on brain gain postulates that </w:t>
      </w:r>
      <w:r w:rsidRPr="00F8696E">
        <w:rPr>
          <w:rStyle w:val="StyleUnderline"/>
        </w:rPr>
        <w:t>the departure of high-skilled migrants may lead to an increase in the human capital level of a sending country.</w:t>
      </w:r>
      <w:r w:rsidRPr="00F8696E">
        <w:rPr>
          <w:sz w:val="16"/>
        </w:rPr>
        <w:t xml:space="preserve"> Among the most prominent contributors, Oded Stark and Edward </w:t>
      </w:r>
      <w:proofErr w:type="spellStart"/>
      <w:r w:rsidRPr="00F8696E">
        <w:rPr>
          <w:sz w:val="16"/>
        </w:rPr>
        <w:t>Mountford</w:t>
      </w:r>
      <w:proofErr w:type="spellEnd"/>
      <w:r w:rsidRPr="00F8696E">
        <w:rPr>
          <w:sz w:val="16"/>
        </w:rPr>
        <w:t xml:space="preserve"> built series of models explaining the potential mechanisms that would underpin this process. Stark, </w:t>
      </w:r>
      <w:proofErr w:type="spellStart"/>
      <w:r w:rsidRPr="00F8696E">
        <w:rPr>
          <w:sz w:val="16"/>
        </w:rPr>
        <w:t>Helmenstein</w:t>
      </w:r>
      <w:proofErr w:type="spellEnd"/>
      <w:r w:rsidRPr="00F8696E">
        <w:rPr>
          <w:sz w:val="16"/>
        </w:rPr>
        <w:t xml:space="preserve">, and </w:t>
      </w:r>
      <w:proofErr w:type="spellStart"/>
      <w:r w:rsidRPr="00F8696E">
        <w:rPr>
          <w:sz w:val="16"/>
        </w:rPr>
        <w:t>Prskawetz</w:t>
      </w:r>
      <w:proofErr w:type="spellEnd"/>
      <w:r w:rsidRPr="00F8696E">
        <w:rPr>
          <w:sz w:val="16"/>
        </w:rPr>
        <w:t xml:space="preserve"> (1997) explain these mechanisms using differences in wages across countries and asymmetry of information between emigrants and employers in the host country. Wage differences induce individuals to accumulate more education with the aim of migrating. Once in the host country, however, all emigrants initially receive the same wage because employers cannot at first decipher the true skill level of the migrant, therefore paying both skilled and unskilled immigrants the same wage until their types are revealed. Lower wages induce return immigration among low-skilled migrants who would not have invested in education in the absence of migration prospects, thereby increasing the average human capital level in the sending country. </w:t>
      </w:r>
      <w:proofErr w:type="spellStart"/>
      <w:r w:rsidRPr="00F8696E">
        <w:rPr>
          <w:sz w:val="16"/>
        </w:rPr>
        <w:t>Mountford</w:t>
      </w:r>
      <w:proofErr w:type="spellEnd"/>
      <w:r w:rsidRPr="00F8696E">
        <w:rPr>
          <w:sz w:val="16"/>
        </w:rPr>
        <w:t xml:space="preserve"> (1997) reaches a similar conclusion using a different mechanism. For simplicity, only </w:t>
      </w:r>
      <w:r w:rsidRPr="00F8696E">
        <w:rPr>
          <w:rStyle w:val="StyleUnderline"/>
        </w:rPr>
        <w:t>highly educated people</w:t>
      </w:r>
      <w:r w:rsidRPr="00F8696E">
        <w:rPr>
          <w:sz w:val="16"/>
        </w:rPr>
        <w:t xml:space="preserve"> are assumed to be allowed to </w:t>
      </w:r>
      <w:r w:rsidRPr="00F8696E">
        <w:rPr>
          <w:rStyle w:val="StyleUnderline"/>
        </w:rPr>
        <w:t xml:space="preserve">migrate, but the probability of emigration is </w:t>
      </w:r>
      <w:r w:rsidRPr="00F8696E">
        <w:rPr>
          <w:rStyle w:val="Emphasis"/>
        </w:rPr>
        <w:t>less than one</w:t>
      </w:r>
      <w:r w:rsidRPr="00F8696E">
        <w:rPr>
          <w:rStyle w:val="StyleUnderline"/>
        </w:rPr>
        <w:t xml:space="preserve">. </w:t>
      </w:r>
      <w:r w:rsidRPr="0072333D">
        <w:rPr>
          <w:rStyle w:val="StyleUnderline"/>
          <w:highlight w:val="yellow"/>
        </w:rPr>
        <w:t>Under a high</w:t>
      </w:r>
      <w:r w:rsidRPr="00F8696E">
        <w:rPr>
          <w:rStyle w:val="StyleUnderline"/>
        </w:rPr>
        <w:t xml:space="preserve"> enough </w:t>
      </w:r>
      <w:r w:rsidRPr="0072333D">
        <w:rPr>
          <w:rStyle w:val="StyleUnderline"/>
          <w:highlight w:val="yellow"/>
        </w:rPr>
        <w:t>likelihood of migration, individuals will</w:t>
      </w:r>
      <w:r w:rsidRPr="00F8696E">
        <w:rPr>
          <w:rStyle w:val="StyleUnderline"/>
        </w:rPr>
        <w:t xml:space="preserve"> </w:t>
      </w:r>
      <w:r w:rsidRPr="00F8696E">
        <w:rPr>
          <w:rStyle w:val="Emphasis"/>
        </w:rPr>
        <w:t xml:space="preserve">invest and </w:t>
      </w:r>
      <w:r w:rsidRPr="0072333D">
        <w:rPr>
          <w:rStyle w:val="Emphasis"/>
          <w:highlight w:val="yellow"/>
        </w:rPr>
        <w:t>acquire human capital</w:t>
      </w:r>
      <w:r w:rsidRPr="0072333D">
        <w:rPr>
          <w:rStyle w:val="StyleUnderline"/>
          <w:highlight w:val="yellow"/>
        </w:rPr>
        <w:t xml:space="preserve"> because the </w:t>
      </w:r>
      <w:r w:rsidRPr="0072333D">
        <w:rPr>
          <w:rStyle w:val="Emphasis"/>
          <w:highlight w:val="yellow"/>
        </w:rPr>
        <w:t>expected higher income abroad</w:t>
      </w:r>
      <w:r w:rsidRPr="00F8696E">
        <w:rPr>
          <w:rStyle w:val="StyleUnderline"/>
        </w:rPr>
        <w:t xml:space="preserve"> will compensate for the cost of education</w:t>
      </w:r>
      <w:r w:rsidRPr="00F8696E">
        <w:rPr>
          <w:sz w:val="16"/>
        </w:rPr>
        <w:t xml:space="preserve">. But </w:t>
      </w:r>
      <w:r w:rsidRPr="0072333D">
        <w:rPr>
          <w:rStyle w:val="StyleUnderline"/>
          <w:highlight w:val="yellow"/>
        </w:rPr>
        <w:t>emigration is realized only for a fraction of these</w:t>
      </w:r>
      <w:r w:rsidRPr="00F8696E">
        <w:rPr>
          <w:rStyle w:val="StyleUnderline"/>
        </w:rPr>
        <w:t xml:space="preserve"> newly educated </w:t>
      </w:r>
      <w:r w:rsidRPr="0072333D">
        <w:rPr>
          <w:rStyle w:val="StyleUnderline"/>
          <w:highlight w:val="yellow"/>
        </w:rPr>
        <w:t>people</w:t>
      </w:r>
      <w:r w:rsidRPr="00F8696E">
        <w:rPr>
          <w:rStyle w:val="StyleUnderline"/>
        </w:rPr>
        <w:t xml:space="preserve"> </w:t>
      </w:r>
      <w:r w:rsidRPr="0072333D">
        <w:rPr>
          <w:rStyle w:val="StyleUnderline"/>
        </w:rPr>
        <w:t xml:space="preserve">and </w:t>
      </w:r>
      <w:r w:rsidRPr="0072333D">
        <w:rPr>
          <w:rStyle w:val="Emphasis"/>
          <w:highlight w:val="yellow"/>
        </w:rPr>
        <w:t>some</w:t>
      </w:r>
      <w:r w:rsidRPr="00F8696E">
        <w:rPr>
          <w:rStyle w:val="Emphasis"/>
        </w:rPr>
        <w:t xml:space="preserve"> of them </w:t>
      </w:r>
      <w:r w:rsidRPr="0072333D">
        <w:rPr>
          <w:rStyle w:val="Emphasis"/>
          <w:highlight w:val="yellow"/>
        </w:rPr>
        <w:t>will have to stay home</w:t>
      </w:r>
      <w:r w:rsidRPr="00F8696E">
        <w:rPr>
          <w:sz w:val="16"/>
        </w:rPr>
        <w:t xml:space="preserve">. As a result, </w:t>
      </w:r>
      <w:r w:rsidRPr="0072333D">
        <w:rPr>
          <w:rStyle w:val="StyleUnderline"/>
          <w:highlight w:val="yellow"/>
        </w:rPr>
        <w:t>the final human capital stock</w:t>
      </w:r>
      <w:r w:rsidRPr="00F8696E">
        <w:rPr>
          <w:rStyle w:val="StyleUnderline"/>
        </w:rPr>
        <w:t xml:space="preserve"> of the country </w:t>
      </w:r>
      <w:r w:rsidRPr="0072333D">
        <w:rPr>
          <w:rStyle w:val="StyleUnderline"/>
          <w:highlight w:val="yellow"/>
        </w:rPr>
        <w:t>will be higher than it would have been if there were no migration prospects</w:t>
      </w:r>
      <w:r w:rsidRPr="00F8696E">
        <w:rPr>
          <w:sz w:val="16"/>
        </w:rPr>
        <w:t xml:space="preserve">. In other words, </w:t>
      </w:r>
      <w:r w:rsidRPr="0072333D">
        <w:rPr>
          <w:rStyle w:val="Emphasis"/>
          <w:highlight w:val="yellow"/>
        </w:rPr>
        <w:t>increased prospects for migrant doctors in the U</w:t>
      </w:r>
      <w:r w:rsidRPr="0072333D">
        <w:rPr>
          <w:rStyle w:val="Emphasis"/>
        </w:rPr>
        <w:t xml:space="preserve">nited </w:t>
      </w:r>
      <w:r w:rsidRPr="0072333D">
        <w:rPr>
          <w:rStyle w:val="Emphasis"/>
          <w:highlight w:val="yellow"/>
        </w:rPr>
        <w:t>S</w:t>
      </w:r>
      <w:r w:rsidRPr="00F8696E">
        <w:rPr>
          <w:rStyle w:val="Emphasis"/>
        </w:rPr>
        <w:t>tates</w:t>
      </w:r>
      <w:r w:rsidRPr="00F8696E">
        <w:rPr>
          <w:rStyle w:val="StyleUnderline"/>
        </w:rPr>
        <w:t xml:space="preserve"> might </w:t>
      </w:r>
      <w:r w:rsidRPr="0072333D">
        <w:rPr>
          <w:rStyle w:val="StyleUnderline"/>
          <w:highlight w:val="yellow"/>
        </w:rPr>
        <w:t>induce more people to</w:t>
      </w:r>
      <w:r w:rsidRPr="0072333D">
        <w:rPr>
          <w:rStyle w:val="StyleUnderline"/>
        </w:rPr>
        <w:t xml:space="preserve"> pay</w:t>
      </w:r>
      <w:r w:rsidRPr="00F8696E">
        <w:rPr>
          <w:rStyle w:val="StyleUnderline"/>
        </w:rPr>
        <w:t xml:space="preserve"> the costs of </w:t>
      </w:r>
      <w:r w:rsidRPr="0072333D">
        <w:rPr>
          <w:rStyle w:val="StyleUnderline"/>
          <w:highlight w:val="yellow"/>
        </w:rPr>
        <w:t>go</w:t>
      </w:r>
      <w:r w:rsidRPr="00F8696E">
        <w:rPr>
          <w:rStyle w:val="StyleUnderline"/>
        </w:rPr>
        <w:t xml:space="preserve">ing </w:t>
      </w:r>
      <w:r w:rsidRPr="0072333D">
        <w:rPr>
          <w:rStyle w:val="StyleUnderline"/>
          <w:highlight w:val="yellow"/>
        </w:rPr>
        <w:t>to medical school in Africa</w:t>
      </w:r>
      <w:r w:rsidRPr="00F8696E">
        <w:rPr>
          <w:sz w:val="16"/>
        </w:rPr>
        <w:t xml:space="preserve">. If the potential gains are </w:t>
      </w:r>
      <w:r w:rsidRPr="00F8696E">
        <w:rPr>
          <w:sz w:val="16"/>
        </w:rPr>
        <w:lastRenderedPageBreak/>
        <w:t xml:space="preserve">high, the cost of education low, and the probability of migration is within a range, then </w:t>
      </w:r>
      <w:r w:rsidRPr="00F8696E">
        <w:rPr>
          <w:rStyle w:val="StyleUnderline"/>
        </w:rPr>
        <w:t>we might end up with more doctors in equilibrium in origin countries</w:t>
      </w:r>
      <w:r w:rsidRPr="00F8696E">
        <w:rPr>
          <w:sz w:val="16"/>
        </w:rPr>
        <w:t xml:space="preserve">. </w:t>
      </w:r>
    </w:p>
    <w:p w14:paraId="06C3CE13" w14:textId="77777777" w:rsidR="00C9107D" w:rsidRPr="00C9107D" w:rsidRDefault="00C9107D" w:rsidP="00C9107D"/>
    <w:p w14:paraId="07D5484A" w14:textId="0E643F90" w:rsidR="00254454" w:rsidRDefault="00701938" w:rsidP="00701938">
      <w:pPr>
        <w:pStyle w:val="Heading2"/>
      </w:pPr>
      <w:r>
        <w:lastRenderedPageBreak/>
        <w:t>Solvency</w:t>
      </w:r>
    </w:p>
    <w:p w14:paraId="2361E3D3" w14:textId="1D00CC25" w:rsidR="00701938" w:rsidRPr="00B8676A" w:rsidRDefault="00701938" w:rsidP="00701938">
      <w:pPr>
        <w:pStyle w:val="Heading3"/>
      </w:pPr>
      <w:r w:rsidRPr="00B8676A">
        <w:lastRenderedPageBreak/>
        <w:t>Solvency---General Cap Increase</w:t>
      </w:r>
      <w:r w:rsidR="002516F9">
        <w:t>---2AC</w:t>
      </w:r>
    </w:p>
    <w:p w14:paraId="7D6DC813" w14:textId="77777777" w:rsidR="00701938" w:rsidRPr="00B8676A" w:rsidRDefault="00701938" w:rsidP="00701938">
      <w:pPr>
        <w:pStyle w:val="Heading4"/>
      </w:pPr>
      <w:r w:rsidRPr="00B8676A">
        <w:t xml:space="preserve">Increasing the H-1B cap creates </w:t>
      </w:r>
      <w:r w:rsidRPr="00B8676A">
        <w:rPr>
          <w:u w:val="single"/>
        </w:rPr>
        <w:t>huge gains</w:t>
      </w:r>
      <w:r w:rsidRPr="00B8676A">
        <w:t xml:space="preserve"> to the economy by increasing available high-skilled talent</w:t>
      </w:r>
    </w:p>
    <w:p w14:paraId="77A18A78" w14:textId="77777777" w:rsidR="00701938" w:rsidRPr="00B8676A" w:rsidRDefault="00701938" w:rsidP="00701938">
      <w:r w:rsidRPr="00B8676A">
        <w:t xml:space="preserve">Richard </w:t>
      </w:r>
      <w:r w:rsidRPr="00B8676A">
        <w:rPr>
          <w:rStyle w:val="Style13ptBold"/>
        </w:rPr>
        <w:t>Dowse 17</w:t>
      </w:r>
      <w:r w:rsidRPr="00B8676A">
        <w:t>, JD Candidate 2019, Creighton School of Law, “Wasting Talent: How the US is Losing Revenue and Skills of Immigrant Workers,” December 2017, 9 Creighton Int’l &amp; Comp. L.J. 54</w:t>
      </w:r>
    </w:p>
    <w:p w14:paraId="0B4A0A51" w14:textId="77777777" w:rsidR="00701938" w:rsidRPr="00B8676A" w:rsidRDefault="00701938" w:rsidP="00701938">
      <w:pPr>
        <w:rPr>
          <w:sz w:val="16"/>
        </w:rPr>
      </w:pPr>
      <w:r w:rsidRPr="00B8676A">
        <w:rPr>
          <w:sz w:val="16"/>
        </w:rPr>
        <w:t xml:space="preserve">B. BY </w:t>
      </w:r>
      <w:r w:rsidRPr="00B8676A">
        <w:rPr>
          <w:rStyle w:val="Emphasis"/>
          <w:highlight w:val="yellow"/>
        </w:rPr>
        <w:t>INCREASING THE NUMBER OF</w:t>
      </w:r>
      <w:r w:rsidRPr="00B8676A">
        <w:rPr>
          <w:rStyle w:val="Emphasis"/>
        </w:rPr>
        <w:t xml:space="preserve"> AVAILABLE </w:t>
      </w:r>
      <w:r w:rsidRPr="00B8676A">
        <w:rPr>
          <w:rStyle w:val="Emphasis"/>
          <w:highlight w:val="yellow"/>
        </w:rPr>
        <w:t>H-1B VISAS</w:t>
      </w:r>
      <w:r w:rsidRPr="00B8676A">
        <w:rPr>
          <w:sz w:val="16"/>
        </w:rPr>
        <w:t xml:space="preserve">, THE US GOVERNMENT </w:t>
      </w:r>
      <w:r w:rsidRPr="00B8676A">
        <w:rPr>
          <w:rStyle w:val="StyleUnderline"/>
          <w:highlight w:val="yellow"/>
        </w:rPr>
        <w:t>CAN RAISE</w:t>
      </w:r>
      <w:r w:rsidRPr="00B8676A">
        <w:rPr>
          <w:rStyle w:val="StyleUnderline"/>
        </w:rPr>
        <w:t xml:space="preserve"> THE NUMBER OF</w:t>
      </w:r>
      <w:r w:rsidRPr="00B8676A">
        <w:rPr>
          <w:sz w:val="16"/>
        </w:rPr>
        <w:t xml:space="preserve"> US CITIZENS </w:t>
      </w:r>
      <w:r w:rsidRPr="00B8676A">
        <w:rPr>
          <w:rStyle w:val="StyleUnderline"/>
          <w:highlight w:val="yellow"/>
        </w:rPr>
        <w:t>SKILLED LABORERS</w:t>
      </w:r>
      <w:r w:rsidRPr="00B8676A">
        <w:rPr>
          <w:sz w:val="16"/>
        </w:rPr>
        <w:t>, AS WELL AS CREATE BILLIONS OF DOLLARS OF POTENTIAL TAX REVENUE.</w:t>
      </w:r>
    </w:p>
    <w:p w14:paraId="327A8E7B" w14:textId="77777777" w:rsidR="00701938" w:rsidRPr="00B8676A" w:rsidRDefault="00701938" w:rsidP="00701938">
      <w:pPr>
        <w:rPr>
          <w:sz w:val="16"/>
        </w:rPr>
      </w:pPr>
      <w:r w:rsidRPr="00B8676A">
        <w:rPr>
          <w:rStyle w:val="StyleUnderline"/>
          <w:highlight w:val="yellow"/>
        </w:rPr>
        <w:t xml:space="preserve">The </w:t>
      </w:r>
      <w:r w:rsidRPr="00B8676A">
        <w:rPr>
          <w:rStyle w:val="Emphasis"/>
          <w:highlight w:val="yellow"/>
        </w:rPr>
        <w:t>current cap</w:t>
      </w:r>
      <w:r w:rsidRPr="00B8676A">
        <w:rPr>
          <w:rStyle w:val="Emphasis"/>
        </w:rPr>
        <w:t xml:space="preserve"> on H-1B </w:t>
      </w:r>
      <w:r w:rsidRPr="00B8676A">
        <w:rPr>
          <w:rStyle w:val="Emphasis"/>
          <w:highlight w:val="yellow"/>
        </w:rPr>
        <w:t>visas</w:t>
      </w:r>
      <w:r w:rsidRPr="00B8676A">
        <w:rPr>
          <w:rStyle w:val="StyleUnderline"/>
        </w:rPr>
        <w:t xml:space="preserve"> is</w:t>
      </w:r>
      <w:r w:rsidRPr="00B8676A">
        <w:rPr>
          <w:sz w:val="16"/>
        </w:rPr>
        <w:t xml:space="preserve"> simply </w:t>
      </w:r>
      <w:r w:rsidRPr="00B8676A">
        <w:rPr>
          <w:rStyle w:val="StyleUnderline"/>
          <w:highlight w:val="yellow"/>
        </w:rPr>
        <w:t>not adequate to fill</w:t>
      </w:r>
      <w:r w:rsidRPr="00B8676A">
        <w:rPr>
          <w:rStyle w:val="StyleUnderline"/>
        </w:rPr>
        <w:t xml:space="preserve"> the </w:t>
      </w:r>
      <w:r w:rsidRPr="00B8676A">
        <w:rPr>
          <w:rStyle w:val="StyleUnderline"/>
          <w:highlight w:val="yellow"/>
        </w:rPr>
        <w:t>needs of</w:t>
      </w:r>
      <w:r w:rsidRPr="00B8676A">
        <w:rPr>
          <w:rStyle w:val="StyleUnderline"/>
        </w:rPr>
        <w:t xml:space="preserve"> current US </w:t>
      </w:r>
      <w:r w:rsidRPr="00B8676A">
        <w:rPr>
          <w:rStyle w:val="StyleUnderline"/>
          <w:highlight w:val="yellow"/>
        </w:rPr>
        <w:t>employers</w:t>
      </w:r>
      <w:r w:rsidRPr="00B8676A">
        <w:rPr>
          <w:sz w:val="16"/>
        </w:rPr>
        <w:t xml:space="preserve">, clearly demonstrated by the 236,000 applications for fiscal year 2017 and 199,000 applications for 2018, dwarfing the 85,000 </w:t>
      </w:r>
      <w:proofErr w:type="gramStart"/>
      <w:r w:rsidRPr="00B8676A">
        <w:rPr>
          <w:sz w:val="16"/>
        </w:rPr>
        <w:t>limit</w:t>
      </w:r>
      <w:proofErr w:type="gramEnd"/>
      <w:r w:rsidRPr="00B8676A">
        <w:rPr>
          <w:sz w:val="16"/>
        </w:rPr>
        <w:t xml:space="preserve">. An important factor to keep in mind, is that </w:t>
      </w:r>
      <w:r w:rsidRPr="00B8676A">
        <w:rPr>
          <w:rStyle w:val="StyleUnderline"/>
          <w:highlight w:val="yellow"/>
        </w:rPr>
        <w:t>these are</w:t>
      </w:r>
      <w:r w:rsidRPr="00B8676A">
        <w:rPr>
          <w:sz w:val="16"/>
        </w:rPr>
        <w:t xml:space="preserve"> not </w:t>
      </w:r>
      <w:r w:rsidRPr="00B8676A">
        <w:rPr>
          <w:rStyle w:val="StyleUnderline"/>
        </w:rPr>
        <w:t xml:space="preserve">applications </w:t>
      </w:r>
      <w:r w:rsidRPr="00B8676A">
        <w:rPr>
          <w:rStyle w:val="StyleUnderline"/>
          <w:highlight w:val="yellow"/>
        </w:rPr>
        <w:t>filed</w:t>
      </w:r>
      <w:r w:rsidRPr="00B8676A">
        <w:rPr>
          <w:sz w:val="16"/>
        </w:rPr>
        <w:t xml:space="preserve"> by immigrants, but </w:t>
      </w:r>
      <w:r w:rsidRPr="00B8676A">
        <w:rPr>
          <w:rStyle w:val="StyleUnderline"/>
          <w:highlight w:val="yellow"/>
        </w:rPr>
        <w:t>by</w:t>
      </w:r>
      <w:r w:rsidRPr="00B8676A">
        <w:rPr>
          <w:rStyle w:val="StyleUnderline"/>
        </w:rPr>
        <w:t xml:space="preserve"> US </w:t>
      </w:r>
      <w:r w:rsidRPr="00B8676A">
        <w:rPr>
          <w:rStyle w:val="StyleUnderline"/>
          <w:highlight w:val="yellow"/>
        </w:rPr>
        <w:t>companies in need of foreign skills</w:t>
      </w:r>
      <w:r w:rsidRPr="00B8676A">
        <w:rPr>
          <w:rStyle w:val="StyleUnderline"/>
        </w:rPr>
        <w:t xml:space="preserve"> and talent </w:t>
      </w:r>
      <w:r w:rsidRPr="00B8676A">
        <w:rPr>
          <w:rStyle w:val="StyleUnderline"/>
          <w:highlight w:val="yellow"/>
        </w:rPr>
        <w:t>they are unable to fill</w:t>
      </w:r>
      <w:r w:rsidRPr="00B8676A">
        <w:rPr>
          <w:rStyle w:val="StyleUnderline"/>
        </w:rPr>
        <w:t xml:space="preserve"> themselves</w:t>
      </w:r>
      <w:r w:rsidRPr="00B8676A">
        <w:rPr>
          <w:sz w:val="16"/>
        </w:rPr>
        <w:t xml:space="preserve">. While the program was introduced over twenty-seven years ago, there have been limited significant revisions, despite an increasingly changing demographic of immigrants and immigration needs. By increasing the </w:t>
      </w:r>
      <w:proofErr w:type="gramStart"/>
      <w:r w:rsidRPr="00B8676A">
        <w:rPr>
          <w:sz w:val="16"/>
        </w:rPr>
        <w:t>amount</w:t>
      </w:r>
      <w:proofErr w:type="gramEnd"/>
      <w:r w:rsidRPr="00B8676A">
        <w:rPr>
          <w:sz w:val="16"/>
        </w:rPr>
        <w:t xml:space="preserve"> of H-1B visas to 100,000, as well as increasing the master's and PHD exception to 30,000, the United States could potentially earn an additional $ 500,000 per immigrant in taxes over their lifetime. </w:t>
      </w:r>
      <w:r w:rsidRPr="00B8676A">
        <w:rPr>
          <w:rStyle w:val="StyleUnderline"/>
        </w:rPr>
        <w:t xml:space="preserve">This </w:t>
      </w:r>
      <w:r w:rsidRPr="00B8676A">
        <w:rPr>
          <w:rStyle w:val="StyleUnderline"/>
          <w:highlight w:val="yellow"/>
        </w:rPr>
        <w:t>increase</w:t>
      </w:r>
      <w:r w:rsidRPr="00B8676A">
        <w:rPr>
          <w:sz w:val="16"/>
        </w:rPr>
        <w:t xml:space="preserve"> [*65] </w:t>
      </w:r>
      <w:r w:rsidRPr="00B8676A">
        <w:rPr>
          <w:rStyle w:val="StyleUnderline"/>
          <w:highlight w:val="yellow"/>
        </w:rPr>
        <w:t>in taxes does not</w:t>
      </w:r>
      <w:r w:rsidRPr="00B8676A">
        <w:rPr>
          <w:rStyle w:val="StyleUnderline"/>
        </w:rPr>
        <w:t xml:space="preserve"> even attempt to </w:t>
      </w:r>
      <w:r w:rsidRPr="00B8676A">
        <w:rPr>
          <w:rStyle w:val="StyleUnderline"/>
          <w:highlight w:val="yellow"/>
        </w:rPr>
        <w:t xml:space="preserve">calculate the </w:t>
      </w:r>
      <w:r w:rsidRPr="00B8676A">
        <w:rPr>
          <w:rStyle w:val="Emphasis"/>
          <w:highlight w:val="yellow"/>
        </w:rPr>
        <w:t>immeasurable gains to the economy</w:t>
      </w:r>
      <w:r w:rsidRPr="00B8676A">
        <w:rPr>
          <w:rStyle w:val="StyleUnderline"/>
          <w:highlight w:val="yellow"/>
        </w:rPr>
        <w:t xml:space="preserve"> through</w:t>
      </w:r>
      <w:r w:rsidRPr="00B8676A">
        <w:rPr>
          <w:rStyle w:val="StyleUnderline"/>
        </w:rPr>
        <w:t xml:space="preserve"> increased business and profits of </w:t>
      </w:r>
      <w:r w:rsidRPr="00B8676A">
        <w:rPr>
          <w:rStyle w:val="StyleUnderline"/>
          <w:highlight w:val="yellow"/>
        </w:rPr>
        <w:t>companies employing those workers</w:t>
      </w:r>
      <w:r w:rsidRPr="00B8676A">
        <w:rPr>
          <w:sz w:val="16"/>
        </w:rPr>
        <w:t xml:space="preserve">, the infusion of money into the economy by workers adequately compensated for their skillset, or even the increased diversity, both in the business world and in local communities in general. Apart from an increase in administrative costs, in order to process a higher number of applications, </w:t>
      </w:r>
      <w:r w:rsidRPr="00B8676A">
        <w:rPr>
          <w:rStyle w:val="Emphasis"/>
          <w:highlight w:val="yellow"/>
        </w:rPr>
        <w:t>it is difficult to find a downside</w:t>
      </w:r>
      <w:r w:rsidRPr="00B8676A">
        <w:rPr>
          <w:rStyle w:val="StyleUnderline"/>
          <w:highlight w:val="yellow"/>
        </w:rPr>
        <w:t xml:space="preserve"> to escalating this</w:t>
      </w:r>
      <w:r w:rsidRPr="00B8676A">
        <w:rPr>
          <w:rStyle w:val="StyleUnderline"/>
        </w:rPr>
        <w:t xml:space="preserve"> antiquated </w:t>
      </w:r>
      <w:r w:rsidRPr="00B8676A">
        <w:rPr>
          <w:rStyle w:val="StyleUnderline"/>
          <w:highlight w:val="yellow"/>
        </w:rPr>
        <w:t>cap</w:t>
      </w:r>
      <w:r w:rsidRPr="00B8676A">
        <w:rPr>
          <w:rStyle w:val="StyleUnderline"/>
        </w:rPr>
        <w:t xml:space="preserve"> on H-1B visas</w:t>
      </w:r>
      <w:r w:rsidRPr="00B8676A">
        <w:rPr>
          <w:sz w:val="16"/>
        </w:rPr>
        <w:t>.</w:t>
      </w:r>
    </w:p>
    <w:p w14:paraId="22B8E259" w14:textId="77777777" w:rsidR="00701938" w:rsidRPr="00B8676A" w:rsidRDefault="00701938" w:rsidP="00701938">
      <w:pPr>
        <w:pStyle w:val="Heading4"/>
        <w:rPr>
          <w:rFonts w:cs="Times New Roman"/>
        </w:rPr>
      </w:pPr>
      <w:r w:rsidRPr="00B8676A">
        <w:rPr>
          <w:rFonts w:cs="Times New Roman"/>
        </w:rPr>
        <w:t>Increasing the cap solves</w:t>
      </w:r>
    </w:p>
    <w:p w14:paraId="29D025C2" w14:textId="77777777" w:rsidR="00701938" w:rsidRPr="00B8676A" w:rsidRDefault="00701938" w:rsidP="00701938">
      <w:r w:rsidRPr="00B8676A">
        <w:t xml:space="preserve">Ajay </w:t>
      </w:r>
      <w:proofErr w:type="spellStart"/>
      <w:r w:rsidRPr="00B8676A">
        <w:rPr>
          <w:rStyle w:val="Style13ptBold"/>
        </w:rPr>
        <w:t>Malshe</w:t>
      </w:r>
      <w:proofErr w:type="spellEnd"/>
      <w:r w:rsidRPr="00B8676A">
        <w:rPr>
          <w:rStyle w:val="Style13ptBold"/>
        </w:rPr>
        <w:t xml:space="preserve"> 10</w:t>
      </w:r>
      <w:r w:rsidRPr="00B8676A">
        <w:t>, JD, Cornell Law School, 2009, “From Obsolete to Essential: How Reforming Our Immigration Laws Can Stimulate and Strengthen the United States Economy,” 2010, 3 Alb. Gov't L. Rev. 358</w:t>
      </w:r>
    </w:p>
    <w:p w14:paraId="31454A83" w14:textId="77777777" w:rsidR="00701938" w:rsidRPr="00B8676A" w:rsidRDefault="00701938" w:rsidP="00701938">
      <w:pPr>
        <w:rPr>
          <w:sz w:val="16"/>
        </w:rPr>
      </w:pPr>
      <w:r w:rsidRPr="00B8676A">
        <w:rPr>
          <w:sz w:val="16"/>
        </w:rPr>
        <w:t xml:space="preserve">First, </w:t>
      </w:r>
      <w:r w:rsidRPr="00B8676A">
        <w:rPr>
          <w:rStyle w:val="StyleUnderline"/>
          <w:highlight w:val="yellow"/>
        </w:rPr>
        <w:t>the U</w:t>
      </w:r>
      <w:r w:rsidRPr="00B8676A">
        <w:rPr>
          <w:rStyle w:val="StyleUnderline"/>
        </w:rPr>
        <w:t xml:space="preserve">nited </w:t>
      </w:r>
      <w:r w:rsidRPr="00B8676A">
        <w:rPr>
          <w:rStyle w:val="StyleUnderline"/>
          <w:highlight w:val="yellow"/>
        </w:rPr>
        <w:t>S</w:t>
      </w:r>
      <w:r w:rsidRPr="00B8676A">
        <w:rPr>
          <w:rStyle w:val="StyleUnderline"/>
        </w:rPr>
        <w:t xml:space="preserve">tates </w:t>
      </w:r>
      <w:r w:rsidRPr="00B8676A">
        <w:rPr>
          <w:rStyle w:val="StyleUnderline"/>
          <w:highlight w:val="yellow"/>
        </w:rPr>
        <w:t>would benefit from raising the cap on</w:t>
      </w:r>
      <w:r w:rsidRPr="00B8676A">
        <w:rPr>
          <w:rStyle w:val="StyleUnderline"/>
        </w:rPr>
        <w:t xml:space="preserve"> the annual number of </w:t>
      </w:r>
      <w:r w:rsidRPr="00B8676A">
        <w:rPr>
          <w:rStyle w:val="StyleUnderline"/>
          <w:highlight w:val="yellow"/>
        </w:rPr>
        <w:t>H-1B visas</w:t>
      </w:r>
      <w:r w:rsidRPr="00B8676A">
        <w:rPr>
          <w:rStyle w:val="StyleUnderline"/>
        </w:rPr>
        <w:t xml:space="preserve">. An annual cap of </w:t>
      </w:r>
      <w:r w:rsidRPr="00B8676A">
        <w:rPr>
          <w:rStyle w:val="StyleUnderline"/>
          <w:highlight w:val="yellow"/>
        </w:rPr>
        <w:t>65,000</w:t>
      </w:r>
      <w:r w:rsidRPr="00B8676A">
        <w:rPr>
          <w:rStyle w:val="StyleUnderline"/>
        </w:rPr>
        <w:t xml:space="preserve"> visas </w:t>
      </w:r>
      <w:r w:rsidRPr="00B8676A">
        <w:rPr>
          <w:rStyle w:val="StyleUnderline"/>
          <w:highlight w:val="yellow"/>
        </w:rPr>
        <w:t xml:space="preserve">is </w:t>
      </w:r>
      <w:r w:rsidRPr="00B8676A">
        <w:rPr>
          <w:rStyle w:val="Emphasis"/>
          <w:highlight w:val="yellow"/>
        </w:rPr>
        <w:t>not nearly enough to meet</w:t>
      </w:r>
      <w:r w:rsidRPr="00B8676A">
        <w:rPr>
          <w:rStyle w:val="Emphasis"/>
        </w:rPr>
        <w:t xml:space="preserve"> the </w:t>
      </w:r>
      <w:r w:rsidRPr="00B8676A">
        <w:rPr>
          <w:rStyle w:val="Emphasis"/>
          <w:highlight w:val="yellow"/>
        </w:rPr>
        <w:t>demand</w:t>
      </w:r>
      <w:r w:rsidRPr="00B8676A">
        <w:rPr>
          <w:sz w:val="16"/>
        </w:rPr>
        <w:t xml:space="preserve">. Taking into account the high demand for H-1B eligible workers, </w:t>
      </w:r>
      <w:r w:rsidRPr="00B8676A">
        <w:rPr>
          <w:rStyle w:val="Emphasis"/>
          <w:highlight w:val="yellow"/>
        </w:rPr>
        <w:t>Congress should immediately raise the H-1B cap</w:t>
      </w:r>
      <w:r w:rsidRPr="00B8676A">
        <w:rPr>
          <w:sz w:val="16"/>
        </w:rPr>
        <w:t xml:space="preserve"> to a minimum of 135,000 visas. There are two reasons the cap should stand at 135,000 H-1B [*383] visas. First, </w:t>
      </w:r>
      <w:r w:rsidRPr="00B8676A">
        <w:rPr>
          <w:rStyle w:val="StyleUnderline"/>
          <w:highlight w:val="yellow"/>
        </w:rPr>
        <w:t>it would substantially raise</w:t>
      </w:r>
      <w:r w:rsidRPr="00B8676A">
        <w:rPr>
          <w:rStyle w:val="StyleUnderline"/>
        </w:rPr>
        <w:t xml:space="preserve"> the number of </w:t>
      </w:r>
      <w:r w:rsidRPr="00B8676A">
        <w:rPr>
          <w:rStyle w:val="StyleUnderline"/>
          <w:highlight w:val="yellow"/>
        </w:rPr>
        <w:t>available H-1B visas</w:t>
      </w:r>
      <w:r w:rsidRPr="00B8676A">
        <w:rPr>
          <w:sz w:val="16"/>
        </w:rPr>
        <w:t xml:space="preserve"> and provides a cap number similar to what Congress has advocated in prior attempts at immigration reform. Raising the cap any higher may prove politically unpalatable for legislators. Second, the cap exemptions and recapture programs proposed below would eliminate the need for raising the H-1B cap any higher and would also alleviate the burden of oversubscription during years of heavy demand.</w:t>
      </w:r>
    </w:p>
    <w:p w14:paraId="4A483E8F" w14:textId="77777777" w:rsidR="00701938" w:rsidRPr="00B8676A" w:rsidRDefault="00701938" w:rsidP="00701938">
      <w:pPr>
        <w:rPr>
          <w:sz w:val="16"/>
        </w:rPr>
      </w:pPr>
      <w:r w:rsidRPr="00B8676A">
        <w:rPr>
          <w:sz w:val="16"/>
        </w:rPr>
        <w:t xml:space="preserve">A </w:t>
      </w:r>
      <w:proofErr w:type="gramStart"/>
      <w:r w:rsidRPr="00B8676A">
        <w:rPr>
          <w:sz w:val="16"/>
        </w:rPr>
        <w:t>135,000 visa</w:t>
      </w:r>
      <w:proofErr w:type="gramEnd"/>
      <w:r w:rsidRPr="00B8676A">
        <w:rPr>
          <w:sz w:val="16"/>
        </w:rPr>
        <w:t xml:space="preserve"> cap is on par with cap numbers in previous congressional bills aimed at relieving the H-1B visa problem. For example, the Comprehensive Immigration Reform (CIR) Act of 2006 proposed an immediate increase of available visas to 115,000. 163 The bill also included a market escalator provision. Under a market escalator clause, in each subsequent fiscal year the number of available H-1B visas would be 120% of the previous year's cap. 164 This would deal with any continued problems with oversubscription and would provide businesses with the flexibility to hire H- 1B employees as they see fit. If the H-1B cap is not reached in a given fiscal year, the cap for the subsequent year should remain the same. 165 This way, </w:t>
      </w:r>
      <w:r w:rsidRPr="00B8676A">
        <w:rPr>
          <w:rStyle w:val="StyleUnderline"/>
        </w:rPr>
        <w:t>the cap will not arbitrarily continue to increase regardless of current market conditions.</w:t>
      </w:r>
      <w:r w:rsidRPr="00B8676A">
        <w:rPr>
          <w:sz w:val="16"/>
        </w:rPr>
        <w:t xml:space="preserve"> It must be noted that in the past fiscal year, employers filed more than 163,000 H-1B visa petitions and the cap proposed by this article stands at only 135,000 visas. Thus, the cap proposed here may not go far enough on its own to remedy the problem. </w:t>
      </w:r>
      <w:r w:rsidRPr="00B8676A">
        <w:rPr>
          <w:rStyle w:val="StyleUnderline"/>
        </w:rPr>
        <w:t>Several measures can be taken by Congress</w:t>
      </w:r>
      <w:r w:rsidRPr="00B8676A">
        <w:rPr>
          <w:sz w:val="16"/>
        </w:rPr>
        <w:t xml:space="preserve">, however, </w:t>
      </w:r>
      <w:r w:rsidRPr="00B8676A">
        <w:rPr>
          <w:rStyle w:val="StyleUnderline"/>
        </w:rPr>
        <w:t>to deal with the current demand for H-1B employees without resorting to raising the H-1B cap beyond what may seem politically palatable.</w:t>
      </w:r>
      <w:r w:rsidRPr="00B8676A">
        <w:rPr>
          <w:sz w:val="16"/>
        </w:rPr>
        <w:t xml:space="preserve"> One way is to enact H-1B cap exceptions for individuals of special significance to our economy.</w:t>
      </w:r>
    </w:p>
    <w:p w14:paraId="5094CBEA" w14:textId="77777777" w:rsidR="00701938" w:rsidRPr="00B8676A" w:rsidRDefault="00701938" w:rsidP="00701938"/>
    <w:p w14:paraId="775FB349" w14:textId="58B0E34A" w:rsidR="00701938" w:rsidRPr="00B8676A" w:rsidRDefault="00701938" w:rsidP="00701938">
      <w:pPr>
        <w:pStyle w:val="Heading3"/>
      </w:pPr>
      <w:r w:rsidRPr="00B8676A">
        <w:lastRenderedPageBreak/>
        <w:t>Solvency---Supply and Demand</w:t>
      </w:r>
      <w:r w:rsidR="00173A8D">
        <w:t>---2AC</w:t>
      </w:r>
    </w:p>
    <w:p w14:paraId="2D6DEB36" w14:textId="4CC7D170" w:rsidR="00701938" w:rsidRPr="00B8676A" w:rsidRDefault="005A6B1A" w:rsidP="00701938">
      <w:pPr>
        <w:pStyle w:val="Heading4"/>
        <w:rPr>
          <w:rFonts w:cs="Times New Roman"/>
        </w:rPr>
      </w:pPr>
      <w:r>
        <w:rPr>
          <w:rFonts w:cs="Times New Roman"/>
        </w:rPr>
        <w:t>Supply and demand are mismatched now---US visa supply isn’t keeping up with huge oversubscription</w:t>
      </w:r>
    </w:p>
    <w:p w14:paraId="6CE53B79" w14:textId="77777777" w:rsidR="00701938" w:rsidRPr="00B8676A" w:rsidRDefault="00701938" w:rsidP="00701938">
      <w:r w:rsidRPr="00B8676A">
        <w:t xml:space="preserve">Ajay </w:t>
      </w:r>
      <w:proofErr w:type="spellStart"/>
      <w:r w:rsidRPr="00B8676A">
        <w:rPr>
          <w:rStyle w:val="Style13ptBold"/>
        </w:rPr>
        <w:t>Malshe</w:t>
      </w:r>
      <w:proofErr w:type="spellEnd"/>
      <w:r w:rsidRPr="00B8676A">
        <w:rPr>
          <w:rStyle w:val="Style13ptBold"/>
        </w:rPr>
        <w:t xml:space="preserve"> 10</w:t>
      </w:r>
      <w:r w:rsidRPr="00B8676A">
        <w:t>, JD, Cornell Law School, 2009, “From Obsolete to Essential: How Reforming Our Immigration Laws Can Stimulate and Strengthen the United States Economy,” 2010, 3 Alb. Gov't L. Rev. 358</w:t>
      </w:r>
    </w:p>
    <w:p w14:paraId="31278E63" w14:textId="77777777" w:rsidR="00701938" w:rsidRPr="00B8676A" w:rsidRDefault="00701938" w:rsidP="00701938">
      <w:pPr>
        <w:rPr>
          <w:sz w:val="16"/>
        </w:rPr>
      </w:pPr>
      <w:r w:rsidRPr="00B8676A">
        <w:rPr>
          <w:rStyle w:val="StyleUnderline"/>
          <w:highlight w:val="yellow"/>
        </w:rPr>
        <w:t>The</w:t>
      </w:r>
      <w:r w:rsidRPr="00B8676A">
        <w:rPr>
          <w:rStyle w:val="StyleUnderline"/>
        </w:rPr>
        <w:t xml:space="preserve"> primary </w:t>
      </w:r>
      <w:r w:rsidRPr="00B8676A">
        <w:rPr>
          <w:rStyle w:val="StyleUnderline"/>
          <w:highlight w:val="yellow"/>
        </w:rPr>
        <w:t>problem with the H-1B</w:t>
      </w:r>
      <w:r w:rsidRPr="00B8676A">
        <w:rPr>
          <w:rStyle w:val="StyleUnderline"/>
        </w:rPr>
        <w:t xml:space="preserve"> nonimmigrant visa </w:t>
      </w:r>
      <w:r w:rsidRPr="00B8676A">
        <w:rPr>
          <w:rStyle w:val="StyleUnderline"/>
          <w:highlight w:val="yellow"/>
        </w:rPr>
        <w:t xml:space="preserve">program is </w:t>
      </w:r>
      <w:r w:rsidRPr="00B8676A">
        <w:rPr>
          <w:rStyle w:val="Emphasis"/>
          <w:highlight w:val="yellow"/>
        </w:rPr>
        <w:t>heavy oversubscription</w:t>
      </w:r>
      <w:r w:rsidRPr="00B8676A">
        <w:rPr>
          <w:rStyle w:val="Emphasis"/>
        </w:rPr>
        <w:t>.</w:t>
      </w:r>
      <w:r w:rsidRPr="00B8676A">
        <w:rPr>
          <w:sz w:val="16"/>
        </w:rPr>
        <w:t xml:space="preserve"> 37 The Department of Labor received nearly 163,000 H-1B petitions during the fiscal year 2009 filing period--more than two and a half times the cap. 38 </w:t>
      </w:r>
      <w:r w:rsidRPr="00B8676A">
        <w:rPr>
          <w:rStyle w:val="StyleUnderline"/>
          <w:highlight w:val="yellow"/>
        </w:rPr>
        <w:t xml:space="preserve">Oversubscription of this </w:t>
      </w:r>
      <w:r w:rsidRPr="00B8676A">
        <w:rPr>
          <w:rStyle w:val="Emphasis"/>
          <w:highlight w:val="yellow"/>
        </w:rPr>
        <w:t>arbitrarily low cap</w:t>
      </w:r>
      <w:r w:rsidRPr="00B8676A">
        <w:rPr>
          <w:rStyle w:val="Emphasis"/>
        </w:rPr>
        <w:t xml:space="preserve"> number</w:t>
      </w:r>
      <w:r w:rsidRPr="00B8676A">
        <w:rPr>
          <w:rStyle w:val="StyleUnderline"/>
        </w:rPr>
        <w:t xml:space="preserve"> </w:t>
      </w:r>
      <w:r w:rsidRPr="00B8676A">
        <w:rPr>
          <w:rStyle w:val="StyleUnderline"/>
          <w:highlight w:val="yellow"/>
        </w:rPr>
        <w:t>inhibits</w:t>
      </w:r>
      <w:r w:rsidRPr="00B8676A">
        <w:rPr>
          <w:rStyle w:val="StyleUnderline"/>
        </w:rPr>
        <w:t xml:space="preserve"> </w:t>
      </w:r>
      <w:r w:rsidRPr="00B8676A">
        <w:rPr>
          <w:rStyle w:val="StyleUnderline"/>
          <w:highlight w:val="yellow"/>
        </w:rPr>
        <w:t>companies from</w:t>
      </w:r>
      <w:r w:rsidRPr="00B8676A">
        <w:rPr>
          <w:rStyle w:val="StyleUnderline"/>
        </w:rPr>
        <w:t xml:space="preserve"> meeting their labor demands and from </w:t>
      </w:r>
      <w:r w:rsidRPr="00B8676A">
        <w:rPr>
          <w:rStyle w:val="Emphasis"/>
          <w:highlight w:val="yellow"/>
        </w:rPr>
        <w:t>competing on a global scale</w:t>
      </w:r>
      <w:r w:rsidRPr="00B8676A">
        <w:rPr>
          <w:sz w:val="16"/>
        </w:rPr>
        <w:t xml:space="preserve"> with companies based in countries with more affable immigration laws. 39 </w:t>
      </w:r>
      <w:r w:rsidRPr="00B8676A">
        <w:rPr>
          <w:rStyle w:val="StyleUnderline"/>
          <w:highlight w:val="yellow"/>
        </w:rPr>
        <w:t>The cap</w:t>
      </w:r>
      <w:r w:rsidRPr="00B8676A">
        <w:rPr>
          <w:sz w:val="16"/>
        </w:rPr>
        <w:t xml:space="preserve"> also </w:t>
      </w:r>
      <w:r w:rsidRPr="00B8676A">
        <w:rPr>
          <w:rStyle w:val="StyleUnderline"/>
          <w:highlight w:val="yellow"/>
        </w:rPr>
        <w:t>prevents the U</w:t>
      </w:r>
      <w:r w:rsidRPr="00B8676A">
        <w:rPr>
          <w:rStyle w:val="StyleUnderline"/>
        </w:rPr>
        <w:t xml:space="preserve">nited </w:t>
      </w:r>
      <w:r w:rsidRPr="00B8676A">
        <w:rPr>
          <w:rStyle w:val="StyleUnderline"/>
          <w:highlight w:val="yellow"/>
        </w:rPr>
        <w:t>S</w:t>
      </w:r>
      <w:r w:rsidRPr="00B8676A">
        <w:rPr>
          <w:rStyle w:val="StyleUnderline"/>
        </w:rPr>
        <w:t xml:space="preserve">tates </w:t>
      </w:r>
      <w:r w:rsidRPr="00B8676A">
        <w:rPr>
          <w:rStyle w:val="StyleUnderline"/>
          <w:highlight w:val="yellow"/>
        </w:rPr>
        <w:t xml:space="preserve">from </w:t>
      </w:r>
      <w:r w:rsidRPr="00B8676A">
        <w:rPr>
          <w:rStyle w:val="Emphasis"/>
          <w:highlight w:val="yellow"/>
        </w:rPr>
        <w:t>retaining the best</w:t>
      </w:r>
      <w:r w:rsidRPr="00B8676A">
        <w:rPr>
          <w:rStyle w:val="Emphasis"/>
        </w:rPr>
        <w:t xml:space="preserve"> and the brightest </w:t>
      </w:r>
      <w:r w:rsidRPr="00B8676A">
        <w:rPr>
          <w:rStyle w:val="Emphasis"/>
          <w:highlight w:val="yellow"/>
        </w:rPr>
        <w:t>workers</w:t>
      </w:r>
      <w:r w:rsidRPr="00B8676A">
        <w:rPr>
          <w:rStyle w:val="StyleUnderline"/>
        </w:rPr>
        <w:t xml:space="preserve"> from around the world </w:t>
      </w:r>
      <w:r w:rsidRPr="00B8676A">
        <w:rPr>
          <w:rStyle w:val="StyleUnderline"/>
          <w:highlight w:val="yellow"/>
        </w:rPr>
        <w:t>to</w:t>
      </w:r>
      <w:r w:rsidRPr="00B8676A">
        <w:rPr>
          <w:sz w:val="16"/>
        </w:rPr>
        <w:t xml:space="preserve"> complement the native workforce and </w:t>
      </w:r>
      <w:r w:rsidRPr="00B8676A">
        <w:rPr>
          <w:rStyle w:val="StyleUnderline"/>
          <w:highlight w:val="yellow"/>
        </w:rPr>
        <w:t>stimulate innovation</w:t>
      </w:r>
      <w:r w:rsidRPr="00B8676A">
        <w:rPr>
          <w:sz w:val="16"/>
          <w:highlight w:val="yellow"/>
        </w:rPr>
        <w:t>.</w:t>
      </w:r>
      <w:r w:rsidRPr="00B8676A">
        <w:rPr>
          <w:sz w:val="16"/>
        </w:rPr>
        <w:t xml:space="preserve"> </w:t>
      </w:r>
      <w:r w:rsidRPr="00B8676A">
        <w:rPr>
          <w:rStyle w:val="StyleUnderline"/>
          <w:highlight w:val="yellow"/>
        </w:rPr>
        <w:t>Companies</w:t>
      </w:r>
      <w:r w:rsidRPr="00B8676A">
        <w:rPr>
          <w:rStyle w:val="StyleUnderline"/>
        </w:rPr>
        <w:t xml:space="preserve"> that are unable to hire foreign nationals because of a lack of H-1B visas </w:t>
      </w:r>
      <w:r w:rsidRPr="00B8676A">
        <w:rPr>
          <w:rStyle w:val="StyleUnderline"/>
          <w:highlight w:val="yellow"/>
        </w:rPr>
        <w:t xml:space="preserve">are more likely to </w:t>
      </w:r>
      <w:r w:rsidRPr="00B8676A">
        <w:rPr>
          <w:rStyle w:val="Emphasis"/>
          <w:highlight w:val="yellow"/>
        </w:rPr>
        <w:t>outsource</w:t>
      </w:r>
      <w:r w:rsidRPr="00B8676A">
        <w:rPr>
          <w:rStyle w:val="Emphasis"/>
        </w:rPr>
        <w:t xml:space="preserve"> more </w:t>
      </w:r>
      <w:r w:rsidRPr="00B8676A">
        <w:rPr>
          <w:rStyle w:val="Emphasis"/>
          <w:highlight w:val="yellow"/>
        </w:rPr>
        <w:t>work</w:t>
      </w:r>
      <w:r w:rsidRPr="00B8676A">
        <w:rPr>
          <w:rStyle w:val="Emphasis"/>
        </w:rPr>
        <w:t xml:space="preserve"> to other countries</w:t>
      </w:r>
      <w:r w:rsidRPr="00B8676A">
        <w:rPr>
          <w:sz w:val="16"/>
        </w:rPr>
        <w:t xml:space="preserve"> in order to meet their labor demands. 40</w:t>
      </w:r>
    </w:p>
    <w:p w14:paraId="558E4880" w14:textId="77777777" w:rsidR="00701938" w:rsidRPr="00B8676A" w:rsidRDefault="00701938" w:rsidP="00701938">
      <w:pPr>
        <w:rPr>
          <w:sz w:val="16"/>
        </w:rPr>
      </w:pPr>
      <w:r w:rsidRPr="00B8676A">
        <w:rPr>
          <w:sz w:val="16"/>
        </w:rPr>
        <w:t xml:space="preserve">The arbitrary cap that Congress has placed on available H-1B visas is inefficient. In the years preceding the current recession, employers outsourced work or scaled back their growth models because they could not meet their labor demands. 41 </w:t>
      </w:r>
      <w:r w:rsidRPr="00B8676A">
        <w:rPr>
          <w:rStyle w:val="StyleUnderline"/>
          <w:highlight w:val="yellow"/>
        </w:rPr>
        <w:t xml:space="preserve">This </w:t>
      </w:r>
      <w:r w:rsidRPr="00B8676A">
        <w:rPr>
          <w:rStyle w:val="Emphasis"/>
          <w:highlight w:val="yellow"/>
        </w:rPr>
        <w:t>prevented the U.S.</w:t>
      </w:r>
      <w:r w:rsidRPr="00B8676A">
        <w:rPr>
          <w:rStyle w:val="Emphasis"/>
        </w:rPr>
        <w:t xml:space="preserve"> economy </w:t>
      </w:r>
      <w:r w:rsidRPr="00B8676A">
        <w:rPr>
          <w:rStyle w:val="Emphasis"/>
          <w:highlight w:val="yellow"/>
        </w:rPr>
        <w:t>from growing at an optimal pace</w:t>
      </w:r>
      <w:r w:rsidRPr="00B8676A">
        <w:rPr>
          <w:rStyle w:val="StyleUnderline"/>
        </w:rPr>
        <w:t xml:space="preserve"> and hindered progress.</w:t>
      </w:r>
      <w:r w:rsidRPr="00B8676A">
        <w:rPr>
          <w:sz w:val="16"/>
        </w:rPr>
        <w:t xml:space="preserve"> In times of recession, the cap also </w:t>
      </w:r>
      <w:proofErr w:type="spellStart"/>
      <w:r w:rsidRPr="00B8676A">
        <w:rPr>
          <w:sz w:val="16"/>
        </w:rPr>
        <w:t>proves</w:t>
      </w:r>
      <w:proofErr w:type="spellEnd"/>
      <w:r w:rsidRPr="00B8676A">
        <w:rPr>
          <w:sz w:val="16"/>
        </w:rPr>
        <w:t xml:space="preserve"> ineffective because employers are less likely to hire foreign labor. Those visas will go unused and there are no recapture programs in place to use those visas in subsequent years where demand may rise again.</w:t>
      </w:r>
    </w:p>
    <w:p w14:paraId="112485F3" w14:textId="095A7C01" w:rsidR="00C857E6" w:rsidRDefault="00C857E6" w:rsidP="00C857E6">
      <w:pPr>
        <w:pStyle w:val="Heading1"/>
      </w:pPr>
      <w:r>
        <w:lastRenderedPageBreak/>
        <w:t>Off-Case Answers</w:t>
      </w:r>
    </w:p>
    <w:p w14:paraId="4E803CDA" w14:textId="558602C1" w:rsidR="00701938" w:rsidRDefault="0080242A" w:rsidP="0080242A">
      <w:pPr>
        <w:pStyle w:val="Heading2"/>
      </w:pPr>
      <w:r>
        <w:lastRenderedPageBreak/>
        <w:t>Topicality Answers</w:t>
      </w:r>
    </w:p>
    <w:p w14:paraId="2331A784" w14:textId="6C213E05" w:rsidR="00D62014" w:rsidRDefault="0080242A" w:rsidP="00D62014">
      <w:pPr>
        <w:pStyle w:val="Heading3"/>
      </w:pPr>
      <w:r>
        <w:lastRenderedPageBreak/>
        <w:t>T-Temporary Visas---2A</w:t>
      </w:r>
      <w:r w:rsidR="00D62014">
        <w:t>C</w:t>
      </w:r>
    </w:p>
    <w:p w14:paraId="5255395B" w14:textId="78F4EC8F" w:rsidR="00D62014" w:rsidRDefault="00D62014" w:rsidP="00D62014">
      <w:pPr>
        <w:pStyle w:val="Heading4"/>
        <w:rPr>
          <w:u w:val="single"/>
        </w:rPr>
      </w:pPr>
      <w:r>
        <w:t xml:space="preserve">We meet---immigrants can apply for a green card while they’re on an H-1B visa which means the plan is a </w:t>
      </w:r>
      <w:r>
        <w:rPr>
          <w:u w:val="single"/>
        </w:rPr>
        <w:t>path to permanent residence</w:t>
      </w:r>
    </w:p>
    <w:p w14:paraId="528C1C9F" w14:textId="0DAB19F7" w:rsidR="00D62014" w:rsidRPr="00B8676A" w:rsidRDefault="00C60697" w:rsidP="00C60697">
      <w:pPr>
        <w:pStyle w:val="Heading4"/>
      </w:pPr>
      <w:r>
        <w:t xml:space="preserve">Counter-interpretation---legal immigration can be either </w:t>
      </w:r>
      <w:r>
        <w:rPr>
          <w:u w:val="single"/>
        </w:rPr>
        <w:t>temporary visas</w:t>
      </w:r>
      <w:r>
        <w:t xml:space="preserve"> or </w:t>
      </w:r>
      <w:r>
        <w:rPr>
          <w:u w:val="single"/>
        </w:rPr>
        <w:t>permanent residence</w:t>
      </w:r>
    </w:p>
    <w:p w14:paraId="6432D939" w14:textId="77777777" w:rsidR="00D62014" w:rsidRPr="00B8676A" w:rsidRDefault="00D62014" w:rsidP="00D62014">
      <w:proofErr w:type="spellStart"/>
      <w:r w:rsidRPr="00B8676A">
        <w:rPr>
          <w:rStyle w:val="Style13ptBold"/>
        </w:rPr>
        <w:t>Dayzad</w:t>
      </w:r>
      <w:proofErr w:type="spellEnd"/>
      <w:r w:rsidRPr="00B8676A">
        <w:rPr>
          <w:rStyle w:val="Style13ptBold"/>
        </w:rPr>
        <w:t xml:space="preserve"> 18</w:t>
      </w:r>
      <w:r w:rsidRPr="00B8676A">
        <w:t xml:space="preserve"> – </w:t>
      </w:r>
      <w:proofErr w:type="spellStart"/>
      <w:r w:rsidRPr="00B8676A">
        <w:t>Dayzad</w:t>
      </w:r>
      <w:proofErr w:type="spellEnd"/>
      <w:r w:rsidRPr="00B8676A">
        <w:t xml:space="preserve"> Law Offices, specializing in immigration law, “Immigration Option,” copyright 2018, http://www.dayzadlaw.com/immigration_law/immigration-guidance/immigration-options/</w:t>
      </w:r>
    </w:p>
    <w:p w14:paraId="0DC45B44" w14:textId="106B6A7E" w:rsidR="00D62014" w:rsidRDefault="00D62014" w:rsidP="00D62014">
      <w:pPr>
        <w:rPr>
          <w:sz w:val="16"/>
        </w:rPr>
      </w:pPr>
      <w:r w:rsidRPr="00B8676A">
        <w:rPr>
          <w:rStyle w:val="Emphasis"/>
          <w:highlight w:val="yellow"/>
        </w:rPr>
        <w:t>Two</w:t>
      </w:r>
      <w:r w:rsidRPr="00B8676A">
        <w:rPr>
          <w:rStyle w:val="Emphasis"/>
        </w:rPr>
        <w:t xml:space="preserve"> basic </w:t>
      </w:r>
      <w:r w:rsidRPr="00B8676A">
        <w:rPr>
          <w:rStyle w:val="Emphasis"/>
          <w:highlight w:val="yellow"/>
        </w:rPr>
        <w:t>paths exist</w:t>
      </w:r>
      <w:r w:rsidRPr="00B8676A">
        <w:rPr>
          <w:rStyle w:val="StyleUnderline"/>
          <w:highlight w:val="yellow"/>
        </w:rPr>
        <w:t xml:space="preserve"> for</w:t>
      </w:r>
      <w:r w:rsidRPr="00B8676A">
        <w:rPr>
          <w:rStyle w:val="StyleUnderline"/>
        </w:rPr>
        <w:t xml:space="preserve"> obtaining </w:t>
      </w:r>
      <w:r w:rsidRPr="00B8676A">
        <w:rPr>
          <w:rStyle w:val="Emphasis"/>
          <w:highlight w:val="yellow"/>
        </w:rPr>
        <w:t>legal immigration status</w:t>
      </w:r>
      <w:r w:rsidRPr="00B8676A">
        <w:rPr>
          <w:rStyle w:val="StyleUnderline"/>
        </w:rPr>
        <w:t xml:space="preserve"> in the United States. </w:t>
      </w:r>
      <w:r w:rsidRPr="00B8676A">
        <w:rPr>
          <w:rStyle w:val="StyleUnderline"/>
          <w:highlight w:val="yellow"/>
        </w:rPr>
        <w:t>A foreign</w:t>
      </w:r>
      <w:r w:rsidRPr="00B8676A">
        <w:rPr>
          <w:sz w:val="16"/>
          <w:highlight w:val="yellow"/>
        </w:rPr>
        <w:t>-</w:t>
      </w:r>
      <w:r w:rsidRPr="00B8676A">
        <w:rPr>
          <w:rStyle w:val="StyleUnderline"/>
          <w:highlight w:val="yellow"/>
        </w:rPr>
        <w:t>national can</w:t>
      </w:r>
      <w:r w:rsidRPr="00B8676A">
        <w:rPr>
          <w:rStyle w:val="StyleUnderline"/>
        </w:rPr>
        <w:t xml:space="preserve"> either </w:t>
      </w:r>
      <w:r w:rsidRPr="00B8676A">
        <w:rPr>
          <w:rStyle w:val="StyleUnderline"/>
          <w:highlight w:val="yellow"/>
        </w:rPr>
        <w:t xml:space="preserve">apply for a </w:t>
      </w:r>
      <w:r w:rsidRPr="00B8676A">
        <w:rPr>
          <w:rStyle w:val="Emphasis"/>
          <w:highlight w:val="yellow"/>
        </w:rPr>
        <w:t>temporary visa</w:t>
      </w:r>
      <w:r w:rsidRPr="00B8676A">
        <w:rPr>
          <w:rStyle w:val="StyleUnderline"/>
          <w:highlight w:val="yellow"/>
        </w:rPr>
        <w:t xml:space="preserve"> or </w:t>
      </w:r>
      <w:r w:rsidRPr="00B8676A">
        <w:rPr>
          <w:rStyle w:val="Emphasis"/>
          <w:highlight w:val="yellow"/>
        </w:rPr>
        <w:t>permanent residence</w:t>
      </w:r>
      <w:r w:rsidRPr="00B8676A">
        <w:rPr>
          <w:sz w:val="16"/>
        </w:rPr>
        <w:t xml:space="preserve"> (commonly known as a “green card”). </w:t>
      </w:r>
      <w:r w:rsidRPr="00B8676A">
        <w:rPr>
          <w:rStyle w:val="StyleUnderline"/>
          <w:highlight w:val="yellow"/>
        </w:rPr>
        <w:t>A temporary visa allows an individual to live for</w:t>
      </w:r>
      <w:r w:rsidRPr="00B8676A">
        <w:rPr>
          <w:rStyle w:val="StyleUnderline"/>
        </w:rPr>
        <w:t xml:space="preserve"> a </w:t>
      </w:r>
      <w:r w:rsidRPr="00B8676A">
        <w:rPr>
          <w:rStyle w:val="StyleUnderline"/>
          <w:highlight w:val="yellow"/>
        </w:rPr>
        <w:t>certain</w:t>
      </w:r>
      <w:r w:rsidRPr="00B8676A">
        <w:rPr>
          <w:rStyle w:val="StyleUnderline"/>
        </w:rPr>
        <w:t xml:space="preserve"> number of </w:t>
      </w:r>
      <w:r w:rsidRPr="00B8676A">
        <w:rPr>
          <w:rStyle w:val="StyleUnderline"/>
          <w:highlight w:val="yellow"/>
        </w:rPr>
        <w:t>years</w:t>
      </w:r>
      <w:r w:rsidRPr="00B8676A">
        <w:rPr>
          <w:sz w:val="16"/>
        </w:rPr>
        <w:t xml:space="preserve"> in the United States for a specified purpose. In contrast, </w:t>
      </w:r>
      <w:r w:rsidRPr="00B8676A">
        <w:rPr>
          <w:rStyle w:val="StyleUnderline"/>
        </w:rPr>
        <w:t>permanent residency allows an individual to live</w:t>
      </w:r>
      <w:r w:rsidRPr="00B8676A">
        <w:rPr>
          <w:sz w:val="16"/>
        </w:rPr>
        <w:t xml:space="preserve"> in the United States on an ongoing basis </w:t>
      </w:r>
      <w:r w:rsidRPr="00B8676A">
        <w:rPr>
          <w:rStyle w:val="StyleUnderline"/>
        </w:rPr>
        <w:t>with few restrictions</w:t>
      </w:r>
      <w:r w:rsidRPr="00B8676A">
        <w:rPr>
          <w:sz w:val="16"/>
        </w:rPr>
        <w:t>. Once an individual has been a permanent resident for some time, she/he can apply to become a U.S. citizen.</w:t>
      </w:r>
    </w:p>
    <w:p w14:paraId="03E12664" w14:textId="11FFC9FD" w:rsidR="007B2487" w:rsidRDefault="007B2487" w:rsidP="007B2487">
      <w:pPr>
        <w:pStyle w:val="Heading4"/>
      </w:pPr>
      <w:r>
        <w:t>Prefer our interpretation:</w:t>
      </w:r>
    </w:p>
    <w:p w14:paraId="1CF4B75E" w14:textId="3CC2419C" w:rsidR="007B2487" w:rsidRDefault="007B2487" w:rsidP="007B2487">
      <w:pPr>
        <w:pStyle w:val="Heading4"/>
        <w:numPr>
          <w:ilvl w:val="0"/>
          <w:numId w:val="11"/>
        </w:numPr>
      </w:pPr>
      <w:r>
        <w:t>Aff innovation</w:t>
      </w:r>
      <w:r w:rsidR="00C40C33">
        <w:t>---</w:t>
      </w:r>
      <w:r w:rsidR="009E43B2">
        <w:t xml:space="preserve">allowing changes to visa policy is critical to allow </w:t>
      </w:r>
      <w:r w:rsidR="009E43B2">
        <w:rPr>
          <w:u w:val="single"/>
        </w:rPr>
        <w:t>development</w:t>
      </w:r>
      <w:r w:rsidR="009E43B2">
        <w:t xml:space="preserve"> and </w:t>
      </w:r>
      <w:r w:rsidR="009E43B2">
        <w:rPr>
          <w:u w:val="single"/>
        </w:rPr>
        <w:t>innovation</w:t>
      </w:r>
      <w:r w:rsidR="009E43B2">
        <w:t xml:space="preserve"> over the course of the year---their interpretation locks the aff into defending the path to citizenship which makes the aff a sitting duck for the neg </w:t>
      </w:r>
      <w:r w:rsidR="00C40C33">
        <w:t xml:space="preserve"> </w:t>
      </w:r>
    </w:p>
    <w:p w14:paraId="09E4F9A7" w14:textId="4F292C29" w:rsidR="007B2487" w:rsidRPr="007B2487" w:rsidRDefault="000B5B06" w:rsidP="007B2487">
      <w:pPr>
        <w:pStyle w:val="Heading4"/>
        <w:numPr>
          <w:ilvl w:val="0"/>
          <w:numId w:val="11"/>
        </w:numPr>
      </w:pPr>
      <w:r>
        <w:t>Predictability---</w:t>
      </w:r>
      <w:r w:rsidR="001439F7">
        <w:t xml:space="preserve">our definition is from an </w:t>
      </w:r>
      <w:r w:rsidR="001439F7">
        <w:rPr>
          <w:u w:val="single"/>
        </w:rPr>
        <w:t>immigration law office</w:t>
      </w:r>
      <w:r w:rsidR="001439F7">
        <w:t xml:space="preserve"> that has </w:t>
      </w:r>
      <w:r w:rsidR="001439F7">
        <w:rPr>
          <w:u w:val="single"/>
        </w:rPr>
        <w:t>clear intent to define</w:t>
      </w:r>
      <w:r w:rsidR="001439F7">
        <w:t xml:space="preserve"> for legal immigration status</w:t>
      </w:r>
    </w:p>
    <w:p w14:paraId="64F540B7" w14:textId="38B3167D" w:rsidR="00D62014" w:rsidRDefault="00445F27" w:rsidP="0057703C">
      <w:pPr>
        <w:pStyle w:val="Heading4"/>
      </w:pPr>
      <w:r>
        <w:t xml:space="preserve">Reasonability---the aff is only responsible for a </w:t>
      </w:r>
      <w:r>
        <w:rPr>
          <w:u w:val="single"/>
        </w:rPr>
        <w:t>good</w:t>
      </w:r>
      <w:r>
        <w:t xml:space="preserve"> interpretation, not the </w:t>
      </w:r>
      <w:r>
        <w:rPr>
          <w:u w:val="single"/>
        </w:rPr>
        <w:t>best</w:t>
      </w:r>
      <w:r>
        <w:t xml:space="preserve"> one---otherwise the neg has</w:t>
      </w:r>
      <w:r w:rsidR="0057703C">
        <w:t xml:space="preserve"> a </w:t>
      </w:r>
      <w:r w:rsidR="0057703C">
        <w:rPr>
          <w:u w:val="single"/>
        </w:rPr>
        <w:t>perverse incentive</w:t>
      </w:r>
      <w:r w:rsidR="0057703C">
        <w:t xml:space="preserve"> to go for T which </w:t>
      </w:r>
      <w:r w:rsidR="00AA38DC">
        <w:t>reduces substantive debates</w:t>
      </w:r>
    </w:p>
    <w:p w14:paraId="49728038" w14:textId="77777777" w:rsidR="0019746D" w:rsidRPr="0019746D" w:rsidRDefault="0019746D" w:rsidP="0019746D"/>
    <w:p w14:paraId="29A20A83" w14:textId="57F8A74B" w:rsidR="00E612C4" w:rsidRDefault="00E612C4" w:rsidP="008C27B5">
      <w:pPr>
        <w:pStyle w:val="Heading3"/>
      </w:pPr>
      <w:r>
        <w:lastRenderedPageBreak/>
        <w:t>Counter-</w:t>
      </w:r>
      <w:proofErr w:type="spellStart"/>
      <w:r>
        <w:t>Interp</w:t>
      </w:r>
      <w:proofErr w:type="spellEnd"/>
      <w:r>
        <w:t>---1AR</w:t>
      </w:r>
    </w:p>
    <w:p w14:paraId="7936D14B" w14:textId="37C81750" w:rsidR="002C6819" w:rsidRPr="002C6819" w:rsidRDefault="002C6819" w:rsidP="002C6819">
      <w:pPr>
        <w:pStyle w:val="Heading4"/>
      </w:pPr>
      <w:r>
        <w:t xml:space="preserve">Our interpretation is that legal immigration is either </w:t>
      </w:r>
      <w:r>
        <w:rPr>
          <w:u w:val="single"/>
        </w:rPr>
        <w:t>temporary visas</w:t>
      </w:r>
      <w:r>
        <w:t xml:space="preserve"> or </w:t>
      </w:r>
      <w:r>
        <w:rPr>
          <w:u w:val="single"/>
        </w:rPr>
        <w:t>permanent residence</w:t>
      </w:r>
      <w:r>
        <w:t xml:space="preserve">---that means the aff can either reduce restrictions on </w:t>
      </w:r>
      <w:r>
        <w:rPr>
          <w:u w:val="single"/>
        </w:rPr>
        <w:t>visas</w:t>
      </w:r>
      <w:r>
        <w:t xml:space="preserve"> or </w:t>
      </w:r>
      <w:r>
        <w:rPr>
          <w:u w:val="single"/>
        </w:rPr>
        <w:t>green cards</w:t>
      </w:r>
      <w:r>
        <w:t xml:space="preserve">---that’s the </w:t>
      </w:r>
      <w:proofErr w:type="spellStart"/>
      <w:r>
        <w:t>Dayzad</w:t>
      </w:r>
      <w:proofErr w:type="spellEnd"/>
      <w:r>
        <w:t xml:space="preserve"> evidence.</w:t>
      </w:r>
    </w:p>
    <w:p w14:paraId="1A0F4AEE" w14:textId="77777777" w:rsidR="00903EA2" w:rsidRPr="00B8676A" w:rsidRDefault="00903EA2" w:rsidP="00903EA2">
      <w:pPr>
        <w:pStyle w:val="Heading4"/>
      </w:pPr>
      <w:r>
        <w:t xml:space="preserve">The neg is </w:t>
      </w:r>
      <w:r w:rsidRPr="00B8676A">
        <w:t xml:space="preserve">correct that there’s a distinction between temporary visas and permanent residents, but </w:t>
      </w:r>
      <w:r w:rsidRPr="00B8676A">
        <w:rPr>
          <w:u w:val="single"/>
        </w:rPr>
        <w:t>both</w:t>
      </w:r>
      <w:r w:rsidRPr="00B8676A">
        <w:t xml:space="preserve"> of those categories are considered </w:t>
      </w:r>
      <w:r w:rsidRPr="0029758C">
        <w:rPr>
          <w:u w:val="single"/>
        </w:rPr>
        <w:t>legal immigration</w:t>
      </w:r>
      <w:r w:rsidRPr="00B8676A">
        <w:t xml:space="preserve"> </w:t>
      </w:r>
    </w:p>
    <w:p w14:paraId="57BA3ED0" w14:textId="77777777" w:rsidR="00903EA2" w:rsidRPr="00B8676A" w:rsidRDefault="00903EA2" w:rsidP="00903EA2">
      <w:r w:rsidRPr="00B8676A">
        <w:t xml:space="preserve">Gordon H. </w:t>
      </w:r>
      <w:r w:rsidRPr="00B8676A">
        <w:rPr>
          <w:rStyle w:val="Style13ptBold"/>
        </w:rPr>
        <w:t>Hanson 5</w:t>
      </w:r>
      <w:r w:rsidRPr="00B8676A">
        <w:t>, University of California, San Diego and National Bureau of Economic Research, “Why Does Immigration Divide America? Public Finance and Political Opposition to Open Borders,” March 2005, https://gps.ucsd.edu/_files/faculty/hanson/hanson_publication_immigration_divide.pdf</w:t>
      </w:r>
    </w:p>
    <w:p w14:paraId="1F088DCD" w14:textId="77777777" w:rsidR="00903EA2" w:rsidRPr="00B8676A" w:rsidRDefault="00903EA2" w:rsidP="00903EA2">
      <w:pPr>
        <w:rPr>
          <w:sz w:val="16"/>
        </w:rPr>
      </w:pPr>
      <w:r w:rsidRPr="00B8676A">
        <w:rPr>
          <w:rStyle w:val="StyleUnderline"/>
          <w:highlight w:val="yellow"/>
        </w:rPr>
        <w:t>U.S. immigration policy governs</w:t>
      </w:r>
      <w:r w:rsidRPr="00B8676A">
        <w:rPr>
          <w:rStyle w:val="StyleUnderline"/>
        </w:rPr>
        <w:t xml:space="preserve"> the admission of </w:t>
      </w:r>
      <w:r w:rsidRPr="00B8676A">
        <w:rPr>
          <w:rStyle w:val="StyleUnderline"/>
          <w:highlight w:val="yellow"/>
        </w:rPr>
        <w:t xml:space="preserve">legal </w:t>
      </w:r>
      <w:r w:rsidRPr="00B8676A">
        <w:rPr>
          <w:rStyle w:val="Emphasis"/>
          <w:highlight w:val="yellow"/>
        </w:rPr>
        <w:t>permanent and temporary immigrants</w:t>
      </w:r>
      <w:r w:rsidRPr="00B8676A">
        <w:rPr>
          <w:sz w:val="16"/>
        </w:rPr>
        <w:t xml:space="preserve"> and enforcement policies that affect the inflow of illegal immigrants. In addition to setting the level of immigration and the criterion for admitting immigrants, U.S. policy also determines the rights conferred to different classes of immigrants.</w:t>
      </w:r>
    </w:p>
    <w:p w14:paraId="2634BBF4" w14:textId="77777777" w:rsidR="00903EA2" w:rsidRPr="00B8676A" w:rsidRDefault="00903EA2" w:rsidP="00903EA2">
      <w:pPr>
        <w:rPr>
          <w:sz w:val="16"/>
        </w:rPr>
      </w:pPr>
      <w:r w:rsidRPr="00B8676A">
        <w:rPr>
          <w:rStyle w:val="StyleUnderline"/>
        </w:rPr>
        <w:t xml:space="preserve">Current U.S. </w:t>
      </w:r>
      <w:r w:rsidRPr="00B8676A">
        <w:rPr>
          <w:rStyle w:val="StyleUnderline"/>
          <w:highlight w:val="yellow"/>
        </w:rPr>
        <w:t>policy on permanent legal immigration is</w:t>
      </w:r>
      <w:r w:rsidRPr="00B8676A">
        <w:rPr>
          <w:rStyle w:val="StyleUnderline"/>
        </w:rPr>
        <w:t xml:space="preserve"> based on </w:t>
      </w:r>
      <w:r w:rsidRPr="00B8676A">
        <w:rPr>
          <w:rStyle w:val="StyleUnderline"/>
          <w:highlight w:val="yellow"/>
        </w:rPr>
        <w:t>a quota system</w:t>
      </w:r>
      <w:r w:rsidRPr="00B8676A">
        <w:rPr>
          <w:sz w:val="16"/>
        </w:rPr>
        <w:t>, established by the Hart-</w:t>
      </w:r>
      <w:proofErr w:type="spellStart"/>
      <w:r w:rsidRPr="00B8676A">
        <w:rPr>
          <w:sz w:val="16"/>
        </w:rPr>
        <w:t>Celler</w:t>
      </w:r>
      <w:proofErr w:type="spellEnd"/>
      <w:r w:rsidRPr="00B8676A">
        <w:rPr>
          <w:sz w:val="16"/>
        </w:rPr>
        <w:t xml:space="preserve"> Immigration Bill of 1965.19 Hart-</w:t>
      </w:r>
      <w:proofErr w:type="spellStart"/>
      <w:r w:rsidRPr="00B8676A">
        <w:rPr>
          <w:sz w:val="16"/>
        </w:rPr>
        <w:t>Celler</w:t>
      </w:r>
      <w:proofErr w:type="spellEnd"/>
      <w:r w:rsidRPr="00B8676A">
        <w:rPr>
          <w:sz w:val="16"/>
        </w:rPr>
        <w:t xml:space="preserve"> revised restrictive quotas based on national origin, which the Immigration Act of 1924 had created, and made family reunification a central feature of U.S. admission decisions.20 The result was an increase in permanent legal immigration (Figure 2) and an expansion in the range of countries sending immigrants to the United States (Table 1). Later changes in U.S. policy granted special status to refugees and asylees.21 Under the present system, U.S. Citizen and Immigration Services (of the Department of Homeland Security) assigns applicants for permanent legal residence to one of seven categories, with each subject to its own quota level.22 The law guarantees admission to immediate family members of U.S. citizens, who are exempt from entry quotas. Specific quotas are assigned to other family members of U.S. citizens, immediate family members of legal U.S. residents, individuals in special skill categories, and refugees and asylees facing persecution in their home countries.23 Of the 705,827 permanent legal immigrants admitted in 2003, 70% gained entry as family members of U.S. citizens or legal residents, 12% gained entry on the basis of employment preferences, 7% were admitted under the diversity program, 6% were refugees, and 5% were in other categories (DHS, 2004).</w:t>
      </w:r>
    </w:p>
    <w:p w14:paraId="501B483F" w14:textId="77777777" w:rsidR="00903EA2" w:rsidRPr="00B8676A" w:rsidRDefault="00903EA2" w:rsidP="00903EA2">
      <w:pPr>
        <w:rPr>
          <w:sz w:val="16"/>
        </w:rPr>
      </w:pPr>
      <w:r w:rsidRPr="00B8676A">
        <w:rPr>
          <w:rStyle w:val="StyleUnderline"/>
          <w:highlight w:val="yellow"/>
        </w:rPr>
        <w:t>After five years</w:t>
      </w:r>
      <w:r w:rsidRPr="00B8676A">
        <w:rPr>
          <w:rStyle w:val="StyleUnderline"/>
        </w:rPr>
        <w:t xml:space="preserve"> as a permanent legal resident, </w:t>
      </w:r>
      <w:r w:rsidRPr="00B8676A">
        <w:rPr>
          <w:rStyle w:val="StyleUnderline"/>
          <w:highlight w:val="yellow"/>
        </w:rPr>
        <w:t>an immigrant is eligible to apply fo</w:t>
      </w:r>
      <w:r w:rsidRPr="00B8676A">
        <w:rPr>
          <w:rStyle w:val="StyleUnderline"/>
        </w:rPr>
        <w:t xml:space="preserve">r U.S. </w:t>
      </w:r>
      <w:r w:rsidRPr="00B8676A">
        <w:rPr>
          <w:rStyle w:val="StyleUnderline"/>
          <w:highlight w:val="yellow"/>
        </w:rPr>
        <w:t>citizenship</w:t>
      </w:r>
      <w:r w:rsidRPr="00B8676A">
        <w:rPr>
          <w:sz w:val="16"/>
        </w:rPr>
        <w:t xml:space="preserve">. Citizenship confers the right to vote and the right to draw on all government benefit programs for which </w:t>
      </w:r>
      <w:proofErr w:type="gramStart"/>
      <w:r w:rsidRPr="00B8676A">
        <w:rPr>
          <w:sz w:val="16"/>
        </w:rPr>
        <w:t>an individual meets eligibility requirements</w:t>
      </w:r>
      <w:proofErr w:type="gramEnd"/>
      <w:r w:rsidRPr="00B8676A">
        <w:rPr>
          <w:sz w:val="16"/>
        </w:rPr>
        <w:t xml:space="preserve">. In 1996, as part of a comprehensive reform of federal welfare policies, Congress excluded non-citizen immigrants from access to many entitlement programs (Zimmerman and </w:t>
      </w:r>
      <w:proofErr w:type="spellStart"/>
      <w:r w:rsidRPr="00B8676A">
        <w:rPr>
          <w:sz w:val="16"/>
        </w:rPr>
        <w:t>Tumlin</w:t>
      </w:r>
      <w:proofErr w:type="spellEnd"/>
      <w:r w:rsidRPr="00B8676A">
        <w:rPr>
          <w:sz w:val="16"/>
        </w:rPr>
        <w:t>, 1999). While a number of U.S. states have restored immigrant access to some programs, the effect of welfare reform was to create a five-year waiting period before permanent immigrant may have full access to benefits (Table 2).</w:t>
      </w:r>
    </w:p>
    <w:p w14:paraId="18B2AFCF" w14:textId="02DF7A99" w:rsidR="00903EA2" w:rsidRPr="00903EA2" w:rsidRDefault="00903EA2" w:rsidP="00903EA2">
      <w:pPr>
        <w:rPr>
          <w:sz w:val="16"/>
        </w:rPr>
      </w:pPr>
      <w:r w:rsidRPr="00B8676A">
        <w:rPr>
          <w:rStyle w:val="Emphasis"/>
          <w:highlight w:val="yellow"/>
        </w:rPr>
        <w:t>Additional admissions of legal immigrants</w:t>
      </w:r>
      <w:r w:rsidRPr="00B8676A">
        <w:rPr>
          <w:rStyle w:val="StyleUnderline"/>
          <w:highlight w:val="yellow"/>
        </w:rPr>
        <w:t xml:space="preserve"> occur through</w:t>
      </w:r>
      <w:r w:rsidRPr="00B8676A">
        <w:rPr>
          <w:rStyle w:val="StyleUnderline"/>
        </w:rPr>
        <w:t xml:space="preserve"> the granting of </w:t>
      </w:r>
      <w:r w:rsidRPr="00B8676A">
        <w:rPr>
          <w:rStyle w:val="Emphasis"/>
          <w:highlight w:val="yellow"/>
        </w:rPr>
        <w:t>temporary work visas</w:t>
      </w:r>
      <w:r w:rsidRPr="00B8676A">
        <w:rPr>
          <w:sz w:val="16"/>
        </w:rPr>
        <w:t xml:space="preserve">.24 In 2003, the United States admitted 590,680 temporary workers and 135,933 immediate family members accompanying these individuals (DHS, 2004). </w:t>
      </w:r>
      <w:r w:rsidRPr="00B8676A">
        <w:rPr>
          <w:rStyle w:val="StyleUnderline"/>
          <w:highlight w:val="yellow"/>
        </w:rPr>
        <w:t>The largest classes</w:t>
      </w:r>
      <w:r w:rsidRPr="00B8676A">
        <w:rPr>
          <w:sz w:val="16"/>
        </w:rPr>
        <w:t xml:space="preserve"> of temporary </w:t>
      </w:r>
      <w:r w:rsidRPr="00B8676A">
        <w:rPr>
          <w:rStyle w:val="StyleUnderline"/>
        </w:rPr>
        <w:t xml:space="preserve">work visas </w:t>
      </w:r>
      <w:r w:rsidRPr="00B8676A">
        <w:rPr>
          <w:rStyle w:val="StyleUnderline"/>
          <w:highlight w:val="yellow"/>
        </w:rPr>
        <w:t>are for high-skilled workers</w:t>
      </w:r>
      <w:r w:rsidRPr="00B8676A">
        <w:rPr>
          <w:sz w:val="16"/>
        </w:rPr>
        <w:t xml:space="preserve"> (</w:t>
      </w:r>
      <w:r w:rsidRPr="00B8676A">
        <w:rPr>
          <w:rStyle w:val="Emphasis"/>
          <w:highlight w:val="yellow"/>
        </w:rPr>
        <w:t>H-1B</w:t>
      </w:r>
      <w:r w:rsidRPr="00B8676A">
        <w:rPr>
          <w:sz w:val="16"/>
        </w:rPr>
        <w:t xml:space="preserve">), short-term manual laborers in agriculture (H-2A), short-term manual laborers outside of agriculture (H-2B). </w:t>
      </w:r>
      <w:r w:rsidRPr="00B8676A">
        <w:rPr>
          <w:rStyle w:val="StyleUnderline"/>
        </w:rPr>
        <w:t>To obtain a temporary work visa, an immigrant must be sponsored by a U.S. employer</w:t>
      </w:r>
      <w:r w:rsidRPr="00B8676A">
        <w:rPr>
          <w:sz w:val="16"/>
        </w:rPr>
        <w:t>. The H-1B visa was created in 1990 to permit foreigners with a college degree to work in the United States for a once renewable three-year term for employers who petition on their behalf. Most individuals on H-1B visas work in the electronics or software industries. Between 1998 and 2000, the U.S. Congress raised the annual number of H-1B visas from 65,000 to 195,000; in 2003, it allowed their number to fall back to 65,000. The H-2A visa, created by the Immigration Reform and Control Act of 1986, applies to seasonal laborers in agriculture. The H-2B visa applies to hotel and restaurant workers, landscape workers, and other low-skill workers in seasonal occupations. The bureaucratic steps needed to obtain H-2A or H-2B visas are onerous, which appears to limit their use. Between 2000 and 2003, the numbers of H-2 visas awarded annually ranged from 14,000 to 33,000 under the H-2A program and from 51,000 to 103,000 under the H-2B program.</w:t>
      </w:r>
    </w:p>
    <w:p w14:paraId="162BA4E7" w14:textId="54E9D520" w:rsidR="00701938" w:rsidRDefault="008C27B5" w:rsidP="008C27B5">
      <w:pPr>
        <w:pStyle w:val="Heading3"/>
      </w:pPr>
      <w:r>
        <w:lastRenderedPageBreak/>
        <w:t>Counter-</w:t>
      </w:r>
      <w:proofErr w:type="spellStart"/>
      <w:r>
        <w:t>Interp</w:t>
      </w:r>
      <w:proofErr w:type="spellEnd"/>
      <w:r w:rsidR="00456B0E">
        <w:t>---Visas and Green Cards</w:t>
      </w:r>
      <w:r>
        <w:t>---1AR</w:t>
      </w:r>
    </w:p>
    <w:p w14:paraId="2EF6392C" w14:textId="77777777" w:rsidR="008C27B5" w:rsidRPr="00B8676A" w:rsidRDefault="008C27B5" w:rsidP="008C27B5">
      <w:pPr>
        <w:pStyle w:val="Heading4"/>
      </w:pPr>
      <w:r w:rsidRPr="00B8676A">
        <w:t>Counter-</w:t>
      </w:r>
      <w:proofErr w:type="spellStart"/>
      <w:r w:rsidRPr="00B8676A">
        <w:t>interp</w:t>
      </w:r>
      <w:proofErr w:type="spellEnd"/>
      <w:r w:rsidRPr="00B8676A">
        <w:t>---visas and green cards---that includes H-1Bs</w:t>
      </w:r>
    </w:p>
    <w:p w14:paraId="36FC2C5F" w14:textId="77777777" w:rsidR="008C27B5" w:rsidRPr="00B8676A" w:rsidRDefault="008C27B5" w:rsidP="008C27B5">
      <w:r w:rsidRPr="00B8676A">
        <w:t xml:space="preserve">Cristobal </w:t>
      </w:r>
      <w:r w:rsidRPr="00B8676A">
        <w:rPr>
          <w:rStyle w:val="Style13ptBold"/>
        </w:rPr>
        <w:t>Ramón 18</w:t>
      </w:r>
      <w:r w:rsidRPr="00B8676A">
        <w:t>, policy analyst with the Immigration Project at the Bipartisan Policy Center, “Legal Immigration Reform by Another Name: The Trump Administration’s Policy and Administrative Changes Affecting Visas for Foreign Workers,” February 2018, https://bipartisanpolicy.org/wp-content/uploads/2018/02/BPC-Immigration-Legal-Migration-Regulatory-Changes.pdf</w:t>
      </w:r>
    </w:p>
    <w:p w14:paraId="033F0042" w14:textId="77777777" w:rsidR="008C27B5" w:rsidRPr="00B8676A" w:rsidRDefault="008C27B5" w:rsidP="008C27B5">
      <w:pPr>
        <w:rPr>
          <w:sz w:val="16"/>
        </w:rPr>
      </w:pPr>
      <w:r w:rsidRPr="00B8676A">
        <w:rPr>
          <w:sz w:val="16"/>
        </w:rPr>
        <w:t xml:space="preserve">Over the last year, the </w:t>
      </w:r>
      <w:r w:rsidRPr="00B8676A">
        <w:rPr>
          <w:rStyle w:val="StyleUnderline"/>
          <w:highlight w:val="yellow"/>
        </w:rPr>
        <w:t>Trump</w:t>
      </w:r>
      <w:r w:rsidRPr="00B8676A">
        <w:rPr>
          <w:sz w:val="16"/>
        </w:rPr>
        <w:t xml:space="preserve"> administration </w:t>
      </w:r>
      <w:r w:rsidRPr="00B8676A">
        <w:rPr>
          <w:rStyle w:val="StyleUnderline"/>
        </w:rPr>
        <w:t xml:space="preserve">has </w:t>
      </w:r>
      <w:r w:rsidRPr="00B8676A">
        <w:rPr>
          <w:rStyle w:val="StyleUnderline"/>
          <w:highlight w:val="yellow"/>
        </w:rPr>
        <w:t>called for</w:t>
      </w:r>
      <w:r w:rsidRPr="00B8676A">
        <w:rPr>
          <w:rStyle w:val="StyleUnderline"/>
        </w:rPr>
        <w:t xml:space="preserve"> significant </w:t>
      </w:r>
      <w:r w:rsidRPr="00B8676A">
        <w:rPr>
          <w:rStyle w:val="StyleUnderline"/>
          <w:highlight w:val="yellow"/>
        </w:rPr>
        <w:t xml:space="preserve">reforms of the </w:t>
      </w:r>
      <w:r w:rsidRPr="00B8676A">
        <w:rPr>
          <w:rStyle w:val="Emphasis"/>
          <w:highlight w:val="yellow"/>
        </w:rPr>
        <w:t>legal immigration system</w:t>
      </w:r>
      <w:r w:rsidRPr="00B8676A">
        <w:rPr>
          <w:sz w:val="16"/>
        </w:rPr>
        <w:t xml:space="preserve">. </w:t>
      </w:r>
      <w:r w:rsidRPr="00B8676A">
        <w:rPr>
          <w:rStyle w:val="StyleUnderline"/>
          <w:highlight w:val="yellow"/>
        </w:rPr>
        <w:t>In addition to</w:t>
      </w:r>
      <w:r w:rsidRPr="00B8676A">
        <w:rPr>
          <w:rStyle w:val="StyleUnderline"/>
        </w:rPr>
        <w:t xml:space="preserve"> calling for </w:t>
      </w:r>
      <w:r w:rsidRPr="00B8676A">
        <w:rPr>
          <w:rStyle w:val="StyleUnderline"/>
          <w:highlight w:val="yellow"/>
        </w:rPr>
        <w:t>the end</w:t>
      </w:r>
      <w:r w:rsidRPr="00B8676A">
        <w:rPr>
          <w:rStyle w:val="StyleUnderline"/>
        </w:rPr>
        <w:t xml:space="preserve"> </w:t>
      </w:r>
      <w:r w:rsidRPr="00B8676A">
        <w:rPr>
          <w:rStyle w:val="StyleUnderline"/>
          <w:highlight w:val="yellow"/>
        </w:rPr>
        <w:t>of the</w:t>
      </w:r>
      <w:r w:rsidRPr="00B8676A">
        <w:rPr>
          <w:sz w:val="16"/>
        </w:rPr>
        <w:t xml:space="preserve"> Diversity Immigrant Visa program (also known as </w:t>
      </w:r>
      <w:r w:rsidRPr="00B8676A">
        <w:rPr>
          <w:rStyle w:val="StyleUnderline"/>
        </w:rPr>
        <w:t xml:space="preserve">the </w:t>
      </w:r>
      <w:r w:rsidRPr="00B8676A">
        <w:rPr>
          <w:rStyle w:val="StyleUnderline"/>
          <w:highlight w:val="yellow"/>
        </w:rPr>
        <w:t>green card lottery</w:t>
      </w:r>
      <w:r w:rsidRPr="00B8676A">
        <w:rPr>
          <w:sz w:val="16"/>
        </w:rPr>
        <w:t xml:space="preserve">) </w:t>
      </w:r>
      <w:r w:rsidRPr="00B8676A">
        <w:rPr>
          <w:rStyle w:val="StyleUnderline"/>
        </w:rPr>
        <w:t>and</w:t>
      </w:r>
      <w:r w:rsidRPr="00B8676A">
        <w:rPr>
          <w:sz w:val="16"/>
        </w:rPr>
        <w:t xml:space="preserve"> ending “chain migration” (also known as </w:t>
      </w:r>
      <w:r w:rsidRPr="00B8676A">
        <w:rPr>
          <w:rStyle w:val="StyleUnderline"/>
        </w:rPr>
        <w:t>family-based migration</w:t>
      </w:r>
      <w:r w:rsidRPr="00B8676A">
        <w:rPr>
          <w:sz w:val="16"/>
        </w:rPr>
        <w:t xml:space="preserve">) </w:t>
      </w:r>
      <w:r w:rsidRPr="00B8676A">
        <w:rPr>
          <w:rStyle w:val="StyleUnderline"/>
        </w:rPr>
        <w:t xml:space="preserve">the </w:t>
      </w:r>
      <w:r w:rsidRPr="00B8676A">
        <w:rPr>
          <w:rStyle w:val="StyleUnderline"/>
          <w:highlight w:val="yellow"/>
        </w:rPr>
        <w:t>administration</w:t>
      </w:r>
      <w:r w:rsidRPr="00B8676A">
        <w:rPr>
          <w:rStyle w:val="StyleUnderline"/>
        </w:rPr>
        <w:t xml:space="preserve"> has </w:t>
      </w:r>
      <w:r w:rsidRPr="00B8676A">
        <w:rPr>
          <w:rStyle w:val="StyleUnderline"/>
          <w:highlight w:val="yellow"/>
        </w:rPr>
        <w:t xml:space="preserve">supported legislation that would </w:t>
      </w:r>
      <w:r w:rsidRPr="00B8676A">
        <w:rPr>
          <w:rStyle w:val="Emphasis"/>
          <w:highlight w:val="yellow"/>
        </w:rPr>
        <w:t>limit legal migration</w:t>
      </w:r>
      <w:r w:rsidRPr="00B8676A">
        <w:rPr>
          <w:sz w:val="16"/>
        </w:rPr>
        <w:t xml:space="preserve">, such as the RAISE Act, which would establish a points-based </w:t>
      </w:r>
      <w:r w:rsidRPr="00B8676A">
        <w:rPr>
          <w:sz w:val="16"/>
          <w:highlight w:val="yellow"/>
        </w:rPr>
        <w:t>system</w:t>
      </w:r>
      <w:r w:rsidRPr="00B8676A">
        <w:rPr>
          <w:sz w:val="16"/>
        </w:rPr>
        <w:t xml:space="preserve"> like that of Canada or </w:t>
      </w:r>
      <w:proofErr w:type="gramStart"/>
      <w:r w:rsidRPr="00B8676A">
        <w:rPr>
          <w:sz w:val="16"/>
        </w:rPr>
        <w:t xml:space="preserve">Australia, </w:t>
      </w:r>
      <w:r w:rsidRPr="00B8676A">
        <w:rPr>
          <w:rStyle w:val="StyleUnderline"/>
          <w:highlight w:val="yellow"/>
        </w:rPr>
        <w:t>and</w:t>
      </w:r>
      <w:proofErr w:type="gramEnd"/>
      <w:r w:rsidRPr="00B8676A">
        <w:rPr>
          <w:rStyle w:val="StyleUnderline"/>
          <w:highlight w:val="yellow"/>
        </w:rPr>
        <w:t xml:space="preserve"> would promote</w:t>
      </w:r>
      <w:r w:rsidRPr="00B8676A">
        <w:rPr>
          <w:rStyle w:val="StyleUnderline"/>
        </w:rPr>
        <w:t xml:space="preserve"> the migration of </w:t>
      </w:r>
      <w:r w:rsidRPr="00B8676A">
        <w:rPr>
          <w:rStyle w:val="StyleUnderline"/>
          <w:highlight w:val="yellow"/>
        </w:rPr>
        <w:t>high-skilled immigrants</w:t>
      </w:r>
      <w:r w:rsidRPr="00B8676A">
        <w:rPr>
          <w:rStyle w:val="StyleUnderline"/>
        </w:rPr>
        <w:t xml:space="preserve"> while limiting low-skilled and family-based immigration</w:t>
      </w:r>
      <w:r w:rsidRPr="00B8676A">
        <w:rPr>
          <w:sz w:val="16"/>
        </w:rPr>
        <w:t xml:space="preserve">. While these positions have received the most public attention, the administration has also adopted or proposed more behind-the-scenes policy </w:t>
      </w:r>
      <w:r w:rsidRPr="00B8676A">
        <w:rPr>
          <w:rStyle w:val="StyleUnderline"/>
          <w:highlight w:val="yellow"/>
        </w:rPr>
        <w:t>changes</w:t>
      </w:r>
      <w:r w:rsidRPr="00B8676A">
        <w:rPr>
          <w:sz w:val="16"/>
        </w:rPr>
        <w:t xml:space="preserve"> at U.S. Citizenship and Immigration Services (USCIS) that </w:t>
      </w:r>
      <w:r w:rsidRPr="00B8676A">
        <w:rPr>
          <w:rStyle w:val="StyleUnderline"/>
          <w:highlight w:val="yellow"/>
        </w:rPr>
        <w:t>will impact</w:t>
      </w:r>
      <w:r w:rsidRPr="00B8676A">
        <w:rPr>
          <w:rStyle w:val="StyleUnderline"/>
        </w:rPr>
        <w:t xml:space="preserve"> the issuance of </w:t>
      </w:r>
      <w:r w:rsidRPr="00B8676A">
        <w:rPr>
          <w:rStyle w:val="Emphasis"/>
          <w:highlight w:val="yellow"/>
        </w:rPr>
        <w:t>visas</w:t>
      </w:r>
      <w:r w:rsidRPr="00B8676A">
        <w:rPr>
          <w:rStyle w:val="StyleUnderline"/>
          <w:highlight w:val="yellow"/>
        </w:rPr>
        <w:t xml:space="preserve"> and </w:t>
      </w:r>
      <w:r w:rsidRPr="00B8676A">
        <w:rPr>
          <w:rStyle w:val="Emphasis"/>
          <w:highlight w:val="yellow"/>
        </w:rPr>
        <w:t>green cards</w:t>
      </w:r>
      <w:r w:rsidRPr="00B8676A">
        <w:rPr>
          <w:rStyle w:val="StyleUnderline"/>
          <w:highlight w:val="yellow"/>
        </w:rPr>
        <w:t xml:space="preserve"> in the </w:t>
      </w:r>
      <w:r w:rsidRPr="00B8676A">
        <w:rPr>
          <w:rStyle w:val="Emphasis"/>
          <w:highlight w:val="yellow"/>
        </w:rPr>
        <w:t>legal immigration system</w:t>
      </w:r>
      <w:r w:rsidRPr="00B8676A">
        <w:rPr>
          <w:rStyle w:val="Emphasis"/>
        </w:rPr>
        <w:t>.</w:t>
      </w:r>
    </w:p>
    <w:p w14:paraId="22F9A790" w14:textId="77777777" w:rsidR="008C27B5" w:rsidRPr="00B8676A" w:rsidRDefault="008C27B5" w:rsidP="008C27B5">
      <w:pPr>
        <w:rPr>
          <w:sz w:val="16"/>
        </w:rPr>
      </w:pPr>
      <w:r w:rsidRPr="00B8676A">
        <w:rPr>
          <w:sz w:val="16"/>
        </w:rPr>
        <w:t>These policies largely stem from the April 2017 “Buy American and Hire American” Executive Order, which follows through on President Trump’s campaign promise to stop foreign workers from taking American jobs by tasking federal agencies to develop policies that fight “fraud and abuse” in the legal immigration system. Given that implementation of immigration laws falls primarily under the purview of the Department of Homeland Security, the administration can enact many of these changes without congressional approval, making them a potent way to affect the number of foreign individuals who can travel to or work in the United States.</w:t>
      </w:r>
    </w:p>
    <w:p w14:paraId="5E9E1302" w14:textId="77777777" w:rsidR="008C27B5" w:rsidRPr="00B8676A" w:rsidRDefault="008C27B5" w:rsidP="008C27B5">
      <w:r w:rsidRPr="00B8676A">
        <w:rPr>
          <w:sz w:val="16"/>
        </w:rPr>
        <w:t xml:space="preserve">A review of news reports and USCIS regulations in the administration’s Spring 2017 and Fall 2017 Unified Agenda and Regulatory Plan at the Office of Management and Budget found that </w:t>
      </w:r>
      <w:r w:rsidRPr="00B8676A">
        <w:rPr>
          <w:rStyle w:val="StyleUnderline"/>
          <w:highlight w:val="yellow"/>
        </w:rPr>
        <w:t>the largest group</w:t>
      </w:r>
      <w:r w:rsidRPr="00B8676A">
        <w:rPr>
          <w:rStyle w:val="StyleUnderline"/>
        </w:rPr>
        <w:t xml:space="preserve"> of these policies and administrative procedures </w:t>
      </w:r>
      <w:r w:rsidRPr="00B8676A">
        <w:rPr>
          <w:rStyle w:val="StyleUnderline"/>
          <w:highlight w:val="yellow"/>
        </w:rPr>
        <w:t xml:space="preserve">focus on the </w:t>
      </w:r>
      <w:r w:rsidRPr="00B8676A">
        <w:rPr>
          <w:rStyle w:val="Emphasis"/>
          <w:highlight w:val="yellow"/>
        </w:rPr>
        <w:t>H-1B</w:t>
      </w:r>
      <w:r w:rsidRPr="00B8676A">
        <w:rPr>
          <w:rStyle w:val="Emphasis"/>
        </w:rPr>
        <w:t xml:space="preserve"> high-skilled visa category</w:t>
      </w:r>
      <w:r w:rsidRPr="00B8676A">
        <w:rPr>
          <w:sz w:val="16"/>
        </w:rPr>
        <w:t>, which the administration has criticized for purportedly allowing foreign workers to steal American jobs, especially in STEM fields (See Figure 1). In addition to creating an electronic application system for these visas that limits the number of applications in the annual so-called H-1B visa lottery, USCIS is also considering a systematic overhaul of how it reviews and approves these visas</w:t>
      </w:r>
      <w:r w:rsidRPr="00B8676A">
        <w:t>.</w:t>
      </w:r>
    </w:p>
    <w:p w14:paraId="76B1F1BC" w14:textId="6320A93B" w:rsidR="004F1766" w:rsidRDefault="004F1766" w:rsidP="009029F3">
      <w:pPr>
        <w:pStyle w:val="Heading3"/>
      </w:pPr>
      <w:r>
        <w:lastRenderedPageBreak/>
        <w:t>Counter-</w:t>
      </w:r>
      <w:proofErr w:type="spellStart"/>
      <w:r>
        <w:t>Interp</w:t>
      </w:r>
      <w:proofErr w:type="spellEnd"/>
      <w:r>
        <w:t>---Restriction on Legal Immigration</w:t>
      </w:r>
      <w:r w:rsidR="00B26E6B">
        <w:t>---1AR</w:t>
      </w:r>
    </w:p>
    <w:p w14:paraId="1D7AE803" w14:textId="77777777" w:rsidR="00042A3F" w:rsidRPr="00B8676A" w:rsidRDefault="00042A3F" w:rsidP="00042A3F">
      <w:pPr>
        <w:pStyle w:val="Heading4"/>
      </w:pPr>
      <w:r w:rsidRPr="00B8676A">
        <w:t>Not approving a visa is a restriction on legal immigration</w:t>
      </w:r>
    </w:p>
    <w:p w14:paraId="0F236F9E" w14:textId="77777777" w:rsidR="00042A3F" w:rsidRPr="00B8676A" w:rsidRDefault="00042A3F" w:rsidP="00042A3F">
      <w:r w:rsidRPr="00B8676A">
        <w:rPr>
          <w:rStyle w:val="Style13ptBold"/>
        </w:rPr>
        <w:t>FWD 18</w:t>
      </w:r>
      <w:r w:rsidRPr="00B8676A">
        <w:t xml:space="preserve"> – FWD.us, a technology immigration lobbying firm, “Report: The Case for Protecting Legal Immigration Against Recent Attacks,” April 2018, https://www.fwd.us/wp-content/uploads/2018/04/protect-immigrants-report-4-20.pdf</w:t>
      </w:r>
    </w:p>
    <w:p w14:paraId="5D7DC089" w14:textId="77777777" w:rsidR="00042A3F" w:rsidRPr="00B8676A" w:rsidRDefault="00042A3F" w:rsidP="00042A3F">
      <w:pPr>
        <w:rPr>
          <w:sz w:val="16"/>
        </w:rPr>
      </w:pPr>
      <w:r w:rsidRPr="00B8676A">
        <w:rPr>
          <w:sz w:val="16"/>
        </w:rPr>
        <w:t xml:space="preserve">Other </w:t>
      </w:r>
      <w:r w:rsidRPr="00B8676A">
        <w:rPr>
          <w:rStyle w:val="StyleUnderline"/>
          <w:highlight w:val="yellow"/>
        </w:rPr>
        <w:t xml:space="preserve">Efforts to </w:t>
      </w:r>
      <w:r w:rsidRPr="00B8676A">
        <w:rPr>
          <w:rStyle w:val="Emphasis"/>
          <w:highlight w:val="yellow"/>
        </w:rPr>
        <w:t>Restrict Legal Immigration</w:t>
      </w:r>
    </w:p>
    <w:p w14:paraId="3C503431" w14:textId="77777777" w:rsidR="00042A3F" w:rsidRPr="00B8676A" w:rsidRDefault="00042A3F" w:rsidP="00042A3F">
      <w:pPr>
        <w:rPr>
          <w:sz w:val="16"/>
        </w:rPr>
      </w:pPr>
      <w:r w:rsidRPr="00B8676A">
        <w:rPr>
          <w:rStyle w:val="StyleUnderline"/>
          <w:highlight w:val="yellow"/>
        </w:rPr>
        <w:t>The Administration</w:t>
      </w:r>
      <w:r w:rsidRPr="00B8676A">
        <w:rPr>
          <w:rStyle w:val="StyleUnderline"/>
        </w:rPr>
        <w:t xml:space="preserve"> is also </w:t>
      </w:r>
      <w:r w:rsidRPr="00B8676A">
        <w:rPr>
          <w:rStyle w:val="StyleUnderline"/>
          <w:highlight w:val="yellow"/>
        </w:rPr>
        <w:t>attempt</w:t>
      </w:r>
      <w:r w:rsidRPr="00B8676A">
        <w:rPr>
          <w:rStyle w:val="StyleUnderline"/>
        </w:rPr>
        <w:t xml:space="preserve">ing </w:t>
      </w:r>
      <w:r w:rsidRPr="00B8676A">
        <w:rPr>
          <w:rStyle w:val="StyleUnderline"/>
          <w:highlight w:val="yellow"/>
        </w:rPr>
        <w:t>to restrict legal immigration</w:t>
      </w:r>
      <w:r w:rsidRPr="00B8676A">
        <w:rPr>
          <w:rStyle w:val="StyleUnderline"/>
        </w:rPr>
        <w:t xml:space="preserve"> levels </w:t>
      </w:r>
      <w:r w:rsidRPr="00B8676A">
        <w:rPr>
          <w:rStyle w:val="StyleUnderline"/>
          <w:highlight w:val="yellow"/>
        </w:rPr>
        <w:t xml:space="preserve">by </w:t>
      </w:r>
      <w:r w:rsidRPr="00B8676A">
        <w:rPr>
          <w:rStyle w:val="Emphasis"/>
          <w:highlight w:val="yellow"/>
        </w:rPr>
        <w:t>approving fewer applications</w:t>
      </w:r>
      <w:r w:rsidRPr="00B8676A">
        <w:rPr>
          <w:rStyle w:val="StyleUnderline"/>
          <w:highlight w:val="yellow"/>
        </w:rPr>
        <w:t xml:space="preserve"> for</w:t>
      </w:r>
      <w:r w:rsidRPr="00B8676A">
        <w:rPr>
          <w:sz w:val="16"/>
        </w:rPr>
        <w:t xml:space="preserve"> family </w:t>
      </w:r>
      <w:r w:rsidRPr="00B8676A">
        <w:rPr>
          <w:rStyle w:val="StyleUnderline"/>
          <w:highlight w:val="yellow"/>
        </w:rPr>
        <w:t>visas</w:t>
      </w:r>
      <w:r w:rsidRPr="00B8676A">
        <w:rPr>
          <w:sz w:val="16"/>
        </w:rPr>
        <w:t xml:space="preserve">. The number of approvals for family-reunification petitions “dropped by nearly a quarter in the first nine months of 2017 to roughly 406,000 compared to a year earlier when approvals were more than 530,000 despite a similar number of applications during both periods,”66 according to USCIS data. </w:t>
      </w:r>
      <w:r w:rsidRPr="00B8676A">
        <w:rPr>
          <w:rStyle w:val="StyleUnderline"/>
          <w:highlight w:val="yellow"/>
        </w:rPr>
        <w:t>Approvals</w:t>
      </w:r>
      <w:r w:rsidRPr="00B8676A">
        <w:rPr>
          <w:rStyle w:val="StyleUnderline"/>
        </w:rPr>
        <w:t xml:space="preserve"> of the </w:t>
      </w:r>
      <w:proofErr w:type="spellStart"/>
      <w:r w:rsidRPr="00B8676A">
        <w:rPr>
          <w:rStyle w:val="StyleUnderline"/>
        </w:rPr>
        <w:t>fiance</w:t>
      </w:r>
      <w:proofErr w:type="spellEnd"/>
      <w:r w:rsidRPr="00B8676A">
        <w:rPr>
          <w:rStyle w:val="StyleUnderline"/>
        </w:rPr>
        <w:t xml:space="preserve"> visa </w:t>
      </w:r>
      <w:r w:rsidRPr="00B8676A">
        <w:rPr>
          <w:rStyle w:val="StyleUnderline"/>
          <w:highlight w:val="yellow"/>
        </w:rPr>
        <w:t>dropped by</w:t>
      </w:r>
      <w:r w:rsidRPr="00B8676A">
        <w:rPr>
          <w:rStyle w:val="StyleUnderline"/>
        </w:rPr>
        <w:t xml:space="preserve"> roughly </w:t>
      </w:r>
      <w:r w:rsidRPr="00B8676A">
        <w:rPr>
          <w:rStyle w:val="StyleUnderline"/>
          <w:highlight w:val="yellow"/>
        </w:rPr>
        <w:t>35 percent</w:t>
      </w:r>
      <w:r w:rsidRPr="00B8676A">
        <w:rPr>
          <w:rStyle w:val="StyleUnderline"/>
        </w:rPr>
        <w:t xml:space="preserve"> over the same period</w:t>
      </w:r>
      <w:r w:rsidRPr="00B8676A">
        <w:rPr>
          <w:sz w:val="16"/>
        </w:rPr>
        <w:t>.67 Family-based immigration plays an important economic and social role by reunifying relatives, supporting the integration of new immigrants and facilitating the development of small businesses across the country.</w:t>
      </w:r>
    </w:p>
    <w:p w14:paraId="6BEF0F45" w14:textId="77777777" w:rsidR="00042A3F" w:rsidRPr="00B8676A" w:rsidRDefault="00042A3F" w:rsidP="00042A3F">
      <w:pPr>
        <w:pStyle w:val="Heading4"/>
      </w:pPr>
      <w:r w:rsidRPr="00B8676A">
        <w:t>H-1B restrictions are restrictions on legal immigration</w:t>
      </w:r>
    </w:p>
    <w:p w14:paraId="4D29B13E" w14:textId="77777777" w:rsidR="00042A3F" w:rsidRPr="00B8676A" w:rsidRDefault="00042A3F" w:rsidP="00042A3F">
      <w:r w:rsidRPr="00B8676A">
        <w:t xml:space="preserve">Liz </w:t>
      </w:r>
      <w:r w:rsidRPr="00B8676A">
        <w:rPr>
          <w:rStyle w:val="Style13ptBold"/>
        </w:rPr>
        <w:t>Robbins 17</w:t>
      </w:r>
      <w:r w:rsidRPr="00B8676A">
        <w:t>, immigration reporter for the New York Times, “As Trump Tightens Legal Immigration, Canada Woos Tech Firms,” 12/19/17, https://www.nytimes.com/2017/12/19/nyregion/trump-legal-immigration-canada-tech-jobs.html</w:t>
      </w:r>
    </w:p>
    <w:p w14:paraId="53817602" w14:textId="77777777" w:rsidR="00042A3F" w:rsidRPr="00B8676A" w:rsidRDefault="00042A3F" w:rsidP="00042A3F">
      <w:pPr>
        <w:rPr>
          <w:sz w:val="16"/>
        </w:rPr>
      </w:pPr>
      <w:r w:rsidRPr="00B8676A">
        <w:rPr>
          <w:rStyle w:val="StyleUnderline"/>
          <w:highlight w:val="yellow"/>
        </w:rPr>
        <w:t>While</w:t>
      </w:r>
      <w:r w:rsidRPr="00B8676A">
        <w:rPr>
          <w:rStyle w:val="StyleUnderline"/>
        </w:rPr>
        <w:t xml:space="preserve"> much </w:t>
      </w:r>
      <w:r w:rsidRPr="00B8676A">
        <w:rPr>
          <w:rStyle w:val="StyleUnderline"/>
          <w:highlight w:val="yellow"/>
        </w:rPr>
        <w:t>attention has been paid to</w:t>
      </w:r>
      <w:r w:rsidRPr="00B8676A">
        <w:rPr>
          <w:sz w:val="16"/>
        </w:rPr>
        <w:t xml:space="preserve"> President Trump’s policies cracking down on </w:t>
      </w:r>
      <w:r w:rsidRPr="00B8676A">
        <w:rPr>
          <w:rStyle w:val="StyleUnderline"/>
          <w:highlight w:val="yellow"/>
        </w:rPr>
        <w:t>illegal immigration, the administration has</w:t>
      </w:r>
      <w:r w:rsidRPr="00B8676A">
        <w:rPr>
          <w:rStyle w:val="StyleUnderline"/>
        </w:rPr>
        <w:t xml:space="preserve"> also </w:t>
      </w:r>
      <w:r w:rsidRPr="00B8676A">
        <w:rPr>
          <w:rStyle w:val="StyleUnderline"/>
          <w:highlight w:val="yellow"/>
        </w:rPr>
        <w:t>moved to</w:t>
      </w:r>
      <w:r w:rsidRPr="00B8676A">
        <w:rPr>
          <w:rStyle w:val="StyleUnderline"/>
        </w:rPr>
        <w:t xml:space="preserve"> </w:t>
      </w:r>
      <w:r w:rsidRPr="00B8676A">
        <w:rPr>
          <w:rStyle w:val="Emphasis"/>
          <w:highlight w:val="yellow"/>
        </w:rPr>
        <w:t>restrict legal immigration</w:t>
      </w:r>
      <w:r w:rsidRPr="00B8676A">
        <w:rPr>
          <w:sz w:val="16"/>
        </w:rPr>
        <w:t xml:space="preserve">, </w:t>
      </w:r>
      <w:r w:rsidRPr="00B8676A">
        <w:rPr>
          <w:rStyle w:val="StyleUnderline"/>
          <w:highlight w:val="yellow"/>
        </w:rPr>
        <w:t xml:space="preserve">especially </w:t>
      </w:r>
      <w:r w:rsidRPr="00B8676A">
        <w:rPr>
          <w:rStyle w:val="Emphasis"/>
          <w:highlight w:val="yellow"/>
        </w:rPr>
        <w:t>in the tech industry</w:t>
      </w:r>
      <w:r w:rsidRPr="00B8676A">
        <w:rPr>
          <w:sz w:val="16"/>
        </w:rPr>
        <w:t xml:space="preserve">, which draws many workers from abroad. In April, Mr. </w:t>
      </w:r>
      <w:r w:rsidRPr="00B8676A">
        <w:rPr>
          <w:rStyle w:val="StyleUnderline"/>
          <w:highlight w:val="yellow"/>
        </w:rPr>
        <w:t>Trump introduced an</w:t>
      </w:r>
      <w:r w:rsidRPr="00B8676A">
        <w:rPr>
          <w:sz w:val="16"/>
        </w:rPr>
        <w:t xml:space="preserve"> executive </w:t>
      </w:r>
      <w:r w:rsidRPr="00B8676A">
        <w:rPr>
          <w:rStyle w:val="StyleUnderline"/>
          <w:highlight w:val="yellow"/>
        </w:rPr>
        <w:t>order</w:t>
      </w:r>
      <w:r w:rsidRPr="00B8676A">
        <w:rPr>
          <w:sz w:val="16"/>
        </w:rPr>
        <w:t xml:space="preserve">, Buy American and Hire American, </w:t>
      </w:r>
      <w:r w:rsidRPr="00B8676A">
        <w:rPr>
          <w:rStyle w:val="StyleUnderline"/>
        </w:rPr>
        <w:t xml:space="preserve">which included requests </w:t>
      </w:r>
      <w:r w:rsidRPr="00B8676A">
        <w:rPr>
          <w:rStyle w:val="StyleUnderline"/>
          <w:highlight w:val="yellow"/>
        </w:rPr>
        <w:t xml:space="preserve">to </w:t>
      </w:r>
      <w:r w:rsidRPr="00B8676A">
        <w:rPr>
          <w:rStyle w:val="Emphasis"/>
          <w:highlight w:val="yellow"/>
        </w:rPr>
        <w:t>reform</w:t>
      </w:r>
      <w:r w:rsidRPr="00B8676A">
        <w:rPr>
          <w:rStyle w:val="Emphasis"/>
        </w:rPr>
        <w:t xml:space="preserve"> a visa program known </w:t>
      </w:r>
      <w:r w:rsidRPr="00B8676A">
        <w:rPr>
          <w:rStyle w:val="Emphasis"/>
          <w:highlight w:val="yellow"/>
        </w:rPr>
        <w:t>as H-1B</w:t>
      </w:r>
      <w:r w:rsidRPr="00B8676A">
        <w:rPr>
          <w:sz w:val="16"/>
        </w:rPr>
        <w:t xml:space="preserve"> as a way to benefit American workers.</w:t>
      </w:r>
    </w:p>
    <w:p w14:paraId="28990671" w14:textId="77777777" w:rsidR="00042A3F" w:rsidRPr="00B8676A" w:rsidRDefault="00042A3F" w:rsidP="00042A3F"/>
    <w:p w14:paraId="58F71EA1" w14:textId="77777777" w:rsidR="00042A3F" w:rsidRPr="00042A3F" w:rsidRDefault="00042A3F" w:rsidP="00042A3F"/>
    <w:p w14:paraId="1AC709E4" w14:textId="20A060D9" w:rsidR="00AC2248" w:rsidRPr="00B8676A" w:rsidRDefault="00AC2248" w:rsidP="00AC2248">
      <w:pPr>
        <w:pStyle w:val="Heading3"/>
      </w:pPr>
      <w:r>
        <w:lastRenderedPageBreak/>
        <w:t>Counter-</w:t>
      </w:r>
      <w:proofErr w:type="spellStart"/>
      <w:r>
        <w:t>Interp</w:t>
      </w:r>
      <w:proofErr w:type="spellEnd"/>
      <w:r w:rsidRPr="00B8676A">
        <w:t>---Restriction on Legal Entry</w:t>
      </w:r>
      <w:r>
        <w:t>---1AR</w:t>
      </w:r>
    </w:p>
    <w:p w14:paraId="60D32493" w14:textId="0D2B108C" w:rsidR="00AC2248" w:rsidRPr="00B8676A" w:rsidRDefault="008D25FD" w:rsidP="00AC2248">
      <w:pPr>
        <w:pStyle w:val="Heading4"/>
      </w:pPr>
      <w:r>
        <w:t xml:space="preserve">Limitations on visas are </w:t>
      </w:r>
      <w:r w:rsidR="00AC2248" w:rsidRPr="00B8676A">
        <w:t>restriction</w:t>
      </w:r>
      <w:r>
        <w:t>s</w:t>
      </w:r>
      <w:r w:rsidR="00AC2248" w:rsidRPr="00B8676A">
        <w:t xml:space="preserve"> on legal entry</w:t>
      </w:r>
    </w:p>
    <w:p w14:paraId="1F2F16D0" w14:textId="77777777" w:rsidR="00AC2248" w:rsidRPr="00B8676A" w:rsidRDefault="00AC2248" w:rsidP="00AC2248">
      <w:r w:rsidRPr="00B8676A">
        <w:t xml:space="preserve">Muzaffar </w:t>
      </w:r>
      <w:r w:rsidRPr="00B8676A">
        <w:rPr>
          <w:rStyle w:val="Style13ptBold"/>
        </w:rPr>
        <w:t>Chishti 18</w:t>
      </w:r>
      <w:r w:rsidRPr="00B8676A">
        <w:t>, lawyer, Director of the Migration Policy Institute’s office at New York University School of Law, “As Congress Slumbers, Trump and Sessions Try to Slow Legal Immigration - MPI Policy Beat,” 3/26/18, https://www.lexisnexis.com/legalnewsroom/immigration/b/immigration-law-blog/archive/2018/03/26/as-congress-slumbers-trump-and-sessions-try-to-slow-legal-immigration-mpi-policy-beat.aspx?Redirected=true</w:t>
      </w:r>
    </w:p>
    <w:p w14:paraId="6C8AE341" w14:textId="77777777" w:rsidR="00AC2248" w:rsidRPr="00B8676A" w:rsidRDefault="00AC2248" w:rsidP="00AC2248">
      <w:pPr>
        <w:rPr>
          <w:sz w:val="16"/>
        </w:rPr>
      </w:pPr>
      <w:r w:rsidRPr="00B8676A">
        <w:rPr>
          <w:sz w:val="16"/>
        </w:rPr>
        <w:t xml:space="preserve">"With most public attention around immigration focused on the Trump administration’s efforts to crack down on illegal immigration, </w:t>
      </w:r>
      <w:r w:rsidRPr="00B8676A">
        <w:rPr>
          <w:rStyle w:val="StyleUnderline"/>
        </w:rPr>
        <w:t xml:space="preserve">the scope of a series of </w:t>
      </w:r>
      <w:r w:rsidRPr="00B8676A">
        <w:rPr>
          <w:rStyle w:val="StyleUnderline"/>
          <w:highlight w:val="yellow"/>
        </w:rPr>
        <w:t>actions</w:t>
      </w:r>
      <w:r w:rsidRPr="00B8676A">
        <w:rPr>
          <w:rStyle w:val="StyleUnderline"/>
        </w:rPr>
        <w:t xml:space="preserve"> </w:t>
      </w:r>
      <w:r w:rsidRPr="00B8676A">
        <w:rPr>
          <w:rStyle w:val="Emphasis"/>
          <w:highlight w:val="yellow"/>
        </w:rPr>
        <w:t>restricting legal entry</w:t>
      </w:r>
      <w:r w:rsidRPr="00B8676A">
        <w:rPr>
          <w:rStyle w:val="StyleUnderline"/>
        </w:rPr>
        <w:t xml:space="preserve"> to the country </w:t>
      </w:r>
      <w:r w:rsidRPr="00B8676A">
        <w:rPr>
          <w:rStyle w:val="StyleUnderline"/>
          <w:highlight w:val="yellow"/>
        </w:rPr>
        <w:t>has gone</w:t>
      </w:r>
      <w:r w:rsidRPr="00B8676A">
        <w:rPr>
          <w:rStyle w:val="StyleUnderline"/>
        </w:rPr>
        <w:t xml:space="preserve"> largely </w:t>
      </w:r>
      <w:r w:rsidRPr="00B8676A">
        <w:rPr>
          <w:rStyle w:val="StyleUnderline"/>
          <w:highlight w:val="yellow"/>
        </w:rPr>
        <w:t>unnoticed</w:t>
      </w:r>
      <w:r w:rsidRPr="00B8676A">
        <w:rPr>
          <w:sz w:val="16"/>
        </w:rPr>
        <w:t xml:space="preserve">. Without need for congressional approval, </w:t>
      </w:r>
      <w:r w:rsidRPr="00B8676A">
        <w:rPr>
          <w:rStyle w:val="StyleUnderline"/>
          <w:highlight w:val="yellow"/>
        </w:rPr>
        <w:t>the administration has initiated</w:t>
      </w:r>
      <w:r w:rsidRPr="00B8676A">
        <w:rPr>
          <w:rStyle w:val="StyleUnderline"/>
        </w:rPr>
        <w:t xml:space="preserve"> several small</w:t>
      </w:r>
      <w:r w:rsidRPr="00B8676A">
        <w:rPr>
          <w:sz w:val="16"/>
        </w:rPr>
        <w:t xml:space="preserve"> but well-calibrated </w:t>
      </w:r>
      <w:r w:rsidRPr="00B8676A">
        <w:rPr>
          <w:rStyle w:val="StyleUnderline"/>
          <w:highlight w:val="yellow"/>
        </w:rPr>
        <w:t>actions</w:t>
      </w:r>
      <w:r w:rsidRPr="00B8676A">
        <w:rPr>
          <w:sz w:val="16"/>
          <w:highlight w:val="yellow"/>
        </w:rPr>
        <w:t xml:space="preserve"> </w:t>
      </w:r>
      <w:r w:rsidRPr="00B8676A">
        <w:rPr>
          <w:rStyle w:val="StyleUnderline"/>
          <w:highlight w:val="yellow"/>
        </w:rPr>
        <w:t>through regulations</w:t>
      </w:r>
      <w:r w:rsidRPr="00B8676A">
        <w:rPr>
          <w:sz w:val="16"/>
        </w:rPr>
        <w:t xml:space="preserve">, administrative guidelines, </w:t>
      </w:r>
      <w:r w:rsidRPr="00B8676A">
        <w:rPr>
          <w:rStyle w:val="StyleUnderline"/>
          <w:highlight w:val="yellow"/>
        </w:rPr>
        <w:t>and</w:t>
      </w:r>
      <w:r w:rsidRPr="00B8676A">
        <w:rPr>
          <w:rStyle w:val="StyleUnderline"/>
        </w:rPr>
        <w:t xml:space="preserve"> immigration </w:t>
      </w:r>
      <w:r w:rsidRPr="00B8676A">
        <w:rPr>
          <w:rStyle w:val="Emphasis"/>
          <w:highlight w:val="yellow"/>
        </w:rPr>
        <w:t>application processing changes</w:t>
      </w:r>
      <w:r w:rsidRPr="00B8676A">
        <w:rPr>
          <w:rStyle w:val="Emphasis"/>
        </w:rPr>
        <w:t>.</w:t>
      </w:r>
      <w:r w:rsidRPr="00B8676A">
        <w:rPr>
          <w:sz w:val="16"/>
        </w:rPr>
        <w:t xml:space="preserve"> Taken together, </w:t>
      </w:r>
      <w:r w:rsidRPr="00B8676A">
        <w:rPr>
          <w:rStyle w:val="StyleUnderline"/>
          <w:highlight w:val="yellow"/>
        </w:rPr>
        <w:t>these steps have</w:t>
      </w:r>
      <w:r w:rsidRPr="00B8676A">
        <w:rPr>
          <w:sz w:val="16"/>
        </w:rPr>
        <w:t xml:space="preserve"> dramatically slowed down family- and employment-based immigration, decreased refugee admissions to their lowest numbers in decades, </w:t>
      </w:r>
      <w:r w:rsidRPr="00B8676A">
        <w:rPr>
          <w:rStyle w:val="StyleUnderline"/>
          <w:highlight w:val="yellow"/>
        </w:rPr>
        <w:t>tightened who can receive the</w:t>
      </w:r>
      <w:r w:rsidRPr="00B8676A">
        <w:rPr>
          <w:sz w:val="16"/>
        </w:rPr>
        <w:t xml:space="preserve"> most common temporary work visa (</w:t>
      </w:r>
      <w:r w:rsidRPr="00B8676A">
        <w:rPr>
          <w:rStyle w:val="StyleUnderline"/>
          <w:highlight w:val="yellow"/>
        </w:rPr>
        <w:t>H-1B</w:t>
      </w:r>
      <w:r w:rsidRPr="00B8676A">
        <w:rPr>
          <w:sz w:val="16"/>
        </w:rPr>
        <w:t>), and restricted naturalization for immigrants serving in the U.S. military.</w:t>
      </w:r>
    </w:p>
    <w:p w14:paraId="79D765FF" w14:textId="15BC5FBF" w:rsidR="00873EAF" w:rsidRDefault="009029F3" w:rsidP="009029F3">
      <w:pPr>
        <w:pStyle w:val="Heading3"/>
      </w:pPr>
      <w:r>
        <w:lastRenderedPageBreak/>
        <w:t>Contextual Evidence---“Legal Immigration System”</w:t>
      </w:r>
    </w:p>
    <w:p w14:paraId="7C920409" w14:textId="77777777" w:rsidR="009029F3" w:rsidRPr="00B8676A" w:rsidRDefault="009029F3" w:rsidP="009029F3">
      <w:pPr>
        <w:pStyle w:val="Heading4"/>
        <w:rPr>
          <w:u w:val="single"/>
        </w:rPr>
      </w:pPr>
      <w:r w:rsidRPr="00B8676A">
        <w:t xml:space="preserve">Temporary visas are contextually part of the </w:t>
      </w:r>
      <w:r w:rsidRPr="00B8676A">
        <w:rPr>
          <w:u w:val="single"/>
        </w:rPr>
        <w:t>legal immigration system</w:t>
      </w:r>
    </w:p>
    <w:p w14:paraId="08B1D831" w14:textId="77777777" w:rsidR="009029F3" w:rsidRPr="00B8676A" w:rsidRDefault="009029F3" w:rsidP="009029F3">
      <w:r w:rsidRPr="00B8676A">
        <w:t xml:space="preserve">Betsy </w:t>
      </w:r>
      <w:r w:rsidRPr="00B8676A">
        <w:rPr>
          <w:rStyle w:val="Style13ptBold"/>
        </w:rPr>
        <w:t>Lawrence 18</w:t>
      </w:r>
      <w:r w:rsidRPr="00B8676A">
        <w:t>, lawyer and Director of Government Relations for the American Immigration Lawyers Association, “’I-Squared,’ Not RAISE, Would Lift America Up,” 1/29/18, http://thinkimmigration.org/blog/2018/01/29/i-squared-not-raise-would-lift-america-up/</w:t>
      </w:r>
    </w:p>
    <w:p w14:paraId="29BF7A49" w14:textId="77777777" w:rsidR="009029F3" w:rsidRPr="00B8676A" w:rsidRDefault="009029F3" w:rsidP="009029F3">
      <w:pPr>
        <w:rPr>
          <w:sz w:val="16"/>
        </w:rPr>
      </w:pPr>
      <w:r w:rsidRPr="00B8676A">
        <w:rPr>
          <w:sz w:val="16"/>
        </w:rPr>
        <w:t xml:space="preserve">Over the past few years, so much of the immigration debate has centered around enforcement policies and the undocumented population. But </w:t>
      </w:r>
      <w:r w:rsidRPr="00B8676A">
        <w:rPr>
          <w:rStyle w:val="StyleUnderline"/>
          <w:highlight w:val="yellow"/>
        </w:rPr>
        <w:t>there is another aspect</w:t>
      </w:r>
      <w:r w:rsidRPr="00B8676A">
        <w:rPr>
          <w:rStyle w:val="StyleUnderline"/>
        </w:rPr>
        <w:t xml:space="preserve"> to the debate</w:t>
      </w:r>
      <w:r w:rsidRPr="00B8676A">
        <w:rPr>
          <w:sz w:val="16"/>
        </w:rPr>
        <w:t xml:space="preserve"> that, until recently, received only a fraction of the attention: </w:t>
      </w:r>
      <w:r w:rsidRPr="00B8676A">
        <w:rPr>
          <w:rStyle w:val="Emphasis"/>
          <w:highlight w:val="yellow"/>
        </w:rPr>
        <w:t>the legal immigration system</w:t>
      </w:r>
      <w:r w:rsidRPr="00B8676A">
        <w:rPr>
          <w:sz w:val="16"/>
        </w:rPr>
        <w:t xml:space="preserve">. To be clear, AILA has long advocated for reforms to </w:t>
      </w:r>
      <w:r w:rsidRPr="00B8676A">
        <w:rPr>
          <w:rStyle w:val="StyleUnderline"/>
          <w:highlight w:val="yellow"/>
        </w:rPr>
        <w:t>the U</w:t>
      </w:r>
      <w:r w:rsidRPr="00B8676A">
        <w:rPr>
          <w:sz w:val="16"/>
        </w:rPr>
        <w:t xml:space="preserve">nited </w:t>
      </w:r>
      <w:r w:rsidRPr="00B8676A">
        <w:rPr>
          <w:rStyle w:val="StyleUnderline"/>
          <w:highlight w:val="yellow"/>
        </w:rPr>
        <w:t>S</w:t>
      </w:r>
      <w:r w:rsidRPr="00B8676A">
        <w:rPr>
          <w:sz w:val="16"/>
        </w:rPr>
        <w:t xml:space="preserve">tates </w:t>
      </w:r>
      <w:r w:rsidRPr="00B8676A">
        <w:rPr>
          <w:rStyle w:val="StyleUnderline"/>
          <w:highlight w:val="yellow"/>
        </w:rPr>
        <w:t>legal immigration system</w:t>
      </w:r>
      <w:r w:rsidRPr="00B8676A">
        <w:rPr>
          <w:sz w:val="16"/>
        </w:rPr>
        <w:t xml:space="preserve"> which </w:t>
      </w:r>
      <w:r w:rsidRPr="00B8676A">
        <w:rPr>
          <w:rStyle w:val="StyleUnderline"/>
          <w:highlight w:val="yellow"/>
        </w:rPr>
        <w:t>is saddled with</w:t>
      </w:r>
      <w:r w:rsidRPr="00B8676A">
        <w:rPr>
          <w:rStyle w:val="StyleUnderline"/>
        </w:rPr>
        <w:t xml:space="preserve"> arbitrary </w:t>
      </w:r>
      <w:r w:rsidRPr="00B8676A">
        <w:rPr>
          <w:rStyle w:val="StyleUnderline"/>
          <w:highlight w:val="yellow"/>
        </w:rPr>
        <w:t>caps on temporary visas</w:t>
      </w:r>
      <w:r w:rsidRPr="00B8676A">
        <w:rPr>
          <w:rStyle w:val="StyleUnderline"/>
        </w:rPr>
        <w:t xml:space="preserve"> that fail to recognize market demands</w:t>
      </w:r>
      <w:r w:rsidRPr="00B8676A">
        <w:rPr>
          <w:sz w:val="16"/>
        </w:rPr>
        <w:t xml:space="preserve">, and severe green card backlogs in both the family-based and employment-based categories.  Without any significant reforms in nearly 30 years, the </w:t>
      </w:r>
      <w:r w:rsidRPr="00B8676A">
        <w:rPr>
          <w:rStyle w:val="StyleUnderline"/>
        </w:rPr>
        <w:t>visa provisions</w:t>
      </w:r>
      <w:r w:rsidRPr="00B8676A">
        <w:rPr>
          <w:sz w:val="16"/>
        </w:rPr>
        <w:t xml:space="preserve"> outlined in the Immigration and Nationality Act </w:t>
      </w:r>
      <w:r w:rsidRPr="00B8676A">
        <w:rPr>
          <w:rStyle w:val="StyleUnderline"/>
        </w:rPr>
        <w:t>are a veritable patchwork of provisions,</w:t>
      </w:r>
      <w:r w:rsidRPr="00B8676A">
        <w:rPr>
          <w:sz w:val="16"/>
        </w:rPr>
        <w:t xml:space="preserve"> many of which were enacted to only temporarily “fix” the issue du jour.</w:t>
      </w:r>
    </w:p>
    <w:p w14:paraId="31C31BFC" w14:textId="77777777" w:rsidR="009029F3" w:rsidRPr="00B8676A" w:rsidRDefault="009029F3" w:rsidP="009029F3">
      <w:pPr>
        <w:rPr>
          <w:sz w:val="16"/>
        </w:rPr>
      </w:pPr>
      <w:r w:rsidRPr="00B8676A">
        <w:rPr>
          <w:sz w:val="16"/>
        </w:rPr>
        <w:t xml:space="preserve">When it comes to high-skilled immigration, </w:t>
      </w:r>
      <w:r w:rsidRPr="00B8676A">
        <w:rPr>
          <w:rStyle w:val="StyleUnderline"/>
        </w:rPr>
        <w:t xml:space="preserve">U.S. </w:t>
      </w:r>
      <w:r w:rsidRPr="00B8676A">
        <w:rPr>
          <w:rStyle w:val="StyleUnderline"/>
          <w:highlight w:val="yellow"/>
        </w:rPr>
        <w:t>employers have</w:t>
      </w:r>
      <w:r w:rsidRPr="00B8676A">
        <w:rPr>
          <w:rStyle w:val="StyleUnderline"/>
        </w:rPr>
        <w:t xml:space="preserve"> for years </w:t>
      </w:r>
      <w:r w:rsidRPr="00B8676A">
        <w:rPr>
          <w:rStyle w:val="StyleUnderline"/>
          <w:highlight w:val="yellow"/>
        </w:rPr>
        <w:t>struggled with</w:t>
      </w:r>
      <w:r w:rsidRPr="00B8676A">
        <w:rPr>
          <w:sz w:val="16"/>
          <w:highlight w:val="yellow"/>
        </w:rPr>
        <w:t xml:space="preserve"> </w:t>
      </w:r>
      <w:r w:rsidRPr="00B8676A">
        <w:rPr>
          <w:rStyle w:val="StyleUnderline"/>
          <w:highlight w:val="yellow"/>
        </w:rPr>
        <w:t>a</w:t>
      </w:r>
      <w:r w:rsidRPr="00B8676A">
        <w:rPr>
          <w:sz w:val="16"/>
        </w:rPr>
        <w:t xml:space="preserve"> ridiculously low and rigid </w:t>
      </w:r>
      <w:r w:rsidRPr="00B8676A">
        <w:rPr>
          <w:rStyle w:val="StyleUnderline"/>
          <w:highlight w:val="yellow"/>
        </w:rPr>
        <w:t>cap on</w:t>
      </w:r>
      <w:r w:rsidRPr="00B8676A">
        <w:rPr>
          <w:rStyle w:val="StyleUnderline"/>
        </w:rPr>
        <w:t xml:space="preserve"> the number of </w:t>
      </w:r>
      <w:r w:rsidRPr="00B8676A">
        <w:rPr>
          <w:rStyle w:val="StyleUnderline"/>
          <w:highlight w:val="yellow"/>
        </w:rPr>
        <w:t>H-1B visas</w:t>
      </w:r>
      <w:r w:rsidRPr="00B8676A">
        <w:rPr>
          <w:sz w:val="16"/>
        </w:rPr>
        <w:t xml:space="preserve"> that are available each year, massive backlogs in permanent visas, and outdated procedures and requirements that place onerous burdens on employers and frustrate those seeking to build a permanent life in America. Collectively, the limitations of our high-skilled immigration laws put the U.S. at a great disadvantage when it comes to competing for talent in the global marketplace. And over the past year, it has only gotten worse as the Trump administration has focused intensely on reviewing all employment-based immigration programs with a jaundiced eye. Administrative changes that impact high-skilled workers, such as the withdrawal of long-standing policy memos, unannounced or sudden shifts in adjudication practices, and increased random audits and enforcement actions against law-abiding employers have significantly changed the landscape without any congressional involvement.</w:t>
      </w:r>
    </w:p>
    <w:p w14:paraId="251567BE" w14:textId="77777777" w:rsidR="009029F3" w:rsidRPr="00B8676A" w:rsidRDefault="009029F3" w:rsidP="009029F3">
      <w:pPr>
        <w:pStyle w:val="Heading4"/>
      </w:pPr>
      <w:r w:rsidRPr="00B8676A">
        <w:t>Even “non-immigrant visas” are part of the legal immigration system</w:t>
      </w:r>
    </w:p>
    <w:p w14:paraId="4139ABA8" w14:textId="77777777" w:rsidR="009029F3" w:rsidRPr="00B8676A" w:rsidRDefault="009029F3" w:rsidP="009029F3">
      <w:r w:rsidRPr="00B8676A">
        <w:t xml:space="preserve">Cristobal </w:t>
      </w:r>
      <w:r w:rsidRPr="00B8676A">
        <w:rPr>
          <w:rStyle w:val="Style13ptBold"/>
        </w:rPr>
        <w:t>Ramón 18</w:t>
      </w:r>
      <w:r w:rsidRPr="00B8676A">
        <w:t>, policy analyst with the Immigration Project at the Bipartisan Policy Center, “Legal Immigration Reform by Another Name: The Trump Administration’s Policy and Administrative Changes Affecting Visas for Foreign Workers,” February 2018, https://bipartisanpolicy.org/wp-content/uploads/2018/02/BPC-Immigration-Legal-Migration-Regulatory-Changes.pdf</w:t>
      </w:r>
    </w:p>
    <w:p w14:paraId="5C7B1862" w14:textId="77777777" w:rsidR="009029F3" w:rsidRPr="00B8676A" w:rsidRDefault="009029F3" w:rsidP="009029F3">
      <w:pPr>
        <w:rPr>
          <w:sz w:val="16"/>
        </w:rPr>
      </w:pPr>
      <w:r w:rsidRPr="00B8676A">
        <w:rPr>
          <w:sz w:val="16"/>
        </w:rPr>
        <w:t xml:space="preserve">The scope and range of these policy proposals show that </w:t>
      </w:r>
      <w:r w:rsidRPr="00B8676A">
        <w:rPr>
          <w:rStyle w:val="StyleUnderline"/>
        </w:rPr>
        <w:t xml:space="preserve">the </w:t>
      </w:r>
      <w:r w:rsidRPr="00B8676A">
        <w:rPr>
          <w:rStyle w:val="StyleUnderline"/>
          <w:highlight w:val="yellow"/>
        </w:rPr>
        <w:t>Trump</w:t>
      </w:r>
      <w:r w:rsidRPr="00B8676A">
        <w:rPr>
          <w:rStyle w:val="StyleUnderline"/>
        </w:rPr>
        <w:t xml:space="preserve"> administration </w:t>
      </w:r>
      <w:r w:rsidRPr="00B8676A">
        <w:rPr>
          <w:rStyle w:val="StyleUnderline"/>
          <w:highlight w:val="yellow"/>
        </w:rPr>
        <w:t>is willing to</w:t>
      </w:r>
      <w:r w:rsidRPr="00B8676A">
        <w:rPr>
          <w:rStyle w:val="StyleUnderline"/>
        </w:rPr>
        <w:t xml:space="preserve"> use its</w:t>
      </w:r>
      <w:r w:rsidRPr="00B8676A">
        <w:rPr>
          <w:sz w:val="16"/>
        </w:rPr>
        <w:t xml:space="preserve"> administrative and regulatory </w:t>
      </w:r>
      <w:r w:rsidRPr="00B8676A">
        <w:rPr>
          <w:rStyle w:val="StyleUnderline"/>
        </w:rPr>
        <w:t xml:space="preserve">authority to </w:t>
      </w:r>
      <w:r w:rsidRPr="00B8676A">
        <w:rPr>
          <w:rStyle w:val="StyleUnderline"/>
          <w:highlight w:val="yellow"/>
        </w:rPr>
        <w:t>pursue</w:t>
      </w:r>
      <w:r w:rsidRPr="00B8676A">
        <w:rPr>
          <w:rStyle w:val="StyleUnderline"/>
        </w:rPr>
        <w:t xml:space="preserve"> its policy </w:t>
      </w:r>
      <w:r w:rsidRPr="00B8676A">
        <w:rPr>
          <w:rStyle w:val="StyleUnderline"/>
          <w:highlight w:val="yellow"/>
        </w:rPr>
        <w:t xml:space="preserve">priorities in the </w:t>
      </w:r>
      <w:r w:rsidRPr="00B8676A">
        <w:rPr>
          <w:rStyle w:val="Emphasis"/>
          <w:highlight w:val="yellow"/>
        </w:rPr>
        <w:t>legal immigration system</w:t>
      </w:r>
      <w:r w:rsidRPr="00B8676A">
        <w:rPr>
          <w:sz w:val="16"/>
        </w:rPr>
        <w:t xml:space="preserve">, namely </w:t>
      </w:r>
      <w:r w:rsidRPr="00B8676A">
        <w:rPr>
          <w:rStyle w:val="StyleUnderline"/>
          <w:highlight w:val="yellow"/>
        </w:rPr>
        <w:t>reducing</w:t>
      </w:r>
      <w:r w:rsidRPr="00B8676A">
        <w:rPr>
          <w:rStyle w:val="StyleUnderline"/>
        </w:rPr>
        <w:t xml:space="preserve"> the number of </w:t>
      </w:r>
      <w:r w:rsidRPr="00B8676A">
        <w:rPr>
          <w:rStyle w:val="Emphasis"/>
          <w:highlight w:val="yellow"/>
        </w:rPr>
        <w:t>permanent and temporary visas</w:t>
      </w:r>
      <w:r w:rsidRPr="00B8676A">
        <w:rPr>
          <w:rStyle w:val="StyleUnderline"/>
        </w:rPr>
        <w:t xml:space="preserve"> that allow foreign nationals to work in the U</w:t>
      </w:r>
      <w:r w:rsidRPr="00B8676A">
        <w:rPr>
          <w:sz w:val="16"/>
        </w:rPr>
        <w:t xml:space="preserve">nited </w:t>
      </w:r>
      <w:r w:rsidRPr="00B8676A">
        <w:rPr>
          <w:rStyle w:val="StyleUnderline"/>
        </w:rPr>
        <w:t>S</w:t>
      </w:r>
      <w:r w:rsidRPr="00B8676A">
        <w:rPr>
          <w:sz w:val="16"/>
        </w:rPr>
        <w:t xml:space="preserve">tates and increase screening and vetting of proposed immigrants consistent with its early Executive Orders. While the majority of these changes have not yet been implemented, visa data suggests that the administration’s rhetoric may have already started impacting issuance. In fiscal year 2017, for instance, the </w:t>
      </w:r>
      <w:r w:rsidRPr="00B8676A">
        <w:rPr>
          <w:rStyle w:val="StyleUnderline"/>
          <w:highlight w:val="yellow"/>
        </w:rPr>
        <w:t>State</w:t>
      </w:r>
      <w:r w:rsidRPr="00B8676A">
        <w:rPr>
          <w:sz w:val="16"/>
        </w:rPr>
        <w:t xml:space="preserve"> Department </w:t>
      </w:r>
      <w:r w:rsidRPr="00B8676A">
        <w:rPr>
          <w:rStyle w:val="StyleUnderline"/>
          <w:highlight w:val="yellow"/>
        </w:rPr>
        <w:t>issued</w:t>
      </w:r>
      <w:r w:rsidRPr="00B8676A">
        <w:rPr>
          <w:rStyle w:val="StyleUnderline"/>
        </w:rPr>
        <w:t xml:space="preserve"> 24 percent </w:t>
      </w:r>
      <w:r w:rsidRPr="00B8676A">
        <w:rPr>
          <w:rStyle w:val="StyleUnderline"/>
          <w:highlight w:val="yellow"/>
        </w:rPr>
        <w:t>fewer non-immigrant visas</w:t>
      </w:r>
      <w:r w:rsidRPr="00B8676A">
        <w:rPr>
          <w:sz w:val="16"/>
        </w:rPr>
        <w:t xml:space="preserve"> in September 2017 than the monthly average through the previous six months. A January 2018 Reuters report that reviewed USCIS data also found that the number of approvals for family-based visas dropped to the lowest number in over a decade, with the agency approving 540,800 applications in FY2017. This data suggests that the administration’s reliance on agency policy guidelines and </w:t>
      </w:r>
      <w:r w:rsidRPr="00B8676A">
        <w:rPr>
          <w:rStyle w:val="StyleUnderline"/>
        </w:rPr>
        <w:t>administrative procedures</w:t>
      </w:r>
      <w:r w:rsidRPr="00B8676A">
        <w:rPr>
          <w:sz w:val="16"/>
        </w:rPr>
        <w:t xml:space="preserve"> may </w:t>
      </w:r>
      <w:r w:rsidRPr="00B8676A">
        <w:rPr>
          <w:rStyle w:val="StyleUnderline"/>
        </w:rPr>
        <w:t>serve as its primary tool for limiting the number of foreign workers</w:t>
      </w:r>
      <w:r w:rsidRPr="00B8676A">
        <w:rPr>
          <w:sz w:val="16"/>
        </w:rPr>
        <w:t xml:space="preserve"> in the near future </w:t>
      </w:r>
      <w:r w:rsidRPr="00B8676A">
        <w:rPr>
          <w:rStyle w:val="StyleUnderline"/>
        </w:rPr>
        <w:t>even as the administration</w:t>
      </w:r>
      <w:r w:rsidRPr="00B8676A">
        <w:rPr>
          <w:sz w:val="16"/>
        </w:rPr>
        <w:t xml:space="preserve"> and some members of Congress </w:t>
      </w:r>
      <w:r w:rsidRPr="00B8676A">
        <w:rPr>
          <w:rStyle w:val="StyleUnderline"/>
        </w:rPr>
        <w:t>attempt to incorporate</w:t>
      </w:r>
      <w:r w:rsidRPr="00B8676A">
        <w:rPr>
          <w:sz w:val="16"/>
        </w:rPr>
        <w:t xml:space="preserve"> longer-term </w:t>
      </w:r>
      <w:r w:rsidRPr="00B8676A">
        <w:rPr>
          <w:rStyle w:val="StyleUnderline"/>
        </w:rPr>
        <w:t xml:space="preserve">statutory changes to make these goals a permanent component of the </w:t>
      </w:r>
      <w:r w:rsidRPr="00B8676A">
        <w:rPr>
          <w:rStyle w:val="Emphasis"/>
        </w:rPr>
        <w:t>legal immigration system</w:t>
      </w:r>
      <w:r w:rsidRPr="00B8676A">
        <w:rPr>
          <w:sz w:val="16"/>
        </w:rPr>
        <w:t>.</w:t>
      </w:r>
    </w:p>
    <w:p w14:paraId="785CD220" w14:textId="18C460E5" w:rsidR="00B26E6B" w:rsidRDefault="00B26E6B" w:rsidP="00B26E6B">
      <w:pPr>
        <w:pStyle w:val="Heading3"/>
      </w:pPr>
      <w:r>
        <w:lastRenderedPageBreak/>
        <w:t>Contextual Evidence---H-1Bs</w:t>
      </w:r>
    </w:p>
    <w:p w14:paraId="0651DE39" w14:textId="77777777" w:rsidR="00B26E6B" w:rsidRPr="00B8676A" w:rsidRDefault="00B26E6B" w:rsidP="00B26E6B">
      <w:pPr>
        <w:pStyle w:val="Heading4"/>
      </w:pPr>
      <w:r w:rsidRPr="00B8676A">
        <w:t>Contextually it’s legal immigration</w:t>
      </w:r>
    </w:p>
    <w:p w14:paraId="0DC6E8AF" w14:textId="77777777" w:rsidR="00B26E6B" w:rsidRPr="00B8676A" w:rsidRDefault="00B26E6B" w:rsidP="00B26E6B">
      <w:r w:rsidRPr="00B8676A">
        <w:t xml:space="preserve">Miriam </w:t>
      </w:r>
      <w:r w:rsidRPr="00B8676A">
        <w:rPr>
          <w:rStyle w:val="Style13ptBold"/>
        </w:rPr>
        <w:t>Jordan 17</w:t>
      </w:r>
      <w:r w:rsidRPr="00B8676A">
        <w:t xml:space="preserve">, immigration reporter for the New York Times, “Without New Laws or Walls, </w:t>
      </w:r>
      <w:r w:rsidRPr="00B8676A">
        <w:rPr>
          <w:rStyle w:val="Emphasis"/>
          <w:highlight w:val="yellow"/>
        </w:rPr>
        <w:t>Trump Presses the Brake on Legal Immigration</w:t>
      </w:r>
      <w:r w:rsidRPr="00B8676A">
        <w:t>,” 12/20/17, https://www.nytimes.com/2017/12/20/us/trump-immigration-slowdown.html</w:t>
      </w:r>
    </w:p>
    <w:p w14:paraId="22D928FD" w14:textId="77777777" w:rsidR="00B26E6B" w:rsidRPr="00B8676A" w:rsidRDefault="00B26E6B" w:rsidP="00B26E6B">
      <w:pPr>
        <w:rPr>
          <w:sz w:val="16"/>
        </w:rPr>
      </w:pPr>
      <w:r w:rsidRPr="00B8676A">
        <w:rPr>
          <w:rStyle w:val="StyleUnderline"/>
          <w:highlight w:val="yellow"/>
        </w:rPr>
        <w:t>A scientist</w:t>
      </w:r>
      <w:r w:rsidRPr="00B8676A">
        <w:rPr>
          <w:sz w:val="16"/>
        </w:rPr>
        <w:t xml:space="preserve"> recruited by the renowned Cleveland Clinic is stuck in India because his </w:t>
      </w:r>
      <w:r w:rsidRPr="00B8676A">
        <w:rPr>
          <w:rStyle w:val="StyleUnderline"/>
          <w:highlight w:val="yellow"/>
        </w:rPr>
        <w:t>visa is delayed</w:t>
      </w:r>
      <w:r w:rsidRPr="00B8676A">
        <w:rPr>
          <w:rStyle w:val="StyleUnderline"/>
        </w:rPr>
        <w:t>. An entrepreneur</w:t>
      </w:r>
      <w:r w:rsidRPr="00B8676A">
        <w:rPr>
          <w:sz w:val="16"/>
        </w:rPr>
        <w:t xml:space="preserve"> courted by Silicon Valley companies </w:t>
      </w:r>
      <w:r w:rsidRPr="00B8676A">
        <w:rPr>
          <w:rStyle w:val="StyleUnderline"/>
        </w:rPr>
        <w:t>had his application denied</w:t>
      </w:r>
      <w:r w:rsidRPr="00B8676A">
        <w:rPr>
          <w:sz w:val="16"/>
        </w:rPr>
        <w:t>. Many green card applicants have new interviews to pass.</w:t>
      </w:r>
    </w:p>
    <w:p w14:paraId="00063A38" w14:textId="77777777" w:rsidR="00B26E6B" w:rsidRPr="00B8676A" w:rsidRDefault="00B26E6B" w:rsidP="00B26E6B">
      <w:pPr>
        <w:rPr>
          <w:sz w:val="16"/>
        </w:rPr>
      </w:pPr>
      <w:r w:rsidRPr="00B8676A">
        <w:rPr>
          <w:rStyle w:val="StyleUnderline"/>
        </w:rPr>
        <w:t xml:space="preserve">The </w:t>
      </w:r>
      <w:r w:rsidRPr="00B8676A">
        <w:rPr>
          <w:rStyle w:val="StyleUnderline"/>
          <w:highlight w:val="yellow"/>
        </w:rPr>
        <w:t>Trump</w:t>
      </w:r>
      <w:r w:rsidRPr="00B8676A">
        <w:rPr>
          <w:rStyle w:val="StyleUnderline"/>
        </w:rPr>
        <w:t xml:space="preserve"> administration</w:t>
      </w:r>
      <w:r w:rsidRPr="00B8676A">
        <w:rPr>
          <w:sz w:val="16"/>
        </w:rPr>
        <w:t xml:space="preserve"> has pursued its immigration agenda loudly and noticeably, ramping up arrests of undocumented immigrants, barring most travel from several majority-Muslim countries and pressing the case for a border wall.</w:t>
      </w:r>
    </w:p>
    <w:p w14:paraId="09F434B0" w14:textId="77777777" w:rsidR="00B26E6B" w:rsidRPr="00B8676A" w:rsidRDefault="00B26E6B" w:rsidP="00B26E6B">
      <w:pPr>
        <w:rPr>
          <w:sz w:val="16"/>
        </w:rPr>
      </w:pPr>
      <w:r w:rsidRPr="00B8676A">
        <w:rPr>
          <w:sz w:val="16"/>
        </w:rPr>
        <w:t xml:space="preserve">But it </w:t>
      </w:r>
      <w:r w:rsidRPr="00B8676A">
        <w:rPr>
          <w:rStyle w:val="StyleUnderline"/>
          <w:highlight w:val="yellow"/>
        </w:rPr>
        <w:t>has</w:t>
      </w:r>
      <w:r w:rsidRPr="00B8676A">
        <w:rPr>
          <w:sz w:val="16"/>
        </w:rPr>
        <w:t xml:space="preserve"> also quietly, and with much less resistance, </w:t>
      </w:r>
      <w:r w:rsidRPr="00B8676A">
        <w:rPr>
          <w:rStyle w:val="StyleUnderline"/>
          <w:highlight w:val="yellow"/>
        </w:rPr>
        <w:t>slowed</w:t>
      </w:r>
      <w:r w:rsidRPr="00B8676A">
        <w:rPr>
          <w:rStyle w:val="StyleUnderline"/>
        </w:rPr>
        <w:t xml:space="preserve"> many forms of </w:t>
      </w:r>
      <w:r w:rsidRPr="00B8676A">
        <w:rPr>
          <w:rStyle w:val="Emphasis"/>
          <w:highlight w:val="yellow"/>
        </w:rPr>
        <w:t>legal immigration</w:t>
      </w:r>
      <w:r w:rsidRPr="00B8676A">
        <w:rPr>
          <w:sz w:val="16"/>
          <w:szCs w:val="16"/>
        </w:rPr>
        <w:t xml:space="preserve"> </w:t>
      </w:r>
      <w:r w:rsidRPr="00B8676A">
        <w:rPr>
          <w:sz w:val="16"/>
        </w:rPr>
        <w:t>without the need for Congress to rescind a single visa program enshrined in the law.</w:t>
      </w:r>
    </w:p>
    <w:p w14:paraId="7895FC35" w14:textId="77777777" w:rsidR="00B26E6B" w:rsidRPr="00B8676A" w:rsidRDefault="00B26E6B" w:rsidP="00B26E6B">
      <w:pPr>
        <w:rPr>
          <w:sz w:val="16"/>
        </w:rPr>
      </w:pPr>
      <w:r w:rsidRPr="00B8676A">
        <w:rPr>
          <w:rStyle w:val="StyleUnderline"/>
        </w:rPr>
        <w:t>Immigration and State Department officials are</w:t>
      </w:r>
      <w:r w:rsidRPr="00B8676A">
        <w:rPr>
          <w:sz w:val="16"/>
        </w:rPr>
        <w:t xml:space="preserve"> more closely scrutinizing, and have started more frequently </w:t>
      </w:r>
      <w:r w:rsidRPr="00B8676A">
        <w:rPr>
          <w:rStyle w:val="StyleUnderline"/>
        </w:rPr>
        <w:t>denying, visas for people</w:t>
      </w:r>
      <w:r w:rsidRPr="00B8676A">
        <w:rPr>
          <w:sz w:val="16"/>
        </w:rPr>
        <w:t xml:space="preserve"> seeking to visit the United States on business, as well as for those </w:t>
      </w:r>
      <w:r w:rsidRPr="00B8676A">
        <w:rPr>
          <w:rStyle w:val="StyleUnderline"/>
        </w:rPr>
        <w:t>recruited by American companies</w:t>
      </w:r>
      <w:r w:rsidRPr="00B8676A">
        <w:rPr>
          <w:sz w:val="16"/>
        </w:rPr>
        <w:t>, according to lawyers representing visa seekers. Foreigners already in the United States whose employers wish to extend their stays are also facing new hurdles.</w:t>
      </w:r>
    </w:p>
    <w:p w14:paraId="2CF9748F" w14:textId="77777777" w:rsidR="00B26E6B" w:rsidRPr="00B8676A" w:rsidRDefault="00B26E6B" w:rsidP="00B26E6B">
      <w:pPr>
        <w:rPr>
          <w:sz w:val="16"/>
        </w:rPr>
      </w:pPr>
      <w:r w:rsidRPr="00B8676A">
        <w:rPr>
          <w:sz w:val="16"/>
        </w:rPr>
        <w:t xml:space="preserve">“I call this the real wall,” said Anastasia </w:t>
      </w:r>
      <w:proofErr w:type="spellStart"/>
      <w:r w:rsidRPr="00B8676A">
        <w:rPr>
          <w:sz w:val="16"/>
        </w:rPr>
        <w:t>Tonello</w:t>
      </w:r>
      <w:proofErr w:type="spellEnd"/>
      <w:r w:rsidRPr="00B8676A">
        <w:rPr>
          <w:sz w:val="16"/>
        </w:rPr>
        <w:t>, the president-elect of the American Immigration Lawyers Association. “The wall is being built.”</w:t>
      </w:r>
    </w:p>
    <w:p w14:paraId="78F96A96" w14:textId="77777777" w:rsidR="00B26E6B" w:rsidRPr="00B8676A" w:rsidRDefault="00B26E6B" w:rsidP="00B26E6B">
      <w:pPr>
        <w:rPr>
          <w:sz w:val="16"/>
        </w:rPr>
      </w:pPr>
      <w:r w:rsidRPr="00B8676A">
        <w:rPr>
          <w:sz w:val="16"/>
        </w:rPr>
        <w:t xml:space="preserve">The changes show how the Trump administration has managed to carry out </w:t>
      </w:r>
      <w:r w:rsidRPr="00B8676A">
        <w:rPr>
          <w:rStyle w:val="StyleUnderline"/>
          <w:highlight w:val="yellow"/>
        </w:rPr>
        <w:t>the</w:t>
      </w:r>
      <w:r w:rsidRPr="00B8676A">
        <w:rPr>
          <w:sz w:val="16"/>
        </w:rPr>
        <w:t xml:space="preserve"> least attention-grabbing, but perhaps </w:t>
      </w:r>
      <w:r w:rsidRPr="00B8676A">
        <w:rPr>
          <w:rStyle w:val="StyleUnderline"/>
          <w:highlight w:val="yellow"/>
        </w:rPr>
        <w:t>farthest-reaching, portion</w:t>
      </w:r>
      <w:r w:rsidRPr="00B8676A">
        <w:rPr>
          <w:rStyle w:val="StyleUnderline"/>
        </w:rPr>
        <w:t xml:space="preserve"> of the president’s immigration plans: </w:t>
      </w:r>
      <w:r w:rsidRPr="00B8676A">
        <w:rPr>
          <w:rStyle w:val="StyleUnderline"/>
          <w:highlight w:val="yellow"/>
        </w:rPr>
        <w:t>cutting</w:t>
      </w:r>
      <w:r w:rsidRPr="00B8676A">
        <w:rPr>
          <w:rStyle w:val="StyleUnderline"/>
        </w:rPr>
        <w:t xml:space="preserve"> the number of </w:t>
      </w:r>
      <w:r w:rsidRPr="00B8676A">
        <w:rPr>
          <w:rStyle w:val="StyleUnderline"/>
          <w:highlight w:val="yellow"/>
        </w:rPr>
        <w:t>people entering</w:t>
      </w:r>
      <w:r w:rsidRPr="00B8676A">
        <w:rPr>
          <w:rStyle w:val="StyleUnderline"/>
        </w:rPr>
        <w:t xml:space="preserve"> the United States each year </w:t>
      </w:r>
      <w:r w:rsidRPr="00B8676A">
        <w:rPr>
          <w:rStyle w:val="StyleUnderline"/>
          <w:highlight w:val="yellow"/>
        </w:rPr>
        <w:t xml:space="preserve">as </w:t>
      </w:r>
      <w:r w:rsidRPr="00B8676A">
        <w:rPr>
          <w:rStyle w:val="Emphasis"/>
          <w:highlight w:val="yellow"/>
        </w:rPr>
        <w:t>temporary workers</w:t>
      </w:r>
      <w:r w:rsidRPr="00B8676A">
        <w:rPr>
          <w:sz w:val="16"/>
        </w:rPr>
        <w:t xml:space="preserve"> or permanent residents.</w:t>
      </w:r>
    </w:p>
    <w:p w14:paraId="137AF820" w14:textId="77777777" w:rsidR="00B26E6B" w:rsidRPr="00B8676A" w:rsidRDefault="00B26E6B" w:rsidP="00B26E6B">
      <w:pPr>
        <w:rPr>
          <w:sz w:val="16"/>
        </w:rPr>
      </w:pPr>
      <w:r w:rsidRPr="00B8676A">
        <w:rPr>
          <w:sz w:val="16"/>
        </w:rPr>
        <w:t>The administration has put into practice the philosophy President Trump laid out in a pair of executive orders billed as protecting the nation from terrorism and its workers from foreign competition.</w:t>
      </w:r>
    </w:p>
    <w:p w14:paraId="6F8DB25F" w14:textId="77777777" w:rsidR="00B26E6B" w:rsidRPr="00B8676A" w:rsidRDefault="00B26E6B" w:rsidP="00B26E6B">
      <w:pPr>
        <w:rPr>
          <w:sz w:val="16"/>
        </w:rPr>
      </w:pPr>
      <w:r w:rsidRPr="00B8676A">
        <w:rPr>
          <w:rStyle w:val="StyleUnderline"/>
          <w:highlight w:val="yellow"/>
        </w:rPr>
        <w:t>One of them</w:t>
      </w:r>
      <w:r w:rsidRPr="00B8676A">
        <w:rPr>
          <w:sz w:val="16"/>
        </w:rPr>
        <w:t xml:space="preserve">, the “Buy American, Hire American” order, </w:t>
      </w:r>
      <w:r w:rsidRPr="00B8676A">
        <w:rPr>
          <w:rStyle w:val="Emphasis"/>
          <w:highlight w:val="yellow"/>
        </w:rPr>
        <w:t>singles out the H-1B</w:t>
      </w:r>
      <w:r w:rsidRPr="00B8676A">
        <w:rPr>
          <w:rStyle w:val="Emphasis"/>
        </w:rPr>
        <w:t xml:space="preserve"> visa program</w:t>
      </w:r>
      <w:r w:rsidRPr="00B8676A">
        <w:rPr>
          <w:sz w:val="16"/>
        </w:rPr>
        <w:t xml:space="preserve"> for skilled workers who otherwise would not be allowed into the country. Hailed by proponents as vital to American innovation, H-1Bs have also been derided as a way to displace United States workers with cheaper foreign labor; in one highly publicized case, some Disney employees were told to train their foreign replacements if they wanted severance payments.</w:t>
      </w:r>
    </w:p>
    <w:p w14:paraId="1EF29732" w14:textId="3B0C1644" w:rsidR="00911D8A" w:rsidRDefault="00911D8A" w:rsidP="00911D8A">
      <w:pPr>
        <w:pStyle w:val="Heading3"/>
      </w:pPr>
      <w:r>
        <w:lastRenderedPageBreak/>
        <w:t>Aff Ground---1AR</w:t>
      </w:r>
    </w:p>
    <w:p w14:paraId="59BEF2E3" w14:textId="1B72C584" w:rsidR="00F32FBE" w:rsidRPr="006D00D2" w:rsidRDefault="00F32FBE" w:rsidP="00F32FBE">
      <w:pPr>
        <w:pStyle w:val="Heading4"/>
      </w:pPr>
      <w:r>
        <w:t>Their interpretation crushes aff innovation by</w:t>
      </w:r>
      <w:r w:rsidR="006D00D2">
        <w:t xml:space="preserve"> forcing the aff to </w:t>
      </w:r>
      <w:r w:rsidR="006D00D2">
        <w:rPr>
          <w:u w:val="single"/>
        </w:rPr>
        <w:t>only defend green cards</w:t>
      </w:r>
      <w:r w:rsidR="006D00D2">
        <w:t xml:space="preserve">---that restricts the aff to </w:t>
      </w:r>
      <w:r w:rsidR="006D00D2">
        <w:rPr>
          <w:u w:val="single"/>
        </w:rPr>
        <w:t>one or two proposals</w:t>
      </w:r>
      <w:r w:rsidR="006D00D2">
        <w:t xml:space="preserve"> for expanding legal permanent residence, but it doesn’t get at the </w:t>
      </w:r>
      <w:r w:rsidR="006D00D2">
        <w:rPr>
          <w:u w:val="single"/>
        </w:rPr>
        <w:t>core issue</w:t>
      </w:r>
      <w:r w:rsidR="006D00D2">
        <w:t xml:space="preserve"> of visa policy for </w:t>
      </w:r>
      <w:r w:rsidR="006D00D2">
        <w:rPr>
          <w:u w:val="single"/>
        </w:rPr>
        <w:t>millions</w:t>
      </w:r>
      <w:r w:rsidR="006D00D2">
        <w:t xml:space="preserve"> of temporary workers in the United States. It also makes the aff a </w:t>
      </w:r>
      <w:r w:rsidR="006D00D2">
        <w:rPr>
          <w:u w:val="single"/>
        </w:rPr>
        <w:t>sitting duck</w:t>
      </w:r>
      <w:r w:rsidR="006D00D2">
        <w:t xml:space="preserve"> for the neg, since the neg can constantly write new positions against green card affirmatives and the aff has no way to shift their focus.</w:t>
      </w:r>
    </w:p>
    <w:p w14:paraId="31A89322" w14:textId="5ED2834E" w:rsidR="00911D8A" w:rsidRPr="006D00D2" w:rsidRDefault="00911D8A" w:rsidP="00911D8A">
      <w:pPr>
        <w:pStyle w:val="Heading4"/>
      </w:pPr>
      <w:r>
        <w:t>Aff ground outweighs neg ground because the aff sets the terms for the debate</w:t>
      </w:r>
      <w:r w:rsidR="006D00D2">
        <w:t xml:space="preserve">---the neg will </w:t>
      </w:r>
      <w:r w:rsidR="006D00D2">
        <w:rPr>
          <w:u w:val="single"/>
        </w:rPr>
        <w:t>always</w:t>
      </w:r>
      <w:r w:rsidR="006D00D2">
        <w:t xml:space="preserve"> have generic positions and the advantage of conditionality, so only allowing aff innovation can create an </w:t>
      </w:r>
      <w:r w:rsidR="006D00D2">
        <w:rPr>
          <w:u w:val="single"/>
        </w:rPr>
        <w:t>in-depth</w:t>
      </w:r>
      <w:r w:rsidR="006D00D2">
        <w:t xml:space="preserve"> and </w:t>
      </w:r>
      <w:r w:rsidR="006D00D2">
        <w:rPr>
          <w:u w:val="single"/>
        </w:rPr>
        <w:t>evolving</w:t>
      </w:r>
      <w:r w:rsidR="006D00D2">
        <w:t xml:space="preserve"> topic.</w:t>
      </w:r>
    </w:p>
    <w:p w14:paraId="2988B50B" w14:textId="752C8747" w:rsidR="003E5343" w:rsidRDefault="003E5343" w:rsidP="003E5343">
      <w:pPr>
        <w:pStyle w:val="Heading2"/>
      </w:pPr>
      <w:r>
        <w:lastRenderedPageBreak/>
        <w:t>Incentivize Stem CP</w:t>
      </w:r>
      <w:bookmarkStart w:id="1" w:name="_GoBack"/>
      <w:bookmarkEnd w:id="1"/>
      <w:r>
        <w:t xml:space="preserve"> Answers</w:t>
      </w:r>
    </w:p>
    <w:p w14:paraId="7C962DBA" w14:textId="77777777" w:rsidR="003E5343" w:rsidRDefault="003E5343" w:rsidP="003E5343"/>
    <w:p w14:paraId="28652465" w14:textId="77777777" w:rsidR="003E5343" w:rsidRDefault="003E5343" w:rsidP="003E5343">
      <w:pPr>
        <w:pStyle w:val="Heading3"/>
      </w:pPr>
      <w:r>
        <w:lastRenderedPageBreak/>
        <w:t>2AC – Immigration Key</w:t>
      </w:r>
    </w:p>
    <w:p w14:paraId="4B31F8DA" w14:textId="77777777" w:rsidR="003E5343" w:rsidRDefault="003E5343" w:rsidP="003E5343"/>
    <w:p w14:paraId="5724ABF2" w14:textId="77777777" w:rsidR="003E5343" w:rsidRPr="00A04D05" w:rsidRDefault="003E5343" w:rsidP="003E5343">
      <w:pPr>
        <w:pStyle w:val="Heading4"/>
      </w:pPr>
      <w:r>
        <w:t xml:space="preserve">The CP doesn’t solve---Increasing H-1B visas is </w:t>
      </w:r>
      <w:r>
        <w:rPr>
          <w:u w:val="single"/>
        </w:rPr>
        <w:t>necessary</w:t>
      </w:r>
      <w:r>
        <w:t xml:space="preserve"> for US competitiveness---it’s the </w:t>
      </w:r>
      <w:r w:rsidRPr="00A04D05">
        <w:rPr>
          <w:u w:val="single"/>
        </w:rPr>
        <w:t>only way</w:t>
      </w:r>
      <w:r>
        <w:t xml:space="preserve"> to out-compete global rivals</w:t>
      </w:r>
    </w:p>
    <w:p w14:paraId="34E53A35" w14:textId="77777777" w:rsidR="003E5343" w:rsidRDefault="003E5343" w:rsidP="003E5343">
      <w:r>
        <w:t xml:space="preserve">Jennifer </w:t>
      </w:r>
      <w:proofErr w:type="spellStart"/>
      <w:r w:rsidRPr="00171B51">
        <w:rPr>
          <w:rStyle w:val="Style13ptBold"/>
        </w:rPr>
        <w:t>Sciubba</w:t>
      </w:r>
      <w:proofErr w:type="spellEnd"/>
      <w:r>
        <w:t xml:space="preserve"> 2/2/</w:t>
      </w:r>
      <w:r w:rsidRPr="00171B51">
        <w:rPr>
          <w:rStyle w:val="Style13ptBold"/>
        </w:rPr>
        <w:t>18</w:t>
      </w:r>
      <w:r>
        <w:t>, an Associate Professor in the Department of International Studies at Rhodes College, "Our older, less fertile America needs immigration to stay competitive", USA Today, https://www.usatoday.com/story/opinion/2018/02/02/older-less-fertile-america-needs-immigration-stay-competitive-jennifer-sciubba-column/1082523001/</w:t>
      </w:r>
    </w:p>
    <w:p w14:paraId="58F6CE2E" w14:textId="77777777" w:rsidR="003E5343" w:rsidRPr="00A04D05" w:rsidRDefault="003E5343" w:rsidP="003E5343">
      <w:pPr>
        <w:rPr>
          <w:u w:val="single"/>
        </w:rPr>
      </w:pPr>
      <w:r w:rsidRPr="00A04D05">
        <w:rPr>
          <w:b/>
          <w:highlight w:val="yellow"/>
          <w:u w:val="single"/>
        </w:rPr>
        <w:t>Without</w:t>
      </w:r>
      <w:r w:rsidRPr="00A04D05">
        <w:rPr>
          <w:sz w:val="16"/>
        </w:rPr>
        <w:t xml:space="preserve"> the </w:t>
      </w:r>
      <w:r w:rsidRPr="00A04D05">
        <w:rPr>
          <w:u w:val="single"/>
        </w:rPr>
        <w:t xml:space="preserve">tremendous </w:t>
      </w:r>
      <w:r w:rsidRPr="00A04D05">
        <w:rPr>
          <w:b/>
          <w:highlight w:val="yellow"/>
          <w:u w:val="single"/>
        </w:rPr>
        <w:t>immigration</w:t>
      </w:r>
      <w:r w:rsidRPr="00A04D05">
        <w:rPr>
          <w:sz w:val="16"/>
        </w:rPr>
        <w:t xml:space="preserve"> over the last 50 years, </w:t>
      </w:r>
      <w:r w:rsidRPr="00A04D05">
        <w:rPr>
          <w:highlight w:val="yellow"/>
          <w:u w:val="single"/>
        </w:rPr>
        <w:t>the U.S. would be</w:t>
      </w:r>
      <w:r w:rsidRPr="00A04D05">
        <w:rPr>
          <w:sz w:val="16"/>
        </w:rPr>
        <w:t xml:space="preserve"> whiter, but also </w:t>
      </w:r>
      <w:r w:rsidRPr="00A04D05">
        <w:rPr>
          <w:u w:val="single"/>
        </w:rPr>
        <w:t xml:space="preserve">demographically older and smaller and </w:t>
      </w:r>
      <w:r w:rsidRPr="00A04D05">
        <w:rPr>
          <w:b/>
          <w:highlight w:val="yellow"/>
          <w:u w:val="single"/>
        </w:rPr>
        <w:t>less able to compete</w:t>
      </w:r>
      <w:r w:rsidRPr="00A04D05">
        <w:rPr>
          <w:u w:val="single"/>
        </w:rPr>
        <w:t xml:space="preserve"> in global trade</w:t>
      </w:r>
      <w:r w:rsidRPr="00A04D05">
        <w:rPr>
          <w:sz w:val="16"/>
        </w:rPr>
        <w:t xml:space="preserve"> or to challenge terrorism and other conflicts. </w:t>
      </w:r>
      <w:r w:rsidRPr="00A04D05">
        <w:rPr>
          <w:highlight w:val="yellow"/>
          <w:u w:val="single"/>
        </w:rPr>
        <w:t>We have</w:t>
      </w:r>
      <w:r w:rsidRPr="00A04D05">
        <w:rPr>
          <w:u w:val="single"/>
        </w:rPr>
        <w:t xml:space="preserve"> had </w:t>
      </w:r>
      <w:r w:rsidRPr="00A04D05">
        <w:rPr>
          <w:highlight w:val="yellow"/>
          <w:u w:val="single"/>
        </w:rPr>
        <w:t>a competitive advantage</w:t>
      </w:r>
      <w:r w:rsidRPr="00A04D05">
        <w:rPr>
          <w:u w:val="single"/>
        </w:rPr>
        <w:t xml:space="preserve"> over our peers and competitors for decades </w:t>
      </w:r>
      <w:r w:rsidRPr="00A04D05">
        <w:rPr>
          <w:highlight w:val="yellow"/>
          <w:u w:val="single"/>
        </w:rPr>
        <w:t>thanks to a</w:t>
      </w:r>
      <w:r w:rsidRPr="00A04D05">
        <w:rPr>
          <w:u w:val="single"/>
        </w:rPr>
        <w:t xml:space="preserve"> relatively </w:t>
      </w:r>
      <w:r w:rsidRPr="00A04D05">
        <w:rPr>
          <w:highlight w:val="yellow"/>
          <w:u w:val="single"/>
        </w:rPr>
        <w:t>younger population and an abundance of skilled work</w:t>
      </w:r>
      <w:r w:rsidRPr="00A04D05">
        <w:rPr>
          <w:u w:val="single"/>
        </w:rPr>
        <w:t>ing-age</w:t>
      </w:r>
      <w:r w:rsidRPr="00A04D05">
        <w:rPr>
          <w:sz w:val="16"/>
        </w:rPr>
        <w:t xml:space="preserve"> and military-age </w:t>
      </w:r>
      <w:r w:rsidRPr="00A04D05">
        <w:rPr>
          <w:u w:val="single"/>
        </w:rPr>
        <w:t>people who have helped keep America’s economy</w:t>
      </w:r>
      <w:r w:rsidRPr="00A04D05">
        <w:rPr>
          <w:sz w:val="16"/>
        </w:rPr>
        <w:t xml:space="preserve"> and military </w:t>
      </w:r>
      <w:r w:rsidRPr="00A04D05">
        <w:rPr>
          <w:u w:val="single"/>
        </w:rPr>
        <w:t>strong</w:t>
      </w:r>
      <w:r w:rsidRPr="00A04D05">
        <w:rPr>
          <w:sz w:val="16"/>
        </w:rPr>
        <w:t xml:space="preserve">. China’s median age is set to surpass America’s no later than 2020, while Japan’s is already 46 years. </w:t>
      </w:r>
      <w:r w:rsidRPr="00A04D05">
        <w:rPr>
          <w:u w:val="single"/>
        </w:rPr>
        <w:t xml:space="preserve">Much of Europe and Asia are rapidly aging while the U.S. looked to remain an exception for two big reasons: </w:t>
      </w:r>
      <w:r w:rsidRPr="00A04D05">
        <w:rPr>
          <w:highlight w:val="yellow"/>
          <w:u w:val="single"/>
        </w:rPr>
        <w:t>immigration</w:t>
      </w:r>
      <w:r w:rsidRPr="00A04D05">
        <w:rPr>
          <w:u w:val="single"/>
        </w:rPr>
        <w:t xml:space="preserve"> and fertility.</w:t>
      </w:r>
      <w:r>
        <w:rPr>
          <w:u w:val="single"/>
        </w:rPr>
        <w:t xml:space="preserve"> </w:t>
      </w:r>
      <w:r w:rsidRPr="00A04D05">
        <w:rPr>
          <w:u w:val="single"/>
        </w:rPr>
        <w:t xml:space="preserve">But now both of those advantages </w:t>
      </w:r>
      <w:r w:rsidRPr="00A04D05">
        <w:rPr>
          <w:highlight w:val="yellow"/>
          <w:u w:val="single"/>
        </w:rPr>
        <w:t>are changing in</w:t>
      </w:r>
      <w:r w:rsidRPr="00A04D05">
        <w:rPr>
          <w:u w:val="single"/>
        </w:rPr>
        <w:t xml:space="preserve"> unprecedented </w:t>
      </w:r>
      <w:r w:rsidRPr="00A04D05">
        <w:rPr>
          <w:highlight w:val="yellow"/>
          <w:u w:val="single"/>
        </w:rPr>
        <w:t xml:space="preserve">ways that threaten </w:t>
      </w:r>
      <w:r w:rsidRPr="00A04D05">
        <w:rPr>
          <w:u w:val="single"/>
        </w:rPr>
        <w:t xml:space="preserve">to sap </w:t>
      </w:r>
      <w:r w:rsidRPr="00A04D05">
        <w:rPr>
          <w:highlight w:val="yellow"/>
          <w:u w:val="single"/>
        </w:rPr>
        <w:t>America’s strengths</w:t>
      </w:r>
      <w:r w:rsidRPr="00A04D05">
        <w:rPr>
          <w:u w:val="single"/>
        </w:rPr>
        <w:t>.</w:t>
      </w:r>
      <w:r>
        <w:rPr>
          <w:u w:val="single"/>
        </w:rPr>
        <w:t xml:space="preserve"> </w:t>
      </w:r>
      <w:r w:rsidRPr="00A04D05">
        <w:rPr>
          <w:sz w:val="16"/>
        </w:rPr>
        <w:t xml:space="preserve">For one, America's Latinos have kept it younger and growing. Their median age in 2015 was 28 years, compared to 43 years for whites. The non-partisan Pew Research Center has called the Latino population “the principal driver of U.S. demographic growth.” But lately, more Mexicans are returning than coming to the U.S. — suggesting a wall is unnecessary. Additionally, fertility has now dropped below replacement level. And the Pew Center estimates that without immigrants, the nation’s working-age population will shrink by more than 17 million people in the next 17 years — right during the period boomers are retiring. If the U.S. stays open to current levels of immigration, immigrants and their descendants will account for 88% of population growth over the next 47 years. President Trump is proposing to cut legal immigration nearly 25%. Yet </w:t>
      </w:r>
      <w:r w:rsidRPr="00A04D05">
        <w:rPr>
          <w:b/>
          <w:highlight w:val="yellow"/>
          <w:u w:val="single"/>
        </w:rPr>
        <w:t>without immigrants, our demographic advantage is gone</w:t>
      </w:r>
      <w:r w:rsidRPr="00A04D05">
        <w:rPr>
          <w:sz w:val="16"/>
        </w:rPr>
        <w:t>. More: On immigration, Trump is positioned to do what Obama and Bush couldn't POLICING THE USA: A look at race, justice, media Europe has chosen to compensate for population aging by allowing immigrants. Japan, the world’s oldest country, has not. Instead, it is increasing the workforce participation of women and older people and turning to robotics to address labor shortages in manufacturing and health care. Japan has had only limited success with these initiatives so far; the economy is somewhat healthy but the national security implications are worrisome as neighboring North Korea grows more threatening. Whether such strategies would work for the U.S. is uncertain. The first Baby Boomers collected Social Security checks in 2008. With our pay-as-you-go entitlements system, we need a robust workforce to make good on their checks. We need to remember how the 1965 immigration act reshaped America's racial and ethnic composition by emphasizing family reunification and skilled labor and keep that emphasis in the future. For example</w:t>
      </w:r>
      <w:r w:rsidRPr="00A04D05">
        <w:rPr>
          <w:u w:val="single"/>
        </w:rPr>
        <w:t xml:space="preserve">, </w:t>
      </w:r>
      <w:r w:rsidRPr="00A04D05">
        <w:rPr>
          <w:b/>
          <w:highlight w:val="yellow"/>
          <w:u w:val="single"/>
        </w:rPr>
        <w:t>we should increase</w:t>
      </w:r>
      <w:r w:rsidRPr="00A04D05">
        <w:rPr>
          <w:b/>
          <w:u w:val="single"/>
        </w:rPr>
        <w:t xml:space="preserve"> the number of </w:t>
      </w:r>
      <w:r w:rsidRPr="00A04D05">
        <w:rPr>
          <w:b/>
          <w:highlight w:val="yellow"/>
          <w:u w:val="single"/>
        </w:rPr>
        <w:t>H-1B visas</w:t>
      </w:r>
      <w:r w:rsidRPr="00A04D05">
        <w:rPr>
          <w:sz w:val="16"/>
        </w:rPr>
        <w:t xml:space="preserve"> so U.S. employers can attract more workers from abroad. In 2014, immigrants were 17% of our labor force, and the majority of those were lawful. Still, unlawful immigrants comprise 5% of the workforce, so there need to be more pathways for lawful immigration, especially for low-skilled workers. Both sides of political spectrum want a strong, competitive America. What </w:t>
      </w:r>
      <w:r w:rsidRPr="00A04D05">
        <w:rPr>
          <w:u w:val="single"/>
        </w:rPr>
        <w:t>U.S. demographic shifts show</w:t>
      </w:r>
      <w:r w:rsidRPr="00A04D05">
        <w:rPr>
          <w:sz w:val="16"/>
        </w:rPr>
        <w:t xml:space="preserve"> us is that </w:t>
      </w:r>
      <w:r w:rsidRPr="00A04D05">
        <w:rPr>
          <w:highlight w:val="yellow"/>
          <w:u w:val="single"/>
        </w:rPr>
        <w:t xml:space="preserve">the </w:t>
      </w:r>
      <w:r w:rsidRPr="00A04D05">
        <w:rPr>
          <w:b/>
          <w:highlight w:val="yellow"/>
          <w:u w:val="single"/>
        </w:rPr>
        <w:t>only way</w:t>
      </w:r>
      <w:r w:rsidRPr="00A04D05">
        <w:rPr>
          <w:highlight w:val="yellow"/>
          <w:u w:val="single"/>
        </w:rPr>
        <w:t xml:space="preserve"> to have a winning America is to have a welcoming America</w:t>
      </w:r>
      <w:r w:rsidRPr="00A04D05">
        <w:rPr>
          <w:u w:val="single"/>
        </w:rPr>
        <w:t>.</w:t>
      </w:r>
    </w:p>
    <w:p w14:paraId="0F50AD21" w14:textId="77777777" w:rsidR="003E5343" w:rsidRDefault="003E5343" w:rsidP="003E5343"/>
    <w:p w14:paraId="250E8C7A" w14:textId="77777777" w:rsidR="003E5343" w:rsidRDefault="003E5343" w:rsidP="003E5343">
      <w:pPr>
        <w:pStyle w:val="Heading3"/>
      </w:pPr>
      <w:r>
        <w:lastRenderedPageBreak/>
        <w:t>1AR – Immigration Key</w:t>
      </w:r>
    </w:p>
    <w:p w14:paraId="3A2FF4B8" w14:textId="77777777" w:rsidR="003E5343" w:rsidRDefault="003E5343" w:rsidP="003E5343"/>
    <w:p w14:paraId="5CCC0CDC" w14:textId="77777777" w:rsidR="003E5343" w:rsidRPr="008807C2" w:rsidRDefault="003E5343" w:rsidP="003E5343">
      <w:pPr>
        <w:pStyle w:val="Heading4"/>
      </w:pPr>
      <w:r>
        <w:t xml:space="preserve">The CP doesn’t solve---Increasing H-1B visas is necessary for US competitiveness---a younger population and an abundance of skilled workers is a key demographic advantage over global competitors---that’s </w:t>
      </w:r>
      <w:proofErr w:type="spellStart"/>
      <w:r>
        <w:t>Sciubba</w:t>
      </w:r>
      <w:proofErr w:type="spellEnd"/>
    </w:p>
    <w:p w14:paraId="1B1641D8" w14:textId="77777777" w:rsidR="003E5343" w:rsidRPr="008807C2" w:rsidRDefault="003E5343" w:rsidP="003E5343"/>
    <w:p w14:paraId="3FE8C0DA" w14:textId="77777777" w:rsidR="003E5343" w:rsidRDefault="003E5343" w:rsidP="003E5343">
      <w:pPr>
        <w:pStyle w:val="Heading4"/>
      </w:pPr>
      <w:r>
        <w:t>The demand for talent is high---immigrants are key to meet this demand</w:t>
      </w:r>
    </w:p>
    <w:p w14:paraId="5F3B4CAD" w14:textId="77777777" w:rsidR="003E5343" w:rsidRDefault="003E5343" w:rsidP="003E5343">
      <w:r>
        <w:t xml:space="preserve">Paul </w:t>
      </w:r>
      <w:r w:rsidRPr="00171B51">
        <w:rPr>
          <w:rStyle w:val="Style13ptBold"/>
        </w:rPr>
        <w:t>McDaniel</w:t>
      </w:r>
      <w:r>
        <w:t xml:space="preserve"> 7/2/</w:t>
      </w:r>
      <w:r w:rsidRPr="00171B51">
        <w:rPr>
          <w:rStyle w:val="Style13ptBold"/>
        </w:rPr>
        <w:t>13</w:t>
      </w:r>
      <w:r>
        <w:t xml:space="preserve">, the Immigrant Entrepreneur and Innovation Fellow at the Immigration Policy Center, "Immigrants are Key Driver of U.S. Talent and Economic Competitiveness", </w:t>
      </w:r>
      <w:proofErr w:type="spellStart"/>
      <w:r>
        <w:t>Amerian</w:t>
      </w:r>
      <w:proofErr w:type="spellEnd"/>
      <w:r>
        <w:t xml:space="preserve"> Immigration Council, immigrationimpact.com/2013/07/02/immigrants-are-key-driver-of-u-s-talent-and-economic-competitiveness/</w:t>
      </w:r>
    </w:p>
    <w:p w14:paraId="00F96EC1" w14:textId="77777777" w:rsidR="003E5343" w:rsidRPr="004F073E" w:rsidRDefault="003E5343" w:rsidP="003E5343">
      <w:pPr>
        <w:rPr>
          <w:sz w:val="16"/>
        </w:rPr>
      </w:pPr>
      <w:r w:rsidRPr="004F073E">
        <w:rPr>
          <w:sz w:val="16"/>
        </w:rPr>
        <w:t xml:space="preserve">U.S. </w:t>
      </w:r>
      <w:r w:rsidRPr="004F073E">
        <w:rPr>
          <w:rStyle w:val="StyleUnderline"/>
          <w:highlight w:val="yellow"/>
        </w:rPr>
        <w:t>workers in</w:t>
      </w:r>
      <w:r w:rsidRPr="004F073E">
        <w:rPr>
          <w:sz w:val="16"/>
        </w:rPr>
        <w:t xml:space="preserve"> science, technology, engineering, and mathematics (</w:t>
      </w:r>
      <w:r w:rsidRPr="004F073E">
        <w:rPr>
          <w:rStyle w:val="StyleUnderline"/>
          <w:highlight w:val="yellow"/>
        </w:rPr>
        <w:t>STEM</w:t>
      </w:r>
      <w:r w:rsidRPr="004F073E">
        <w:rPr>
          <w:rStyle w:val="StyleUnderline"/>
        </w:rPr>
        <w:t xml:space="preserve">) fields </w:t>
      </w:r>
      <w:r w:rsidRPr="004F073E">
        <w:rPr>
          <w:rStyle w:val="StyleUnderline"/>
          <w:highlight w:val="yellow"/>
        </w:rPr>
        <w:t>have been important contributors to</w:t>
      </w:r>
      <w:r w:rsidRPr="004F073E">
        <w:rPr>
          <w:rStyle w:val="StyleUnderline"/>
        </w:rPr>
        <w:t xml:space="preserve"> American</w:t>
      </w:r>
      <w:r w:rsidRPr="004F073E">
        <w:rPr>
          <w:sz w:val="16"/>
        </w:rPr>
        <w:t xml:space="preserve"> innovation, job creation, rising incomes, and </w:t>
      </w:r>
      <w:r w:rsidRPr="004F073E">
        <w:rPr>
          <w:rStyle w:val="StyleUnderline"/>
        </w:rPr>
        <w:t xml:space="preserve">global economic </w:t>
      </w:r>
      <w:r w:rsidRPr="004F073E">
        <w:rPr>
          <w:rStyle w:val="StyleUnderline"/>
          <w:highlight w:val="yellow"/>
        </w:rPr>
        <w:t>competitiveness</w:t>
      </w:r>
      <w:r w:rsidRPr="004F073E">
        <w:rPr>
          <w:rStyle w:val="StyleUnderline"/>
        </w:rPr>
        <w:t xml:space="preserve"> </w:t>
      </w:r>
      <w:r w:rsidRPr="004F073E">
        <w:rPr>
          <w:sz w:val="16"/>
        </w:rPr>
        <w:t xml:space="preserve">throughout the years. </w:t>
      </w:r>
      <w:r w:rsidRPr="004F073E">
        <w:rPr>
          <w:rStyle w:val="StyleUnderline"/>
        </w:rPr>
        <w:t xml:space="preserve">And not surprisingly, </w:t>
      </w:r>
      <w:r w:rsidRPr="004F073E">
        <w:rPr>
          <w:rStyle w:val="Emphasis"/>
          <w:highlight w:val="yellow"/>
        </w:rPr>
        <w:t>immigrants have played a critical role</w:t>
      </w:r>
      <w:r w:rsidRPr="004F073E">
        <w:rPr>
          <w:rStyle w:val="StyleUnderline"/>
        </w:rPr>
        <w:t xml:space="preserve"> in American innovation through STEM fields and all parts of the U.S. economy</w:t>
      </w:r>
      <w:r w:rsidRPr="004F073E">
        <w:rPr>
          <w:sz w:val="16"/>
        </w:rPr>
        <w:t xml:space="preserve">. A new report by Gordon Hanson (University of California, San Diego) and Matthew Slaughter (Dartmouth) describes these important relationships between talent, economic competitiveness, and immigration in the United States. In their paper, the authors present data in support of three critical points: First, </w:t>
      </w:r>
      <w:r w:rsidRPr="004F073E">
        <w:rPr>
          <w:rStyle w:val="StyleUnderline"/>
        </w:rPr>
        <w:t xml:space="preserve">the contribution of talent to American innovation and overall competitiveness is </w:t>
      </w:r>
      <w:r w:rsidRPr="004F073E">
        <w:rPr>
          <w:sz w:val="16"/>
        </w:rPr>
        <w:t>as</w:t>
      </w:r>
      <w:r w:rsidRPr="004F073E">
        <w:rPr>
          <w:rStyle w:val="StyleUnderline"/>
        </w:rPr>
        <w:t xml:space="preserve"> important </w:t>
      </w:r>
      <w:r w:rsidRPr="004F073E">
        <w:rPr>
          <w:sz w:val="16"/>
        </w:rPr>
        <w:t>today as in the past: “</w:t>
      </w:r>
      <w:r w:rsidRPr="004F073E">
        <w:rPr>
          <w:rStyle w:val="Emphasis"/>
          <w:highlight w:val="yellow"/>
        </w:rPr>
        <w:t>Talent</w:t>
      </w:r>
      <w:r w:rsidRPr="004F073E">
        <w:rPr>
          <w:rStyle w:val="StyleUnderline"/>
        </w:rPr>
        <w:t xml:space="preserve"> – especially the talent of highly educated STEM workers – </w:t>
      </w:r>
      <w:r w:rsidRPr="004F073E">
        <w:rPr>
          <w:rStyle w:val="Emphasis"/>
          <w:highlight w:val="yellow"/>
        </w:rPr>
        <w:t>drives</w:t>
      </w:r>
      <w:r w:rsidRPr="004F073E">
        <w:rPr>
          <w:rStyle w:val="StyleUnderline"/>
        </w:rPr>
        <w:t xml:space="preserve"> much of America’s </w:t>
      </w:r>
      <w:r w:rsidRPr="004F073E">
        <w:rPr>
          <w:rStyle w:val="Emphasis"/>
          <w:highlight w:val="yellow"/>
        </w:rPr>
        <w:t>innovation</w:t>
      </w:r>
      <w:r w:rsidRPr="004F073E">
        <w:rPr>
          <w:rStyle w:val="StyleUnderline"/>
        </w:rPr>
        <w:t xml:space="preserve"> and economic growth. In </w:t>
      </w:r>
      <w:r w:rsidRPr="004F073E">
        <w:rPr>
          <w:rStyle w:val="StyleUnderline"/>
          <w:highlight w:val="yellow"/>
        </w:rPr>
        <w:t>the</w:t>
      </w:r>
      <w:r w:rsidRPr="004F073E">
        <w:rPr>
          <w:rStyle w:val="StyleUnderline"/>
        </w:rPr>
        <w:t xml:space="preserve"> increasingly global economy, America’s </w:t>
      </w:r>
      <w:r w:rsidRPr="004F073E">
        <w:rPr>
          <w:rStyle w:val="StyleUnderline"/>
          <w:highlight w:val="yellow"/>
        </w:rPr>
        <w:t>need for talent has become even more acute</w:t>
      </w:r>
      <w:r w:rsidRPr="004F073E">
        <w:rPr>
          <w:rStyle w:val="StyleUnderline"/>
        </w:rPr>
        <w:t>. Despite the nation’s historic innovation prowess, concern is rising among leaders that our economic strength is waning</w:t>
      </w:r>
      <w:r w:rsidRPr="004F073E">
        <w:rPr>
          <w:sz w:val="16"/>
        </w:rPr>
        <w:t xml:space="preserve">.” Second, </w:t>
      </w:r>
      <w:r w:rsidRPr="004F073E">
        <w:rPr>
          <w:rStyle w:val="Emphasis"/>
          <w:highlight w:val="yellow"/>
        </w:rPr>
        <w:t>immigration adds to the talent pool</w:t>
      </w:r>
      <w:r w:rsidRPr="004F073E">
        <w:rPr>
          <w:rStyle w:val="StyleUnderline"/>
        </w:rPr>
        <w:t xml:space="preserve"> in the United States</w:t>
      </w:r>
      <w:r w:rsidRPr="004F073E">
        <w:rPr>
          <w:sz w:val="16"/>
        </w:rPr>
        <w:t>, which is as important today as it has been in the past: “</w:t>
      </w:r>
      <w:r w:rsidRPr="004F073E">
        <w:rPr>
          <w:rStyle w:val="StyleUnderline"/>
        </w:rPr>
        <w:t>Immigration plays a critical role in helping America meet its steadily growing demand for talent – especially for highly skilled STEM workers. Immigrants have long made substantial contributions to American innovation, both at the highest levels and throughout the economy at all stages of discovering and developing new ideas</w:t>
      </w:r>
      <w:r w:rsidRPr="004F073E">
        <w:rPr>
          <w:sz w:val="16"/>
        </w:rPr>
        <w:t xml:space="preserve">. Over time, America’s reliance on talented immigrants has been rising, not falling. America attracts immigrants who achieve very high levels of education and who are strongly inclined toward training in STEM disciplines.” Third, </w:t>
      </w:r>
      <w:r w:rsidRPr="004F073E">
        <w:rPr>
          <w:rStyle w:val="StyleUnderline"/>
        </w:rPr>
        <w:t>the supply of and need for STEM talent in the U.S. includes an opportunity for immigrants to continue to help meet that growing demand</w:t>
      </w:r>
      <w:r w:rsidRPr="004F073E">
        <w:rPr>
          <w:sz w:val="16"/>
        </w:rPr>
        <w:t xml:space="preserve">: “Even after the Great Recession, America’s need for more talent persists, as it did for decades before. </w:t>
      </w:r>
      <w:r w:rsidRPr="004F073E">
        <w:rPr>
          <w:rStyle w:val="Emphasis"/>
          <w:highlight w:val="yellow"/>
        </w:rPr>
        <w:t>America’s demand for skilled STEM workers continues to grow – and immigrants</w:t>
      </w:r>
      <w:r w:rsidRPr="004F073E">
        <w:rPr>
          <w:rStyle w:val="Emphasis"/>
        </w:rPr>
        <w:t xml:space="preserve"> continue to </w:t>
      </w:r>
      <w:r w:rsidRPr="004F073E">
        <w:rPr>
          <w:rStyle w:val="Emphasis"/>
          <w:highlight w:val="yellow"/>
        </w:rPr>
        <w:t>help meet this demand</w:t>
      </w:r>
      <w:r w:rsidRPr="004F073E">
        <w:rPr>
          <w:sz w:val="16"/>
        </w:rPr>
        <w:t xml:space="preserve">, both directly and more broadly through their expansive contributions to America’s innovation potential. </w:t>
      </w:r>
      <w:r w:rsidRPr="004F073E">
        <w:rPr>
          <w:rStyle w:val="StyleUnderline"/>
        </w:rPr>
        <w:t>Post-recession, unemployment in STEM occupations has been falling sharply as the STEM labor market rapidly tightens.”</w:t>
      </w:r>
      <w:r>
        <w:rPr>
          <w:rStyle w:val="StyleUnderline"/>
        </w:rPr>
        <w:t xml:space="preserve"> </w:t>
      </w:r>
      <w:r w:rsidRPr="004F073E">
        <w:rPr>
          <w:rStyle w:val="StyleUnderline"/>
        </w:rPr>
        <w:t>Immigrants make significant contributions to innovation throughout the country, from the discovery of new ideas, research and development of new products, and patenting, to starting and leading new and innovative companies that create thousands of jobs in the U.S.</w:t>
      </w:r>
      <w:r w:rsidRPr="004F073E">
        <w:rPr>
          <w:sz w:val="16"/>
        </w:rPr>
        <w:t xml:space="preserve"> As the report reiterates, </w:t>
      </w:r>
      <w:r w:rsidRPr="004F073E">
        <w:rPr>
          <w:rStyle w:val="StyleUnderline"/>
        </w:rPr>
        <w:t>immigrants founded or co-founded 25 percent of all U.S. high-tech firms between 1995 and 2005</w:t>
      </w:r>
      <w:r w:rsidRPr="004F073E">
        <w:rPr>
          <w:sz w:val="16"/>
        </w:rPr>
        <w:t xml:space="preserve">. In 2005, those new companies employed nearly half a million people and produced more than $50 billion in sales. Beyond the national level, </w:t>
      </w:r>
      <w:r w:rsidRPr="004F073E">
        <w:rPr>
          <w:rStyle w:val="StyleUnderline"/>
        </w:rPr>
        <w:t>cities and regions within the U.S. that attract greater numbers of skilled immigrants tend to be more successful at innovation.</w:t>
      </w:r>
      <w:r w:rsidRPr="004F073E">
        <w:rPr>
          <w:sz w:val="16"/>
        </w:rPr>
        <w:t xml:space="preserve"> Furthermore, innovation-intensive metropolitan areas tend to have higher rates of patenting, lower unemployment rates, and higher demand for high-skilled workers since patenting growth is correlated with job growth, population growth, and increases in educational attainment. America’s past innovation grew in part from a robust education system and an environment that allowed for the world’s most talented – native- and foreign-born alike – to </w:t>
      </w:r>
      <w:r w:rsidRPr="008807C2">
        <w:rPr>
          <w:sz w:val="16"/>
        </w:rPr>
        <w:t xml:space="preserve">thrive. </w:t>
      </w:r>
      <w:r w:rsidRPr="008807C2">
        <w:rPr>
          <w:rStyle w:val="StyleUnderline"/>
        </w:rPr>
        <w:t xml:space="preserve">Based on the evidence of the importance of </w:t>
      </w:r>
      <w:r w:rsidRPr="008807C2">
        <w:rPr>
          <w:rStyle w:val="StyleUnderline"/>
        </w:rPr>
        <w:lastRenderedPageBreak/>
        <w:t>immigrants to American</w:t>
      </w:r>
      <w:r w:rsidRPr="004F073E">
        <w:rPr>
          <w:rStyle w:val="StyleUnderline"/>
        </w:rPr>
        <w:t xml:space="preserve"> innovation, </w:t>
      </w:r>
      <w:r w:rsidRPr="004F073E">
        <w:rPr>
          <w:rStyle w:val="StyleUnderline"/>
          <w:highlight w:val="yellow"/>
        </w:rPr>
        <w:t xml:space="preserve">we </w:t>
      </w:r>
      <w:r w:rsidRPr="008807C2">
        <w:rPr>
          <w:rStyle w:val="Emphasis"/>
          <w:highlight w:val="yellow"/>
        </w:rPr>
        <w:t>must</w:t>
      </w:r>
      <w:r w:rsidRPr="004F073E">
        <w:rPr>
          <w:rStyle w:val="StyleUnderline"/>
          <w:highlight w:val="yellow"/>
        </w:rPr>
        <w:t xml:space="preserve"> </w:t>
      </w:r>
      <w:r w:rsidRPr="004F073E">
        <w:rPr>
          <w:rStyle w:val="StyleUnderline"/>
        </w:rPr>
        <w:t xml:space="preserve">ensure that comprehensive immigration reform </w:t>
      </w:r>
      <w:r w:rsidRPr="004F073E">
        <w:rPr>
          <w:sz w:val="16"/>
        </w:rPr>
        <w:t xml:space="preserve">in 2013 </w:t>
      </w:r>
      <w:r w:rsidRPr="004F073E">
        <w:rPr>
          <w:rStyle w:val="StyleUnderline"/>
          <w:highlight w:val="yellow"/>
        </w:rPr>
        <w:t>allow</w:t>
      </w:r>
      <w:r w:rsidRPr="004F073E">
        <w:rPr>
          <w:rStyle w:val="StyleUnderline"/>
        </w:rPr>
        <w:t xml:space="preserve">s </w:t>
      </w:r>
      <w:r w:rsidRPr="004F073E">
        <w:rPr>
          <w:rStyle w:val="StyleUnderline"/>
          <w:highlight w:val="yellow"/>
        </w:rPr>
        <w:t xml:space="preserve">immigrants to contribute </w:t>
      </w:r>
      <w:r w:rsidRPr="008807C2">
        <w:rPr>
          <w:rStyle w:val="StyleUnderline"/>
        </w:rPr>
        <w:t>their talent and skill here in the U.S.</w:t>
      </w:r>
      <w:r w:rsidRPr="008807C2">
        <w:rPr>
          <w:sz w:val="16"/>
        </w:rPr>
        <w:t xml:space="preserve"> Furth</w:t>
      </w:r>
      <w:r w:rsidRPr="004F073E">
        <w:rPr>
          <w:sz w:val="16"/>
        </w:rPr>
        <w:t>ermore, we must guarantee that our education system cultivates a long-term future workforce of talented individuals with the STEM expertise necessary to allow the U.S. to continue to be an innovation leader in our global innovation economy.</w:t>
      </w:r>
    </w:p>
    <w:p w14:paraId="7C1A96C9" w14:textId="77777777" w:rsidR="003E5343" w:rsidRDefault="003E5343" w:rsidP="003E5343"/>
    <w:p w14:paraId="23179176" w14:textId="77777777" w:rsidR="003E5343" w:rsidRDefault="003E5343" w:rsidP="003E5343">
      <w:pPr>
        <w:pStyle w:val="Heading3"/>
      </w:pPr>
      <w:r>
        <w:lastRenderedPageBreak/>
        <w:t>2AC – CP Fails</w:t>
      </w:r>
    </w:p>
    <w:p w14:paraId="5A342539" w14:textId="77777777" w:rsidR="003E5343" w:rsidRDefault="003E5343" w:rsidP="003E5343"/>
    <w:p w14:paraId="1D84CEE1" w14:textId="77777777" w:rsidR="003E5343" w:rsidRDefault="003E5343" w:rsidP="003E5343">
      <w:pPr>
        <w:pStyle w:val="Heading4"/>
      </w:pPr>
      <w:r>
        <w:t>The CP fails---it’s a stopgap measure that doesn’t solve the lack of skills---vocationally trained workers have narrow skills and less adaptability in the labor market---lower unionization and lack of strong bonds makes modeling the German system ineffective</w:t>
      </w:r>
    </w:p>
    <w:p w14:paraId="0B01590B" w14:textId="77777777" w:rsidR="003E5343" w:rsidRDefault="003E5343" w:rsidP="003E5343">
      <w:r>
        <w:t xml:space="preserve">Eric </w:t>
      </w:r>
      <w:r w:rsidRPr="00F50023">
        <w:rPr>
          <w:rStyle w:val="Style13ptBold"/>
        </w:rPr>
        <w:t>Hanushek</w:t>
      </w:r>
      <w:r>
        <w:t xml:space="preserve"> 6/23/</w:t>
      </w:r>
      <w:r w:rsidRPr="00F50023">
        <w:rPr>
          <w:rStyle w:val="Style13ptBold"/>
        </w:rPr>
        <w:t>17</w:t>
      </w:r>
      <w:r>
        <w:t>, Senior Fellow, the Hoover Institution of Stanford University, "Emulating Germany’s Apprenticeship System Won’t Make America Great Again", HuffPost, https://www.huffingtonpost.com/entry/germany-apprenticeship-america-trump_us_594be9ebe4b0a3a837be16b5</w:t>
      </w:r>
    </w:p>
    <w:p w14:paraId="4DC1C387" w14:textId="77777777" w:rsidR="003E5343" w:rsidRPr="009A4E53" w:rsidRDefault="003E5343" w:rsidP="003E5343">
      <w:pPr>
        <w:rPr>
          <w:rStyle w:val="StyleUnderline"/>
        </w:rPr>
      </w:pPr>
      <w:r w:rsidRPr="00061833">
        <w:rPr>
          <w:sz w:val="16"/>
        </w:rPr>
        <w:t xml:space="preserve">But </w:t>
      </w:r>
      <w:r w:rsidRPr="00061833">
        <w:rPr>
          <w:rStyle w:val="Emphasis"/>
          <w:highlight w:val="yellow"/>
        </w:rPr>
        <w:t>the German system is not a realistic model for the U.S</w:t>
      </w:r>
      <w:r w:rsidRPr="009536DD">
        <w:rPr>
          <w:rStyle w:val="StyleUnderline"/>
        </w:rPr>
        <w:t>. It relies on a very stratified education system along with regulated and heavily unionized labor markets. More importantly, its focus on entry-level job skills distracts attention from the much deeper problem of ensuring the general cognitive skills that are a prerequisite for long-term growth and productivity improvement</w:t>
      </w:r>
      <w:r w:rsidRPr="00061833">
        <w:rPr>
          <w:sz w:val="16"/>
        </w:rPr>
        <w:t xml:space="preserve">. Indeed, President Trump’s executive order is motivated by the observation that “federally funded education and workforce development programs are not effectively serving American workers,” even as it veers off in a direction that could magnify the impact of these problems. </w:t>
      </w:r>
      <w:r w:rsidRPr="009536DD">
        <w:rPr>
          <w:rStyle w:val="StyleUnderline"/>
        </w:rPr>
        <w:t xml:space="preserve">The expansion of apprenticeships may be </w:t>
      </w:r>
      <w:r w:rsidRPr="00061833">
        <w:rPr>
          <w:rStyle w:val="StyleUnderline"/>
          <w:highlight w:val="yellow"/>
        </w:rPr>
        <w:t xml:space="preserve">a </w:t>
      </w:r>
      <w:r w:rsidRPr="00061833">
        <w:rPr>
          <w:rStyle w:val="Emphasis"/>
          <w:highlight w:val="yellow"/>
        </w:rPr>
        <w:t>stopgap measure</w:t>
      </w:r>
      <w:r w:rsidRPr="009536DD">
        <w:rPr>
          <w:rStyle w:val="StyleUnderline"/>
        </w:rPr>
        <w:t xml:space="preserve"> to deal with some current labor market issues, but it </w:t>
      </w:r>
      <w:r w:rsidRPr="00061833">
        <w:rPr>
          <w:rStyle w:val="StyleUnderline"/>
          <w:highlight w:val="yellow"/>
        </w:rPr>
        <w:t xml:space="preserve">is </w:t>
      </w:r>
      <w:r w:rsidRPr="00061833">
        <w:rPr>
          <w:rStyle w:val="Emphasis"/>
          <w:highlight w:val="yellow"/>
        </w:rPr>
        <w:t>not going to solve the deep-seated U.S. skill problem.</w:t>
      </w:r>
      <w:r>
        <w:rPr>
          <w:rStyle w:val="Emphasis"/>
        </w:rPr>
        <w:t xml:space="preserve"> </w:t>
      </w:r>
      <w:r w:rsidRPr="009536DD">
        <w:rPr>
          <w:rStyle w:val="StyleUnderline"/>
        </w:rPr>
        <w:t xml:space="preserve">A closer look at how the German system works will help reveal why. </w:t>
      </w:r>
      <w:r w:rsidRPr="00061833">
        <w:rPr>
          <w:sz w:val="16"/>
        </w:rPr>
        <w:t xml:space="preserve">About half of all German youth participate in the vocational and apprenticeship system, which itself builds upon school tracking that occurs in the 4th grade. The dual system involves youth at the end of compulsory school splitting their time between workplace learning (3 to 4 days of the week) and academic learning in government-funded schools for the remainder of the week. The apprenticeships lead to certification in over 300 occupations, ranging from traditional blue-collar trades to an expansive set of white-collar occupations, including international technology specialists, professional engineers and a variety of administrative jobs. This system, set up by a 1969 law that regulated vocational training across the country, is reinforced by tight certification standards formulated by an agreement of unions and management. At completion of an apprenticeship, the certification makes youth much more employable in the rigid and often stagnant German labor market. This system, and variants of it, have shown clear advantages in Germany, Switzerland, Austria and others in smoothing the school to work transition. </w:t>
      </w:r>
      <w:r w:rsidRPr="00061833">
        <w:rPr>
          <w:rStyle w:val="StyleUnderline"/>
          <w:highlight w:val="yellow"/>
        </w:rPr>
        <w:t>The focus on entry</w:t>
      </w:r>
      <w:r w:rsidRPr="009A4E53">
        <w:rPr>
          <w:rStyle w:val="StyleUnderline"/>
        </w:rPr>
        <w:t xml:space="preserve"> into the labor market has, however, </w:t>
      </w:r>
      <w:r w:rsidRPr="00061833">
        <w:rPr>
          <w:rStyle w:val="StyleUnderline"/>
          <w:highlight w:val="yellow"/>
        </w:rPr>
        <w:t>obscured a significant downside</w:t>
      </w:r>
      <w:r w:rsidRPr="009A4E53">
        <w:rPr>
          <w:rStyle w:val="StyleUnderline"/>
        </w:rPr>
        <w:t>.</w:t>
      </w:r>
      <w:r>
        <w:rPr>
          <w:rStyle w:val="StyleUnderline"/>
        </w:rPr>
        <w:t xml:space="preserve"> </w:t>
      </w:r>
      <w:r w:rsidRPr="00061833">
        <w:rPr>
          <w:sz w:val="16"/>
        </w:rPr>
        <w:t xml:space="preserve">HEINZ-PETER BADER / REUTERS An instructor trains an apprentice in the aeronautics industry in Austria. </w:t>
      </w:r>
      <w:r w:rsidRPr="00061833">
        <w:rPr>
          <w:rStyle w:val="Emphasis"/>
          <w:highlight w:val="yellow"/>
        </w:rPr>
        <w:t>Vocationally-trained workers with</w:t>
      </w:r>
      <w:r w:rsidRPr="00061833">
        <w:rPr>
          <w:rStyle w:val="Emphasis"/>
        </w:rPr>
        <w:t xml:space="preserve"> relatively </w:t>
      </w:r>
      <w:r w:rsidRPr="00061833">
        <w:rPr>
          <w:rStyle w:val="Emphasis"/>
          <w:highlight w:val="yellow"/>
        </w:rPr>
        <w:t>narrow skills face a harsher labor market</w:t>
      </w:r>
      <w:r w:rsidRPr="009A4E53">
        <w:rPr>
          <w:rStyle w:val="StyleUnderline"/>
        </w:rPr>
        <w:t xml:space="preserve"> with time as the nature of production changes. </w:t>
      </w:r>
      <w:r w:rsidRPr="00061833">
        <w:rPr>
          <w:rStyle w:val="StyleUnderline"/>
          <w:highlight w:val="yellow"/>
        </w:rPr>
        <w:t>The employment advantage</w:t>
      </w:r>
      <w:r w:rsidRPr="009A4E53">
        <w:rPr>
          <w:rStyle w:val="StyleUnderline"/>
        </w:rPr>
        <w:t xml:space="preserve"> of German youth with vocational as compared to general education </w:t>
      </w:r>
      <w:r w:rsidRPr="00061833">
        <w:rPr>
          <w:rStyle w:val="Emphasis"/>
          <w:highlight w:val="yellow"/>
        </w:rPr>
        <w:t>reverses</w:t>
      </w:r>
      <w:r w:rsidRPr="009A4E53">
        <w:rPr>
          <w:rStyle w:val="StyleUnderline"/>
        </w:rPr>
        <w:t xml:space="preserve"> over time </w:t>
      </w:r>
      <w:r w:rsidRPr="00061833">
        <w:rPr>
          <w:rStyle w:val="StyleUnderline"/>
          <w:highlight w:val="yellow"/>
        </w:rPr>
        <w:t xml:space="preserve">and </w:t>
      </w:r>
      <w:r w:rsidRPr="00061833">
        <w:rPr>
          <w:rStyle w:val="Emphasis"/>
          <w:highlight w:val="yellow"/>
        </w:rPr>
        <w:t>disappears</w:t>
      </w:r>
      <w:r w:rsidRPr="009A4E53">
        <w:rPr>
          <w:rStyle w:val="StyleUnderline"/>
        </w:rPr>
        <w:t xml:space="preserve"> around age 50</w:t>
      </w:r>
      <w:r w:rsidRPr="00061833">
        <w:rPr>
          <w:sz w:val="16"/>
        </w:rPr>
        <w:t>, according to a study I conducted along with an international team</w:t>
      </w:r>
      <w:r w:rsidRPr="009A4E53">
        <w:rPr>
          <w:rStyle w:val="StyleUnderline"/>
        </w:rPr>
        <w:t xml:space="preserve">. At that point, even with Germany’s continuing emphasis on dual education, vocationally-trained </w:t>
      </w:r>
      <w:r w:rsidRPr="00061833">
        <w:rPr>
          <w:rStyle w:val="Emphasis"/>
          <w:highlight w:val="yellow"/>
        </w:rPr>
        <w:t>workers</w:t>
      </w:r>
      <w:r w:rsidRPr="00061833">
        <w:rPr>
          <w:rStyle w:val="Emphasis"/>
        </w:rPr>
        <w:t xml:space="preserve"> who have not adapted to changed labor market demands, </w:t>
      </w:r>
      <w:r w:rsidRPr="00061833">
        <w:rPr>
          <w:rStyle w:val="Emphasis"/>
          <w:highlight w:val="yellow"/>
        </w:rPr>
        <w:t>begin leaving the labor market altogether</w:t>
      </w:r>
      <w:r w:rsidRPr="00061833">
        <w:rPr>
          <w:rStyle w:val="StyleUnderline"/>
          <w:highlight w:val="yellow"/>
        </w:rPr>
        <w:t xml:space="preserve">. </w:t>
      </w:r>
      <w:r w:rsidRPr="00061833">
        <w:rPr>
          <w:rStyle w:val="StyleUnderline"/>
        </w:rPr>
        <w:t xml:space="preserve">These costs are only now being recognized </w:t>
      </w:r>
      <w:r w:rsidRPr="00061833">
        <w:rPr>
          <w:rStyle w:val="StyleUnderline"/>
          <w:highlight w:val="yellow"/>
        </w:rPr>
        <w:t xml:space="preserve">as </w:t>
      </w:r>
      <w:r w:rsidRPr="00061833">
        <w:rPr>
          <w:rStyle w:val="StyleUnderline"/>
        </w:rPr>
        <w:t xml:space="preserve">Germany’s </w:t>
      </w:r>
      <w:r w:rsidRPr="00061833">
        <w:rPr>
          <w:rStyle w:val="StyleUnderline"/>
          <w:highlight w:val="yellow"/>
        </w:rPr>
        <w:t xml:space="preserve">declining population </w:t>
      </w:r>
      <w:r w:rsidRPr="00061833">
        <w:rPr>
          <w:rStyle w:val="StyleUnderline"/>
        </w:rPr>
        <w:t xml:space="preserve">has </w:t>
      </w:r>
      <w:r w:rsidRPr="00061833">
        <w:rPr>
          <w:rStyle w:val="StyleUnderline"/>
          <w:highlight w:val="yellow"/>
        </w:rPr>
        <w:t>focus</w:t>
      </w:r>
      <w:r w:rsidRPr="00061833">
        <w:rPr>
          <w:rStyle w:val="StyleUnderline"/>
        </w:rPr>
        <w:t xml:space="preserve">ed more attention </w:t>
      </w:r>
      <w:r w:rsidRPr="00061833">
        <w:rPr>
          <w:rStyle w:val="StyleUnderline"/>
          <w:highlight w:val="yellow"/>
        </w:rPr>
        <w:t xml:space="preserve">on </w:t>
      </w:r>
      <w:r w:rsidRPr="00061833">
        <w:rPr>
          <w:rStyle w:val="StyleUnderline"/>
        </w:rPr>
        <w:t xml:space="preserve">the growing </w:t>
      </w:r>
      <w:r w:rsidRPr="00061833">
        <w:rPr>
          <w:rStyle w:val="StyleUnderline"/>
          <w:highlight w:val="yellow"/>
        </w:rPr>
        <w:t xml:space="preserve">retirement </w:t>
      </w:r>
      <w:r w:rsidRPr="00061833">
        <w:rPr>
          <w:rStyle w:val="StyleUnderline"/>
        </w:rPr>
        <w:t>burdens.</w:t>
      </w:r>
      <w:r>
        <w:rPr>
          <w:rStyle w:val="StyleUnderline"/>
        </w:rPr>
        <w:t xml:space="preserve"> </w:t>
      </w:r>
      <w:r w:rsidRPr="00061833">
        <w:rPr>
          <w:sz w:val="16"/>
        </w:rPr>
        <w:t xml:space="preserve">In fact, the problematic aspects of the vocational system may be even larger than just Germany. </w:t>
      </w:r>
      <w:r w:rsidRPr="009A4E53">
        <w:rPr>
          <w:rStyle w:val="StyleUnderline"/>
        </w:rPr>
        <w:t xml:space="preserve">The </w:t>
      </w:r>
      <w:r w:rsidRPr="00061833">
        <w:rPr>
          <w:rStyle w:val="Emphasis"/>
          <w:highlight w:val="yellow"/>
        </w:rPr>
        <w:t>narrower skills</w:t>
      </w:r>
      <w:r w:rsidRPr="00061833">
        <w:rPr>
          <w:rStyle w:val="StyleUnderline"/>
          <w:highlight w:val="yellow"/>
        </w:rPr>
        <w:t xml:space="preserve"> and </w:t>
      </w:r>
      <w:r w:rsidRPr="00061833">
        <w:rPr>
          <w:rStyle w:val="Emphasis"/>
          <w:highlight w:val="yellow"/>
        </w:rPr>
        <w:t>less adaptability</w:t>
      </w:r>
      <w:r w:rsidRPr="009A4E53">
        <w:rPr>
          <w:rStyle w:val="StyleUnderline"/>
        </w:rPr>
        <w:t xml:space="preserve"> of vocationally-trained workers in Europe have even led some macroeconomists to </w:t>
      </w:r>
      <w:r w:rsidRPr="00061833">
        <w:rPr>
          <w:rStyle w:val="StyleUnderline"/>
          <w:highlight w:val="yellow"/>
        </w:rPr>
        <w:t>identify</w:t>
      </w:r>
      <w:r w:rsidRPr="009A4E53">
        <w:rPr>
          <w:rStyle w:val="StyleUnderline"/>
        </w:rPr>
        <w:t xml:space="preserve"> underlying training policies as an explanation for the </w:t>
      </w:r>
      <w:r w:rsidRPr="00061833">
        <w:rPr>
          <w:rStyle w:val="Emphasis"/>
          <w:highlight w:val="yellow"/>
        </w:rPr>
        <w:t>slower growth in Europe compared to the U.S.</w:t>
      </w:r>
      <w:r w:rsidRPr="00061833">
        <w:rPr>
          <w:sz w:val="16"/>
        </w:rPr>
        <w:t xml:space="preserve"> with its more ubiquitous general education emphasis. </w:t>
      </w:r>
      <w:r w:rsidRPr="009A4E53">
        <w:rPr>
          <w:rStyle w:val="StyleUnderline"/>
        </w:rPr>
        <w:t>Firms are led to choose from a smaller set of production processes that favor the existing skills of their workers.</w:t>
      </w:r>
      <w:r>
        <w:rPr>
          <w:rStyle w:val="StyleUnderline"/>
        </w:rPr>
        <w:t xml:space="preserve"> </w:t>
      </w:r>
      <w:r w:rsidRPr="00061833">
        <w:rPr>
          <w:sz w:val="16"/>
        </w:rPr>
        <w:t xml:space="preserve">The European Union, which generally has supported expanded vocational training, emphasizes the importance of “lifelong learning” as a way of facilitating adaptation to new labor market conditions. Indeed, job retraining does appear to be the key, but EU governments have not been successful at developing labor market retraining programs for older workers. Nor, it appears, have firms stepped up to take on this job. In German firms, workers with general training, whose academic training developed the skills to learn new things, are much more likely to get training throughout the career than those who enter with vocational training. For a variety of reasons, some of which are listed above, </w:t>
      </w:r>
      <w:r w:rsidRPr="00061833">
        <w:rPr>
          <w:rStyle w:val="Emphasis"/>
          <w:highlight w:val="yellow"/>
        </w:rPr>
        <w:t>the U.S</w:t>
      </w:r>
      <w:r w:rsidRPr="00061833">
        <w:rPr>
          <w:rStyle w:val="Emphasis"/>
        </w:rPr>
        <w:t xml:space="preserve">. simply </w:t>
      </w:r>
      <w:r w:rsidRPr="00061833">
        <w:rPr>
          <w:rStyle w:val="Emphasis"/>
          <w:highlight w:val="yellow"/>
        </w:rPr>
        <w:t>cannot adopt</w:t>
      </w:r>
      <w:r w:rsidRPr="00061833">
        <w:rPr>
          <w:rStyle w:val="Emphasis"/>
        </w:rPr>
        <w:t xml:space="preserve"> wholesale </w:t>
      </w:r>
      <w:r w:rsidRPr="00061833">
        <w:rPr>
          <w:rStyle w:val="Emphasis"/>
          <w:highlight w:val="yellow"/>
        </w:rPr>
        <w:t>the</w:t>
      </w:r>
      <w:r w:rsidRPr="00061833">
        <w:rPr>
          <w:rStyle w:val="Emphasis"/>
        </w:rPr>
        <w:t xml:space="preserve"> vocational </w:t>
      </w:r>
      <w:r w:rsidRPr="00061833">
        <w:rPr>
          <w:rStyle w:val="Emphasis"/>
          <w:highlight w:val="yellow"/>
        </w:rPr>
        <w:t>training systems of Germany</w:t>
      </w:r>
      <w:r w:rsidRPr="009A4E53">
        <w:rPr>
          <w:rStyle w:val="StyleUnderline"/>
        </w:rPr>
        <w:t xml:space="preserve">. U.S. schools used to have significant </w:t>
      </w:r>
      <w:r w:rsidRPr="00061833">
        <w:rPr>
          <w:rStyle w:val="StyleUnderline"/>
        </w:rPr>
        <w:t>vocational education</w:t>
      </w:r>
      <w:r w:rsidRPr="009A4E53">
        <w:rPr>
          <w:rStyle w:val="StyleUnderline"/>
        </w:rPr>
        <w:t xml:space="preserve"> tracks, but these have now largely </w:t>
      </w:r>
      <w:r w:rsidRPr="00061833">
        <w:rPr>
          <w:rStyle w:val="StyleUnderline"/>
        </w:rPr>
        <w:t>disappeared</w:t>
      </w:r>
      <w:r w:rsidRPr="009A4E53">
        <w:rPr>
          <w:rStyle w:val="StyleUnderline"/>
        </w:rPr>
        <w:t xml:space="preserve"> ― partly the result of the inability </w:t>
      </w:r>
      <w:r w:rsidRPr="009A4E53">
        <w:rPr>
          <w:rStyle w:val="StyleUnderline"/>
        </w:rPr>
        <w:lastRenderedPageBreak/>
        <w:t>of schools to keep up with ever-changing industries</w:t>
      </w:r>
      <w:r w:rsidRPr="00061833">
        <w:rPr>
          <w:sz w:val="16"/>
        </w:rPr>
        <w:t xml:space="preserve">. This generally uniform retreat of U.S. secondary schools from providing a vocational curriculum does not feed into the idea of expanded apprenticeships well. </w:t>
      </w:r>
      <w:r w:rsidRPr="009A4E53">
        <w:rPr>
          <w:rStyle w:val="StyleUnderline"/>
        </w:rPr>
        <w:t xml:space="preserve">The </w:t>
      </w:r>
      <w:r w:rsidRPr="00061833">
        <w:rPr>
          <w:rStyle w:val="Emphasis"/>
          <w:highlight w:val="yellow"/>
        </w:rPr>
        <w:t>lower levels of unionization</w:t>
      </w:r>
      <w:r w:rsidRPr="009A4E53">
        <w:rPr>
          <w:rStyle w:val="StyleUnderline"/>
        </w:rPr>
        <w:t xml:space="preserve"> ― and the significantly lower levels of certification and of labor market restrictions ― further </w:t>
      </w:r>
      <w:r w:rsidRPr="00061833">
        <w:rPr>
          <w:rStyle w:val="StyleUnderline"/>
          <w:highlight w:val="yellow"/>
        </w:rPr>
        <w:t>create a very different environment</w:t>
      </w:r>
      <w:r w:rsidRPr="009A4E53">
        <w:rPr>
          <w:rStyle w:val="StyleUnderline"/>
        </w:rPr>
        <w:t xml:space="preserve"> for firm participation in any general training. And, </w:t>
      </w:r>
      <w:r w:rsidRPr="00061833">
        <w:rPr>
          <w:rStyle w:val="StyleUnderline"/>
          <w:highlight w:val="yellow"/>
        </w:rPr>
        <w:t xml:space="preserve">the </w:t>
      </w:r>
      <w:r w:rsidRPr="00061833">
        <w:rPr>
          <w:rStyle w:val="Emphasis"/>
          <w:highlight w:val="yellow"/>
        </w:rPr>
        <w:t>lack of strong bonds</w:t>
      </w:r>
      <w:r w:rsidRPr="00061833">
        <w:rPr>
          <w:rStyle w:val="StyleUnderline"/>
          <w:highlight w:val="yellow"/>
        </w:rPr>
        <w:t xml:space="preserve"> between schools and firms makes it difficult to emulate</w:t>
      </w:r>
      <w:r w:rsidRPr="009A4E53">
        <w:rPr>
          <w:rStyle w:val="StyleUnderline"/>
        </w:rPr>
        <w:t xml:space="preserve"> the dual aspect of the German system that emphasizes a strong parallel academic program.</w:t>
      </w:r>
    </w:p>
    <w:p w14:paraId="1D76E54A" w14:textId="77777777" w:rsidR="003E5343" w:rsidRDefault="003E5343" w:rsidP="003E5343"/>
    <w:p w14:paraId="75471A27" w14:textId="77777777" w:rsidR="003E5343" w:rsidRDefault="003E5343" w:rsidP="003E5343">
      <w:pPr>
        <w:pStyle w:val="Heading3"/>
      </w:pPr>
      <w:r>
        <w:lastRenderedPageBreak/>
        <w:t>1AR – CP Fails</w:t>
      </w:r>
    </w:p>
    <w:p w14:paraId="43C334F1" w14:textId="77777777" w:rsidR="003E5343" w:rsidRDefault="003E5343" w:rsidP="003E5343"/>
    <w:p w14:paraId="32D2D53F" w14:textId="77777777" w:rsidR="003E5343" w:rsidRDefault="003E5343" w:rsidP="003E5343">
      <w:pPr>
        <w:pStyle w:val="Heading4"/>
      </w:pPr>
      <w:r>
        <w:t>The CP fails---the German model won’t work in the US---that’s Hanushek</w:t>
      </w:r>
    </w:p>
    <w:p w14:paraId="5D4BA79A" w14:textId="77777777" w:rsidR="003E5343" w:rsidRDefault="003E5343" w:rsidP="003E5343">
      <w:pPr>
        <w:pStyle w:val="Heading4"/>
      </w:pPr>
      <w:r>
        <w:t>---it’s a stopgap measure---the root of the problem of US competitiveness is a lack of skills---vocationally-trained workers only have a narrow set of skills</w:t>
      </w:r>
    </w:p>
    <w:p w14:paraId="3A69B75B" w14:textId="77777777" w:rsidR="003E5343" w:rsidRPr="009F6F91" w:rsidRDefault="003E5343" w:rsidP="003E5343">
      <w:pPr>
        <w:pStyle w:val="Heading4"/>
      </w:pPr>
      <w:r>
        <w:t xml:space="preserve">---it creates job lock---the employment advantage of the German model </w:t>
      </w:r>
      <w:r>
        <w:rPr>
          <w:u w:val="single"/>
        </w:rPr>
        <w:t>completely reverses</w:t>
      </w:r>
      <w:r>
        <w:t xml:space="preserve"> because workers are less adaptable to a changing labor market</w:t>
      </w:r>
    </w:p>
    <w:p w14:paraId="04ABF3EE" w14:textId="77777777" w:rsidR="003E5343" w:rsidRPr="009F6F91" w:rsidRDefault="003E5343" w:rsidP="003E5343">
      <w:pPr>
        <w:pStyle w:val="Heading4"/>
      </w:pPr>
      <w:r>
        <w:t>---there are societal differences between the US and Germany like lower levels of unionization and a lack of strong bonds between schools and firms that creates friction in implementation</w:t>
      </w:r>
    </w:p>
    <w:p w14:paraId="53B9AB14" w14:textId="77777777" w:rsidR="003E5343" w:rsidRDefault="003E5343" w:rsidP="003E5343"/>
    <w:p w14:paraId="40C5FB98" w14:textId="6133E55A" w:rsidR="00B26E6B" w:rsidRDefault="00403FE4" w:rsidP="00403FE4">
      <w:pPr>
        <w:pStyle w:val="Heading2"/>
      </w:pPr>
      <w:r>
        <w:lastRenderedPageBreak/>
        <w:t>Brain Drain DA Answers</w:t>
      </w:r>
    </w:p>
    <w:p w14:paraId="73F089AB" w14:textId="4A89D12F" w:rsidR="0005043D" w:rsidRDefault="0005043D" w:rsidP="0005043D">
      <w:pPr>
        <w:pStyle w:val="Heading3"/>
      </w:pPr>
      <w:r>
        <w:lastRenderedPageBreak/>
        <w:t>No Brain Drain---2AC</w:t>
      </w:r>
    </w:p>
    <w:p w14:paraId="1A67A850" w14:textId="77777777" w:rsidR="0005043D" w:rsidRDefault="0005043D" w:rsidP="0005043D">
      <w:pPr>
        <w:pStyle w:val="Heading4"/>
      </w:pPr>
      <w:r>
        <w:t>No Indian brain drain---not enough people are leaving</w:t>
      </w:r>
    </w:p>
    <w:p w14:paraId="15B0B35F" w14:textId="77777777" w:rsidR="0005043D" w:rsidRPr="000369D0" w:rsidRDefault="0005043D" w:rsidP="0005043D">
      <w:r>
        <w:t xml:space="preserve">Natalia </w:t>
      </w:r>
      <w:proofErr w:type="spellStart"/>
      <w:r w:rsidRPr="00F23FE8">
        <w:rPr>
          <w:rStyle w:val="Style13ptBold"/>
        </w:rPr>
        <w:t>Buga</w:t>
      </w:r>
      <w:proofErr w:type="spellEnd"/>
      <w:r w:rsidRPr="00F23FE8">
        <w:rPr>
          <w:rStyle w:val="Style13ptBold"/>
        </w:rPr>
        <w:t xml:space="preserve"> 12</w:t>
      </w:r>
      <w:r>
        <w:t>, PhD in Economics, University Pierre Mendes France, “Indian Human Resources Mobility: Brain drain versus Brain gain,” 2012, http://cadmus.eui.eu/handle/1814/23482</w:t>
      </w:r>
    </w:p>
    <w:p w14:paraId="36DE00BB" w14:textId="77777777" w:rsidR="0005043D" w:rsidRPr="00C34398" w:rsidRDefault="0005043D" w:rsidP="0005043D">
      <w:pPr>
        <w:rPr>
          <w:sz w:val="16"/>
        </w:rPr>
      </w:pPr>
      <w:r w:rsidRPr="00C34398">
        <w:rPr>
          <w:sz w:val="16"/>
        </w:rPr>
        <w:t xml:space="preserve">However, </w:t>
      </w:r>
      <w:r w:rsidRPr="00C34398">
        <w:rPr>
          <w:rStyle w:val="StyleUnderline"/>
        </w:rPr>
        <w:t>in spite of the high number of Indian specialists going abroad</w:t>
      </w:r>
      <w:r w:rsidRPr="00C34398">
        <w:rPr>
          <w:sz w:val="16"/>
        </w:rPr>
        <w:t xml:space="preserve">, the problem of </w:t>
      </w:r>
      <w:r w:rsidRPr="00B01EED">
        <w:rPr>
          <w:rStyle w:val="Emphasis"/>
          <w:highlight w:val="yellow"/>
        </w:rPr>
        <w:t>brain drain is not a generalized phenomenon in India</w:t>
      </w:r>
      <w:r w:rsidRPr="00C34398">
        <w:rPr>
          <w:rStyle w:val="StyleUnderline"/>
        </w:rPr>
        <w:t xml:space="preserve"> because </w:t>
      </w:r>
      <w:r w:rsidRPr="00B01EED">
        <w:rPr>
          <w:rStyle w:val="StyleUnderline"/>
          <w:highlight w:val="yellow"/>
        </w:rPr>
        <w:t>only a few sectors deal with its</w:t>
      </w:r>
      <w:r w:rsidRPr="00C34398">
        <w:rPr>
          <w:rStyle w:val="StyleUnderline"/>
        </w:rPr>
        <w:t xml:space="preserve"> negative </w:t>
      </w:r>
      <w:r w:rsidRPr="00B01EED">
        <w:rPr>
          <w:rStyle w:val="StyleUnderline"/>
          <w:highlight w:val="yellow"/>
        </w:rPr>
        <w:t>consequences</w:t>
      </w:r>
      <w:r w:rsidRPr="00C34398">
        <w:rPr>
          <w:sz w:val="16"/>
        </w:rPr>
        <w:t>. One of the most affected sectors is genetic engineering and biotechnology which copes with shortages of junior staff, as approximately 90% of post-graduates in this field go to the US after the completion of their studies in India.2</w:t>
      </w:r>
    </w:p>
    <w:p w14:paraId="242AD630" w14:textId="00F9084F" w:rsidR="0005043D" w:rsidRPr="0005043D" w:rsidRDefault="0005043D" w:rsidP="0005043D">
      <w:pPr>
        <w:rPr>
          <w:sz w:val="16"/>
        </w:rPr>
      </w:pPr>
      <w:r w:rsidRPr="00C34398">
        <w:rPr>
          <w:sz w:val="16"/>
        </w:rPr>
        <w:t xml:space="preserve">The available data on the numbers of highly-skilled </w:t>
      </w:r>
      <w:r w:rsidRPr="00B01EED">
        <w:rPr>
          <w:rStyle w:val="StyleUnderline"/>
          <w:highlight w:val="yellow"/>
        </w:rPr>
        <w:t>India</w:t>
      </w:r>
      <w:r w:rsidRPr="00C34398">
        <w:rPr>
          <w:sz w:val="16"/>
        </w:rPr>
        <w:t xml:space="preserve">n emigrants suggest that the country </w:t>
      </w:r>
      <w:r w:rsidRPr="00B01EED">
        <w:rPr>
          <w:rStyle w:val="Emphasis"/>
          <w:highlight w:val="yellow"/>
        </w:rPr>
        <w:t>does not suffer seriously</w:t>
      </w:r>
      <w:r w:rsidRPr="00B01EED">
        <w:rPr>
          <w:rStyle w:val="StyleUnderline"/>
          <w:highlight w:val="yellow"/>
        </w:rPr>
        <w:t xml:space="preserve"> from brain drain</w:t>
      </w:r>
      <w:r w:rsidRPr="00C34398">
        <w:rPr>
          <w:sz w:val="16"/>
        </w:rPr>
        <w:t xml:space="preserve">. The effects of this phenomenon should be moderated then because the relative numbers show that India is among the least affected countries by such emigration. </w:t>
      </w:r>
      <w:r w:rsidRPr="00B01EED">
        <w:rPr>
          <w:rStyle w:val="StyleUnderline"/>
          <w:highlight w:val="yellow"/>
        </w:rPr>
        <w:t>In 2000, the emigration rate of tertiary-educated population</w:t>
      </w:r>
      <w:r w:rsidRPr="00C34398">
        <w:rPr>
          <w:rStyle w:val="StyleUnderline"/>
        </w:rPr>
        <w:t xml:space="preserve"> from India </w:t>
      </w:r>
      <w:r w:rsidRPr="00B01EED">
        <w:rPr>
          <w:rStyle w:val="StyleUnderline"/>
          <w:highlight w:val="yellow"/>
        </w:rPr>
        <w:t>was</w:t>
      </w:r>
      <w:r w:rsidRPr="00C34398">
        <w:rPr>
          <w:rStyle w:val="StyleUnderline"/>
        </w:rPr>
        <w:t xml:space="preserve"> estimated at </w:t>
      </w:r>
      <w:r w:rsidRPr="00B01EED">
        <w:rPr>
          <w:rStyle w:val="Emphasis"/>
          <w:highlight w:val="yellow"/>
        </w:rPr>
        <w:t>4.3%</w:t>
      </w:r>
      <w:r w:rsidRPr="00C34398">
        <w:rPr>
          <w:sz w:val="16"/>
        </w:rPr>
        <w:t xml:space="preserve">3. </w:t>
      </w:r>
      <w:r w:rsidRPr="00B01EED">
        <w:rPr>
          <w:rStyle w:val="StyleUnderline"/>
          <w:highlight w:val="yellow"/>
        </w:rPr>
        <w:t>This is low</w:t>
      </w:r>
      <w:r w:rsidRPr="00C34398">
        <w:rPr>
          <w:sz w:val="16"/>
        </w:rPr>
        <w:t xml:space="preserve">, as with other emerging economies and certainly </w:t>
      </w:r>
      <w:r w:rsidRPr="00B01EED">
        <w:rPr>
          <w:rStyle w:val="StyleUnderline"/>
          <w:highlight w:val="yellow"/>
        </w:rPr>
        <w:t>compared to small countries</w:t>
      </w:r>
      <w:r w:rsidRPr="00C34398">
        <w:rPr>
          <w:sz w:val="16"/>
        </w:rPr>
        <w:t xml:space="preserve"> like Guyana which has 89% of its tertiary-educated population abroad or Grenada and Jamaica with a highly-skilled emigration rate of 85.1%4. There are no accurate figures of how this rate evolved during the last decade. However, it is important to underline that some categories of Indian scientists are more affected by the exodus of talent than their peers from other countries such as China or Brazil, the two other emerging giants. While the R&amp;D expatriate staff from the latter is under 5% of the total, this figure stands at more than 15% for India. Therefore, according to which criterion serves to discriminate migrant categories, the emigration rate of the highly-skilled may be more or less significant.</w:t>
      </w:r>
    </w:p>
    <w:p w14:paraId="3F3921B9" w14:textId="53453AC2" w:rsidR="00C25E06" w:rsidRDefault="00C25E06" w:rsidP="00C25E06">
      <w:pPr>
        <w:pStyle w:val="Heading3"/>
      </w:pPr>
      <w:r>
        <w:lastRenderedPageBreak/>
        <w:t>Brain Gain---2AC</w:t>
      </w:r>
    </w:p>
    <w:p w14:paraId="21EBF374" w14:textId="0321518D" w:rsidR="00C25E06" w:rsidRPr="000102FC" w:rsidRDefault="00C25E06" w:rsidP="00C25E06">
      <w:pPr>
        <w:pStyle w:val="Heading4"/>
      </w:pPr>
      <w:r>
        <w:t xml:space="preserve">Brain drain is wrong---skilled immigration helps India through </w:t>
      </w:r>
      <w:r>
        <w:rPr>
          <w:u w:val="single"/>
        </w:rPr>
        <w:t>return migration</w:t>
      </w:r>
      <w:r>
        <w:t xml:space="preserve"> and </w:t>
      </w:r>
      <w:r w:rsidR="000102FC">
        <w:rPr>
          <w:u w:val="single"/>
        </w:rPr>
        <w:t>education investment</w:t>
      </w:r>
    </w:p>
    <w:p w14:paraId="6CDC04CA" w14:textId="77777777" w:rsidR="00C25E06" w:rsidRPr="00892BE1" w:rsidRDefault="00C25E06" w:rsidP="00C25E06">
      <w:r>
        <w:t xml:space="preserve">Bhavya </w:t>
      </w:r>
      <w:r w:rsidRPr="00892BE1">
        <w:rPr>
          <w:rStyle w:val="Style13ptBold"/>
        </w:rPr>
        <w:t>Dore 17</w:t>
      </w:r>
      <w:r>
        <w:t>, freelance writer on Indian politics and economics, citing a paper from the University of Michigan and the Center for Global Development, “Stop blaming the H-1B visa for India’s brain drain—it actually achieved the opposite,” 6/2/17, https://qz.com/997172/you-can-thank-the-h-1b-visa-programme-for-the-it-boom-in-india/</w:t>
      </w:r>
    </w:p>
    <w:p w14:paraId="4FB0B58A" w14:textId="77777777" w:rsidR="00C25E06" w:rsidRPr="00D46975" w:rsidRDefault="00C25E06" w:rsidP="00C25E06">
      <w:pPr>
        <w:rPr>
          <w:sz w:val="16"/>
        </w:rPr>
      </w:pPr>
      <w:r w:rsidRPr="000F5024">
        <w:rPr>
          <w:rStyle w:val="StyleUnderline"/>
          <w:highlight w:val="yellow"/>
        </w:rPr>
        <w:t>The lure of going to work in the US’</w:t>
      </w:r>
      <w:r w:rsidRPr="00D46975">
        <w:rPr>
          <w:sz w:val="16"/>
        </w:rPr>
        <w:t xml:space="preserve"> information technology (IT) </w:t>
      </w:r>
      <w:r w:rsidRPr="00D46975">
        <w:rPr>
          <w:rStyle w:val="StyleUnderline"/>
        </w:rPr>
        <w:t xml:space="preserve">sector </w:t>
      </w:r>
      <w:r w:rsidRPr="000F5024">
        <w:rPr>
          <w:rStyle w:val="StyleUnderline"/>
          <w:highlight w:val="yellow"/>
        </w:rPr>
        <w:t>is often blamed for</w:t>
      </w:r>
      <w:r w:rsidRPr="00D46975">
        <w:rPr>
          <w:rStyle w:val="StyleUnderline"/>
        </w:rPr>
        <w:t xml:space="preserve"> causing a </w:t>
      </w:r>
      <w:r w:rsidRPr="000F5024">
        <w:rPr>
          <w:rStyle w:val="StyleUnderline"/>
          <w:highlight w:val="yellow"/>
        </w:rPr>
        <w:t>brain-drain in India</w:t>
      </w:r>
      <w:r w:rsidRPr="00D46975">
        <w:rPr>
          <w:sz w:val="16"/>
        </w:rPr>
        <w:t xml:space="preserve"> but new research shows </w:t>
      </w:r>
      <w:r w:rsidRPr="000F5024">
        <w:rPr>
          <w:rStyle w:val="Emphasis"/>
          <w:highlight w:val="yellow"/>
        </w:rPr>
        <w:t>it helped power the country’s own IT boom</w:t>
      </w:r>
      <w:r w:rsidRPr="000F5024">
        <w:rPr>
          <w:sz w:val="16"/>
        </w:rPr>
        <w:t>,</w:t>
      </w:r>
      <w:r w:rsidRPr="00D46975">
        <w:rPr>
          <w:sz w:val="16"/>
        </w:rPr>
        <w:t xml:space="preserve"> too.</w:t>
      </w:r>
    </w:p>
    <w:p w14:paraId="49314839" w14:textId="77777777" w:rsidR="00C25E06" w:rsidRPr="00D46975" w:rsidRDefault="00C25E06" w:rsidP="00C25E06">
      <w:pPr>
        <w:rPr>
          <w:sz w:val="16"/>
        </w:rPr>
      </w:pPr>
      <w:r w:rsidRPr="00D46975">
        <w:rPr>
          <w:sz w:val="16"/>
        </w:rPr>
        <w:t xml:space="preserve">As computer science-related occupations began to grow in the US in the nineties, the proportion of foreigners in the field grew from 9% in 1994 to 24% in 2012. That spurt was almost entirely driven by Indians drawn by the promise of higher wages for the same work. By 2014, 86% of computer science </w:t>
      </w:r>
      <w:r w:rsidRPr="00D46975">
        <w:rPr>
          <w:rStyle w:val="StyleUnderline"/>
        </w:rPr>
        <w:t>H-1B visas</w:t>
      </w:r>
      <w:r w:rsidRPr="00D46975">
        <w:rPr>
          <w:sz w:val="16"/>
        </w:rPr>
        <w:t xml:space="preserve">, used by US tech firms to bring in skilled </w:t>
      </w:r>
      <w:proofErr w:type="spellStart"/>
      <w:r w:rsidRPr="00D46975">
        <w:rPr>
          <w:sz w:val="16"/>
        </w:rPr>
        <w:t>labour</w:t>
      </w:r>
      <w:proofErr w:type="spellEnd"/>
      <w:r w:rsidRPr="00D46975">
        <w:rPr>
          <w:sz w:val="16"/>
        </w:rPr>
        <w:t xml:space="preserve"> from abroad, </w:t>
      </w:r>
      <w:r w:rsidRPr="00D46975">
        <w:rPr>
          <w:rStyle w:val="StyleUnderline"/>
        </w:rPr>
        <w:t xml:space="preserve">had been acquired by Indians, who became a useful pool of English-speaking and highly-skilled </w:t>
      </w:r>
      <w:proofErr w:type="spellStart"/>
      <w:r w:rsidRPr="00D46975">
        <w:rPr>
          <w:rStyle w:val="StyleUnderline"/>
        </w:rPr>
        <w:t>labour</w:t>
      </w:r>
      <w:proofErr w:type="spellEnd"/>
      <w:r w:rsidRPr="00D46975">
        <w:rPr>
          <w:rStyle w:val="StyleUnderline"/>
        </w:rPr>
        <w:t xml:space="preserve"> in an era of technological innovations and increasing software demand</w:t>
      </w:r>
      <w:r w:rsidRPr="00D46975">
        <w:rPr>
          <w:sz w:val="16"/>
        </w:rPr>
        <w:t>.</w:t>
      </w:r>
    </w:p>
    <w:p w14:paraId="02AC8B6D" w14:textId="77777777" w:rsidR="00C25E06" w:rsidRPr="00D46975" w:rsidRDefault="00C25E06" w:rsidP="00C25E06">
      <w:pPr>
        <w:rPr>
          <w:sz w:val="16"/>
        </w:rPr>
      </w:pPr>
      <w:r w:rsidRPr="00D46975">
        <w:rPr>
          <w:sz w:val="16"/>
        </w:rPr>
        <w:t xml:space="preserve">However, a paper published last month by researchers from the University of Michigan and the Center for Global Development, a Washington DC-based think tank, shows that </w:t>
      </w:r>
      <w:r w:rsidRPr="000F5024">
        <w:rPr>
          <w:rStyle w:val="StyleUnderline"/>
          <w:highlight w:val="yellow"/>
        </w:rPr>
        <w:t>as more</w:t>
      </w:r>
      <w:r w:rsidRPr="00D46975">
        <w:rPr>
          <w:rStyle w:val="StyleUnderline"/>
        </w:rPr>
        <w:t xml:space="preserve"> Indian </w:t>
      </w:r>
      <w:r w:rsidRPr="000F5024">
        <w:rPr>
          <w:rStyle w:val="StyleUnderline"/>
          <w:highlight w:val="yellow"/>
        </w:rPr>
        <w:t>students enrolled in</w:t>
      </w:r>
      <w:r w:rsidRPr="00D46975">
        <w:rPr>
          <w:rStyle w:val="StyleUnderline"/>
        </w:rPr>
        <w:t xml:space="preserve"> computer science </w:t>
      </w:r>
      <w:proofErr w:type="spellStart"/>
      <w:r w:rsidRPr="000F5024">
        <w:rPr>
          <w:rStyle w:val="StyleUnderline"/>
          <w:highlight w:val="yellow"/>
        </w:rPr>
        <w:t>programmes</w:t>
      </w:r>
      <w:proofErr w:type="spellEnd"/>
      <w:r w:rsidRPr="000F5024">
        <w:rPr>
          <w:rStyle w:val="StyleUnderline"/>
          <w:highlight w:val="yellow"/>
        </w:rPr>
        <w:t xml:space="preserve"> with the </w:t>
      </w:r>
      <w:r w:rsidRPr="000F5024">
        <w:rPr>
          <w:rStyle w:val="Emphasis"/>
          <w:highlight w:val="yellow"/>
        </w:rPr>
        <w:t>hope of working abroad</w:t>
      </w:r>
      <w:r w:rsidRPr="000F5024">
        <w:rPr>
          <w:rStyle w:val="StyleUnderline"/>
          <w:highlight w:val="yellow"/>
        </w:rPr>
        <w:t>, the cap</w:t>
      </w:r>
      <w:r w:rsidRPr="00D46975">
        <w:rPr>
          <w:rStyle w:val="StyleUnderline"/>
        </w:rPr>
        <w:t xml:space="preserve"> on H-1B visas </w:t>
      </w:r>
      <w:r w:rsidRPr="000F5024">
        <w:rPr>
          <w:rStyle w:val="StyleUnderline"/>
          <w:highlight w:val="yellow"/>
        </w:rPr>
        <w:t>meant</w:t>
      </w:r>
      <w:r w:rsidRPr="00D46975">
        <w:rPr>
          <w:rStyle w:val="StyleUnderline"/>
        </w:rPr>
        <w:t xml:space="preserve"> </w:t>
      </w:r>
      <w:r w:rsidRPr="000F5024">
        <w:rPr>
          <w:rStyle w:val="StyleUnderline"/>
        </w:rPr>
        <w:t>that</w:t>
      </w:r>
      <w:r w:rsidRPr="00D46975">
        <w:rPr>
          <w:rStyle w:val="StyleUnderline"/>
        </w:rPr>
        <w:t xml:space="preserve"> </w:t>
      </w:r>
      <w:r w:rsidRPr="000F5024">
        <w:rPr>
          <w:rStyle w:val="Emphasis"/>
          <w:highlight w:val="yellow"/>
        </w:rPr>
        <w:t>many had to stay</w:t>
      </w:r>
      <w:r w:rsidRPr="00D46975">
        <w:rPr>
          <w:rStyle w:val="Emphasis"/>
        </w:rPr>
        <w:t xml:space="preserve"> at home</w:t>
      </w:r>
      <w:r w:rsidRPr="00D46975">
        <w:rPr>
          <w:rStyle w:val="StyleUnderline"/>
        </w:rPr>
        <w:t xml:space="preserve">, </w:t>
      </w:r>
      <w:r w:rsidRPr="000F5024">
        <w:rPr>
          <w:rStyle w:val="StyleUnderline"/>
          <w:highlight w:val="yellow"/>
        </w:rPr>
        <w:t xml:space="preserve">helping India </w:t>
      </w:r>
      <w:r w:rsidRPr="000F5024">
        <w:rPr>
          <w:rStyle w:val="Emphasis"/>
          <w:highlight w:val="yellow"/>
        </w:rPr>
        <w:t>grow a skilled workforce of its own</w:t>
      </w:r>
      <w:r w:rsidRPr="00D46975">
        <w:rPr>
          <w:rStyle w:val="StyleUnderline"/>
        </w:rPr>
        <w:t xml:space="preserve"> and boosting its IT sector.</w:t>
      </w:r>
      <w:r w:rsidRPr="00D46975">
        <w:rPr>
          <w:sz w:val="16"/>
        </w:rPr>
        <w:t xml:space="preserve"> Moreover, </w:t>
      </w:r>
      <w:r w:rsidRPr="000F5024">
        <w:rPr>
          <w:rStyle w:val="StyleUnderline"/>
          <w:highlight w:val="yellow"/>
        </w:rPr>
        <w:t>Indians</w:t>
      </w:r>
      <w:r w:rsidRPr="00D46975">
        <w:rPr>
          <w:rStyle w:val="StyleUnderline"/>
        </w:rPr>
        <w:t xml:space="preserve"> whose visas had expired</w:t>
      </w:r>
      <w:r w:rsidRPr="00D46975">
        <w:rPr>
          <w:sz w:val="16"/>
        </w:rPr>
        <w:t xml:space="preserve"> after the six-year term often </w:t>
      </w:r>
      <w:r w:rsidRPr="000F5024">
        <w:rPr>
          <w:rStyle w:val="Emphasis"/>
          <w:highlight w:val="yellow"/>
        </w:rPr>
        <w:t>returned</w:t>
      </w:r>
      <w:r w:rsidRPr="000F5024">
        <w:rPr>
          <w:rStyle w:val="Emphasis"/>
        </w:rPr>
        <w:t xml:space="preserve"> to the country</w:t>
      </w:r>
      <w:r w:rsidRPr="00D46975">
        <w:rPr>
          <w:rStyle w:val="StyleUnderline"/>
        </w:rPr>
        <w:t xml:space="preserve">, </w:t>
      </w:r>
      <w:r w:rsidRPr="000F5024">
        <w:rPr>
          <w:rStyle w:val="StyleUnderline"/>
          <w:highlight w:val="yellow"/>
        </w:rPr>
        <w:t>bringing back</w:t>
      </w:r>
      <w:r w:rsidRPr="00D46975">
        <w:rPr>
          <w:rStyle w:val="StyleUnderline"/>
        </w:rPr>
        <w:t xml:space="preserve"> technological </w:t>
      </w:r>
      <w:r w:rsidRPr="000F5024">
        <w:rPr>
          <w:rStyle w:val="StyleUnderline"/>
          <w:highlight w:val="yellow"/>
        </w:rPr>
        <w:t>know-how and connections</w:t>
      </w:r>
      <w:r w:rsidRPr="00D46975">
        <w:rPr>
          <w:rStyle w:val="StyleUnderline"/>
        </w:rPr>
        <w:t xml:space="preserve"> with them</w:t>
      </w:r>
      <w:r w:rsidRPr="00D46975">
        <w:rPr>
          <w:sz w:val="16"/>
        </w:rPr>
        <w:t xml:space="preserve">. As a result, the researchers say, the </w:t>
      </w:r>
      <w:r w:rsidRPr="00D46975">
        <w:rPr>
          <w:rStyle w:val="StyleUnderline"/>
        </w:rPr>
        <w:t xml:space="preserve">presumed </w:t>
      </w:r>
      <w:r w:rsidRPr="000F5024">
        <w:rPr>
          <w:rStyle w:val="StyleUnderline"/>
          <w:highlight w:val="yellow"/>
        </w:rPr>
        <w:t>brain-drain</w:t>
      </w:r>
      <w:r w:rsidRPr="00D46975">
        <w:rPr>
          <w:rStyle w:val="StyleUnderline"/>
        </w:rPr>
        <w:t xml:space="preserve"> eventually </w:t>
      </w:r>
      <w:proofErr w:type="spellStart"/>
      <w:r w:rsidRPr="000F5024">
        <w:rPr>
          <w:rStyle w:val="Emphasis"/>
          <w:highlight w:val="yellow"/>
        </w:rPr>
        <w:t>alchemised</w:t>
      </w:r>
      <w:proofErr w:type="spellEnd"/>
      <w:r w:rsidRPr="000F5024">
        <w:rPr>
          <w:rStyle w:val="Emphasis"/>
          <w:highlight w:val="yellow"/>
        </w:rPr>
        <w:t xml:space="preserve"> into a brain-gain</w:t>
      </w:r>
      <w:r w:rsidRPr="00D46975">
        <w:rPr>
          <w:sz w:val="16"/>
        </w:rPr>
        <w:t>, with India overtaking the US when it came to software exports by 2005. The study used economic models that factored in college choices, wages, visa figures, and IT productivity, based on data from the start of the IT boom in 1994 to 2010.</w:t>
      </w:r>
    </w:p>
    <w:p w14:paraId="306D8A79" w14:textId="77777777" w:rsidR="00C25E06" w:rsidRPr="00D46975" w:rsidRDefault="00C25E06" w:rsidP="00C25E06">
      <w:pPr>
        <w:rPr>
          <w:sz w:val="16"/>
        </w:rPr>
      </w:pPr>
      <w:r w:rsidRPr="00D46975">
        <w:rPr>
          <w:sz w:val="16"/>
        </w:rPr>
        <w:t xml:space="preserve">“Because of the software boom in the US, coupled with its immigration policy, </w:t>
      </w:r>
      <w:r w:rsidRPr="00D46975">
        <w:rPr>
          <w:rStyle w:val="StyleUnderline"/>
        </w:rPr>
        <w:t>it became an incentive for Indians to acquire the computer science skills valued in the US,</w:t>
      </w:r>
      <w:r w:rsidRPr="00D46975">
        <w:rPr>
          <w:sz w:val="16"/>
        </w:rPr>
        <w:t>” said Gaurav Khanna, an economist at the Center for Global Development who wrote the paper with Nicolas Morales. “</w:t>
      </w:r>
      <w:r w:rsidRPr="000F5024">
        <w:rPr>
          <w:rStyle w:val="StyleUnderline"/>
          <w:highlight w:val="yellow"/>
        </w:rPr>
        <w:t>If</w:t>
      </w:r>
      <w:r w:rsidRPr="00D46975">
        <w:rPr>
          <w:rStyle w:val="StyleUnderline"/>
        </w:rPr>
        <w:t xml:space="preserve"> US </w:t>
      </w:r>
      <w:r w:rsidRPr="000F5024">
        <w:rPr>
          <w:rStyle w:val="StyleUnderline"/>
          <w:highlight w:val="yellow"/>
        </w:rPr>
        <w:t>immigration</w:t>
      </w:r>
      <w:r w:rsidRPr="00D46975">
        <w:rPr>
          <w:rStyle w:val="StyleUnderline"/>
        </w:rPr>
        <w:t xml:space="preserve"> </w:t>
      </w:r>
      <w:r w:rsidRPr="000F5024">
        <w:rPr>
          <w:rStyle w:val="StyleUnderline"/>
          <w:highlight w:val="yellow"/>
        </w:rPr>
        <w:t>had been restricted</w:t>
      </w:r>
      <w:r w:rsidRPr="00D46975">
        <w:rPr>
          <w:sz w:val="16"/>
        </w:rPr>
        <w:t xml:space="preserve"> in the 1990s, </w:t>
      </w:r>
      <w:r w:rsidRPr="000F5024">
        <w:rPr>
          <w:rStyle w:val="Emphasis"/>
          <w:highlight w:val="yellow"/>
        </w:rPr>
        <w:t>it would not have allowed</w:t>
      </w:r>
      <w:r w:rsidRPr="00D46975">
        <w:rPr>
          <w:rStyle w:val="Emphasis"/>
        </w:rPr>
        <w:t xml:space="preserve"> the </w:t>
      </w:r>
      <w:r w:rsidRPr="000F5024">
        <w:rPr>
          <w:rStyle w:val="Emphasis"/>
          <w:highlight w:val="yellow"/>
        </w:rPr>
        <w:t>Indian IT</w:t>
      </w:r>
      <w:r w:rsidRPr="00D46975">
        <w:rPr>
          <w:rStyle w:val="Emphasis"/>
        </w:rPr>
        <w:t xml:space="preserve"> sector </w:t>
      </w:r>
      <w:r w:rsidRPr="000F5024">
        <w:rPr>
          <w:rStyle w:val="Emphasis"/>
          <w:highlight w:val="yellow"/>
        </w:rPr>
        <w:t>to develop</w:t>
      </w:r>
      <w:r w:rsidRPr="00D46975">
        <w:rPr>
          <w:sz w:val="16"/>
        </w:rPr>
        <w:t>.”</w:t>
      </w:r>
    </w:p>
    <w:p w14:paraId="75660E6F" w14:textId="77777777" w:rsidR="00C25E06" w:rsidRPr="00D46975" w:rsidRDefault="00C25E06" w:rsidP="00C25E06">
      <w:pPr>
        <w:rPr>
          <w:sz w:val="16"/>
        </w:rPr>
      </w:pPr>
      <w:r w:rsidRPr="00D46975">
        <w:rPr>
          <w:sz w:val="16"/>
        </w:rPr>
        <w:t>In India, degrees conferred in science and engineering rose from about 176,000 in 1990 to 455,000 in 2000. Meanwhile, the cap on H-1B visas went from 65,000 at first to 115,000 in 1999; it then rose to 195,000 in 2000 to 2003 before going back to 65,000 from 2004.</w:t>
      </w:r>
    </w:p>
    <w:p w14:paraId="6744BE4B" w14:textId="3F6C3DBF" w:rsidR="00C25E06" w:rsidRDefault="00C25E06" w:rsidP="00C25E06">
      <w:pPr>
        <w:rPr>
          <w:sz w:val="16"/>
        </w:rPr>
      </w:pPr>
      <w:r w:rsidRPr="00D46975">
        <w:rPr>
          <w:sz w:val="16"/>
        </w:rPr>
        <w:t xml:space="preserve">“We find that </w:t>
      </w:r>
      <w:r w:rsidRPr="00D46975">
        <w:rPr>
          <w:rStyle w:val="StyleUnderline"/>
        </w:rPr>
        <w:t>US immigration policy</w:t>
      </w:r>
      <w:r w:rsidRPr="00D46975">
        <w:rPr>
          <w:sz w:val="16"/>
        </w:rPr>
        <w:t xml:space="preserve">, coupled with the US tech boom, </w:t>
      </w:r>
      <w:r w:rsidRPr="00D46975">
        <w:rPr>
          <w:rStyle w:val="StyleUnderline"/>
        </w:rPr>
        <w:t>helped develop the Indian IT sector</w:t>
      </w:r>
      <w:r w:rsidRPr="00D46975">
        <w:rPr>
          <w:sz w:val="16"/>
        </w:rPr>
        <w:t xml:space="preserve">,” the authors write. “This transformation in India boosted IT exports and raised average incomes. </w:t>
      </w:r>
      <w:r w:rsidRPr="00D016DA">
        <w:rPr>
          <w:rStyle w:val="StyleUnderline"/>
          <w:highlight w:val="yellow"/>
        </w:rPr>
        <w:t>The prospect of migrating</w:t>
      </w:r>
      <w:r w:rsidRPr="00D46975">
        <w:rPr>
          <w:rStyle w:val="StyleUnderline"/>
        </w:rPr>
        <w:t xml:space="preserve"> to the US</w:t>
      </w:r>
      <w:r w:rsidRPr="00D46975">
        <w:rPr>
          <w:sz w:val="16"/>
        </w:rPr>
        <w:t xml:space="preserve"> was a considerable driver of this phenomenon and </w:t>
      </w:r>
      <w:r w:rsidRPr="00D016DA">
        <w:rPr>
          <w:rStyle w:val="StyleUnderline"/>
          <w:highlight w:val="yellow"/>
        </w:rPr>
        <w:t xml:space="preserve">led to a ‘brain-gain’ that </w:t>
      </w:r>
      <w:r w:rsidRPr="00D016DA">
        <w:rPr>
          <w:rStyle w:val="Emphasis"/>
          <w:highlight w:val="yellow"/>
        </w:rPr>
        <w:t>outweighed</w:t>
      </w:r>
      <w:r w:rsidRPr="00D46975">
        <w:rPr>
          <w:rStyle w:val="Emphasis"/>
        </w:rPr>
        <w:t xml:space="preserve"> the negative impacts of ‘</w:t>
      </w:r>
      <w:r w:rsidRPr="00D016DA">
        <w:rPr>
          <w:rStyle w:val="Emphasis"/>
          <w:highlight w:val="yellow"/>
        </w:rPr>
        <w:t>brain-drain’</w:t>
      </w:r>
      <w:r w:rsidRPr="00D46975">
        <w:rPr>
          <w:sz w:val="16"/>
        </w:rPr>
        <w:t>.”</w:t>
      </w:r>
    </w:p>
    <w:p w14:paraId="3C7949E3" w14:textId="00B0859A" w:rsidR="006D4701" w:rsidRDefault="006D4701" w:rsidP="00551C7C">
      <w:pPr>
        <w:pStyle w:val="Heading3"/>
      </w:pPr>
      <w:r>
        <w:lastRenderedPageBreak/>
        <w:t>Brain Gain---</w:t>
      </w:r>
      <w:r w:rsidR="00DD315D">
        <w:t>General</w:t>
      </w:r>
      <w:r w:rsidR="007564DD">
        <w:t>---</w:t>
      </w:r>
      <w:r>
        <w:t>1AR</w:t>
      </w:r>
    </w:p>
    <w:p w14:paraId="0F022024" w14:textId="03AA6677" w:rsidR="00610B27" w:rsidRPr="00BD664A" w:rsidRDefault="00BD664A" w:rsidP="00610B27">
      <w:pPr>
        <w:pStyle w:val="Heading4"/>
      </w:pPr>
      <w:r>
        <w:t xml:space="preserve">Skilled immigration is </w:t>
      </w:r>
      <w:r>
        <w:rPr>
          <w:u w:val="single"/>
        </w:rPr>
        <w:t>good</w:t>
      </w:r>
      <w:r>
        <w:t xml:space="preserve"> for India---it causes investment in Indian education because of the </w:t>
      </w:r>
      <w:r>
        <w:rPr>
          <w:u w:val="single"/>
        </w:rPr>
        <w:t>potential</w:t>
      </w:r>
      <w:r>
        <w:t xml:space="preserve"> for immigration, and immigrants who return home bring business contacts and investment with them---that’s Dore</w:t>
      </w:r>
    </w:p>
    <w:p w14:paraId="34CEDD10" w14:textId="77777777" w:rsidR="006D4701" w:rsidRPr="002E0B79" w:rsidRDefault="006D4701" w:rsidP="006D4701">
      <w:pPr>
        <w:pStyle w:val="Heading4"/>
      </w:pPr>
      <w:r>
        <w:t xml:space="preserve">Brain drain is wrong---skilled immigration produces </w:t>
      </w:r>
      <w:r>
        <w:rPr>
          <w:u w:val="single"/>
        </w:rPr>
        <w:t>brain gain</w:t>
      </w:r>
      <w:r>
        <w:t xml:space="preserve"> for India by sending remittances and creating international linkages</w:t>
      </w:r>
    </w:p>
    <w:p w14:paraId="7F03735E" w14:textId="77777777" w:rsidR="006D4701" w:rsidRPr="000369D0" w:rsidRDefault="006D4701" w:rsidP="006D4701">
      <w:r>
        <w:t xml:space="preserve">Natalia </w:t>
      </w:r>
      <w:proofErr w:type="spellStart"/>
      <w:r w:rsidRPr="00F23FE8">
        <w:rPr>
          <w:rStyle w:val="Style13ptBold"/>
        </w:rPr>
        <w:t>Buga</w:t>
      </w:r>
      <w:proofErr w:type="spellEnd"/>
      <w:r w:rsidRPr="00F23FE8">
        <w:rPr>
          <w:rStyle w:val="Style13ptBold"/>
        </w:rPr>
        <w:t xml:space="preserve"> 12</w:t>
      </w:r>
      <w:r>
        <w:t>, PhD in Economics, University Pierre Mendes France, “Indian Human Resources Mobility: Brain drain versus Brain gain,” 2012, http://cadmus.eui.eu/handle/1814/23482</w:t>
      </w:r>
    </w:p>
    <w:p w14:paraId="426DE512" w14:textId="77777777" w:rsidR="006D4701" w:rsidRPr="0024099F" w:rsidRDefault="006D4701" w:rsidP="006D4701">
      <w:pPr>
        <w:rPr>
          <w:sz w:val="16"/>
        </w:rPr>
      </w:pPr>
      <w:r w:rsidRPr="0024099F">
        <w:rPr>
          <w:sz w:val="16"/>
        </w:rPr>
        <w:t xml:space="preserve">There is increasing awareness that </w:t>
      </w:r>
      <w:r w:rsidRPr="00956692">
        <w:rPr>
          <w:rStyle w:val="Emphasis"/>
          <w:highlight w:val="yellow"/>
        </w:rPr>
        <w:t>migration</w:t>
      </w:r>
      <w:r w:rsidRPr="0024099F">
        <w:rPr>
          <w:rStyle w:val="Emphasis"/>
        </w:rPr>
        <w:t xml:space="preserve"> can </w:t>
      </w:r>
      <w:r w:rsidRPr="00956692">
        <w:rPr>
          <w:rStyle w:val="Emphasis"/>
          <w:highlight w:val="yellow"/>
        </w:rPr>
        <w:t>benefit</w:t>
      </w:r>
      <w:r w:rsidRPr="0024099F">
        <w:rPr>
          <w:rStyle w:val="Emphasis"/>
        </w:rPr>
        <w:t xml:space="preserve"> both </w:t>
      </w:r>
      <w:r w:rsidRPr="00956692">
        <w:rPr>
          <w:rStyle w:val="Emphasis"/>
          <w:highlight w:val="yellow"/>
        </w:rPr>
        <w:t>the ‘sending’ and the ‘receiving’ country</w:t>
      </w:r>
      <w:r w:rsidRPr="0024099F">
        <w:rPr>
          <w:sz w:val="16"/>
        </w:rPr>
        <w:t xml:space="preserve">. In the long run </w:t>
      </w:r>
      <w:r w:rsidRPr="0024099F">
        <w:rPr>
          <w:rStyle w:val="Emphasis"/>
        </w:rPr>
        <w:t xml:space="preserve">brain </w:t>
      </w:r>
      <w:r w:rsidRPr="00956692">
        <w:rPr>
          <w:rStyle w:val="Emphasis"/>
          <w:highlight w:val="yellow"/>
        </w:rPr>
        <w:t>drain</w:t>
      </w:r>
      <w:r w:rsidRPr="00956692">
        <w:rPr>
          <w:rStyle w:val="StyleUnderline"/>
          <w:highlight w:val="yellow"/>
        </w:rPr>
        <w:t xml:space="preserve"> may be converted into </w:t>
      </w:r>
      <w:r w:rsidRPr="00956692">
        <w:rPr>
          <w:rStyle w:val="Emphasis"/>
          <w:highlight w:val="yellow"/>
        </w:rPr>
        <w:t>brain gain</w:t>
      </w:r>
      <w:r w:rsidRPr="0024099F">
        <w:rPr>
          <w:rStyle w:val="StyleUnderline"/>
        </w:rPr>
        <w:t>: something particularly relevant to India</w:t>
      </w:r>
      <w:r w:rsidRPr="0024099F">
        <w:rPr>
          <w:sz w:val="16"/>
        </w:rPr>
        <w:t xml:space="preserve">. Until recently, the role of the overseas Indian community in the development of the homeland concerned only financial resources. Estimated at 30 million and with a presence in 189 countries, the Indian Diaspora produces an annual economic income of about $400 billion, almost 30 percent of India’s GDP27. Desai, </w:t>
      </w:r>
      <w:proofErr w:type="spellStart"/>
      <w:r w:rsidRPr="0024099F">
        <w:rPr>
          <w:sz w:val="16"/>
        </w:rPr>
        <w:t>Kapur</w:t>
      </w:r>
      <w:proofErr w:type="spellEnd"/>
      <w:r w:rsidRPr="0024099F">
        <w:rPr>
          <w:sz w:val="16"/>
        </w:rPr>
        <w:t xml:space="preserve"> and McHale (2001) found that the 1 million Indians in the United States who represent only 0.1 percent of India’s population earn the equivalent of about 10% of India’s national income. </w:t>
      </w:r>
      <w:r w:rsidRPr="0024099F">
        <w:rPr>
          <w:rStyle w:val="StyleUnderline"/>
        </w:rPr>
        <w:t>The estimated volume of remittances in 2010 was $55 billion or 3.9% as a share of GDP</w:t>
      </w:r>
      <w:r w:rsidRPr="0024099F">
        <w:rPr>
          <w:sz w:val="16"/>
        </w:rPr>
        <w:t xml:space="preserve">. Despite the economic crisis since 2008, the </w:t>
      </w:r>
      <w:r w:rsidRPr="0024099F">
        <w:rPr>
          <w:rStyle w:val="Emphasis"/>
        </w:rPr>
        <w:t xml:space="preserve">volume of </w:t>
      </w:r>
      <w:r w:rsidRPr="00167B6A">
        <w:rPr>
          <w:rStyle w:val="Emphasis"/>
          <w:highlight w:val="yellow"/>
        </w:rPr>
        <w:t>remittances has remained resilient</w:t>
      </w:r>
      <w:r w:rsidRPr="00167B6A">
        <w:rPr>
          <w:rStyle w:val="StyleUnderline"/>
          <w:highlight w:val="yellow"/>
        </w:rPr>
        <w:t xml:space="preserve"> due to</w:t>
      </w:r>
      <w:r w:rsidRPr="0024099F">
        <w:rPr>
          <w:rStyle w:val="StyleUnderline"/>
        </w:rPr>
        <w:t xml:space="preserve"> the geographical </w:t>
      </w:r>
      <w:r w:rsidRPr="00167B6A">
        <w:rPr>
          <w:rStyle w:val="StyleUnderline"/>
          <w:highlight w:val="yellow"/>
        </w:rPr>
        <w:t>diversification of Indian migrants</w:t>
      </w:r>
      <w:r w:rsidRPr="00167B6A">
        <w:rPr>
          <w:sz w:val="16"/>
        </w:rPr>
        <w:t>. After</w:t>
      </w:r>
      <w:r w:rsidRPr="0024099F">
        <w:rPr>
          <w:sz w:val="16"/>
        </w:rPr>
        <w:t xml:space="preserve"> a 1% fall off in 2009 compared to 2008 ($49.9 billion), in 2010 the total amount climbed to $55 billion. </w:t>
      </w:r>
      <w:r w:rsidRPr="0024099F">
        <w:rPr>
          <w:rStyle w:val="StyleUnderline"/>
        </w:rPr>
        <w:t xml:space="preserve">Comparing to other regions which were suffering from a decrease in remittance inflows, </w:t>
      </w:r>
      <w:r w:rsidRPr="00167B6A">
        <w:rPr>
          <w:rStyle w:val="StyleUnderline"/>
          <w:highlight w:val="yellow"/>
        </w:rPr>
        <w:t>India continued to receive</w:t>
      </w:r>
      <w:r w:rsidRPr="0024099F">
        <w:rPr>
          <w:rStyle w:val="StyleUnderline"/>
        </w:rPr>
        <w:t xml:space="preserve"> an </w:t>
      </w:r>
      <w:r w:rsidRPr="00167B6A">
        <w:rPr>
          <w:rStyle w:val="Emphasis"/>
          <w:highlight w:val="yellow"/>
        </w:rPr>
        <w:t>increasing</w:t>
      </w:r>
      <w:r w:rsidRPr="0024099F">
        <w:rPr>
          <w:rStyle w:val="Emphasis"/>
        </w:rPr>
        <w:t xml:space="preserve"> volume of </w:t>
      </w:r>
      <w:r w:rsidRPr="00167B6A">
        <w:rPr>
          <w:rStyle w:val="Emphasis"/>
          <w:highlight w:val="yellow"/>
        </w:rPr>
        <w:t>remittances</w:t>
      </w:r>
      <w:r w:rsidRPr="0024099F">
        <w:rPr>
          <w:sz w:val="16"/>
        </w:rPr>
        <w:t xml:space="preserve"> 28: Mexico, for example saw a reduction of 16% in 2009 ($22 billion) and in 2010 with a lower level of remittances than before the crisis.</w:t>
      </w:r>
    </w:p>
    <w:p w14:paraId="69E2972F" w14:textId="61032504" w:rsidR="006D4701" w:rsidRPr="006D4701" w:rsidRDefault="006D4701" w:rsidP="006D4701">
      <w:pPr>
        <w:rPr>
          <w:sz w:val="16"/>
        </w:rPr>
      </w:pPr>
      <w:r w:rsidRPr="0024099F">
        <w:rPr>
          <w:sz w:val="16"/>
        </w:rPr>
        <w:t xml:space="preserve">Naturally, </w:t>
      </w:r>
      <w:r w:rsidRPr="0024099F">
        <w:rPr>
          <w:rStyle w:val="StyleUnderline"/>
        </w:rPr>
        <w:t xml:space="preserve">these </w:t>
      </w:r>
      <w:r w:rsidRPr="00167B6A">
        <w:rPr>
          <w:rStyle w:val="StyleUnderline"/>
          <w:highlight w:val="yellow"/>
        </w:rPr>
        <w:t xml:space="preserve">financial resources </w:t>
      </w:r>
      <w:r w:rsidRPr="00167B6A">
        <w:rPr>
          <w:rStyle w:val="Emphasis"/>
          <w:highlight w:val="yellow"/>
        </w:rPr>
        <w:t>contributed to development</w:t>
      </w:r>
      <w:r w:rsidRPr="0024099F">
        <w:rPr>
          <w:rStyle w:val="Emphasis"/>
        </w:rPr>
        <w:t xml:space="preserve"> processes </w:t>
      </w:r>
      <w:r w:rsidRPr="00167B6A">
        <w:rPr>
          <w:rStyle w:val="Emphasis"/>
          <w:highlight w:val="yellow"/>
        </w:rPr>
        <w:t>in India</w:t>
      </w:r>
      <w:r w:rsidRPr="0024099F">
        <w:rPr>
          <w:sz w:val="16"/>
        </w:rPr>
        <w:t xml:space="preserve">. But in </w:t>
      </w:r>
      <w:r w:rsidRPr="0024099F">
        <w:rPr>
          <w:rStyle w:val="StyleUnderline"/>
        </w:rPr>
        <w:t xml:space="preserve">addition to direct financial advantage, </w:t>
      </w:r>
      <w:r w:rsidRPr="00167B6A">
        <w:rPr>
          <w:rStyle w:val="StyleUnderline"/>
          <w:highlight w:val="yellow"/>
        </w:rPr>
        <w:t>Indian expatriates</w:t>
      </w:r>
      <w:r w:rsidRPr="0024099F">
        <w:rPr>
          <w:rStyle w:val="StyleUnderline"/>
        </w:rPr>
        <w:t xml:space="preserve"> abroad</w:t>
      </w:r>
      <w:r w:rsidRPr="0024099F">
        <w:rPr>
          <w:sz w:val="16"/>
        </w:rPr>
        <w:t xml:space="preserve">, especially highly–qualified expatriates </w:t>
      </w:r>
      <w:r w:rsidRPr="00167B6A">
        <w:rPr>
          <w:rStyle w:val="StyleUnderline"/>
          <w:highlight w:val="yellow"/>
        </w:rPr>
        <w:t>bring</w:t>
      </w:r>
      <w:r w:rsidRPr="0024099F">
        <w:rPr>
          <w:rStyle w:val="StyleUnderline"/>
        </w:rPr>
        <w:t xml:space="preserve"> other benefits such as </w:t>
      </w:r>
      <w:r w:rsidRPr="00167B6A">
        <w:rPr>
          <w:rStyle w:val="Emphasis"/>
          <w:highlight w:val="yellow"/>
        </w:rPr>
        <w:t>image improvement</w:t>
      </w:r>
      <w:r w:rsidRPr="0024099F">
        <w:rPr>
          <w:rStyle w:val="Emphasis"/>
        </w:rPr>
        <w:t xml:space="preserve"> for the country</w:t>
      </w:r>
      <w:r w:rsidRPr="0024099F">
        <w:rPr>
          <w:rStyle w:val="StyleUnderline"/>
        </w:rPr>
        <w:t xml:space="preserve">, </w:t>
      </w:r>
      <w:r w:rsidRPr="00167B6A">
        <w:rPr>
          <w:rStyle w:val="Emphasis"/>
          <w:highlight w:val="yellow"/>
        </w:rPr>
        <w:t>knowledge transfers</w:t>
      </w:r>
      <w:r w:rsidRPr="00167B6A">
        <w:rPr>
          <w:rStyle w:val="StyleUnderline"/>
          <w:highlight w:val="yellow"/>
        </w:rPr>
        <w:t>,</w:t>
      </w:r>
      <w:r w:rsidRPr="00167B6A">
        <w:rPr>
          <w:rStyle w:val="StyleUnderline"/>
        </w:rPr>
        <w:t xml:space="preserve"> </w:t>
      </w:r>
      <w:r w:rsidRPr="00167B6A">
        <w:rPr>
          <w:rStyle w:val="Emphasis"/>
        </w:rPr>
        <w:t>access</w:t>
      </w:r>
      <w:r w:rsidRPr="0024099F">
        <w:rPr>
          <w:rStyle w:val="Emphasis"/>
        </w:rPr>
        <w:t xml:space="preserve"> to </w:t>
      </w:r>
      <w:r w:rsidRPr="00167B6A">
        <w:rPr>
          <w:rStyle w:val="Emphasis"/>
          <w:highlight w:val="yellow"/>
        </w:rPr>
        <w:t>new markets</w:t>
      </w:r>
      <w:r w:rsidRPr="00167B6A">
        <w:rPr>
          <w:rStyle w:val="StyleUnderline"/>
          <w:highlight w:val="yellow"/>
        </w:rPr>
        <w:t xml:space="preserve">, </w:t>
      </w:r>
      <w:r w:rsidRPr="00167B6A">
        <w:rPr>
          <w:rStyle w:val="Emphasis"/>
          <w:highlight w:val="yellow"/>
        </w:rPr>
        <w:t>business networks</w:t>
      </w:r>
      <w:r w:rsidRPr="0024099F">
        <w:rPr>
          <w:sz w:val="16"/>
        </w:rPr>
        <w:t>.</w:t>
      </w:r>
    </w:p>
    <w:p w14:paraId="03DA3970" w14:textId="3906F2A8" w:rsidR="006D4701" w:rsidRPr="000F590B" w:rsidRDefault="006D4701" w:rsidP="006D4701">
      <w:pPr>
        <w:pStyle w:val="Heading4"/>
      </w:pPr>
      <w:r>
        <w:t xml:space="preserve">Indian immigrants </w:t>
      </w:r>
      <w:r w:rsidR="004E74B9">
        <w:t>also improve the Indian economy by facilitating</w:t>
      </w:r>
      <w:r>
        <w:t xml:space="preserve"> FDI and export opportunities</w:t>
      </w:r>
    </w:p>
    <w:p w14:paraId="65DA338F" w14:textId="741747A8" w:rsidR="006D4701" w:rsidRPr="000369D0" w:rsidRDefault="006D4701" w:rsidP="006D4701">
      <w:r>
        <w:t xml:space="preserve">Natalia </w:t>
      </w:r>
      <w:proofErr w:type="spellStart"/>
      <w:r w:rsidRPr="00F23FE8">
        <w:rPr>
          <w:rStyle w:val="Style13ptBold"/>
        </w:rPr>
        <w:t>Buga</w:t>
      </w:r>
      <w:proofErr w:type="spellEnd"/>
      <w:r w:rsidRPr="00F23FE8">
        <w:rPr>
          <w:rStyle w:val="Style13ptBold"/>
        </w:rPr>
        <w:t xml:space="preserve"> 12</w:t>
      </w:r>
      <w:r>
        <w:t xml:space="preserve">, PhD in Economics, University Pierre Mendes France, “Indian Human Resources Mobility: Brain drain versus Brain gain,” 2012, </w:t>
      </w:r>
      <w:hyperlink r:id="rId7" w:history="1">
        <w:r w:rsidRPr="00000F9C">
          <w:rPr>
            <w:rStyle w:val="Hyperlink"/>
          </w:rPr>
          <w:t>http://cadmus.eui.eu/handle/1814/23482</w:t>
        </w:r>
      </w:hyperlink>
      <w:r>
        <w:tab/>
      </w:r>
    </w:p>
    <w:p w14:paraId="7EF8E5CA" w14:textId="77777777" w:rsidR="006D4701" w:rsidRPr="005B57D5" w:rsidRDefault="006D4701" w:rsidP="006D4701">
      <w:pPr>
        <w:rPr>
          <w:sz w:val="16"/>
        </w:rPr>
      </w:pPr>
      <w:r w:rsidRPr="005B57D5">
        <w:rPr>
          <w:sz w:val="16"/>
        </w:rPr>
        <w:t xml:space="preserve">This paper underlined how </w:t>
      </w:r>
      <w:r w:rsidRPr="000F590B">
        <w:rPr>
          <w:rStyle w:val="StyleUnderline"/>
          <w:highlight w:val="yellow"/>
        </w:rPr>
        <w:t>Indian expatriates offer opportunities for</w:t>
      </w:r>
      <w:r w:rsidRPr="005B57D5">
        <w:rPr>
          <w:rStyle w:val="StyleUnderline"/>
        </w:rPr>
        <w:t xml:space="preserve"> mutually beneficial </w:t>
      </w:r>
      <w:r w:rsidRPr="000F590B">
        <w:rPr>
          <w:rStyle w:val="StyleUnderline"/>
          <w:highlight w:val="yellow"/>
        </w:rPr>
        <w:t xml:space="preserve">growth in </w:t>
      </w:r>
      <w:r w:rsidRPr="000F590B">
        <w:rPr>
          <w:rStyle w:val="Emphasis"/>
          <w:highlight w:val="yellow"/>
        </w:rPr>
        <w:t>both origin and destination countries</w:t>
      </w:r>
      <w:r w:rsidRPr="005B57D5">
        <w:rPr>
          <w:sz w:val="16"/>
        </w:rPr>
        <w:t xml:space="preserve">. These professionals contribute not only to the development of the country where they live and work but also to the economy of the country of origin. </w:t>
      </w:r>
      <w:r w:rsidRPr="000F590B">
        <w:rPr>
          <w:rStyle w:val="StyleUnderline"/>
          <w:highlight w:val="yellow"/>
        </w:rPr>
        <w:t xml:space="preserve">Indian human capital abroad can be </w:t>
      </w:r>
      <w:r w:rsidRPr="000F590B">
        <w:rPr>
          <w:rStyle w:val="Emphasis"/>
          <w:highlight w:val="yellow"/>
        </w:rPr>
        <w:t>leveraged by India</w:t>
      </w:r>
      <w:r w:rsidRPr="005B57D5">
        <w:rPr>
          <w:rStyle w:val="StyleUnderline"/>
        </w:rPr>
        <w:t xml:space="preserve"> to take advantage of its resources</w:t>
      </w:r>
      <w:r w:rsidRPr="005B57D5">
        <w:rPr>
          <w:sz w:val="16"/>
        </w:rPr>
        <w:t xml:space="preserve"> but also by destination countries for the fulfillment of skill shortages. With a large number of young and educated people, India plays a major role in international migration. In the context of the intensification of a global knowledge economy, the demographic trends and the changes induced by the crisis, the EU could take advantage of Indian migrants turning towards European destinations. The win-win scenario for India and the EU is explained, on the one hand, by development perspectives thus opened for India (as acknowledged by MOIA report) and, on the other hand, by employment perspective for the EU member States (shrinking supply recognized by numerous official statements). </w:t>
      </w:r>
      <w:r w:rsidRPr="000F590B">
        <w:rPr>
          <w:rStyle w:val="StyleUnderline"/>
          <w:highlight w:val="yellow"/>
        </w:rPr>
        <w:t>The Bangalore cluster</w:t>
      </w:r>
      <w:r w:rsidRPr="005B57D5">
        <w:rPr>
          <w:sz w:val="16"/>
        </w:rPr>
        <w:t xml:space="preserve"> is a relevant example of win-win scenario. It </w:t>
      </w:r>
      <w:r w:rsidRPr="000F590B">
        <w:rPr>
          <w:rStyle w:val="StyleUnderline"/>
          <w:highlight w:val="yellow"/>
        </w:rPr>
        <w:t>played a crucial role in</w:t>
      </w:r>
      <w:r w:rsidRPr="005B57D5">
        <w:rPr>
          <w:rStyle w:val="StyleUnderline"/>
        </w:rPr>
        <w:t xml:space="preserve"> the development of </w:t>
      </w:r>
      <w:r w:rsidRPr="000F590B">
        <w:rPr>
          <w:rStyle w:val="StyleUnderline"/>
          <w:highlight w:val="yellow"/>
        </w:rPr>
        <w:t xml:space="preserve">the </w:t>
      </w:r>
      <w:r w:rsidRPr="000F590B">
        <w:rPr>
          <w:rStyle w:val="Emphasis"/>
          <w:highlight w:val="yellow"/>
        </w:rPr>
        <w:t>Indian IT industry</w:t>
      </w:r>
      <w:r w:rsidRPr="000F590B">
        <w:rPr>
          <w:rStyle w:val="StyleUnderline"/>
          <w:highlight w:val="yellow"/>
        </w:rPr>
        <w:t>, as well as</w:t>
      </w:r>
      <w:r w:rsidRPr="005B57D5">
        <w:rPr>
          <w:rStyle w:val="StyleUnderline"/>
        </w:rPr>
        <w:t xml:space="preserve"> of </w:t>
      </w:r>
      <w:r w:rsidRPr="000F590B">
        <w:rPr>
          <w:rStyle w:val="Emphasis"/>
          <w:highlight w:val="yellow"/>
        </w:rPr>
        <w:t>IT companies from Silicon Valley</w:t>
      </w:r>
      <w:r w:rsidRPr="005B57D5">
        <w:rPr>
          <w:sz w:val="16"/>
        </w:rPr>
        <w:t xml:space="preserve">. The destination country took advantage of the knowledge of Indian specialists while </w:t>
      </w:r>
      <w:r w:rsidRPr="005B57D5">
        <w:rPr>
          <w:rStyle w:val="StyleUnderline"/>
        </w:rPr>
        <w:t xml:space="preserve">the </w:t>
      </w:r>
      <w:r w:rsidRPr="000F590B">
        <w:rPr>
          <w:rStyle w:val="Emphasis"/>
          <w:highlight w:val="yellow"/>
        </w:rPr>
        <w:t>origin countries benefited from foreign</w:t>
      </w:r>
      <w:r w:rsidRPr="005B57D5">
        <w:rPr>
          <w:rStyle w:val="Emphasis"/>
        </w:rPr>
        <w:t xml:space="preserve"> direct </w:t>
      </w:r>
      <w:r w:rsidRPr="000F590B">
        <w:rPr>
          <w:rStyle w:val="Emphasis"/>
          <w:highlight w:val="yellow"/>
        </w:rPr>
        <w:t>investment</w:t>
      </w:r>
      <w:r w:rsidRPr="000F590B">
        <w:rPr>
          <w:rStyle w:val="StyleUnderline"/>
          <w:highlight w:val="yellow"/>
        </w:rPr>
        <w:t xml:space="preserve"> and</w:t>
      </w:r>
      <w:r w:rsidRPr="005B57D5">
        <w:rPr>
          <w:sz w:val="16"/>
        </w:rPr>
        <w:t xml:space="preserve">, from the </w:t>
      </w:r>
      <w:r w:rsidRPr="000F590B">
        <w:rPr>
          <w:rStyle w:val="StyleUnderline"/>
          <w:highlight w:val="yellow"/>
        </w:rPr>
        <w:t>Diaspora networks</w:t>
      </w:r>
      <w:r w:rsidRPr="000F590B">
        <w:rPr>
          <w:sz w:val="16"/>
        </w:rPr>
        <w:t xml:space="preserve"> which </w:t>
      </w:r>
      <w:r w:rsidRPr="000F590B">
        <w:rPr>
          <w:rStyle w:val="StyleUnderline"/>
          <w:highlight w:val="yellow"/>
        </w:rPr>
        <w:t>facilitated</w:t>
      </w:r>
      <w:r w:rsidRPr="000F590B">
        <w:rPr>
          <w:rStyle w:val="StyleUnderline"/>
        </w:rPr>
        <w:t xml:space="preserve"> the emergence of </w:t>
      </w:r>
      <w:r w:rsidRPr="000F590B">
        <w:rPr>
          <w:rStyle w:val="StyleUnderline"/>
          <w:highlight w:val="yellow"/>
        </w:rPr>
        <w:t>India as</w:t>
      </w:r>
      <w:r w:rsidRPr="000F590B">
        <w:rPr>
          <w:rStyle w:val="StyleUnderline"/>
        </w:rPr>
        <w:t xml:space="preserve"> preferred </w:t>
      </w:r>
      <w:r w:rsidRPr="000F590B">
        <w:rPr>
          <w:rStyle w:val="StyleUnderline"/>
          <w:highlight w:val="yellow"/>
        </w:rPr>
        <w:t>outsourcing destination</w:t>
      </w:r>
      <w:r w:rsidRPr="000F590B">
        <w:rPr>
          <w:sz w:val="16"/>
        </w:rPr>
        <w:t>. In</w:t>
      </w:r>
      <w:r w:rsidRPr="005B57D5">
        <w:rPr>
          <w:sz w:val="16"/>
        </w:rPr>
        <w:t xml:space="preserve"> order to continue to take advantage of the international mobility of highly-skilled Indians, India and Europe have to cooperate in the formulation of joint measures taking into account the interests of all stakeholders: country of origin, country of destination and the migrants themselves. Europe has to promote integration policies for Indian migrants ensuring long-term economic benefits rather than temporary programs which offer only short-term solutions to </w:t>
      </w:r>
      <w:proofErr w:type="spellStart"/>
      <w:r w:rsidRPr="005B57D5">
        <w:rPr>
          <w:sz w:val="16"/>
        </w:rPr>
        <w:t>labour</w:t>
      </w:r>
      <w:proofErr w:type="spellEnd"/>
      <w:r w:rsidRPr="005B57D5">
        <w:rPr>
          <w:sz w:val="16"/>
        </w:rPr>
        <w:t xml:space="preserve"> shortage problems. The redirection of mobility flows between evolutionary poles of migration emphasizes the changing geopolitics at work: asymmetric traditional relationships have diminished and the </w:t>
      </w:r>
      <w:r w:rsidRPr="005B57D5">
        <w:rPr>
          <w:sz w:val="16"/>
        </w:rPr>
        <w:lastRenderedPageBreak/>
        <w:t>circulation paradigm redistributes current moves, opening new options and perspectives. However, due to its complexity, this evolution will be unpredictable, even between major global players such as India and the EU. Constant observation of mobility has become crucial35.</w:t>
      </w:r>
    </w:p>
    <w:p w14:paraId="7C708639" w14:textId="77777777" w:rsidR="006D4701" w:rsidRPr="006D4701" w:rsidRDefault="006D4701" w:rsidP="006D4701"/>
    <w:p w14:paraId="4AFBDB9B" w14:textId="67C2C872" w:rsidR="006D4701" w:rsidRDefault="006D4701" w:rsidP="00551C7C">
      <w:pPr>
        <w:pStyle w:val="Heading3"/>
      </w:pPr>
      <w:r>
        <w:lastRenderedPageBreak/>
        <w:t>Brain Gain---Global Linkages</w:t>
      </w:r>
      <w:r w:rsidR="007564DD">
        <w:t>---1AR</w:t>
      </w:r>
    </w:p>
    <w:p w14:paraId="76262E4A" w14:textId="77777777" w:rsidR="006D4701" w:rsidRPr="00615162" w:rsidRDefault="006D4701" w:rsidP="006D4701">
      <w:pPr>
        <w:pStyle w:val="Heading4"/>
      </w:pPr>
      <w:r>
        <w:t xml:space="preserve">Indian immigration also produces </w:t>
      </w:r>
      <w:r>
        <w:rPr>
          <w:u w:val="single"/>
        </w:rPr>
        <w:t>global investment</w:t>
      </w:r>
      <w:r>
        <w:t xml:space="preserve"> and </w:t>
      </w:r>
      <w:r>
        <w:rPr>
          <w:u w:val="single"/>
        </w:rPr>
        <w:t>business networks</w:t>
      </w:r>
      <w:r>
        <w:t xml:space="preserve"> </w:t>
      </w:r>
    </w:p>
    <w:p w14:paraId="31CABD34" w14:textId="77777777" w:rsidR="006D4701" w:rsidRPr="000369D0" w:rsidRDefault="006D4701" w:rsidP="006D4701">
      <w:r>
        <w:t xml:space="preserve">Natalia </w:t>
      </w:r>
      <w:proofErr w:type="spellStart"/>
      <w:r w:rsidRPr="00F23FE8">
        <w:rPr>
          <w:rStyle w:val="Style13ptBold"/>
        </w:rPr>
        <w:t>Buga</w:t>
      </w:r>
      <w:proofErr w:type="spellEnd"/>
      <w:r w:rsidRPr="00F23FE8">
        <w:rPr>
          <w:rStyle w:val="Style13ptBold"/>
        </w:rPr>
        <w:t xml:space="preserve"> 12</w:t>
      </w:r>
      <w:r>
        <w:t>, PhD in Economics, University Pierre Mendes France, “Indian Human Resources Mobility: Brain drain versus Brain gain,” 2012, http://cadmus.eui.eu/handle/1814/23482</w:t>
      </w:r>
    </w:p>
    <w:p w14:paraId="49C93228" w14:textId="77777777" w:rsidR="006D4701" w:rsidRPr="00A4609E" w:rsidRDefault="006D4701" w:rsidP="006D4701">
      <w:pPr>
        <w:rPr>
          <w:sz w:val="16"/>
        </w:rPr>
      </w:pPr>
      <w:r w:rsidRPr="00276FD5">
        <w:rPr>
          <w:rStyle w:val="StyleUnderline"/>
          <w:highlight w:val="yellow"/>
        </w:rPr>
        <w:t>The success of Indians abroad</w:t>
      </w:r>
      <w:r w:rsidRPr="00655983">
        <w:rPr>
          <w:rStyle w:val="StyleUnderline"/>
        </w:rPr>
        <w:t xml:space="preserve"> and the economic evolution of India has </w:t>
      </w:r>
      <w:r w:rsidRPr="00276FD5">
        <w:rPr>
          <w:rStyle w:val="StyleUnderline"/>
          <w:highlight w:val="yellow"/>
        </w:rPr>
        <w:t>boosted</w:t>
      </w:r>
      <w:r w:rsidRPr="00655983">
        <w:rPr>
          <w:rStyle w:val="StyleUnderline"/>
        </w:rPr>
        <w:t xml:space="preserve"> the </w:t>
      </w:r>
      <w:r w:rsidRPr="00276FD5">
        <w:rPr>
          <w:rStyle w:val="StyleUnderline"/>
          <w:highlight w:val="yellow"/>
        </w:rPr>
        <w:t>confidence of overseas investors</w:t>
      </w:r>
      <w:r w:rsidRPr="00A4609E">
        <w:rPr>
          <w:sz w:val="16"/>
        </w:rPr>
        <w:t xml:space="preserve">. In 2008, </w:t>
      </w:r>
      <w:r w:rsidRPr="00276FD5">
        <w:rPr>
          <w:rStyle w:val="StyleUnderline"/>
        </w:rPr>
        <w:t>India</w:t>
      </w:r>
      <w:r w:rsidRPr="00655983">
        <w:rPr>
          <w:rStyle w:val="StyleUnderline"/>
        </w:rPr>
        <w:t xml:space="preserve"> received a high amount</w:t>
      </w:r>
      <w:r w:rsidRPr="00A4609E">
        <w:rPr>
          <w:sz w:val="16"/>
        </w:rPr>
        <w:t xml:space="preserve"> (US$ 41.5 billion), partly due to the size and growth of its economy, but </w:t>
      </w:r>
      <w:r w:rsidRPr="00655983">
        <w:rPr>
          <w:rStyle w:val="StyleUnderline"/>
        </w:rPr>
        <w:t xml:space="preserve">to a large extent because of the relatively </w:t>
      </w:r>
      <w:r w:rsidRPr="00655983">
        <w:rPr>
          <w:rStyle w:val="Emphasis"/>
        </w:rPr>
        <w:t>higher number of science and engineering personnel</w:t>
      </w:r>
      <w:r w:rsidRPr="00655983">
        <w:rPr>
          <w:rStyle w:val="StyleUnderline"/>
        </w:rPr>
        <w:t xml:space="preserve"> that India possessed compared to other countries</w:t>
      </w:r>
      <w:r w:rsidRPr="00A4609E">
        <w:rPr>
          <w:sz w:val="16"/>
        </w:rPr>
        <w:t>.</w:t>
      </w:r>
    </w:p>
    <w:p w14:paraId="46960033" w14:textId="77777777" w:rsidR="006D4701" w:rsidRPr="00A4609E" w:rsidRDefault="006D4701" w:rsidP="006D4701">
      <w:pPr>
        <w:rPr>
          <w:sz w:val="16"/>
        </w:rPr>
      </w:pPr>
      <w:r w:rsidRPr="00A4609E">
        <w:rPr>
          <w:sz w:val="16"/>
        </w:rPr>
        <w:t xml:space="preserve">Thanks to Indian prowess in ICTs32 achieved due to its diaspora, a growing number of well-known companies like Microsoft, IBM, Hughes Software, Intel, Oracle, GE, CISCO established R&amp;D </w:t>
      </w:r>
      <w:proofErr w:type="spellStart"/>
      <w:r w:rsidRPr="00A4609E">
        <w:rPr>
          <w:sz w:val="16"/>
        </w:rPr>
        <w:t>centres</w:t>
      </w:r>
      <w:proofErr w:type="spellEnd"/>
      <w:r w:rsidRPr="00A4609E">
        <w:rPr>
          <w:sz w:val="16"/>
        </w:rPr>
        <w:t xml:space="preserve"> in India. The number of </w:t>
      </w:r>
      <w:proofErr w:type="spellStart"/>
      <w:r w:rsidRPr="00A4609E">
        <w:rPr>
          <w:sz w:val="16"/>
        </w:rPr>
        <w:t>centres</w:t>
      </w:r>
      <w:proofErr w:type="spellEnd"/>
      <w:r w:rsidRPr="00A4609E">
        <w:rPr>
          <w:sz w:val="16"/>
        </w:rPr>
        <w:t xml:space="preserve"> related to ICTs grew from fewer than 100 in 2003 to about 750 by the end of 2009 (UNESCO Science Report 2010).</w:t>
      </w:r>
    </w:p>
    <w:p w14:paraId="03926BF0" w14:textId="77777777" w:rsidR="006D4701" w:rsidRPr="00A4609E" w:rsidRDefault="006D4701" w:rsidP="006D4701">
      <w:pPr>
        <w:rPr>
          <w:sz w:val="16"/>
        </w:rPr>
      </w:pPr>
      <w:r w:rsidRPr="00276FD5">
        <w:rPr>
          <w:rStyle w:val="StyleUnderline"/>
          <w:highlight w:val="yellow"/>
        </w:rPr>
        <w:t>Overseas Indian professionals played a crucial role in</w:t>
      </w:r>
      <w:r w:rsidRPr="00655983">
        <w:rPr>
          <w:rStyle w:val="StyleUnderline"/>
        </w:rPr>
        <w:t xml:space="preserve"> </w:t>
      </w:r>
      <w:r w:rsidRPr="00655983">
        <w:rPr>
          <w:rStyle w:val="Emphasis"/>
        </w:rPr>
        <w:t xml:space="preserve">the development of </w:t>
      </w:r>
      <w:r w:rsidRPr="00276FD5">
        <w:rPr>
          <w:rStyle w:val="Emphasis"/>
          <w:highlight w:val="yellow"/>
        </w:rPr>
        <w:t>IT industry at home</w:t>
      </w:r>
      <w:r w:rsidRPr="00276FD5">
        <w:rPr>
          <w:rStyle w:val="StyleUnderline"/>
          <w:highlight w:val="yellow"/>
        </w:rPr>
        <w:t xml:space="preserve"> helping India</w:t>
      </w:r>
      <w:r w:rsidRPr="00655983">
        <w:rPr>
          <w:rStyle w:val="StyleUnderline"/>
        </w:rPr>
        <w:t xml:space="preserve"> to </w:t>
      </w:r>
      <w:r w:rsidRPr="00276FD5">
        <w:rPr>
          <w:rStyle w:val="StyleUnderline"/>
          <w:highlight w:val="yellow"/>
        </w:rPr>
        <w:t>become the</w:t>
      </w:r>
      <w:r w:rsidRPr="00655983">
        <w:rPr>
          <w:rStyle w:val="StyleUnderline"/>
        </w:rPr>
        <w:t xml:space="preserve"> world’s </w:t>
      </w:r>
      <w:r w:rsidRPr="00276FD5">
        <w:rPr>
          <w:rStyle w:val="Emphasis"/>
          <w:highlight w:val="yellow"/>
        </w:rPr>
        <w:t>leading exporter of IT</w:t>
      </w:r>
      <w:r w:rsidRPr="00655983">
        <w:rPr>
          <w:rStyle w:val="Emphasis"/>
        </w:rPr>
        <w:t xml:space="preserve"> services.</w:t>
      </w:r>
    </w:p>
    <w:p w14:paraId="23438DA3" w14:textId="77777777" w:rsidR="006D4701" w:rsidRPr="00A4609E" w:rsidRDefault="006D4701" w:rsidP="006D4701">
      <w:pPr>
        <w:rPr>
          <w:sz w:val="16"/>
        </w:rPr>
      </w:pPr>
      <w:r w:rsidRPr="00A4609E">
        <w:rPr>
          <w:sz w:val="16"/>
        </w:rPr>
        <w:t xml:space="preserve">Today, </w:t>
      </w:r>
      <w:r w:rsidRPr="00276FD5">
        <w:rPr>
          <w:rStyle w:val="StyleUnderline"/>
          <w:highlight w:val="yellow"/>
        </w:rPr>
        <w:t>investment flows are</w:t>
      </w:r>
      <w:r w:rsidRPr="00276FD5">
        <w:rPr>
          <w:rStyle w:val="StyleUnderline"/>
        </w:rPr>
        <w:t xml:space="preserve"> not</w:t>
      </w:r>
      <w:r w:rsidRPr="00655983">
        <w:rPr>
          <w:rStyle w:val="StyleUnderline"/>
        </w:rPr>
        <w:t xml:space="preserve"> only a one-way movement directed toward India but a </w:t>
      </w:r>
      <w:r w:rsidRPr="00276FD5">
        <w:rPr>
          <w:rStyle w:val="Emphasis"/>
          <w:highlight w:val="yellow"/>
        </w:rPr>
        <w:t>two-way</w:t>
      </w:r>
      <w:r w:rsidRPr="00655983">
        <w:rPr>
          <w:rStyle w:val="StyleUnderline"/>
        </w:rPr>
        <w:t xml:space="preserve">. </w:t>
      </w:r>
      <w:r w:rsidRPr="00276FD5">
        <w:rPr>
          <w:rStyle w:val="StyleUnderline"/>
          <w:highlight w:val="yellow"/>
        </w:rPr>
        <w:t>Business networks</w:t>
      </w:r>
      <w:r w:rsidRPr="00655983">
        <w:rPr>
          <w:rStyle w:val="StyleUnderline"/>
        </w:rPr>
        <w:t xml:space="preserve"> </w:t>
      </w:r>
      <w:r w:rsidRPr="00276FD5">
        <w:rPr>
          <w:rStyle w:val="StyleUnderline"/>
          <w:highlight w:val="yellow"/>
        </w:rPr>
        <w:t>established by Indian migrants</w:t>
      </w:r>
      <w:r w:rsidRPr="00A4609E">
        <w:rPr>
          <w:sz w:val="16"/>
        </w:rPr>
        <w:t xml:space="preserve"> in their countries of destination </w:t>
      </w:r>
      <w:r w:rsidRPr="00276FD5">
        <w:rPr>
          <w:rStyle w:val="Emphasis"/>
          <w:highlight w:val="yellow"/>
        </w:rPr>
        <w:t>facilitate capital circulation</w:t>
      </w:r>
      <w:r w:rsidRPr="00276FD5">
        <w:rPr>
          <w:rStyle w:val="StyleUnderline"/>
        </w:rPr>
        <w:t xml:space="preserve"> between</w:t>
      </w:r>
      <w:r w:rsidRPr="00655983">
        <w:rPr>
          <w:rStyle w:val="StyleUnderline"/>
        </w:rPr>
        <w:t xml:space="preserve"> India and its foreign partners</w:t>
      </w:r>
      <w:r w:rsidRPr="00A4609E">
        <w:rPr>
          <w:sz w:val="16"/>
        </w:rPr>
        <w:t>. The biggest companies from India, in pursuit of technology, start also to invest abroad.</w:t>
      </w:r>
    </w:p>
    <w:p w14:paraId="719D6993" w14:textId="77777777" w:rsidR="006D4701" w:rsidRPr="00A4609E" w:rsidRDefault="006D4701" w:rsidP="006D4701">
      <w:pPr>
        <w:rPr>
          <w:sz w:val="16"/>
        </w:rPr>
      </w:pPr>
      <w:r w:rsidRPr="00A4609E">
        <w:rPr>
          <w:sz w:val="16"/>
        </w:rPr>
        <w:t xml:space="preserve">Foreign direct investment outflows from India increased from just $2 million in 1993 to about US$ 19 billion in 2009. There are many examples of </w:t>
      </w:r>
      <w:r w:rsidRPr="00A4609E">
        <w:rPr>
          <w:rStyle w:val="StyleUnderline"/>
        </w:rPr>
        <w:t>Indian companies</w:t>
      </w:r>
      <w:r w:rsidRPr="00A4609E">
        <w:rPr>
          <w:sz w:val="16"/>
        </w:rPr>
        <w:t xml:space="preserve"> which </w:t>
      </w:r>
      <w:r w:rsidRPr="00A4609E">
        <w:rPr>
          <w:rStyle w:val="StyleUnderline"/>
        </w:rPr>
        <w:t>have invested abroad</w:t>
      </w:r>
      <w:r w:rsidRPr="00A4609E">
        <w:rPr>
          <w:sz w:val="16"/>
        </w:rPr>
        <w:t xml:space="preserve">: </w:t>
      </w:r>
      <w:proofErr w:type="gramStart"/>
      <w:r w:rsidRPr="00A4609E">
        <w:rPr>
          <w:sz w:val="16"/>
        </w:rPr>
        <w:t>so</w:t>
      </w:r>
      <w:proofErr w:type="gramEnd"/>
      <w:r w:rsidRPr="00A4609E">
        <w:rPr>
          <w:sz w:val="16"/>
        </w:rPr>
        <w:t xml:space="preserve"> Tata Steel took control of the major British industrial corporation Corus; Bharat Forge has taken over forging companies in Germany, the UK and the US; and Suzlon has taken over wind turbine companies in Germany (UNESCO Science Report 2010).</w:t>
      </w:r>
    </w:p>
    <w:p w14:paraId="3EE8118E" w14:textId="77777777" w:rsidR="006D4701" w:rsidRPr="003646E9" w:rsidRDefault="006D4701" w:rsidP="006D4701">
      <w:pPr>
        <w:rPr>
          <w:sz w:val="16"/>
        </w:rPr>
      </w:pPr>
      <w:r w:rsidRPr="00A4609E">
        <w:rPr>
          <w:rStyle w:val="StyleUnderline"/>
        </w:rPr>
        <w:t xml:space="preserve">The </w:t>
      </w:r>
      <w:r w:rsidRPr="00276FD5">
        <w:rPr>
          <w:rStyle w:val="StyleUnderline"/>
          <w:highlight w:val="yellow"/>
        </w:rPr>
        <w:t xml:space="preserve">diversification of business partners </w:t>
      </w:r>
      <w:r w:rsidRPr="00276FD5">
        <w:rPr>
          <w:rStyle w:val="Emphasis"/>
          <w:highlight w:val="yellow"/>
        </w:rPr>
        <w:t>due to</w:t>
      </w:r>
      <w:r w:rsidRPr="00A4609E">
        <w:rPr>
          <w:rStyle w:val="Emphasis"/>
        </w:rPr>
        <w:t xml:space="preserve"> the presence of </w:t>
      </w:r>
      <w:r w:rsidRPr="00276FD5">
        <w:rPr>
          <w:rStyle w:val="Emphasis"/>
          <w:highlight w:val="yellow"/>
        </w:rPr>
        <w:t>Indian migrants in Europe</w:t>
      </w:r>
      <w:r w:rsidRPr="00A4609E">
        <w:rPr>
          <w:rStyle w:val="StyleUnderline"/>
        </w:rPr>
        <w:t xml:space="preserve"> has </w:t>
      </w:r>
      <w:r w:rsidRPr="00276FD5">
        <w:rPr>
          <w:rStyle w:val="StyleUnderline"/>
        </w:rPr>
        <w:t xml:space="preserve">also </w:t>
      </w:r>
      <w:r w:rsidRPr="00276FD5">
        <w:rPr>
          <w:rStyle w:val="StyleUnderline"/>
          <w:highlight w:val="yellow"/>
        </w:rPr>
        <w:t>led to increased trade</w:t>
      </w:r>
      <w:r w:rsidRPr="00A4609E">
        <w:rPr>
          <w:rStyle w:val="StyleUnderline"/>
        </w:rPr>
        <w:t xml:space="preserve"> between India and the EU</w:t>
      </w:r>
      <w:r w:rsidRPr="00A4609E">
        <w:rPr>
          <w:sz w:val="16"/>
        </w:rPr>
        <w:t>.</w:t>
      </w:r>
    </w:p>
    <w:p w14:paraId="3D3A06DD" w14:textId="77777777" w:rsidR="006D4701" w:rsidRPr="006D4701" w:rsidRDefault="006D4701" w:rsidP="006D4701"/>
    <w:p w14:paraId="5721B3C3" w14:textId="53CF8A19" w:rsidR="00551C7C" w:rsidRDefault="00551C7C" w:rsidP="00551C7C">
      <w:pPr>
        <w:pStyle w:val="Heading3"/>
      </w:pPr>
      <w:r>
        <w:lastRenderedPageBreak/>
        <w:t>Brain Gain---Reverse Migration</w:t>
      </w:r>
      <w:r w:rsidR="00331B2A">
        <w:t>---1AR</w:t>
      </w:r>
    </w:p>
    <w:p w14:paraId="42FA1DE0" w14:textId="77777777" w:rsidR="00551C7C" w:rsidRDefault="00551C7C" w:rsidP="00551C7C">
      <w:pPr>
        <w:pStyle w:val="Heading4"/>
      </w:pPr>
      <w:r>
        <w:t>Reverse migration back to India solves brain drain</w:t>
      </w:r>
    </w:p>
    <w:p w14:paraId="1058F2A5" w14:textId="77777777" w:rsidR="00551C7C" w:rsidRPr="00D43D2B" w:rsidRDefault="00551C7C" w:rsidP="00551C7C">
      <w:r>
        <w:t xml:space="preserve">Meghna </w:t>
      </w:r>
      <w:r w:rsidRPr="00A10809">
        <w:rPr>
          <w:rStyle w:val="Style13ptBold"/>
        </w:rPr>
        <w:t>Sabharwal 17</w:t>
      </w:r>
      <w:r>
        <w:t xml:space="preserve">, Professor of Public Affairs at UT Dallas, “Grass Is Greener on the Other Side: Return Migration of Indian Engineers and Scientists in Academia,” </w:t>
      </w:r>
      <w:r>
        <w:rPr>
          <w:i/>
        </w:rPr>
        <w:t>Bulletin of Science, Technology &amp; Society</w:t>
      </w:r>
      <w:r>
        <w:t>, Volume 37, Issue 1, 2017, pp. 34-44</w:t>
      </w:r>
    </w:p>
    <w:p w14:paraId="3F61565E" w14:textId="77777777" w:rsidR="00551C7C" w:rsidRPr="003646E9" w:rsidRDefault="00551C7C" w:rsidP="00551C7C">
      <w:pPr>
        <w:rPr>
          <w:sz w:val="16"/>
        </w:rPr>
      </w:pPr>
      <w:r w:rsidRPr="003646E9">
        <w:rPr>
          <w:sz w:val="16"/>
        </w:rPr>
        <w:t xml:space="preserve">It appears that a kind of </w:t>
      </w:r>
      <w:r w:rsidRPr="006C0002">
        <w:rPr>
          <w:rStyle w:val="Emphasis"/>
          <w:highlight w:val="yellow"/>
        </w:rPr>
        <w:t>reverse push-pull is taking place</w:t>
      </w:r>
      <w:r w:rsidRPr="003646E9">
        <w:rPr>
          <w:sz w:val="16"/>
        </w:rPr>
        <w:t xml:space="preserve">. Originally, these immigrants were pushed from India and pulled to the United States since India did not offer better educational opportunities, which the United States did. Now, these </w:t>
      </w:r>
      <w:r w:rsidRPr="006C0002">
        <w:rPr>
          <w:rStyle w:val="StyleUnderline"/>
          <w:highlight w:val="yellow"/>
        </w:rPr>
        <w:t>immigrants are</w:t>
      </w:r>
      <w:r w:rsidRPr="003646E9">
        <w:rPr>
          <w:rStyle w:val="StyleUnderline"/>
        </w:rPr>
        <w:t xml:space="preserve"> being pushed from the United States and </w:t>
      </w:r>
      <w:r w:rsidRPr="006C0002">
        <w:rPr>
          <w:rStyle w:val="Emphasis"/>
          <w:highlight w:val="yellow"/>
        </w:rPr>
        <w:t>pulled back by India</w:t>
      </w:r>
      <w:r w:rsidRPr="003646E9">
        <w:rPr>
          <w:sz w:val="16"/>
        </w:rPr>
        <w:t xml:space="preserve"> </w:t>
      </w:r>
      <w:r w:rsidRPr="003646E9">
        <w:rPr>
          <w:rStyle w:val="StyleUnderline"/>
        </w:rPr>
        <w:t>since the Indian academic sector is offering</w:t>
      </w:r>
      <w:r w:rsidRPr="003646E9">
        <w:rPr>
          <w:sz w:val="16"/>
        </w:rPr>
        <w:t xml:space="preserve"> better </w:t>
      </w:r>
      <w:r w:rsidRPr="003646E9">
        <w:rPr>
          <w:rStyle w:val="StyleUnderline"/>
        </w:rPr>
        <w:t>career opportunities</w:t>
      </w:r>
      <w:r w:rsidRPr="003646E9">
        <w:rPr>
          <w:sz w:val="16"/>
        </w:rPr>
        <w:t xml:space="preserve"> than the American academic sector. This study finds support for the news reports, which tie challenges to U.S. competitiveness with reverse brain drain. It further supports transnationalism perspective as it shows Indian engineers and scientists are attached to their motherland, while at the same time emotionally connected with the United States. Their self-identification with India has a bearing on their decision to return to India. More studies need to be carried out to show how Indian engineers and scientists are maintaining their transnational identities after return.</w:t>
      </w:r>
    </w:p>
    <w:p w14:paraId="143B375B" w14:textId="77777777" w:rsidR="00551C7C" w:rsidRPr="003646E9" w:rsidRDefault="00551C7C" w:rsidP="00551C7C">
      <w:pPr>
        <w:rPr>
          <w:sz w:val="16"/>
        </w:rPr>
      </w:pPr>
      <w:r w:rsidRPr="003646E9">
        <w:rPr>
          <w:sz w:val="16"/>
        </w:rPr>
        <w:t xml:space="preserve">Results of this study further suggest that </w:t>
      </w:r>
      <w:r w:rsidRPr="003646E9">
        <w:rPr>
          <w:rStyle w:val="StyleUnderline"/>
        </w:rPr>
        <w:t>individual and family immigration issues in the U</w:t>
      </w:r>
      <w:r w:rsidRPr="003646E9">
        <w:rPr>
          <w:sz w:val="16"/>
        </w:rPr>
        <w:t xml:space="preserve">nited </w:t>
      </w:r>
      <w:r w:rsidRPr="003646E9">
        <w:rPr>
          <w:rStyle w:val="StyleUnderline"/>
        </w:rPr>
        <w:t>S</w:t>
      </w:r>
      <w:r w:rsidRPr="003646E9">
        <w:rPr>
          <w:sz w:val="16"/>
        </w:rPr>
        <w:t xml:space="preserve">tates </w:t>
      </w:r>
      <w:r w:rsidRPr="003646E9">
        <w:rPr>
          <w:rStyle w:val="StyleUnderline"/>
        </w:rPr>
        <w:t>serve as a factor for some engineers and scientists to return to India.</w:t>
      </w:r>
      <w:r w:rsidRPr="003646E9">
        <w:rPr>
          <w:sz w:val="16"/>
        </w:rPr>
        <w:t xml:space="preserve"> Yet the findings do not support the claim that the United States is experiencing reverse brain drain due to its immigration policies as argued by Wadhwa and </w:t>
      </w:r>
      <w:proofErr w:type="spellStart"/>
      <w:r w:rsidRPr="003646E9">
        <w:rPr>
          <w:sz w:val="16"/>
        </w:rPr>
        <w:t>Salkever</w:t>
      </w:r>
      <w:proofErr w:type="spellEnd"/>
      <w:r w:rsidRPr="003646E9">
        <w:rPr>
          <w:sz w:val="16"/>
        </w:rPr>
        <w:t xml:space="preserve"> (2012). This may be the case in the industrial sector, but not in the academic sector. Only one fourth of Indian engineers and scientists in this study returned due to immigration problems. Moreover, many personally did not face troubles acquiring work visas though they were somewhat frustrated with the bureaucratic procedures. Their spouses, on the other hand, were not allowed to work on H-4 visas at the time these interviews were conducted. This has been a contested issue in the U.S. Congress. After much debate, former U.S. President Barack Obama signed an executive order in November 2014, which allowed spouses of H-1B visa holders to work legally in the United States. The Department of Homeland Security issued a final rule, effective May 26, 2015. This is a positive step in the right direction; however, the time it takes to process these applications, and further challenges that emerge with the new Trump administration remain to be seen. Returned engineers and scientists also expressed challenges with visas for parents and extended family members who can stay no more than 6 months at a time. Additionally, they were not able to claim their parents as dependents on their health insurance— this was a major concern as most of them had parents in age groups that required medical care and coverage. The health insurance they purchased for visitors had several restrictions and was practically unusable. Since the United States does not provide health care for visitors of nonimmigrants, it led to further discontentment among returned Indian scientists and engineers. With impending permanent residency cards and the enormous backlog for citizenship among legal immigrants in the United States, it is highly unlikely that the United States will provide family visas for extended periods along with health coverage.</w:t>
      </w:r>
    </w:p>
    <w:p w14:paraId="3EC7646B" w14:textId="77777777" w:rsidR="00551C7C" w:rsidRPr="003646E9" w:rsidRDefault="00551C7C" w:rsidP="00551C7C">
      <w:pPr>
        <w:rPr>
          <w:sz w:val="16"/>
        </w:rPr>
      </w:pPr>
      <w:r w:rsidRPr="003646E9">
        <w:rPr>
          <w:sz w:val="16"/>
        </w:rPr>
        <w:t xml:space="preserve">Socially, </w:t>
      </w:r>
      <w:r w:rsidRPr="006C0002">
        <w:rPr>
          <w:rStyle w:val="StyleUnderline"/>
          <w:highlight w:val="yellow"/>
        </w:rPr>
        <w:t>Indian culture and family values</w:t>
      </w:r>
      <w:r w:rsidRPr="003646E9">
        <w:rPr>
          <w:rStyle w:val="StyleUnderline"/>
        </w:rPr>
        <w:t xml:space="preserve"> continue to </w:t>
      </w:r>
      <w:r w:rsidRPr="006C0002">
        <w:rPr>
          <w:rStyle w:val="StyleUnderline"/>
          <w:highlight w:val="yellow"/>
        </w:rPr>
        <w:t>play an important motivation</w:t>
      </w:r>
      <w:r w:rsidRPr="003646E9">
        <w:rPr>
          <w:rStyle w:val="StyleUnderline"/>
        </w:rPr>
        <w:t xml:space="preserve"> in return migration</w:t>
      </w:r>
      <w:r w:rsidRPr="003646E9">
        <w:rPr>
          <w:sz w:val="16"/>
        </w:rPr>
        <w:t>. Almost one third of engineers and scientists in this study returned to India for their social/cultural identity, family reunification, and Indian patriotism. This study expands the social network theory, which emphasizes the involvement and impact of family in international migration decisions. However, the role of social factors in return migration is yet to be analyzed in the social network theory. Studies need to be undertaken to find out what kind of support, for example, does the family provide, and how do return migrants benefit from social networks.</w:t>
      </w:r>
    </w:p>
    <w:p w14:paraId="026425DB" w14:textId="77777777" w:rsidR="00551C7C" w:rsidRPr="003646E9" w:rsidRDefault="00551C7C" w:rsidP="00551C7C">
      <w:pPr>
        <w:rPr>
          <w:sz w:val="16"/>
        </w:rPr>
      </w:pPr>
      <w:r w:rsidRPr="006C0002">
        <w:rPr>
          <w:rStyle w:val="StyleUnderline"/>
          <w:highlight w:val="yellow"/>
        </w:rPr>
        <w:t>The Indian government is</w:t>
      </w:r>
      <w:r w:rsidRPr="003646E9">
        <w:rPr>
          <w:sz w:val="16"/>
        </w:rPr>
        <w:t xml:space="preserve"> slowly but surely </w:t>
      </w:r>
      <w:r w:rsidRPr="003646E9">
        <w:rPr>
          <w:rStyle w:val="StyleUnderline"/>
        </w:rPr>
        <w:t xml:space="preserve">recognizing the importance of scientific and technical human capital and is </w:t>
      </w:r>
      <w:r w:rsidRPr="006C0002">
        <w:rPr>
          <w:rStyle w:val="StyleUnderline"/>
          <w:highlight w:val="yellow"/>
        </w:rPr>
        <w:t>devising measures</w:t>
      </w:r>
      <w:r w:rsidRPr="003646E9">
        <w:rPr>
          <w:rStyle w:val="StyleUnderline"/>
        </w:rPr>
        <w:t xml:space="preserve"> and instituting programs </w:t>
      </w:r>
      <w:r w:rsidRPr="006C0002">
        <w:rPr>
          <w:rStyle w:val="StyleUnderline"/>
          <w:highlight w:val="yellow"/>
        </w:rPr>
        <w:t xml:space="preserve">to </w:t>
      </w:r>
      <w:r w:rsidRPr="006C0002">
        <w:rPr>
          <w:rStyle w:val="Emphasis"/>
          <w:highlight w:val="yellow"/>
        </w:rPr>
        <w:t>attract talent back</w:t>
      </w:r>
      <w:r w:rsidRPr="003646E9">
        <w:rPr>
          <w:rStyle w:val="Emphasis"/>
        </w:rPr>
        <w:t xml:space="preserve"> to India</w:t>
      </w:r>
      <w:r w:rsidRPr="003646E9">
        <w:rPr>
          <w:sz w:val="16"/>
        </w:rPr>
        <w:t xml:space="preserve">. Unlike China, India is not proactive in recruiting talent back home. This study shows that </w:t>
      </w:r>
      <w:r w:rsidRPr="003646E9">
        <w:rPr>
          <w:rStyle w:val="StyleUnderline"/>
        </w:rPr>
        <w:t>a large majority of engineers and scientists returned to India on their own initiatives</w:t>
      </w:r>
      <w:r w:rsidRPr="003646E9">
        <w:rPr>
          <w:sz w:val="16"/>
        </w:rPr>
        <w:t>. Certainly, more needs to be done to increase funding, remove administrative burdens and streamline the funding process before India can become a major player in the global scientific arena.</w:t>
      </w:r>
    </w:p>
    <w:p w14:paraId="570CF2E3" w14:textId="77777777" w:rsidR="00551C7C" w:rsidRPr="003646E9" w:rsidRDefault="00551C7C" w:rsidP="00551C7C">
      <w:pPr>
        <w:rPr>
          <w:sz w:val="16"/>
        </w:rPr>
      </w:pPr>
      <w:r w:rsidRPr="003646E9">
        <w:rPr>
          <w:sz w:val="16"/>
        </w:rPr>
        <w:t xml:space="preserve">What implications can this have for the U.S. scientific workforce? Certainly, losing engineers and scientists in the form of reverse migration can add to the human capital challenges faced by the scientific enterprise in the United States. The returnees are among the best and brightest, they graduated with PhDs </w:t>
      </w:r>
      <w:r w:rsidRPr="006C0002">
        <w:rPr>
          <w:sz w:val="16"/>
        </w:rPr>
        <w:t>from research universities</w:t>
      </w:r>
      <w:r w:rsidRPr="003646E9">
        <w:rPr>
          <w:sz w:val="16"/>
        </w:rPr>
        <w:t xml:space="preserve"> in the United States. While there is concern about lost talent from the United States, </w:t>
      </w:r>
      <w:r w:rsidRPr="006C0002">
        <w:rPr>
          <w:rStyle w:val="Emphasis"/>
          <w:highlight w:val="yellow"/>
        </w:rPr>
        <w:t>return migration</w:t>
      </w:r>
      <w:r w:rsidRPr="003646E9">
        <w:rPr>
          <w:rStyle w:val="Emphasis"/>
        </w:rPr>
        <w:t xml:space="preserve"> can </w:t>
      </w:r>
      <w:r w:rsidRPr="006C0002">
        <w:rPr>
          <w:rStyle w:val="Emphasis"/>
          <w:highlight w:val="yellow"/>
        </w:rPr>
        <w:t>result in immense gains for Indian science</w:t>
      </w:r>
      <w:r w:rsidRPr="006C0002">
        <w:rPr>
          <w:rStyle w:val="StyleUnderline"/>
          <w:highlight w:val="yellow"/>
        </w:rPr>
        <w:t xml:space="preserve"> in</w:t>
      </w:r>
      <w:r w:rsidRPr="003646E9">
        <w:rPr>
          <w:rStyle w:val="StyleUnderline"/>
        </w:rPr>
        <w:t xml:space="preserve"> the form of </w:t>
      </w:r>
      <w:r w:rsidRPr="006C0002">
        <w:rPr>
          <w:rStyle w:val="StyleUnderline"/>
          <w:highlight w:val="yellow"/>
        </w:rPr>
        <w:t>economic gains</w:t>
      </w:r>
      <w:r w:rsidRPr="003646E9">
        <w:rPr>
          <w:rStyle w:val="StyleUnderline"/>
        </w:rPr>
        <w:t xml:space="preserve">, enhanced </w:t>
      </w:r>
      <w:r w:rsidRPr="006C0002">
        <w:rPr>
          <w:rStyle w:val="StyleUnderline"/>
          <w:highlight w:val="yellow"/>
        </w:rPr>
        <w:t>human capital,</w:t>
      </w:r>
      <w:r w:rsidRPr="003646E9">
        <w:rPr>
          <w:rStyle w:val="StyleUnderline"/>
        </w:rPr>
        <w:t xml:space="preserve"> increased </w:t>
      </w:r>
      <w:r w:rsidRPr="006C0002">
        <w:rPr>
          <w:rStyle w:val="StyleUnderline"/>
          <w:highlight w:val="yellow"/>
        </w:rPr>
        <w:t>knowledge flows</w:t>
      </w:r>
      <w:r w:rsidRPr="003646E9">
        <w:rPr>
          <w:sz w:val="16"/>
        </w:rPr>
        <w:t xml:space="preserve"> and skilled mobility, fostered collaborations, </w:t>
      </w:r>
      <w:r w:rsidRPr="003646E9">
        <w:rPr>
          <w:rStyle w:val="StyleUnderline"/>
        </w:rPr>
        <w:t>and increased entrepreneurial activities</w:t>
      </w:r>
      <w:r w:rsidRPr="003646E9">
        <w:rPr>
          <w:sz w:val="16"/>
        </w:rPr>
        <w:t xml:space="preserve"> (</w:t>
      </w:r>
      <w:proofErr w:type="spellStart"/>
      <w:r w:rsidRPr="003646E9">
        <w:rPr>
          <w:sz w:val="16"/>
        </w:rPr>
        <w:t>Regets</w:t>
      </w:r>
      <w:proofErr w:type="spellEnd"/>
      <w:r w:rsidRPr="003646E9">
        <w:rPr>
          <w:sz w:val="16"/>
        </w:rPr>
        <w:t xml:space="preserve">, 2001). Most importantly, in a technologically wired world, </w:t>
      </w:r>
      <w:r w:rsidRPr="006C0002">
        <w:rPr>
          <w:rStyle w:val="StyleUnderline"/>
          <w:highlight w:val="yellow"/>
        </w:rPr>
        <w:t>return migrants</w:t>
      </w:r>
      <w:r w:rsidRPr="003646E9">
        <w:rPr>
          <w:rStyle w:val="StyleUnderline"/>
        </w:rPr>
        <w:t xml:space="preserve"> can </w:t>
      </w:r>
      <w:r w:rsidRPr="006C0002">
        <w:rPr>
          <w:rStyle w:val="StyleUnderline"/>
          <w:highlight w:val="yellow"/>
        </w:rPr>
        <w:t xml:space="preserve">serve as a </w:t>
      </w:r>
      <w:r w:rsidRPr="006C0002">
        <w:rPr>
          <w:rStyle w:val="Emphasis"/>
          <w:highlight w:val="yellow"/>
        </w:rPr>
        <w:t>bridge between the U</w:t>
      </w:r>
      <w:r w:rsidRPr="003646E9">
        <w:rPr>
          <w:rStyle w:val="Emphasis"/>
        </w:rPr>
        <w:t xml:space="preserve">nited </w:t>
      </w:r>
      <w:r w:rsidRPr="006C0002">
        <w:rPr>
          <w:rStyle w:val="Emphasis"/>
          <w:highlight w:val="yellow"/>
        </w:rPr>
        <w:t>S</w:t>
      </w:r>
      <w:r w:rsidRPr="003646E9">
        <w:rPr>
          <w:rStyle w:val="Emphasis"/>
        </w:rPr>
        <w:t xml:space="preserve">tates </w:t>
      </w:r>
      <w:r w:rsidRPr="006C0002">
        <w:rPr>
          <w:rStyle w:val="Emphasis"/>
          <w:highlight w:val="yellow"/>
        </w:rPr>
        <w:t>and India</w:t>
      </w:r>
      <w:r w:rsidRPr="003646E9">
        <w:rPr>
          <w:sz w:val="16"/>
        </w:rPr>
        <w:t xml:space="preserve"> as they build on their national resources and expertise toward furthering global systems for joint research. Future research can study the impact of return on research collaboration and networks.</w:t>
      </w:r>
    </w:p>
    <w:p w14:paraId="26CECE61" w14:textId="77777777" w:rsidR="00551C7C" w:rsidRPr="003646E9" w:rsidRDefault="00551C7C" w:rsidP="00551C7C">
      <w:pPr>
        <w:rPr>
          <w:sz w:val="16"/>
        </w:rPr>
      </w:pPr>
      <w:r w:rsidRPr="003646E9">
        <w:rPr>
          <w:sz w:val="16"/>
        </w:rPr>
        <w:t>Conclusion</w:t>
      </w:r>
    </w:p>
    <w:p w14:paraId="368994E4" w14:textId="194D9660" w:rsidR="00551C7C" w:rsidRDefault="00551C7C" w:rsidP="00C25E06">
      <w:pPr>
        <w:rPr>
          <w:sz w:val="16"/>
        </w:rPr>
      </w:pPr>
      <w:r w:rsidRPr="003646E9">
        <w:rPr>
          <w:sz w:val="16"/>
        </w:rPr>
        <w:lastRenderedPageBreak/>
        <w:t xml:space="preserve">This is one of the first systematic studies to investigate the reasons why academic engineers and scientists born in India who come to the United States to seek higher education and/or work decide to return after living and working in the United States. </w:t>
      </w:r>
      <w:r w:rsidRPr="003646E9">
        <w:rPr>
          <w:rStyle w:val="StyleUnderline"/>
        </w:rPr>
        <w:t xml:space="preserve">Most </w:t>
      </w:r>
      <w:r w:rsidRPr="006C0002">
        <w:rPr>
          <w:rStyle w:val="StyleUnderline"/>
          <w:highlight w:val="yellow"/>
        </w:rPr>
        <w:t>studies on Indian engineers</w:t>
      </w:r>
      <w:r w:rsidRPr="003646E9">
        <w:rPr>
          <w:rStyle w:val="StyleUnderline"/>
        </w:rPr>
        <w:t xml:space="preserve"> and scientists </w:t>
      </w:r>
      <w:r w:rsidRPr="006C0002">
        <w:rPr>
          <w:rStyle w:val="StyleUnderline"/>
          <w:highlight w:val="yellow"/>
        </w:rPr>
        <w:t xml:space="preserve">have </w:t>
      </w:r>
      <w:r w:rsidRPr="006C0002">
        <w:rPr>
          <w:rStyle w:val="Emphasis"/>
          <w:highlight w:val="yellow"/>
        </w:rPr>
        <w:t>focused on brain drain</w:t>
      </w:r>
      <w:r w:rsidRPr="006C0002">
        <w:rPr>
          <w:rStyle w:val="StyleUnderline"/>
          <w:highlight w:val="yellow"/>
        </w:rPr>
        <w:t>; this</w:t>
      </w:r>
      <w:r w:rsidRPr="003646E9">
        <w:rPr>
          <w:rStyle w:val="StyleUnderline"/>
        </w:rPr>
        <w:t xml:space="preserve"> study </w:t>
      </w:r>
      <w:r w:rsidRPr="006C0002">
        <w:rPr>
          <w:rStyle w:val="StyleUnderline"/>
          <w:highlight w:val="yellow"/>
        </w:rPr>
        <w:t>is among the</w:t>
      </w:r>
      <w:r w:rsidRPr="003646E9">
        <w:rPr>
          <w:rStyle w:val="StyleUnderline"/>
        </w:rPr>
        <w:t xml:space="preserve"> very </w:t>
      </w:r>
      <w:r w:rsidRPr="006C0002">
        <w:rPr>
          <w:rStyle w:val="StyleUnderline"/>
          <w:highlight w:val="yellow"/>
        </w:rPr>
        <w:t>few</w:t>
      </w:r>
      <w:r w:rsidRPr="003646E9">
        <w:rPr>
          <w:rStyle w:val="StyleUnderline"/>
        </w:rPr>
        <w:t xml:space="preserve"> that has </w:t>
      </w:r>
      <w:r w:rsidRPr="006C0002">
        <w:rPr>
          <w:rStyle w:val="StyleUnderline"/>
          <w:highlight w:val="yellow"/>
        </w:rPr>
        <w:t xml:space="preserve">focused on </w:t>
      </w:r>
      <w:r w:rsidRPr="006C0002">
        <w:rPr>
          <w:rStyle w:val="Emphasis"/>
          <w:highlight w:val="yellow"/>
        </w:rPr>
        <w:t>brain return</w:t>
      </w:r>
      <w:r w:rsidRPr="003646E9">
        <w:rPr>
          <w:sz w:val="16"/>
        </w:rPr>
        <w:t>. The results of the study show that Indian engineers and scientists are returning primarily due to increasing career and growth opportunities in India, improved funding, job security, family and cultural ties, and cumbersome immigration policies and structures in the United States. Most returnees expressed satisfaction with their career advancement in India. Funding of graduate research assistants and generous start-up funds provided by the Indian Ministry, various funding agencies, and the institution itself are luring returnees. The monies allocated for research in India can never be compared in dollar amount to the United States, but one must remember that the cost of doing research in India is less than in the United States. Furthermore, the ability to do basic research and not chase money helped returnees focus on their research and take more risks. According to the returnees the ability to undertake risky research is minimized in the United States due to the constant pressure to seek grant dollars. Added to the challenges of seeking funding, nontenured faculty expressed greater job insecurity in the United States. The tenure system in India is not as stringent—faculty are usually tenured after a year’s probation. This study has shown that the return migration can be best understood with the contextual approach in both countries.</w:t>
      </w:r>
    </w:p>
    <w:p w14:paraId="082EBA42" w14:textId="77777777" w:rsidR="00551C7C" w:rsidRDefault="00551C7C" w:rsidP="00551C7C">
      <w:pPr>
        <w:pStyle w:val="Heading3"/>
      </w:pPr>
      <w:r>
        <w:lastRenderedPageBreak/>
        <w:t>Brain Gain---AT: No Reverse Migration</w:t>
      </w:r>
    </w:p>
    <w:p w14:paraId="03AC3E36" w14:textId="77777777" w:rsidR="00551C7C" w:rsidRDefault="00551C7C" w:rsidP="00551C7C">
      <w:pPr>
        <w:pStyle w:val="Heading4"/>
      </w:pPr>
      <w:r>
        <w:t>Indian immigrants consistently return home---growth and living conditions are improving</w:t>
      </w:r>
    </w:p>
    <w:p w14:paraId="01DB54FE" w14:textId="77777777" w:rsidR="00551C7C" w:rsidRPr="000369D0" w:rsidRDefault="00551C7C" w:rsidP="00551C7C">
      <w:r>
        <w:t xml:space="preserve">Natalia </w:t>
      </w:r>
      <w:proofErr w:type="spellStart"/>
      <w:r w:rsidRPr="00F23FE8">
        <w:rPr>
          <w:rStyle w:val="Style13ptBold"/>
        </w:rPr>
        <w:t>Buga</w:t>
      </w:r>
      <w:proofErr w:type="spellEnd"/>
      <w:r w:rsidRPr="00F23FE8">
        <w:rPr>
          <w:rStyle w:val="Style13ptBold"/>
        </w:rPr>
        <w:t xml:space="preserve"> 12</w:t>
      </w:r>
      <w:r>
        <w:t>, PhD in Economics, University Pierre Mendes France, “Indian Human Resources Mobility: Brain drain versus Brain gain,” 2012, http://cadmus.eui.eu/handle/1814/23482</w:t>
      </w:r>
    </w:p>
    <w:p w14:paraId="565850AA" w14:textId="77777777" w:rsidR="00551C7C" w:rsidRPr="00717EC5" w:rsidRDefault="00551C7C" w:rsidP="00551C7C">
      <w:pPr>
        <w:rPr>
          <w:sz w:val="16"/>
        </w:rPr>
      </w:pPr>
      <w:r w:rsidRPr="00717EC5">
        <w:rPr>
          <w:sz w:val="16"/>
        </w:rPr>
        <w:t xml:space="preserve">Driven by a multi-dimensional force of economic growth, </w:t>
      </w:r>
      <w:r w:rsidRPr="006E3B22">
        <w:rPr>
          <w:rStyle w:val="Emphasis"/>
          <w:highlight w:val="yellow"/>
        </w:rPr>
        <w:t>India is becoming more attractive</w:t>
      </w:r>
      <w:r w:rsidRPr="006E3B22">
        <w:rPr>
          <w:rStyle w:val="StyleUnderline"/>
          <w:highlight w:val="yellow"/>
        </w:rPr>
        <w:t xml:space="preserve"> to its</w:t>
      </w:r>
      <w:r w:rsidRPr="00717EC5">
        <w:rPr>
          <w:rStyle w:val="StyleUnderline"/>
        </w:rPr>
        <w:t xml:space="preserve"> highly-skilled </w:t>
      </w:r>
      <w:r w:rsidRPr="006E3B22">
        <w:rPr>
          <w:rStyle w:val="StyleUnderline"/>
          <w:highlight w:val="yellow"/>
        </w:rPr>
        <w:t>migrants</w:t>
      </w:r>
      <w:r w:rsidRPr="00717EC5">
        <w:rPr>
          <w:sz w:val="16"/>
        </w:rPr>
        <w:t xml:space="preserve">. </w:t>
      </w:r>
      <w:r w:rsidRPr="00717EC5">
        <w:rPr>
          <w:rStyle w:val="StyleUnderline"/>
        </w:rPr>
        <w:t xml:space="preserve">The economic </w:t>
      </w:r>
      <w:r w:rsidRPr="006E3B22">
        <w:rPr>
          <w:rStyle w:val="StyleUnderline"/>
          <w:highlight w:val="yellow"/>
        </w:rPr>
        <w:t>growth</w:t>
      </w:r>
      <w:r w:rsidRPr="00717EC5">
        <w:rPr>
          <w:sz w:val="16"/>
        </w:rPr>
        <w:t xml:space="preserve"> rate, </w:t>
      </w:r>
      <w:r w:rsidRPr="00717EC5">
        <w:rPr>
          <w:rStyle w:val="StyleUnderline"/>
        </w:rPr>
        <w:t xml:space="preserve">the </w:t>
      </w:r>
      <w:r w:rsidRPr="006E3B22">
        <w:rPr>
          <w:rStyle w:val="StyleUnderline"/>
          <w:highlight w:val="yellow"/>
        </w:rPr>
        <w:t>improvement of living</w:t>
      </w:r>
      <w:r w:rsidRPr="00717EC5">
        <w:rPr>
          <w:rStyle w:val="StyleUnderline"/>
        </w:rPr>
        <w:t xml:space="preserve"> and working </w:t>
      </w:r>
      <w:r w:rsidRPr="006E3B22">
        <w:rPr>
          <w:rStyle w:val="StyleUnderline"/>
          <w:highlight w:val="yellow"/>
        </w:rPr>
        <w:t>conditions</w:t>
      </w:r>
      <w:r w:rsidRPr="00717EC5">
        <w:rPr>
          <w:sz w:val="16"/>
        </w:rPr>
        <w:t xml:space="preserve"> in the home country and the deteriorating growth of advanced economies </w:t>
      </w:r>
      <w:r w:rsidRPr="006E3B22">
        <w:rPr>
          <w:rStyle w:val="StyleUnderline"/>
          <w:highlight w:val="yellow"/>
        </w:rPr>
        <w:t>coupled with</w:t>
      </w:r>
      <w:r w:rsidRPr="00717EC5">
        <w:rPr>
          <w:rStyle w:val="StyleUnderline"/>
        </w:rPr>
        <w:t xml:space="preserve"> the feeling of </w:t>
      </w:r>
      <w:r w:rsidRPr="006E3B22">
        <w:rPr>
          <w:rStyle w:val="StyleUnderline"/>
          <w:highlight w:val="yellow"/>
        </w:rPr>
        <w:t xml:space="preserve">nostalgia </w:t>
      </w:r>
      <w:r w:rsidRPr="006E3B22">
        <w:rPr>
          <w:rStyle w:val="Emphasis"/>
          <w:highlight w:val="yellow"/>
        </w:rPr>
        <w:t>motivate</w:t>
      </w:r>
      <w:r w:rsidRPr="00717EC5">
        <w:rPr>
          <w:rStyle w:val="Emphasis"/>
        </w:rPr>
        <w:t xml:space="preserve"> many </w:t>
      </w:r>
      <w:r w:rsidRPr="006E3B22">
        <w:rPr>
          <w:rStyle w:val="Emphasis"/>
          <w:highlight w:val="yellow"/>
        </w:rPr>
        <w:t>skilled Indian migrants to return</w:t>
      </w:r>
      <w:r w:rsidRPr="00717EC5">
        <w:rPr>
          <w:sz w:val="16"/>
        </w:rPr>
        <w:t>.</w:t>
      </w:r>
    </w:p>
    <w:p w14:paraId="151B730A" w14:textId="77777777" w:rsidR="00551C7C" w:rsidRPr="00717EC5" w:rsidRDefault="00551C7C" w:rsidP="00551C7C">
      <w:pPr>
        <w:rPr>
          <w:sz w:val="16"/>
        </w:rPr>
      </w:pPr>
      <w:r w:rsidRPr="00717EC5">
        <w:rPr>
          <w:rStyle w:val="StyleUnderline"/>
        </w:rPr>
        <w:t>India has been the second fastest-growing economy in the world</w:t>
      </w:r>
      <w:r w:rsidRPr="00717EC5">
        <w:rPr>
          <w:sz w:val="16"/>
        </w:rPr>
        <w:t>, second only to China, averaging over 6 percent growth per year over the past decade and a half. During the global recession, 2008-09, China and India witnessed slightly slower rates of growth, consequently their economies continued to catch up even during the crisis. While most of the world’s economies including the US and the EU are dealing with the recession, India’s GDP still grew 4.9% in 2008, 9.1% in 2009 and 9.7% in 2010. The United States witnessed a decrease of 2.7% in 2009 and a slight growth of 2.9% in 2010 (World Bank Data). EU economic growth also suffered from the 2008 global economic and financial crisis. Real GDP contracted by 4.3 % in 2009 and recorded a moderate increase of 1.9% in 2010 (Eurostat statistics).</w:t>
      </w:r>
    </w:p>
    <w:p w14:paraId="5918F29D" w14:textId="77777777" w:rsidR="00551C7C" w:rsidRPr="003646E9" w:rsidRDefault="00551C7C" w:rsidP="00551C7C">
      <w:pPr>
        <w:rPr>
          <w:sz w:val="16"/>
        </w:rPr>
      </w:pPr>
      <w:r w:rsidRPr="006E3B22">
        <w:rPr>
          <w:rStyle w:val="StyleUnderline"/>
          <w:highlight w:val="yellow"/>
        </w:rPr>
        <w:t>This</w:t>
      </w:r>
      <w:r w:rsidRPr="00717EC5">
        <w:rPr>
          <w:rStyle w:val="StyleUnderline"/>
        </w:rPr>
        <w:t xml:space="preserve"> current situation in India </w:t>
      </w:r>
      <w:r w:rsidRPr="006E3B22">
        <w:rPr>
          <w:rStyle w:val="Emphasis"/>
          <w:highlight w:val="yellow"/>
        </w:rPr>
        <w:t>spurs reverse migration</w:t>
      </w:r>
      <w:r w:rsidRPr="006E3B22">
        <w:rPr>
          <w:rStyle w:val="StyleUnderline"/>
          <w:highlight w:val="yellow"/>
        </w:rPr>
        <w:t>. Indian expatriates</w:t>
      </w:r>
      <w:r w:rsidRPr="00717EC5">
        <w:rPr>
          <w:sz w:val="16"/>
        </w:rPr>
        <w:t xml:space="preserve"> take advantage of the context by </w:t>
      </w:r>
      <w:r w:rsidRPr="006E3B22">
        <w:rPr>
          <w:rStyle w:val="StyleUnderline"/>
          <w:highlight w:val="yellow"/>
        </w:rPr>
        <w:t>exploit</w:t>
      </w:r>
      <w:r w:rsidRPr="00717EC5">
        <w:rPr>
          <w:sz w:val="16"/>
        </w:rPr>
        <w:t xml:space="preserve">ing </w:t>
      </w:r>
      <w:r w:rsidRPr="00717EC5">
        <w:rPr>
          <w:rStyle w:val="StyleUnderline"/>
        </w:rPr>
        <w:t xml:space="preserve">interesting </w:t>
      </w:r>
      <w:r w:rsidRPr="006E3B22">
        <w:rPr>
          <w:rStyle w:val="StyleUnderline"/>
          <w:highlight w:val="yellow"/>
        </w:rPr>
        <w:t>career opportunities</w:t>
      </w:r>
      <w:r w:rsidRPr="00717EC5">
        <w:rPr>
          <w:rStyle w:val="StyleUnderline"/>
        </w:rPr>
        <w:t xml:space="preserve"> at</w:t>
      </w:r>
      <w:r w:rsidRPr="00717EC5">
        <w:rPr>
          <w:sz w:val="16"/>
        </w:rPr>
        <w:t xml:space="preserve"> home, lower costs, growing markets </w:t>
      </w:r>
      <w:r w:rsidRPr="006E3B22">
        <w:rPr>
          <w:rStyle w:val="StyleUnderline"/>
          <w:highlight w:val="yellow"/>
        </w:rPr>
        <w:t>and</w:t>
      </w:r>
      <w:r w:rsidRPr="00717EC5">
        <w:rPr>
          <w:rStyle w:val="StyleUnderline"/>
        </w:rPr>
        <w:t xml:space="preserve"> their </w:t>
      </w:r>
      <w:r w:rsidRPr="006E3B22">
        <w:rPr>
          <w:rStyle w:val="StyleUnderline"/>
          <w:highlight w:val="yellow"/>
        </w:rPr>
        <w:t>business networks</w:t>
      </w:r>
      <w:r w:rsidRPr="00717EC5">
        <w:rPr>
          <w:rStyle w:val="StyleUnderline"/>
        </w:rPr>
        <w:t xml:space="preserve"> established in their countries of destination. </w:t>
      </w:r>
      <w:r w:rsidRPr="006E3B22">
        <w:rPr>
          <w:rStyle w:val="Emphasis"/>
          <w:highlight w:val="yellow"/>
        </w:rPr>
        <w:t>Many Indian professionals settled in the U</w:t>
      </w:r>
      <w:r w:rsidRPr="00717EC5">
        <w:rPr>
          <w:rStyle w:val="Emphasis"/>
        </w:rPr>
        <w:t xml:space="preserve">nited </w:t>
      </w:r>
      <w:r w:rsidRPr="006E3B22">
        <w:rPr>
          <w:rStyle w:val="Emphasis"/>
          <w:highlight w:val="yellow"/>
        </w:rPr>
        <w:t>S</w:t>
      </w:r>
      <w:r w:rsidRPr="00717EC5">
        <w:rPr>
          <w:rStyle w:val="Emphasis"/>
        </w:rPr>
        <w:t xml:space="preserve">tates </w:t>
      </w:r>
      <w:r w:rsidRPr="006E3B22">
        <w:rPr>
          <w:rStyle w:val="Emphasis"/>
          <w:highlight w:val="yellow"/>
        </w:rPr>
        <w:t>choose to return</w:t>
      </w:r>
      <w:r w:rsidRPr="00717EC5">
        <w:rPr>
          <w:rStyle w:val="Emphasis"/>
        </w:rPr>
        <w:t xml:space="preserve"> to India</w:t>
      </w:r>
      <w:r w:rsidRPr="00717EC5">
        <w:rPr>
          <w:sz w:val="16"/>
        </w:rPr>
        <w:t xml:space="preserve"> or to move to Europe in search of better opportunities. According to the Indian newspaper Business Standard, </w:t>
      </w:r>
      <w:r w:rsidRPr="00717EC5">
        <w:rPr>
          <w:rStyle w:val="StyleUnderline"/>
        </w:rPr>
        <w:t>approximately 60,000 Indian professionals returned to India from the US in 2010</w:t>
      </w:r>
      <w:r w:rsidRPr="00717EC5">
        <w:rPr>
          <w:sz w:val="16"/>
        </w:rPr>
        <w:t xml:space="preserve"> 22. The projections done by the US based Kelly Services, a global company in workforce solutions, point out that by 2015 the number of returnees may attain 300,00023. This figure is related to Indians settled in the US and the EU. The reasons of this return are: the economic crisis in the destination countries which leads to job insecurity; growth opportunities in India and nostalgia which accelerated the decision to return, in a favorable context, to the country of origin.</w:t>
      </w:r>
    </w:p>
    <w:p w14:paraId="327AA2AF" w14:textId="77777777" w:rsidR="006D4701" w:rsidRDefault="006D4701" w:rsidP="006D4701"/>
    <w:p w14:paraId="5194AC9B" w14:textId="69566557" w:rsidR="001A2BF8" w:rsidRDefault="001A2BF8" w:rsidP="001A2BF8">
      <w:pPr>
        <w:pStyle w:val="Heading3"/>
      </w:pPr>
      <w:r>
        <w:lastRenderedPageBreak/>
        <w:t>No Indo-Pak War---2AC</w:t>
      </w:r>
    </w:p>
    <w:p w14:paraId="4B723AF0" w14:textId="77777777" w:rsidR="001A2BF8" w:rsidRDefault="001A2BF8" w:rsidP="001A2BF8">
      <w:pPr>
        <w:pStyle w:val="Heading4"/>
      </w:pPr>
      <w:r>
        <w:t>Deterrence solves Indo-Pak war</w:t>
      </w:r>
    </w:p>
    <w:p w14:paraId="784BE559" w14:textId="77777777" w:rsidR="001A2BF8" w:rsidRPr="005718AD" w:rsidRDefault="001A2BF8" w:rsidP="001A2BF8">
      <w:r>
        <w:t xml:space="preserve">David </w:t>
      </w:r>
      <w:r w:rsidRPr="005718AD">
        <w:rPr>
          <w:rStyle w:val="Style13ptBold"/>
        </w:rPr>
        <w:t>White 16</w:t>
      </w:r>
      <w:r>
        <w:t>, writer for Inter Press Service, citing Pakistan’s former president and army chief Pervez Musharraf, “Pakistan and India Unlikely to Move to All-out War: Musharraf,” 12/3/16, http://www.ipsnews.net/2016/12/pakistan-and-india-unlikely-to-move-to-all-out-war-musharraf/</w:t>
      </w:r>
    </w:p>
    <w:p w14:paraId="12AA8836" w14:textId="77777777" w:rsidR="001A2BF8" w:rsidRPr="007A0EF9" w:rsidRDefault="001A2BF8" w:rsidP="001A2BF8">
      <w:pPr>
        <w:rPr>
          <w:sz w:val="16"/>
        </w:rPr>
      </w:pPr>
      <w:r w:rsidRPr="002418BC">
        <w:rPr>
          <w:rStyle w:val="StyleUnderline"/>
          <w:highlight w:val="yellow"/>
        </w:rPr>
        <w:t>High levels of</w:t>
      </w:r>
      <w:r w:rsidRPr="00D76C60">
        <w:rPr>
          <w:rStyle w:val="StyleUnderline"/>
        </w:rPr>
        <w:t xml:space="preserve"> both </w:t>
      </w:r>
      <w:r w:rsidRPr="002418BC">
        <w:rPr>
          <w:rStyle w:val="Emphasis"/>
          <w:highlight w:val="yellow"/>
        </w:rPr>
        <w:t>conventional and nuclear deterrence</w:t>
      </w:r>
      <w:r w:rsidRPr="00D76C60">
        <w:rPr>
          <w:rStyle w:val="StyleUnderline"/>
        </w:rPr>
        <w:t xml:space="preserve"> are likely to </w:t>
      </w:r>
      <w:r w:rsidRPr="002418BC">
        <w:rPr>
          <w:rStyle w:val="StyleUnderline"/>
          <w:highlight w:val="yellow"/>
        </w:rPr>
        <w:t>prevent the recent</w:t>
      </w:r>
      <w:r w:rsidRPr="00D76C60">
        <w:rPr>
          <w:rStyle w:val="StyleUnderline"/>
        </w:rPr>
        <w:t xml:space="preserve"> surge in </w:t>
      </w:r>
      <w:r w:rsidRPr="002418BC">
        <w:rPr>
          <w:rStyle w:val="StyleUnderline"/>
          <w:highlight w:val="yellow"/>
        </w:rPr>
        <w:t>clashes</w:t>
      </w:r>
      <w:r w:rsidRPr="00D76C60">
        <w:rPr>
          <w:rStyle w:val="StyleUnderline"/>
        </w:rPr>
        <w:t xml:space="preserve"> </w:t>
      </w:r>
      <w:r w:rsidRPr="002418BC">
        <w:rPr>
          <w:rStyle w:val="StyleUnderline"/>
          <w:highlight w:val="yellow"/>
        </w:rPr>
        <w:t>between India and Pakistan from escalating</w:t>
      </w:r>
      <w:r w:rsidRPr="00D76C60">
        <w:rPr>
          <w:rStyle w:val="StyleUnderline"/>
        </w:rPr>
        <w:t xml:space="preserve"> into all-out war</w:t>
      </w:r>
      <w:r w:rsidRPr="007A0EF9">
        <w:rPr>
          <w:sz w:val="16"/>
        </w:rPr>
        <w:t xml:space="preserve">, according to Pakistan’s </w:t>
      </w:r>
      <w:r w:rsidRPr="002418BC">
        <w:rPr>
          <w:rStyle w:val="StyleUnderline"/>
          <w:highlight w:val="yellow"/>
        </w:rPr>
        <w:t>former president</w:t>
      </w:r>
      <w:r w:rsidRPr="007A0EF9">
        <w:rPr>
          <w:sz w:val="16"/>
        </w:rPr>
        <w:t xml:space="preserve"> and army chief Pervez </w:t>
      </w:r>
      <w:r w:rsidRPr="002418BC">
        <w:rPr>
          <w:rStyle w:val="StyleUnderline"/>
          <w:highlight w:val="yellow"/>
        </w:rPr>
        <w:t>Musharraf</w:t>
      </w:r>
      <w:r w:rsidRPr="007A0EF9">
        <w:rPr>
          <w:sz w:val="16"/>
        </w:rPr>
        <w:t>.</w:t>
      </w:r>
    </w:p>
    <w:p w14:paraId="33384347" w14:textId="77777777" w:rsidR="001A2BF8" w:rsidRPr="007A0EF9" w:rsidRDefault="001A2BF8" w:rsidP="001A2BF8">
      <w:pPr>
        <w:rPr>
          <w:sz w:val="16"/>
        </w:rPr>
      </w:pPr>
      <w:r w:rsidRPr="007A0EF9">
        <w:rPr>
          <w:sz w:val="16"/>
        </w:rPr>
        <w:t xml:space="preserve">In an exclusive interview with IPS in London, Musharraf </w:t>
      </w:r>
      <w:r w:rsidRPr="002418BC">
        <w:rPr>
          <w:rStyle w:val="StyleUnderline"/>
          <w:highlight w:val="yellow"/>
        </w:rPr>
        <w:t>predicted</w:t>
      </w:r>
      <w:r w:rsidRPr="007A0EF9">
        <w:rPr>
          <w:sz w:val="16"/>
        </w:rPr>
        <w:t xml:space="preserve"> that </w:t>
      </w:r>
      <w:r w:rsidRPr="002418BC">
        <w:rPr>
          <w:rStyle w:val="Emphasis"/>
          <w:highlight w:val="yellow"/>
        </w:rPr>
        <w:t>low-intensity conflict would continue</w:t>
      </w:r>
      <w:r w:rsidRPr="002418BC">
        <w:rPr>
          <w:sz w:val="16"/>
        </w:rPr>
        <w:t xml:space="preserve"> </w:t>
      </w:r>
      <w:r w:rsidRPr="002418BC">
        <w:rPr>
          <w:rStyle w:val="StyleUnderline"/>
        </w:rPr>
        <w:t>in disputed border areas</w:t>
      </w:r>
      <w:r w:rsidRPr="002418BC">
        <w:rPr>
          <w:sz w:val="16"/>
        </w:rPr>
        <w:t xml:space="preserve">. </w:t>
      </w:r>
      <w:r w:rsidRPr="002418BC">
        <w:rPr>
          <w:rStyle w:val="StyleUnderline"/>
          <w:highlight w:val="yellow"/>
        </w:rPr>
        <w:t xml:space="preserve">But he </w:t>
      </w:r>
      <w:r w:rsidRPr="002418BC">
        <w:rPr>
          <w:rStyle w:val="Emphasis"/>
          <w:highlight w:val="yellow"/>
        </w:rPr>
        <w:t>did not share the belief</w:t>
      </w:r>
      <w:r w:rsidRPr="007A0EF9">
        <w:rPr>
          <w:sz w:val="16"/>
        </w:rPr>
        <w:t xml:space="preserve"> of many Pakistanis </w:t>
      </w:r>
      <w:r w:rsidRPr="002418BC">
        <w:rPr>
          <w:rStyle w:val="StyleUnderline"/>
          <w:highlight w:val="yellow"/>
        </w:rPr>
        <w:t>that hostilities could slide into</w:t>
      </w:r>
      <w:r w:rsidRPr="007A0EF9">
        <w:rPr>
          <w:rStyle w:val="StyleUnderline"/>
        </w:rPr>
        <w:t xml:space="preserve"> full-scale </w:t>
      </w:r>
      <w:r w:rsidRPr="002418BC">
        <w:rPr>
          <w:rStyle w:val="StyleUnderline"/>
          <w:highlight w:val="yellow"/>
        </w:rPr>
        <w:t>war</w:t>
      </w:r>
      <w:r w:rsidRPr="007A0EF9">
        <w:rPr>
          <w:sz w:val="16"/>
        </w:rPr>
        <w:t xml:space="preserve"> between the two nuclear-armed countries.</w:t>
      </w:r>
    </w:p>
    <w:p w14:paraId="1079D576" w14:textId="77777777" w:rsidR="001A2BF8" w:rsidRPr="007A0EF9" w:rsidRDefault="001A2BF8" w:rsidP="001A2BF8">
      <w:pPr>
        <w:rPr>
          <w:sz w:val="16"/>
        </w:rPr>
      </w:pPr>
      <w:r w:rsidRPr="007A0EF9">
        <w:rPr>
          <w:rStyle w:val="Emphasis"/>
        </w:rPr>
        <w:t>“</w:t>
      </w:r>
      <w:r w:rsidRPr="002418BC">
        <w:rPr>
          <w:rStyle w:val="Emphasis"/>
          <w:highlight w:val="yellow"/>
        </w:rPr>
        <w:t>Any military commander</w:t>
      </w:r>
      <w:r w:rsidRPr="007A0EF9">
        <w:rPr>
          <w:sz w:val="16"/>
        </w:rPr>
        <w:t xml:space="preserve"> </w:t>
      </w:r>
      <w:r w:rsidRPr="002418BC">
        <w:rPr>
          <w:rStyle w:val="StyleUnderline"/>
          <w:highlight w:val="yellow"/>
        </w:rPr>
        <w:t>knows</w:t>
      </w:r>
      <w:r w:rsidRPr="007A0EF9">
        <w:rPr>
          <w:rStyle w:val="StyleUnderline"/>
        </w:rPr>
        <w:t xml:space="preserve"> the </w:t>
      </w:r>
      <w:r w:rsidRPr="002418BC">
        <w:rPr>
          <w:rStyle w:val="StyleUnderline"/>
          <w:highlight w:val="yellow"/>
        </w:rPr>
        <w:t>force levels</w:t>
      </w:r>
      <w:r w:rsidRPr="007A0EF9">
        <w:rPr>
          <w:sz w:val="16"/>
        </w:rPr>
        <w:t xml:space="preserve"> being maintained by either side,” he said. “</w:t>
      </w:r>
      <w:r w:rsidRPr="002418BC">
        <w:rPr>
          <w:rStyle w:val="Emphasis"/>
          <w:highlight w:val="yellow"/>
        </w:rPr>
        <w:t>I don’t think war is a possibility</w:t>
      </w:r>
      <w:r w:rsidRPr="007A0EF9">
        <w:rPr>
          <w:sz w:val="16"/>
        </w:rPr>
        <w:t xml:space="preserve"> </w:t>
      </w:r>
      <w:r w:rsidRPr="007A0EF9">
        <w:rPr>
          <w:rStyle w:val="StyleUnderline"/>
        </w:rPr>
        <w:t>because the lethality and accuracy of weapons has increased so much</w:t>
      </w:r>
      <w:r w:rsidRPr="007A0EF9">
        <w:rPr>
          <w:sz w:val="16"/>
        </w:rPr>
        <w:t>.”</w:t>
      </w:r>
    </w:p>
    <w:p w14:paraId="2CFEBB1A" w14:textId="77777777" w:rsidR="001A2BF8" w:rsidRPr="007A0EF9" w:rsidRDefault="001A2BF8" w:rsidP="001A2BF8">
      <w:pPr>
        <w:rPr>
          <w:sz w:val="16"/>
        </w:rPr>
      </w:pPr>
      <w:r w:rsidRPr="007A0EF9">
        <w:rPr>
          <w:sz w:val="16"/>
        </w:rPr>
        <w:t xml:space="preserve">Although </w:t>
      </w:r>
      <w:r w:rsidRPr="002418BC">
        <w:rPr>
          <w:rStyle w:val="StyleUnderline"/>
          <w:highlight w:val="yellow"/>
        </w:rPr>
        <w:t>Pakistan</w:t>
      </w:r>
      <w:r w:rsidRPr="007A0EF9">
        <w:rPr>
          <w:sz w:val="16"/>
        </w:rPr>
        <w:t xml:space="preserve"> has reserved the right to make a nuclear first strike, he said it </w:t>
      </w:r>
      <w:r w:rsidRPr="002418BC">
        <w:rPr>
          <w:rStyle w:val="StyleUnderline"/>
          <w:highlight w:val="yellow"/>
        </w:rPr>
        <w:t>had</w:t>
      </w:r>
      <w:r w:rsidRPr="007A0EF9">
        <w:rPr>
          <w:rStyle w:val="StyleUnderline"/>
        </w:rPr>
        <w:t xml:space="preserve"> sufficient </w:t>
      </w:r>
      <w:r w:rsidRPr="002418BC">
        <w:rPr>
          <w:rStyle w:val="StyleUnderline"/>
          <w:highlight w:val="yellow"/>
        </w:rPr>
        <w:t>controls to ensure</w:t>
      </w:r>
      <w:r w:rsidRPr="007A0EF9">
        <w:rPr>
          <w:rStyle w:val="StyleUnderline"/>
        </w:rPr>
        <w:t xml:space="preserve"> that its nuclear </w:t>
      </w:r>
      <w:r w:rsidRPr="002418BC">
        <w:rPr>
          <w:rStyle w:val="StyleUnderline"/>
          <w:highlight w:val="yellow"/>
        </w:rPr>
        <w:t>weapons</w:t>
      </w:r>
      <w:r w:rsidRPr="007A0EF9">
        <w:rPr>
          <w:sz w:val="16"/>
        </w:rPr>
        <w:t xml:space="preserve">, including new short-range tactical missiles, </w:t>
      </w:r>
      <w:r w:rsidRPr="002418BC">
        <w:rPr>
          <w:rStyle w:val="StyleUnderline"/>
          <w:highlight w:val="yellow"/>
        </w:rPr>
        <w:t>were not used</w:t>
      </w:r>
      <w:r w:rsidRPr="007A0EF9">
        <w:rPr>
          <w:rStyle w:val="StyleUnderline"/>
        </w:rPr>
        <w:t xml:space="preserve"> accidentally </w:t>
      </w:r>
      <w:r w:rsidRPr="002418BC">
        <w:rPr>
          <w:rStyle w:val="StyleUnderline"/>
          <w:highlight w:val="yellow"/>
        </w:rPr>
        <w:t>or stolen</w:t>
      </w:r>
      <w:r w:rsidRPr="007A0EF9">
        <w:rPr>
          <w:rStyle w:val="StyleUnderline"/>
        </w:rPr>
        <w:t xml:space="preserve"> by terrorist groups</w:t>
      </w:r>
      <w:r w:rsidRPr="007A0EF9">
        <w:rPr>
          <w:sz w:val="16"/>
        </w:rPr>
        <w:t>. “They are in good hands, in secure hands.” he said.</w:t>
      </w:r>
    </w:p>
    <w:p w14:paraId="435CA6DE" w14:textId="77777777" w:rsidR="001A2BF8" w:rsidRDefault="001A2BF8" w:rsidP="001A2BF8">
      <w:pPr>
        <w:rPr>
          <w:sz w:val="16"/>
        </w:rPr>
      </w:pPr>
      <w:r w:rsidRPr="007A0EF9">
        <w:rPr>
          <w:sz w:val="16"/>
        </w:rPr>
        <w:t xml:space="preserve">“Thank God, </w:t>
      </w:r>
      <w:r w:rsidRPr="002418BC">
        <w:rPr>
          <w:rStyle w:val="StyleUnderline"/>
          <w:highlight w:val="yellow"/>
        </w:rPr>
        <w:t>the level of conventional deterrence</w:t>
      </w:r>
      <w:r w:rsidRPr="007A0EF9">
        <w:rPr>
          <w:rStyle w:val="StyleUnderline"/>
        </w:rPr>
        <w:t xml:space="preserve"> that we have in terms of weapons and manpower </w:t>
      </w:r>
      <w:r w:rsidRPr="002418BC">
        <w:rPr>
          <w:rStyle w:val="StyleUnderline"/>
          <w:highlight w:val="yellow"/>
        </w:rPr>
        <w:t xml:space="preserve">is </w:t>
      </w:r>
      <w:r w:rsidRPr="002418BC">
        <w:rPr>
          <w:rStyle w:val="Emphasis"/>
          <w:highlight w:val="yellow"/>
        </w:rPr>
        <w:t>enough to deter</w:t>
      </w:r>
      <w:r w:rsidRPr="007A0EF9">
        <w:rPr>
          <w:rStyle w:val="Emphasis"/>
        </w:rPr>
        <w:t xml:space="preserve"> conventional </w:t>
      </w:r>
      <w:r w:rsidRPr="002418BC">
        <w:rPr>
          <w:rStyle w:val="Emphasis"/>
          <w:highlight w:val="yellow"/>
        </w:rPr>
        <w:t>war</w:t>
      </w:r>
      <w:r w:rsidRPr="007A0EF9">
        <w:rPr>
          <w:sz w:val="16"/>
        </w:rPr>
        <w:t xml:space="preserve">. So </w:t>
      </w:r>
      <w:proofErr w:type="gramStart"/>
      <w:r w:rsidRPr="007A0EF9">
        <w:rPr>
          <w:sz w:val="16"/>
        </w:rPr>
        <w:t>therefore</w:t>
      </w:r>
      <w:proofErr w:type="gramEnd"/>
      <w:r w:rsidRPr="007A0EF9">
        <w:rPr>
          <w:sz w:val="16"/>
        </w:rPr>
        <w:t xml:space="preserve"> I’m reasonably sure that in case of a war it is the conventional side which will be played and we will not go on to the unconventional.”</w:t>
      </w:r>
    </w:p>
    <w:p w14:paraId="02C1449F" w14:textId="197E6C24" w:rsidR="001A2BF8" w:rsidRDefault="001A2BF8" w:rsidP="001A2BF8">
      <w:pPr>
        <w:pStyle w:val="Heading3"/>
      </w:pPr>
      <w:r>
        <w:lastRenderedPageBreak/>
        <w:t>No Indo-Pak War---Empirics---1AR</w:t>
      </w:r>
    </w:p>
    <w:p w14:paraId="03E4547C" w14:textId="77777777" w:rsidR="001A2BF8" w:rsidRPr="00900B95" w:rsidRDefault="001A2BF8" w:rsidP="001A2BF8">
      <w:pPr>
        <w:pStyle w:val="Heading4"/>
      </w:pPr>
      <w:r>
        <w:t>No risk of war or escalation---response to Pathankot attacks proves</w:t>
      </w:r>
    </w:p>
    <w:p w14:paraId="6989C973" w14:textId="77777777" w:rsidR="001A2BF8" w:rsidRPr="00900B95" w:rsidRDefault="001A2BF8" w:rsidP="001A2BF8">
      <w:r>
        <w:t xml:space="preserve">Chintan Girish </w:t>
      </w:r>
      <w:r w:rsidRPr="00900B95">
        <w:rPr>
          <w:rStyle w:val="Style13ptBold"/>
        </w:rPr>
        <w:t>Modi 16</w:t>
      </w:r>
      <w:r>
        <w:t xml:space="preserve">, not that Modi, Mumbai-based writer and researcher who tracks cross-border projects between India and Pakistan, citing Pervez </w:t>
      </w:r>
      <w:proofErr w:type="spellStart"/>
      <w:r>
        <w:t>Hoodbhoy</w:t>
      </w:r>
      <w:proofErr w:type="spellEnd"/>
      <w:r>
        <w:t>, Pakistani nuclear physicist, essayist and national security analyst, “Why a Pakistani nuclear physicist sees hope even after Pathankot attacks,” 1/13/16, http://www.dailyo.in/politics/pathankot-terror-attack-india-pakistan-narendra-modi-nawaz-sharif-kashmir-pervez-hoodbhoy-hafiz-saeed/story/1/8437.html</w:t>
      </w:r>
    </w:p>
    <w:p w14:paraId="660227A7" w14:textId="6D016342" w:rsidR="001A2BF8" w:rsidRDefault="001A2BF8" w:rsidP="001A2BF8">
      <w:pPr>
        <w:rPr>
          <w:sz w:val="14"/>
        </w:rPr>
      </w:pPr>
      <w:r w:rsidRPr="00900B95">
        <w:rPr>
          <w:sz w:val="14"/>
        </w:rPr>
        <w:t xml:space="preserve">It is no longer tenable to classify people as hawks or doves based on where they stand </w:t>
      </w:r>
      <w:r w:rsidRPr="00492474">
        <w:rPr>
          <w:rStyle w:val="StyleUnderline"/>
          <w:highlight w:val="yellow"/>
        </w:rPr>
        <w:t xml:space="preserve">in relation to </w:t>
      </w:r>
      <w:r w:rsidRPr="00CB5E7F">
        <w:rPr>
          <w:rStyle w:val="StyleUnderline"/>
        </w:rPr>
        <w:t>the</w:t>
      </w:r>
      <w:r w:rsidRPr="00900B95">
        <w:rPr>
          <w:rStyle w:val="StyleUnderline"/>
        </w:rPr>
        <w:t xml:space="preserve"> </w:t>
      </w:r>
      <w:proofErr w:type="gramStart"/>
      <w:r w:rsidRPr="00900B95">
        <w:rPr>
          <w:rStyle w:val="StyleUnderline"/>
        </w:rPr>
        <w:t>ever changing</w:t>
      </w:r>
      <w:proofErr w:type="gramEnd"/>
      <w:r w:rsidRPr="00900B95">
        <w:rPr>
          <w:rStyle w:val="StyleUnderline"/>
        </w:rPr>
        <w:t xml:space="preserve"> </w:t>
      </w:r>
      <w:r w:rsidRPr="00CB5E7F">
        <w:rPr>
          <w:rStyle w:val="StyleUnderline"/>
          <w:highlight w:val="yellow"/>
        </w:rPr>
        <w:t>India-</w:t>
      </w:r>
      <w:r w:rsidRPr="00492474">
        <w:rPr>
          <w:rStyle w:val="StyleUnderline"/>
          <w:highlight w:val="yellow"/>
        </w:rPr>
        <w:t xml:space="preserve">Pakistan </w:t>
      </w:r>
      <w:r w:rsidRPr="00CB5E7F">
        <w:rPr>
          <w:rStyle w:val="StyleUnderline"/>
        </w:rPr>
        <w:t>dynamic</w:t>
      </w:r>
      <w:r w:rsidRPr="00900B95">
        <w:rPr>
          <w:rStyle w:val="StyleUnderline"/>
        </w:rPr>
        <w:t>.</w:t>
      </w:r>
      <w:r w:rsidRPr="00900B95">
        <w:rPr>
          <w:sz w:val="14"/>
        </w:rPr>
        <w:t xml:space="preserve"> Whether you frame this relationship in terms of a conflict or a peace process, </w:t>
      </w:r>
      <w:r w:rsidRPr="00492474">
        <w:rPr>
          <w:rStyle w:val="StyleUnderline"/>
          <w:highlight w:val="yellow"/>
        </w:rPr>
        <w:t xml:space="preserve">it is hard to miss </w:t>
      </w:r>
      <w:r w:rsidRPr="00492474">
        <w:rPr>
          <w:rStyle w:val="Emphasis"/>
          <w:highlight w:val="yellow"/>
        </w:rPr>
        <w:t>the language of respect and restraint</w:t>
      </w:r>
      <w:r w:rsidRPr="00492474">
        <w:rPr>
          <w:rStyle w:val="StyleUnderline"/>
          <w:highlight w:val="yellow"/>
        </w:rPr>
        <w:t xml:space="preserve"> in </w:t>
      </w:r>
      <w:r w:rsidRPr="00492474">
        <w:rPr>
          <w:rStyle w:val="Emphasis"/>
          <w:highlight w:val="yellow"/>
        </w:rPr>
        <w:t>recent diplomatic exchanges</w:t>
      </w:r>
      <w:r w:rsidRPr="00900B95">
        <w:rPr>
          <w:rStyle w:val="Emphasis"/>
        </w:rPr>
        <w:t xml:space="preserve"> between the two</w:t>
      </w:r>
      <w:r w:rsidRPr="00900B95">
        <w:rPr>
          <w:rStyle w:val="StyleUnderline"/>
        </w:rPr>
        <w:t xml:space="preserve"> </w:t>
      </w:r>
      <w:proofErr w:type="gramStart"/>
      <w:r w:rsidRPr="00900B95">
        <w:rPr>
          <w:rStyle w:val="StyleUnderline"/>
        </w:rPr>
        <w:t>countries</w:t>
      </w:r>
      <w:r w:rsidRPr="00900B95">
        <w:rPr>
          <w:sz w:val="14"/>
        </w:rPr>
        <w:t>.</w:t>
      </w:r>
      <w:r w:rsidRPr="00900B95">
        <w:rPr>
          <w:sz w:val="12"/>
        </w:rPr>
        <w:t>¶</w:t>
      </w:r>
      <w:proofErr w:type="gramEnd"/>
      <w:r w:rsidRPr="00900B95">
        <w:rPr>
          <w:sz w:val="14"/>
        </w:rPr>
        <w:t xml:space="preserve"> </w:t>
      </w:r>
      <w:r w:rsidRPr="00492474">
        <w:rPr>
          <w:rStyle w:val="StyleUnderline"/>
          <w:highlight w:val="yellow"/>
        </w:rPr>
        <w:t>Instead of</w:t>
      </w:r>
      <w:r w:rsidRPr="00492474">
        <w:rPr>
          <w:sz w:val="14"/>
          <w:highlight w:val="yellow"/>
        </w:rPr>
        <w:t xml:space="preserve"> </w:t>
      </w:r>
      <w:r w:rsidRPr="00492474">
        <w:rPr>
          <w:sz w:val="14"/>
        </w:rPr>
        <w:t>the</w:t>
      </w:r>
      <w:r w:rsidRPr="00900B95">
        <w:rPr>
          <w:sz w:val="14"/>
        </w:rPr>
        <w:t xml:space="preserve"> </w:t>
      </w:r>
      <w:r w:rsidRPr="00900B95">
        <w:rPr>
          <w:rStyle w:val="Emphasis"/>
        </w:rPr>
        <w:t xml:space="preserve">mutual </w:t>
      </w:r>
      <w:r w:rsidRPr="00492474">
        <w:rPr>
          <w:rStyle w:val="Emphasis"/>
          <w:highlight w:val="yellow"/>
        </w:rPr>
        <w:t>mud-slinging</w:t>
      </w:r>
      <w:r w:rsidRPr="00900B95">
        <w:rPr>
          <w:sz w:val="14"/>
        </w:rPr>
        <w:t xml:space="preserve"> that one has come to expect, </w:t>
      </w:r>
      <w:r w:rsidRPr="00492474">
        <w:rPr>
          <w:rStyle w:val="StyleUnderline"/>
          <w:highlight w:val="yellow"/>
        </w:rPr>
        <w:t>there is</w:t>
      </w:r>
      <w:r w:rsidRPr="00900B95">
        <w:rPr>
          <w:rStyle w:val="StyleUnderline"/>
        </w:rPr>
        <w:t xml:space="preserve"> a </w:t>
      </w:r>
      <w:r w:rsidRPr="00492474">
        <w:rPr>
          <w:rStyle w:val="Emphasis"/>
          <w:highlight w:val="yellow"/>
        </w:rPr>
        <w:t>growing</w:t>
      </w:r>
      <w:r w:rsidRPr="00900B95">
        <w:rPr>
          <w:rStyle w:val="Emphasis"/>
        </w:rPr>
        <w:t xml:space="preserve"> semblance of </w:t>
      </w:r>
      <w:r w:rsidRPr="00492474">
        <w:rPr>
          <w:rStyle w:val="Emphasis"/>
          <w:highlight w:val="yellow"/>
        </w:rPr>
        <w:t>trust</w:t>
      </w:r>
      <w:r w:rsidRPr="00492474">
        <w:rPr>
          <w:rStyle w:val="StyleUnderline"/>
          <w:highlight w:val="yellow"/>
        </w:rPr>
        <w:t>. Pakistan</w:t>
      </w:r>
      <w:r w:rsidRPr="00900B95">
        <w:rPr>
          <w:rStyle w:val="StyleUnderline"/>
        </w:rPr>
        <w:t xml:space="preserve"> has </w:t>
      </w:r>
      <w:r w:rsidRPr="00492474">
        <w:rPr>
          <w:rStyle w:val="StyleUnderline"/>
          <w:highlight w:val="yellow"/>
        </w:rPr>
        <w:t>promised to co-operate</w:t>
      </w:r>
      <w:r w:rsidRPr="00900B95">
        <w:rPr>
          <w:rStyle w:val="StyleUnderline"/>
        </w:rPr>
        <w:t xml:space="preserve"> with India</w:t>
      </w:r>
      <w:r w:rsidRPr="00900B95">
        <w:rPr>
          <w:sz w:val="14"/>
        </w:rPr>
        <w:t xml:space="preserve"> by </w:t>
      </w:r>
      <w:r w:rsidRPr="00900B95">
        <w:rPr>
          <w:rStyle w:val="StyleUnderline"/>
        </w:rPr>
        <w:t xml:space="preserve">taking action </w:t>
      </w:r>
      <w:r w:rsidRPr="00492474">
        <w:rPr>
          <w:rStyle w:val="StyleUnderline"/>
          <w:highlight w:val="yellow"/>
        </w:rPr>
        <w:t>against</w:t>
      </w:r>
      <w:r w:rsidRPr="00900B95">
        <w:rPr>
          <w:rStyle w:val="StyleUnderline"/>
        </w:rPr>
        <w:t xml:space="preserve"> those responsible for </w:t>
      </w:r>
      <w:r w:rsidRPr="00492474">
        <w:rPr>
          <w:rStyle w:val="StyleUnderline"/>
          <w:highlight w:val="yellow"/>
        </w:rPr>
        <w:t>the Pathankot terror attack. India</w:t>
      </w:r>
      <w:r w:rsidRPr="00900B95">
        <w:rPr>
          <w:rStyle w:val="StyleUnderline"/>
        </w:rPr>
        <w:t xml:space="preserve"> has </w:t>
      </w:r>
      <w:r w:rsidRPr="00492474">
        <w:rPr>
          <w:rStyle w:val="StyleUnderline"/>
          <w:highlight w:val="yellow"/>
        </w:rPr>
        <w:t>affirmed</w:t>
      </w:r>
      <w:r w:rsidRPr="00900B95">
        <w:rPr>
          <w:rStyle w:val="StyleUnderline"/>
        </w:rPr>
        <w:t xml:space="preserve"> that there is </w:t>
      </w:r>
      <w:r w:rsidRPr="00492474">
        <w:rPr>
          <w:rStyle w:val="StyleUnderline"/>
          <w:highlight w:val="yellow"/>
        </w:rPr>
        <w:t>no reason to doubt Pakistan</w:t>
      </w:r>
      <w:r w:rsidRPr="00492474">
        <w:rPr>
          <w:rStyle w:val="StyleUnderline"/>
        </w:rPr>
        <w:t>'s</w:t>
      </w:r>
      <w:r w:rsidRPr="00900B95">
        <w:rPr>
          <w:rStyle w:val="StyleUnderline"/>
        </w:rPr>
        <w:t xml:space="preserve"> commitment. This might be a surprise but </w:t>
      </w:r>
      <w:r w:rsidRPr="00900B95">
        <w:rPr>
          <w:rStyle w:val="Emphasis"/>
        </w:rPr>
        <w:t xml:space="preserve">certainly a pleasant </w:t>
      </w:r>
      <w:proofErr w:type="gramStart"/>
      <w:r w:rsidRPr="00900B95">
        <w:rPr>
          <w:rStyle w:val="Emphasis"/>
        </w:rPr>
        <w:t>one</w:t>
      </w:r>
      <w:r w:rsidRPr="00900B95">
        <w:rPr>
          <w:sz w:val="14"/>
        </w:rPr>
        <w:t>.</w:t>
      </w:r>
      <w:r w:rsidRPr="00900B95">
        <w:rPr>
          <w:sz w:val="12"/>
        </w:rPr>
        <w:t>¶</w:t>
      </w:r>
      <w:proofErr w:type="gramEnd"/>
      <w:r w:rsidRPr="00900B95">
        <w:rPr>
          <w:sz w:val="14"/>
        </w:rPr>
        <w:t xml:space="preserve"> "</w:t>
      </w:r>
      <w:r w:rsidRPr="00492474">
        <w:rPr>
          <w:rStyle w:val="StyleUnderline"/>
          <w:highlight w:val="yellow"/>
        </w:rPr>
        <w:t>Pathankot gives me</w:t>
      </w:r>
      <w:r w:rsidRPr="00900B95">
        <w:rPr>
          <w:sz w:val="14"/>
        </w:rPr>
        <w:t xml:space="preserve"> a bit of </w:t>
      </w:r>
      <w:r w:rsidRPr="00492474">
        <w:rPr>
          <w:rStyle w:val="Emphasis"/>
          <w:highlight w:val="yellow"/>
        </w:rPr>
        <w:t>hope</w:t>
      </w:r>
      <w:r w:rsidRPr="00492474">
        <w:rPr>
          <w:rStyle w:val="StyleUnderline"/>
          <w:highlight w:val="yellow"/>
        </w:rPr>
        <w:t xml:space="preserve">. It has been handled </w:t>
      </w:r>
      <w:r w:rsidRPr="00492474">
        <w:rPr>
          <w:rStyle w:val="Emphasis"/>
          <w:highlight w:val="yellow"/>
        </w:rPr>
        <w:t>remarkably well by both</w:t>
      </w:r>
      <w:r w:rsidRPr="00900B95">
        <w:rPr>
          <w:rStyle w:val="StyleUnderline"/>
        </w:rPr>
        <w:t xml:space="preserve"> governments,</w:t>
      </w:r>
      <w:r w:rsidRPr="00900B95">
        <w:rPr>
          <w:sz w:val="14"/>
        </w:rPr>
        <w:t xml:space="preserve"> shortly </w:t>
      </w:r>
      <w:r w:rsidRPr="00900B95">
        <w:rPr>
          <w:rStyle w:val="StyleUnderline"/>
        </w:rPr>
        <w:t>after that unexpected trip by</w:t>
      </w:r>
      <w:r w:rsidRPr="00900B95">
        <w:rPr>
          <w:sz w:val="14"/>
        </w:rPr>
        <w:t xml:space="preserve"> Prime Minister Narendra </w:t>
      </w:r>
      <w:r w:rsidRPr="00900B95">
        <w:rPr>
          <w:rStyle w:val="StyleUnderline"/>
        </w:rPr>
        <w:t>Modi to Lahore.</w:t>
      </w:r>
      <w:r w:rsidRPr="00900B95">
        <w:rPr>
          <w:sz w:val="14"/>
        </w:rPr>
        <w:t xml:space="preserve"> Not very unexpected to some, I must add. Where did he get that pink turban to gift Prime Minister Nawaz Sharif? Did he buy it in Kabul?" said Pervez </w:t>
      </w:r>
      <w:proofErr w:type="spellStart"/>
      <w:r w:rsidRPr="00900B95">
        <w:rPr>
          <w:sz w:val="14"/>
        </w:rPr>
        <w:t>Hoodbhoy</w:t>
      </w:r>
      <w:proofErr w:type="spellEnd"/>
      <w:r w:rsidRPr="00900B95">
        <w:rPr>
          <w:sz w:val="14"/>
        </w:rPr>
        <w:t xml:space="preserve">, a nuclear physicist from Islamabad at Mumbai's Tata Institute of Social Sciences on January </w:t>
      </w:r>
      <w:proofErr w:type="gramStart"/>
      <w:r w:rsidRPr="00900B95">
        <w:rPr>
          <w:sz w:val="14"/>
        </w:rPr>
        <w:t>11.</w:t>
      </w:r>
      <w:r w:rsidRPr="00900B95">
        <w:rPr>
          <w:sz w:val="12"/>
        </w:rPr>
        <w:t>¶</w:t>
      </w:r>
      <w:proofErr w:type="gramEnd"/>
      <w:r w:rsidRPr="00900B95">
        <w:rPr>
          <w:sz w:val="14"/>
        </w:rPr>
        <w:t xml:space="preserve"> He was at the institute to give a talk titled "Nuclear Rivalry Between India and Pakistan: Implications for the Stability of the Region".</w:t>
      </w:r>
      <w:r w:rsidRPr="00900B95">
        <w:rPr>
          <w:sz w:val="12"/>
        </w:rPr>
        <w:t>¶</w:t>
      </w:r>
      <w:r w:rsidRPr="00900B95">
        <w:rPr>
          <w:sz w:val="14"/>
        </w:rPr>
        <w:t xml:space="preserve"> </w:t>
      </w:r>
      <w:proofErr w:type="spellStart"/>
      <w:r w:rsidRPr="00492474">
        <w:rPr>
          <w:rStyle w:val="StyleUnderline"/>
          <w:highlight w:val="yellow"/>
        </w:rPr>
        <w:t>Hoodbhoy</w:t>
      </w:r>
      <w:proofErr w:type="spellEnd"/>
      <w:r w:rsidRPr="00900B95">
        <w:rPr>
          <w:sz w:val="14"/>
        </w:rPr>
        <w:t xml:space="preserve"> is known for his seminal work in theoretical particle physics in a career spanning four decades, and for his staunch opposition to militant Islam in Pakistan. He has been to India on a four-week lecture tour in 2005, which took him to the north, south, east and west of India, as part of UNESCO's Kalinga Prize </w:t>
      </w:r>
      <w:proofErr w:type="spellStart"/>
      <w:r w:rsidRPr="00900B95">
        <w:rPr>
          <w:sz w:val="14"/>
        </w:rPr>
        <w:t>recognising</w:t>
      </w:r>
      <w:proofErr w:type="spellEnd"/>
      <w:r w:rsidRPr="00900B95">
        <w:rPr>
          <w:sz w:val="14"/>
        </w:rPr>
        <w:t xml:space="preserve"> his contributions to the </w:t>
      </w:r>
      <w:proofErr w:type="spellStart"/>
      <w:r w:rsidRPr="00900B95">
        <w:rPr>
          <w:sz w:val="14"/>
        </w:rPr>
        <w:t>popularisation</w:t>
      </w:r>
      <w:proofErr w:type="spellEnd"/>
      <w:r w:rsidRPr="00900B95">
        <w:rPr>
          <w:sz w:val="14"/>
        </w:rPr>
        <w:t xml:space="preserve"> of </w:t>
      </w:r>
      <w:proofErr w:type="gramStart"/>
      <w:r w:rsidRPr="00900B95">
        <w:rPr>
          <w:sz w:val="14"/>
        </w:rPr>
        <w:t>science.</w:t>
      </w:r>
      <w:r w:rsidRPr="00900B95">
        <w:rPr>
          <w:sz w:val="12"/>
        </w:rPr>
        <w:t>¶</w:t>
      </w:r>
      <w:proofErr w:type="gramEnd"/>
      <w:r w:rsidRPr="00900B95">
        <w:rPr>
          <w:sz w:val="14"/>
        </w:rPr>
        <w:t xml:space="preserve"> He </w:t>
      </w:r>
      <w:r w:rsidRPr="00492474">
        <w:rPr>
          <w:rStyle w:val="StyleUnderline"/>
          <w:highlight w:val="yellow"/>
        </w:rPr>
        <w:t xml:space="preserve">said, "There are rational actors on both sides. </w:t>
      </w:r>
      <w:r w:rsidRPr="00492474">
        <w:rPr>
          <w:rStyle w:val="Emphasis"/>
          <w:highlight w:val="yellow"/>
        </w:rPr>
        <w:t>Everybody now understands</w:t>
      </w:r>
      <w:r w:rsidRPr="00900B95">
        <w:rPr>
          <w:rStyle w:val="StyleUnderline"/>
        </w:rPr>
        <w:t xml:space="preserve"> that if there is a </w:t>
      </w:r>
      <w:r w:rsidRPr="00492474">
        <w:rPr>
          <w:rStyle w:val="StyleUnderline"/>
          <w:highlight w:val="yellow"/>
        </w:rPr>
        <w:t>serious war</w:t>
      </w:r>
      <w:r w:rsidRPr="00900B95">
        <w:rPr>
          <w:rStyle w:val="StyleUnderline"/>
        </w:rPr>
        <w:t xml:space="preserve">, it </w:t>
      </w:r>
      <w:r w:rsidRPr="00492474">
        <w:rPr>
          <w:rStyle w:val="StyleUnderline"/>
          <w:highlight w:val="yellow"/>
        </w:rPr>
        <w:t>will escalate</w:t>
      </w:r>
      <w:r w:rsidRPr="00900B95">
        <w:rPr>
          <w:sz w:val="14"/>
        </w:rPr>
        <w:t xml:space="preserve"> out of control. Once the first nuclear weapon is used, the second is going to be used. When the second is used, the third will be. Well-meaning people who have created nuclear weapons, thinking that they would act as a deterrent to war, have no idea of the horrors they have unleashed."</w:t>
      </w:r>
    </w:p>
    <w:p w14:paraId="6949DC9A" w14:textId="78C37485" w:rsidR="001A2BF8" w:rsidRDefault="001A2BF8" w:rsidP="001A2BF8">
      <w:pPr>
        <w:pStyle w:val="Heading3"/>
      </w:pPr>
      <w:r>
        <w:lastRenderedPageBreak/>
        <w:t>No Indo-Pak War---Leadership---1AR</w:t>
      </w:r>
    </w:p>
    <w:p w14:paraId="7BB81A90" w14:textId="77777777" w:rsidR="001A2BF8" w:rsidRDefault="001A2BF8" w:rsidP="001A2BF8">
      <w:pPr>
        <w:pStyle w:val="Heading4"/>
      </w:pPr>
      <w:r>
        <w:t>Leadership shifts in Pakistan solve war</w:t>
      </w:r>
    </w:p>
    <w:p w14:paraId="60E011E7" w14:textId="77777777" w:rsidR="001A2BF8" w:rsidRPr="00BD0972" w:rsidRDefault="001A2BF8" w:rsidP="001A2BF8">
      <w:r>
        <w:t xml:space="preserve">Ajay </w:t>
      </w:r>
      <w:r w:rsidRPr="00BD0972">
        <w:rPr>
          <w:rStyle w:val="Style13ptBold"/>
        </w:rPr>
        <w:t>Singh 16</w:t>
      </w:r>
      <w:r>
        <w:t xml:space="preserve">, Kashmir Observer, Jan 14 2016, “Masood </w:t>
      </w:r>
      <w:proofErr w:type="spellStart"/>
      <w:r>
        <w:t>Azhar</w:t>
      </w:r>
      <w:proofErr w:type="spellEnd"/>
      <w:r>
        <w:t xml:space="preserve"> </w:t>
      </w:r>
      <w:proofErr w:type="gramStart"/>
      <w:r>
        <w:t>arrest :</w:t>
      </w:r>
      <w:proofErr w:type="gramEnd"/>
      <w:r>
        <w:t xml:space="preserve"> Is this a hint of perestroika in Pakistan?” https://kashmirobserver.net/2016/opinions/masood-azhar-arrest-hint-perestroika-pakistan-2047</w:t>
      </w:r>
    </w:p>
    <w:p w14:paraId="0F1BB40C" w14:textId="77777777" w:rsidR="001A2BF8" w:rsidRDefault="001A2BF8" w:rsidP="001A2BF8">
      <w:pPr>
        <w:rPr>
          <w:sz w:val="10"/>
        </w:rPr>
      </w:pPr>
      <w:r w:rsidRPr="00DD120D">
        <w:rPr>
          <w:sz w:val="10"/>
        </w:rPr>
        <w:t xml:space="preserve">It is too early to read much into it. It might look cosmetic and even seem more than a little suspicious, but </w:t>
      </w:r>
      <w:r w:rsidRPr="00DD120D">
        <w:rPr>
          <w:rStyle w:val="StyleUnderline"/>
          <w:highlight w:val="yellow"/>
        </w:rPr>
        <w:t>Pakistan’s decision to</w:t>
      </w:r>
      <w:r w:rsidRPr="00DD120D">
        <w:rPr>
          <w:rStyle w:val="StyleUnderline"/>
        </w:rPr>
        <w:t xml:space="preserve"> acknowledge and </w:t>
      </w:r>
      <w:r w:rsidRPr="00DD120D">
        <w:rPr>
          <w:rStyle w:val="StyleUnderline"/>
          <w:highlight w:val="yellow"/>
        </w:rPr>
        <w:t>act</w:t>
      </w:r>
      <w:r w:rsidRPr="00DD120D">
        <w:rPr>
          <w:rStyle w:val="StyleUnderline"/>
        </w:rPr>
        <w:t xml:space="preserve"> upon India’s claims </w:t>
      </w:r>
      <w:r w:rsidRPr="00DD120D">
        <w:rPr>
          <w:rStyle w:val="StyleUnderline"/>
          <w:highlight w:val="yellow"/>
        </w:rPr>
        <w:t>against</w:t>
      </w:r>
      <w:r w:rsidRPr="00DD120D">
        <w:rPr>
          <w:rStyle w:val="StyleUnderline"/>
        </w:rPr>
        <w:t xml:space="preserve"> Maulana Masood </w:t>
      </w:r>
      <w:proofErr w:type="spellStart"/>
      <w:r w:rsidRPr="00DD120D">
        <w:rPr>
          <w:rStyle w:val="StyleUnderline"/>
        </w:rPr>
        <w:t>Azhar</w:t>
      </w:r>
      <w:proofErr w:type="spellEnd"/>
      <w:r w:rsidRPr="00DD120D">
        <w:rPr>
          <w:sz w:val="10"/>
        </w:rPr>
        <w:t xml:space="preserve"> </w:t>
      </w:r>
      <w:r w:rsidRPr="00DD120D">
        <w:rPr>
          <w:rStyle w:val="StyleUnderline"/>
        </w:rPr>
        <w:t>and</w:t>
      </w:r>
      <w:r w:rsidRPr="00DD120D">
        <w:rPr>
          <w:sz w:val="10"/>
        </w:rPr>
        <w:t xml:space="preserve"> his terror factory, the </w:t>
      </w:r>
      <w:proofErr w:type="spellStart"/>
      <w:r w:rsidRPr="00DD120D">
        <w:rPr>
          <w:sz w:val="10"/>
        </w:rPr>
        <w:t>Jaish</w:t>
      </w:r>
      <w:proofErr w:type="spellEnd"/>
      <w:r w:rsidRPr="00DD120D">
        <w:rPr>
          <w:sz w:val="10"/>
        </w:rPr>
        <w:t>-e-Mohammad (</w:t>
      </w:r>
      <w:proofErr w:type="spellStart"/>
      <w:r w:rsidRPr="00DD120D">
        <w:rPr>
          <w:rStyle w:val="StyleUnderline"/>
          <w:highlight w:val="yellow"/>
        </w:rPr>
        <w:t>JeM</w:t>
      </w:r>
      <w:proofErr w:type="spellEnd"/>
      <w:r w:rsidRPr="00DD120D">
        <w:rPr>
          <w:sz w:val="10"/>
          <w:highlight w:val="yellow"/>
        </w:rPr>
        <w:t xml:space="preserve">), </w:t>
      </w:r>
      <w:r w:rsidRPr="00DD120D">
        <w:rPr>
          <w:rStyle w:val="StyleUnderline"/>
          <w:highlight w:val="yellow"/>
        </w:rPr>
        <w:t>suggests</w:t>
      </w:r>
      <w:r w:rsidRPr="00DD120D">
        <w:rPr>
          <w:rStyle w:val="StyleUnderline"/>
        </w:rPr>
        <w:t xml:space="preserve"> </w:t>
      </w:r>
      <w:r w:rsidRPr="00DD120D">
        <w:rPr>
          <w:rStyle w:val="Emphasis"/>
        </w:rPr>
        <w:t xml:space="preserve">the beginning of a </w:t>
      </w:r>
      <w:r w:rsidRPr="00DD120D">
        <w:rPr>
          <w:rStyle w:val="Emphasis"/>
          <w:highlight w:val="yellow"/>
        </w:rPr>
        <w:t>new thinking in Pakistan</w:t>
      </w:r>
      <w:r w:rsidRPr="00DD120D">
        <w:rPr>
          <w:sz w:val="10"/>
        </w:rPr>
        <w:t xml:space="preserve">. Though it is unlikely to see a reversing of hostilities in a hurry, the thinking at the highest levels of the Indian government is that </w:t>
      </w:r>
      <w:r w:rsidRPr="00DD120D">
        <w:rPr>
          <w:rStyle w:val="StyleUnderline"/>
        </w:rPr>
        <w:t>the Pakistani dispensation is</w:t>
      </w:r>
      <w:r w:rsidRPr="00DD120D">
        <w:rPr>
          <w:sz w:val="10"/>
        </w:rPr>
        <w:t xml:space="preserve"> at least </w:t>
      </w:r>
      <w:r w:rsidRPr="00DD120D">
        <w:rPr>
          <w:rStyle w:val="StyleUnderline"/>
        </w:rPr>
        <w:t xml:space="preserve">willing </w:t>
      </w:r>
      <w:r w:rsidRPr="00DD120D">
        <w:rPr>
          <w:rStyle w:val="StyleUnderline"/>
          <w:highlight w:val="yellow"/>
        </w:rPr>
        <w:t>to pause on the</w:t>
      </w:r>
      <w:r w:rsidRPr="00DD120D">
        <w:rPr>
          <w:rStyle w:val="StyleUnderline"/>
        </w:rPr>
        <w:t xml:space="preserve"> pointless </w:t>
      </w:r>
      <w:r w:rsidRPr="00DD120D">
        <w:rPr>
          <w:rStyle w:val="StyleUnderline"/>
          <w:highlight w:val="yellow"/>
        </w:rPr>
        <w:t xml:space="preserve">trajectory of </w:t>
      </w:r>
      <w:r w:rsidRPr="00DD120D">
        <w:rPr>
          <w:rStyle w:val="Emphasis"/>
          <w:highlight w:val="yellow"/>
        </w:rPr>
        <w:t>perpetual enmity</w:t>
      </w:r>
      <w:r w:rsidRPr="00DD120D">
        <w:rPr>
          <w:rStyle w:val="Emphasis"/>
        </w:rPr>
        <w:t xml:space="preserve"> with </w:t>
      </w:r>
      <w:proofErr w:type="gramStart"/>
      <w:r w:rsidRPr="00DD120D">
        <w:rPr>
          <w:rStyle w:val="Emphasis"/>
        </w:rPr>
        <w:t>India</w:t>
      </w:r>
      <w:r w:rsidRPr="00DD120D">
        <w:rPr>
          <w:sz w:val="10"/>
        </w:rPr>
        <w:t>.</w:t>
      </w:r>
      <w:r w:rsidRPr="00DD120D">
        <w:rPr>
          <w:sz w:val="12"/>
        </w:rPr>
        <w:t>¶</w:t>
      </w:r>
      <w:proofErr w:type="gramEnd"/>
      <w:r w:rsidRPr="00DD120D">
        <w:rPr>
          <w:sz w:val="10"/>
        </w:rPr>
        <w:t xml:space="preserve"> </w:t>
      </w:r>
      <w:r w:rsidRPr="00DD120D">
        <w:rPr>
          <w:rStyle w:val="StyleUnderline"/>
        </w:rPr>
        <w:t>As news of the Pakistani security forces launching action against those involved in</w:t>
      </w:r>
      <w:r w:rsidRPr="00DD120D">
        <w:rPr>
          <w:sz w:val="10"/>
        </w:rPr>
        <w:t xml:space="preserve"> the attack on </w:t>
      </w:r>
      <w:r w:rsidRPr="00DD120D">
        <w:rPr>
          <w:rStyle w:val="StyleUnderline"/>
        </w:rPr>
        <w:t>Pathankot</w:t>
      </w:r>
      <w:r w:rsidRPr="00DD120D">
        <w:rPr>
          <w:sz w:val="10"/>
        </w:rPr>
        <w:t xml:space="preserve"> Air Force Station </w:t>
      </w:r>
      <w:r w:rsidRPr="00DD120D">
        <w:rPr>
          <w:rStyle w:val="StyleUnderline"/>
        </w:rPr>
        <w:t>came in,</w:t>
      </w:r>
      <w:r w:rsidRPr="00DD120D">
        <w:rPr>
          <w:sz w:val="10"/>
        </w:rPr>
        <w:t xml:space="preserve"> the </w:t>
      </w:r>
      <w:r w:rsidRPr="00DD120D">
        <w:rPr>
          <w:rStyle w:val="StyleUnderline"/>
          <w:highlight w:val="yellow"/>
        </w:rPr>
        <w:t>cynicism</w:t>
      </w:r>
      <w:r w:rsidRPr="00DD120D">
        <w:rPr>
          <w:rStyle w:val="StyleUnderline"/>
        </w:rPr>
        <w:t xml:space="preserve"> in the Indian establishment </w:t>
      </w:r>
      <w:r w:rsidRPr="00DD120D">
        <w:rPr>
          <w:rStyle w:val="StyleUnderline"/>
          <w:highlight w:val="yellow"/>
        </w:rPr>
        <w:t>gave way to</w:t>
      </w:r>
      <w:r w:rsidRPr="00571BBC">
        <w:rPr>
          <w:rStyle w:val="StyleUnderline"/>
        </w:rPr>
        <w:t xml:space="preserve"> </w:t>
      </w:r>
      <w:r w:rsidRPr="00571BBC">
        <w:rPr>
          <w:rStyle w:val="Emphasis"/>
        </w:rPr>
        <w:t xml:space="preserve">hope and </w:t>
      </w:r>
      <w:r w:rsidRPr="00DD120D">
        <w:rPr>
          <w:rStyle w:val="Emphasis"/>
          <w:highlight w:val="yellow"/>
        </w:rPr>
        <w:t>optimism</w:t>
      </w:r>
      <w:r w:rsidRPr="00DD120D">
        <w:rPr>
          <w:sz w:val="10"/>
        </w:rPr>
        <w:t xml:space="preserve"> about Pakistan’s approach. Given the long history of distrust and perceived betrayal by both the sides, </w:t>
      </w:r>
      <w:r w:rsidRPr="00DD120D">
        <w:rPr>
          <w:rStyle w:val="StyleUnderline"/>
        </w:rPr>
        <w:t>skepticism still persists but with</w:t>
      </w:r>
      <w:r w:rsidRPr="00DD120D">
        <w:rPr>
          <w:sz w:val="10"/>
        </w:rPr>
        <w:t xml:space="preserve"> an outer coating of </w:t>
      </w:r>
      <w:r w:rsidRPr="00DD120D">
        <w:rPr>
          <w:rStyle w:val="StyleUnderline"/>
        </w:rPr>
        <w:t xml:space="preserve">hope </w:t>
      </w:r>
      <w:r w:rsidRPr="00DD120D">
        <w:rPr>
          <w:rStyle w:val="StyleUnderline"/>
          <w:highlight w:val="yellow"/>
        </w:rPr>
        <w:t>that this will</w:t>
      </w:r>
      <w:r w:rsidRPr="00DD120D">
        <w:rPr>
          <w:rStyle w:val="StyleUnderline"/>
        </w:rPr>
        <w:t xml:space="preserve"> lead to a new trend of </w:t>
      </w:r>
      <w:r w:rsidRPr="00DD120D">
        <w:rPr>
          <w:rStyle w:val="Emphasis"/>
          <w:highlight w:val="yellow"/>
        </w:rPr>
        <w:t>reduce</w:t>
      </w:r>
      <w:r w:rsidRPr="00DD120D">
        <w:rPr>
          <w:rStyle w:val="Emphasis"/>
        </w:rPr>
        <w:t xml:space="preserve">d </w:t>
      </w:r>
      <w:r w:rsidRPr="00DD120D">
        <w:rPr>
          <w:rStyle w:val="Emphasis"/>
          <w:highlight w:val="yellow"/>
        </w:rPr>
        <w:t>hostilities between the</w:t>
      </w:r>
      <w:r w:rsidRPr="00DD120D">
        <w:rPr>
          <w:rStyle w:val="Emphasis"/>
        </w:rPr>
        <w:t xml:space="preserve"> two </w:t>
      </w:r>
      <w:r w:rsidRPr="00DD120D">
        <w:rPr>
          <w:rStyle w:val="Emphasis"/>
          <w:highlight w:val="yellow"/>
        </w:rPr>
        <w:t>nuclear powers</w:t>
      </w:r>
      <w:r w:rsidRPr="00DD120D">
        <w:rPr>
          <w:sz w:val="10"/>
        </w:rPr>
        <w:t xml:space="preserve"> of South Asia, often described as the “most dangerous place on the planet” by western think tanks and </w:t>
      </w:r>
      <w:proofErr w:type="gramStart"/>
      <w:r w:rsidRPr="00DD120D">
        <w:rPr>
          <w:sz w:val="10"/>
        </w:rPr>
        <w:t>administrations.</w:t>
      </w:r>
      <w:r w:rsidRPr="00DD120D">
        <w:rPr>
          <w:sz w:val="12"/>
        </w:rPr>
        <w:t>¶</w:t>
      </w:r>
      <w:proofErr w:type="gramEnd"/>
      <w:r w:rsidRPr="00DD120D">
        <w:rPr>
          <w:sz w:val="10"/>
        </w:rPr>
        <w:t xml:space="preserve"> Will Pakistan completely change its anti-India policies and reconcile with the concept of a friendly </w:t>
      </w:r>
      <w:proofErr w:type="spellStart"/>
      <w:r w:rsidRPr="00DD120D">
        <w:rPr>
          <w:sz w:val="10"/>
        </w:rPr>
        <w:t>neighbour</w:t>
      </w:r>
      <w:proofErr w:type="spellEnd"/>
      <w:r w:rsidRPr="00DD120D">
        <w:rPr>
          <w:sz w:val="10"/>
        </w:rPr>
        <w:t xml:space="preserve">? The answer to this question is certainly not easy to provide. Yet </w:t>
      </w:r>
      <w:r w:rsidRPr="00DD120D">
        <w:rPr>
          <w:rStyle w:val="StyleUnderline"/>
        </w:rPr>
        <w:t>the Indian government</w:t>
      </w:r>
      <w:r w:rsidRPr="00DD120D">
        <w:rPr>
          <w:sz w:val="10"/>
        </w:rPr>
        <w:t xml:space="preserve"> has been pinning </w:t>
      </w:r>
      <w:r w:rsidRPr="00DD120D">
        <w:rPr>
          <w:rStyle w:val="StyleUnderline"/>
        </w:rPr>
        <w:t>hopes</w:t>
      </w:r>
      <w:r w:rsidRPr="00DD120D">
        <w:rPr>
          <w:sz w:val="10"/>
        </w:rPr>
        <w:t xml:space="preserve"> on the possibility of Pakistan Prime Minister Nawaz </w:t>
      </w:r>
      <w:r w:rsidRPr="00DD120D">
        <w:rPr>
          <w:rStyle w:val="StyleUnderline"/>
        </w:rPr>
        <w:t>Sharif steering his country to a new course like</w:t>
      </w:r>
      <w:r w:rsidRPr="00DD120D">
        <w:rPr>
          <w:sz w:val="10"/>
        </w:rPr>
        <w:t xml:space="preserve"> Mikhail </w:t>
      </w:r>
      <w:r w:rsidRPr="00DD120D">
        <w:rPr>
          <w:rStyle w:val="StyleUnderline"/>
        </w:rPr>
        <w:t>Gorbachev</w:t>
      </w:r>
      <w:r w:rsidRPr="00DD120D">
        <w:rPr>
          <w:sz w:val="10"/>
        </w:rPr>
        <w:t xml:space="preserve"> had done in the erstwhile </w:t>
      </w:r>
      <w:proofErr w:type="gramStart"/>
      <w:r w:rsidRPr="00DD120D">
        <w:rPr>
          <w:sz w:val="10"/>
        </w:rPr>
        <w:t>USSR.</w:t>
      </w:r>
      <w:r w:rsidRPr="00DD120D">
        <w:rPr>
          <w:sz w:val="12"/>
        </w:rPr>
        <w:t>¶</w:t>
      </w:r>
      <w:proofErr w:type="gramEnd"/>
      <w:r w:rsidRPr="00DD120D">
        <w:rPr>
          <w:sz w:val="10"/>
        </w:rPr>
        <w:t xml:space="preserve"> There are many similarities between Pakistan and the former USSR. Decades of hostilities with the USA and the rest of the western nations had driven the USSR to divert its resources to building up arsenals and creating an implosive economic situation. Similarly, </w:t>
      </w:r>
      <w:r w:rsidRPr="00DD120D">
        <w:rPr>
          <w:rStyle w:val="StyleUnderline"/>
        </w:rPr>
        <w:t>Pakistan’s military-industry complex is</w:t>
      </w:r>
      <w:r w:rsidRPr="00DD120D">
        <w:rPr>
          <w:sz w:val="10"/>
        </w:rPr>
        <w:t xml:space="preserve"> believed to be </w:t>
      </w:r>
      <w:r w:rsidRPr="00DD120D">
        <w:rPr>
          <w:rStyle w:val="StyleUnderline"/>
        </w:rPr>
        <w:t>eating up</w:t>
      </w:r>
      <w:r w:rsidRPr="00DD120D">
        <w:rPr>
          <w:sz w:val="10"/>
        </w:rPr>
        <w:t xml:space="preserve"> all its </w:t>
      </w:r>
      <w:r w:rsidRPr="00DD120D">
        <w:rPr>
          <w:rStyle w:val="StyleUnderline"/>
        </w:rPr>
        <w:t>resources at the expense of its people’s welfare</w:t>
      </w:r>
      <w:r w:rsidRPr="00DD120D">
        <w:rPr>
          <w:sz w:val="10"/>
        </w:rPr>
        <w:t>. Decades of anti-India policies and the adherence to General Zia-Ul-</w:t>
      </w:r>
      <w:proofErr w:type="spellStart"/>
      <w:r w:rsidRPr="00DD120D">
        <w:rPr>
          <w:sz w:val="10"/>
        </w:rPr>
        <w:t>Haq’s</w:t>
      </w:r>
      <w:proofErr w:type="spellEnd"/>
      <w:r w:rsidRPr="00DD120D">
        <w:rPr>
          <w:sz w:val="10"/>
        </w:rPr>
        <w:t xml:space="preserve"> doctrine of “bleeding India by a thousand cuts” have done equal if not more harm to Pakistan than </w:t>
      </w:r>
      <w:proofErr w:type="gramStart"/>
      <w:r w:rsidRPr="00DD120D">
        <w:rPr>
          <w:sz w:val="10"/>
        </w:rPr>
        <w:t>India.</w:t>
      </w:r>
      <w:r w:rsidRPr="00DD120D">
        <w:rPr>
          <w:sz w:val="12"/>
        </w:rPr>
        <w:t>¶</w:t>
      </w:r>
      <w:proofErr w:type="gramEnd"/>
      <w:r w:rsidRPr="00DD120D">
        <w:rPr>
          <w:sz w:val="10"/>
        </w:rPr>
        <w:t xml:space="preserve"> In the last two decades and more, as India’s economy vaulted into the trillions, at one point even pushing double-digit annual growth, Pakistan’s economy, which was in far better shape than India’s, has collapsed. Additionally, it has come to be known across the globe as a “rogue state” where terrorism is nurtured and </w:t>
      </w:r>
      <w:proofErr w:type="gramStart"/>
      <w:r w:rsidRPr="00DD120D">
        <w:rPr>
          <w:sz w:val="10"/>
        </w:rPr>
        <w:t>bred.</w:t>
      </w:r>
      <w:r w:rsidRPr="00DD120D">
        <w:rPr>
          <w:sz w:val="12"/>
        </w:rPr>
        <w:t>¶</w:t>
      </w:r>
      <w:proofErr w:type="gramEnd"/>
      <w:r w:rsidRPr="00DD120D">
        <w:rPr>
          <w:sz w:val="10"/>
        </w:rPr>
        <w:t xml:space="preserve"> In a series of interactions that Indian Prime Minister Narendra Modi had with his Pakistani counterpart, the imperatives of economics more than politics guided their talks. For instance, </w:t>
      </w:r>
      <w:r w:rsidRPr="00BD0972">
        <w:rPr>
          <w:rStyle w:val="StyleUnderline"/>
          <w:highlight w:val="yellow"/>
        </w:rPr>
        <w:t>t</w:t>
      </w:r>
      <w:r w:rsidRPr="00571BBC">
        <w:rPr>
          <w:rStyle w:val="StyleUnderline"/>
        </w:rPr>
        <w:t>he win-win situation of a peaceful, prosperous and terror-free South Asia would give fillip to economic growth of Pakistan</w:t>
      </w:r>
      <w:r w:rsidRPr="00DD120D">
        <w:rPr>
          <w:rStyle w:val="StyleUnderline"/>
        </w:rPr>
        <w:t xml:space="preserve"> in a more substantial way than India. This was the essence of the message that Modi carried to Lahore</w:t>
      </w:r>
      <w:r w:rsidRPr="00DD120D">
        <w:rPr>
          <w:sz w:val="10"/>
        </w:rPr>
        <w:t xml:space="preserve"> on Christmas day when he told the Sharif brothers, in the solitary confines of their Raiwind </w:t>
      </w:r>
      <w:proofErr w:type="spellStart"/>
      <w:proofErr w:type="gramStart"/>
      <w:r w:rsidRPr="00DD120D">
        <w:rPr>
          <w:sz w:val="10"/>
        </w:rPr>
        <w:t>palace:“</w:t>
      </w:r>
      <w:proofErr w:type="gramEnd"/>
      <w:r w:rsidRPr="00DD120D">
        <w:rPr>
          <w:sz w:val="10"/>
        </w:rPr>
        <w:t>Jung</w:t>
      </w:r>
      <w:proofErr w:type="spellEnd"/>
      <w:r w:rsidRPr="00DD120D">
        <w:rPr>
          <w:sz w:val="10"/>
        </w:rPr>
        <w:t xml:space="preserve"> </w:t>
      </w:r>
      <w:proofErr w:type="spellStart"/>
      <w:r w:rsidRPr="00DD120D">
        <w:rPr>
          <w:sz w:val="10"/>
        </w:rPr>
        <w:t>bahut</w:t>
      </w:r>
      <w:proofErr w:type="spellEnd"/>
      <w:r w:rsidRPr="00DD120D">
        <w:rPr>
          <w:sz w:val="10"/>
        </w:rPr>
        <w:t xml:space="preserve"> </w:t>
      </w:r>
      <w:proofErr w:type="spellStart"/>
      <w:r w:rsidRPr="00DD120D">
        <w:rPr>
          <w:sz w:val="10"/>
        </w:rPr>
        <w:t>karli</w:t>
      </w:r>
      <w:proofErr w:type="spellEnd"/>
      <w:r w:rsidRPr="00DD120D">
        <w:rPr>
          <w:sz w:val="10"/>
        </w:rPr>
        <w:t xml:space="preserve">. Jung </w:t>
      </w:r>
      <w:proofErr w:type="spellStart"/>
      <w:r w:rsidRPr="00DD120D">
        <w:rPr>
          <w:sz w:val="10"/>
        </w:rPr>
        <w:t>karke</w:t>
      </w:r>
      <w:proofErr w:type="spellEnd"/>
      <w:r w:rsidRPr="00DD120D">
        <w:rPr>
          <w:sz w:val="10"/>
        </w:rPr>
        <w:t xml:space="preserve"> </w:t>
      </w:r>
      <w:proofErr w:type="spellStart"/>
      <w:r w:rsidRPr="00DD120D">
        <w:rPr>
          <w:sz w:val="10"/>
        </w:rPr>
        <w:t>kya</w:t>
      </w:r>
      <w:proofErr w:type="spellEnd"/>
      <w:r w:rsidRPr="00DD120D">
        <w:rPr>
          <w:sz w:val="10"/>
        </w:rPr>
        <w:t xml:space="preserve"> </w:t>
      </w:r>
      <w:proofErr w:type="spellStart"/>
      <w:r w:rsidRPr="00DD120D">
        <w:rPr>
          <w:sz w:val="10"/>
        </w:rPr>
        <w:t>paya</w:t>
      </w:r>
      <w:proofErr w:type="spellEnd"/>
      <w:r w:rsidRPr="00DD120D">
        <w:rPr>
          <w:sz w:val="10"/>
        </w:rPr>
        <w:t xml:space="preserve">, </w:t>
      </w:r>
      <w:proofErr w:type="spellStart"/>
      <w:r w:rsidRPr="00DD120D">
        <w:rPr>
          <w:sz w:val="10"/>
        </w:rPr>
        <w:t>na</w:t>
      </w:r>
      <w:proofErr w:type="spellEnd"/>
      <w:r w:rsidRPr="00DD120D">
        <w:rPr>
          <w:sz w:val="10"/>
        </w:rPr>
        <w:t xml:space="preserve"> </w:t>
      </w:r>
      <w:proofErr w:type="spellStart"/>
      <w:r w:rsidRPr="00DD120D">
        <w:rPr>
          <w:sz w:val="10"/>
        </w:rPr>
        <w:t>zameen</w:t>
      </w:r>
      <w:proofErr w:type="spellEnd"/>
      <w:r w:rsidRPr="00DD120D">
        <w:rPr>
          <w:sz w:val="10"/>
        </w:rPr>
        <w:t xml:space="preserve"> </w:t>
      </w:r>
      <w:proofErr w:type="spellStart"/>
      <w:r w:rsidRPr="00DD120D">
        <w:rPr>
          <w:sz w:val="10"/>
        </w:rPr>
        <w:t>mili</w:t>
      </w:r>
      <w:proofErr w:type="spellEnd"/>
      <w:r w:rsidRPr="00DD120D">
        <w:rPr>
          <w:sz w:val="10"/>
        </w:rPr>
        <w:t xml:space="preserve"> </w:t>
      </w:r>
      <w:proofErr w:type="spellStart"/>
      <w:r w:rsidRPr="00DD120D">
        <w:rPr>
          <w:sz w:val="10"/>
        </w:rPr>
        <w:t>na</w:t>
      </w:r>
      <w:proofErr w:type="spellEnd"/>
      <w:r w:rsidRPr="00DD120D">
        <w:rPr>
          <w:sz w:val="10"/>
        </w:rPr>
        <w:t xml:space="preserve"> </w:t>
      </w:r>
      <w:proofErr w:type="spellStart"/>
      <w:r w:rsidRPr="00DD120D">
        <w:rPr>
          <w:sz w:val="10"/>
        </w:rPr>
        <w:t>jannat</w:t>
      </w:r>
      <w:proofErr w:type="spellEnd"/>
      <w:r w:rsidRPr="00DD120D">
        <w:rPr>
          <w:sz w:val="10"/>
        </w:rPr>
        <w:t xml:space="preserve"> </w:t>
      </w:r>
      <w:proofErr w:type="spellStart"/>
      <w:r w:rsidRPr="00DD120D">
        <w:rPr>
          <w:sz w:val="10"/>
        </w:rPr>
        <w:t>paya</w:t>
      </w:r>
      <w:proofErr w:type="spellEnd"/>
      <w:r w:rsidRPr="00DD120D">
        <w:rPr>
          <w:sz w:val="10"/>
        </w:rPr>
        <w:t xml:space="preserve"> (What has war yielded, neither land nor heaven)</w:t>
      </w:r>
      <w:proofErr w:type="gramStart"/>
      <w:r w:rsidRPr="00DD120D">
        <w:rPr>
          <w:sz w:val="10"/>
        </w:rPr>
        <w:t>.”</w:t>
      </w:r>
      <w:r w:rsidRPr="00DD120D">
        <w:rPr>
          <w:sz w:val="12"/>
        </w:rPr>
        <w:t>¶</w:t>
      </w:r>
      <w:proofErr w:type="gramEnd"/>
      <w:r w:rsidRPr="00DD120D">
        <w:rPr>
          <w:sz w:val="10"/>
        </w:rPr>
        <w:t xml:space="preserve"> </w:t>
      </w:r>
      <w:r w:rsidRPr="00DD120D">
        <w:rPr>
          <w:rStyle w:val="StyleUnderline"/>
        </w:rPr>
        <w:t xml:space="preserve">The </w:t>
      </w:r>
      <w:r w:rsidRPr="00571BBC">
        <w:rPr>
          <w:rStyle w:val="StyleUnderline"/>
        </w:rPr>
        <w:t>Sharif</w:t>
      </w:r>
      <w:r w:rsidRPr="00DD120D">
        <w:rPr>
          <w:rStyle w:val="StyleUnderline"/>
        </w:rPr>
        <w:t xml:space="preserve"> brothers</w:t>
      </w:r>
      <w:r w:rsidRPr="00DD120D">
        <w:rPr>
          <w:sz w:val="10"/>
        </w:rPr>
        <w:t xml:space="preserve"> (PM Nawaz and Punjab Chief Minister Shahbaz) </w:t>
      </w:r>
      <w:r w:rsidRPr="00DD120D">
        <w:rPr>
          <w:rStyle w:val="Emphasis"/>
        </w:rPr>
        <w:t xml:space="preserve">seemed to have </w:t>
      </w:r>
      <w:r w:rsidRPr="00571BBC">
        <w:rPr>
          <w:rStyle w:val="Emphasis"/>
        </w:rPr>
        <w:t>understood</w:t>
      </w:r>
      <w:r w:rsidRPr="00DD120D">
        <w:rPr>
          <w:rStyle w:val="Emphasis"/>
        </w:rPr>
        <w:t xml:space="preserve"> the</w:t>
      </w:r>
      <w:r w:rsidRPr="00DD120D">
        <w:rPr>
          <w:sz w:val="10"/>
        </w:rPr>
        <w:t xml:space="preserve"> implicit </w:t>
      </w:r>
      <w:r w:rsidRPr="00DD120D">
        <w:rPr>
          <w:rStyle w:val="Emphasis"/>
        </w:rPr>
        <w:t>message</w:t>
      </w:r>
      <w:r w:rsidRPr="00DD120D">
        <w:rPr>
          <w:sz w:val="10"/>
        </w:rPr>
        <w:t xml:space="preserve"> of Modi’s couplet which was delivered in the wider context of the troubled region.</w:t>
      </w:r>
      <w:r w:rsidRPr="00DD120D">
        <w:rPr>
          <w:sz w:val="12"/>
        </w:rPr>
        <w:t>¶</w:t>
      </w:r>
      <w:r w:rsidRPr="00DD120D">
        <w:rPr>
          <w:sz w:val="10"/>
        </w:rPr>
        <w:t xml:space="preserve"> </w:t>
      </w:r>
      <w:r w:rsidRPr="00DD120D">
        <w:rPr>
          <w:rStyle w:val="StyleUnderline"/>
        </w:rPr>
        <w:t xml:space="preserve">On his part </w:t>
      </w:r>
      <w:r w:rsidRPr="00BD0972">
        <w:rPr>
          <w:rStyle w:val="StyleUnderline"/>
          <w:highlight w:val="yellow"/>
        </w:rPr>
        <w:t>Modi</w:t>
      </w:r>
      <w:r w:rsidRPr="00DD120D">
        <w:rPr>
          <w:rStyle w:val="StyleUnderline"/>
        </w:rPr>
        <w:t xml:space="preserve"> had </w:t>
      </w:r>
      <w:r w:rsidRPr="00BD0972">
        <w:rPr>
          <w:rStyle w:val="StyleUnderline"/>
          <w:highlight w:val="yellow"/>
        </w:rPr>
        <w:t xml:space="preserve">also </w:t>
      </w:r>
      <w:proofErr w:type="spellStart"/>
      <w:r w:rsidRPr="00BD0972">
        <w:rPr>
          <w:rStyle w:val="StyleUnderline"/>
          <w:highlight w:val="yellow"/>
        </w:rPr>
        <w:t>realised</w:t>
      </w:r>
      <w:proofErr w:type="spellEnd"/>
      <w:r w:rsidRPr="00BD0972">
        <w:rPr>
          <w:rStyle w:val="StyleUnderline"/>
          <w:highlight w:val="yellow"/>
        </w:rPr>
        <w:t xml:space="preserve"> the </w:t>
      </w:r>
      <w:r w:rsidRPr="00BD0972">
        <w:rPr>
          <w:rStyle w:val="Emphasis"/>
          <w:highlight w:val="yellow"/>
        </w:rPr>
        <w:t>limitations</w:t>
      </w:r>
      <w:r w:rsidRPr="00DD120D">
        <w:rPr>
          <w:rStyle w:val="Emphasis"/>
        </w:rPr>
        <w:t xml:space="preserve"> and dilemmas </w:t>
      </w:r>
      <w:r w:rsidRPr="00BD0972">
        <w:rPr>
          <w:rStyle w:val="Emphasis"/>
          <w:highlight w:val="yellow"/>
        </w:rPr>
        <w:t>of</w:t>
      </w:r>
      <w:r w:rsidRPr="00DD120D">
        <w:rPr>
          <w:rStyle w:val="Emphasis"/>
        </w:rPr>
        <w:t xml:space="preserve"> the </w:t>
      </w:r>
      <w:r w:rsidRPr="00BD0972">
        <w:rPr>
          <w:rStyle w:val="Emphasis"/>
          <w:highlight w:val="yellow"/>
        </w:rPr>
        <w:t>perpetual conflict</w:t>
      </w:r>
      <w:r w:rsidRPr="00DD120D">
        <w:rPr>
          <w:sz w:val="10"/>
        </w:rPr>
        <w:t xml:space="preserve"> that exists between Pakistan’s political leadership and its ISI-military establishment. In Ufa where Modi and Sharif held a successful meeting, the gains were frittered away following chest-thumping by the BJP over the exclusion of Jammu and Kashmir from the agenda of the proposed composite dialogue. Sharif found himself cornered on the issue in Pakistan and </w:t>
      </w:r>
      <w:proofErr w:type="gramStart"/>
      <w:r w:rsidRPr="00DD120D">
        <w:rPr>
          <w:sz w:val="10"/>
        </w:rPr>
        <w:t>retracted.</w:t>
      </w:r>
      <w:r w:rsidRPr="00DD120D">
        <w:rPr>
          <w:sz w:val="12"/>
        </w:rPr>
        <w:t>¶</w:t>
      </w:r>
      <w:proofErr w:type="gramEnd"/>
      <w:r w:rsidRPr="00DD120D">
        <w:rPr>
          <w:sz w:val="10"/>
        </w:rPr>
        <w:t xml:space="preserve"> That is why Modi was overly cautious even after the extreme, if expected, provocation of an across-the-border attack by the </w:t>
      </w:r>
      <w:proofErr w:type="spellStart"/>
      <w:r w:rsidRPr="00DD120D">
        <w:rPr>
          <w:sz w:val="10"/>
        </w:rPr>
        <w:t>Jaish</w:t>
      </w:r>
      <w:proofErr w:type="spellEnd"/>
      <w:r w:rsidRPr="00DD120D">
        <w:rPr>
          <w:sz w:val="10"/>
        </w:rPr>
        <w:t xml:space="preserve"> on the forward base in Pathankot. While the prime minister himself came up with a measured reaction limited mostly to the operational response to the attack, specific instructions went out from a top PMO official to the spokespersons of the ministries of home, external affairs and </w:t>
      </w:r>
      <w:proofErr w:type="spellStart"/>
      <w:r w:rsidRPr="00DD120D">
        <w:rPr>
          <w:sz w:val="10"/>
        </w:rPr>
        <w:t>defence</w:t>
      </w:r>
      <w:proofErr w:type="spellEnd"/>
      <w:r w:rsidRPr="00DD120D">
        <w:rPr>
          <w:sz w:val="10"/>
        </w:rPr>
        <w:t xml:space="preserve"> to “not push Pakistan to the wall” with the usual babble of belligerence. The government’s line of thinking was also explained to top leadership of the BJP which usually breaths fire and brimstones when it deals with Pakistan. It is indeed next to impossible to restrain the motor mouths of the Sangh </w:t>
      </w:r>
      <w:proofErr w:type="spellStart"/>
      <w:r w:rsidRPr="00DD120D">
        <w:rPr>
          <w:sz w:val="10"/>
        </w:rPr>
        <w:t>Parivar</w:t>
      </w:r>
      <w:proofErr w:type="spellEnd"/>
      <w:r w:rsidRPr="00DD120D">
        <w:rPr>
          <w:sz w:val="10"/>
        </w:rPr>
        <w:t xml:space="preserve"> – that too after an attack on the country’s forward airbase – but that too was </w:t>
      </w:r>
      <w:proofErr w:type="gramStart"/>
      <w:r w:rsidRPr="00DD120D">
        <w:rPr>
          <w:sz w:val="10"/>
        </w:rPr>
        <w:t>achieved.</w:t>
      </w:r>
      <w:r w:rsidRPr="00DD120D">
        <w:rPr>
          <w:sz w:val="12"/>
        </w:rPr>
        <w:t>¶</w:t>
      </w:r>
      <w:proofErr w:type="gramEnd"/>
      <w:r w:rsidRPr="00DD120D">
        <w:rPr>
          <w:sz w:val="10"/>
        </w:rPr>
        <w:t xml:space="preserve"> Prime Minister Modi, sources said, was acutely aware that one act of indiscretion would evaporate the goodwill and trust generated by his Lahore visit and rapport with Nawaz Sharif. Though the Pathankot attack had substantially damaged the newfound bonhomie, Modi relied on the goodwill overhang to give peace a chance. And he held his cards close.</w:t>
      </w:r>
      <w:r w:rsidRPr="00DD120D">
        <w:rPr>
          <w:sz w:val="12"/>
        </w:rPr>
        <w:t>¶</w:t>
      </w:r>
      <w:r w:rsidRPr="00DD120D">
        <w:rPr>
          <w:sz w:val="10"/>
        </w:rPr>
        <w:t xml:space="preserve"> Knowing, through diplomatic channels, that something was different this time round in the manner the Pakistan government-Army-ISI triumvirate was responding to the Pathankot attack – a confirmation that his studied patience and restraint were having the intended effect – Modi not only persuaded his confidants to avoid jingoistic rhetoric barring some one jarring note from Union Defense Minister Manohar Parrikar, he managed to present a coherent line of thinking in the government and the BJP. At the top level of the government, Home Minister </w:t>
      </w:r>
      <w:proofErr w:type="spellStart"/>
      <w:r w:rsidRPr="00DD120D">
        <w:rPr>
          <w:sz w:val="10"/>
        </w:rPr>
        <w:t>Rajnath</w:t>
      </w:r>
      <w:proofErr w:type="spellEnd"/>
      <w:r w:rsidRPr="00DD120D">
        <w:rPr>
          <w:sz w:val="10"/>
        </w:rPr>
        <w:t xml:space="preserve"> Singh was persuaded to give up his anti-Pakistan stance. After a meeting with External Affairs Minister Sushma Swaraj, whose tour to Islamabad led to the revival of the hope that talks would resume, Singh came up with a muted “we must not distrust Pakistan” statement that was in contrast to his usual belligerent anti-Pakistan rhetoric of giving a “befitting reply (</w:t>
      </w:r>
      <w:proofErr w:type="spellStart"/>
      <w:r w:rsidRPr="00DD120D">
        <w:rPr>
          <w:sz w:val="10"/>
        </w:rPr>
        <w:t>muhtod</w:t>
      </w:r>
      <w:proofErr w:type="spellEnd"/>
      <w:r w:rsidRPr="00DD120D">
        <w:rPr>
          <w:sz w:val="10"/>
        </w:rPr>
        <w:t xml:space="preserve"> </w:t>
      </w:r>
      <w:proofErr w:type="spellStart"/>
      <w:r w:rsidRPr="00DD120D">
        <w:rPr>
          <w:sz w:val="10"/>
        </w:rPr>
        <w:t>jawab</w:t>
      </w:r>
      <w:proofErr w:type="spellEnd"/>
      <w:r w:rsidRPr="00DD120D">
        <w:rPr>
          <w:sz w:val="10"/>
        </w:rPr>
        <w:t>)” to Pakistan on every incident of incursion and firing from across the border.</w:t>
      </w:r>
      <w:r w:rsidRPr="00DD120D">
        <w:rPr>
          <w:sz w:val="12"/>
        </w:rPr>
        <w:t>¶</w:t>
      </w:r>
      <w:r w:rsidRPr="00DD120D">
        <w:rPr>
          <w:sz w:val="10"/>
        </w:rPr>
        <w:t xml:space="preserve"> </w:t>
      </w:r>
      <w:r w:rsidRPr="00DD120D">
        <w:rPr>
          <w:rStyle w:val="StyleUnderline"/>
        </w:rPr>
        <w:t xml:space="preserve">What appears to be </w:t>
      </w:r>
      <w:r w:rsidRPr="00571BBC">
        <w:rPr>
          <w:rStyle w:val="StyleUnderline"/>
        </w:rPr>
        <w:t xml:space="preserve">a </w:t>
      </w:r>
      <w:r w:rsidRPr="00571BBC">
        <w:rPr>
          <w:rStyle w:val="Emphasis"/>
        </w:rPr>
        <w:t>significant departure</w:t>
      </w:r>
      <w:r w:rsidRPr="00571BBC">
        <w:rPr>
          <w:rStyle w:val="StyleUnderline"/>
        </w:rPr>
        <w:t xml:space="preserve"> from the past is the fact that for the first time India-Pakistan talks are </w:t>
      </w:r>
      <w:r w:rsidRPr="00571BBC">
        <w:rPr>
          <w:rStyle w:val="Emphasis"/>
        </w:rPr>
        <w:t>completely insulated from the influence of and the hype in the media</w:t>
      </w:r>
      <w:r w:rsidRPr="00DD120D">
        <w:rPr>
          <w:rStyle w:val="Emphasis"/>
        </w:rPr>
        <w:t>.</w:t>
      </w:r>
      <w:r w:rsidRPr="00DD120D">
        <w:rPr>
          <w:sz w:val="10"/>
        </w:rPr>
        <w:t xml:space="preserve"> “We must not let the media hijack the agenda and derail the process,” a senior bureaucrat who has been in the thick of things right from Ufa to Islamabad to Lahore, told me the other day. “That’s the precise reason why, to eliminate the scope for misinterpretations, the foreign secretaries of both the countries read out a joint statement at the insistence of Prime Minister Modi, in Ufa,” he said. But that didn’t help. BJP spokespersons gloated over the non-inclusion of J&amp;K. It was not long before the India media took over and proclaimed ‘victory’ leading to major embarrassment for Nawaz Sharif and Pakistan's subsequent </w:t>
      </w:r>
      <w:proofErr w:type="gramStart"/>
      <w:r w:rsidRPr="00DD120D">
        <w:rPr>
          <w:sz w:val="10"/>
        </w:rPr>
        <w:t>retraction.</w:t>
      </w:r>
      <w:r w:rsidRPr="00DD120D">
        <w:rPr>
          <w:sz w:val="12"/>
        </w:rPr>
        <w:t>¶</w:t>
      </w:r>
      <w:proofErr w:type="gramEnd"/>
      <w:r w:rsidRPr="00DD120D">
        <w:rPr>
          <w:sz w:val="10"/>
        </w:rPr>
        <w:t xml:space="preserve"> There is little doubt that the manner in which </w:t>
      </w:r>
      <w:r w:rsidRPr="00DD120D">
        <w:rPr>
          <w:rStyle w:val="StyleUnderline"/>
        </w:rPr>
        <w:t>the Pakistan government</w:t>
      </w:r>
      <w:r w:rsidRPr="00DD120D">
        <w:rPr>
          <w:sz w:val="10"/>
        </w:rPr>
        <w:t xml:space="preserve"> showed its </w:t>
      </w:r>
      <w:r w:rsidRPr="00DD120D">
        <w:rPr>
          <w:rStyle w:val="StyleUnderline"/>
          <w:highlight w:val="yellow"/>
        </w:rPr>
        <w:t>inclination to act against</w:t>
      </w:r>
      <w:r w:rsidRPr="00DD120D">
        <w:rPr>
          <w:sz w:val="10"/>
        </w:rPr>
        <w:t xml:space="preserve"> those who, from its soil, planned and carried out </w:t>
      </w:r>
      <w:r w:rsidRPr="00DD120D">
        <w:rPr>
          <w:rStyle w:val="StyleUnderline"/>
        </w:rPr>
        <w:t xml:space="preserve">the Pathankot </w:t>
      </w:r>
      <w:r w:rsidRPr="00DD120D">
        <w:rPr>
          <w:rStyle w:val="StyleUnderline"/>
          <w:highlight w:val="yellow"/>
        </w:rPr>
        <w:t>attacks</w:t>
      </w:r>
      <w:r w:rsidRPr="00DD120D">
        <w:rPr>
          <w:rStyle w:val="StyleUnderline"/>
        </w:rPr>
        <w:t xml:space="preserve"> has </w:t>
      </w:r>
      <w:r w:rsidRPr="00DD120D">
        <w:rPr>
          <w:rStyle w:val="Emphasis"/>
          <w:highlight w:val="yellow"/>
        </w:rPr>
        <w:t>generated optimism in India</w:t>
      </w:r>
      <w:r w:rsidRPr="00DD120D">
        <w:rPr>
          <w:sz w:val="10"/>
        </w:rPr>
        <w:t xml:space="preserve">. The detention of </w:t>
      </w:r>
      <w:proofErr w:type="spellStart"/>
      <w:r w:rsidRPr="00DD120D">
        <w:rPr>
          <w:sz w:val="10"/>
        </w:rPr>
        <w:t>Azhar</w:t>
      </w:r>
      <w:proofErr w:type="spellEnd"/>
      <w:r w:rsidRPr="00DD120D">
        <w:rPr>
          <w:sz w:val="10"/>
        </w:rPr>
        <w:t xml:space="preserve"> and his associates may just be a small beginning in the right direction. It is not without risks to Pakistan. According to the Indian Express here’s what </w:t>
      </w:r>
      <w:proofErr w:type="spellStart"/>
      <w:r w:rsidRPr="00DD120D">
        <w:rPr>
          <w:sz w:val="10"/>
        </w:rPr>
        <w:t>Azhar</w:t>
      </w:r>
      <w:proofErr w:type="spellEnd"/>
      <w:r w:rsidRPr="00DD120D">
        <w:rPr>
          <w:sz w:val="10"/>
        </w:rPr>
        <w:t xml:space="preserve"> wrote on </w:t>
      </w:r>
      <w:proofErr w:type="spellStart"/>
      <w:r w:rsidRPr="00DD120D">
        <w:rPr>
          <w:sz w:val="10"/>
        </w:rPr>
        <w:t>Jaish’s</w:t>
      </w:r>
      <w:proofErr w:type="spellEnd"/>
      <w:r w:rsidRPr="00DD120D">
        <w:rPr>
          <w:sz w:val="10"/>
        </w:rPr>
        <w:t xml:space="preserve"> online mouthpiece the Al </w:t>
      </w:r>
      <w:proofErr w:type="spellStart"/>
      <w:r w:rsidRPr="00DD120D">
        <w:rPr>
          <w:sz w:val="10"/>
        </w:rPr>
        <w:t>Qalam</w:t>
      </w:r>
      <w:proofErr w:type="spellEnd"/>
      <w:r w:rsidRPr="00DD120D">
        <w:rPr>
          <w:sz w:val="10"/>
        </w:rPr>
        <w:t>, even as the Pakistani security agencies were closing in on his terror empire last evening: “There is a lot of noise coming from India regarding us – arrest, kill, arrest, kill – and here our rulers are in anguish because, perhaps, we have disturbed their intimacy and friendship (because) they want that on the day of judgment, they should stand as friends of Modi and Vajpayee.”</w:t>
      </w:r>
      <w:r w:rsidRPr="00DD120D">
        <w:rPr>
          <w:sz w:val="12"/>
        </w:rPr>
        <w:t>¶</w:t>
      </w:r>
      <w:r w:rsidRPr="00DD120D">
        <w:rPr>
          <w:sz w:val="10"/>
        </w:rPr>
        <w:t xml:space="preserve"> Of course, the impact of intense international pressure on Pakistan to recalibrate friendly-terror foreign policy doctrine cannot be underestimated. Even yesterday Pakistan figured prominently in President Obama’s last State of the Union Address. “Both al-Qaeda and now ISIL pose a direct threat to our people, because in today's world, even a handful of terrorists who place no value on human life, including their own, can do a lot of damage</w:t>
      </w:r>
      <w:proofErr w:type="gramStart"/>
      <w:r w:rsidRPr="00DD120D">
        <w:rPr>
          <w:sz w:val="10"/>
        </w:rPr>
        <w:t>….but</w:t>
      </w:r>
      <w:proofErr w:type="gramEnd"/>
      <w:r w:rsidRPr="00DD120D">
        <w:rPr>
          <w:sz w:val="10"/>
        </w:rPr>
        <w:t xml:space="preserve"> it can't stop there. For, even without ISIL, instability will continue for decades in many parts of the world in the Middle East, in Afghanistan and Pakistan, in parts of Central America, Africa and Asia. Some of these places may become safe havens for new terrorist networks,” he </w:t>
      </w:r>
      <w:proofErr w:type="gramStart"/>
      <w:r w:rsidRPr="00DD120D">
        <w:rPr>
          <w:sz w:val="10"/>
        </w:rPr>
        <w:t>said.</w:t>
      </w:r>
      <w:r w:rsidRPr="00DD120D">
        <w:rPr>
          <w:sz w:val="12"/>
        </w:rPr>
        <w:t>¶</w:t>
      </w:r>
      <w:proofErr w:type="gramEnd"/>
      <w:r w:rsidRPr="00DD120D">
        <w:rPr>
          <w:sz w:val="10"/>
        </w:rPr>
        <w:t xml:space="preserve"> This time round there is some confidence at the highest levels of the Modi government that </w:t>
      </w:r>
      <w:r w:rsidRPr="00DD120D">
        <w:rPr>
          <w:rStyle w:val="StyleUnderline"/>
          <w:highlight w:val="yellow"/>
        </w:rPr>
        <w:t>this could be</w:t>
      </w:r>
      <w:r w:rsidRPr="00DD120D">
        <w:rPr>
          <w:sz w:val="10"/>
        </w:rPr>
        <w:t xml:space="preserve"> the beginning of change in Pakistan. Even if it can’t change as fundamentally as Gorbachev’s perestroika changed the USSR, it could well be </w:t>
      </w:r>
      <w:r w:rsidRPr="00DD120D">
        <w:rPr>
          <w:rStyle w:val="Emphasis"/>
          <w:highlight w:val="yellow"/>
        </w:rPr>
        <w:t>the slit in the door</w:t>
      </w:r>
      <w:r w:rsidRPr="00DD120D">
        <w:rPr>
          <w:rStyle w:val="Emphasis"/>
        </w:rPr>
        <w:t xml:space="preserve"> that </w:t>
      </w:r>
      <w:r w:rsidRPr="00571BBC">
        <w:rPr>
          <w:rStyle w:val="Emphasis"/>
        </w:rPr>
        <w:t xml:space="preserve">doves in </w:t>
      </w:r>
      <w:r w:rsidRPr="00DD120D">
        <w:rPr>
          <w:rStyle w:val="Emphasis"/>
          <w:highlight w:val="yellow"/>
        </w:rPr>
        <w:t>India and Pakistan have been waiting for</w:t>
      </w:r>
      <w:r w:rsidRPr="00DD120D">
        <w:rPr>
          <w:sz w:val="10"/>
        </w:rPr>
        <w:t xml:space="preserve">. The proof that this is an opening, however small, is in this little </w:t>
      </w:r>
      <w:proofErr w:type="spellStart"/>
      <w:r w:rsidRPr="00DD120D">
        <w:rPr>
          <w:sz w:val="10"/>
        </w:rPr>
        <w:t>publicised</w:t>
      </w:r>
      <w:proofErr w:type="spellEnd"/>
      <w:r w:rsidRPr="00DD120D">
        <w:rPr>
          <w:sz w:val="10"/>
        </w:rPr>
        <w:t xml:space="preserve"> fact: </w:t>
      </w:r>
      <w:r w:rsidRPr="00DD120D">
        <w:rPr>
          <w:rStyle w:val="StyleUnderline"/>
        </w:rPr>
        <w:t xml:space="preserve">The action against </w:t>
      </w:r>
      <w:proofErr w:type="spellStart"/>
      <w:r w:rsidRPr="00DD120D">
        <w:rPr>
          <w:rStyle w:val="StyleUnderline"/>
        </w:rPr>
        <w:t>JeM</w:t>
      </w:r>
      <w:proofErr w:type="spellEnd"/>
      <w:r w:rsidRPr="00DD120D">
        <w:rPr>
          <w:rStyle w:val="StyleUnderline"/>
        </w:rPr>
        <w:t xml:space="preserve"> seems to </w:t>
      </w:r>
      <w:r w:rsidRPr="00DD120D">
        <w:rPr>
          <w:rStyle w:val="Emphasis"/>
        </w:rPr>
        <w:t>have the backing of ISI and the Army</w:t>
      </w:r>
      <w:r w:rsidRPr="00DD120D">
        <w:rPr>
          <w:sz w:val="10"/>
        </w:rPr>
        <w:t xml:space="preserve">. To wit, Sharif and his Army Chief General </w:t>
      </w:r>
      <w:proofErr w:type="spellStart"/>
      <w:r w:rsidRPr="00DD120D">
        <w:rPr>
          <w:sz w:val="10"/>
        </w:rPr>
        <w:t>Raheel</w:t>
      </w:r>
      <w:proofErr w:type="spellEnd"/>
      <w:r w:rsidRPr="00DD120D">
        <w:rPr>
          <w:sz w:val="10"/>
        </w:rPr>
        <w:t xml:space="preserve"> Sharif have met no less than three times in the past week.</w:t>
      </w:r>
    </w:p>
    <w:p w14:paraId="285FF26F" w14:textId="77777777" w:rsidR="001A2BF8" w:rsidRPr="001A2BF8" w:rsidRDefault="001A2BF8" w:rsidP="001A2BF8"/>
    <w:p w14:paraId="56FCB555" w14:textId="77777777" w:rsidR="00FB150D" w:rsidRDefault="00FB150D" w:rsidP="00FB150D">
      <w:pPr>
        <w:pStyle w:val="Heading3"/>
      </w:pPr>
      <w:r>
        <w:lastRenderedPageBreak/>
        <w:t>UQ---AT: Reverse Migration Now</w:t>
      </w:r>
    </w:p>
    <w:p w14:paraId="37C567D4" w14:textId="13FBF83C" w:rsidR="00FB150D" w:rsidRPr="00091AFB" w:rsidRDefault="00FB150D" w:rsidP="00FB150D">
      <w:pPr>
        <w:pStyle w:val="Heading4"/>
      </w:pPr>
      <w:r>
        <w:t xml:space="preserve">Their uniqueness argument is </w:t>
      </w:r>
      <w:r>
        <w:rPr>
          <w:u w:val="single"/>
        </w:rPr>
        <w:t>useless</w:t>
      </w:r>
      <w:r>
        <w:t>---</w:t>
      </w:r>
      <w:r w:rsidR="00A846C7">
        <w:t>the status quo</w:t>
      </w:r>
      <w:r>
        <w:t xml:space="preserve"> doesn’t help India since it’s only </w:t>
      </w:r>
      <w:r>
        <w:rPr>
          <w:u w:val="single"/>
        </w:rPr>
        <w:t>mid-level IT workers</w:t>
      </w:r>
      <w:r>
        <w:t xml:space="preserve"> instead of </w:t>
      </w:r>
      <w:r w:rsidRPr="000A5503">
        <w:rPr>
          <w:u w:val="single"/>
        </w:rPr>
        <w:t>innovators</w:t>
      </w:r>
    </w:p>
    <w:p w14:paraId="2B2D03B6" w14:textId="77777777" w:rsidR="00FB150D" w:rsidRPr="0034681A" w:rsidRDefault="00FB150D" w:rsidP="00FB150D">
      <w:proofErr w:type="spellStart"/>
      <w:r>
        <w:t>Durba</w:t>
      </w:r>
      <w:proofErr w:type="spellEnd"/>
      <w:r>
        <w:t xml:space="preserve"> </w:t>
      </w:r>
      <w:r w:rsidRPr="0034681A">
        <w:rPr>
          <w:rStyle w:val="Style13ptBold"/>
        </w:rPr>
        <w:t>Ghosh 17</w:t>
      </w:r>
      <w:r>
        <w:t>, writer for Tech in Asia, “The potential H-1B visa curbs won’t change shit for India. This is why.” 2/5/17, https://www.techinasia.com/trump-h1b-india-talent</w:t>
      </w:r>
    </w:p>
    <w:p w14:paraId="78F432D5" w14:textId="77777777" w:rsidR="00FB150D" w:rsidRPr="00D2109C" w:rsidRDefault="00FB150D" w:rsidP="00FB150D">
      <w:pPr>
        <w:rPr>
          <w:sz w:val="16"/>
        </w:rPr>
      </w:pPr>
      <w:r w:rsidRPr="00D2109C">
        <w:rPr>
          <w:sz w:val="16"/>
        </w:rPr>
        <w:t xml:space="preserve">It is easy to see why </w:t>
      </w:r>
      <w:r w:rsidRPr="0016508B">
        <w:rPr>
          <w:rStyle w:val="StyleUnderline"/>
          <w:highlight w:val="yellow"/>
        </w:rPr>
        <w:t>optimists think</w:t>
      </w:r>
      <w:r w:rsidRPr="0016508B">
        <w:rPr>
          <w:rStyle w:val="StyleUnderline"/>
        </w:rPr>
        <w:t xml:space="preserve"> the </w:t>
      </w:r>
      <w:r w:rsidRPr="0016508B">
        <w:rPr>
          <w:rStyle w:val="StyleUnderline"/>
          <w:highlight w:val="yellow"/>
        </w:rPr>
        <w:t>Trump</w:t>
      </w:r>
      <w:r w:rsidRPr="0016508B">
        <w:rPr>
          <w:rStyle w:val="StyleUnderline"/>
        </w:rPr>
        <w:t xml:space="preserve"> scare </w:t>
      </w:r>
      <w:r w:rsidRPr="0016508B">
        <w:rPr>
          <w:rStyle w:val="StyleUnderline"/>
          <w:highlight w:val="yellow"/>
        </w:rPr>
        <w:t>may</w:t>
      </w:r>
      <w:r w:rsidRPr="0016508B">
        <w:rPr>
          <w:rStyle w:val="StyleUnderline"/>
        </w:rPr>
        <w:t xml:space="preserve"> finally </w:t>
      </w:r>
      <w:r w:rsidRPr="0016508B">
        <w:rPr>
          <w:rStyle w:val="StyleUnderline"/>
          <w:highlight w:val="yellow"/>
        </w:rPr>
        <w:t>do for India what the country has been trying</w:t>
      </w:r>
      <w:r w:rsidRPr="0016508B">
        <w:rPr>
          <w:rStyle w:val="StyleUnderline"/>
        </w:rPr>
        <w:t xml:space="preserve"> hard </w:t>
      </w:r>
      <w:r w:rsidRPr="0016508B">
        <w:rPr>
          <w:rStyle w:val="StyleUnderline"/>
          <w:highlight w:val="yellow"/>
        </w:rPr>
        <w:t>to do</w:t>
      </w:r>
      <w:r w:rsidRPr="0016508B">
        <w:rPr>
          <w:sz w:val="16"/>
        </w:rPr>
        <w:t xml:space="preserve"> since ages – </w:t>
      </w:r>
      <w:r w:rsidRPr="0016508B">
        <w:rPr>
          <w:rStyle w:val="Emphasis"/>
          <w:highlight w:val="yellow"/>
        </w:rPr>
        <w:t>bring back</w:t>
      </w:r>
      <w:r w:rsidRPr="00D2109C">
        <w:rPr>
          <w:rStyle w:val="Emphasis"/>
        </w:rPr>
        <w:t xml:space="preserve"> its </w:t>
      </w:r>
      <w:r w:rsidRPr="0016508B">
        <w:rPr>
          <w:rStyle w:val="Emphasis"/>
          <w:highlight w:val="yellow"/>
        </w:rPr>
        <w:t>engineers and scientists</w:t>
      </w:r>
      <w:r w:rsidRPr="00D2109C">
        <w:rPr>
          <w:sz w:val="16"/>
        </w:rPr>
        <w:t>.</w:t>
      </w:r>
    </w:p>
    <w:p w14:paraId="4B4F0DCA" w14:textId="77777777" w:rsidR="00FB150D" w:rsidRPr="00D2109C" w:rsidRDefault="00FB150D" w:rsidP="00FB150D">
      <w:pPr>
        <w:rPr>
          <w:sz w:val="16"/>
        </w:rPr>
      </w:pPr>
      <w:r w:rsidRPr="00D2109C">
        <w:rPr>
          <w:sz w:val="16"/>
        </w:rPr>
        <w:t>There are some green shoots as well. Indians living in the US have started to make cold calls to headhunters exploring opportunities here. Kris himself has received about 30 such queries in the last month. Typically, he would receive that many calls over three months.</w:t>
      </w:r>
    </w:p>
    <w:p w14:paraId="32D0D454" w14:textId="77777777" w:rsidR="00FB150D" w:rsidRPr="000A5503" w:rsidRDefault="00FB150D" w:rsidP="00FB150D">
      <w:pPr>
        <w:rPr>
          <w:sz w:val="16"/>
        </w:rPr>
      </w:pPr>
      <w:r w:rsidRPr="0016508B">
        <w:rPr>
          <w:rStyle w:val="Emphasis"/>
          <w:highlight w:val="yellow"/>
        </w:rPr>
        <w:t>But in truth</w:t>
      </w:r>
      <w:r w:rsidRPr="0016508B">
        <w:rPr>
          <w:rStyle w:val="StyleUnderline"/>
          <w:highlight w:val="yellow"/>
        </w:rPr>
        <w:t>, it is</w:t>
      </w:r>
      <w:r w:rsidRPr="00D2109C">
        <w:rPr>
          <w:rStyle w:val="StyleUnderline"/>
        </w:rPr>
        <w:t xml:space="preserve"> mostly </w:t>
      </w:r>
      <w:r w:rsidRPr="0016508B">
        <w:rPr>
          <w:rStyle w:val="StyleUnderline"/>
          <w:highlight w:val="yellow"/>
        </w:rPr>
        <w:t>going to be</w:t>
      </w:r>
      <w:r w:rsidRPr="00D2109C">
        <w:rPr>
          <w:rStyle w:val="StyleUnderline"/>
        </w:rPr>
        <w:t xml:space="preserve"> the </w:t>
      </w:r>
      <w:r w:rsidRPr="0016508B">
        <w:rPr>
          <w:rStyle w:val="Emphasis"/>
          <w:highlight w:val="yellow"/>
        </w:rPr>
        <w:t>middle</w:t>
      </w:r>
      <w:r w:rsidRPr="00D2109C">
        <w:rPr>
          <w:rStyle w:val="Emphasis"/>
        </w:rPr>
        <w:t xml:space="preserve"> rung of </w:t>
      </w:r>
      <w:r w:rsidRPr="0016508B">
        <w:rPr>
          <w:rStyle w:val="Emphasis"/>
          <w:highlight w:val="yellow"/>
        </w:rPr>
        <w:t>engineers and tech workers</w:t>
      </w:r>
      <w:r w:rsidRPr="0016508B">
        <w:rPr>
          <w:rStyle w:val="StyleUnderline"/>
          <w:highlight w:val="yellow"/>
        </w:rPr>
        <w:t xml:space="preserve"> who</w:t>
      </w:r>
      <w:r w:rsidRPr="00D2109C">
        <w:rPr>
          <w:rStyle w:val="StyleUnderline"/>
        </w:rPr>
        <w:t xml:space="preserve"> would </w:t>
      </w:r>
      <w:r w:rsidRPr="0016508B">
        <w:rPr>
          <w:rStyle w:val="StyleUnderline"/>
          <w:highlight w:val="yellow"/>
        </w:rPr>
        <w:t>come back</w:t>
      </w:r>
      <w:r w:rsidRPr="00D2109C">
        <w:rPr>
          <w:rStyle w:val="StyleUnderline"/>
        </w:rPr>
        <w:t xml:space="preserve"> as a result of job cuts due to visa changes</w:t>
      </w:r>
      <w:r w:rsidRPr="00D2109C">
        <w:rPr>
          <w:sz w:val="16"/>
        </w:rPr>
        <w:t>, if any, says Neil Shah of Counterpoint. India produces nearly 1.5 million engineers every year. “</w:t>
      </w:r>
      <w:r w:rsidRPr="0016508B">
        <w:rPr>
          <w:rStyle w:val="StyleUnderline"/>
          <w:highlight w:val="yellow"/>
        </w:rPr>
        <w:t>It is unlikely that</w:t>
      </w:r>
      <w:r w:rsidRPr="00D2109C">
        <w:rPr>
          <w:rStyle w:val="StyleUnderline"/>
        </w:rPr>
        <w:t xml:space="preserve"> an influx of </w:t>
      </w:r>
      <w:r w:rsidRPr="0016508B">
        <w:rPr>
          <w:rStyle w:val="StyleUnderline"/>
          <w:highlight w:val="yellow"/>
        </w:rPr>
        <w:t xml:space="preserve">more </w:t>
      </w:r>
      <w:r w:rsidRPr="0016508B">
        <w:rPr>
          <w:rStyle w:val="Emphasis"/>
          <w:highlight w:val="yellow"/>
        </w:rPr>
        <w:t>average tech talent</w:t>
      </w:r>
      <w:r w:rsidRPr="00D2109C">
        <w:rPr>
          <w:rStyle w:val="StyleUnderline"/>
        </w:rPr>
        <w:t xml:space="preserve"> in the country </w:t>
      </w:r>
      <w:r w:rsidRPr="0016508B">
        <w:rPr>
          <w:rStyle w:val="StyleUnderline"/>
          <w:highlight w:val="yellow"/>
        </w:rPr>
        <w:t>will change its technological future</w:t>
      </w:r>
      <w:r w:rsidRPr="00D2109C">
        <w:rPr>
          <w:sz w:val="16"/>
        </w:rPr>
        <w:t xml:space="preserve">,” he added. In any case, </w:t>
      </w:r>
      <w:r w:rsidRPr="0016508B">
        <w:rPr>
          <w:rStyle w:val="StyleUnderline"/>
          <w:highlight w:val="yellow"/>
        </w:rPr>
        <w:t>when people talk of</w:t>
      </w:r>
      <w:r w:rsidRPr="00D2109C">
        <w:rPr>
          <w:rStyle w:val="StyleUnderline"/>
        </w:rPr>
        <w:t xml:space="preserve"> the positive impacts of </w:t>
      </w:r>
      <w:r w:rsidRPr="0016508B">
        <w:rPr>
          <w:rStyle w:val="StyleUnderline"/>
          <w:highlight w:val="yellow"/>
        </w:rPr>
        <w:t xml:space="preserve">a reverse brain drain, </w:t>
      </w:r>
      <w:r w:rsidRPr="0016508B">
        <w:rPr>
          <w:rStyle w:val="Emphasis"/>
          <w:highlight w:val="yellow"/>
        </w:rPr>
        <w:t>they aren’t talking about IT offshoring</w:t>
      </w:r>
      <w:r w:rsidRPr="00D2109C">
        <w:rPr>
          <w:rStyle w:val="Emphasis"/>
        </w:rPr>
        <w:t xml:space="preserve"> jobs</w:t>
      </w:r>
      <w:r w:rsidRPr="00D2109C">
        <w:rPr>
          <w:rStyle w:val="StyleUnderline"/>
        </w:rPr>
        <w:t xml:space="preserve">- </w:t>
      </w:r>
      <w:r w:rsidRPr="0016508B">
        <w:rPr>
          <w:rStyle w:val="StyleUnderline"/>
          <w:highlight w:val="yellow"/>
        </w:rPr>
        <w:t xml:space="preserve">they are talking about </w:t>
      </w:r>
      <w:r w:rsidRPr="0016508B">
        <w:rPr>
          <w:rStyle w:val="Emphasis"/>
          <w:highlight w:val="yellow"/>
        </w:rPr>
        <w:t>talented visionaries and scientists</w:t>
      </w:r>
      <w:r w:rsidRPr="00D2109C">
        <w:rPr>
          <w:sz w:val="16"/>
        </w:rPr>
        <w:t>.</w:t>
      </w:r>
    </w:p>
    <w:p w14:paraId="40371A18" w14:textId="77777777" w:rsidR="00FB150D" w:rsidRDefault="00FB150D">
      <w:pPr>
        <w:rPr>
          <w:rFonts w:asciiTheme="minorHAnsi" w:hAnsiTheme="minorHAnsi"/>
        </w:rPr>
      </w:pPr>
    </w:p>
    <w:sectPr w:rsidR="00FB1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8B5335"/>
    <w:multiLevelType w:val="hybridMultilevel"/>
    <w:tmpl w:val="014289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6052D"/>
    <w:rsid w:val="000102FC"/>
    <w:rsid w:val="000139A3"/>
    <w:rsid w:val="000143FB"/>
    <w:rsid w:val="00015FA4"/>
    <w:rsid w:val="000362B4"/>
    <w:rsid w:val="00042A3F"/>
    <w:rsid w:val="0005043D"/>
    <w:rsid w:val="00057A56"/>
    <w:rsid w:val="00087815"/>
    <w:rsid w:val="000B15AF"/>
    <w:rsid w:val="000B5B06"/>
    <w:rsid w:val="000C6D2D"/>
    <w:rsid w:val="000D6DDC"/>
    <w:rsid w:val="000E4FFF"/>
    <w:rsid w:val="00100833"/>
    <w:rsid w:val="00104529"/>
    <w:rsid w:val="00105942"/>
    <w:rsid w:val="00107396"/>
    <w:rsid w:val="001113FD"/>
    <w:rsid w:val="001439F7"/>
    <w:rsid w:val="00144A4C"/>
    <w:rsid w:val="00152FEC"/>
    <w:rsid w:val="00173A8D"/>
    <w:rsid w:val="00176AB0"/>
    <w:rsid w:val="00177B7D"/>
    <w:rsid w:val="0018322D"/>
    <w:rsid w:val="0019746D"/>
    <w:rsid w:val="001A2BF8"/>
    <w:rsid w:val="001B5776"/>
    <w:rsid w:val="001D7AF7"/>
    <w:rsid w:val="001E527A"/>
    <w:rsid w:val="001F02C7"/>
    <w:rsid w:val="001F1728"/>
    <w:rsid w:val="001F78CE"/>
    <w:rsid w:val="002160A9"/>
    <w:rsid w:val="00245140"/>
    <w:rsid w:val="002516F9"/>
    <w:rsid w:val="00251FC7"/>
    <w:rsid w:val="00254454"/>
    <w:rsid w:val="002855A7"/>
    <w:rsid w:val="0028591D"/>
    <w:rsid w:val="0029758C"/>
    <w:rsid w:val="002B146A"/>
    <w:rsid w:val="002B5E17"/>
    <w:rsid w:val="002C4836"/>
    <w:rsid w:val="002C6819"/>
    <w:rsid w:val="00313576"/>
    <w:rsid w:val="00315690"/>
    <w:rsid w:val="00316B75"/>
    <w:rsid w:val="00325646"/>
    <w:rsid w:val="00331B2A"/>
    <w:rsid w:val="003359AB"/>
    <w:rsid w:val="003460F2"/>
    <w:rsid w:val="00352698"/>
    <w:rsid w:val="0035760D"/>
    <w:rsid w:val="00360FB6"/>
    <w:rsid w:val="0036195C"/>
    <w:rsid w:val="00370D5A"/>
    <w:rsid w:val="003769BA"/>
    <w:rsid w:val="0038158C"/>
    <w:rsid w:val="003902BA"/>
    <w:rsid w:val="003A09E2"/>
    <w:rsid w:val="003A21B5"/>
    <w:rsid w:val="003B17F9"/>
    <w:rsid w:val="003D7033"/>
    <w:rsid w:val="003E5343"/>
    <w:rsid w:val="003E76B7"/>
    <w:rsid w:val="00403FE4"/>
    <w:rsid w:val="004068E3"/>
    <w:rsid w:val="00407037"/>
    <w:rsid w:val="00423F7B"/>
    <w:rsid w:val="00445F27"/>
    <w:rsid w:val="00456B0E"/>
    <w:rsid w:val="004605D6"/>
    <w:rsid w:val="004B7A72"/>
    <w:rsid w:val="004C60E8"/>
    <w:rsid w:val="004E3579"/>
    <w:rsid w:val="004E728B"/>
    <w:rsid w:val="004E74B9"/>
    <w:rsid w:val="004F1766"/>
    <w:rsid w:val="004F39E0"/>
    <w:rsid w:val="00537BD5"/>
    <w:rsid w:val="00551C7C"/>
    <w:rsid w:val="00565CC7"/>
    <w:rsid w:val="0057268A"/>
    <w:rsid w:val="0057703C"/>
    <w:rsid w:val="00583803"/>
    <w:rsid w:val="005A6B1A"/>
    <w:rsid w:val="005B1C69"/>
    <w:rsid w:val="005D2912"/>
    <w:rsid w:val="00606280"/>
    <w:rsid w:val="006065BD"/>
    <w:rsid w:val="00610B27"/>
    <w:rsid w:val="00645FA9"/>
    <w:rsid w:val="00647866"/>
    <w:rsid w:val="00647FDB"/>
    <w:rsid w:val="00665003"/>
    <w:rsid w:val="00670C89"/>
    <w:rsid w:val="006A2AD0"/>
    <w:rsid w:val="006A62EA"/>
    <w:rsid w:val="006A7BE1"/>
    <w:rsid w:val="006C2375"/>
    <w:rsid w:val="006D00D2"/>
    <w:rsid w:val="006D2401"/>
    <w:rsid w:val="006D282E"/>
    <w:rsid w:val="006D4701"/>
    <w:rsid w:val="006D4ECC"/>
    <w:rsid w:val="006E3639"/>
    <w:rsid w:val="006E7170"/>
    <w:rsid w:val="00701938"/>
    <w:rsid w:val="00710F5F"/>
    <w:rsid w:val="00722258"/>
    <w:rsid w:val="007243E5"/>
    <w:rsid w:val="0074022B"/>
    <w:rsid w:val="007416EC"/>
    <w:rsid w:val="00745F1C"/>
    <w:rsid w:val="007564DD"/>
    <w:rsid w:val="007614E8"/>
    <w:rsid w:val="00761A76"/>
    <w:rsid w:val="00766EA0"/>
    <w:rsid w:val="007A2226"/>
    <w:rsid w:val="007A37DA"/>
    <w:rsid w:val="007B2487"/>
    <w:rsid w:val="007D5234"/>
    <w:rsid w:val="007E012C"/>
    <w:rsid w:val="007F212F"/>
    <w:rsid w:val="007F5B66"/>
    <w:rsid w:val="0080242A"/>
    <w:rsid w:val="00817174"/>
    <w:rsid w:val="00823A1C"/>
    <w:rsid w:val="00823B92"/>
    <w:rsid w:val="00845B9D"/>
    <w:rsid w:val="0086052D"/>
    <w:rsid w:val="00860984"/>
    <w:rsid w:val="00873EAF"/>
    <w:rsid w:val="00893F76"/>
    <w:rsid w:val="008B3ECB"/>
    <w:rsid w:val="008B4E85"/>
    <w:rsid w:val="008C1B2E"/>
    <w:rsid w:val="008C27B5"/>
    <w:rsid w:val="008D25FD"/>
    <w:rsid w:val="008F5277"/>
    <w:rsid w:val="009029F3"/>
    <w:rsid w:val="00903EA2"/>
    <w:rsid w:val="00906762"/>
    <w:rsid w:val="00911D8A"/>
    <w:rsid w:val="0091627E"/>
    <w:rsid w:val="00937BC7"/>
    <w:rsid w:val="00955F40"/>
    <w:rsid w:val="0097032B"/>
    <w:rsid w:val="00996282"/>
    <w:rsid w:val="00996C9D"/>
    <w:rsid w:val="0099790E"/>
    <w:rsid w:val="009C65F4"/>
    <w:rsid w:val="009D2EAD"/>
    <w:rsid w:val="009D54B2"/>
    <w:rsid w:val="009E1922"/>
    <w:rsid w:val="009E43B2"/>
    <w:rsid w:val="009F4EDC"/>
    <w:rsid w:val="009F7ED2"/>
    <w:rsid w:val="00A10315"/>
    <w:rsid w:val="00A846C7"/>
    <w:rsid w:val="00A855B3"/>
    <w:rsid w:val="00A87C22"/>
    <w:rsid w:val="00A910E1"/>
    <w:rsid w:val="00A93661"/>
    <w:rsid w:val="00A95652"/>
    <w:rsid w:val="00AA071C"/>
    <w:rsid w:val="00AA38DC"/>
    <w:rsid w:val="00AC0AB8"/>
    <w:rsid w:val="00AC2248"/>
    <w:rsid w:val="00AE63B0"/>
    <w:rsid w:val="00B00941"/>
    <w:rsid w:val="00B160A6"/>
    <w:rsid w:val="00B2459B"/>
    <w:rsid w:val="00B26E6B"/>
    <w:rsid w:val="00B33C6D"/>
    <w:rsid w:val="00B4508F"/>
    <w:rsid w:val="00B55AD5"/>
    <w:rsid w:val="00B8057C"/>
    <w:rsid w:val="00B832AC"/>
    <w:rsid w:val="00BB1FC1"/>
    <w:rsid w:val="00BB4B45"/>
    <w:rsid w:val="00BC36AA"/>
    <w:rsid w:val="00BD2288"/>
    <w:rsid w:val="00BD6238"/>
    <w:rsid w:val="00BD664A"/>
    <w:rsid w:val="00BD6724"/>
    <w:rsid w:val="00BF593B"/>
    <w:rsid w:val="00BF773A"/>
    <w:rsid w:val="00BF7E81"/>
    <w:rsid w:val="00C13773"/>
    <w:rsid w:val="00C17CC8"/>
    <w:rsid w:val="00C25CB5"/>
    <w:rsid w:val="00C25E06"/>
    <w:rsid w:val="00C314F8"/>
    <w:rsid w:val="00C364AA"/>
    <w:rsid w:val="00C40C33"/>
    <w:rsid w:val="00C57158"/>
    <w:rsid w:val="00C60697"/>
    <w:rsid w:val="00C61CEC"/>
    <w:rsid w:val="00C83417"/>
    <w:rsid w:val="00C857E6"/>
    <w:rsid w:val="00C9107D"/>
    <w:rsid w:val="00C9604F"/>
    <w:rsid w:val="00CA19AA"/>
    <w:rsid w:val="00CC5298"/>
    <w:rsid w:val="00CD736E"/>
    <w:rsid w:val="00CD798D"/>
    <w:rsid w:val="00CE161E"/>
    <w:rsid w:val="00CF1517"/>
    <w:rsid w:val="00CF59A8"/>
    <w:rsid w:val="00CF7348"/>
    <w:rsid w:val="00D217AF"/>
    <w:rsid w:val="00D325A9"/>
    <w:rsid w:val="00D36A8A"/>
    <w:rsid w:val="00D526D1"/>
    <w:rsid w:val="00D60E1E"/>
    <w:rsid w:val="00D61409"/>
    <w:rsid w:val="00D62014"/>
    <w:rsid w:val="00D6691E"/>
    <w:rsid w:val="00D71170"/>
    <w:rsid w:val="00D855F4"/>
    <w:rsid w:val="00D859D5"/>
    <w:rsid w:val="00DA1C92"/>
    <w:rsid w:val="00DA25D4"/>
    <w:rsid w:val="00DA6538"/>
    <w:rsid w:val="00DD315D"/>
    <w:rsid w:val="00DD5FEA"/>
    <w:rsid w:val="00E15E75"/>
    <w:rsid w:val="00E5262C"/>
    <w:rsid w:val="00E536C4"/>
    <w:rsid w:val="00E60781"/>
    <w:rsid w:val="00E612C4"/>
    <w:rsid w:val="00E7528C"/>
    <w:rsid w:val="00EC7DC4"/>
    <w:rsid w:val="00ED1C29"/>
    <w:rsid w:val="00ED30CF"/>
    <w:rsid w:val="00ED4D2A"/>
    <w:rsid w:val="00F068F0"/>
    <w:rsid w:val="00F176EF"/>
    <w:rsid w:val="00F22F03"/>
    <w:rsid w:val="00F27596"/>
    <w:rsid w:val="00F32FBE"/>
    <w:rsid w:val="00F45E10"/>
    <w:rsid w:val="00F6364A"/>
    <w:rsid w:val="00F80B6F"/>
    <w:rsid w:val="00F9113A"/>
    <w:rsid w:val="00FB150D"/>
    <w:rsid w:val="00FD495A"/>
    <w:rsid w:val="00FE2546"/>
    <w:rsid w:val="00FE3A7C"/>
    <w:rsid w:val="00FF53A6"/>
    <w:rsid w:val="00FF6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1877F"/>
  <w15:chartTrackingRefBased/>
  <w15:docId w15:val="{DD2F056D-F64A-46A9-BA50-9AD3CD214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E5343"/>
    <w:rPr>
      <w:rFonts w:ascii="Calibri" w:hAnsi="Calibri"/>
    </w:rPr>
  </w:style>
  <w:style w:type="paragraph" w:styleId="Heading1">
    <w:name w:val="heading 1"/>
    <w:aliases w:val="Pocket"/>
    <w:basedOn w:val="Normal"/>
    <w:next w:val="Normal"/>
    <w:link w:val="Heading1Char"/>
    <w:qFormat/>
    <w:rsid w:val="003E53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E53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3E53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unhideWhenUsed/>
    <w:qFormat/>
    <w:rsid w:val="003E534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E53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5343"/>
  </w:style>
  <w:style w:type="character" w:customStyle="1" w:styleId="Heading1Char">
    <w:name w:val="Heading 1 Char"/>
    <w:aliases w:val="Pocket Char"/>
    <w:basedOn w:val="DefaultParagraphFont"/>
    <w:link w:val="Heading1"/>
    <w:rsid w:val="003E53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5343"/>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3E534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E534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s"/>
    <w:basedOn w:val="DefaultParagraphFont"/>
    <w:link w:val="textbold"/>
    <w:uiPriority w:val="7"/>
    <w:qFormat/>
    <w:rsid w:val="003E534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E5343"/>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3E534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link w:val="Card"/>
    <w:uiPriority w:val="99"/>
    <w:unhideWhenUsed/>
    <w:rsid w:val="003E5343"/>
    <w:rPr>
      <w:color w:val="auto"/>
      <w:u w:val="none"/>
    </w:rPr>
  </w:style>
  <w:style w:type="character" w:styleId="FollowedHyperlink">
    <w:name w:val="FollowedHyperlink"/>
    <w:basedOn w:val="DefaultParagraphFont"/>
    <w:uiPriority w:val="99"/>
    <w:semiHidden/>
    <w:unhideWhenUsed/>
    <w:rsid w:val="003E5343"/>
    <w:rPr>
      <w:color w:val="auto"/>
      <w:u w:val="none"/>
    </w:rPr>
  </w:style>
  <w:style w:type="character" w:customStyle="1" w:styleId="Box">
    <w:name w:val="Box"/>
    <w:basedOn w:val="DefaultParagraphFont"/>
    <w:qFormat/>
    <w:rsid w:val="00423F7B"/>
    <w:rPr>
      <w:b/>
      <w:u w:val="single"/>
      <w:bdr w:val="single" w:sz="12" w:space="0" w:color="auto"/>
    </w:rPr>
  </w:style>
  <w:style w:type="paragraph" w:customStyle="1" w:styleId="textbold">
    <w:name w:val="text bold"/>
    <w:basedOn w:val="Normal"/>
    <w:link w:val="Emphasis"/>
    <w:uiPriority w:val="7"/>
    <w:qFormat/>
    <w:rsid w:val="00701938"/>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Card">
    <w:name w:val="Card"/>
    <w:basedOn w:val="Heading1"/>
    <w:link w:val="Hyperlink"/>
    <w:autoRedefine/>
    <w:uiPriority w:val="99"/>
    <w:qFormat/>
    <w:rsid w:val="00B832A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7B2487"/>
    <w:pPr>
      <w:ind w:left="720"/>
      <w:contextualSpacing/>
    </w:pPr>
  </w:style>
  <w:style w:type="character" w:styleId="UnresolvedMention">
    <w:name w:val="Unresolved Mention"/>
    <w:basedOn w:val="DefaultParagraphFont"/>
    <w:uiPriority w:val="99"/>
    <w:semiHidden/>
    <w:unhideWhenUsed/>
    <w:rsid w:val="006D4701"/>
    <w:rPr>
      <w:color w:val="605E5C"/>
      <w:shd w:val="clear" w:color="auto" w:fill="E1DFDD"/>
    </w:rPr>
  </w:style>
  <w:style w:type="paragraph" w:customStyle="1" w:styleId="Emphasis1">
    <w:name w:val="Emphasis1"/>
    <w:basedOn w:val="Normal"/>
    <w:autoRedefine/>
    <w:uiPriority w:val="7"/>
    <w:qFormat/>
    <w:rsid w:val="003E5343"/>
    <w:pPr>
      <w:pBdr>
        <w:top w:val="single" w:sz="4" w:space="1" w:color="auto"/>
        <w:left w:val="single" w:sz="4" w:space="4" w:color="auto"/>
        <w:bottom w:val="single" w:sz="4" w:space="1" w:color="auto"/>
        <w:right w:val="single" w:sz="4" w:space="4" w:color="auto"/>
      </w:pBdr>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cadmus.eui.eu/handle/1814/2348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nationalinterest.org/blog/the-buzz/5-places-world-war-iii-could-start-2017-1876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o%20Noparsta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54AFA-06D1-48BF-A4A8-CC03059EB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111</Pages>
  <Words>48318</Words>
  <Characters>275417</Characters>
  <Application>Microsoft Office Word</Application>
  <DocSecurity>0</DocSecurity>
  <Lines>2295</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Theo Noparstak</cp:lastModifiedBy>
  <cp:revision>2</cp:revision>
  <dcterms:created xsi:type="dcterms:W3CDTF">2018-06-29T02:22:00Z</dcterms:created>
  <dcterms:modified xsi:type="dcterms:W3CDTF">2018-06-29T02:22:00Z</dcterms:modified>
</cp:coreProperties>
</file>