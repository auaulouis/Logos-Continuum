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008F4" w:rsidP="007008F4">
      <w:pPr>
        <w:pStyle w:val="Heading1"/>
      </w:pPr>
      <w:r>
        <w:t>DREAM Act Econ Advantage 2.0</w:t>
      </w:r>
    </w:p>
    <w:p w:rsidR="009F0D79" w:rsidRDefault="009F0D79" w:rsidP="009F0D79">
      <w:pPr>
        <w:pStyle w:val="Heading3"/>
      </w:pPr>
    </w:p>
    <w:p w:rsidR="009F0D79" w:rsidRDefault="009F0D79" w:rsidP="009F0D79">
      <w:pPr>
        <w:pStyle w:val="Heading2"/>
      </w:pPr>
      <w:r>
        <w:t xml:space="preserve">Advantage- Tech Sector </w:t>
      </w:r>
    </w:p>
    <w:p w:rsidR="002068FD" w:rsidRDefault="002068FD" w:rsidP="002068FD">
      <w:pPr>
        <w:pStyle w:val="Heading3"/>
      </w:pPr>
      <w:r>
        <w:t>1AC – Tech Sector/Cyber</w:t>
      </w:r>
    </w:p>
    <w:p w:rsidR="002068FD" w:rsidRPr="009F0D79" w:rsidRDefault="002068FD" w:rsidP="002068FD">
      <w:pPr>
        <w:pStyle w:val="Heading4"/>
      </w:pPr>
      <w:r>
        <w:t>Tech sector forecasts show slowing growth – this kills investor confidence and slows growth</w:t>
      </w:r>
    </w:p>
    <w:p w:rsidR="002068FD" w:rsidRPr="006E7847" w:rsidRDefault="002068FD" w:rsidP="002068FD">
      <w:pPr>
        <w:rPr>
          <w:sz w:val="12"/>
        </w:rPr>
      </w:pPr>
      <w:r w:rsidRPr="0045409A">
        <w:rPr>
          <w:rStyle w:val="Style13ptBold"/>
        </w:rPr>
        <w:t>Kramer 5/28</w:t>
      </w:r>
      <w:r w:rsidRPr="006E7847">
        <w:rPr>
          <w:sz w:val="12"/>
        </w:rPr>
        <w:t xml:space="preserve"> – Michael Kramer runs the Mott Capital Management actively managed long-only Thematic Growth Portfolio, which holds these stocks: AAPL, ACAD, ALKS, CELG, DEO, DIS, GOOGL, MA, MO, NFLX, NXPI, RTN, SWKS TSLA, UL, V, VOD and VZ. Investopedia is a privately owned website based in New York City that focuses on investing education and financial news. “Tech Stocks’ Growth Engine Faces a Big Slowdown,” 5/28/2018. https://www.investopedia.com/news/tech-stocks-growth-engine-faces-big-slowdown/</w:t>
      </w:r>
    </w:p>
    <w:p w:rsidR="002068FD" w:rsidRDefault="002068FD" w:rsidP="002068FD">
      <w:pPr>
        <w:rPr>
          <w:rStyle w:val="StyleUnderline"/>
        </w:rPr>
      </w:pPr>
      <w:r w:rsidRPr="002068FD">
        <w:rPr>
          <w:rStyle w:val="StyleUnderline"/>
          <w:highlight w:val="green"/>
        </w:rPr>
        <w:t>Tech</w:t>
      </w:r>
      <w:r w:rsidRPr="00EB27BD">
        <w:rPr>
          <w:rStyle w:val="StyleUnderline"/>
        </w:rPr>
        <w:t xml:space="preserve">nology </w:t>
      </w:r>
      <w:r w:rsidRPr="002068FD">
        <w:rPr>
          <w:rStyle w:val="StyleUnderline"/>
          <w:highlight w:val="green"/>
        </w:rPr>
        <w:t>stocks could</w:t>
      </w:r>
      <w:r w:rsidRPr="00EB27BD">
        <w:rPr>
          <w:rStyle w:val="StyleUnderline"/>
        </w:rPr>
        <w:t xml:space="preserve"> be set to </w:t>
      </w:r>
      <w:r w:rsidRPr="002068FD">
        <w:rPr>
          <w:rStyle w:val="StyleUnderline"/>
          <w:highlight w:val="green"/>
        </w:rPr>
        <w:t>stumble as earnings</w:t>
      </w:r>
      <w:r w:rsidRPr="00EB27BD">
        <w:rPr>
          <w:rStyle w:val="StyleUnderline"/>
        </w:rPr>
        <w:t xml:space="preserve"> growth is </w:t>
      </w:r>
      <w:r w:rsidRPr="002068FD">
        <w:rPr>
          <w:rStyle w:val="StyleUnderline"/>
          <w:highlight w:val="green"/>
        </w:rPr>
        <w:t>see</w:t>
      </w:r>
      <w:r w:rsidRPr="00EB27BD">
        <w:rPr>
          <w:rStyle w:val="StyleUnderline"/>
        </w:rPr>
        <w:t xml:space="preserve">n having </w:t>
      </w:r>
      <w:r w:rsidRPr="002068FD">
        <w:rPr>
          <w:rStyle w:val="StyleUnderline"/>
          <w:highlight w:val="green"/>
        </w:rPr>
        <w:t>a</w:t>
      </w:r>
      <w:r w:rsidRPr="00EB27BD">
        <w:rPr>
          <w:rStyle w:val="StyleUnderline"/>
        </w:rPr>
        <w:t xml:space="preserve"> material </w:t>
      </w:r>
      <w:r w:rsidRPr="002068FD">
        <w:rPr>
          <w:rStyle w:val="StyleUnderline"/>
          <w:highlight w:val="green"/>
        </w:rPr>
        <w:t>slowdown in 2019</w:t>
      </w:r>
      <w:r w:rsidRPr="00EB27BD">
        <w:rPr>
          <w:rStyle w:val="StyleUnderline"/>
        </w:rPr>
        <w:t>, according to data from S&amp;P Dow Jones Indices</w:t>
      </w:r>
      <w:r w:rsidRPr="00EB27BD">
        <w:rPr>
          <w:sz w:val="16"/>
        </w:rPr>
        <w:t xml:space="preserve">. A slowdown in earnings could lead to the stocks in the group falling as earnings multiples may need to adjust lower. Since </w:t>
      </w:r>
      <w:r w:rsidRPr="00EB27BD">
        <w:rPr>
          <w:rStyle w:val="StyleUnderline"/>
        </w:rPr>
        <w:t>July of 2016, using the Technology Selector Sector SPDR ETF</w:t>
      </w:r>
      <w:r w:rsidRPr="00EB27BD">
        <w:rPr>
          <w:sz w:val="16"/>
        </w:rPr>
        <w:t xml:space="preserve"> (XLK </w:t>
      </w:r>
      <w:proofErr w:type="spellStart"/>
      <w:r w:rsidRPr="00EB27BD">
        <w:rPr>
          <w:sz w:val="16"/>
        </w:rPr>
        <w:t>XLK</w:t>
      </w:r>
      <w:proofErr w:type="spellEnd"/>
      <w:r w:rsidRPr="00EB27BD">
        <w:rPr>
          <w:sz w:val="16"/>
        </w:rPr>
        <w:t xml:space="preserve"> </w:t>
      </w:r>
      <w:proofErr w:type="spellStart"/>
      <w:r w:rsidRPr="00EB27BD">
        <w:rPr>
          <w:sz w:val="16"/>
        </w:rPr>
        <w:t>Sel</w:t>
      </w:r>
      <w:proofErr w:type="spellEnd"/>
      <w:r w:rsidRPr="00EB27BD">
        <w:rPr>
          <w:sz w:val="16"/>
        </w:rPr>
        <w:t xml:space="preserve"> </w:t>
      </w:r>
      <w:proofErr w:type="spellStart"/>
      <w:r w:rsidRPr="00EB27BD">
        <w:rPr>
          <w:sz w:val="16"/>
        </w:rPr>
        <w:t>Sct</w:t>
      </w:r>
      <w:proofErr w:type="spellEnd"/>
      <w:r w:rsidRPr="00EB27BD">
        <w:rPr>
          <w:sz w:val="16"/>
        </w:rPr>
        <w:t xml:space="preserve"> Tech 69.84 +0.53% ) as a proxy, stock shave climbed by over 48%, compared to the S&amp;P 500 which has risen by 24%. The outperformance in the group was led higher by soaring earnings growth in 2017, with the S&amp;P 500 Information Technology Sector earnings climbing by over 33%. </w:t>
      </w:r>
      <w:r w:rsidRPr="00EB27BD">
        <w:rPr>
          <w:rStyle w:val="StyleUnderline"/>
        </w:rPr>
        <w:t xml:space="preserve">While 2018 earnings estimates are forecasted to rise by 24% to $62.84. But the </w:t>
      </w:r>
      <w:r w:rsidRPr="002068FD">
        <w:rPr>
          <w:rStyle w:val="StyleUnderline"/>
          <w:highlight w:val="green"/>
        </w:rPr>
        <w:t>outlook for 2019 grows dim</w:t>
      </w:r>
      <w:r w:rsidRPr="00EB27BD">
        <w:rPr>
          <w:rStyle w:val="StyleUnderline"/>
        </w:rPr>
        <w:t xml:space="preserve">, </w:t>
      </w:r>
      <w:r w:rsidRPr="002068FD">
        <w:rPr>
          <w:rStyle w:val="StyleUnderline"/>
          <w:highlight w:val="green"/>
        </w:rPr>
        <w:t>with growth expected to slow to only 9</w:t>
      </w:r>
      <w:r w:rsidRPr="00EB27BD">
        <w:rPr>
          <w:rStyle w:val="StyleUnderline"/>
        </w:rPr>
        <w:t>.6</w:t>
      </w:r>
      <w:r w:rsidRPr="002068FD">
        <w:rPr>
          <w:rStyle w:val="StyleUnderline"/>
          <w:highlight w:val="green"/>
        </w:rPr>
        <w:t>%</w:t>
      </w:r>
      <w:r w:rsidRPr="00EB27BD">
        <w:rPr>
          <w:rStyle w:val="StyleUnderline"/>
        </w:rPr>
        <w:t xml:space="preserve">, </w:t>
      </w:r>
      <w:r w:rsidRPr="002068FD">
        <w:rPr>
          <w:rStyle w:val="StyleUnderline"/>
          <w:highlight w:val="green"/>
        </w:rPr>
        <w:t>making it</w:t>
      </w:r>
      <w:r w:rsidRPr="00EB27BD">
        <w:rPr>
          <w:rStyle w:val="StyleUnderline"/>
        </w:rPr>
        <w:t xml:space="preserve"> one of </w:t>
      </w:r>
      <w:r w:rsidRPr="002068FD">
        <w:rPr>
          <w:rStyle w:val="StyleUnderline"/>
          <w:highlight w:val="green"/>
        </w:rPr>
        <w:t>the slowest</w:t>
      </w:r>
      <w:r w:rsidRPr="00EB27BD">
        <w:rPr>
          <w:rStyle w:val="StyleUnderline"/>
        </w:rPr>
        <w:t xml:space="preserve"> growing </w:t>
      </w:r>
      <w:r w:rsidRPr="002068FD">
        <w:rPr>
          <w:rStyle w:val="StyleUnderline"/>
          <w:highlight w:val="green"/>
        </w:rPr>
        <w:t>sector</w:t>
      </w:r>
      <w:r w:rsidRPr="00EB27BD">
        <w:rPr>
          <w:rStyle w:val="StyleUnderline"/>
        </w:rPr>
        <w:t xml:space="preserve">s </w:t>
      </w:r>
      <w:r w:rsidRPr="002068FD">
        <w:rPr>
          <w:rStyle w:val="StyleUnderline"/>
          <w:highlight w:val="green"/>
        </w:rPr>
        <w:t>in the S&amp;P 500</w:t>
      </w:r>
      <w:r w:rsidRPr="00EB27BD">
        <w:rPr>
          <w:sz w:val="16"/>
        </w:rPr>
        <w:t xml:space="preserve">, behind Consumer Discretionary, Industrials and Financials. (For more, see also: Big Tech Stocks Poised to Rise in 2018 on Earnings.) ^SPX Chart ^SPX data by </w:t>
      </w:r>
      <w:proofErr w:type="spellStart"/>
      <w:r w:rsidRPr="00EB27BD">
        <w:rPr>
          <w:sz w:val="16"/>
        </w:rPr>
        <w:t>YCharts</w:t>
      </w:r>
      <w:proofErr w:type="spellEnd"/>
      <w:r w:rsidRPr="00EB27BD">
        <w:rPr>
          <w:sz w:val="16"/>
        </w:rPr>
        <w:t xml:space="preserve"> Slowing Growth Outlook According to the S&amp;P Dow Jones, the technology sector earnings are expected to climb by 9.6% in 2019 to $68.88, leaving the group trading at approximately 16.75 times 2019 earnings estimates. But even the S&amp;P 500 is expected to grow faster, at 10.5%, while trading at 15.3 times 2019 estimates of $172.49. </w:t>
      </w:r>
      <w:r w:rsidRPr="002068FD">
        <w:rPr>
          <w:rStyle w:val="StyleUnderline"/>
          <w:highlight w:val="green"/>
        </w:rPr>
        <w:t>It leaves the sector vulnerable as investors are paying above market</w:t>
      </w:r>
      <w:r w:rsidRPr="00EB27BD">
        <w:rPr>
          <w:rStyle w:val="StyleUnderline"/>
        </w:rPr>
        <w:t xml:space="preserve"> multiples </w:t>
      </w:r>
      <w:r w:rsidRPr="002068FD">
        <w:rPr>
          <w:rStyle w:val="StyleUnderline"/>
          <w:highlight w:val="green"/>
        </w:rPr>
        <w:t>for below market growth</w:t>
      </w:r>
      <w:r w:rsidRPr="00EB27BD">
        <w:rPr>
          <w:sz w:val="16"/>
        </w:rPr>
        <w:t xml:space="preserve">. Other Opportunities But sectors such as consumer discretionary are seen having earnings growth of nearly 13.6% in 2019, and is trading around 17.8 times 2019 earnings estimates of $45.69. While Industrials are expected to grow by 11.9% in 2019, and trades around 15.4 times 2019 estimates of $40.23. But </w:t>
      </w:r>
      <w:r w:rsidRPr="00EB27BD">
        <w:rPr>
          <w:rStyle w:val="StyleUnderline"/>
        </w:rPr>
        <w:t>the cheapest sector of the ones mentioned are the Financials, with earnings expected to grow by 11.6% while trading at only 11.9 times earnings estimates of $38.57. Not Cheap Enough Historically, the technology stocks aren't presently cheap but aren't overly expensive either, and that might not make them attractive to investors. Given the growth outlook, investors may choose to look to other sectors for opportunities, such as Financials</w:t>
      </w:r>
      <w:r w:rsidRPr="00EB27BD">
        <w:rPr>
          <w:sz w:val="16"/>
        </w:rPr>
        <w:t xml:space="preserve">, which are trading at historically cheap earnings multiples over the past five years. </w:t>
      </w:r>
      <w:r w:rsidRPr="00EB27BD">
        <w:rPr>
          <w:rStyle w:val="StyleUnderline"/>
        </w:rPr>
        <w:t xml:space="preserve">The technology sector had the benefit of strong earnings growth, helping to drive its share price higher. But </w:t>
      </w:r>
      <w:r w:rsidRPr="002068FD">
        <w:rPr>
          <w:rStyle w:val="StyleUnderline"/>
          <w:highlight w:val="green"/>
        </w:rPr>
        <w:t>if</w:t>
      </w:r>
      <w:r w:rsidRPr="00EB27BD">
        <w:rPr>
          <w:rStyle w:val="StyleUnderline"/>
        </w:rPr>
        <w:t xml:space="preserve"> those </w:t>
      </w:r>
      <w:r w:rsidRPr="002068FD">
        <w:rPr>
          <w:rStyle w:val="StyleUnderline"/>
          <w:highlight w:val="green"/>
        </w:rPr>
        <w:t>earnings slow as much as forecasted currently</w:t>
      </w:r>
      <w:r w:rsidRPr="00EB27BD">
        <w:rPr>
          <w:rStyle w:val="StyleUnderline"/>
        </w:rPr>
        <w:t xml:space="preserve">, then </w:t>
      </w:r>
      <w:r w:rsidRPr="002068FD">
        <w:rPr>
          <w:rStyle w:val="StyleUnderline"/>
          <w:highlight w:val="green"/>
        </w:rPr>
        <w:t>investors may start turning elsewhere to find growth</w:t>
      </w:r>
      <w:r w:rsidRPr="00EB27BD">
        <w:rPr>
          <w:rStyle w:val="StyleUnderline"/>
        </w:rPr>
        <w:t xml:space="preserve"> </w:t>
      </w:r>
      <w:r w:rsidRPr="00624E82">
        <w:rPr>
          <w:rStyle w:val="StyleUnderline"/>
        </w:rPr>
        <w:t>opportunities</w:t>
      </w:r>
      <w:r w:rsidRPr="00EB27BD">
        <w:rPr>
          <w:rStyle w:val="StyleUnderline"/>
        </w:rPr>
        <w:t>.</w:t>
      </w:r>
    </w:p>
    <w:p w:rsidR="002068FD" w:rsidRDefault="002068FD" w:rsidP="002068FD">
      <w:pPr>
        <w:pStyle w:val="Heading4"/>
      </w:pPr>
      <w:proofErr w:type="spellStart"/>
      <w:r w:rsidRPr="002068FD">
        <w:t>DREAMers</w:t>
      </w:r>
      <w:proofErr w:type="spellEnd"/>
      <w:r w:rsidRPr="002068FD">
        <w:t xml:space="preserve"> Key </w:t>
      </w:r>
      <w:r>
        <w:t>to sector growth</w:t>
      </w:r>
    </w:p>
    <w:p w:rsidR="002068FD" w:rsidRPr="000D7253" w:rsidRDefault="002068FD" w:rsidP="002068FD">
      <w:pPr>
        <w:rPr>
          <w:sz w:val="12"/>
        </w:rPr>
      </w:pPr>
      <w:r w:rsidRPr="000D7253">
        <w:rPr>
          <w:sz w:val="12"/>
        </w:rPr>
        <w:t xml:space="preserve">Alan E. </w:t>
      </w:r>
      <w:proofErr w:type="spellStart"/>
      <w:r w:rsidRPr="00EE76CD">
        <w:rPr>
          <w:rStyle w:val="Style13ptBold"/>
        </w:rPr>
        <w:t>Untereiner</w:t>
      </w:r>
      <w:proofErr w:type="spellEnd"/>
      <w:r w:rsidRPr="00EE76CD">
        <w:rPr>
          <w:rStyle w:val="Style13ptBold"/>
        </w:rPr>
        <w:t xml:space="preserve"> 16</w:t>
      </w:r>
      <w:r w:rsidRPr="000D7253">
        <w:rPr>
          <w:sz w:val="12"/>
        </w:rPr>
        <w:t xml:space="preserve"> – Alan E. </w:t>
      </w:r>
      <w:proofErr w:type="spellStart"/>
      <w:r w:rsidRPr="000D7253">
        <w:rPr>
          <w:sz w:val="12"/>
        </w:rPr>
        <w:t>Untereiner</w:t>
      </w:r>
      <w:proofErr w:type="spellEnd"/>
      <w:r w:rsidRPr="000D7253">
        <w:rPr>
          <w:sz w:val="12"/>
        </w:rPr>
        <w:t xml:space="preserve"> is an appellate litigator who handles a wide range of civil and criminal appeals in the federal and state courts.  “BRIEF OF UNITED WE DREAM AS AMICUS CURIAE IN SUPPORT OF PETITIONER,” 3/8/2016. http://www.scotusblog.com/wp-content/uploads/2016/03/15-674tsacUnitedWeDream.pdf</w:t>
      </w:r>
    </w:p>
    <w:p w:rsidR="002068FD" w:rsidRDefault="002068FD" w:rsidP="002068FD">
      <w:pPr>
        <w:rPr>
          <w:sz w:val="16"/>
        </w:rPr>
      </w:pPr>
      <w:r w:rsidRPr="008822C3">
        <w:rPr>
          <w:sz w:val="16"/>
        </w:rPr>
        <w:t xml:space="preserve">2. Deferred Action Has Expanded The Pool Of High-Skilled Workers As the stories of young men and women like Perry Zheng (software engineer at Twitter), Vishal </w:t>
      </w:r>
      <w:proofErr w:type="spellStart"/>
      <w:r w:rsidRPr="008822C3">
        <w:rPr>
          <w:sz w:val="16"/>
        </w:rPr>
        <w:t>Disawar</w:t>
      </w:r>
      <w:proofErr w:type="spellEnd"/>
      <w:r w:rsidRPr="008822C3">
        <w:rPr>
          <w:sz w:val="16"/>
        </w:rPr>
        <w:t xml:space="preserve"> (computer science student at the University of Illinois), </w:t>
      </w:r>
      <w:proofErr w:type="spellStart"/>
      <w:r w:rsidRPr="008822C3">
        <w:rPr>
          <w:sz w:val="16"/>
        </w:rPr>
        <w:t>Jin</w:t>
      </w:r>
      <w:proofErr w:type="spellEnd"/>
      <w:r w:rsidRPr="008822C3">
        <w:rPr>
          <w:sz w:val="16"/>
        </w:rPr>
        <w:t xml:space="preserve"> Park (molecular biology student at Harvard), and Denisse Rojas (medical student at Mount Sinai) have already demonstrated, undocumented immigrants represent a pool of </w:t>
      </w:r>
      <w:proofErr w:type="spellStart"/>
      <w:r w:rsidRPr="008822C3">
        <w:rPr>
          <w:sz w:val="16"/>
        </w:rPr>
        <w:t>highskilled</w:t>
      </w:r>
      <w:proofErr w:type="spellEnd"/>
      <w:r w:rsidRPr="008822C3">
        <w:rPr>
          <w:sz w:val="16"/>
        </w:rPr>
        <w:t xml:space="preserve"> talent. </w:t>
      </w:r>
      <w:r w:rsidRPr="005B7BC7">
        <w:rPr>
          <w:rStyle w:val="Emphasis"/>
        </w:rPr>
        <w:t>Deferred action is thus especially important when it comes to high-demand fields in the science, technology, engineering, mathematics, and health sectors, in which young immigrants’ technical abilities are particularly valuable.</w:t>
      </w:r>
      <w:r w:rsidRPr="008822C3">
        <w:rPr>
          <w:sz w:val="16"/>
        </w:rPr>
        <w:t xml:space="preserve"> </w:t>
      </w:r>
      <w:r w:rsidRPr="005B7BC7">
        <w:rPr>
          <w:rStyle w:val="StyleUnderline"/>
        </w:rPr>
        <w:t>Because of DACA, Sunny Patel has been able to achieve his dream of becoming an engineer.</w:t>
      </w:r>
      <w:r w:rsidRPr="008822C3">
        <w:rPr>
          <w:sz w:val="16"/>
        </w:rPr>
        <w:t xml:space="preserve"> Sunny, who is now 24, arrived in the United States from a rural village in India when he was just three years old. The obstacles posed by his immigration status multiplied as he grew—in high school, he could not obtain a driver’s license, and even after being accepted to college, he could not attend because he was ineligible for most forms of financial aid. Nevertheless, </w:t>
      </w:r>
      <w:r w:rsidRPr="005B7BC7">
        <w:rPr>
          <w:rStyle w:val="StyleUnderline"/>
        </w:rPr>
        <w:t>Sunny remained determined to pursue an engineering career.</w:t>
      </w:r>
      <w:r w:rsidRPr="008822C3">
        <w:rPr>
          <w:sz w:val="16"/>
        </w:rPr>
        <w:t xml:space="preserve"> He enrolled in community college in Michigan and explored completing his degree in Canada. Finally, Sunny was offered a scholarship at the Illinois Institute of Technology, where he enrolled in January 2012. Deferred action allowed Sunny to breathe “a huge sigh of relief.” He was able to travel in an airplane for the first time since arriving in the United States—a particularly rewarding experience for a man who once dreamed of becoming an aerospace engineer—and he could walk around without fear of law enforcement. Perhaps most significantly, DACA has enabled Sunny to begin his engineering career. After graduating with an M.A. in December 2015, Sunny accepted a position as a mechanical engineer in Pittsburgh, Pennsylvania. </w:t>
      </w:r>
      <w:r w:rsidRPr="005B7BC7">
        <w:rPr>
          <w:rStyle w:val="StyleUnderline"/>
        </w:rPr>
        <w:t>He is thrilled to have the opportunity to contribute his technical skills to the American economy</w:t>
      </w:r>
      <w:r w:rsidRPr="008822C3">
        <w:rPr>
          <w:sz w:val="16"/>
        </w:rPr>
        <w:t xml:space="preserve">, and to prove how much he has to offer despite his formerly undocumented status. </w:t>
      </w:r>
      <w:r w:rsidRPr="005B7BC7">
        <w:rPr>
          <w:rStyle w:val="StyleUnderline"/>
        </w:rPr>
        <w:t xml:space="preserve">Lorena </w:t>
      </w:r>
      <w:proofErr w:type="spellStart"/>
      <w:r w:rsidRPr="005B7BC7">
        <w:rPr>
          <w:rStyle w:val="StyleUnderline"/>
        </w:rPr>
        <w:t>Veldañez</w:t>
      </w:r>
      <w:proofErr w:type="spellEnd"/>
      <w:r w:rsidRPr="005B7BC7">
        <w:rPr>
          <w:rStyle w:val="StyleUnderline"/>
        </w:rPr>
        <w:t xml:space="preserve"> is another young immigrant who has been able to pursue a high-skilled technical career as a result of deferred action.</w:t>
      </w:r>
      <w:r w:rsidRPr="008822C3">
        <w:rPr>
          <w:sz w:val="16"/>
        </w:rPr>
        <w:t xml:space="preserve"> Prior to DACA, Lorena, who is now 25, spent six years stuck in a position as a ranch hand. She felt dissatisfied and “held back” in the position, but as her manager repeatedly reminded her, her employment options were limited by her undocumented status. </w:t>
      </w:r>
      <w:r w:rsidRPr="005B7BC7">
        <w:rPr>
          <w:rStyle w:val="StyleUnderline"/>
        </w:rPr>
        <w:t>Deferred action gave Lorena the opportunity to explore her potential as a skilled worker. Since being granted deferred action under DACA, Lorena has earned an Associate’s degree and found a job working in the field of computer-aided design (CAD) at a civil engineering firm.</w:t>
      </w:r>
      <w:r w:rsidRPr="008822C3">
        <w:rPr>
          <w:sz w:val="16"/>
        </w:rPr>
        <w:t xml:space="preserve"> She is currently attending night school and plans to become a civil engineer after finishing her Bachelor’s degree. </w:t>
      </w:r>
      <w:r w:rsidRPr="005B7BC7">
        <w:rPr>
          <w:rStyle w:val="StyleUnderline"/>
        </w:rPr>
        <w:t>Luis Aguilar, a 27-year-old Mexican immigrant who has lived in the United States since he was seven years old, fought for years to obtain a nursing license. Before even enrolling in nursing school, Luis contacted the Arkansas State Board of Nursing to confirm that he would be able to obtain a license despite his immigration status.</w:t>
      </w:r>
      <w:r w:rsidRPr="008822C3">
        <w:rPr>
          <w:sz w:val="16"/>
        </w:rPr>
        <w:t xml:space="preserve"> But in 2010, while he was enrolled in nursing school, a newly enacted state law made a social security card a prerequisite for a nursing license, making it impossible for Luis to work in his chosen field. Because of DACA, however, Luis was finally able to obtain a social security number. Just </w:t>
      </w:r>
      <w:r w:rsidRPr="005B7BC7">
        <w:rPr>
          <w:rStyle w:val="StyleUnderline"/>
        </w:rPr>
        <w:t>two weeks after being granted deferred action in 2013, Luis was offered a position as a cardiovascular intensive-</w:t>
      </w:r>
      <w:proofErr w:type="spellStart"/>
      <w:r w:rsidRPr="005B7BC7">
        <w:rPr>
          <w:rStyle w:val="StyleUnderline"/>
        </w:rPr>
        <w:t>careunit</w:t>
      </w:r>
      <w:proofErr w:type="spellEnd"/>
      <w:r w:rsidRPr="005B7BC7">
        <w:rPr>
          <w:rStyle w:val="StyleUnderline"/>
        </w:rPr>
        <w:t xml:space="preserve"> nurse</w:t>
      </w:r>
      <w:r w:rsidRPr="008822C3">
        <w:rPr>
          <w:sz w:val="16"/>
        </w:rPr>
        <w:t xml:space="preserve">, where he treats patients suffering from infections, heart failure, and respiratory failure, </w:t>
      </w:r>
      <w:r w:rsidRPr="005B7BC7">
        <w:rPr>
          <w:rStyle w:val="StyleUnderline"/>
        </w:rPr>
        <w:t xml:space="preserve">as well as those recovering from heart attacks and </w:t>
      </w:r>
      <w:proofErr w:type="spellStart"/>
      <w:r w:rsidRPr="005B7BC7">
        <w:rPr>
          <w:rStyle w:val="StyleUnderline"/>
        </w:rPr>
        <w:t>openheart</w:t>
      </w:r>
      <w:proofErr w:type="spellEnd"/>
      <w:r w:rsidRPr="005B7BC7">
        <w:rPr>
          <w:rStyle w:val="StyleUnderline"/>
        </w:rPr>
        <w:t xml:space="preserve"> surgery. </w:t>
      </w:r>
      <w:r w:rsidRPr="008822C3">
        <w:rPr>
          <w:sz w:val="16"/>
        </w:rPr>
        <w:t xml:space="preserve">In addition to expanding the pool of talented employees, deferred action has made it possible for undocumented immigrants to make economic contributions as entrepreneurs and potential employers. Prior to the announcement of DACA, </w:t>
      </w:r>
      <w:proofErr w:type="spellStart"/>
      <w:r w:rsidRPr="008822C3">
        <w:rPr>
          <w:sz w:val="16"/>
        </w:rPr>
        <w:t>Darit</w:t>
      </w:r>
      <w:proofErr w:type="spellEnd"/>
      <w:r w:rsidRPr="008822C3">
        <w:rPr>
          <w:sz w:val="16"/>
        </w:rPr>
        <w:t xml:space="preserve"> </w:t>
      </w:r>
      <w:proofErr w:type="spellStart"/>
      <w:r w:rsidRPr="008822C3">
        <w:rPr>
          <w:sz w:val="16"/>
        </w:rPr>
        <w:t>Aldana</w:t>
      </w:r>
      <w:proofErr w:type="spellEnd"/>
      <w:r w:rsidRPr="008822C3">
        <w:rPr>
          <w:sz w:val="16"/>
        </w:rPr>
        <w:t xml:space="preserve">, a 26-year-old woman who has lived in the United States since she was ten, was trapped in a low-wage job at a travel agency. After being granted deferred action, </w:t>
      </w:r>
      <w:proofErr w:type="spellStart"/>
      <w:r w:rsidRPr="008822C3">
        <w:rPr>
          <w:sz w:val="16"/>
        </w:rPr>
        <w:t>Darit</w:t>
      </w:r>
      <w:proofErr w:type="spellEnd"/>
      <w:r w:rsidRPr="008822C3">
        <w:rPr>
          <w:sz w:val="16"/>
        </w:rPr>
        <w:t xml:space="preserve"> was able to obtain </w:t>
      </w:r>
      <w:proofErr w:type="spellStart"/>
      <w:r w:rsidRPr="008822C3">
        <w:rPr>
          <w:sz w:val="16"/>
        </w:rPr>
        <w:t>higherpaying</w:t>
      </w:r>
      <w:proofErr w:type="spellEnd"/>
      <w:r w:rsidRPr="008822C3">
        <w:rPr>
          <w:sz w:val="16"/>
        </w:rPr>
        <w:t xml:space="preserve"> work, which in turn made it possible for her and her boyfriend to purchase a landscaping company.</w:t>
      </w:r>
    </w:p>
    <w:p w:rsidR="002068FD" w:rsidRDefault="002068FD" w:rsidP="002068FD">
      <w:pPr>
        <w:pStyle w:val="Heading4"/>
      </w:pPr>
      <w:r>
        <w:t>Tech is key to cybersecurity innovation to replace weak infrastructure</w:t>
      </w:r>
    </w:p>
    <w:p w:rsidR="002068FD" w:rsidRPr="00672BE0" w:rsidRDefault="002068FD" w:rsidP="002068FD">
      <w:pPr>
        <w:rPr>
          <w:sz w:val="12"/>
        </w:rPr>
      </w:pPr>
      <w:r w:rsidRPr="00A46DCB">
        <w:rPr>
          <w:rStyle w:val="Style13ptBold"/>
        </w:rPr>
        <w:t>Ashford 15</w:t>
      </w:r>
      <w:r w:rsidRPr="00672BE0">
        <w:rPr>
          <w:sz w:val="12"/>
        </w:rPr>
        <w:t xml:space="preserve"> – Warwick Ashford is security editor at Computer Weekly. In October 2016, he was announced the winner of the cyber writer category of the first Security Serious Unsung Hero Awards. “Cyber security innovation is crucial, says security evangelist,” 8/13/15. https://www.computerweekly.com/news/4500255332/Cyber-security-innovation-is-crucial-says-security-evangelist</w:t>
      </w:r>
    </w:p>
    <w:p w:rsidR="002068FD" w:rsidRDefault="002068FD" w:rsidP="002068FD">
      <w:pPr>
        <w:rPr>
          <w:rStyle w:val="Emphasis"/>
        </w:rPr>
      </w:pPr>
      <w:r w:rsidRPr="002068FD">
        <w:rPr>
          <w:rStyle w:val="StyleUnderline"/>
          <w:highlight w:val="green"/>
        </w:rPr>
        <w:t>Innovation</w:t>
      </w:r>
      <w:r w:rsidRPr="000A3BDF">
        <w:rPr>
          <w:rStyle w:val="StyleUnderline"/>
        </w:rPr>
        <w:t xml:space="preserve"> in cyber security </w:t>
      </w:r>
      <w:r w:rsidRPr="002068FD">
        <w:rPr>
          <w:rStyle w:val="StyleUnderline"/>
          <w:highlight w:val="green"/>
        </w:rPr>
        <w:t>is crucial in</w:t>
      </w:r>
      <w:r w:rsidRPr="000A3BDF">
        <w:rPr>
          <w:rStyle w:val="StyleUnderline"/>
        </w:rPr>
        <w:t xml:space="preserve"> levelling the playing field in </w:t>
      </w:r>
      <w:r w:rsidRPr="002068FD">
        <w:rPr>
          <w:rStyle w:val="StyleUnderline"/>
          <w:highlight w:val="green"/>
        </w:rPr>
        <w:t xml:space="preserve">the fight against </w:t>
      </w:r>
      <w:proofErr w:type="spellStart"/>
      <w:r w:rsidRPr="002068FD">
        <w:rPr>
          <w:rStyle w:val="StyleUnderline"/>
          <w:highlight w:val="green"/>
        </w:rPr>
        <w:t>cyber crime</w:t>
      </w:r>
      <w:proofErr w:type="spellEnd"/>
      <w:r w:rsidRPr="00672BE0">
        <w:rPr>
          <w:sz w:val="14"/>
        </w:rPr>
        <w:t xml:space="preserve">, according Ben Johnson, chief evangelist at Bit9 + </w:t>
      </w:r>
      <w:proofErr w:type="spellStart"/>
      <w:r w:rsidRPr="00672BE0">
        <w:rPr>
          <w:sz w:val="14"/>
        </w:rPr>
        <w:t>CarbonBlack</w:t>
      </w:r>
      <w:proofErr w:type="spellEnd"/>
      <w:r w:rsidRPr="00672BE0">
        <w:rPr>
          <w:sz w:val="14"/>
        </w:rPr>
        <w:t>. “</w:t>
      </w:r>
      <w:r w:rsidRPr="002068FD">
        <w:rPr>
          <w:rStyle w:val="StyleUnderline"/>
          <w:highlight w:val="green"/>
        </w:rPr>
        <w:t>The fact that</w:t>
      </w:r>
      <w:r w:rsidRPr="000A3BDF">
        <w:rPr>
          <w:rStyle w:val="StyleUnderline"/>
        </w:rPr>
        <w:t xml:space="preserve"> large, well-resourced </w:t>
      </w:r>
      <w:r w:rsidRPr="002068FD">
        <w:rPr>
          <w:rStyle w:val="StyleUnderline"/>
          <w:highlight w:val="green"/>
        </w:rPr>
        <w:t>companies are getting hacked</w:t>
      </w:r>
      <w:r w:rsidRPr="000A3BDF">
        <w:rPr>
          <w:rStyle w:val="StyleUnderline"/>
        </w:rPr>
        <w:t xml:space="preserve"> on a daily basis </w:t>
      </w:r>
      <w:r w:rsidRPr="002068FD">
        <w:rPr>
          <w:rStyle w:val="StyleUnderline"/>
          <w:highlight w:val="green"/>
        </w:rPr>
        <w:t>shows the need for innovation because current technologies are not working</w:t>
      </w:r>
      <w:r w:rsidRPr="000A3BDF">
        <w:rPr>
          <w:rStyle w:val="StyleUnderline"/>
        </w:rPr>
        <w:t>,</w:t>
      </w:r>
      <w:r w:rsidRPr="00672BE0">
        <w:rPr>
          <w:sz w:val="14"/>
        </w:rPr>
        <w:t>” he told Computer Weekly. “</w:t>
      </w:r>
      <w:r w:rsidRPr="000A3BDF">
        <w:rPr>
          <w:rStyle w:val="StyleUnderline"/>
        </w:rPr>
        <w:t xml:space="preserve">Attackers are continually innovating and evolving their capabilities, so there needs to be innovation and evolution of </w:t>
      </w:r>
      <w:proofErr w:type="spellStart"/>
      <w:r w:rsidRPr="000A3BDF">
        <w:rPr>
          <w:rStyle w:val="StyleUnderline"/>
        </w:rPr>
        <w:t>defence</w:t>
      </w:r>
      <w:proofErr w:type="spellEnd"/>
      <w:r w:rsidRPr="000A3BDF">
        <w:rPr>
          <w:rStyle w:val="StyleUnderline"/>
        </w:rPr>
        <w:t xml:space="preserve"> capabilities to achieve any success,</w:t>
      </w:r>
      <w:r w:rsidRPr="00672BE0">
        <w:rPr>
          <w:sz w:val="14"/>
        </w:rPr>
        <w:t>” he said. However, according to Johnson, many companies need to bring their basic security in line with best practices before they consider leading edge cyber security technologies. “</w:t>
      </w:r>
      <w:r w:rsidRPr="000A3BDF">
        <w:rPr>
          <w:rStyle w:val="StyleUnderline"/>
        </w:rPr>
        <w:t>Basic cyber hygiene is typically lacking, and just by getting the basics up to scratch companies could reduce 90% of their cyber risk</w:t>
      </w:r>
      <w:r w:rsidRPr="00672BE0">
        <w:rPr>
          <w:sz w:val="14"/>
        </w:rPr>
        <w:t xml:space="preserve">,” he said. “We typically see </w:t>
      </w:r>
      <w:proofErr w:type="spellStart"/>
      <w:r w:rsidRPr="00672BE0">
        <w:rPr>
          <w:sz w:val="14"/>
        </w:rPr>
        <w:t>organisations</w:t>
      </w:r>
      <w:proofErr w:type="spellEnd"/>
      <w:r w:rsidRPr="00672BE0">
        <w:rPr>
          <w:sz w:val="14"/>
        </w:rPr>
        <w:t xml:space="preserve"> failing on basics such as configuration management, access control, segmentation of networks and network monitoring for anomalous </w:t>
      </w:r>
      <w:proofErr w:type="spellStart"/>
      <w:r w:rsidRPr="00672BE0">
        <w:rPr>
          <w:sz w:val="14"/>
        </w:rPr>
        <w:t>behaviour</w:t>
      </w:r>
      <w:proofErr w:type="spellEnd"/>
      <w:r w:rsidRPr="00672BE0">
        <w:rPr>
          <w:sz w:val="14"/>
        </w:rPr>
        <w:t>,” he said</w:t>
      </w:r>
      <w:r w:rsidRPr="000A3BDF">
        <w:rPr>
          <w:rStyle w:val="StyleUnderline"/>
        </w:rPr>
        <w:t>. Other common problems include the fact that many companies are unable to identify or say where their most important information assets are located.</w:t>
      </w:r>
      <w:r w:rsidRPr="00672BE0">
        <w:rPr>
          <w:sz w:val="14"/>
        </w:rPr>
        <w:t xml:space="preserve"> Johnson said there is no point in </w:t>
      </w:r>
      <w:proofErr w:type="spellStart"/>
      <w:r w:rsidRPr="00672BE0">
        <w:rPr>
          <w:sz w:val="14"/>
        </w:rPr>
        <w:t>organisations</w:t>
      </w:r>
      <w:proofErr w:type="spellEnd"/>
      <w:r w:rsidRPr="00672BE0">
        <w:rPr>
          <w:sz w:val="14"/>
        </w:rPr>
        <w:t xml:space="preserve"> worrying about so-called “advanced” threats if they have not done the basics properly. “</w:t>
      </w:r>
      <w:r w:rsidRPr="002068FD">
        <w:rPr>
          <w:rStyle w:val="Emphasis"/>
          <w:highlight w:val="green"/>
        </w:rPr>
        <w:t>If you have 1990 infrastructure, it does not mean you are safe just because you install a 2015 tool</w:t>
      </w:r>
      <w:r w:rsidRPr="00672BE0">
        <w:rPr>
          <w:sz w:val="14"/>
        </w:rPr>
        <w:t xml:space="preserve">. </w:t>
      </w:r>
      <w:r w:rsidRPr="000A3BDF">
        <w:rPr>
          <w:rStyle w:val="StyleUnderline"/>
        </w:rPr>
        <w:t>Attackers will always use the easiest method to achieve their goals and typically rely on common, well-known vulnerabilities, only using more sophisticated tools as a last resort,” he said</w:t>
      </w:r>
      <w:r w:rsidRPr="00672BE0">
        <w:rPr>
          <w:sz w:val="14"/>
        </w:rPr>
        <w:t xml:space="preserve">. Improved visibility An area of cyber where even mature </w:t>
      </w:r>
      <w:proofErr w:type="spellStart"/>
      <w:r w:rsidRPr="00672BE0">
        <w:rPr>
          <w:sz w:val="14"/>
        </w:rPr>
        <w:t>organisations</w:t>
      </w:r>
      <w:proofErr w:type="spellEnd"/>
      <w:r w:rsidRPr="00672BE0">
        <w:rPr>
          <w:sz w:val="14"/>
        </w:rPr>
        <w:t xml:space="preserve"> struggle, he said, is visibility and understanding of their key information assets and what is going on in their networks. According to Johnson, </w:t>
      </w:r>
      <w:r w:rsidRPr="000A3BDF">
        <w:rPr>
          <w:rStyle w:val="StyleUnderline"/>
        </w:rPr>
        <w:t xml:space="preserve">a key area of innovation is focused on enabling </w:t>
      </w:r>
      <w:proofErr w:type="spellStart"/>
      <w:r w:rsidRPr="000A3BDF">
        <w:rPr>
          <w:rStyle w:val="StyleUnderline"/>
        </w:rPr>
        <w:t>organisations</w:t>
      </w:r>
      <w:proofErr w:type="spellEnd"/>
      <w:r w:rsidRPr="000A3BDF">
        <w:rPr>
          <w:rStyle w:val="StyleUnderline"/>
        </w:rPr>
        <w:t xml:space="preserve"> to identify and locate their key information and other computing assets, and to see what is executing on company servers, what is making connections, where users are logging in and what data coming into and going out of their networks. “Improved visibility is important because it enables </w:t>
      </w:r>
      <w:proofErr w:type="spellStart"/>
      <w:r w:rsidRPr="000A3BDF">
        <w:rPr>
          <w:rStyle w:val="StyleUnderline"/>
        </w:rPr>
        <w:t>organisations</w:t>
      </w:r>
      <w:proofErr w:type="spellEnd"/>
      <w:r w:rsidRPr="000A3BDF">
        <w:rPr>
          <w:rStyle w:val="StyleUnderline"/>
        </w:rPr>
        <w:t xml:space="preserve"> to remove unnecessary network and access privileges, track data movements</w:t>
      </w:r>
      <w:r w:rsidRPr="00672BE0">
        <w:rPr>
          <w:sz w:val="14"/>
        </w:rPr>
        <w:t xml:space="preserve">, limit what applications can run on particular computing assets and reduce how much control users have over their systems and their ability to install malicious software inadvertently,” he said. Best-of-breed tools </w:t>
      </w:r>
      <w:r w:rsidRPr="002068FD">
        <w:rPr>
          <w:rStyle w:val="StyleUnderline"/>
          <w:highlight w:val="green"/>
        </w:rPr>
        <w:t>An</w:t>
      </w:r>
      <w:r w:rsidRPr="000A3BDF">
        <w:rPr>
          <w:rStyle w:val="StyleUnderline"/>
        </w:rPr>
        <w:t xml:space="preserve">other important </w:t>
      </w:r>
      <w:r w:rsidRPr="002068FD">
        <w:rPr>
          <w:rStyle w:val="StyleUnderline"/>
          <w:highlight w:val="green"/>
        </w:rPr>
        <w:t>area of focus for cyber</w:t>
      </w:r>
      <w:r w:rsidRPr="000A3BDF">
        <w:rPr>
          <w:rStyle w:val="StyleUnderline"/>
        </w:rPr>
        <w:t xml:space="preserve"> security </w:t>
      </w:r>
      <w:r w:rsidRPr="002068FD">
        <w:rPr>
          <w:rStyle w:val="StyleUnderline"/>
          <w:highlight w:val="green"/>
        </w:rPr>
        <w:t>innovation is automation</w:t>
      </w:r>
      <w:r w:rsidRPr="000A3BDF">
        <w:rPr>
          <w:rStyle w:val="StyleUnderline"/>
        </w:rPr>
        <w:t xml:space="preserve"> and orchestration.</w:t>
      </w:r>
      <w:r w:rsidRPr="00672BE0">
        <w:rPr>
          <w:sz w:val="14"/>
        </w:rPr>
        <w:t xml:space="preserve"> “Many companies are no longer buying all the different pieces of their security stack from a single supplier, opting instead to adopt a best-of-breed approach in selecting the best tools and technologies for particular security functions,” said Johnson. The companies that are doing the best from a security point of view tend to be those with highly tailored or </w:t>
      </w:r>
      <w:proofErr w:type="spellStart"/>
      <w:r w:rsidRPr="00672BE0">
        <w:rPr>
          <w:sz w:val="14"/>
        </w:rPr>
        <w:t>customised</w:t>
      </w:r>
      <w:proofErr w:type="spellEnd"/>
      <w:r w:rsidRPr="00672BE0">
        <w:rPr>
          <w:sz w:val="14"/>
        </w:rPr>
        <w:t xml:space="preserve"> security stacks to their strengths and weaknesses, he said, which they are integrating into the workflows of their security teams. However, this means companies following this best-of-breed approach are increasingly in need of ways of orchestrating all these tools and technologies from different suppliers to create richer security data and enable automated detection of compromise and responses to alerts. </w:t>
      </w:r>
      <w:r w:rsidRPr="000A3BDF">
        <w:rPr>
          <w:rStyle w:val="StyleUnderline"/>
        </w:rPr>
        <w:t>In some instances, where companies are finding emerging technologies that show potential in meeting their needs, they are making investments to help develop these technologies into commercially viable products.</w:t>
      </w:r>
      <w:r w:rsidRPr="00672BE0">
        <w:rPr>
          <w:sz w:val="14"/>
        </w:rPr>
        <w:t xml:space="preserve"> “There is a growing need and desire to automate and correlate the collection of information from all the different tools and technologies that make up an </w:t>
      </w:r>
      <w:proofErr w:type="spellStart"/>
      <w:r w:rsidRPr="00672BE0">
        <w:rPr>
          <w:sz w:val="14"/>
        </w:rPr>
        <w:t>organisation’s</w:t>
      </w:r>
      <w:proofErr w:type="spellEnd"/>
      <w:r w:rsidRPr="00672BE0">
        <w:rPr>
          <w:sz w:val="14"/>
        </w:rPr>
        <w:t xml:space="preserve"> security stack,” said Johnson. According to Johnson, “enrichment” is the new cyber security buzzword and refers to this idea of alerts made up of data from multiple sources to enable human analysts to make faster and better decisions</w:t>
      </w:r>
      <w:r w:rsidRPr="000A3BDF">
        <w:rPr>
          <w:rStyle w:val="StyleUnderline"/>
        </w:rPr>
        <w:t xml:space="preserve">. Automation is key Innovation around the concept of orchestration is also aimed at enabling </w:t>
      </w:r>
      <w:proofErr w:type="spellStart"/>
      <w:r w:rsidRPr="000A3BDF">
        <w:rPr>
          <w:rStyle w:val="StyleUnderline"/>
        </w:rPr>
        <w:t>organisations</w:t>
      </w:r>
      <w:proofErr w:type="spellEnd"/>
      <w:r w:rsidRPr="000A3BDF">
        <w:rPr>
          <w:rStyle w:val="StyleUnderline"/>
        </w:rPr>
        <w:t xml:space="preserve"> to roll out remediation actions across all relevant components of their security stack.</w:t>
      </w:r>
      <w:r w:rsidRPr="00672BE0">
        <w:rPr>
          <w:sz w:val="14"/>
        </w:rPr>
        <w:t xml:space="preserve"> </w:t>
      </w:r>
      <w:r w:rsidRPr="000A3BDF">
        <w:rPr>
          <w:rStyle w:val="StyleUnderline"/>
        </w:rPr>
        <w:t>“Being able to do things such as blocking websites, shutting down processes and resetting user credentials quickly in an automated or orchestrated fashion is where a lot of cyber security innovation is currently focused,”</w:t>
      </w:r>
      <w:r w:rsidRPr="00672BE0">
        <w:rPr>
          <w:sz w:val="14"/>
        </w:rPr>
        <w:t xml:space="preserve"> said Johnson. </w:t>
      </w:r>
      <w:r w:rsidRPr="002068FD">
        <w:rPr>
          <w:rStyle w:val="Emphasis"/>
          <w:highlight w:val="green"/>
        </w:rPr>
        <w:t>Automation</w:t>
      </w:r>
      <w:r w:rsidRPr="000A3BDF">
        <w:rPr>
          <w:rStyle w:val="Emphasis"/>
        </w:rPr>
        <w:t xml:space="preserve">, he said, </w:t>
      </w:r>
      <w:r w:rsidRPr="002068FD">
        <w:rPr>
          <w:rStyle w:val="Emphasis"/>
          <w:highlight w:val="green"/>
        </w:rPr>
        <w:t>is</w:t>
      </w:r>
      <w:r w:rsidRPr="000A3BDF">
        <w:rPr>
          <w:rStyle w:val="Emphasis"/>
        </w:rPr>
        <w:t xml:space="preserve"> widely considered to be </w:t>
      </w:r>
      <w:r w:rsidRPr="002068FD">
        <w:rPr>
          <w:rStyle w:val="Emphasis"/>
          <w:highlight w:val="green"/>
        </w:rPr>
        <w:t>a key area of innovation because there is a lot more that can be done</w:t>
      </w:r>
      <w:r w:rsidRPr="000A3BDF">
        <w:rPr>
          <w:rStyle w:val="Emphasis"/>
        </w:rPr>
        <w:t xml:space="preserve"> in this area </w:t>
      </w:r>
      <w:r w:rsidRPr="002068FD">
        <w:rPr>
          <w:rStyle w:val="Emphasis"/>
          <w:highlight w:val="green"/>
        </w:rPr>
        <w:t>to counter</w:t>
      </w:r>
      <w:r w:rsidRPr="000A3BDF">
        <w:rPr>
          <w:rStyle w:val="Emphasis"/>
        </w:rPr>
        <w:t xml:space="preserve"> increasingly </w:t>
      </w:r>
      <w:r w:rsidRPr="002068FD">
        <w:rPr>
          <w:rStyle w:val="Emphasis"/>
          <w:highlight w:val="green"/>
        </w:rPr>
        <w:t>automated attacks</w:t>
      </w:r>
      <w:r w:rsidRPr="000A3BDF">
        <w:rPr>
          <w:rStyle w:val="Emphasis"/>
        </w:rPr>
        <w:t xml:space="preserve"> that are </w:t>
      </w:r>
      <w:r w:rsidRPr="002068FD">
        <w:rPr>
          <w:rStyle w:val="Emphasis"/>
          <w:highlight w:val="green"/>
        </w:rPr>
        <w:t>capable of overwhelming</w:t>
      </w:r>
      <w:r w:rsidRPr="000A3BDF">
        <w:rPr>
          <w:rStyle w:val="Emphasis"/>
        </w:rPr>
        <w:t xml:space="preserve"> security teams and traditional </w:t>
      </w:r>
      <w:proofErr w:type="spellStart"/>
      <w:r w:rsidRPr="002068FD">
        <w:rPr>
          <w:rStyle w:val="Emphasis"/>
          <w:highlight w:val="green"/>
        </w:rPr>
        <w:t>defences</w:t>
      </w:r>
      <w:proofErr w:type="spellEnd"/>
      <w:r w:rsidRPr="000A3BDF">
        <w:rPr>
          <w:rStyle w:val="Emphasis"/>
        </w:rPr>
        <w:t xml:space="preserve">. </w:t>
      </w:r>
    </w:p>
    <w:p w:rsidR="002068FD" w:rsidRPr="00A46DCB" w:rsidRDefault="002068FD" w:rsidP="002068FD"/>
    <w:p w:rsidR="002068FD" w:rsidRDefault="002068FD" w:rsidP="002068FD">
      <w:pPr>
        <w:pStyle w:val="Heading4"/>
      </w:pPr>
      <w:r>
        <w:t xml:space="preserve">Sophisticated grid attacks are coming now which cause widespread outage – only increased tech innovation solves </w:t>
      </w:r>
      <w:proofErr w:type="spellStart"/>
      <w:r>
        <w:t>vulernabilities</w:t>
      </w:r>
      <w:proofErr w:type="spellEnd"/>
    </w:p>
    <w:p w:rsidR="002068FD" w:rsidRDefault="002068FD" w:rsidP="002068FD">
      <w:r w:rsidRPr="0089243C">
        <w:t xml:space="preserve">Ari </w:t>
      </w:r>
      <w:r w:rsidRPr="0089243C">
        <w:rPr>
          <w:rStyle w:val="Style13ptBold"/>
        </w:rPr>
        <w:t>Natter</w:t>
      </w:r>
      <w:r w:rsidRPr="0089243C">
        <w:t xml:space="preserve">  and Mark </w:t>
      </w:r>
      <w:proofErr w:type="spellStart"/>
      <w:r w:rsidRPr="0089243C">
        <w:rPr>
          <w:rStyle w:val="Style13ptBold"/>
        </w:rPr>
        <w:t>Chediak</w:t>
      </w:r>
      <w:proofErr w:type="spellEnd"/>
      <w:r>
        <w:t xml:space="preserve"> </w:t>
      </w:r>
      <w:r w:rsidRPr="0089243C">
        <w:rPr>
          <w:rStyle w:val="Style13ptBold"/>
        </w:rPr>
        <w:t>17</w:t>
      </w:r>
      <w:r>
        <w:t xml:space="preserve"> – Ari Natter, </w:t>
      </w:r>
      <w:r w:rsidRPr="0089243C">
        <w:t>Reporter at Bloomberg LP</w:t>
      </w:r>
      <w:r>
        <w:t xml:space="preserve">. </w:t>
      </w:r>
      <w:r w:rsidRPr="0089243C">
        <w:t>Energy Reporter at Bloomberg News</w:t>
      </w:r>
      <w:r>
        <w:t>. “</w:t>
      </w:r>
      <w:r w:rsidRPr="0089243C">
        <w:t>U.S. Grid in ‘Imminent Danger’ From Cyber-Attack, Study Says</w:t>
      </w:r>
      <w:r>
        <w:t xml:space="preserve">,” 1/6/2017. </w:t>
      </w:r>
      <w:r w:rsidRPr="0089243C">
        <w:t>https://www.bloomberg.com/news/articles/2017-01-06/grid-in-imminent-danger-from-cyber-threats-energy-report-says</w:t>
      </w:r>
    </w:p>
    <w:p w:rsidR="002068FD" w:rsidRPr="0089243C" w:rsidRDefault="002068FD" w:rsidP="002068FD">
      <w:pPr>
        <w:rPr>
          <w:sz w:val="16"/>
        </w:rPr>
      </w:pPr>
      <w:r w:rsidRPr="002068FD">
        <w:rPr>
          <w:rStyle w:val="StyleUnderline"/>
          <w:highlight w:val="green"/>
        </w:rPr>
        <w:t>The U.S. Energy Department says the electricity system "faces imminent danger" from cyber-attacks</w:t>
      </w:r>
      <w:r w:rsidRPr="007F13B1">
        <w:rPr>
          <w:rStyle w:val="StyleUnderline"/>
        </w:rPr>
        <w:t>, which are growing more frequent and sophisticated</w:t>
      </w:r>
      <w:r w:rsidRPr="007F13B1">
        <w:rPr>
          <w:sz w:val="16"/>
        </w:rPr>
        <w:t>, but grid operators say they are already on top of the problem. In the department’s landmark Quadre</w:t>
      </w:r>
      <w:r w:rsidRPr="0089243C">
        <w:rPr>
          <w:sz w:val="16"/>
        </w:rPr>
        <w:t xml:space="preserve">nnial Energy Review, it warned that </w:t>
      </w:r>
      <w:r w:rsidRPr="001023B5">
        <w:rPr>
          <w:rStyle w:val="StyleUnderline"/>
        </w:rPr>
        <w:t xml:space="preserve">a </w:t>
      </w:r>
      <w:r w:rsidRPr="002068FD">
        <w:rPr>
          <w:rStyle w:val="StyleUnderline"/>
          <w:highlight w:val="green"/>
        </w:rPr>
        <w:t>widespread power outage</w:t>
      </w:r>
      <w:r w:rsidRPr="001023B5">
        <w:rPr>
          <w:rStyle w:val="StyleUnderline"/>
        </w:rPr>
        <w:t xml:space="preserve"> caused by a cyber-attack </w:t>
      </w:r>
      <w:r w:rsidRPr="002068FD">
        <w:rPr>
          <w:rStyle w:val="StyleUnderline"/>
          <w:highlight w:val="green"/>
        </w:rPr>
        <w:t>could undermine "critical defense infrastructure" as well as</w:t>
      </w:r>
      <w:r w:rsidRPr="001023B5">
        <w:rPr>
          <w:rStyle w:val="StyleUnderline"/>
        </w:rPr>
        <w:t xml:space="preserve"> much of </w:t>
      </w:r>
      <w:r w:rsidRPr="002068FD">
        <w:rPr>
          <w:rStyle w:val="StyleUnderline"/>
          <w:highlight w:val="green"/>
        </w:rPr>
        <w:t>the economy</w:t>
      </w:r>
      <w:r w:rsidRPr="001023B5">
        <w:rPr>
          <w:rStyle w:val="StyleUnderline"/>
        </w:rPr>
        <w:t xml:space="preserve"> and place at risk the health and safety of millions of citizens. </w:t>
      </w:r>
      <w:r w:rsidRPr="002068FD">
        <w:rPr>
          <w:rStyle w:val="StyleUnderline"/>
          <w:highlight w:val="green"/>
        </w:rPr>
        <w:t>The report comes amid increased concern over cybersecurity risks as U.S.</w:t>
      </w:r>
      <w:r w:rsidRPr="001023B5">
        <w:rPr>
          <w:rStyle w:val="StyleUnderline"/>
        </w:rPr>
        <w:t xml:space="preserve"> intelligence </w:t>
      </w:r>
      <w:r w:rsidRPr="002068FD">
        <w:rPr>
          <w:rStyle w:val="StyleUnderline"/>
          <w:highlight w:val="green"/>
        </w:rPr>
        <w:t>agencies say Russian hacking was aimed</w:t>
      </w:r>
      <w:r w:rsidRPr="001023B5">
        <w:rPr>
          <w:rStyle w:val="StyleUnderline"/>
        </w:rPr>
        <w:t xml:space="preserve"> at influencing the 2016 presidential </w:t>
      </w:r>
      <w:r w:rsidRPr="001023B5">
        <w:rPr>
          <w:rStyle w:val="Emphasis"/>
        </w:rPr>
        <w:t>election. "</w:t>
      </w:r>
      <w:r w:rsidRPr="002068FD">
        <w:rPr>
          <w:rStyle w:val="Emphasis"/>
          <w:highlight w:val="green"/>
        </w:rPr>
        <w:t>Cyber threats</w:t>
      </w:r>
      <w:r w:rsidRPr="001023B5">
        <w:rPr>
          <w:rStyle w:val="Emphasis"/>
        </w:rPr>
        <w:t xml:space="preserve"> to the electricity system </w:t>
      </w:r>
      <w:r w:rsidRPr="002068FD">
        <w:rPr>
          <w:rStyle w:val="Emphasis"/>
          <w:highlight w:val="green"/>
        </w:rPr>
        <w:t>are increasing in sophistication</w:t>
      </w:r>
      <w:r w:rsidRPr="007F13B1">
        <w:rPr>
          <w:rStyle w:val="Emphasis"/>
        </w:rPr>
        <w:t>,</w:t>
      </w:r>
      <w:r w:rsidRPr="001023B5">
        <w:rPr>
          <w:rStyle w:val="Emphasis"/>
        </w:rPr>
        <w:t xml:space="preserve"> magnitude, </w:t>
      </w:r>
      <w:r w:rsidRPr="002068FD">
        <w:rPr>
          <w:rStyle w:val="Emphasis"/>
          <w:highlight w:val="green"/>
        </w:rPr>
        <w:t>and frequency</w:t>
      </w:r>
      <w:r w:rsidRPr="0089243C">
        <w:rPr>
          <w:sz w:val="16"/>
        </w:rPr>
        <w:t xml:space="preserve">," it said in the 494-page report. </w:t>
      </w:r>
      <w:r w:rsidRPr="001023B5">
        <w:rPr>
          <w:rStyle w:val="Emphasis"/>
        </w:rPr>
        <w:t>"The current cybersecurity landscape is characterized by rapidly evolving threats and vulnerabilities, juxtaposed against the slower-moving deployment of defense measures."</w:t>
      </w:r>
      <w:r w:rsidRPr="0089243C">
        <w:rPr>
          <w:sz w:val="16"/>
        </w:rPr>
        <w:t xml:space="preserve"> The department detailed 76 recommendations to boost energy, including increasing the collection of data about online breaches from utilities. Separately, it called for extending tax credits to boost construction of new nuclear reactors. Overall, the report said, total investment requirements necessary for grid modernization range from $350 billion to $500 billion. </w:t>
      </w:r>
      <w:r w:rsidRPr="001023B5">
        <w:rPr>
          <w:rStyle w:val="StyleUnderline"/>
        </w:rPr>
        <w:t>The risks to the electric sector were highlighted within the past week as suspicious Internet traffic was found on a laptop computer at a Vermont electric utility. While the laptop wasn’t connected to the grid, the</w:t>
      </w:r>
      <w:r w:rsidRPr="0089243C">
        <w:rPr>
          <w:sz w:val="16"/>
        </w:rPr>
        <w:t xml:space="preserve"> Burlington Electric Department alerted federal authorities of the risk. </w:t>
      </w:r>
      <w:r w:rsidRPr="001023B5">
        <w:rPr>
          <w:rStyle w:val="StyleUnderline"/>
        </w:rPr>
        <w:t xml:space="preserve">Modified or </w:t>
      </w:r>
      <w:r w:rsidRPr="002068FD">
        <w:rPr>
          <w:rStyle w:val="StyleUnderline"/>
          <w:highlight w:val="green"/>
        </w:rPr>
        <w:t>new grid reliability</w:t>
      </w:r>
      <w:r w:rsidRPr="001023B5">
        <w:rPr>
          <w:rStyle w:val="StyleUnderline"/>
        </w:rPr>
        <w:t xml:space="preserve"> requirements and increased data collection on cyber-attacks </w:t>
      </w:r>
      <w:r w:rsidRPr="002068FD">
        <w:rPr>
          <w:rStyle w:val="StyleUnderline"/>
          <w:highlight w:val="green"/>
        </w:rPr>
        <w:t>will be needed to address</w:t>
      </w:r>
      <w:r w:rsidRPr="001023B5">
        <w:rPr>
          <w:rStyle w:val="StyleUnderline"/>
        </w:rPr>
        <w:t xml:space="preserve"> the </w:t>
      </w:r>
      <w:r w:rsidRPr="002068FD">
        <w:rPr>
          <w:rStyle w:val="StyleUnderline"/>
          <w:highlight w:val="green"/>
        </w:rPr>
        <w:t>cyber risks</w:t>
      </w:r>
      <w:r w:rsidRPr="001023B5">
        <w:rPr>
          <w:rStyle w:val="StyleUnderline"/>
        </w:rPr>
        <w:t>, it said.</w:t>
      </w:r>
      <w:r w:rsidRPr="0089243C">
        <w:rPr>
          <w:sz w:val="16"/>
        </w:rPr>
        <w:t xml:space="preserve"> While there haven’t been major attacks in the U.S., the department review noted that </w:t>
      </w:r>
      <w:r w:rsidRPr="002068FD">
        <w:rPr>
          <w:rStyle w:val="Emphasis"/>
          <w:highlight w:val="green"/>
        </w:rPr>
        <w:t>a 2015 attack on the Ukrainian grid caused widespread</w:t>
      </w:r>
      <w:r w:rsidRPr="001023B5">
        <w:rPr>
          <w:rStyle w:val="Emphasis"/>
        </w:rPr>
        <w:t xml:space="preserve"> power </w:t>
      </w:r>
      <w:r w:rsidRPr="002068FD">
        <w:rPr>
          <w:rStyle w:val="Emphasis"/>
          <w:highlight w:val="green"/>
        </w:rPr>
        <w:t>outages</w:t>
      </w:r>
      <w:r w:rsidRPr="001023B5">
        <w:rPr>
          <w:rStyle w:val="Emphasis"/>
        </w:rPr>
        <w:t>. That "should be seen as an indicator of what is possible," it said.</w:t>
      </w:r>
      <w:r w:rsidRPr="0089243C">
        <w:rPr>
          <w:sz w:val="16"/>
        </w:rPr>
        <w:t xml:space="preserve"> </w:t>
      </w:r>
      <w:r w:rsidRPr="001023B5">
        <w:rPr>
          <w:rStyle w:val="StyleUnderline"/>
        </w:rPr>
        <w:t>The report also called for a new Energy Department assessment of cybersecurity for natural gas pipelines.</w:t>
      </w:r>
      <w:r w:rsidRPr="0089243C">
        <w:rPr>
          <w:sz w:val="16"/>
        </w:rPr>
        <w:t xml:space="preserve"> Regional wholesale grid operators including PJM Interconnection LLC said they have implemented security measures, such as having redundant facilities, to counter cyber threats. “We are continually working to improve our security as cybersecurity threats evolve,” said Marcia </w:t>
      </w:r>
      <w:proofErr w:type="spellStart"/>
      <w:r w:rsidRPr="0089243C">
        <w:rPr>
          <w:sz w:val="16"/>
        </w:rPr>
        <w:t>Blomberg</w:t>
      </w:r>
      <w:proofErr w:type="spellEnd"/>
      <w:r w:rsidRPr="0089243C">
        <w:rPr>
          <w:sz w:val="16"/>
        </w:rPr>
        <w:t>, spokeswoman for ISO New England Inc. in Holyoke, Massachusetts. “We monitor system conditions continuously, and we share information as needed with regulatory and industry bodies.” Utilities have had "cyber incidents" like ransomware attacks, according to the National Rural Electric Cooperative Association, which represents smaller, rural electric cooperatives. "</w:t>
      </w:r>
      <w:r w:rsidRPr="0089243C">
        <w:rPr>
          <w:rStyle w:val="StyleUnderline"/>
        </w:rPr>
        <w:t>These things typically happen via e-mail by clicking on an attachment or a link that brings the malware into the network,"</w:t>
      </w:r>
      <w:r w:rsidRPr="0089243C">
        <w:rPr>
          <w:sz w:val="16"/>
        </w:rPr>
        <w:t xml:space="preserve"> Barry Lawson, the association’s senior director of power delivery and reliability, said in an interview. </w:t>
      </w:r>
      <w:r w:rsidRPr="0089243C">
        <w:rPr>
          <w:rStyle w:val="StyleUnderline"/>
        </w:rPr>
        <w:t>Once that happens the network is locked. To get back in, the company must either pay ransom to a criminal enterprise or work around it over time.</w:t>
      </w:r>
      <w:r w:rsidRPr="0089243C">
        <w:rPr>
          <w:sz w:val="16"/>
        </w:rPr>
        <w:t xml:space="preserve"> "But that can cost quite a bit of money," he said. He declined to specify the number or timing of the cyber-attacks, but said all of the utilities were able to "get back where they need to be." The Quadrennial Energy Review is part two of a broad administration-wide review of the nation’s energy policies. The first report, released in 2015 focusing on energy infrastructure, recommended spending $15.2 billion over a decade to improve the grid, and called for $2 billion to upgrade the Strategic Petroleum Reserve.</w:t>
      </w:r>
    </w:p>
    <w:p w:rsidR="002068FD" w:rsidRDefault="002068FD" w:rsidP="002068FD"/>
    <w:p w:rsidR="002068FD" w:rsidRDefault="002068FD" w:rsidP="002068FD">
      <w:pPr>
        <w:pStyle w:val="Heading4"/>
      </w:pPr>
      <w:proofErr w:type="spellStart"/>
      <w:r>
        <w:t>Cyber attacks</w:t>
      </w:r>
      <w:proofErr w:type="spellEnd"/>
      <w:r>
        <w:t xml:space="preserve"> collapse the grid and escalate to war and goes nuclear</w:t>
      </w:r>
    </w:p>
    <w:p w:rsidR="002068FD" w:rsidRDefault="002068FD" w:rsidP="002068FD">
      <w:r w:rsidRPr="00455BC1">
        <w:t xml:space="preserve">Katie </w:t>
      </w:r>
      <w:r>
        <w:t xml:space="preserve">Bo </w:t>
      </w:r>
      <w:r w:rsidRPr="00455BC1">
        <w:rPr>
          <w:rStyle w:val="Style13ptBold"/>
        </w:rPr>
        <w:t>Williams</w:t>
      </w:r>
      <w:r>
        <w:t xml:space="preserve"> a</w:t>
      </w:r>
      <w:r w:rsidRPr="00455BC1">
        <w:t xml:space="preserve">nd Cory </w:t>
      </w:r>
      <w:r w:rsidRPr="00455BC1">
        <w:rPr>
          <w:rStyle w:val="Style13ptBold"/>
        </w:rPr>
        <w:t>Bennett</w:t>
      </w:r>
      <w:r>
        <w:t xml:space="preserve"> </w:t>
      </w:r>
      <w:r w:rsidRPr="00455BC1">
        <w:rPr>
          <w:rStyle w:val="Style13ptBold"/>
        </w:rPr>
        <w:t>16</w:t>
      </w:r>
      <w:r>
        <w:t xml:space="preserve"> – </w:t>
      </w:r>
      <w:r w:rsidRPr="00455BC1">
        <w:t xml:space="preserve">Katie Bo Williams is a staff writer at The Hill covering cybersecurity policy. </w:t>
      </w:r>
      <w:r>
        <w:t>Cory Bennett,</w:t>
      </w:r>
      <w:r w:rsidRPr="00455BC1">
        <w:t xml:space="preserve"> Cybersecurity Reporter</w:t>
      </w:r>
      <w:r>
        <w:t>.</w:t>
      </w:r>
      <w:r w:rsidRPr="00455BC1">
        <w:t xml:space="preserve"> The Hill is an American political newspaper and website published in Washington, D.C. since 1994. </w:t>
      </w:r>
      <w:r>
        <w:t>“</w:t>
      </w:r>
      <w:r w:rsidRPr="00455BC1">
        <w:t>Why a power grid attack is a nightmare scenario</w:t>
      </w:r>
      <w:r>
        <w:t xml:space="preserve">,” </w:t>
      </w:r>
      <w:r w:rsidRPr="00455BC1">
        <w:t>5/30/16</w:t>
      </w:r>
      <w:r>
        <w:t xml:space="preserve">. </w:t>
      </w:r>
      <w:r w:rsidRPr="00455BC1">
        <w:t>http://thehill.com/policy/cybersecurity/281494-why-a-power-grid-attack-is-a-nightmare-scenario</w:t>
      </w:r>
    </w:p>
    <w:p w:rsidR="002068FD" w:rsidRPr="0089243C" w:rsidRDefault="002068FD" w:rsidP="002068FD">
      <w:pPr>
        <w:rPr>
          <w:sz w:val="16"/>
        </w:rPr>
      </w:pPr>
      <w:r w:rsidRPr="0089243C">
        <w:rPr>
          <w:sz w:val="16"/>
        </w:rPr>
        <w:t xml:space="preserve">Stores are closed. Cell service is failing. Broadband Internet is gone. Hospitals are operating on generators, but rapidly running out of fuel. Garbage is rotting in the streets, and clean water is scarce as people boil water stored in bathtubs to stop the spread of bacteria. And escape? There is none, because planes can’t fly, trains can’t run, and gas stations can’t pump fuel. </w:t>
      </w:r>
      <w:r w:rsidRPr="005A73A4">
        <w:rPr>
          <w:rStyle w:val="StyleUnderline"/>
        </w:rPr>
        <w:t xml:space="preserve">This is the “nightmare scenario” that lawmakers have been warning you about. The threat of an </w:t>
      </w:r>
      <w:r w:rsidRPr="002068FD">
        <w:rPr>
          <w:rStyle w:val="StyleUnderline"/>
          <w:highlight w:val="green"/>
        </w:rPr>
        <w:t>attack on the</w:t>
      </w:r>
      <w:r w:rsidRPr="005A73A4">
        <w:rPr>
          <w:rStyle w:val="StyleUnderline"/>
        </w:rPr>
        <w:t xml:space="preserve"> nation’s power </w:t>
      </w:r>
      <w:r w:rsidRPr="002068FD">
        <w:rPr>
          <w:rStyle w:val="StyleUnderline"/>
          <w:highlight w:val="green"/>
        </w:rPr>
        <w:t>grid</w:t>
      </w:r>
      <w:r w:rsidRPr="005A73A4">
        <w:rPr>
          <w:rStyle w:val="StyleUnderline"/>
        </w:rPr>
        <w:t xml:space="preserve"> </w:t>
      </w:r>
      <w:r w:rsidRPr="002068FD">
        <w:rPr>
          <w:rStyle w:val="StyleUnderline"/>
          <w:highlight w:val="green"/>
        </w:rPr>
        <w:t>is all too real for</w:t>
      </w:r>
      <w:r w:rsidRPr="005A73A4">
        <w:rPr>
          <w:rStyle w:val="StyleUnderline"/>
        </w:rPr>
        <w:t xml:space="preserve"> the </w:t>
      </w:r>
      <w:r w:rsidRPr="002068FD">
        <w:rPr>
          <w:rStyle w:val="StyleUnderline"/>
          <w:highlight w:val="green"/>
        </w:rPr>
        <w:t>network security professionals</w:t>
      </w:r>
      <w:r w:rsidRPr="005A73A4">
        <w:rPr>
          <w:rStyle w:val="StyleUnderline"/>
        </w:rPr>
        <w:t xml:space="preserve"> who labor every day to keep the country safe. </w:t>
      </w:r>
      <w:r w:rsidRPr="0089243C">
        <w:rPr>
          <w:sz w:val="16"/>
        </w:rPr>
        <w:t xml:space="preserve">“In order to restore civilized society, the power has got to be back on,” said Scott Aaronson, who oversees the Electricity Subsector Coordinating Council (ESCC), an industry-government emergency response program. While cybersecurity experts and industry executives describe such warnings as alarmist, </w:t>
      </w:r>
      <w:r w:rsidRPr="005A73A4">
        <w:rPr>
          <w:rStyle w:val="StyleUnderline"/>
        </w:rPr>
        <w:t xml:space="preserve">intelligence </w:t>
      </w:r>
      <w:r w:rsidRPr="002068FD">
        <w:rPr>
          <w:rStyle w:val="StyleUnderline"/>
          <w:highlight w:val="green"/>
        </w:rPr>
        <w:t>officials say people underestimate how destructive a power outage can be.</w:t>
      </w:r>
      <w:r w:rsidRPr="005A73A4">
        <w:rPr>
          <w:rStyle w:val="StyleUnderline"/>
        </w:rPr>
        <w:t xml:space="preserve"> The most damaging kind of attack, specialists say, would be carefully coordinated to strike multiple power stations. </w:t>
      </w:r>
      <w:r w:rsidRPr="002068FD">
        <w:rPr>
          <w:rStyle w:val="StyleUnderline"/>
          <w:highlight w:val="green"/>
        </w:rPr>
        <w:t>If hackers</w:t>
      </w:r>
      <w:r w:rsidRPr="005A73A4">
        <w:rPr>
          <w:rStyle w:val="StyleUnderline"/>
        </w:rPr>
        <w:t xml:space="preserve"> were to </w:t>
      </w:r>
      <w:r w:rsidRPr="002068FD">
        <w:rPr>
          <w:rStyle w:val="StyleUnderline"/>
          <w:highlight w:val="green"/>
        </w:rPr>
        <w:t>knock out 100</w:t>
      </w:r>
      <w:r w:rsidRPr="005A73A4">
        <w:rPr>
          <w:rStyle w:val="StyleUnderline"/>
        </w:rPr>
        <w:t xml:space="preserve"> strategically chosen </w:t>
      </w:r>
      <w:r w:rsidRPr="002068FD">
        <w:rPr>
          <w:rStyle w:val="StyleUnderline"/>
          <w:highlight w:val="green"/>
        </w:rPr>
        <w:t>generators in the Northeast</w:t>
      </w:r>
      <w:r w:rsidRPr="005A73A4">
        <w:rPr>
          <w:rStyle w:val="StyleUnderline"/>
        </w:rPr>
        <w:t xml:space="preserve">, for example, </w:t>
      </w:r>
      <w:r w:rsidRPr="002068FD">
        <w:rPr>
          <w:rStyle w:val="StyleUnderline"/>
          <w:highlight w:val="green"/>
        </w:rPr>
        <w:t xml:space="preserve">the </w:t>
      </w:r>
      <w:r w:rsidRPr="002068FD">
        <w:rPr>
          <w:rStyle w:val="Emphasis"/>
          <w:highlight w:val="green"/>
        </w:rPr>
        <w:t>damage</w:t>
      </w:r>
      <w:r w:rsidRPr="005A73A4">
        <w:rPr>
          <w:rStyle w:val="Emphasis"/>
        </w:rPr>
        <w:t xml:space="preserve">d power grid </w:t>
      </w:r>
      <w:r w:rsidRPr="002068FD">
        <w:rPr>
          <w:rStyle w:val="Emphasis"/>
          <w:highlight w:val="green"/>
        </w:rPr>
        <w:t>would quickly overload, causing a cascade of secondary outages</w:t>
      </w:r>
      <w:r w:rsidRPr="005A73A4">
        <w:rPr>
          <w:rStyle w:val="Emphasis"/>
        </w:rPr>
        <w:t xml:space="preserve"> across multiple states.</w:t>
      </w:r>
      <w:r w:rsidRPr="0089243C">
        <w:rPr>
          <w:sz w:val="16"/>
        </w:rPr>
        <w:t xml:space="preserve"> While some areas could recover quickly, others might be without power for weeks. The scenario isn’t completely hypothetical. </w:t>
      </w:r>
      <w:r w:rsidRPr="002068FD">
        <w:rPr>
          <w:rStyle w:val="Emphasis"/>
          <w:highlight w:val="green"/>
        </w:rPr>
        <w:t>Lawmakers and government officials got a preview in 2003</w:t>
      </w:r>
      <w:r w:rsidRPr="005A73A4">
        <w:rPr>
          <w:rStyle w:val="Emphasis"/>
        </w:rPr>
        <w:t>, when a blackout spread from the coastal Northeast into the Midwest and Canada.</w:t>
      </w:r>
      <w:r w:rsidRPr="0089243C">
        <w:rPr>
          <w:sz w:val="16"/>
        </w:rPr>
        <w:t xml:space="preserve"> “If you think of how </w:t>
      </w:r>
      <w:r w:rsidRPr="0089243C">
        <w:rPr>
          <w:strike/>
          <w:sz w:val="16"/>
        </w:rPr>
        <w:t>crippled</w:t>
      </w:r>
      <w:r w:rsidRPr="0089243C">
        <w:rPr>
          <w:sz w:val="16"/>
        </w:rPr>
        <w:t xml:space="preserve"> our region is when we lose power for just a couple of days, the implications of a deliberate widespread attack on the power grid for the East Coast, say, would cause devastation,” said Sen. Susan Collins (R-Maine). Researchers have run the numbers on an East Coast blackout, with sobering results. </w:t>
      </w:r>
      <w:r w:rsidRPr="002068FD">
        <w:rPr>
          <w:rStyle w:val="StyleUnderline"/>
          <w:highlight w:val="green"/>
        </w:rPr>
        <w:t>A prolonged outage</w:t>
      </w:r>
      <w:r w:rsidRPr="005A73A4">
        <w:rPr>
          <w:rStyle w:val="StyleUnderline"/>
        </w:rPr>
        <w:t xml:space="preserve"> across 15 states and Washington, D.C</w:t>
      </w:r>
      <w:r w:rsidRPr="0089243C">
        <w:rPr>
          <w:sz w:val="16"/>
        </w:rPr>
        <w:t xml:space="preserve">., according to the University of Cambridge and insurer Lloyd’s of London, </w:t>
      </w:r>
      <w:r w:rsidRPr="002068FD">
        <w:rPr>
          <w:rStyle w:val="StyleUnderline"/>
          <w:highlight w:val="green"/>
        </w:rPr>
        <w:t>would leave 93 million people in darkness, cost the economy hundreds of millions of dollars and</w:t>
      </w:r>
      <w:r w:rsidRPr="005A73A4">
        <w:rPr>
          <w:rStyle w:val="StyleUnderline"/>
        </w:rPr>
        <w:t xml:space="preserve"> cause a </w:t>
      </w:r>
      <w:r w:rsidRPr="002068FD">
        <w:rPr>
          <w:rStyle w:val="StyleUnderline"/>
          <w:highlight w:val="green"/>
        </w:rPr>
        <w:t>surge</w:t>
      </w:r>
      <w:r w:rsidRPr="005A73A4">
        <w:rPr>
          <w:rStyle w:val="StyleUnderline"/>
        </w:rPr>
        <w:t xml:space="preserve"> in </w:t>
      </w:r>
      <w:r w:rsidRPr="002068FD">
        <w:rPr>
          <w:rStyle w:val="StyleUnderline"/>
          <w:highlight w:val="green"/>
        </w:rPr>
        <w:t>fatalities at hospitals.</w:t>
      </w:r>
      <w:r w:rsidRPr="005A73A4">
        <w:rPr>
          <w:rStyle w:val="StyleUnderline"/>
        </w:rPr>
        <w:t xml:space="preserve"> The geopolitical fallout could be even worse. “If [a major cyberattack] happens, that’s a major act of war, bombs are starting to fall,”</w:t>
      </w:r>
      <w:r w:rsidRPr="0089243C">
        <w:rPr>
          <w:sz w:val="16"/>
        </w:rPr>
        <w:t xml:space="preserve"> said </w:t>
      </w:r>
      <w:proofErr w:type="spellStart"/>
      <w:r w:rsidRPr="0089243C">
        <w:rPr>
          <w:sz w:val="16"/>
        </w:rPr>
        <w:t>Cris</w:t>
      </w:r>
      <w:proofErr w:type="spellEnd"/>
      <w:r w:rsidRPr="0089243C">
        <w:rPr>
          <w:sz w:val="16"/>
        </w:rPr>
        <w:t xml:space="preserve"> Thomas, a well-known hacker who is now a strategist at security firm Tenable. A former senior intelligence official who spoke to The Hill echoed that assessment. </w:t>
      </w:r>
      <w:r w:rsidRPr="005A73A4">
        <w:rPr>
          <w:rStyle w:val="StyleUnderline"/>
        </w:rPr>
        <w:t>The specter of a catastrophic attack on the electrical grid looms large for utilities and the federal government.</w:t>
      </w:r>
      <w:r w:rsidRPr="0089243C">
        <w:rPr>
          <w:sz w:val="16"/>
        </w:rPr>
        <w:t xml:space="preserve"> They all agree that a “cyber Pearl Harbor” would be a deliberate attack, most likely from a foreign adversary. “</w:t>
      </w:r>
    </w:p>
    <w:p w:rsidR="002068FD" w:rsidRPr="008822C3" w:rsidRDefault="002068FD" w:rsidP="002068FD">
      <w:pPr>
        <w:rPr>
          <w:sz w:val="16"/>
        </w:rPr>
      </w:pPr>
    </w:p>
    <w:p w:rsidR="002068FD" w:rsidRPr="002068FD" w:rsidRDefault="002068FD" w:rsidP="002068FD"/>
    <w:p w:rsidR="002068FD" w:rsidRPr="002068FD" w:rsidRDefault="002068FD" w:rsidP="002068FD"/>
    <w:p w:rsidR="009F0D79" w:rsidRDefault="002068FD" w:rsidP="009F0D79">
      <w:pPr>
        <w:pStyle w:val="Heading3"/>
      </w:pPr>
      <w:r>
        <w:t xml:space="preserve">Ext. </w:t>
      </w:r>
      <w:r w:rsidR="009F0D79">
        <w:t>Tech Sector Vulnerable</w:t>
      </w:r>
    </w:p>
    <w:p w:rsidR="00BA7272" w:rsidRPr="00D57EA0" w:rsidRDefault="00BA7272" w:rsidP="00BA7272">
      <w:pPr>
        <w:pStyle w:val="Heading4"/>
      </w:pPr>
      <w:r>
        <w:t xml:space="preserve">Tech stocks are facing rapid decline now </w:t>
      </w:r>
    </w:p>
    <w:p w:rsidR="00BA7272" w:rsidRPr="00327E60" w:rsidRDefault="00BA7272" w:rsidP="00BA7272">
      <w:pPr>
        <w:rPr>
          <w:sz w:val="12"/>
        </w:rPr>
      </w:pPr>
      <w:proofErr w:type="spellStart"/>
      <w:r w:rsidRPr="00D57EA0">
        <w:rPr>
          <w:rStyle w:val="Style13ptBold"/>
        </w:rPr>
        <w:t>DeCambre</w:t>
      </w:r>
      <w:proofErr w:type="spellEnd"/>
      <w:r w:rsidRPr="00D57EA0">
        <w:rPr>
          <w:rStyle w:val="Style13ptBold"/>
        </w:rPr>
        <w:t xml:space="preserve"> and </w:t>
      </w:r>
      <w:proofErr w:type="spellStart"/>
      <w:r w:rsidRPr="00D57EA0">
        <w:rPr>
          <w:rStyle w:val="Style13ptBold"/>
        </w:rPr>
        <w:t>Kollmeyer</w:t>
      </w:r>
      <w:proofErr w:type="spellEnd"/>
      <w:r w:rsidRPr="00D57EA0">
        <w:rPr>
          <w:rStyle w:val="Style13ptBold"/>
        </w:rPr>
        <w:t xml:space="preserve"> 18</w:t>
      </w:r>
      <w:r w:rsidRPr="00327E60">
        <w:rPr>
          <w:sz w:val="12"/>
        </w:rPr>
        <w:t xml:space="preserve"> – Mark </w:t>
      </w:r>
      <w:proofErr w:type="spellStart"/>
      <w:r w:rsidRPr="00327E60">
        <w:rPr>
          <w:sz w:val="12"/>
        </w:rPr>
        <w:t>DeCambre</w:t>
      </w:r>
      <w:proofErr w:type="spellEnd"/>
      <w:r w:rsidRPr="00327E60">
        <w:rPr>
          <w:sz w:val="12"/>
        </w:rPr>
        <w:t xml:space="preserve"> is </w:t>
      </w:r>
      <w:proofErr w:type="spellStart"/>
      <w:r w:rsidRPr="00327E60">
        <w:rPr>
          <w:sz w:val="12"/>
        </w:rPr>
        <w:t>MarketWatch's</w:t>
      </w:r>
      <w:proofErr w:type="spellEnd"/>
      <w:r w:rsidRPr="00327E60">
        <w:rPr>
          <w:sz w:val="12"/>
        </w:rPr>
        <w:t xml:space="preserve"> markets editor. He is based in New York. Barbara </w:t>
      </w:r>
      <w:proofErr w:type="spellStart"/>
      <w:r w:rsidRPr="00327E60">
        <w:rPr>
          <w:sz w:val="12"/>
        </w:rPr>
        <w:t>Kollmeyer</w:t>
      </w:r>
      <w:proofErr w:type="spellEnd"/>
      <w:r w:rsidRPr="00327E60">
        <w:rPr>
          <w:sz w:val="12"/>
        </w:rPr>
        <w:t xml:space="preserve"> is an editor/reporter working in Madrid for </w:t>
      </w:r>
      <w:proofErr w:type="spellStart"/>
      <w:r w:rsidRPr="00327E60">
        <w:rPr>
          <w:sz w:val="12"/>
        </w:rPr>
        <w:t>MarketWatch</w:t>
      </w:r>
      <w:proofErr w:type="spellEnd"/>
      <w:r w:rsidRPr="00327E60">
        <w:rPr>
          <w:sz w:val="12"/>
        </w:rPr>
        <w:t xml:space="preserve">. Her coverage area includes U.S. </w:t>
      </w:r>
      <w:proofErr w:type="spellStart"/>
      <w:r w:rsidRPr="00327E60">
        <w:rPr>
          <w:sz w:val="12"/>
        </w:rPr>
        <w:t>premarkets</w:t>
      </w:r>
      <w:proofErr w:type="spellEnd"/>
      <w:r w:rsidRPr="00327E60">
        <w:rPr>
          <w:sz w:val="12"/>
        </w:rPr>
        <w:t>, Europe markets, commodities, currencies, bonds, economics and asset allocation. “Stock market books back-to-back declines as tech shares extend swoon,” 3/28/18. https://www.marketwatch.com/story/techs-set-to-drive-losses-for-us-stocks-again-gdp-awaits-2018-03-28</w:t>
      </w:r>
    </w:p>
    <w:p w:rsidR="00BA7272" w:rsidRPr="00D57EA0" w:rsidRDefault="00BA7272" w:rsidP="00BA7272">
      <w:pPr>
        <w:rPr>
          <w:sz w:val="16"/>
        </w:rPr>
      </w:pPr>
      <w:r w:rsidRPr="00D57EA0">
        <w:rPr>
          <w:rStyle w:val="StyleUnderline"/>
        </w:rPr>
        <w:t>U.S. equity benchmarks finished lower for a second straight session on Wednesday as a withering decline among last year’s most-prominent stock performers helped to unsettle Wall Street sentiment. Trading was unusually choppy, with the Dow switching in and out of positive territory 29 times and the S&amp;P 500 whipsawing about 59 times on a minute-by-minute basis</w:t>
      </w:r>
      <w:r w:rsidRPr="00D57EA0">
        <w:rPr>
          <w:sz w:val="16"/>
        </w:rPr>
        <w:t xml:space="preserve">, according to WSJ Market Data Group. </w:t>
      </w:r>
      <w:r w:rsidRPr="00D57EA0">
        <w:rPr>
          <w:rStyle w:val="Emphasis"/>
        </w:rPr>
        <w:t>That volatile action came as investors digested upbeat data on U.S. economic growth and home sales, against the backdrop of the battered tech complex.</w:t>
      </w:r>
      <w:r w:rsidRPr="00D57EA0">
        <w:rPr>
          <w:sz w:val="16"/>
        </w:rPr>
        <w:t xml:space="preserve"> Read: Will the tech rout wreck the stock-market rally? Wednesday trading comes in an abbreviated week, with market closed Friday for Good Friday. See: Which markets are closed on Good Friday? What are the main benchmarks doing? The Dow Jones Industrial Average DJIA, +0.58% lost 9.29 points, or less than 0.1%, to 23,848.42, while the S&amp;P 500 index SPX, +0.35% slipped by 7.62 points, or 0.3%, to 2,605.00, with energy, tech and consumer-discretionary names, led by a drop in Amazon.com Inc. shares AMZN, +0.23% weighing. The tech-focused Nasdaq Composite Index COMP, +0.04% declined 59.58 points, or 0.9%, to end at 6,949.23. All three benchmarks have traded in wide ranges, with the Dow up around 235 points and down by 130 points at the lows, while the Nasdaq shed 1.5% at its nadir and peaked with </w:t>
      </w:r>
      <w:proofErr w:type="spellStart"/>
      <w:r w:rsidRPr="00D57EA0">
        <w:rPr>
          <w:sz w:val="16"/>
        </w:rPr>
        <w:t>a</w:t>
      </w:r>
      <w:proofErr w:type="spellEnd"/>
      <w:r w:rsidRPr="00D57EA0">
        <w:rPr>
          <w:sz w:val="16"/>
        </w:rPr>
        <w:t xml:space="preserve"> intraday peak gain of about 0.4%. On Tuesday, a tumble for tech equities helped to wallop the overall market. The Nasdaq shed 211.74 points, or 2.9%, to reach 7,008.81, while the Dow dropped 1.4% and the S&amp;P 500 index fell 1.7%. </w:t>
      </w:r>
      <w:r w:rsidRPr="00D57EA0">
        <w:rPr>
          <w:rStyle w:val="StyleUnderline"/>
        </w:rPr>
        <w:t>Investors are facing hefty losses for March.</w:t>
      </w:r>
      <w:r w:rsidRPr="00D57EA0">
        <w:rPr>
          <w:sz w:val="16"/>
        </w:rPr>
        <w:t xml:space="preserve"> The Dow is looking at a 4.7% decline, while the </w:t>
      </w:r>
      <w:r w:rsidRPr="00D57EA0">
        <w:rPr>
          <w:rStyle w:val="StyleUnderline"/>
        </w:rPr>
        <w:t xml:space="preserve">S&amp;P 500 is set for a 4% fall and the Nasdaq is on course to decline by 4.5%. </w:t>
      </w:r>
      <w:r w:rsidRPr="00D57EA0">
        <w:rPr>
          <w:sz w:val="16"/>
        </w:rPr>
        <w:t xml:space="preserve">Read: The Dow and S&amp;P 500 have already doubled the number of 1% moves seen in all of 2017 What’s driving markets? The </w:t>
      </w:r>
      <w:r w:rsidRPr="00D57EA0">
        <w:rPr>
          <w:rStyle w:val="Emphasis"/>
        </w:rPr>
        <w:t>wreck in tech stocks was weighing on the broader market because the technology sector, notably shares of Facebook Inc. FB, -0.58% Amazon.com Inc. AMZN, +0.23% Apple Inc. AAPL, -0.12% Netflix Inc. NFLX, -0.80% and Google-parent Alphabet Inc.</w:t>
      </w:r>
      <w:r w:rsidRPr="00D57EA0">
        <w:rPr>
          <w:sz w:val="16"/>
        </w:rPr>
        <w:t xml:space="preserve"> GOOGL, -0.01% , GOOG, -0.10% commonly known by the acronym FAANG, have powered the lion’s share of the market’s advance. </w:t>
      </w:r>
      <w:r w:rsidRPr="00D57EA0">
        <w:rPr>
          <w:rStyle w:val="Emphasis"/>
        </w:rPr>
        <w:t>Concerns are piling up for big tech companies.</w:t>
      </w:r>
      <w:r w:rsidRPr="00D57EA0">
        <w:rPr>
          <w:sz w:val="16"/>
        </w:rPr>
        <w:t xml:space="preserve"> Tesla Inc. TSLA, +1.24% faces an investigation of a fatal crash of one of the company’s electric cars in California last week, with its shares off 8.1%. </w:t>
      </w:r>
      <w:proofErr w:type="spellStart"/>
      <w:r w:rsidRPr="00D57EA0">
        <w:rPr>
          <w:sz w:val="16"/>
        </w:rPr>
        <w:t>Nvidia</w:t>
      </w:r>
      <w:proofErr w:type="spellEnd"/>
      <w:r w:rsidRPr="00D57EA0">
        <w:rPr>
          <w:sz w:val="16"/>
        </w:rPr>
        <w:t xml:space="preserve"> Corp. NVDA, +1.60% is halting tests of self-driving cars over the recent death of a pedestrian hit by an Uber Technologies Inc. vehicle. Shares </w:t>
      </w:r>
      <w:proofErr w:type="spellStart"/>
      <w:r w:rsidRPr="00D57EA0">
        <w:rPr>
          <w:sz w:val="16"/>
        </w:rPr>
        <w:t>Nvidia</w:t>
      </w:r>
      <w:proofErr w:type="spellEnd"/>
      <w:r w:rsidRPr="00D57EA0">
        <w:rPr>
          <w:sz w:val="16"/>
        </w:rPr>
        <w:t xml:space="preserve"> fell 1.9$%. Meanwhile, Facebook said it would streamline privacy settings, which helped to provide a modest lift to a the company’s persistent slump. Facebook is contending with backlash over how it managed user data, which was obtained by Cambridge </w:t>
      </w:r>
      <w:proofErr w:type="spellStart"/>
      <w:r w:rsidRPr="00D57EA0">
        <w:rPr>
          <w:sz w:val="16"/>
        </w:rPr>
        <w:t>Analytica</w:t>
      </w:r>
      <w:proofErr w:type="spellEnd"/>
      <w:r w:rsidRPr="00D57EA0">
        <w:rPr>
          <w:sz w:val="16"/>
        </w:rPr>
        <w:t xml:space="preserve">. Three people plan to sue the social-networking company over alleged privacy violations. Its shares took a hit Tuesday over reports CEO Mark Zuckerberg would face a Congress grilling over handling of user data, while news of a probe by the Federal Trade Commission also took a toll. Mark </w:t>
      </w:r>
      <w:proofErr w:type="spellStart"/>
      <w:r w:rsidRPr="00D57EA0">
        <w:rPr>
          <w:sz w:val="16"/>
        </w:rPr>
        <w:t>DeCambre</w:t>
      </w:r>
      <w:proofErr w:type="spellEnd"/>
      <w:r w:rsidRPr="00D57EA0">
        <w:rPr>
          <w:sz w:val="16"/>
        </w:rPr>
        <w:t xml:space="preserve"> is </w:t>
      </w:r>
      <w:proofErr w:type="spellStart"/>
      <w:r w:rsidRPr="00D57EA0">
        <w:rPr>
          <w:sz w:val="16"/>
        </w:rPr>
        <w:t>MarketWatch's</w:t>
      </w:r>
      <w:proofErr w:type="spellEnd"/>
      <w:r w:rsidRPr="00D57EA0">
        <w:rPr>
          <w:sz w:val="16"/>
        </w:rPr>
        <w:t xml:space="preserve"> markets editor. He is based in New York.</w:t>
      </w:r>
    </w:p>
    <w:p w:rsidR="00BA7272" w:rsidRDefault="00BA7272" w:rsidP="009F0D79">
      <w:pPr>
        <w:rPr>
          <w:rStyle w:val="StyleUnderline"/>
        </w:rPr>
      </w:pPr>
    </w:p>
    <w:p w:rsidR="009F0D79" w:rsidRDefault="002068FD" w:rsidP="00F517A8">
      <w:pPr>
        <w:pStyle w:val="Heading3"/>
      </w:pPr>
      <w:r>
        <w:t xml:space="preserve">Ext. </w:t>
      </w:r>
      <w:r w:rsidR="00F517A8">
        <w:t xml:space="preserve">DREAM Act Key </w:t>
      </w:r>
    </w:p>
    <w:p w:rsidR="00F517A8" w:rsidRDefault="00F517A8" w:rsidP="00F517A8">
      <w:pPr>
        <w:pStyle w:val="Heading4"/>
      </w:pPr>
      <w:proofErr w:type="spellStart"/>
      <w:r>
        <w:t>DREAMers</w:t>
      </w:r>
      <w:proofErr w:type="spellEnd"/>
      <w:r>
        <w:t xml:space="preserve"> are key to the technology employment which boosts investor confidence</w:t>
      </w:r>
    </w:p>
    <w:p w:rsidR="00F517A8" w:rsidRPr="000D7253" w:rsidRDefault="00F517A8" w:rsidP="00F517A8">
      <w:pPr>
        <w:rPr>
          <w:sz w:val="12"/>
        </w:rPr>
      </w:pPr>
      <w:r w:rsidRPr="005B7BC7">
        <w:rPr>
          <w:rStyle w:val="Style13ptBold"/>
        </w:rPr>
        <w:t>Cruz 17</w:t>
      </w:r>
      <w:r w:rsidRPr="000D7253">
        <w:rPr>
          <w:sz w:val="12"/>
        </w:rPr>
        <w:t xml:space="preserve"> – Melissa Cruz is the Communications Associate at the American Immigration Council. “Dreamer Movement Gains Support as Deadline for a Legislative Solution Approaches,” 12/4/2017. http://immigrationimpact.com/2017/12/04/dreamer-support-deadline-legislative-solution/</w:t>
      </w:r>
    </w:p>
    <w:p w:rsidR="00F517A8" w:rsidRPr="005B7BC7" w:rsidRDefault="00F517A8" w:rsidP="00F517A8">
      <w:pPr>
        <w:rPr>
          <w:rStyle w:val="StyleUnderline"/>
        </w:rPr>
      </w:pPr>
      <w:r w:rsidRPr="005B7BC7">
        <w:rPr>
          <w:rStyle w:val="StyleUnderline"/>
        </w:rPr>
        <w:t>A growing coalition is voicing its support for finding a permanent, legislative solution for the young immigrants thrown into limbo with the recent termination of the Deferred Action for Childhood Arrivals (DACA) initiative</w:t>
      </w:r>
      <w:r w:rsidRPr="000D7253">
        <w:rPr>
          <w:sz w:val="14"/>
        </w:rPr>
        <w:t xml:space="preserve">. </w:t>
      </w:r>
      <w:r w:rsidRPr="005B7BC7">
        <w:rPr>
          <w:rStyle w:val="StyleUnderline"/>
        </w:rPr>
        <w:t>With more and more Dreamers losing their status by the day, a groundswell of support is forming to create a fix by year’s end</w:t>
      </w:r>
      <w:r w:rsidRPr="000D7253">
        <w:rPr>
          <w:sz w:val="14"/>
        </w:rPr>
        <w:t xml:space="preserve">. Support for a legislative fix is growing among members of Congress, businesses, and faith leaders, with a singular goal in mind: a lasting solution for Dreamers. For many, this means passing a clean Dream Act. Immigration advocates and key Democratic policymakers have called for a clean bill, noting it is the best way to avoid making Dreamers “bargaining chips” for increased enforcement measures. </w:t>
      </w:r>
      <w:r w:rsidRPr="005B7BC7">
        <w:rPr>
          <w:rStyle w:val="StyleUnderline"/>
        </w:rPr>
        <w:t>A clean bill avoids add-ons for border wall funding, interior enforcement, detention centers, or mandatory E-Verify.</w:t>
      </w:r>
      <w:r w:rsidRPr="000D7253">
        <w:rPr>
          <w:sz w:val="14"/>
        </w:rPr>
        <w:t xml:space="preserve"> </w:t>
      </w:r>
      <w:r w:rsidRPr="005B7BC7">
        <w:rPr>
          <w:rStyle w:val="StyleUnderline"/>
        </w:rPr>
        <w:t>The Dream Act would create a pathway to citizenship for approximately 2 million young immigrants, including 800,000 recipients of DACA.</w:t>
      </w:r>
      <w:r w:rsidRPr="000D7253">
        <w:rPr>
          <w:sz w:val="14"/>
        </w:rPr>
        <w:t xml:space="preserve"> Many Republican members of Congress are also on board. Rep. Carlos </w:t>
      </w:r>
      <w:proofErr w:type="spellStart"/>
      <w:r w:rsidRPr="000D7253">
        <w:rPr>
          <w:sz w:val="14"/>
        </w:rPr>
        <w:t>Curbelo</w:t>
      </w:r>
      <w:proofErr w:type="spellEnd"/>
      <w:r w:rsidRPr="000D7253">
        <w:rPr>
          <w:sz w:val="14"/>
        </w:rPr>
        <w:t xml:space="preserve"> announced last week he would not support a government spending bill unless it included a solution for Dreamers. Additionally, at least 20 House Republicans signed onto a letter last week urging Speaker Paul Ryan to address the Dreamer issue head-on. And another conservative, Republican Rep. Mark </w:t>
      </w:r>
      <w:proofErr w:type="spellStart"/>
      <w:r w:rsidRPr="000D7253">
        <w:rPr>
          <w:sz w:val="14"/>
        </w:rPr>
        <w:t>Amodei</w:t>
      </w:r>
      <w:proofErr w:type="spellEnd"/>
      <w:r w:rsidRPr="000D7253">
        <w:rPr>
          <w:sz w:val="14"/>
        </w:rPr>
        <w:t xml:space="preserve"> of Nevada, is leading an effort to push a “discharge petition” through Congress, which would force a Dreamer bill onto the floor for a vote if enough lawmakers sign. </w:t>
      </w:r>
      <w:r w:rsidRPr="005B7BC7">
        <w:rPr>
          <w:rStyle w:val="Emphasis"/>
        </w:rPr>
        <w:t>Members of the business community are also rallying around Dreamers.</w:t>
      </w:r>
      <w:r w:rsidRPr="000D7253">
        <w:rPr>
          <w:sz w:val="14"/>
        </w:rPr>
        <w:t xml:space="preserve"> </w:t>
      </w:r>
      <w:r w:rsidRPr="005B7BC7">
        <w:rPr>
          <w:rStyle w:val="Emphasis"/>
        </w:rPr>
        <w:t>Business leaders in California recently urged Congress to take action, saying that California’s employers would be disproportionately affected if Dreamers have their work authorization permanently rescinded.</w:t>
      </w:r>
      <w:r w:rsidRPr="000D7253">
        <w:rPr>
          <w:sz w:val="14"/>
        </w:rPr>
        <w:t xml:space="preserve"> </w:t>
      </w:r>
      <w:r w:rsidRPr="005B7BC7">
        <w:rPr>
          <w:rStyle w:val="Emphasis"/>
        </w:rPr>
        <w:t>The group, the Regional Economic Association Leaders Coalition of California, collectively employ up to 3.9 million residents of the state and urged Congress that losing Dreamers would be a big blow to the tech community.</w:t>
      </w:r>
      <w:r w:rsidRPr="000D7253">
        <w:rPr>
          <w:sz w:val="14"/>
        </w:rPr>
        <w:t xml:space="preserve"> </w:t>
      </w:r>
      <w:r w:rsidRPr="005B7BC7">
        <w:rPr>
          <w:rStyle w:val="Emphasis"/>
        </w:rPr>
        <w:t xml:space="preserve">Nearly 30 percent of all former DACA recipients live in California and are represented across industries. </w:t>
      </w:r>
      <w:r w:rsidRPr="000D7253">
        <w:rPr>
          <w:sz w:val="14"/>
        </w:rPr>
        <w:t xml:space="preserve">Faith groups are also stepping up in support, arguing that allowing them to stay in the United States is the humane approach. </w:t>
      </w:r>
      <w:r w:rsidRPr="005B7BC7">
        <w:rPr>
          <w:rStyle w:val="StyleUnderline"/>
        </w:rPr>
        <w:t>Prior to the DACA termination, over 300 pastors wrote to President Trump, urging him to keep the initiative in place. An overwhelming number of faith groups later condemned his decision to rescind it and immediately called upon Congress to act. Support for Dreamers is broad and while the collective coalition is strong, Congress’ role cannot be overstated. Lawmakers therefore should not stall on finding and passing a solution this year.</w:t>
      </w:r>
    </w:p>
    <w:p w:rsidR="00F517A8" w:rsidRPr="00F517A8" w:rsidRDefault="00F517A8" w:rsidP="00F517A8"/>
    <w:p w:rsidR="009F0D79" w:rsidRDefault="002068FD" w:rsidP="009F0D79">
      <w:pPr>
        <w:pStyle w:val="Heading3"/>
      </w:pPr>
      <w:r>
        <w:t xml:space="preserve">Ext. </w:t>
      </w:r>
      <w:r w:rsidR="009F0D79" w:rsidRPr="002F0B87">
        <w:t>Cyber Impact</w:t>
      </w:r>
    </w:p>
    <w:p w:rsidR="009F0D79" w:rsidRPr="001023B5" w:rsidRDefault="009F0D79" w:rsidP="009F0D79">
      <w:pPr>
        <w:pStyle w:val="Heading4"/>
        <w:rPr>
          <w:rStyle w:val="Style13ptBold"/>
        </w:rPr>
      </w:pPr>
      <w:r>
        <w:t>Rogue nations are developing cyber capabilities now</w:t>
      </w:r>
    </w:p>
    <w:p w:rsidR="009F0D79" w:rsidRPr="00E41AEF" w:rsidRDefault="009F0D79" w:rsidP="009F0D79">
      <w:pPr>
        <w:rPr>
          <w:sz w:val="12"/>
        </w:rPr>
      </w:pPr>
      <w:r w:rsidRPr="00E41AEF">
        <w:rPr>
          <w:sz w:val="12"/>
        </w:rPr>
        <w:t xml:space="preserve">Katie Bo </w:t>
      </w:r>
      <w:r w:rsidRPr="00455BC1">
        <w:rPr>
          <w:rStyle w:val="Style13ptBold"/>
        </w:rPr>
        <w:t>Williams</w:t>
      </w:r>
      <w:r w:rsidRPr="00E41AEF">
        <w:rPr>
          <w:sz w:val="12"/>
        </w:rPr>
        <w:t xml:space="preserve"> and Cory </w:t>
      </w:r>
      <w:r w:rsidRPr="00455BC1">
        <w:rPr>
          <w:rStyle w:val="Style13ptBold"/>
        </w:rPr>
        <w:t>Bennett</w:t>
      </w:r>
      <w:r w:rsidRPr="00E41AEF">
        <w:rPr>
          <w:sz w:val="12"/>
        </w:rPr>
        <w:t xml:space="preserve"> </w:t>
      </w:r>
      <w:r w:rsidRPr="00455BC1">
        <w:rPr>
          <w:rStyle w:val="Style13ptBold"/>
        </w:rPr>
        <w:t>16</w:t>
      </w:r>
      <w:r w:rsidRPr="00E41AEF">
        <w:rPr>
          <w:sz w:val="12"/>
        </w:rPr>
        <w:t xml:space="preserve"> – Katie Bo Williams is a staff writer at The Hill covering cybersecurity policy. Cory Bennett, Cybersecurity Reporter. The Hill is an American political newspaper and website published in Washington, D.C. since 1994. “Why a power grid attack is a nightmare scenario,” 5/30/16. http://thehill.com/policy/cybersecurity/281494-why-a-power-grid-attack-is-a-nightmare-scenario</w:t>
      </w:r>
    </w:p>
    <w:p w:rsidR="009F0D79" w:rsidRDefault="009F0D79" w:rsidP="009F0D79">
      <w:pPr>
        <w:rPr>
          <w:sz w:val="16"/>
        </w:rPr>
      </w:pPr>
      <w:r w:rsidRPr="005A73A4">
        <w:rPr>
          <w:rStyle w:val="StyleUnderline"/>
        </w:rPr>
        <w:t>But according to numerous cybersecurity experts, companies are mostly basing their preparations on the few case studies they’ve seen, creating the potential for gaps. “I’ve spoken to CEOs and utilities about this problem,”</w:t>
      </w:r>
      <w:r w:rsidRPr="0089243C">
        <w:rPr>
          <w:sz w:val="16"/>
        </w:rPr>
        <w:t xml:space="preserve"> Homeland Security Secretary </w:t>
      </w:r>
      <w:proofErr w:type="spellStart"/>
      <w:r w:rsidRPr="0089243C">
        <w:rPr>
          <w:sz w:val="16"/>
        </w:rPr>
        <w:t>Jeh</w:t>
      </w:r>
      <w:proofErr w:type="spellEnd"/>
      <w:r w:rsidRPr="0089243C">
        <w:rPr>
          <w:sz w:val="16"/>
        </w:rPr>
        <w:t xml:space="preserve"> Johnson said at a congressional hearing in March. “There’s clearly more to do.” Last December, electric companies got their first look at what a blackout caused by hackers might look like. </w:t>
      </w:r>
      <w:r w:rsidRPr="002068FD">
        <w:rPr>
          <w:rStyle w:val="StyleUnderline"/>
          <w:highlight w:val="green"/>
        </w:rPr>
        <w:t>In a coordinated assault</w:t>
      </w:r>
      <w:r w:rsidRPr="005A73A4">
        <w:rPr>
          <w:rStyle w:val="StyleUnderline"/>
        </w:rPr>
        <w:t xml:space="preserve">, suspected </w:t>
      </w:r>
      <w:r w:rsidRPr="002068FD">
        <w:rPr>
          <w:rStyle w:val="StyleUnderline"/>
          <w:highlight w:val="green"/>
        </w:rPr>
        <w:t>Russian hackers penetrated Ukraine’s power grid, knocking out electricity for 225,000 people</w:t>
      </w:r>
      <w:r w:rsidRPr="005A73A4">
        <w:rPr>
          <w:rStyle w:val="StyleUnderline"/>
        </w:rPr>
        <w:t>. The hackers flooded the customer service center with calls, causing technical difficulties and slowing the response. “That isn’t the last we’re going to see of that,” National Security Agency Director Adm. Michael Rogers said recently. “And that worries me.” Hackers already target the energy sector more than any other part of U.S. critical infrastructure, according to the most recent government report.</w:t>
      </w:r>
      <w:r w:rsidRPr="0089243C">
        <w:rPr>
          <w:sz w:val="16"/>
        </w:rPr>
        <w:t xml:space="preserve"> There are more reported cyber incidents in the energy industry than in healthcare, finance, transportation, water and communications combined — and those are just the intrusion attempts that get noticed and reported. </w:t>
      </w:r>
      <w:r w:rsidRPr="002068FD">
        <w:rPr>
          <w:rStyle w:val="Emphasis"/>
          <w:highlight w:val="green"/>
        </w:rPr>
        <w:t>Probing the power grid for digital vulnerabilities — which China, Russia and Iran do routinely — is now considered a standard part of intelligence gathering.</w:t>
      </w:r>
      <w:r w:rsidRPr="0089243C">
        <w:rPr>
          <w:sz w:val="16"/>
        </w:rPr>
        <w:t xml:space="preserve"> But those countries are careful not to disrupt economic and diplomatic relations with the U.S. No such constraints exist for rogue nations like North Korea and terrorist groups like the Islamic State in Iraq and Syria (ISIS). “</w:t>
      </w:r>
      <w:r w:rsidRPr="00455BC1">
        <w:rPr>
          <w:rStyle w:val="StyleUnderline"/>
        </w:rPr>
        <w:t xml:space="preserve">I believe that right now </w:t>
      </w:r>
      <w:r w:rsidRPr="002068FD">
        <w:rPr>
          <w:rStyle w:val="StyleUnderline"/>
          <w:highlight w:val="green"/>
        </w:rPr>
        <w:t>in Raqqa they're working hard on trying to orchestrate cyberattacks [on the</w:t>
      </w:r>
      <w:r w:rsidRPr="00455BC1">
        <w:rPr>
          <w:rStyle w:val="StyleUnderline"/>
        </w:rPr>
        <w:t xml:space="preserve"> power </w:t>
      </w:r>
      <w:r w:rsidRPr="002068FD">
        <w:rPr>
          <w:rStyle w:val="StyleUnderline"/>
          <w:highlight w:val="green"/>
        </w:rPr>
        <w:t>grid</w:t>
      </w:r>
      <w:r w:rsidRPr="00455BC1">
        <w:rPr>
          <w:rStyle w:val="StyleUnderline"/>
        </w:rPr>
        <w:t>], just as they are working hard on trying to develop weapons to be used,” said Sen. John McCain</w:t>
      </w:r>
      <w:r w:rsidRPr="0089243C">
        <w:rPr>
          <w:sz w:val="16"/>
        </w:rPr>
        <w:t xml:space="preserve"> (R-Ariz.), who chairs the Armed Services Committee, referring to the Syrian city ISIS has claimed as its home base. </w:t>
      </w:r>
      <w:r w:rsidRPr="00455BC1">
        <w:rPr>
          <w:rStyle w:val="StyleUnderline"/>
        </w:rPr>
        <w:t>The grid is like a single, sprawling machine made up of thousands of discrete operating units — a soft target, but a diffuse one, with redundancies built in.</w:t>
      </w:r>
      <w:r w:rsidRPr="0089243C">
        <w:rPr>
          <w:sz w:val="16"/>
        </w:rPr>
        <w:t xml:space="preserve"> Turning the lights off would require the ability to strategically and simultaneously active many pieces of malware in separate locations. </w:t>
      </w:r>
      <w:r w:rsidRPr="00455BC1">
        <w:rPr>
          <w:rStyle w:val="StyleUnderline"/>
        </w:rPr>
        <w:t>“</w:t>
      </w:r>
      <w:r w:rsidRPr="002068FD">
        <w:rPr>
          <w:rStyle w:val="StyleUnderline"/>
          <w:highlight w:val="green"/>
        </w:rPr>
        <w:t>Right now the people who could do it, won’t</w:t>
      </w:r>
      <w:r w:rsidRPr="00455BC1">
        <w:rPr>
          <w:rStyle w:val="StyleUnderline"/>
        </w:rPr>
        <w:t xml:space="preserve"> — nation-states — </w:t>
      </w:r>
      <w:r w:rsidRPr="002068FD">
        <w:rPr>
          <w:rStyle w:val="StyleUnderline"/>
          <w:highlight w:val="green"/>
        </w:rPr>
        <w:t>and the people who want to, can’t,”</w:t>
      </w:r>
      <w:r w:rsidRPr="0089243C">
        <w:rPr>
          <w:sz w:val="16"/>
        </w:rPr>
        <w:t xml:space="preserve"> Aaronson said.</w:t>
      </w:r>
    </w:p>
    <w:p w:rsidR="009F0D79" w:rsidRDefault="009F0D79" w:rsidP="009F0D79">
      <w:pPr>
        <w:rPr>
          <w:sz w:val="16"/>
        </w:rPr>
      </w:pPr>
    </w:p>
    <w:p w:rsidR="002068FD" w:rsidRDefault="002068FD" w:rsidP="002068FD">
      <w:pPr>
        <w:pStyle w:val="Heading3"/>
      </w:pPr>
      <w:r>
        <w:t xml:space="preserve">Tech </w:t>
      </w:r>
      <w:r>
        <w:t>Key to Econ</w:t>
      </w:r>
    </w:p>
    <w:p w:rsidR="002068FD" w:rsidRPr="002068FD" w:rsidRDefault="002068FD" w:rsidP="002068FD"/>
    <w:p w:rsidR="002068FD" w:rsidRPr="00A02734" w:rsidRDefault="002068FD" w:rsidP="002068FD">
      <w:pPr>
        <w:pStyle w:val="Heading4"/>
      </w:pPr>
      <w:r w:rsidRPr="00A02734">
        <w:t>Tech sector decline collapses the entire US economy</w:t>
      </w:r>
    </w:p>
    <w:p w:rsidR="002068FD" w:rsidRPr="006E7847" w:rsidRDefault="002068FD" w:rsidP="002068FD">
      <w:pPr>
        <w:rPr>
          <w:sz w:val="12"/>
        </w:rPr>
      </w:pPr>
      <w:r w:rsidRPr="005A42BC">
        <w:rPr>
          <w:rStyle w:val="Style13ptBold"/>
        </w:rPr>
        <w:t>PWC 16</w:t>
      </w:r>
      <w:r w:rsidRPr="006E7847">
        <w:rPr>
          <w:sz w:val="12"/>
        </w:rPr>
        <w:t xml:space="preserve"> – PricewaterhouseCoopers (doing business as PwC) is a multinational professional services network headquartered in London, United Kingdom. It is the second largest professional services firm in the world, and is one of the Big Four auditors, along with Deloitte, EY and KPMG. “U.S. Economic Contribution of the Consumer Technology Sector,” 2016. http://www.cta.tech/cta/media/ResearchImages/U-S-Economic-Contribution-of-the-Consumer-Technology-Sector-2016.pdf</w:t>
      </w:r>
    </w:p>
    <w:p w:rsidR="002068FD" w:rsidRDefault="002068FD" w:rsidP="002068FD">
      <w:pPr>
        <w:rPr>
          <w:sz w:val="16"/>
        </w:rPr>
      </w:pPr>
      <w:r w:rsidRPr="00534861">
        <w:rPr>
          <w:rStyle w:val="Emphasis"/>
        </w:rPr>
        <w:t xml:space="preserve">The </w:t>
      </w:r>
      <w:r w:rsidRPr="002068FD">
        <w:rPr>
          <w:rStyle w:val="Emphasis"/>
          <w:highlight w:val="green"/>
        </w:rPr>
        <w:t>economic activity generated by the</w:t>
      </w:r>
      <w:r w:rsidRPr="00534861">
        <w:rPr>
          <w:rStyle w:val="Emphasis"/>
        </w:rPr>
        <w:t xml:space="preserve"> consumer </w:t>
      </w:r>
      <w:r w:rsidRPr="002068FD">
        <w:rPr>
          <w:rStyle w:val="Emphasis"/>
          <w:highlight w:val="green"/>
        </w:rPr>
        <w:t>tech sector is responsible for a significant share of the overall economy.</w:t>
      </w:r>
      <w:r w:rsidRPr="00A02734">
        <w:rPr>
          <w:sz w:val="16"/>
        </w:rPr>
        <w:t xml:space="preserve"> </w:t>
      </w:r>
      <w:r w:rsidRPr="004A6DA7">
        <w:rPr>
          <w:rStyle w:val="StyleUnderline"/>
        </w:rPr>
        <w:t xml:space="preserve">The consumer </w:t>
      </w:r>
      <w:r w:rsidRPr="002068FD">
        <w:rPr>
          <w:rStyle w:val="StyleUnderline"/>
          <w:highlight w:val="green"/>
        </w:rPr>
        <w:t>tech</w:t>
      </w:r>
      <w:r w:rsidRPr="004A6DA7">
        <w:rPr>
          <w:rStyle w:val="StyleUnderline"/>
        </w:rPr>
        <w:t xml:space="preserve"> sector</w:t>
      </w:r>
      <w:r w:rsidRPr="002068FD">
        <w:rPr>
          <w:rStyle w:val="StyleUnderline"/>
          <w:highlight w:val="green"/>
        </w:rPr>
        <w:t>’s</w:t>
      </w:r>
      <w:r w:rsidRPr="004A6DA7">
        <w:rPr>
          <w:rStyle w:val="StyleUnderline"/>
        </w:rPr>
        <w:t xml:space="preserve"> </w:t>
      </w:r>
      <w:r w:rsidRPr="002068FD">
        <w:rPr>
          <w:rStyle w:val="StyleUnderline"/>
          <w:highlight w:val="green"/>
        </w:rPr>
        <w:t>direct</w:t>
      </w:r>
      <w:r w:rsidRPr="004A6DA7">
        <w:rPr>
          <w:rStyle w:val="StyleUnderline"/>
        </w:rPr>
        <w:t xml:space="preserve">, </w:t>
      </w:r>
      <w:r w:rsidRPr="002068FD">
        <w:rPr>
          <w:rStyle w:val="StyleUnderline"/>
          <w:highlight w:val="green"/>
        </w:rPr>
        <w:t>indirect</w:t>
      </w:r>
      <w:r w:rsidRPr="004A6DA7">
        <w:rPr>
          <w:rStyle w:val="StyleUnderline"/>
        </w:rPr>
        <w:t xml:space="preserve">, </w:t>
      </w:r>
      <w:r w:rsidRPr="002068FD">
        <w:rPr>
          <w:rStyle w:val="StyleUnderline"/>
          <w:highlight w:val="green"/>
        </w:rPr>
        <w:t>and induced value</w:t>
      </w:r>
      <w:r w:rsidRPr="004A6DA7">
        <w:rPr>
          <w:rStyle w:val="StyleUnderline"/>
        </w:rPr>
        <w:t xml:space="preserve"> added </w:t>
      </w:r>
      <w:r w:rsidRPr="002068FD">
        <w:rPr>
          <w:rStyle w:val="StyleUnderline"/>
          <w:highlight w:val="green"/>
        </w:rPr>
        <w:t>represent</w:t>
      </w:r>
      <w:r w:rsidRPr="004A6DA7">
        <w:rPr>
          <w:rStyle w:val="StyleUnderline"/>
        </w:rPr>
        <w:t xml:space="preserve">s </w:t>
      </w:r>
      <w:r w:rsidRPr="002068FD">
        <w:rPr>
          <w:rStyle w:val="StyleUnderline"/>
          <w:highlight w:val="green"/>
        </w:rPr>
        <w:t>10.3 percent of the nation’s GDP.</w:t>
      </w:r>
      <w:r w:rsidRPr="004A6DA7">
        <w:rPr>
          <w:rStyle w:val="StyleUnderline"/>
        </w:rPr>
        <w:t xml:space="preserve"> Employment attributable to the consumer tech sector is responsible for 8.4 percent of total U.S. employment, and those workers are paid 9.6 percent of the total U.S. labor income</w:t>
      </w:r>
      <w:r w:rsidRPr="00A02734">
        <w:rPr>
          <w:sz w:val="16"/>
        </w:rPr>
        <w:t xml:space="preserve">. The employment generated by the consumer tech sector pays higher wages than the average job in the economy. Within the consumer tech sector, the average compensation per direct job is over $92,000. Including indirect and induced employment, the average labor income per consumer tech-supported job is over $66,000. The average for the overall economy is about $58,000. </w:t>
      </w:r>
      <w:r w:rsidRPr="004A6DA7">
        <w:rPr>
          <w:rStyle w:val="StyleUnderline"/>
        </w:rPr>
        <w:t>Consumer tech-supported jobs are also highly productive.</w:t>
      </w:r>
      <w:r w:rsidRPr="00A02734">
        <w:rPr>
          <w:sz w:val="16"/>
        </w:rPr>
        <w:t xml:space="preserve"> The direct, indirect, and induced value added per job is over $120,000 in 2015, compared to about $98,000 for the overall economy</w:t>
      </w:r>
      <w:r w:rsidRPr="004A6DA7">
        <w:rPr>
          <w:rStyle w:val="StyleUnderline"/>
        </w:rPr>
        <w:t>. The direct jobs are even more productive, generating over $197,000 in value added per consumer tech sector job in 2015.</w:t>
      </w:r>
      <w:r w:rsidRPr="00A02734">
        <w:rPr>
          <w:sz w:val="16"/>
        </w:rPr>
        <w:t xml:space="preserve"> The consumer tech sector provides output to several different customers markets. </w:t>
      </w:r>
      <w:r w:rsidRPr="00534861">
        <w:rPr>
          <w:rStyle w:val="Emphasis"/>
        </w:rPr>
        <w:t xml:space="preserve">Consumer </w:t>
      </w:r>
      <w:r w:rsidRPr="002068FD">
        <w:rPr>
          <w:rStyle w:val="Emphasis"/>
          <w:highlight w:val="green"/>
        </w:rPr>
        <w:t>tech products are sold directly</w:t>
      </w:r>
      <w:r w:rsidRPr="00534861">
        <w:rPr>
          <w:rStyle w:val="Emphasis"/>
        </w:rPr>
        <w:t xml:space="preserve"> to consumers, </w:t>
      </w:r>
      <w:r w:rsidRPr="002068FD">
        <w:rPr>
          <w:rStyle w:val="Emphasis"/>
          <w:highlight w:val="green"/>
        </w:rPr>
        <w:t>serve as inputs to other industries, and are exported</w:t>
      </w:r>
      <w:r w:rsidRPr="00534861">
        <w:rPr>
          <w:rStyle w:val="Emphasis"/>
        </w:rPr>
        <w:t xml:space="preserve"> abroad. The </w:t>
      </w:r>
      <w:r w:rsidRPr="002068FD">
        <w:rPr>
          <w:rStyle w:val="Emphasis"/>
          <w:highlight w:val="green"/>
        </w:rPr>
        <w:t>majority of</w:t>
      </w:r>
      <w:r w:rsidRPr="00534861">
        <w:rPr>
          <w:rStyle w:val="Emphasis"/>
        </w:rPr>
        <w:t xml:space="preserve"> the </w:t>
      </w:r>
      <w:r w:rsidRPr="002068FD">
        <w:rPr>
          <w:rStyle w:val="Emphasis"/>
          <w:highlight w:val="green"/>
        </w:rPr>
        <w:t>output</w:t>
      </w:r>
      <w:r w:rsidRPr="00534861">
        <w:rPr>
          <w:rStyle w:val="Emphasis"/>
        </w:rPr>
        <w:t xml:space="preserve"> actually </w:t>
      </w:r>
      <w:r w:rsidRPr="002068FD">
        <w:rPr>
          <w:rStyle w:val="Emphasis"/>
          <w:highlight w:val="green"/>
        </w:rPr>
        <w:t>serves as inputs for other industries</w:t>
      </w:r>
      <w:r w:rsidRPr="004A6DA7">
        <w:rPr>
          <w:rStyle w:val="StyleUnderline"/>
        </w:rPr>
        <w:t xml:space="preserve">: </w:t>
      </w:r>
      <w:r w:rsidRPr="00A02734">
        <w:rPr>
          <w:rStyle w:val="StyleUnderline"/>
        </w:rPr>
        <w:t>the</w:t>
      </w:r>
      <w:r w:rsidRPr="004A6DA7">
        <w:rPr>
          <w:rStyle w:val="StyleUnderline"/>
        </w:rPr>
        <w:t xml:space="preserve"> enterprise </w:t>
      </w:r>
      <w:r w:rsidRPr="00A02734">
        <w:rPr>
          <w:rStyle w:val="StyleUnderline"/>
        </w:rPr>
        <w:t>market claims 59 percent of gross output and labor income</w:t>
      </w:r>
      <w:r w:rsidRPr="004A6DA7">
        <w:rPr>
          <w:rStyle w:val="StyleUnderline"/>
        </w:rPr>
        <w:t>, 58 percent of value added, 56 percent of taxes, and 55 percent of employment.</w:t>
      </w:r>
      <w:r w:rsidRPr="00A02734">
        <w:rPr>
          <w:sz w:val="16"/>
        </w:rPr>
        <w:t xml:space="preserve"> The consumer market accounts for approximately one-third of the sector’s activity: 31 percent of output, 32 percent of value added and labor income, and 35 percent of tax payments and employment (see Figure 4 with additional detail provided in Table 4</w:t>
      </w:r>
      <w:r w:rsidRPr="004A6DA7">
        <w:rPr>
          <w:rStyle w:val="StyleUnderline"/>
        </w:rPr>
        <w:t xml:space="preserve">). </w:t>
      </w:r>
      <w:r w:rsidRPr="002068FD">
        <w:rPr>
          <w:rStyle w:val="Emphasis"/>
          <w:highlight w:val="green"/>
        </w:rPr>
        <w:t xml:space="preserve">The </w:t>
      </w:r>
      <w:r w:rsidRPr="00A02734">
        <w:rPr>
          <w:rStyle w:val="Emphasis"/>
        </w:rPr>
        <w:t xml:space="preserve">dominant </w:t>
      </w:r>
      <w:r w:rsidRPr="002068FD">
        <w:rPr>
          <w:rStyle w:val="Emphasis"/>
          <w:highlight w:val="green"/>
        </w:rPr>
        <w:t xml:space="preserve">share of the </w:t>
      </w:r>
      <w:r w:rsidRPr="00A02734">
        <w:rPr>
          <w:rStyle w:val="Emphasis"/>
        </w:rPr>
        <w:t xml:space="preserve">enterprise </w:t>
      </w:r>
      <w:r w:rsidRPr="002068FD">
        <w:rPr>
          <w:rStyle w:val="Emphasis"/>
          <w:highlight w:val="green"/>
        </w:rPr>
        <w:t xml:space="preserve">market illustrates the importance of the </w:t>
      </w:r>
      <w:r w:rsidRPr="00A02734">
        <w:rPr>
          <w:rStyle w:val="Emphasis"/>
        </w:rPr>
        <w:t xml:space="preserve">consumer </w:t>
      </w:r>
      <w:r w:rsidRPr="002068FD">
        <w:rPr>
          <w:rStyle w:val="Emphasis"/>
          <w:highlight w:val="green"/>
        </w:rPr>
        <w:t>tech sector to other parts of the U.S. economy</w:t>
      </w:r>
      <w:r w:rsidRPr="00534861">
        <w:rPr>
          <w:rStyle w:val="Emphasis"/>
        </w:rPr>
        <w:t xml:space="preserve">. </w:t>
      </w:r>
      <w:r w:rsidRPr="00A02734">
        <w:rPr>
          <w:sz w:val="16"/>
        </w:rPr>
        <w:t xml:space="preserve">As technology has become more common in a diverse range of products, the electronics used in consumer tech products are being adopted by other industries. </w:t>
      </w:r>
      <w:r w:rsidRPr="004A6DA7">
        <w:rPr>
          <w:rStyle w:val="StyleUnderline"/>
        </w:rPr>
        <w:t>As a result, other sectors of the economy increasingly rely on the consumer tech sector for inputs. By industry segment, content and services generates significant direct, indirect, and induced activities: $2.1 trillion in total output, $1.2 trillion in value added, $610 billion in labor income, $256 billion in tax payments, and 8.8 million jobs in 2015. Manufacturing generates $1.1 trillion in output, $496 billion in value added, $284 billion in labor income, $107 billion in tax payments, and 4.1 million jobs.</w:t>
      </w:r>
      <w:r w:rsidRPr="00A02734">
        <w:rPr>
          <w:sz w:val="16"/>
        </w:rPr>
        <w:t xml:space="preserve"> The distribution segment generates $271 billion in output, $163 billion in value added, $124 billion in labor income, $51 billion in tax payments, and 2.4 million jobs. Content accounts for 61 percent of the consumer tech sector’s output, 64 percent of value added, 60 percent of labor income, 62 percent of tax payments, and 57 percent of employment (see Figure 5).</w:t>
      </w:r>
    </w:p>
    <w:p w:rsidR="002068FD" w:rsidRDefault="002068FD" w:rsidP="002068FD">
      <w:pPr>
        <w:pStyle w:val="Heading3"/>
      </w:pPr>
    </w:p>
    <w:p w:rsidR="002068FD" w:rsidRDefault="002068FD" w:rsidP="002068FD">
      <w:pPr>
        <w:pStyle w:val="Heading2"/>
      </w:pPr>
      <w:proofErr w:type="spellStart"/>
      <w:r>
        <w:t>Advatange</w:t>
      </w:r>
      <w:proofErr w:type="spellEnd"/>
      <w:r>
        <w:t xml:space="preserve"> – Consumer Spending</w:t>
      </w:r>
    </w:p>
    <w:p w:rsidR="002068FD" w:rsidRDefault="002068FD" w:rsidP="002068FD">
      <w:pPr>
        <w:pStyle w:val="Heading3"/>
      </w:pPr>
      <w:r>
        <w:t>1AC Consumer Spending/Biotech</w:t>
      </w:r>
    </w:p>
    <w:p w:rsidR="002068FD" w:rsidRDefault="002068FD" w:rsidP="002068FD">
      <w:pPr>
        <w:pStyle w:val="Heading4"/>
      </w:pPr>
      <w:r>
        <w:t>Low consumer spending forecasts slowed economic growth</w:t>
      </w:r>
    </w:p>
    <w:p w:rsidR="002068FD" w:rsidRPr="000D55F6" w:rsidRDefault="002068FD" w:rsidP="002068FD">
      <w:pPr>
        <w:rPr>
          <w:sz w:val="14"/>
        </w:rPr>
      </w:pPr>
      <w:proofErr w:type="spellStart"/>
      <w:r w:rsidRPr="00371AE7">
        <w:rPr>
          <w:rStyle w:val="Style13ptBold"/>
        </w:rPr>
        <w:t>Nassauer</w:t>
      </w:r>
      <w:proofErr w:type="spellEnd"/>
      <w:r w:rsidRPr="00371AE7">
        <w:rPr>
          <w:rStyle w:val="Style13ptBold"/>
        </w:rPr>
        <w:t xml:space="preserve"> and Mitchell 3/15</w:t>
      </w:r>
      <w:r w:rsidRPr="000D55F6">
        <w:rPr>
          <w:sz w:val="14"/>
        </w:rPr>
        <w:t xml:space="preserve"> – Sarah </w:t>
      </w:r>
      <w:proofErr w:type="spellStart"/>
      <w:r w:rsidRPr="000D55F6">
        <w:rPr>
          <w:sz w:val="14"/>
        </w:rPr>
        <w:t>Nassauer</w:t>
      </w:r>
      <w:proofErr w:type="spellEnd"/>
      <w:r w:rsidRPr="000D55F6">
        <w:rPr>
          <w:sz w:val="14"/>
        </w:rPr>
        <w:t xml:space="preserve"> Dow Jones Institutional News Also writes for: The Wall Street Journal, The Wall Street Journal, The Wall Street Journal Online, Dow Jones Newswires Chinese (English). Josh Mitchell Dow Jones Institutional News Also writes for: The Wall Street Journal Online, </w:t>
      </w:r>
      <w:proofErr w:type="spellStart"/>
      <w:r w:rsidRPr="000D55F6">
        <w:rPr>
          <w:sz w:val="14"/>
        </w:rPr>
        <w:t>NewsPlus</w:t>
      </w:r>
      <w:proofErr w:type="spellEnd"/>
      <w:r w:rsidRPr="000D55F6">
        <w:rPr>
          <w:sz w:val="14"/>
        </w:rPr>
        <w:t xml:space="preserve">, WSJ Pro Central Banking (Available through Third Party Subscription Services), Dow Jones Newswires Chinese (English) “U.S. News: Consumer Spending Poses Quandary,” 3/15/18. </w:t>
      </w:r>
    </w:p>
    <w:p w:rsidR="002068FD" w:rsidRPr="000D55F6" w:rsidRDefault="002068FD" w:rsidP="002068FD">
      <w:pPr>
        <w:rPr>
          <w:sz w:val="14"/>
        </w:rPr>
      </w:pPr>
      <w:r w:rsidRPr="000D55F6">
        <w:rPr>
          <w:sz w:val="14"/>
        </w:rPr>
        <w:t xml:space="preserve">WASHINGTON -- </w:t>
      </w:r>
      <w:r w:rsidRPr="00371AE7">
        <w:rPr>
          <w:rStyle w:val="StyleUnderline"/>
        </w:rPr>
        <w:t>The U.S. job market is booming and workers' paychecks are growing thanks to a tax cut and raises.</w:t>
      </w:r>
      <w:r w:rsidRPr="000D55F6">
        <w:rPr>
          <w:sz w:val="14"/>
        </w:rPr>
        <w:t xml:space="preserve"> </w:t>
      </w:r>
      <w:r w:rsidRPr="00371AE7">
        <w:rPr>
          <w:rStyle w:val="Emphasis"/>
        </w:rPr>
        <w:t xml:space="preserve">But </w:t>
      </w:r>
      <w:r w:rsidRPr="002068FD">
        <w:rPr>
          <w:rStyle w:val="Emphasis"/>
          <w:highlight w:val="green"/>
        </w:rPr>
        <w:t xml:space="preserve">Americans hunkered down on spending </w:t>
      </w:r>
      <w:r w:rsidRPr="00961183">
        <w:rPr>
          <w:rStyle w:val="Emphasis"/>
        </w:rPr>
        <w:t>last month,</w:t>
      </w:r>
      <w:r w:rsidRPr="00371AE7">
        <w:rPr>
          <w:rStyle w:val="Emphasis"/>
        </w:rPr>
        <w:t xml:space="preserve"> </w:t>
      </w:r>
      <w:r w:rsidRPr="002068FD">
        <w:rPr>
          <w:rStyle w:val="Emphasis"/>
          <w:highlight w:val="green"/>
        </w:rPr>
        <w:t>a puzzle for an economy that leans</w:t>
      </w:r>
      <w:r w:rsidRPr="00371AE7">
        <w:rPr>
          <w:rStyle w:val="Emphasis"/>
        </w:rPr>
        <w:t xml:space="preserve"> heavily </w:t>
      </w:r>
      <w:r w:rsidRPr="002068FD">
        <w:rPr>
          <w:rStyle w:val="Emphasis"/>
          <w:highlight w:val="green"/>
        </w:rPr>
        <w:t>on their willingness to consume</w:t>
      </w:r>
      <w:r w:rsidRPr="00371AE7">
        <w:rPr>
          <w:rStyle w:val="Emphasis"/>
        </w:rPr>
        <w:t>.</w:t>
      </w:r>
      <w:r w:rsidRPr="000D55F6">
        <w:rPr>
          <w:sz w:val="14"/>
        </w:rPr>
        <w:t xml:space="preserve"> </w:t>
      </w:r>
      <w:r w:rsidRPr="002068FD">
        <w:rPr>
          <w:rStyle w:val="StyleUnderline"/>
          <w:highlight w:val="green"/>
        </w:rPr>
        <w:t>Sales at U.S. retailers fell</w:t>
      </w:r>
      <w:r w:rsidRPr="00371AE7">
        <w:rPr>
          <w:rStyle w:val="StyleUnderline"/>
        </w:rPr>
        <w:t xml:space="preserve"> 0.1% in February, </w:t>
      </w:r>
      <w:r w:rsidRPr="002068FD">
        <w:rPr>
          <w:rStyle w:val="StyleUnderline"/>
          <w:highlight w:val="green"/>
        </w:rPr>
        <w:t>marking a three-month slide</w:t>
      </w:r>
      <w:r w:rsidRPr="00371AE7">
        <w:rPr>
          <w:rStyle w:val="StyleUnderline"/>
        </w:rPr>
        <w:t>. Much of the decline was tied to lower sales of cars and weak gasoline prices. Americans also reduced shopping for furniture, health products, groceries and electronics.</w:t>
      </w:r>
      <w:r w:rsidRPr="000D55F6">
        <w:rPr>
          <w:sz w:val="14"/>
        </w:rPr>
        <w:t xml:space="preserve"> February was when many Americans saw the first tangible evidence of the $1.5 trillion tax cut President Donald Trump signed into law late last year. </w:t>
      </w:r>
      <w:r w:rsidRPr="00371AE7">
        <w:rPr>
          <w:rStyle w:val="StyleUnderline"/>
        </w:rPr>
        <w:t>Tax withholdings fell, increasing take-home pay.</w:t>
      </w:r>
      <w:r w:rsidRPr="000D55F6">
        <w:rPr>
          <w:sz w:val="14"/>
        </w:rPr>
        <w:t xml:space="preserve"> That boost -- along with high stock and property values, and a labor market that has added an average of 242,000 jobs a month over the past three months -- is expected to prod Americans to go out shopping. The hope is that, in turn, factories will ramp up production and economic growth will pick up. So far, that hasn't happened. "</w:t>
      </w:r>
      <w:r w:rsidRPr="002068FD">
        <w:rPr>
          <w:rStyle w:val="StyleUnderline"/>
          <w:highlight w:val="green"/>
        </w:rPr>
        <w:t>The consumer</w:t>
      </w:r>
      <w:r w:rsidRPr="00371AE7">
        <w:rPr>
          <w:rStyle w:val="StyleUnderline"/>
        </w:rPr>
        <w:t xml:space="preserve"> genuinely </w:t>
      </w:r>
      <w:r w:rsidRPr="002068FD">
        <w:rPr>
          <w:rStyle w:val="StyleUnderline"/>
          <w:highlight w:val="green"/>
        </w:rPr>
        <w:t>is taking a</w:t>
      </w:r>
      <w:r w:rsidRPr="00371AE7">
        <w:rPr>
          <w:rStyle w:val="StyleUnderline"/>
        </w:rPr>
        <w:t xml:space="preserve"> little bit of a </w:t>
      </w:r>
      <w:r w:rsidRPr="002068FD">
        <w:rPr>
          <w:rStyle w:val="StyleUnderline"/>
          <w:highlight w:val="green"/>
        </w:rPr>
        <w:t>breather</w:t>
      </w:r>
      <w:r w:rsidRPr="00371AE7">
        <w:rPr>
          <w:rStyle w:val="StyleUnderline"/>
        </w:rPr>
        <w:t xml:space="preserve">," said JPMorgan Chase economist Michael </w:t>
      </w:r>
      <w:proofErr w:type="spellStart"/>
      <w:r w:rsidRPr="00371AE7">
        <w:rPr>
          <w:rStyle w:val="StyleUnderline"/>
        </w:rPr>
        <w:t>Feroli</w:t>
      </w:r>
      <w:proofErr w:type="spellEnd"/>
      <w:r w:rsidRPr="00371AE7">
        <w:rPr>
          <w:rStyle w:val="StyleUnderline"/>
        </w:rPr>
        <w:t xml:space="preserve">. </w:t>
      </w:r>
      <w:r w:rsidRPr="000D55F6">
        <w:rPr>
          <w:sz w:val="14"/>
        </w:rPr>
        <w:t xml:space="preserve">He struggled to explain the latest dip but said the ingredients for stronger spending and economic growth are still there. "We think the fundamentals are still supportive of better growth ahead." </w:t>
      </w:r>
      <w:r w:rsidRPr="002068FD">
        <w:rPr>
          <w:rStyle w:val="StyleUnderline"/>
          <w:highlight w:val="green"/>
        </w:rPr>
        <w:t>Retail</w:t>
      </w:r>
      <w:r w:rsidRPr="00371AE7">
        <w:rPr>
          <w:rStyle w:val="StyleUnderline"/>
        </w:rPr>
        <w:t xml:space="preserve"> goods </w:t>
      </w:r>
      <w:r w:rsidRPr="002068FD">
        <w:rPr>
          <w:rStyle w:val="StyleUnderline"/>
          <w:highlight w:val="green"/>
        </w:rPr>
        <w:t>make up a big portion of</w:t>
      </w:r>
      <w:r w:rsidRPr="00371AE7">
        <w:rPr>
          <w:rStyle w:val="StyleUnderline"/>
        </w:rPr>
        <w:t xml:space="preserve"> Americans' </w:t>
      </w:r>
      <w:r w:rsidRPr="002068FD">
        <w:rPr>
          <w:rStyle w:val="StyleUnderline"/>
          <w:highlight w:val="green"/>
        </w:rPr>
        <w:t>spending and are</w:t>
      </w:r>
      <w:r w:rsidRPr="00371AE7">
        <w:rPr>
          <w:rStyle w:val="StyleUnderline"/>
        </w:rPr>
        <w:t xml:space="preserve"> thus </w:t>
      </w:r>
      <w:r w:rsidRPr="002068FD">
        <w:rPr>
          <w:rStyle w:val="StyleUnderline"/>
          <w:highlight w:val="green"/>
        </w:rPr>
        <w:t>a key barometer of the economy's health</w:t>
      </w:r>
      <w:r w:rsidRPr="002068FD">
        <w:rPr>
          <w:rStyle w:val="Emphasis"/>
          <w:highlight w:val="green"/>
        </w:rPr>
        <w:t>.</w:t>
      </w:r>
      <w:r w:rsidRPr="00371AE7">
        <w:rPr>
          <w:rStyle w:val="Emphasis"/>
        </w:rPr>
        <w:t xml:space="preserve"> The </w:t>
      </w:r>
      <w:r w:rsidRPr="002068FD">
        <w:rPr>
          <w:rStyle w:val="Emphasis"/>
          <w:highlight w:val="green"/>
        </w:rPr>
        <w:t>lower spending</w:t>
      </w:r>
      <w:r w:rsidRPr="00371AE7">
        <w:rPr>
          <w:rStyle w:val="Emphasis"/>
        </w:rPr>
        <w:t xml:space="preserve"> has </w:t>
      </w:r>
      <w:r w:rsidRPr="002068FD">
        <w:rPr>
          <w:rStyle w:val="Emphasis"/>
          <w:highlight w:val="green"/>
        </w:rPr>
        <w:t>led economists to downgrade expectations for</w:t>
      </w:r>
      <w:r w:rsidRPr="00371AE7">
        <w:rPr>
          <w:rStyle w:val="Emphasis"/>
        </w:rPr>
        <w:t xml:space="preserve"> economic </w:t>
      </w:r>
      <w:r w:rsidRPr="002068FD">
        <w:rPr>
          <w:rStyle w:val="Emphasis"/>
          <w:highlight w:val="green"/>
        </w:rPr>
        <w:t>growth</w:t>
      </w:r>
      <w:r w:rsidRPr="00371AE7">
        <w:rPr>
          <w:rStyle w:val="Emphasis"/>
        </w:rPr>
        <w:t xml:space="preserve"> in the first quarter.</w:t>
      </w:r>
      <w:r w:rsidRPr="000D55F6">
        <w:rPr>
          <w:sz w:val="14"/>
        </w:rPr>
        <w:t xml:space="preserve"> </w:t>
      </w:r>
      <w:r w:rsidRPr="002068FD">
        <w:rPr>
          <w:rStyle w:val="Emphasis"/>
          <w:highlight w:val="green"/>
        </w:rPr>
        <w:t>JPMorgan</w:t>
      </w:r>
      <w:r w:rsidRPr="00371AE7">
        <w:rPr>
          <w:rStyle w:val="Emphasis"/>
        </w:rPr>
        <w:t xml:space="preserve"> now </w:t>
      </w:r>
      <w:r w:rsidRPr="002068FD">
        <w:rPr>
          <w:rStyle w:val="Emphasis"/>
          <w:highlight w:val="green"/>
        </w:rPr>
        <w:t>expects g</w:t>
      </w:r>
      <w:r w:rsidRPr="00371AE7">
        <w:rPr>
          <w:rStyle w:val="Emphasis"/>
        </w:rPr>
        <w:t xml:space="preserve">ross </w:t>
      </w:r>
      <w:r w:rsidRPr="002068FD">
        <w:rPr>
          <w:rStyle w:val="Emphasis"/>
          <w:highlight w:val="green"/>
        </w:rPr>
        <w:t>d</w:t>
      </w:r>
      <w:r w:rsidRPr="00371AE7">
        <w:rPr>
          <w:rStyle w:val="Emphasis"/>
        </w:rPr>
        <w:t xml:space="preserve">omestic </w:t>
      </w:r>
      <w:r w:rsidRPr="002068FD">
        <w:rPr>
          <w:rStyle w:val="Emphasis"/>
          <w:highlight w:val="green"/>
        </w:rPr>
        <w:t>p</w:t>
      </w:r>
      <w:r w:rsidRPr="00371AE7">
        <w:rPr>
          <w:rStyle w:val="Emphasis"/>
        </w:rPr>
        <w:t xml:space="preserve">roduct </w:t>
      </w:r>
      <w:r w:rsidRPr="002068FD">
        <w:rPr>
          <w:rStyle w:val="Emphasis"/>
          <w:highlight w:val="green"/>
        </w:rPr>
        <w:t>to grow at an annual rate of 2%</w:t>
      </w:r>
      <w:r w:rsidRPr="00371AE7">
        <w:rPr>
          <w:rStyle w:val="Emphasis"/>
        </w:rPr>
        <w:t xml:space="preserve"> this quarter, while the Atlanta Fed's </w:t>
      </w:r>
      <w:proofErr w:type="spellStart"/>
      <w:r w:rsidRPr="00371AE7">
        <w:rPr>
          <w:rStyle w:val="Emphasis"/>
        </w:rPr>
        <w:t>GDPNow</w:t>
      </w:r>
      <w:proofErr w:type="spellEnd"/>
      <w:r w:rsidRPr="00371AE7">
        <w:rPr>
          <w:rStyle w:val="Emphasis"/>
        </w:rPr>
        <w:t xml:space="preserve"> model projects 1.9% growth.</w:t>
      </w:r>
      <w:r w:rsidRPr="000D55F6">
        <w:rPr>
          <w:sz w:val="14"/>
        </w:rPr>
        <w:t xml:space="preserve"> </w:t>
      </w:r>
      <w:r w:rsidRPr="002068FD">
        <w:rPr>
          <w:rStyle w:val="StyleUnderline"/>
          <w:highlight w:val="green"/>
        </w:rPr>
        <w:t>Each previously projected 2.5%</w:t>
      </w:r>
      <w:r w:rsidRPr="00961183">
        <w:rPr>
          <w:rStyle w:val="StyleUnderline"/>
        </w:rPr>
        <w:t xml:space="preserve"> growth</w:t>
      </w:r>
      <w:r w:rsidRPr="000D55F6">
        <w:rPr>
          <w:sz w:val="14"/>
        </w:rPr>
        <w:t>. The economy grew 2.5% in 2017, in large part due to strong consumer spending, and for a stretch last year it hit a 3% rate. Economists said temporary factors may have held back consumers of late.</w:t>
      </w:r>
    </w:p>
    <w:p w:rsidR="002068FD" w:rsidRDefault="002068FD" w:rsidP="002068FD">
      <w:pPr>
        <w:pStyle w:val="Heading4"/>
      </w:pPr>
      <w:r>
        <w:t>The plan reverses the negative trend of consumption by expanding GDP and increasing the tax base</w:t>
      </w:r>
    </w:p>
    <w:p w:rsidR="002068FD" w:rsidRPr="00961183" w:rsidRDefault="002068FD" w:rsidP="002068FD">
      <w:proofErr w:type="spellStart"/>
      <w:r w:rsidRPr="00961183">
        <w:rPr>
          <w:rStyle w:val="Style13ptBold"/>
        </w:rPr>
        <w:t>Hsin</w:t>
      </w:r>
      <w:proofErr w:type="spellEnd"/>
      <w:r w:rsidRPr="00961183">
        <w:rPr>
          <w:rStyle w:val="Style13ptBold"/>
        </w:rPr>
        <w:t xml:space="preserve"> 18</w:t>
      </w:r>
      <w:r>
        <w:t xml:space="preserve"> – Amy </w:t>
      </w:r>
      <w:proofErr w:type="spellStart"/>
      <w:r>
        <w:t>Hsin</w:t>
      </w:r>
      <w:proofErr w:type="spellEnd"/>
      <w:r>
        <w:t xml:space="preserve">, </w:t>
      </w:r>
      <w:r w:rsidRPr="00961183">
        <w:t>Associate Professor of Sociology at Queens College, City University of New York and faculty affiliate at the CUNY Institute for Demographic Research (CIDR).</w:t>
      </w:r>
      <w:r>
        <w:t xml:space="preserve"> “ ‘Dreamers’ could give US economy – and even American workers – a boost,” 1/19/18. </w:t>
      </w:r>
      <w:r w:rsidRPr="0097234F">
        <w:t>https://theconversation.com/dreamers-could-give-us-economy-and-even-american-workers-a-boost-90377</w:t>
      </w:r>
    </w:p>
    <w:p w:rsidR="002068FD" w:rsidRPr="002068FD" w:rsidRDefault="002068FD" w:rsidP="002068FD">
      <w:pPr>
        <w:rPr>
          <w:u w:val="single"/>
        </w:rPr>
      </w:pPr>
      <w:r w:rsidRPr="00961183">
        <w:t xml:space="preserve">Many immigrant advocates consider the DREAM Act the best hope for a permanent fix. AP Photo/Lynne </w:t>
      </w:r>
      <w:proofErr w:type="spellStart"/>
      <w:r w:rsidRPr="00961183">
        <w:t>Sladky</w:t>
      </w:r>
      <w:proofErr w:type="spellEnd"/>
      <w:r w:rsidRPr="00961183">
        <w:t xml:space="preserve"> Impact of Dreamer citizenship on wages </w:t>
      </w:r>
      <w:r w:rsidRPr="00961183">
        <w:rPr>
          <w:rStyle w:val="StyleUnderline"/>
        </w:rPr>
        <w:t xml:space="preserve">My </w:t>
      </w:r>
      <w:r w:rsidRPr="002068FD">
        <w:rPr>
          <w:rStyle w:val="StyleUnderline"/>
          <w:highlight w:val="green"/>
        </w:rPr>
        <w:t>research with economists</w:t>
      </w:r>
      <w:r w:rsidRPr="00961183">
        <w:rPr>
          <w:rStyle w:val="StyleUnderline"/>
        </w:rPr>
        <w:t xml:space="preserve"> Ryan Edwards and </w:t>
      </w:r>
      <w:proofErr w:type="spellStart"/>
      <w:r w:rsidRPr="00961183">
        <w:rPr>
          <w:rStyle w:val="StyleUnderline"/>
        </w:rPr>
        <w:t>Francesc</w:t>
      </w:r>
      <w:proofErr w:type="spellEnd"/>
      <w:r w:rsidRPr="00961183">
        <w:rPr>
          <w:rStyle w:val="StyleUnderline"/>
        </w:rPr>
        <w:t xml:space="preserve"> Ortega </w:t>
      </w:r>
      <w:r w:rsidRPr="002068FD">
        <w:rPr>
          <w:rStyle w:val="StyleUnderline"/>
          <w:highlight w:val="green"/>
        </w:rPr>
        <w:t>estimated the</w:t>
      </w:r>
      <w:r w:rsidRPr="00961183">
        <w:rPr>
          <w:rStyle w:val="StyleUnderline"/>
        </w:rPr>
        <w:t xml:space="preserve"> economic </w:t>
      </w:r>
      <w:r w:rsidRPr="002068FD">
        <w:rPr>
          <w:rStyle w:val="StyleUnderline"/>
          <w:highlight w:val="green"/>
        </w:rPr>
        <w:t>impact of the 2017 DREAM Act</w:t>
      </w:r>
      <w:r w:rsidRPr="00961183">
        <w:rPr>
          <w:rStyle w:val="StyleUnderline"/>
        </w:rPr>
        <w:t xml:space="preserve"> if it were to become law.</w:t>
      </w:r>
      <w:r w:rsidRPr="00961183">
        <w:t xml:space="preserve"> </w:t>
      </w:r>
      <w:r w:rsidRPr="00961183">
        <w:rPr>
          <w:rStyle w:val="StyleUnderline"/>
        </w:rPr>
        <w:t>About 2.1 million of the undocumented youths would likely be eligible to become citizens based on its age and educational requirements.</w:t>
      </w:r>
      <w:r w:rsidRPr="00961183">
        <w:t xml:space="preserve"> </w:t>
      </w:r>
      <w:r w:rsidRPr="00961183">
        <w:rPr>
          <w:rStyle w:val="StyleUnderline"/>
        </w:rPr>
        <w:t xml:space="preserve">Our research showed that </w:t>
      </w:r>
      <w:r w:rsidRPr="002068FD">
        <w:rPr>
          <w:rStyle w:val="StyleUnderline"/>
          <w:highlight w:val="green"/>
        </w:rPr>
        <w:t>immigrants</w:t>
      </w:r>
      <w:r w:rsidRPr="00961183">
        <w:rPr>
          <w:rStyle w:val="StyleUnderline"/>
        </w:rPr>
        <w:t xml:space="preserve"> </w:t>
      </w:r>
      <w:r w:rsidRPr="002068FD">
        <w:rPr>
          <w:rStyle w:val="StyleUnderline"/>
          <w:highlight w:val="green"/>
        </w:rPr>
        <w:t>given</w:t>
      </w:r>
      <w:r w:rsidRPr="00961183">
        <w:rPr>
          <w:rStyle w:val="StyleUnderline"/>
        </w:rPr>
        <w:t xml:space="preserve"> permanent legal </w:t>
      </w:r>
      <w:r w:rsidRPr="002068FD">
        <w:rPr>
          <w:rStyle w:val="StyleUnderline"/>
          <w:highlight w:val="green"/>
        </w:rPr>
        <w:t xml:space="preserve">work permits under the DREAM Act </w:t>
      </w:r>
      <w:r w:rsidRPr="002068FD">
        <w:rPr>
          <w:rStyle w:val="Emphasis"/>
          <w:highlight w:val="green"/>
        </w:rPr>
        <w:t>would not compete with low-skilled</w:t>
      </w:r>
      <w:r w:rsidRPr="00961183">
        <w:rPr>
          <w:rStyle w:val="Emphasis"/>
        </w:rPr>
        <w:t xml:space="preserve"> U.S.-born </w:t>
      </w:r>
      <w:r w:rsidRPr="002068FD">
        <w:rPr>
          <w:rStyle w:val="Emphasis"/>
          <w:highlight w:val="green"/>
        </w:rPr>
        <w:t>workers because</w:t>
      </w:r>
      <w:r w:rsidRPr="00961183">
        <w:rPr>
          <w:rStyle w:val="Emphasis"/>
        </w:rPr>
        <w:t xml:space="preserve"> only </w:t>
      </w:r>
      <w:r w:rsidRPr="002068FD">
        <w:rPr>
          <w:rStyle w:val="Emphasis"/>
          <w:highlight w:val="green"/>
        </w:rPr>
        <w:t>those with at least a high school degree are eligible</w:t>
      </w:r>
      <w:r w:rsidRPr="00961183">
        <w:rPr>
          <w:rStyle w:val="StyleUnderline"/>
        </w:rPr>
        <w:t xml:space="preserve"> for legalization.</w:t>
      </w:r>
      <w:r w:rsidRPr="00961183">
        <w:t xml:space="preserve"> </w:t>
      </w:r>
      <w:r w:rsidRPr="002068FD">
        <w:rPr>
          <w:rStyle w:val="StyleUnderline"/>
          <w:highlight w:val="green"/>
        </w:rPr>
        <w:t>The act</w:t>
      </w:r>
      <w:r w:rsidRPr="00961183">
        <w:rPr>
          <w:rStyle w:val="StyleUnderline"/>
        </w:rPr>
        <w:t xml:space="preserve"> also </w:t>
      </w:r>
      <w:r w:rsidRPr="002068FD">
        <w:rPr>
          <w:rStyle w:val="StyleUnderline"/>
          <w:highlight w:val="green"/>
        </w:rPr>
        <w:t>encourages college attendance by making it one of the conditions</w:t>
      </w:r>
      <w:r w:rsidRPr="00961183">
        <w:rPr>
          <w:rStyle w:val="StyleUnderline"/>
        </w:rPr>
        <w:t xml:space="preserve"> for attaining legal residency.</w:t>
      </w:r>
      <w:r w:rsidRPr="00961183">
        <w:t xml:space="preserve"> </w:t>
      </w:r>
      <w:r w:rsidRPr="00961183">
        <w:rPr>
          <w:rStyle w:val="StyleUnderline"/>
        </w:rPr>
        <w:t xml:space="preserve">We also found that </w:t>
      </w:r>
      <w:r w:rsidRPr="002068FD">
        <w:rPr>
          <w:rStyle w:val="StyleUnderline"/>
          <w:highlight w:val="green"/>
        </w:rPr>
        <w:t xml:space="preserve">the act </w:t>
      </w:r>
      <w:r w:rsidRPr="002068FD">
        <w:rPr>
          <w:rStyle w:val="Emphasis"/>
          <w:highlight w:val="green"/>
        </w:rPr>
        <w:t>would have no significant effect on the wages of U.S.-born workers</w:t>
      </w:r>
      <w:r w:rsidRPr="00961183">
        <w:rPr>
          <w:rStyle w:val="StyleUnderline"/>
        </w:rPr>
        <w:t xml:space="preserve"> regardless of education level </w:t>
      </w:r>
      <w:r w:rsidRPr="002068FD">
        <w:rPr>
          <w:rStyle w:val="StyleUnderline"/>
          <w:highlight w:val="green"/>
        </w:rPr>
        <w:t>because Dreamers make up</w:t>
      </w:r>
      <w:r w:rsidRPr="00961183">
        <w:rPr>
          <w:rStyle w:val="StyleUnderline"/>
        </w:rPr>
        <w:t xml:space="preserve"> such </w:t>
      </w:r>
      <w:r w:rsidRPr="002068FD">
        <w:rPr>
          <w:rStyle w:val="StyleUnderline"/>
          <w:highlight w:val="green"/>
        </w:rPr>
        <w:t>a small fraction of the labor force.</w:t>
      </w:r>
      <w:r w:rsidRPr="00961183">
        <w:t xml:space="preserve"> U.S.-born college graduates and high school dropouts would experience no change in wages. Those with some college may experience small declines of at most 0.2 percent a year, while high school graduates would actually experience wage increases of a similar magnitude. For the legalized immigrants, however, the benefits would be substantial. </w:t>
      </w:r>
      <w:r w:rsidRPr="00961183">
        <w:rPr>
          <w:rStyle w:val="StyleUnderline"/>
        </w:rPr>
        <w:t xml:space="preserve">For example, </w:t>
      </w:r>
      <w:r w:rsidRPr="002068FD">
        <w:rPr>
          <w:rStyle w:val="StyleUnderline"/>
          <w:highlight w:val="green"/>
        </w:rPr>
        <w:t>legalized immigrants</w:t>
      </w:r>
      <w:r w:rsidRPr="00961183">
        <w:rPr>
          <w:rStyle w:val="StyleUnderline"/>
        </w:rPr>
        <w:t xml:space="preserve"> with some college education would </w:t>
      </w:r>
      <w:r w:rsidRPr="002068FD">
        <w:rPr>
          <w:rStyle w:val="StyleUnderline"/>
          <w:highlight w:val="green"/>
        </w:rPr>
        <w:t>see wages increase by about 15 percent</w:t>
      </w:r>
      <w:r w:rsidRPr="00961183">
        <w:rPr>
          <w:rStyle w:val="StyleUnderline"/>
        </w:rPr>
        <w:t xml:space="preserve">, </w:t>
      </w:r>
      <w:r w:rsidRPr="002068FD">
        <w:rPr>
          <w:rStyle w:val="StyleUnderline"/>
          <w:highlight w:val="green"/>
        </w:rPr>
        <w:t>driven by expansions in employment opportunities</w:t>
      </w:r>
      <w:r w:rsidRPr="00961183">
        <w:rPr>
          <w:rStyle w:val="StyleUnderline"/>
        </w:rPr>
        <w:t xml:space="preserve"> due to legalization and by the educational gains that the DREAM Act encourages.</w:t>
      </w:r>
      <w:r w:rsidRPr="00961183">
        <w:t xml:space="preserve"> President Trump’s termination of DACA has put the lives of Dreamers like </w:t>
      </w:r>
      <w:proofErr w:type="spellStart"/>
      <w:r w:rsidRPr="00961183">
        <w:t>Faride</w:t>
      </w:r>
      <w:proofErr w:type="spellEnd"/>
      <w:r w:rsidRPr="00961183">
        <w:t xml:space="preserve"> Cuevas, second from right, in limbo. Broader economic benefits The DREAM Act also promotes overall economic growth by increasing the productivity of legalized workers and expanding the tax base. </w:t>
      </w:r>
      <w:r w:rsidRPr="00961183">
        <w:rPr>
          <w:rStyle w:val="StyleUnderline"/>
        </w:rPr>
        <w:t xml:space="preserve">Lacking legal work options, </w:t>
      </w:r>
      <w:r w:rsidRPr="002068FD">
        <w:rPr>
          <w:rStyle w:val="StyleUnderline"/>
          <w:highlight w:val="green"/>
        </w:rPr>
        <w:t>Dreamers tend to be overqualified for the jobs they hold.</w:t>
      </w:r>
      <w:r w:rsidRPr="00961183">
        <w:t xml:space="preserve"> My ongoing work with sociologist Holly Reed shows that the </w:t>
      </w:r>
      <w:r w:rsidRPr="00961183">
        <w:rPr>
          <w:rStyle w:val="StyleUnderline"/>
        </w:rPr>
        <w:t>undocumented youth who make it to college are more motivated and academically prepared compared with their U.S.-born peers.</w:t>
      </w:r>
      <w:r w:rsidRPr="00961183">
        <w:t xml:space="preserve"> This is at least in part because they had to overcome greater odds to attend college. We find that they are also more likely than their native-born peers to graduate college with a degree. </w:t>
      </w:r>
      <w:r w:rsidRPr="00961183">
        <w:rPr>
          <w:rStyle w:val="StyleUnderline"/>
        </w:rPr>
        <w:t xml:space="preserve">Yet </w:t>
      </w:r>
      <w:r w:rsidRPr="002068FD">
        <w:rPr>
          <w:rStyle w:val="StyleUnderline"/>
          <w:highlight w:val="green"/>
        </w:rPr>
        <w:t>despite being highly motivated</w:t>
      </w:r>
      <w:r w:rsidRPr="00961183">
        <w:rPr>
          <w:rStyle w:val="StyleUnderline"/>
        </w:rPr>
        <w:t xml:space="preserve"> and accomplished, </w:t>
      </w:r>
      <w:r w:rsidRPr="002068FD">
        <w:rPr>
          <w:rStyle w:val="StyleUnderline"/>
          <w:highlight w:val="green"/>
        </w:rPr>
        <w:t>undocumented college graduates are employed in jobs that are not commensurate with their education</w:t>
      </w:r>
      <w:r w:rsidRPr="00961183">
        <w:rPr>
          <w:rStyle w:val="StyleUnderline"/>
        </w:rPr>
        <w:t xml:space="preserve"> level</w:t>
      </w:r>
      <w:r w:rsidRPr="00961183">
        <w:t xml:space="preserve">, according to sociologist Esther Cho. With legal work options, they will be able to find jobs that match their skills and qualifications, making them more productive. Legalization also improves the mental health of immigrants by removing the social stigma of being labeled a criminal and the looming threat of arrest and deportation. From an economic standpoint, healthier and happier workers also make for a more productive workforce. Overall, we estimate that the increases in </w:t>
      </w:r>
      <w:r w:rsidRPr="00961183">
        <w:rPr>
          <w:rStyle w:val="StyleUnderline"/>
        </w:rPr>
        <w:t xml:space="preserve">productivity under </w:t>
      </w:r>
      <w:r w:rsidRPr="002068FD">
        <w:rPr>
          <w:rStyle w:val="StyleUnderline"/>
          <w:highlight w:val="green"/>
        </w:rPr>
        <w:t xml:space="preserve">the DREAM Act would </w:t>
      </w:r>
      <w:r w:rsidRPr="004801CB">
        <w:rPr>
          <w:rStyle w:val="StyleUnderline"/>
        </w:rPr>
        <w:t>raise</w:t>
      </w:r>
      <w:r w:rsidRPr="00961183">
        <w:rPr>
          <w:rStyle w:val="StyleUnderline"/>
        </w:rPr>
        <w:t xml:space="preserve"> the </w:t>
      </w:r>
      <w:r w:rsidRPr="002068FD">
        <w:rPr>
          <w:rStyle w:val="StyleUnderline"/>
          <w:highlight w:val="green"/>
        </w:rPr>
        <w:t>U</w:t>
      </w:r>
      <w:r w:rsidRPr="00961183">
        <w:rPr>
          <w:rStyle w:val="StyleUnderline"/>
        </w:rPr>
        <w:t xml:space="preserve">nited </w:t>
      </w:r>
      <w:r w:rsidRPr="002068FD">
        <w:rPr>
          <w:rStyle w:val="StyleUnderline"/>
          <w:highlight w:val="green"/>
        </w:rPr>
        <w:t>S</w:t>
      </w:r>
      <w:r w:rsidRPr="00961183">
        <w:rPr>
          <w:rStyle w:val="StyleUnderline"/>
        </w:rPr>
        <w:t xml:space="preserve">tates </w:t>
      </w:r>
      <w:r w:rsidRPr="002068FD">
        <w:rPr>
          <w:rStyle w:val="StyleUnderline"/>
          <w:highlight w:val="green"/>
        </w:rPr>
        <w:t>GDP by</w:t>
      </w:r>
      <w:r w:rsidRPr="00961183">
        <w:rPr>
          <w:rStyle w:val="StyleUnderline"/>
        </w:rPr>
        <w:t xml:space="preserve"> US</w:t>
      </w:r>
      <w:r w:rsidRPr="002068FD">
        <w:rPr>
          <w:rStyle w:val="StyleUnderline"/>
          <w:highlight w:val="green"/>
        </w:rPr>
        <w:t>$15</w:t>
      </w:r>
      <w:r w:rsidRPr="00961183">
        <w:rPr>
          <w:rStyle w:val="StyleUnderline"/>
        </w:rPr>
        <w:t xml:space="preserve">.2 </w:t>
      </w:r>
      <w:r w:rsidRPr="002068FD">
        <w:rPr>
          <w:rStyle w:val="StyleUnderline"/>
          <w:highlight w:val="green"/>
        </w:rPr>
        <w:t>billion and</w:t>
      </w:r>
      <w:r w:rsidRPr="00961183">
        <w:rPr>
          <w:rStyle w:val="StyleUnderline"/>
        </w:rPr>
        <w:t xml:space="preserve"> significantly </w:t>
      </w:r>
      <w:r w:rsidRPr="002068FD">
        <w:rPr>
          <w:rStyle w:val="StyleUnderline"/>
          <w:highlight w:val="green"/>
        </w:rPr>
        <w:t>increase tax revenue.</w:t>
      </w:r>
    </w:p>
    <w:p w:rsidR="002068FD" w:rsidRDefault="002068FD" w:rsidP="002068FD">
      <w:pPr>
        <w:pStyle w:val="Heading4"/>
      </w:pPr>
      <w:r>
        <w:t>Sharp cutbacks to consumer spending are the largest internal link to economic recession</w:t>
      </w:r>
    </w:p>
    <w:p w:rsidR="002068FD" w:rsidRPr="0023107A" w:rsidRDefault="002068FD" w:rsidP="002068FD">
      <w:proofErr w:type="spellStart"/>
      <w:r w:rsidRPr="0023107A">
        <w:rPr>
          <w:rStyle w:val="Style13ptBold"/>
        </w:rPr>
        <w:t>Amadeo</w:t>
      </w:r>
      <w:proofErr w:type="spellEnd"/>
      <w:r w:rsidRPr="0023107A">
        <w:rPr>
          <w:rStyle w:val="Style13ptBold"/>
        </w:rPr>
        <w:t xml:space="preserve"> 3/21</w:t>
      </w:r>
      <w:r>
        <w:t xml:space="preserve"> – </w:t>
      </w:r>
      <w:r w:rsidRPr="0023107A">
        <w:t xml:space="preserve">Kimberly </w:t>
      </w:r>
      <w:proofErr w:type="spellStart"/>
      <w:r w:rsidRPr="0023107A">
        <w:t>Amadeo</w:t>
      </w:r>
      <w:proofErr w:type="spellEnd"/>
      <w:r w:rsidRPr="0023107A">
        <w:t xml:space="preserve"> clarifies economic and business news. </w:t>
      </w:r>
      <w:r>
        <w:t>“</w:t>
      </w:r>
      <w:r w:rsidRPr="0023107A">
        <w:t>Consumer Spending and Its Impact on the Economy</w:t>
      </w:r>
      <w:r>
        <w:t xml:space="preserve">,” 3/21/18. </w:t>
      </w:r>
      <w:r w:rsidRPr="0023107A">
        <w:t>https://www.thebalance.com/consumer-spending-definition-and-determinants-3305917</w:t>
      </w:r>
    </w:p>
    <w:p w:rsidR="002068FD" w:rsidRDefault="002068FD" w:rsidP="002068FD">
      <w:pPr>
        <w:rPr>
          <w:sz w:val="16"/>
        </w:rPr>
      </w:pPr>
      <w:r w:rsidRPr="009B373A">
        <w:rPr>
          <w:sz w:val="16"/>
        </w:rPr>
        <w:t xml:space="preserve">Why It's Important Consumer spending is the single most important driving force of the U.S. economy. Keynesian economic theory says that the government should stimulate spending to end a recession. Supply-side economists recommend the opposite. They believe the government should cut business taxes to create jobs. </w:t>
      </w:r>
      <w:r w:rsidRPr="009B373A">
        <w:rPr>
          <w:rStyle w:val="StyleUnderline"/>
        </w:rPr>
        <w:t xml:space="preserve">But </w:t>
      </w:r>
      <w:r w:rsidRPr="002068FD">
        <w:rPr>
          <w:rStyle w:val="StyleUnderline"/>
          <w:highlight w:val="green"/>
        </w:rPr>
        <w:t>companies won't increase production if the demand is not there</w:t>
      </w:r>
      <w:r w:rsidRPr="009B373A">
        <w:rPr>
          <w:rStyle w:val="StyleUnderline"/>
        </w:rPr>
        <w:t xml:space="preserve">.​ If you doubt this, think about what would happen if everyone stopped spending. </w:t>
      </w:r>
      <w:r w:rsidRPr="002068FD">
        <w:rPr>
          <w:rStyle w:val="StyleUnderline"/>
          <w:highlight w:val="green"/>
        </w:rPr>
        <w:t>Businesses would</w:t>
      </w:r>
      <w:r w:rsidRPr="009B373A">
        <w:rPr>
          <w:rStyle w:val="StyleUnderline"/>
        </w:rPr>
        <w:t xml:space="preserve"> eventually </w:t>
      </w:r>
      <w:r w:rsidRPr="002068FD">
        <w:rPr>
          <w:rStyle w:val="StyleUnderline"/>
          <w:highlight w:val="green"/>
        </w:rPr>
        <w:t>go bankrupt and lay off workers</w:t>
      </w:r>
      <w:r w:rsidRPr="009B373A">
        <w:rPr>
          <w:rStyle w:val="StyleUnderline"/>
        </w:rPr>
        <w:t>. The government would then have no one to tax. The economy would have to rely on exports, assuming other countries kept up their consumer spending. Borrowing would keep the government and factories open.</w:t>
      </w:r>
      <w:r w:rsidRPr="009B373A">
        <w:rPr>
          <w:sz w:val="16"/>
        </w:rPr>
        <w:t xml:space="preserve"> </w:t>
      </w:r>
      <w:r w:rsidRPr="009B373A">
        <w:rPr>
          <w:rStyle w:val="Emphasis"/>
        </w:rPr>
        <w:t xml:space="preserve">These </w:t>
      </w:r>
      <w:r w:rsidRPr="002068FD">
        <w:rPr>
          <w:rStyle w:val="Emphasis"/>
          <w:highlight w:val="green"/>
        </w:rPr>
        <w:t>additional components of g</w:t>
      </w:r>
      <w:r w:rsidRPr="009B373A">
        <w:rPr>
          <w:rStyle w:val="Emphasis"/>
        </w:rPr>
        <w:t xml:space="preserve">ross </w:t>
      </w:r>
      <w:r w:rsidRPr="002068FD">
        <w:rPr>
          <w:rStyle w:val="Emphasis"/>
          <w:highlight w:val="green"/>
        </w:rPr>
        <w:t>d</w:t>
      </w:r>
      <w:r w:rsidRPr="009B373A">
        <w:rPr>
          <w:rStyle w:val="Emphasis"/>
        </w:rPr>
        <w:t xml:space="preserve">omestic </w:t>
      </w:r>
      <w:r w:rsidRPr="002068FD">
        <w:rPr>
          <w:rStyle w:val="Emphasis"/>
          <w:highlight w:val="green"/>
        </w:rPr>
        <w:t>p</w:t>
      </w:r>
      <w:r w:rsidRPr="009B373A">
        <w:rPr>
          <w:rStyle w:val="Emphasis"/>
        </w:rPr>
        <w:t xml:space="preserve">roduct </w:t>
      </w:r>
      <w:r w:rsidRPr="002068FD">
        <w:rPr>
          <w:rStyle w:val="Emphasis"/>
          <w:highlight w:val="green"/>
        </w:rPr>
        <w:t>aren't as critical as consumer spending.</w:t>
      </w:r>
      <w:r w:rsidRPr="009B373A">
        <w:rPr>
          <w:rStyle w:val="Emphasis"/>
        </w:rPr>
        <w:t xml:space="preserve"> </w:t>
      </w:r>
      <w:r w:rsidRPr="002068FD">
        <w:rPr>
          <w:rStyle w:val="Emphasis"/>
          <w:highlight w:val="green"/>
        </w:rPr>
        <w:t>Even a small downturn in consumer spending can damage the economy.</w:t>
      </w:r>
      <w:r w:rsidRPr="009B373A">
        <w:rPr>
          <w:rStyle w:val="Emphasis"/>
        </w:rPr>
        <w:t xml:space="preserve"> </w:t>
      </w:r>
      <w:r w:rsidRPr="002068FD">
        <w:rPr>
          <w:rStyle w:val="Emphasis"/>
          <w:highlight w:val="green"/>
        </w:rPr>
        <w:t>As it drops off</w:t>
      </w:r>
      <w:r w:rsidRPr="009B373A">
        <w:rPr>
          <w:rStyle w:val="Emphasis"/>
        </w:rPr>
        <w:t xml:space="preserve">, economic </w:t>
      </w:r>
      <w:r w:rsidRPr="002068FD">
        <w:rPr>
          <w:rStyle w:val="Emphasis"/>
          <w:highlight w:val="green"/>
        </w:rPr>
        <w:t>growth slows.</w:t>
      </w:r>
      <w:r w:rsidRPr="009B373A">
        <w:rPr>
          <w:rStyle w:val="Emphasis"/>
        </w:rPr>
        <w:t xml:space="preserve"> </w:t>
      </w:r>
      <w:r w:rsidRPr="002068FD">
        <w:rPr>
          <w:rStyle w:val="Emphasis"/>
          <w:highlight w:val="green"/>
        </w:rPr>
        <w:t>Prices will drop, which creates deflation</w:t>
      </w:r>
      <w:r w:rsidRPr="009B373A">
        <w:rPr>
          <w:rStyle w:val="Emphasis"/>
        </w:rPr>
        <w:t>.</w:t>
      </w:r>
      <w:r w:rsidRPr="009B373A">
        <w:rPr>
          <w:sz w:val="16"/>
        </w:rPr>
        <w:t xml:space="preserve"> If slow consumer spending continues, the economy can go into recession. </w:t>
      </w:r>
      <w:r w:rsidRPr="002068FD">
        <w:rPr>
          <w:rStyle w:val="Emphasis"/>
          <w:highlight w:val="green"/>
        </w:rPr>
        <w:t>But too</w:t>
      </w:r>
      <w:r w:rsidRPr="009B373A">
        <w:rPr>
          <w:rStyle w:val="Emphasis"/>
        </w:rPr>
        <w:t xml:space="preserve"> much of a good thing can be damaging</w:t>
      </w:r>
      <w:r w:rsidRPr="009B373A">
        <w:rPr>
          <w:rStyle w:val="StyleUnderline"/>
        </w:rPr>
        <w:t xml:space="preserve">. When </w:t>
      </w:r>
      <w:r w:rsidRPr="002068FD">
        <w:rPr>
          <w:rStyle w:val="StyleUnderline"/>
          <w:highlight w:val="green"/>
        </w:rPr>
        <w:t>consumer demand</w:t>
      </w:r>
      <w:r w:rsidRPr="009B373A">
        <w:rPr>
          <w:rStyle w:val="StyleUnderline"/>
        </w:rPr>
        <w:t xml:space="preserve"> exceeds manufacturers' ability to provide the goods and services, prices increase. If this goes on, it </w:t>
      </w:r>
      <w:r w:rsidRPr="002068FD">
        <w:rPr>
          <w:rStyle w:val="StyleUnderline"/>
          <w:highlight w:val="green"/>
        </w:rPr>
        <w:t>creates inflation</w:t>
      </w:r>
      <w:r w:rsidRPr="009B373A">
        <w:rPr>
          <w:rStyle w:val="StyleUnderline"/>
        </w:rPr>
        <w:t>. If consumers expect ever-increasing prices, they will spend more now. That further increases demand, forcing business to hike their prices. It becomes a self-fulfilling prophecy that is very difficult to stop.</w:t>
      </w:r>
      <w:r w:rsidRPr="009B373A">
        <w:rPr>
          <w:sz w:val="16"/>
        </w:rPr>
        <w:t xml:space="preserve"> That's why the primary mandate of the nation's central bank, the Federal Reserve, is to ward off inflation.</w:t>
      </w:r>
    </w:p>
    <w:p w:rsidR="002068FD" w:rsidRDefault="002068FD" w:rsidP="002068FD">
      <w:pPr>
        <w:rPr>
          <w:sz w:val="16"/>
        </w:rPr>
      </w:pPr>
    </w:p>
    <w:p w:rsidR="002068FD" w:rsidRDefault="002068FD" w:rsidP="002068FD">
      <w:pPr>
        <w:pStyle w:val="Heading4"/>
      </w:pPr>
      <w:r>
        <w:t>Recession collapses the entire economy through low consumption and a credit crunch</w:t>
      </w:r>
    </w:p>
    <w:p w:rsidR="002068FD" w:rsidRPr="00C5141A" w:rsidRDefault="002068FD" w:rsidP="002068FD">
      <w:r w:rsidRPr="0023107A">
        <w:rPr>
          <w:rStyle w:val="Style13ptBold"/>
        </w:rPr>
        <w:t>Baily and Elliot 10</w:t>
      </w:r>
      <w:r>
        <w:t xml:space="preserve"> – </w:t>
      </w:r>
      <w:r w:rsidRPr="0023107A">
        <w:t>Martin Neil Baily is the Bernard L. Schwartz Chair in Economic Policy Development and a Senior Fellow in Economic Studies at Brookings.</w:t>
      </w:r>
      <w:r>
        <w:t xml:space="preserve"> </w:t>
      </w:r>
      <w:r w:rsidRPr="0023107A">
        <w:t>Douglas J. Elliott is a fellow in Economic Studies at the Brookings Institution, where he is part of the Initiative on Business and Public Policy.</w:t>
      </w:r>
      <w:r>
        <w:t xml:space="preserve"> The US Financial and Economic Crisis: Where Does It Stand and Where Do We Go From Here?,” June 2009. </w:t>
      </w:r>
      <w:r w:rsidRPr="00C5141A">
        <w:t>https://www.brookings.edu/wp-content/uploads/2016/06/0615_economic_crisis_baily_elliott.pdf</w:t>
      </w:r>
    </w:p>
    <w:p w:rsidR="002068FD" w:rsidRDefault="002068FD" w:rsidP="002068FD">
      <w:pPr>
        <w:rPr>
          <w:sz w:val="16"/>
        </w:rPr>
      </w:pPr>
      <w:r w:rsidRPr="00C5141A">
        <w:rPr>
          <w:rStyle w:val="Emphasis"/>
        </w:rPr>
        <w:t>The Links Between the Financial Sector and the Rest of the Economy</w:t>
      </w:r>
      <w:r w:rsidRPr="00C5141A">
        <w:rPr>
          <w:sz w:val="16"/>
        </w:rPr>
        <w:t xml:space="preserve"> </w:t>
      </w:r>
      <w:r w:rsidRPr="00C5141A">
        <w:rPr>
          <w:rStyle w:val="Emphasis"/>
        </w:rPr>
        <w:t xml:space="preserve">For some time </w:t>
      </w:r>
      <w:r w:rsidRPr="002068FD">
        <w:rPr>
          <w:rStyle w:val="Emphasis"/>
          <w:highlight w:val="green"/>
        </w:rPr>
        <w:t>the US has seemed trapped in a downward spiral</w:t>
      </w:r>
      <w:r w:rsidRPr="00C5141A">
        <w:rPr>
          <w:rStyle w:val="Emphasis"/>
        </w:rPr>
        <w:t xml:space="preserve">, a deadly dance between the financial sector and the main street economy. </w:t>
      </w:r>
      <w:r w:rsidRPr="00C5141A">
        <w:rPr>
          <w:sz w:val="16"/>
        </w:rPr>
        <w:t xml:space="preserve">Massive underlying weaknesses in the financial sector set the stage for trouble in the housing sector that set off financial market declines which spread to the real economy. </w:t>
      </w:r>
      <w:r w:rsidRPr="002068FD">
        <w:rPr>
          <w:rStyle w:val="StyleUnderline"/>
          <w:highlight w:val="green"/>
        </w:rPr>
        <w:t>Declines in the real economy exacerbated the problems of financial institutions, which</w:t>
      </w:r>
      <w:r w:rsidRPr="00C5141A">
        <w:rPr>
          <w:rStyle w:val="StyleUnderline"/>
        </w:rPr>
        <w:t xml:space="preserve"> then </w:t>
      </w:r>
      <w:r w:rsidRPr="002068FD">
        <w:rPr>
          <w:rStyle w:val="StyleUnderline"/>
          <w:highlight w:val="green"/>
        </w:rPr>
        <w:t>created a credit crunch</w:t>
      </w:r>
      <w:r w:rsidRPr="00C5141A">
        <w:rPr>
          <w:rStyle w:val="StyleUnderline"/>
        </w:rPr>
        <w:t xml:space="preserve"> hurting the real economy, and so it went on.</w:t>
      </w:r>
      <w:r w:rsidRPr="00C5141A">
        <w:rPr>
          <w:sz w:val="16"/>
        </w:rPr>
        <w:t xml:space="preserve"> Wall Street companies seemed able to print money for several years, reporting huge profits year after year, but this was too good to be true. The economic problems were first evident in the financial sector as investors began to doubt the true value of structured securities such as CDOs and CDSs that were built off real estate collateral. Many of these financial assets are traded and once their prices started to fall, this meant investment funds had to mark them to market and some were pushed into bankruptcy as early as the spring of 2007. August of 2007 was when a liquidity crisis hit, as financial institutions that had been relying on very short term borrowing were no longer able to roll over their liabilities at reasonable costs. Northern Rock in the UK and Bear Stearns in the US went under as a result. Banks started to doubt each other’s stability and LIBOR, the main index of the rates charged by banks for lending to each other, soared. Central banks, including the Federal Reserve had been very active in responding to the crisis, but they and the Treasury decided “enough was enough” and they let Lehman go into what turned out to be a disorderly bankruptcy. </w:t>
      </w:r>
      <w:r w:rsidRPr="002068FD">
        <w:rPr>
          <w:rStyle w:val="Emphasis"/>
          <w:highlight w:val="green"/>
        </w:rPr>
        <w:t xml:space="preserve">The </w:t>
      </w:r>
      <w:r w:rsidRPr="00463FD2">
        <w:rPr>
          <w:rStyle w:val="Emphasis"/>
        </w:rPr>
        <w:t xml:space="preserve">financial sector </w:t>
      </w:r>
      <w:r w:rsidRPr="002068FD">
        <w:rPr>
          <w:rStyle w:val="Emphasis"/>
          <w:highlight w:val="green"/>
        </w:rPr>
        <w:t>went into a full-scale crisis</w:t>
      </w:r>
      <w:r w:rsidRPr="00C5141A">
        <w:rPr>
          <w:rStyle w:val="Emphasis"/>
        </w:rPr>
        <w:t>.</w:t>
      </w:r>
      <w:r w:rsidRPr="00C5141A">
        <w:rPr>
          <w:sz w:val="16"/>
        </w:rPr>
        <w:t xml:space="preserve"> 6 </w:t>
      </w:r>
      <w:r w:rsidRPr="00C5141A">
        <w:rPr>
          <w:rStyle w:val="StyleUnderline"/>
        </w:rPr>
        <w:t>The real economy has danced to a similar and strongly related tune.</w:t>
      </w:r>
      <w:r w:rsidRPr="00C5141A">
        <w:rPr>
          <w:sz w:val="16"/>
        </w:rPr>
        <w:t xml:space="preserve"> A very high rate of home building in the early years of this century contributed directly and indirectly to growth. First, residential investment made a large direct positive contribution to GDP growth (see Figure below). Second, home purchases are usually accompanied by purchases of furniture, appliances, carpets and other household goods, adding to consumer demand. Third, the rapid rise in home prices fueled the rise in household wealth a portion of which was then spent on new cars, boats and vacations. Figure 1: Contribution of Residential Fixed Investment to Real GDP Growth Turned from Strongly The signs that housing as a booster of growth was starting to falter actually started quite early, had we been able to read the tea leaves better. 3 As early as 2005, home prices stopped rising and residential construction was slowing through the year. In 2006 home 3 Some observers did notice the problem. For example, Paul Krugman pointed out that US economic growth was dangerously dependent on an unsustainable housing boom in his New York Times column while the boom was still in full swing. 7 construction declined over 7 percent, followed by 18 percent in 2007, 21 percent in 2008 and there was a decline of over 38 percent in the first quarter of 2009 at an annual rate. Households lost $13 trillion of wealth from the peak through the end of 2008, coming mostly from equities and home prices (another $1.33 trillion loss in the first quarter of 2009 has just been reported). (Much of this wealth was illusory, in that it was based on unrealistically high asset values, but it felt like real wealth and could be converted into hard cash by those smart enough or lucky enough to liquidate at the right time.) </w:t>
      </w:r>
      <w:r w:rsidRPr="002068FD">
        <w:rPr>
          <w:rStyle w:val="StyleUnderline"/>
          <w:highlight w:val="green"/>
        </w:rPr>
        <w:t>Losing</w:t>
      </w:r>
      <w:r w:rsidRPr="00C5141A">
        <w:rPr>
          <w:rStyle w:val="StyleUnderline"/>
        </w:rPr>
        <w:t xml:space="preserve"> that kind of </w:t>
      </w:r>
      <w:r w:rsidRPr="002068FD">
        <w:rPr>
          <w:rStyle w:val="StyleUnderline"/>
          <w:highlight w:val="green"/>
        </w:rPr>
        <w:t>money can</w:t>
      </w:r>
      <w:r w:rsidRPr="00C5141A">
        <w:rPr>
          <w:rStyle w:val="StyleUnderline"/>
        </w:rPr>
        <w:t xml:space="preserve"> put a </w:t>
      </w:r>
      <w:r w:rsidRPr="002068FD">
        <w:rPr>
          <w:rStyle w:val="StyleUnderline"/>
          <w:highlight w:val="green"/>
        </w:rPr>
        <w:t>damper</w:t>
      </w:r>
      <w:r w:rsidRPr="00C5141A">
        <w:rPr>
          <w:rStyle w:val="StyleUnderline"/>
        </w:rPr>
        <w:t xml:space="preserve"> on even </w:t>
      </w:r>
      <w:r w:rsidRPr="002068FD">
        <w:rPr>
          <w:rStyle w:val="StyleUnderline"/>
          <w:highlight w:val="green"/>
        </w:rPr>
        <w:t>the</w:t>
      </w:r>
      <w:r w:rsidRPr="00C5141A">
        <w:rPr>
          <w:rStyle w:val="StyleUnderline"/>
        </w:rPr>
        <w:t xml:space="preserve"> usually </w:t>
      </w:r>
      <w:r w:rsidRPr="002068FD">
        <w:rPr>
          <w:rStyle w:val="StyleUnderline"/>
          <w:highlight w:val="green"/>
        </w:rPr>
        <w:t>optimistic American consumer</w:t>
      </w:r>
      <w:r w:rsidRPr="00C5141A">
        <w:rPr>
          <w:rStyle w:val="StyleUnderline"/>
        </w:rPr>
        <w:t>.</w:t>
      </w:r>
      <w:r w:rsidRPr="00C5141A">
        <w:rPr>
          <w:sz w:val="16"/>
        </w:rPr>
        <w:t xml:space="preserve"> </w:t>
      </w:r>
      <w:r w:rsidRPr="002068FD">
        <w:rPr>
          <w:rStyle w:val="StyleUnderline"/>
          <w:highlight w:val="green"/>
        </w:rPr>
        <w:t>Jobs and total GDP held up a surprisingly long time,</w:t>
      </w:r>
      <w:r w:rsidRPr="00C5141A">
        <w:rPr>
          <w:rStyle w:val="StyleUnderline"/>
        </w:rPr>
        <w:t xml:space="preserve"> given what was happening in the housing and financial markets, </w:t>
      </w:r>
      <w:r w:rsidRPr="002068FD">
        <w:rPr>
          <w:rStyle w:val="StyleUnderline"/>
          <w:highlight w:val="green"/>
        </w:rPr>
        <w:t xml:space="preserve">but by </w:t>
      </w:r>
      <w:proofErr w:type="spellStart"/>
      <w:r w:rsidRPr="002068FD">
        <w:rPr>
          <w:rStyle w:val="StyleUnderline"/>
          <w:highlight w:val="green"/>
        </w:rPr>
        <w:t>mid 2008</w:t>
      </w:r>
      <w:proofErr w:type="spellEnd"/>
      <w:r w:rsidRPr="002068FD">
        <w:rPr>
          <w:rStyle w:val="StyleUnderline"/>
          <w:highlight w:val="green"/>
        </w:rPr>
        <w:t xml:space="preserve"> the roof fell in</w:t>
      </w:r>
      <w:r w:rsidRPr="00C5141A">
        <w:rPr>
          <w:rStyle w:val="StyleUnderline"/>
        </w:rPr>
        <w:t xml:space="preserve">, </w:t>
      </w:r>
      <w:r w:rsidRPr="002068FD">
        <w:rPr>
          <w:rStyle w:val="StyleUnderline"/>
          <w:highlight w:val="green"/>
        </w:rPr>
        <w:t>with rapidly declining GDP</w:t>
      </w:r>
      <w:r w:rsidRPr="00C5141A">
        <w:rPr>
          <w:rStyle w:val="StyleUnderline"/>
        </w:rPr>
        <w:t xml:space="preserve"> and payroll job losses of 600 thousand a month</w:t>
      </w:r>
      <w:r w:rsidRPr="00C5141A">
        <w:rPr>
          <w:sz w:val="16"/>
        </w:rPr>
        <w:t>, as we noted in the introduction. “</w:t>
      </w:r>
      <w:r w:rsidRPr="002068FD">
        <w:rPr>
          <w:rStyle w:val="Emphasis"/>
          <w:highlight w:val="green"/>
        </w:rPr>
        <w:t>Innovative” products</w:t>
      </w:r>
      <w:r w:rsidRPr="00C5141A">
        <w:rPr>
          <w:rStyle w:val="Emphasis"/>
        </w:rPr>
        <w:t xml:space="preserve"> from the financial sector </w:t>
      </w:r>
      <w:r w:rsidRPr="002068FD">
        <w:rPr>
          <w:rStyle w:val="Emphasis"/>
          <w:highlight w:val="green"/>
        </w:rPr>
        <w:t>and</w:t>
      </w:r>
      <w:r w:rsidRPr="00C5141A">
        <w:rPr>
          <w:rStyle w:val="Emphasis"/>
        </w:rPr>
        <w:t xml:space="preserve"> the </w:t>
      </w:r>
      <w:r w:rsidRPr="002068FD">
        <w:rPr>
          <w:rStyle w:val="Emphasis"/>
          <w:highlight w:val="green"/>
        </w:rPr>
        <w:t>high levels of consumer spending and borrowing reinforced each other in the boom</w:t>
      </w:r>
      <w:r w:rsidRPr="00C5141A">
        <w:rPr>
          <w:sz w:val="16"/>
        </w:rPr>
        <w:t xml:space="preserve">, but once the downturn started the movie ran in reverse and the two sectors began pulling each other down. Probably at this point the real economy is leading the dance, as jobs are lost and companies scale back or close down. This is affecting the financial sector because a new wave of </w:t>
      </w:r>
      <w:proofErr w:type="spellStart"/>
      <w:r w:rsidRPr="00C5141A">
        <w:rPr>
          <w:sz w:val="16"/>
        </w:rPr>
        <w:t>recessioninduced</w:t>
      </w:r>
      <w:proofErr w:type="spellEnd"/>
      <w:r w:rsidRPr="00C5141A">
        <w:rPr>
          <w:sz w:val="16"/>
        </w:rPr>
        <w:t xml:space="preserve"> asset losses are now coming down the pike. Condos built in Miami and tract houses in California were among the first wave of foreclosures but the boom also triggered many new shopping centers and office buildings that are looking pretty empty—“see-through buildings”. Commercial loans and mortgages did not get into trouble as quickly as home mortgages, but many are imperiled now. As the figure below shows, commercial real estate loans had very high rates of delinquency in the early 90s, and it is possible they may reach those same rates in this recession. Experts in the commercial real estate market that we consulted suggested that default rates could well be much higher than the rates assumed in the Treasury bank stress tests.4 </w:t>
      </w:r>
      <w:r w:rsidRPr="00C5141A">
        <w:rPr>
          <w:rStyle w:val="StyleUnderline"/>
        </w:rPr>
        <w:t>Linked to the housing boom, families ran up their credit card debts, counting on the rising values of their homes to let them roll these debts into a new mortgage.</w:t>
      </w:r>
      <w:r w:rsidRPr="00C5141A">
        <w:rPr>
          <w:sz w:val="16"/>
        </w:rPr>
        <w:t xml:space="preserve"> That stopped working and the rates of credit card and consumer loan defaults are now rising also. The spread of Among others, we spoke to Chris Mayer of Columbia who studies the real estate market. We are solely responsible for the statement, however. defaults and foreclosures beyond the initial mortgage backed assets is making it harder for the financial sector to recover. </w:t>
      </w:r>
      <w:r w:rsidRPr="00C5141A">
        <w:rPr>
          <w:rStyle w:val="StyleUnderline"/>
        </w:rPr>
        <w:t xml:space="preserve">And the </w:t>
      </w:r>
      <w:r w:rsidRPr="002068FD">
        <w:rPr>
          <w:rStyle w:val="StyleUnderline"/>
          <w:highlight w:val="green"/>
        </w:rPr>
        <w:t>problems in the financial sector</w:t>
      </w:r>
      <w:r w:rsidRPr="00C5141A">
        <w:rPr>
          <w:rStyle w:val="StyleUnderline"/>
        </w:rPr>
        <w:t xml:space="preserve"> are also </w:t>
      </w:r>
      <w:r w:rsidRPr="002068FD">
        <w:rPr>
          <w:rStyle w:val="StyleUnderline"/>
          <w:highlight w:val="green"/>
        </w:rPr>
        <w:t>deepen</w:t>
      </w:r>
      <w:r w:rsidRPr="00C5141A">
        <w:rPr>
          <w:rStyle w:val="StyleUnderline"/>
        </w:rPr>
        <w:t xml:space="preserve">ing </w:t>
      </w:r>
      <w:r w:rsidRPr="002068FD">
        <w:rPr>
          <w:rStyle w:val="StyleUnderline"/>
          <w:highlight w:val="green"/>
        </w:rPr>
        <w:t>the recession</w:t>
      </w:r>
      <w:r w:rsidRPr="00C5141A">
        <w:rPr>
          <w:rStyle w:val="StyleUnderline"/>
        </w:rPr>
        <w:t>,</w:t>
      </w:r>
      <w:r w:rsidRPr="00C5141A">
        <w:rPr>
          <w:sz w:val="16"/>
        </w:rPr>
        <w:t xml:space="preserve"> although it is hard to say exactly how much. We know that </w:t>
      </w:r>
      <w:r w:rsidRPr="00C5141A">
        <w:rPr>
          <w:rStyle w:val="StyleUnderline"/>
        </w:rPr>
        <w:t>the rate of consumer and business borrowing is way down in part because the demand for loans is down.</w:t>
      </w:r>
      <w:r w:rsidRPr="00C5141A">
        <w:rPr>
          <w:sz w:val="16"/>
        </w:rPr>
        <w:t xml:space="preserve"> But some businesses and households still want to borrow or need to borrow. Households face unexpected medical bills, college tuition payments and cars that are wearing out or breaking down. Many families have been told that their lines of credit have been cut back or eliminated and they cannot make the purchases they need to make or pay for the spending they had already committed to.</w:t>
      </w:r>
    </w:p>
    <w:p w:rsidR="002068FD" w:rsidRDefault="002068FD" w:rsidP="002068FD">
      <w:pPr>
        <w:pStyle w:val="Heading4"/>
      </w:pPr>
      <w:r>
        <w:t>The US is key to the global economy.</w:t>
      </w:r>
    </w:p>
    <w:p w:rsidR="002068FD" w:rsidRDefault="002068FD" w:rsidP="002068FD">
      <w:proofErr w:type="spellStart"/>
      <w:r w:rsidRPr="003F3B24">
        <w:rPr>
          <w:rStyle w:val="Style13ptBold"/>
        </w:rPr>
        <w:t>Kose</w:t>
      </w:r>
      <w:proofErr w:type="spellEnd"/>
      <w:r w:rsidRPr="003F3B24">
        <w:rPr>
          <w:rStyle w:val="Style13ptBold"/>
        </w:rPr>
        <w:t xml:space="preserve"> et al. 17</w:t>
      </w:r>
      <w:r>
        <w:t xml:space="preserve"> (“Understanding the global role of the US economy”, M. </w:t>
      </w:r>
      <w:proofErr w:type="spellStart"/>
      <w:r>
        <w:t>Ayhan</w:t>
      </w:r>
      <w:proofErr w:type="spellEnd"/>
      <w:r>
        <w:t xml:space="preserve"> </w:t>
      </w:r>
      <w:proofErr w:type="spellStart"/>
      <w:r>
        <w:t>Kose</w:t>
      </w:r>
      <w:proofErr w:type="spellEnd"/>
      <w:r>
        <w:t xml:space="preserve"> </w:t>
      </w:r>
      <w:r w:rsidRPr="00BF5CD4">
        <w:t>Director of the Development Prospects Group, World Bank Group</w:t>
      </w:r>
      <w:r>
        <w:t xml:space="preserve">, </w:t>
      </w:r>
      <w:proofErr w:type="spellStart"/>
      <w:r>
        <w:t>Csilla</w:t>
      </w:r>
      <w:proofErr w:type="spellEnd"/>
      <w:r>
        <w:t xml:space="preserve"> </w:t>
      </w:r>
      <w:proofErr w:type="spellStart"/>
      <w:r>
        <w:t>Lakatos</w:t>
      </w:r>
      <w:proofErr w:type="spellEnd"/>
      <w:r>
        <w:t xml:space="preserve"> </w:t>
      </w:r>
      <w:r w:rsidRPr="003B57C9">
        <w:t>Economist in the Development Prospects Group (DECPG) of the World Bank</w:t>
      </w:r>
      <w:r>
        <w:t xml:space="preserve">, </w:t>
      </w:r>
      <w:proofErr w:type="spellStart"/>
      <w:r>
        <w:t>Franziska</w:t>
      </w:r>
      <w:proofErr w:type="spellEnd"/>
      <w:r>
        <w:t xml:space="preserve"> </w:t>
      </w:r>
      <w:proofErr w:type="spellStart"/>
      <w:r>
        <w:t>Ohnsorge</w:t>
      </w:r>
      <w:proofErr w:type="spellEnd"/>
      <w:r>
        <w:t xml:space="preserve"> </w:t>
      </w:r>
      <w:r w:rsidRPr="003B57C9">
        <w:t>Lead Economist in the Development Economics (DEC) Vice Presidency, World Bank</w:t>
      </w:r>
      <w:r>
        <w:t xml:space="preserve">, Marc Stocker  </w:t>
      </w:r>
      <w:r w:rsidRPr="003B57C9">
        <w:t>Senior Economist, Development Prospects Group, World Bank</w:t>
      </w:r>
      <w:r>
        <w:t xml:space="preserve">, 27 February 2017, </w:t>
      </w:r>
      <w:r w:rsidRPr="003B57C9">
        <w:t>https://voxeu.org/article/understanding-global-role-us-economy</w:t>
      </w:r>
    </w:p>
    <w:p w:rsidR="002068FD" w:rsidRPr="003F3B24" w:rsidRDefault="002068FD" w:rsidP="002068FD">
      <w:pPr>
        <w:rPr>
          <w:sz w:val="12"/>
        </w:rPr>
      </w:pPr>
      <w:r w:rsidRPr="002068FD">
        <w:rPr>
          <w:b/>
          <w:highlight w:val="green"/>
          <w:u w:val="single"/>
        </w:rPr>
        <w:t>Because of its size and interconnectedness, developments in</w:t>
      </w:r>
      <w:r w:rsidRPr="0033286D">
        <w:rPr>
          <w:b/>
          <w:u w:val="single"/>
        </w:rPr>
        <w:t xml:space="preserve"> the </w:t>
      </w:r>
      <w:r w:rsidRPr="002068FD">
        <w:rPr>
          <w:b/>
          <w:highlight w:val="green"/>
          <w:u w:val="single"/>
        </w:rPr>
        <w:t>US econ</w:t>
      </w:r>
      <w:r w:rsidRPr="0033286D">
        <w:rPr>
          <w:b/>
          <w:u w:val="single"/>
        </w:rPr>
        <w:t xml:space="preserve">omy </w:t>
      </w:r>
      <w:r w:rsidRPr="002068FD">
        <w:rPr>
          <w:b/>
          <w:highlight w:val="green"/>
          <w:u w:val="single"/>
        </w:rPr>
        <w:t>are bound to have important effects around</w:t>
      </w:r>
      <w:r w:rsidRPr="0033286D">
        <w:rPr>
          <w:b/>
          <w:u w:val="single"/>
        </w:rPr>
        <w:t xml:space="preserve"> the </w:t>
      </w:r>
      <w:r w:rsidRPr="002068FD">
        <w:rPr>
          <w:b/>
          <w:highlight w:val="green"/>
          <w:u w:val="single"/>
        </w:rPr>
        <w:t>world</w:t>
      </w:r>
      <w:r w:rsidRPr="003F3B24">
        <w:rPr>
          <w:sz w:val="12"/>
        </w:rPr>
        <w:t xml:space="preserve">. The </w:t>
      </w:r>
      <w:r w:rsidRPr="002068FD">
        <w:rPr>
          <w:highlight w:val="green"/>
          <w:u w:val="single"/>
        </w:rPr>
        <w:t>US</w:t>
      </w:r>
      <w:r w:rsidRPr="0033286D">
        <w:rPr>
          <w:u w:val="single"/>
        </w:rPr>
        <w:t xml:space="preserve"> has the </w:t>
      </w:r>
      <w:r w:rsidRPr="002068FD">
        <w:rPr>
          <w:highlight w:val="green"/>
          <w:u w:val="single"/>
        </w:rPr>
        <w:t>world’s single largest economy</w:t>
      </w:r>
      <w:r w:rsidRPr="0033286D">
        <w:rPr>
          <w:u w:val="single"/>
        </w:rPr>
        <w:t xml:space="preserve">, accounting for almost a </w:t>
      </w:r>
      <w:r w:rsidRPr="002068FD">
        <w:rPr>
          <w:highlight w:val="green"/>
          <w:u w:val="single"/>
        </w:rPr>
        <w:t>quarter of global GDP</w:t>
      </w:r>
      <w:r w:rsidRPr="003F3B24">
        <w:rPr>
          <w:sz w:val="12"/>
        </w:rPr>
        <w:t xml:space="preserve"> (at market exchange rates), </w:t>
      </w:r>
      <w:r w:rsidRPr="002068FD">
        <w:rPr>
          <w:highlight w:val="green"/>
          <w:u w:val="single"/>
        </w:rPr>
        <w:t>one-fifth of global FDI</w:t>
      </w:r>
      <w:r w:rsidRPr="0033286D">
        <w:rPr>
          <w:u w:val="single"/>
        </w:rPr>
        <w:t xml:space="preserve">, and </w:t>
      </w:r>
      <w:r w:rsidRPr="002068FD">
        <w:rPr>
          <w:highlight w:val="green"/>
          <w:u w:val="single"/>
        </w:rPr>
        <w:t>more than</w:t>
      </w:r>
      <w:r w:rsidRPr="0033286D">
        <w:rPr>
          <w:u w:val="single"/>
        </w:rPr>
        <w:t xml:space="preserve"> a </w:t>
      </w:r>
      <w:r w:rsidRPr="002068FD">
        <w:rPr>
          <w:highlight w:val="green"/>
          <w:u w:val="single"/>
        </w:rPr>
        <w:t xml:space="preserve">third of stock market </w:t>
      </w:r>
      <w:proofErr w:type="spellStart"/>
      <w:r w:rsidRPr="002068FD">
        <w:rPr>
          <w:highlight w:val="green"/>
          <w:u w:val="single"/>
        </w:rPr>
        <w:t>capitalisation</w:t>
      </w:r>
      <w:proofErr w:type="spellEnd"/>
      <w:r w:rsidRPr="0033286D">
        <w:rPr>
          <w:u w:val="single"/>
        </w:rPr>
        <w:t xml:space="preserve">. It is the </w:t>
      </w:r>
      <w:r w:rsidRPr="002068FD">
        <w:rPr>
          <w:b/>
          <w:highlight w:val="green"/>
          <w:u w:val="single"/>
        </w:rPr>
        <w:t>most important</w:t>
      </w:r>
      <w:r w:rsidRPr="002068FD">
        <w:rPr>
          <w:highlight w:val="green"/>
          <w:u w:val="single"/>
        </w:rPr>
        <w:t xml:space="preserve"> export destination</w:t>
      </w:r>
      <w:r w:rsidRPr="0033286D">
        <w:rPr>
          <w:u w:val="single"/>
        </w:rPr>
        <w:t xml:space="preserve"> for one-fifth of countries around the world.</w:t>
      </w:r>
      <w:r w:rsidRPr="003F3B24">
        <w:rPr>
          <w:sz w:val="12"/>
        </w:rPr>
        <w:t xml:space="preserve"> The </w:t>
      </w:r>
      <w:r w:rsidRPr="0033286D">
        <w:rPr>
          <w:u w:val="single"/>
        </w:rPr>
        <w:t xml:space="preserve">US </w:t>
      </w:r>
      <w:r w:rsidRPr="002068FD">
        <w:rPr>
          <w:highlight w:val="green"/>
          <w:u w:val="single"/>
        </w:rPr>
        <w:t>dollar</w:t>
      </w:r>
      <w:r w:rsidRPr="0033286D">
        <w:rPr>
          <w:u w:val="single"/>
        </w:rPr>
        <w:t xml:space="preserve"> is the </w:t>
      </w:r>
      <w:r w:rsidRPr="002068FD">
        <w:rPr>
          <w:highlight w:val="green"/>
          <w:u w:val="single"/>
        </w:rPr>
        <w:t>most widely used currency</w:t>
      </w:r>
      <w:r w:rsidRPr="0033286D">
        <w:rPr>
          <w:u w:val="single"/>
        </w:rPr>
        <w:t xml:space="preserve"> in global trade and financial transactions, and changes in </w:t>
      </w:r>
      <w:r w:rsidRPr="002068FD">
        <w:rPr>
          <w:highlight w:val="green"/>
          <w:u w:val="single"/>
        </w:rPr>
        <w:t>US</w:t>
      </w:r>
      <w:r w:rsidRPr="0033286D">
        <w:rPr>
          <w:u w:val="single"/>
        </w:rPr>
        <w:t xml:space="preserve"> monetary policy and investor sentiment </w:t>
      </w:r>
      <w:r w:rsidRPr="002068FD">
        <w:rPr>
          <w:highlight w:val="green"/>
          <w:u w:val="single"/>
        </w:rPr>
        <w:t>play</w:t>
      </w:r>
      <w:r w:rsidRPr="0033286D">
        <w:rPr>
          <w:u w:val="single"/>
        </w:rPr>
        <w:t xml:space="preserve"> a </w:t>
      </w:r>
      <w:r w:rsidRPr="002068FD">
        <w:rPr>
          <w:highlight w:val="green"/>
          <w:u w:val="single"/>
        </w:rPr>
        <w:t>major role in driving global financing conditions</w:t>
      </w:r>
      <w:r w:rsidRPr="0033286D">
        <w:rPr>
          <w:u w:val="single"/>
        </w:rPr>
        <w:t xml:space="preserve"> </w:t>
      </w:r>
      <w:r w:rsidRPr="003F3B24">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3F3B24">
        <w:rPr>
          <w:sz w:val="12"/>
        </w:rPr>
        <w:t>capitalisation</w:t>
      </w:r>
      <w:proofErr w:type="spellEnd"/>
      <w:r w:rsidRPr="003F3B24">
        <w:rPr>
          <w:sz w:val="12"/>
        </w:rPr>
        <w:t>. Recent studies have examined the importance of global growth for the US economy (</w:t>
      </w:r>
      <w:proofErr w:type="spellStart"/>
      <w:r w:rsidRPr="003F3B24">
        <w:rPr>
          <w:sz w:val="12"/>
        </w:rPr>
        <w:t>Shambaugh</w:t>
      </w:r>
      <w:proofErr w:type="spellEnd"/>
      <w:r w:rsidRPr="003F3B24">
        <w:rPr>
          <w:sz w:val="12"/>
        </w:rPr>
        <w:t xml:space="preserve">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w:t>
      </w:r>
      <w:proofErr w:type="spellStart"/>
      <w:r w:rsidRPr="003F3B24">
        <w:rPr>
          <w:sz w:val="12"/>
        </w:rPr>
        <w:t>Kose</w:t>
      </w:r>
      <w:proofErr w:type="spellEnd"/>
      <w:r w:rsidRPr="003F3B24">
        <w:rPr>
          <w:sz w:val="12"/>
        </w:rPr>
        <w:t xml:space="preserve"> et al. 2017) attempts to answer these questions: How </w:t>
      </w:r>
      <w:proofErr w:type="spellStart"/>
      <w:r w:rsidRPr="003F3B24">
        <w:rPr>
          <w:sz w:val="12"/>
        </w:rPr>
        <w:t>synchronised</w:t>
      </w:r>
      <w:proofErr w:type="spellEnd"/>
      <w:r w:rsidRPr="003F3B24">
        <w:rPr>
          <w:sz w:val="12"/>
        </w:rPr>
        <w:t xml:space="preserve"> are US and global business cycles? How large are global spillovers from US growth and policy shocks? How important is the global economy for the US? How </w:t>
      </w:r>
      <w:proofErr w:type="spellStart"/>
      <w:r w:rsidRPr="003F3B24">
        <w:rPr>
          <w:sz w:val="12"/>
        </w:rPr>
        <w:t>synchronised</w:t>
      </w:r>
      <w:proofErr w:type="spellEnd"/>
      <w:r w:rsidRPr="003F3B24">
        <w:rPr>
          <w:sz w:val="12"/>
        </w:rPr>
        <w:t xml:space="preserve">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w:t>
      </w:r>
      <w:proofErr w:type="spellStart"/>
      <w:r w:rsidRPr="003F3B24">
        <w:rPr>
          <w:sz w:val="12"/>
        </w:rPr>
        <w:t>Kose</w:t>
      </w:r>
      <w:proofErr w:type="spellEnd"/>
      <w:r w:rsidRPr="003F3B24">
        <w:rPr>
          <w:sz w:val="12"/>
        </w:rPr>
        <w:t xml:space="preserve"> and </w:t>
      </w:r>
      <w:proofErr w:type="spellStart"/>
      <w:r w:rsidRPr="003F3B24">
        <w:rPr>
          <w:sz w:val="12"/>
        </w:rPr>
        <w:t>Terrones</w:t>
      </w:r>
      <w:proofErr w:type="spellEnd"/>
      <w:r w:rsidRPr="003F3B24">
        <w:rPr>
          <w:sz w:val="12"/>
        </w:rPr>
        <w:t xml:space="preserve"> 2015). Other countries tend to be in the same business cycle phase as the US roughly 80% of the time (Figure 1.B). The degree of </w:t>
      </w:r>
      <w:proofErr w:type="spellStart"/>
      <w:r w:rsidRPr="003F3B24">
        <w:rPr>
          <w:sz w:val="12"/>
        </w:rPr>
        <w:t>synchronisation</w:t>
      </w:r>
      <w:proofErr w:type="spellEnd"/>
      <w:r w:rsidRPr="003F3B24">
        <w:rPr>
          <w:sz w:val="12"/>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w:t>
      </w:r>
      <w:proofErr w:type="spellStart"/>
      <w:r w:rsidRPr="003F3B24">
        <w:rPr>
          <w:sz w:val="12"/>
        </w:rPr>
        <w:t>Synchronisation</w:t>
      </w:r>
      <w:proofErr w:type="spellEnd"/>
      <w:r w:rsidRPr="003F3B24">
        <w:rPr>
          <w:sz w:val="12"/>
        </w:rPr>
        <w:t xml:space="preserve"> of business cycles Sources: </w:t>
      </w:r>
      <w:proofErr w:type="spellStart"/>
      <w:r w:rsidRPr="003F3B24">
        <w:rPr>
          <w:sz w:val="12"/>
        </w:rPr>
        <w:t>Haver</w:t>
      </w:r>
      <w:proofErr w:type="spellEnd"/>
      <w:r w:rsidRPr="003F3B24">
        <w:rPr>
          <w:sz w:val="12"/>
        </w:rPr>
        <w:t xml:space="preserve"> Analytics; World Bank; </w:t>
      </w:r>
      <w:proofErr w:type="spellStart"/>
      <w:r w:rsidRPr="003F3B24">
        <w:rPr>
          <w:sz w:val="12"/>
        </w:rPr>
        <w:t>Kose</w:t>
      </w:r>
      <w:proofErr w:type="spellEnd"/>
      <w:r w:rsidRPr="003F3B24">
        <w:rPr>
          <w:sz w:val="12"/>
        </w:rPr>
        <w:t xml:space="preserve"> and </w:t>
      </w:r>
      <w:proofErr w:type="spellStart"/>
      <w:r w:rsidRPr="003F3B24">
        <w:rPr>
          <w:sz w:val="12"/>
        </w:rPr>
        <w:t>Terrones</w:t>
      </w:r>
      <w:proofErr w:type="spellEnd"/>
      <w:r w:rsidRPr="003F3B24">
        <w:rPr>
          <w:sz w:val="12"/>
        </w:rPr>
        <w:t xml:space="preserve"> (2015); IMF. Notes: Average share of years in which business cycles in the US and all economies were in the same phase. A higher share suggests more synchronization between two countries. </w:t>
      </w:r>
      <w:r w:rsidRPr="0033286D">
        <w:rPr>
          <w:u w:val="single"/>
        </w:rPr>
        <w:t>How large are global spillovers from US growth and policy shocks?</w:t>
      </w:r>
      <w:r>
        <w:rPr>
          <w:u w:val="single"/>
        </w:rPr>
        <w:t xml:space="preserve"> </w:t>
      </w:r>
      <w:r w:rsidRPr="0033286D">
        <w:rPr>
          <w:u w:val="single"/>
        </w:rPr>
        <w:t xml:space="preserve">A </w:t>
      </w:r>
      <w:r w:rsidRPr="002068FD">
        <w:rPr>
          <w:highlight w:val="green"/>
          <w:u w:val="single"/>
        </w:rPr>
        <w:t>surge in US growth</w:t>
      </w:r>
      <w:r w:rsidRPr="003F3B24">
        <w:rPr>
          <w:sz w:val="12"/>
        </w:rPr>
        <w:t xml:space="preserve"> – whether due to expansionary fiscal policies or other reasons – </w:t>
      </w:r>
      <w:r w:rsidRPr="0033286D">
        <w:rPr>
          <w:u w:val="single"/>
        </w:rPr>
        <w:t xml:space="preserve">could </w:t>
      </w:r>
      <w:r w:rsidRPr="002068FD">
        <w:rPr>
          <w:highlight w:val="green"/>
          <w:u w:val="single"/>
        </w:rPr>
        <w:t>provide</w:t>
      </w:r>
      <w:r w:rsidRPr="0033286D">
        <w:rPr>
          <w:u w:val="single"/>
        </w:rPr>
        <w:t xml:space="preserve"> a </w:t>
      </w:r>
      <w:r w:rsidRPr="002068FD">
        <w:rPr>
          <w:b/>
          <w:highlight w:val="green"/>
          <w:u w:val="single"/>
        </w:rPr>
        <w:t>significant bo</w:t>
      </w:r>
      <w:r w:rsidRPr="002068FD">
        <w:rPr>
          <w:highlight w:val="green"/>
          <w:u w:val="single"/>
        </w:rPr>
        <w:t>ost to</w:t>
      </w:r>
      <w:r w:rsidRPr="0033286D">
        <w:rPr>
          <w:u w:val="single"/>
        </w:rPr>
        <w:t xml:space="preserve"> the </w:t>
      </w:r>
      <w:r w:rsidRPr="002068FD">
        <w:rPr>
          <w:highlight w:val="green"/>
          <w:u w:val="single"/>
        </w:rPr>
        <w:t>global economy</w:t>
      </w:r>
      <w:r w:rsidRPr="003F3B24">
        <w:rPr>
          <w:sz w:val="12"/>
        </w:rPr>
        <w:t xml:space="preserve">. </w:t>
      </w:r>
      <w:r w:rsidRPr="002068FD">
        <w:rPr>
          <w:b/>
          <w:highlight w:val="green"/>
          <w:u w:val="single"/>
        </w:rPr>
        <w:t>Shocks to</w:t>
      </w:r>
      <w:r w:rsidRPr="0033286D">
        <w:rPr>
          <w:b/>
          <w:u w:val="single"/>
        </w:rPr>
        <w:t xml:space="preserve"> the </w:t>
      </w:r>
      <w:r w:rsidRPr="002068FD">
        <w:rPr>
          <w:b/>
          <w:highlight w:val="green"/>
          <w:u w:val="single"/>
        </w:rPr>
        <w:t>US</w:t>
      </w:r>
      <w:r w:rsidRPr="0033286D">
        <w:rPr>
          <w:b/>
          <w:u w:val="single"/>
        </w:rPr>
        <w:t xml:space="preserve"> economy </w:t>
      </w:r>
      <w:r w:rsidRPr="002068FD">
        <w:rPr>
          <w:b/>
          <w:highlight w:val="green"/>
          <w:u w:val="single"/>
        </w:rPr>
        <w:t>transmit to the rest of the world</w:t>
      </w:r>
      <w:r w:rsidRPr="0033286D">
        <w:rPr>
          <w:b/>
          <w:u w:val="single"/>
        </w:rPr>
        <w:t xml:space="preserve"> through three main channels</w:t>
      </w:r>
      <w:r w:rsidRPr="003F3B24">
        <w:rPr>
          <w:sz w:val="12"/>
        </w:rPr>
        <w:t xml:space="preserve">. </w:t>
      </w:r>
      <w:r w:rsidRPr="0033286D">
        <w:rPr>
          <w:u w:val="single"/>
        </w:rPr>
        <w:t xml:space="preserve">An </w:t>
      </w:r>
      <w:r w:rsidRPr="002068FD">
        <w:rPr>
          <w:highlight w:val="green"/>
          <w:u w:val="single"/>
        </w:rPr>
        <w:t>acceleration in US activity can lift growth in trading partners</w:t>
      </w:r>
      <w:r w:rsidRPr="0033286D">
        <w:rPr>
          <w:u w:val="single"/>
        </w:rPr>
        <w:t xml:space="preserve"> directly </w:t>
      </w:r>
      <w:r w:rsidRPr="002068FD">
        <w:rPr>
          <w:highlight w:val="green"/>
          <w:u w:val="single"/>
        </w:rPr>
        <w:t>through</w:t>
      </w:r>
      <w:r w:rsidRPr="0033286D">
        <w:rPr>
          <w:u w:val="single"/>
        </w:rPr>
        <w:t xml:space="preserve"> an </w:t>
      </w:r>
      <w:r w:rsidRPr="002068FD">
        <w:rPr>
          <w:b/>
          <w:highlight w:val="green"/>
          <w:u w:val="single"/>
        </w:rPr>
        <w:t>increase in import demand</w:t>
      </w:r>
      <w:r w:rsidRPr="002068FD">
        <w:rPr>
          <w:highlight w:val="green"/>
          <w:u w:val="single"/>
        </w:rPr>
        <w:t>, and</w:t>
      </w:r>
      <w:r w:rsidRPr="0033286D">
        <w:rPr>
          <w:u w:val="single"/>
        </w:rPr>
        <w:t xml:space="preserve"> </w:t>
      </w:r>
      <w:r w:rsidRPr="0033286D">
        <w:rPr>
          <w:b/>
          <w:u w:val="single"/>
        </w:rPr>
        <w:t xml:space="preserve">indirectly </w:t>
      </w:r>
      <w:r w:rsidRPr="002068FD">
        <w:rPr>
          <w:b/>
          <w:highlight w:val="green"/>
          <w:u w:val="single"/>
        </w:rPr>
        <w:t>by strengthening productivity spillovers embedded in trade</w:t>
      </w:r>
      <w:r w:rsidRPr="0033286D">
        <w:rPr>
          <w:b/>
          <w:u w:val="single"/>
        </w:rPr>
        <w:t>.</w:t>
      </w:r>
      <w:r>
        <w:rPr>
          <w:b/>
          <w:u w:val="single"/>
        </w:rPr>
        <w:t xml:space="preserve"> </w:t>
      </w:r>
      <w:r w:rsidRPr="003F3B24">
        <w:rPr>
          <w:sz w:val="12"/>
        </w:rPr>
        <w:t xml:space="preserve">Financial </w:t>
      </w:r>
      <w:r w:rsidRPr="002068FD">
        <w:rPr>
          <w:highlight w:val="green"/>
          <w:u w:val="single"/>
        </w:rPr>
        <w:t>market developments in</w:t>
      </w:r>
      <w:r w:rsidRPr="0033286D">
        <w:rPr>
          <w:u w:val="single"/>
        </w:rPr>
        <w:t xml:space="preserve"> the </w:t>
      </w:r>
      <w:r w:rsidRPr="002068FD">
        <w:rPr>
          <w:highlight w:val="green"/>
          <w:u w:val="single"/>
        </w:rPr>
        <w:t>US</w:t>
      </w:r>
      <w:r w:rsidRPr="0033286D">
        <w:rPr>
          <w:u w:val="single"/>
        </w:rPr>
        <w:t xml:space="preserve"> may </w:t>
      </w:r>
      <w:r w:rsidRPr="002068FD">
        <w:rPr>
          <w:b/>
          <w:highlight w:val="green"/>
          <w:u w:val="single"/>
        </w:rPr>
        <w:t>have even wider global implications</w:t>
      </w:r>
      <w:r w:rsidRPr="003F3B24">
        <w:rPr>
          <w:sz w:val="12"/>
        </w:rPr>
        <w:t>. US bond and equity markets are the largest and most liquid in the world and the US dollar is the currency mostly widely used in trade and financial transactions. This makes US monetary policy and investor confidence important drivers of global financial conditions (</w:t>
      </w:r>
      <w:proofErr w:type="spellStart"/>
      <w:r w:rsidRPr="003F3B24">
        <w:rPr>
          <w:sz w:val="12"/>
        </w:rPr>
        <w:t>Arteta</w:t>
      </w:r>
      <w:proofErr w:type="spellEnd"/>
      <w:r w:rsidRPr="003F3B24">
        <w:rPr>
          <w:sz w:val="12"/>
        </w:rPr>
        <w:t xml:space="preserve"> et al. 2015, IMF2015). </w:t>
      </w:r>
      <w:r w:rsidRPr="0033286D">
        <w:rPr>
          <w:u w:val="single"/>
        </w:rPr>
        <w:t>Given its role in global commodity markets</w:t>
      </w:r>
      <w:r w:rsidRPr="003F3B24">
        <w:rPr>
          <w:sz w:val="12"/>
        </w:rPr>
        <w:t xml:space="preserve"> (the US is both the world’s largest gas and oil consumer and producer), changes in </w:t>
      </w:r>
      <w:r w:rsidRPr="0033286D">
        <w:rPr>
          <w:u w:val="single"/>
        </w:rPr>
        <w:t>US growth</w:t>
      </w:r>
      <w:r w:rsidRPr="003F3B24">
        <w:rPr>
          <w:sz w:val="12"/>
        </w:rPr>
        <w:t xml:space="preserve"> prospects </w:t>
      </w:r>
      <w:r w:rsidRPr="0033286D">
        <w:rPr>
          <w:u w:val="single"/>
        </w:rPr>
        <w:t xml:space="preserve">can </w:t>
      </w:r>
      <w:r w:rsidRPr="002068FD">
        <w:rPr>
          <w:highlight w:val="green"/>
          <w:u w:val="single"/>
        </w:rPr>
        <w:t>affect global commodity prices</w:t>
      </w:r>
      <w:r w:rsidRPr="0033286D">
        <w:rPr>
          <w:u w:val="single"/>
        </w:rPr>
        <w:t>. This affects activity, fiscal and balance of payment developments in commodity exporters</w:t>
      </w:r>
      <w:r w:rsidRPr="003F3B24">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w:t>
      </w:r>
      <w:proofErr w:type="spellStart"/>
      <w:r w:rsidRPr="003F3B24">
        <w:rPr>
          <w:sz w:val="12"/>
        </w:rPr>
        <w:t>autoregression</w:t>
      </w:r>
      <w:proofErr w:type="spellEnd"/>
      <w:r w:rsidRPr="003F3B24">
        <w:rPr>
          <w:sz w:val="12"/>
        </w:rPr>
        <w:t xml:space="preserve"> model. The sample for other AEs includes Eurozone (19 countries), Canada, Japan, and the UK and 19 EMDEs for 1998Q1-2016Q2. B. Uncertainty spillovers on investment growth Sources: </w:t>
      </w:r>
      <w:proofErr w:type="spellStart"/>
      <w:r w:rsidRPr="003F3B24">
        <w:rPr>
          <w:sz w:val="12"/>
        </w:rPr>
        <w:t>Haver</w:t>
      </w:r>
      <w:proofErr w:type="spellEnd"/>
      <w:r w:rsidRPr="003F3B24">
        <w:rPr>
          <w:sz w:val="12"/>
        </w:rPr>
        <w:t xml:space="preserve">, Bloomberg, World Bank estimates. Notes: Cumulative impulse responses after one year of investment growth in the US, 23 other AEs, and 18 EMDEs to a 10% increase in the US VIX. Vector </w:t>
      </w:r>
      <w:proofErr w:type="spellStart"/>
      <w:r w:rsidRPr="003F3B24">
        <w:rPr>
          <w:sz w:val="12"/>
        </w:rPr>
        <w:t>autoregressions</w:t>
      </w:r>
      <w:proofErr w:type="spellEnd"/>
      <w:r w:rsidRPr="003F3B24">
        <w:rPr>
          <w:sz w:val="12"/>
        </w:rPr>
        <w:t xml:space="preserve">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w:t>
      </w:r>
      <w:proofErr w:type="spellStart"/>
      <w:r w:rsidRPr="003F3B24">
        <w:rPr>
          <w:sz w:val="12"/>
        </w:rPr>
        <w:t>labour</w:t>
      </w:r>
      <w:proofErr w:type="spellEnd"/>
      <w:r w:rsidRPr="003F3B24">
        <w:rPr>
          <w:sz w:val="12"/>
        </w:rPr>
        <w:t xml:space="preserve">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w:t>
      </w:r>
      <w:proofErr w:type="spellStart"/>
      <w:r w:rsidRPr="003F3B24">
        <w:rPr>
          <w:sz w:val="12"/>
        </w:rPr>
        <w:t>autoregression</w:t>
      </w:r>
      <w:proofErr w:type="spellEnd"/>
      <w:r w:rsidRPr="003F3B24">
        <w:rPr>
          <w:sz w:val="12"/>
        </w:rPr>
        <w:t xml:space="preserve"> models are estimated for 1998Q1-2016Q2 with four lags. Acceleration or uncertainty? </w:t>
      </w:r>
      <w:r w:rsidRPr="002068FD">
        <w:rPr>
          <w:b/>
          <w:highlight w:val="green"/>
          <w:u w:val="single"/>
        </w:rPr>
        <w:t>Given its size and</w:t>
      </w:r>
      <w:r w:rsidRPr="0033286D">
        <w:rPr>
          <w:b/>
          <w:u w:val="single"/>
        </w:rPr>
        <w:t xml:space="preserve"> the </w:t>
      </w:r>
      <w:r w:rsidRPr="002068FD">
        <w:rPr>
          <w:b/>
          <w:highlight w:val="green"/>
          <w:u w:val="single"/>
        </w:rPr>
        <w:t>strength of its ties with</w:t>
      </w:r>
      <w:r w:rsidRPr="0033286D">
        <w:rPr>
          <w:b/>
          <w:u w:val="single"/>
        </w:rPr>
        <w:t xml:space="preserve"> the </w:t>
      </w:r>
      <w:r w:rsidRPr="002068FD">
        <w:rPr>
          <w:b/>
          <w:highlight w:val="green"/>
          <w:u w:val="single"/>
        </w:rPr>
        <w:t>global economy, shocks to</w:t>
      </w:r>
      <w:r w:rsidRPr="0033286D">
        <w:rPr>
          <w:b/>
          <w:u w:val="single"/>
        </w:rPr>
        <w:t xml:space="preserve"> the </w:t>
      </w:r>
      <w:r w:rsidRPr="002068FD">
        <w:rPr>
          <w:b/>
          <w:highlight w:val="green"/>
          <w:u w:val="single"/>
        </w:rPr>
        <w:t>US</w:t>
      </w:r>
      <w:r w:rsidRPr="0033286D">
        <w:rPr>
          <w:b/>
          <w:u w:val="single"/>
        </w:rPr>
        <w:t xml:space="preserve"> economy </w:t>
      </w:r>
      <w:r w:rsidRPr="002068FD">
        <w:rPr>
          <w:b/>
          <w:highlight w:val="green"/>
          <w:u w:val="single"/>
        </w:rPr>
        <w:t>are transmitted globally through many channels.</w:t>
      </w:r>
      <w:r w:rsidRPr="003F3B24">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33286D">
        <w:rPr>
          <w:u w:val="single"/>
        </w:rPr>
        <w:t>could hamper growth throughout the global economy</w:t>
      </w:r>
      <w:r w:rsidRPr="003F3B24">
        <w:rPr>
          <w:sz w:val="12"/>
        </w:rPr>
        <w:t xml:space="preserve">, and </w:t>
      </w:r>
      <w:r w:rsidRPr="0033286D">
        <w:rPr>
          <w:u w:val="single"/>
        </w:rPr>
        <w:t>could have particularly adverse effects on investment growth in emerging market and developing economies</w:t>
      </w:r>
      <w:r w:rsidRPr="003F3B24">
        <w:rPr>
          <w:sz w:val="12"/>
        </w:rPr>
        <w:t>, which have already showed weakness in recent years (World Bank 2017).</w:t>
      </w:r>
    </w:p>
    <w:p w:rsidR="002068FD" w:rsidRDefault="002068FD" w:rsidP="002068FD"/>
    <w:p w:rsidR="002068FD" w:rsidRPr="009B4D90" w:rsidRDefault="002068FD" w:rsidP="002068FD">
      <w:pPr>
        <w:pStyle w:val="Heading4"/>
      </w:pPr>
      <w:r>
        <w:t>Economic collapse causes e</w:t>
      </w:r>
      <w:r w:rsidRPr="009B4D90">
        <w:t>xtinction</w:t>
      </w:r>
    </w:p>
    <w:p w:rsidR="002068FD" w:rsidRDefault="002068FD" w:rsidP="002068FD">
      <w:proofErr w:type="spellStart"/>
      <w:r>
        <w:rPr>
          <w:rStyle w:val="Style13ptBold"/>
        </w:rPr>
        <w:t>Ausl</w:t>
      </w:r>
      <w:r w:rsidRPr="009B4D90">
        <w:rPr>
          <w:rStyle w:val="Style13ptBold"/>
        </w:rPr>
        <w:t>in</w:t>
      </w:r>
      <w:proofErr w:type="spellEnd"/>
      <w:r w:rsidRPr="009B4D90">
        <w:rPr>
          <w:rStyle w:val="Style13ptBold"/>
        </w:rPr>
        <w:t xml:space="preserve"> </w:t>
      </w:r>
      <w:r>
        <w:rPr>
          <w:rStyle w:val="Style13ptBold"/>
        </w:rPr>
        <w:t>‘</w:t>
      </w:r>
      <w:r w:rsidRPr="009B4D90">
        <w:rPr>
          <w:rStyle w:val="Style13ptBold"/>
        </w:rPr>
        <w:t>9</w:t>
      </w:r>
    </w:p>
    <w:p w:rsidR="002068FD" w:rsidRPr="007336AB" w:rsidRDefault="002068FD" w:rsidP="002068FD">
      <w:pPr>
        <w:rPr>
          <w:sz w:val="18"/>
          <w:szCs w:val="18"/>
        </w:rPr>
      </w:pPr>
      <w:r w:rsidRPr="007336AB">
        <w:rPr>
          <w:sz w:val="18"/>
          <w:szCs w:val="18"/>
        </w:rPr>
        <w:t xml:space="preserve">Michael </w:t>
      </w:r>
      <w:proofErr w:type="spellStart"/>
      <w:r w:rsidRPr="007336AB">
        <w:rPr>
          <w:sz w:val="18"/>
          <w:szCs w:val="18"/>
        </w:rPr>
        <w:t>Auslin</w:t>
      </w:r>
      <w:proofErr w:type="spellEnd"/>
      <w:r w:rsidRPr="007336AB">
        <w:rPr>
          <w:sz w:val="18"/>
          <w:szCs w:val="18"/>
        </w:rPr>
        <w:t>, Resident Scholar at the American Enterprise Institute, and Desmond Lachman, Resident Fellow at the American Enterprise Institute, “The Global Economy Unravels”, Forbes, 3-6, http://www.aei.org/article/100187</w:t>
      </w:r>
    </w:p>
    <w:p w:rsidR="002068FD" w:rsidRPr="004C3812" w:rsidRDefault="002068FD" w:rsidP="002068FD">
      <w:pPr>
        <w:rPr>
          <w:sz w:val="16"/>
          <w:szCs w:val="20"/>
        </w:rPr>
      </w:pPr>
      <w:r w:rsidRPr="00BE2F60">
        <w:rPr>
          <w:sz w:val="16"/>
          <w:szCs w:val="20"/>
        </w:rPr>
        <w:t xml:space="preserve">What do these trends mean in the short and medium term? The Great Depression showed how social and </w:t>
      </w:r>
      <w:r w:rsidRPr="002068FD">
        <w:rPr>
          <w:rStyle w:val="Emphasis"/>
          <w:szCs w:val="20"/>
          <w:highlight w:val="green"/>
        </w:rPr>
        <w:t>global chaos</w:t>
      </w:r>
      <w:r w:rsidRPr="002068FD">
        <w:rPr>
          <w:rStyle w:val="TitleChar"/>
          <w:szCs w:val="20"/>
          <w:highlight w:val="green"/>
        </w:rPr>
        <w:t xml:space="preserve"> followed</w:t>
      </w:r>
      <w:r w:rsidRPr="00B343AE">
        <w:rPr>
          <w:rStyle w:val="TitleChar"/>
          <w:szCs w:val="20"/>
        </w:rPr>
        <w:t xml:space="preserve"> hard on </w:t>
      </w:r>
      <w:r w:rsidRPr="002068FD">
        <w:rPr>
          <w:rStyle w:val="TitleChar"/>
          <w:szCs w:val="20"/>
          <w:highlight w:val="green"/>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2068FD">
        <w:rPr>
          <w:rStyle w:val="TitleChar"/>
          <w:szCs w:val="20"/>
          <w:highlight w:val="green"/>
        </w:rPr>
        <w:t>A</w:t>
      </w:r>
      <w:r w:rsidRPr="00B343AE">
        <w:rPr>
          <w:rStyle w:val="TitleChar"/>
          <w:szCs w:val="20"/>
        </w:rPr>
        <w:t xml:space="preserve"> sustained </w:t>
      </w:r>
      <w:r w:rsidRPr="002068FD">
        <w:rPr>
          <w:rStyle w:val="TitleChar"/>
          <w:szCs w:val="20"/>
          <w:highlight w:val="green"/>
        </w:rPr>
        <w:t>downturn poses grave</w:t>
      </w:r>
      <w:r w:rsidRPr="00B343AE">
        <w:rPr>
          <w:rStyle w:val="TitleChar"/>
          <w:szCs w:val="20"/>
        </w:rPr>
        <w:t xml:space="preserve"> and possibly immediate </w:t>
      </w:r>
      <w:r w:rsidRPr="002068FD">
        <w:rPr>
          <w:rStyle w:val="TitleChar"/>
          <w:szCs w:val="20"/>
          <w:highlight w:val="green"/>
        </w:rPr>
        <w:t>threats to Chinese</w:t>
      </w:r>
      <w:r w:rsidRPr="001E4C2D">
        <w:rPr>
          <w:rStyle w:val="TitleChar"/>
          <w:szCs w:val="20"/>
        </w:rPr>
        <w:t xml:space="preserve"> internal </w:t>
      </w:r>
      <w:r w:rsidRPr="002068FD">
        <w:rPr>
          <w:rStyle w:val="TitleChar"/>
          <w:szCs w:val="20"/>
          <w:highlight w:val="green"/>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2068FD">
        <w:rPr>
          <w:rStyle w:val="TitleChar"/>
          <w:szCs w:val="20"/>
          <w:highlight w:val="green"/>
        </w:rPr>
        <w:t>repression inside Russia, along with</w:t>
      </w:r>
      <w:r w:rsidRPr="001E4C2D">
        <w:rPr>
          <w:rStyle w:val="TitleChar"/>
          <w:szCs w:val="20"/>
        </w:rPr>
        <w:t xml:space="preserve"> a</w:t>
      </w:r>
      <w:r w:rsidRPr="00B343AE">
        <w:rPr>
          <w:rStyle w:val="TitleChar"/>
          <w:szCs w:val="20"/>
        </w:rPr>
        <w:t xml:space="preserve"> continuing </w:t>
      </w:r>
      <w:r w:rsidRPr="002068FD">
        <w:rPr>
          <w:rStyle w:val="TitleChar"/>
          <w:szCs w:val="20"/>
          <w:highlight w:val="green"/>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2068FD">
        <w:rPr>
          <w:rStyle w:val="TitleChar"/>
          <w:szCs w:val="20"/>
          <w:highlight w:val="green"/>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068FD">
        <w:rPr>
          <w:rStyle w:val="TitleChar"/>
          <w:szCs w:val="20"/>
          <w:highlight w:val="green"/>
        </w:rPr>
        <w:t>Europe</w:t>
      </w:r>
      <w:r w:rsidRPr="00B343AE">
        <w:rPr>
          <w:rStyle w:val="TitleChar"/>
          <w:szCs w:val="20"/>
        </w:rPr>
        <w:t xml:space="preserve"> as a whole </w:t>
      </w:r>
      <w:r w:rsidRPr="002068FD">
        <w:rPr>
          <w:rStyle w:val="TitleChar"/>
          <w:szCs w:val="20"/>
          <w:highlight w:val="green"/>
        </w:rPr>
        <w:t>will face</w:t>
      </w:r>
      <w:r w:rsidRPr="001E4C2D">
        <w:rPr>
          <w:rStyle w:val="TitleChar"/>
          <w:szCs w:val="20"/>
        </w:rPr>
        <w:t xml:space="preserve"> dangerously</w:t>
      </w:r>
      <w:r w:rsidRPr="00B343AE">
        <w:rPr>
          <w:rStyle w:val="TitleChar"/>
          <w:szCs w:val="20"/>
        </w:rPr>
        <w:t xml:space="preserve"> increasing </w:t>
      </w:r>
      <w:r w:rsidRPr="002068FD">
        <w:rPr>
          <w:rStyle w:val="TitleChar"/>
          <w:szCs w:val="20"/>
          <w:highlight w:val="green"/>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068FD">
        <w:rPr>
          <w:rStyle w:val="TitleChar"/>
          <w:szCs w:val="20"/>
          <w:highlight w:val="green"/>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2068FD">
        <w:rPr>
          <w:rStyle w:val="TitleChar"/>
          <w:szCs w:val="20"/>
          <w:highlight w:val="green"/>
        </w:rPr>
        <w:t>downturn</w:t>
      </w:r>
      <w:r w:rsidRPr="00B343AE">
        <w:rPr>
          <w:rStyle w:val="TitleChar"/>
          <w:szCs w:val="20"/>
        </w:rPr>
        <w:t xml:space="preserve">, let alone a </w:t>
      </w:r>
      <w:r w:rsidRPr="00F04BA7">
        <w:rPr>
          <w:rStyle w:val="TitleChar"/>
          <w:szCs w:val="20"/>
        </w:rPr>
        <w:t xml:space="preserve">collapse, </w:t>
      </w:r>
      <w:r w:rsidRPr="002068FD">
        <w:rPr>
          <w:rStyle w:val="TitleChar"/>
          <w:szCs w:val="20"/>
          <w:highlight w:val="green"/>
        </w:rPr>
        <w:t xml:space="preserve">would </w:t>
      </w:r>
      <w:r w:rsidRPr="00F04BA7">
        <w:rPr>
          <w:rStyle w:val="Emphasis"/>
          <w:szCs w:val="20"/>
        </w:rPr>
        <w:t xml:space="preserve">dramatically </w:t>
      </w:r>
      <w:r w:rsidRPr="002068FD">
        <w:rPr>
          <w:rStyle w:val="Emphasis"/>
          <w:szCs w:val="20"/>
          <w:highlight w:val="green"/>
        </w:rPr>
        <w:t>raise tensions</w:t>
      </w:r>
      <w:r w:rsidRPr="00B343AE">
        <w:rPr>
          <w:rStyle w:val="TitleChar"/>
          <w:szCs w:val="20"/>
        </w:rPr>
        <w:t xml:space="preserve"> inside these countries. </w:t>
      </w:r>
      <w:r w:rsidRPr="002068FD">
        <w:rPr>
          <w:rStyle w:val="TitleChar"/>
          <w:szCs w:val="20"/>
          <w:highlight w:val="green"/>
        </w:rPr>
        <w:t>Couple</w:t>
      </w:r>
      <w:r w:rsidRPr="001E4C2D">
        <w:rPr>
          <w:rStyle w:val="TitleChar"/>
          <w:szCs w:val="20"/>
        </w:rPr>
        <w:t xml:space="preserve"> that </w:t>
      </w:r>
      <w:r w:rsidRPr="002068FD">
        <w:rPr>
          <w:rStyle w:val="TitleChar"/>
          <w:szCs w:val="20"/>
          <w:highlight w:val="green"/>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2068FD">
        <w:rPr>
          <w:rStyle w:val="TitleChar"/>
          <w:szCs w:val="20"/>
          <w:highlight w:val="green"/>
        </w:rPr>
        <w:t xml:space="preserve">disputes in </w:t>
      </w:r>
      <w:r w:rsidRPr="002068FD">
        <w:rPr>
          <w:rStyle w:val="Emphasis"/>
          <w:szCs w:val="20"/>
          <w:highlight w:val="green"/>
        </w:rPr>
        <w:t>all regions</w:t>
      </w:r>
      <w:r w:rsidRPr="00F04BA7">
        <w:rPr>
          <w:rStyle w:val="Emphasis"/>
          <w:szCs w:val="20"/>
        </w:rPr>
        <w:t xml:space="preserve"> of the globe</w:t>
      </w:r>
      <w:r w:rsidRPr="00BE2F60">
        <w:rPr>
          <w:sz w:val="16"/>
          <w:szCs w:val="20"/>
        </w:rPr>
        <w:t xml:space="preserve"> and a loss of confidence that world leaders actually know what they are doing. </w:t>
      </w:r>
      <w:r w:rsidRPr="002068FD">
        <w:rPr>
          <w:rStyle w:val="TitleChar"/>
          <w:szCs w:val="20"/>
          <w:highlight w:val="green"/>
        </w:rPr>
        <w:t>The result may be</w:t>
      </w:r>
      <w:r w:rsidRPr="00B343AE">
        <w:rPr>
          <w:rStyle w:val="TitleChar"/>
          <w:szCs w:val="20"/>
        </w:rPr>
        <w:t xml:space="preserve"> a series of </w:t>
      </w:r>
      <w:r w:rsidRPr="00F04BA7">
        <w:rPr>
          <w:rStyle w:val="TitleChar"/>
          <w:szCs w:val="20"/>
        </w:rPr>
        <w:t xml:space="preserve">small </w:t>
      </w:r>
      <w:r w:rsidRPr="002068FD">
        <w:rPr>
          <w:rStyle w:val="TitleChar"/>
          <w:szCs w:val="20"/>
          <w:highlight w:val="green"/>
        </w:rPr>
        <w:t xml:space="preserve">explosions that coalesce into a </w:t>
      </w:r>
      <w:r w:rsidRPr="002068FD">
        <w:rPr>
          <w:rStyle w:val="Emphasis"/>
          <w:szCs w:val="20"/>
          <w:highlight w:val="green"/>
        </w:rPr>
        <w:t>big bang</w:t>
      </w:r>
      <w:r w:rsidRPr="00BE2F60">
        <w:rPr>
          <w:sz w:val="16"/>
          <w:szCs w:val="20"/>
        </w:rPr>
        <w:t xml:space="preserve">. </w:t>
      </w:r>
    </w:p>
    <w:p w:rsidR="002068FD" w:rsidRDefault="002068FD" w:rsidP="002068FD">
      <w:pPr>
        <w:rPr>
          <w:sz w:val="16"/>
        </w:rPr>
      </w:pPr>
    </w:p>
    <w:p w:rsidR="002068FD" w:rsidRDefault="002068FD" w:rsidP="002068FD">
      <w:pPr>
        <w:pStyle w:val="Heading4"/>
      </w:pPr>
      <w:r>
        <w:t>Independently, collapse of credit causes the healthcare debt bubble to burst and destroys biotech</w:t>
      </w:r>
    </w:p>
    <w:p w:rsidR="002068FD" w:rsidRPr="000D55F6" w:rsidRDefault="002068FD" w:rsidP="002068FD">
      <w:pPr>
        <w:rPr>
          <w:sz w:val="14"/>
        </w:rPr>
      </w:pPr>
      <w:r w:rsidRPr="000D55F6">
        <w:rPr>
          <w:rStyle w:val="Style13ptBold"/>
        </w:rPr>
        <w:t>Byrne 17</w:t>
      </w:r>
      <w:r w:rsidRPr="000D55F6">
        <w:rPr>
          <w:sz w:val="14"/>
        </w:rPr>
        <w:t xml:space="preserve"> – John Aidan Byrne is an award-winning journalist who has contributed regularly to the New York Post, Gannett, Institutional Investor. “The health care industry is bound to collapse soon, experts say,” 4/30/17. https://nypost.com/2017/04/30/the-health-care-industry-is-bound-to-collapse-soon-experts-say/</w:t>
      </w:r>
    </w:p>
    <w:p w:rsidR="002068FD" w:rsidRPr="000D55F6" w:rsidRDefault="002068FD" w:rsidP="002068FD">
      <w:pPr>
        <w:rPr>
          <w:sz w:val="14"/>
        </w:rPr>
      </w:pPr>
      <w:r w:rsidRPr="002068FD">
        <w:rPr>
          <w:rStyle w:val="StyleUnderline"/>
          <w:highlight w:val="green"/>
        </w:rPr>
        <w:t>As industry spending and d</w:t>
      </w:r>
      <w:r w:rsidRPr="000A5AD6">
        <w:rPr>
          <w:rStyle w:val="StyleUnderline"/>
        </w:rPr>
        <w:t xml:space="preserve">ebt servicing </w:t>
      </w:r>
      <w:r w:rsidRPr="002068FD">
        <w:rPr>
          <w:rStyle w:val="StyleUnderline"/>
          <w:highlight w:val="green"/>
        </w:rPr>
        <w:t>rage out of control,</w:t>
      </w:r>
      <w:r w:rsidRPr="000A5AD6">
        <w:rPr>
          <w:rStyle w:val="StyleUnderline"/>
        </w:rPr>
        <w:t xml:space="preserve"> </w:t>
      </w:r>
      <w:r w:rsidRPr="002068FD">
        <w:rPr>
          <w:rStyle w:val="StyleUnderline"/>
          <w:highlight w:val="green"/>
        </w:rPr>
        <w:t>health care is ranked as the No. 1 US</w:t>
      </w:r>
      <w:r w:rsidRPr="000A5AD6">
        <w:rPr>
          <w:rStyle w:val="StyleUnderline"/>
        </w:rPr>
        <w:t xml:space="preserve"> “systemic </w:t>
      </w:r>
      <w:r w:rsidRPr="002068FD">
        <w:rPr>
          <w:rStyle w:val="StyleUnderline"/>
          <w:highlight w:val="green"/>
        </w:rPr>
        <w:t>recession risk</w:t>
      </w:r>
      <w:r w:rsidRPr="000A5AD6">
        <w:rPr>
          <w:rStyle w:val="StyleUnderline"/>
        </w:rPr>
        <w:t xml:space="preserve">” in a new report. </w:t>
      </w:r>
      <w:r w:rsidRPr="000D55F6">
        <w:rPr>
          <w:sz w:val="14"/>
        </w:rPr>
        <w:t xml:space="preserve">The sums at stake are staggering: Spending in the sector accounted for $3.3 trillion in 2015, and is 18 percent of the US economy today. The </w:t>
      </w:r>
      <w:r w:rsidRPr="000A5AD6">
        <w:rPr>
          <w:rStyle w:val="StyleUnderline"/>
        </w:rPr>
        <w:t>industry generates 16 percent of private sector jobs nationwide, up from 10 percent in 1990.</w:t>
      </w:r>
      <w:r w:rsidRPr="000D55F6">
        <w:rPr>
          <w:sz w:val="14"/>
        </w:rPr>
        <w:t xml:space="preserve"> US health care spending is forecast to grow by an average 5.6 percent annually in the coming decade, according to a report by the Center for Medicare and Medicaid Services (CMS), a projection based on no changes out of Washington and in the Affordable Care </w:t>
      </w:r>
      <w:proofErr w:type="spellStart"/>
      <w:r w:rsidRPr="000D55F6">
        <w:rPr>
          <w:sz w:val="14"/>
        </w:rPr>
        <w:t>Care</w:t>
      </w:r>
      <w:proofErr w:type="spellEnd"/>
      <w:r w:rsidRPr="000D55F6">
        <w:rPr>
          <w:sz w:val="14"/>
        </w:rPr>
        <w:t xml:space="preserve"> through 2025. </w:t>
      </w:r>
      <w:r w:rsidRPr="000A5AD6">
        <w:rPr>
          <w:rStyle w:val="StyleUnderline"/>
        </w:rPr>
        <w:t xml:space="preserve">Meanwhile, </w:t>
      </w:r>
      <w:r w:rsidRPr="002068FD">
        <w:rPr>
          <w:rStyle w:val="StyleUnderline"/>
          <w:highlight w:val="green"/>
        </w:rPr>
        <w:t xml:space="preserve">national spending on health care is forecast to outpace </w:t>
      </w:r>
      <w:r w:rsidRPr="00DD1103">
        <w:rPr>
          <w:rStyle w:val="StyleUnderline"/>
        </w:rPr>
        <w:t>US</w:t>
      </w:r>
      <w:r w:rsidRPr="000A5AD6">
        <w:rPr>
          <w:rStyle w:val="StyleUnderline"/>
        </w:rPr>
        <w:t xml:space="preserve"> </w:t>
      </w:r>
      <w:r w:rsidRPr="002068FD">
        <w:rPr>
          <w:rStyle w:val="StyleUnderline"/>
          <w:highlight w:val="green"/>
        </w:rPr>
        <w:t>g</w:t>
      </w:r>
      <w:r w:rsidRPr="000A5AD6">
        <w:rPr>
          <w:rStyle w:val="StyleUnderline"/>
        </w:rPr>
        <w:t xml:space="preserve">ross </w:t>
      </w:r>
      <w:r w:rsidRPr="002068FD">
        <w:rPr>
          <w:rStyle w:val="StyleUnderline"/>
          <w:highlight w:val="green"/>
        </w:rPr>
        <w:t>d</w:t>
      </w:r>
      <w:r w:rsidRPr="000A5AD6">
        <w:rPr>
          <w:rStyle w:val="StyleUnderline"/>
        </w:rPr>
        <w:t xml:space="preserve">omestic </w:t>
      </w:r>
      <w:r w:rsidRPr="002068FD">
        <w:rPr>
          <w:rStyle w:val="StyleUnderline"/>
          <w:highlight w:val="green"/>
        </w:rPr>
        <w:t>p</w:t>
      </w:r>
      <w:r w:rsidRPr="000A5AD6">
        <w:rPr>
          <w:rStyle w:val="StyleUnderline"/>
        </w:rPr>
        <w:t>roduct growth by 1.2 percent.</w:t>
      </w:r>
      <w:r w:rsidRPr="000D55F6">
        <w:rPr>
          <w:sz w:val="14"/>
        </w:rPr>
        <w:t xml:space="preserve"> CMS has estimated that spending will comprise 19.9 percent of GDP by 2025, up from 17.8 percent in 2015. “</w:t>
      </w:r>
      <w:r w:rsidRPr="000A5AD6">
        <w:rPr>
          <w:rStyle w:val="StyleUnderline"/>
        </w:rPr>
        <w:t xml:space="preserve">There’s no question that </w:t>
      </w:r>
      <w:r w:rsidRPr="002068FD">
        <w:rPr>
          <w:rStyle w:val="StyleUnderline"/>
          <w:highlight w:val="green"/>
        </w:rPr>
        <w:t>rising</w:t>
      </w:r>
      <w:r w:rsidRPr="000A5AD6">
        <w:rPr>
          <w:rStyle w:val="StyleUnderline"/>
        </w:rPr>
        <w:t xml:space="preserve"> health care </w:t>
      </w:r>
      <w:r w:rsidRPr="002068FD">
        <w:rPr>
          <w:rStyle w:val="StyleUnderline"/>
          <w:highlight w:val="green"/>
        </w:rPr>
        <w:t>costs</w:t>
      </w:r>
      <w:r w:rsidRPr="000A5AD6">
        <w:rPr>
          <w:rStyle w:val="StyleUnderline"/>
        </w:rPr>
        <w:t xml:space="preserve"> are </w:t>
      </w:r>
      <w:r w:rsidRPr="002068FD">
        <w:rPr>
          <w:rStyle w:val="StyleUnderline"/>
          <w:highlight w:val="green"/>
        </w:rPr>
        <w:t>hurt</w:t>
      </w:r>
      <w:r w:rsidRPr="000A5AD6">
        <w:rPr>
          <w:rStyle w:val="StyleUnderline"/>
        </w:rPr>
        <w:t xml:space="preserve">ing our </w:t>
      </w:r>
      <w:r w:rsidRPr="002068FD">
        <w:rPr>
          <w:rStyle w:val="StyleUnderline"/>
          <w:highlight w:val="green"/>
        </w:rPr>
        <w:t>overall economy</w:t>
      </w:r>
      <w:r w:rsidRPr="000D55F6">
        <w:rPr>
          <w:sz w:val="14"/>
        </w:rPr>
        <w:t xml:space="preserve">,” said New York-based financial adviser Michael </w:t>
      </w:r>
      <w:proofErr w:type="spellStart"/>
      <w:r w:rsidRPr="000D55F6">
        <w:rPr>
          <w:sz w:val="14"/>
        </w:rPr>
        <w:t>Mondiello</w:t>
      </w:r>
      <w:proofErr w:type="spellEnd"/>
      <w:r w:rsidRPr="000D55F6">
        <w:rPr>
          <w:sz w:val="14"/>
        </w:rPr>
        <w:t xml:space="preserve">. </w:t>
      </w:r>
      <w:r w:rsidRPr="000A5AD6">
        <w:rPr>
          <w:rStyle w:val="Emphasis"/>
        </w:rPr>
        <w:t>“</w:t>
      </w:r>
      <w:r w:rsidRPr="002068FD">
        <w:rPr>
          <w:rStyle w:val="Emphasis"/>
          <w:highlight w:val="green"/>
        </w:rPr>
        <w:t>With consumer spending accounting for</w:t>
      </w:r>
      <w:r w:rsidRPr="000A5AD6">
        <w:rPr>
          <w:rStyle w:val="Emphasis"/>
        </w:rPr>
        <w:t xml:space="preserve"> some </w:t>
      </w:r>
      <w:r w:rsidRPr="002068FD">
        <w:rPr>
          <w:rStyle w:val="Emphasis"/>
          <w:highlight w:val="green"/>
        </w:rPr>
        <w:t>70 percent of economic activity, the more we spend on health care, the less we have to purchase other things</w:t>
      </w:r>
      <w:r w:rsidRPr="000A5AD6">
        <w:rPr>
          <w:rStyle w:val="Emphasis"/>
        </w:rPr>
        <w:t xml:space="preserve"> like a vacation or to save for retirement.”</w:t>
      </w:r>
      <w:r w:rsidRPr="000D55F6">
        <w:rPr>
          <w:sz w:val="14"/>
        </w:rPr>
        <w:t xml:space="preserve"> </w:t>
      </w:r>
      <w:r w:rsidRPr="00DD1103">
        <w:rPr>
          <w:rStyle w:val="StyleUnderline"/>
        </w:rPr>
        <w:t>The feeble economic growth elsewhere has failed to keep up with a gargantuan health care debt binge among both individuals and governments, critics said.</w:t>
      </w:r>
      <w:r w:rsidRPr="000D55F6">
        <w:rPr>
          <w:sz w:val="14"/>
        </w:rPr>
        <w:t xml:space="preserve"> Then there’s the boom in mergers, in facility building and in manpower hiring that analysts say could be signs of a speculative bubble that could eventually burst. </w:t>
      </w:r>
      <w:r w:rsidRPr="00DD1103">
        <w:rPr>
          <w:rStyle w:val="Emphasis"/>
        </w:rPr>
        <w:t>“The bigger picture is with the health industry’s ballooning debt and a government that lacks sufficient capital,”</w:t>
      </w:r>
      <w:r w:rsidRPr="000D55F6">
        <w:rPr>
          <w:sz w:val="14"/>
        </w:rPr>
        <w:t xml:space="preserve"> said </w:t>
      </w:r>
      <w:proofErr w:type="spellStart"/>
      <w:r w:rsidRPr="000D55F6">
        <w:rPr>
          <w:sz w:val="14"/>
        </w:rPr>
        <w:t>Mondiello</w:t>
      </w:r>
      <w:proofErr w:type="spellEnd"/>
      <w:r w:rsidRPr="000D55F6">
        <w:rPr>
          <w:sz w:val="14"/>
        </w:rPr>
        <w:t xml:space="preserve">. </w:t>
      </w:r>
      <w:r w:rsidRPr="00DD1103">
        <w:rPr>
          <w:rStyle w:val="Emphasis"/>
        </w:rPr>
        <w:t>“This [</w:t>
      </w:r>
      <w:r w:rsidRPr="002068FD">
        <w:rPr>
          <w:rStyle w:val="Emphasis"/>
          <w:highlight w:val="green"/>
        </w:rPr>
        <w:t>bailout</w:t>
      </w:r>
      <w:r w:rsidRPr="00DD1103">
        <w:rPr>
          <w:rStyle w:val="Emphasis"/>
        </w:rPr>
        <w:t xml:space="preserve">] bill </w:t>
      </w:r>
      <w:r w:rsidRPr="002068FD">
        <w:rPr>
          <w:rStyle w:val="Emphasis"/>
          <w:highlight w:val="green"/>
        </w:rPr>
        <w:t>will likely be passed on to consumers, putting us as a country deeper into debt</w:t>
      </w:r>
      <w:r w:rsidRPr="00DD1103">
        <w:rPr>
          <w:rStyle w:val="Emphasis"/>
        </w:rPr>
        <w:t>,”</w:t>
      </w:r>
      <w:r w:rsidRPr="000D55F6">
        <w:rPr>
          <w:sz w:val="14"/>
        </w:rPr>
        <w:t xml:space="preserve"> added </w:t>
      </w:r>
      <w:proofErr w:type="spellStart"/>
      <w:r w:rsidRPr="000D55F6">
        <w:rPr>
          <w:sz w:val="14"/>
        </w:rPr>
        <w:t>Mondiello</w:t>
      </w:r>
      <w:proofErr w:type="spellEnd"/>
      <w:r w:rsidRPr="000D55F6">
        <w:rPr>
          <w:sz w:val="14"/>
        </w:rPr>
        <w:t xml:space="preserve">, a former CPA in the emerging business sector at Coopers &amp; Lybrand. The first murmurs of early trouble may have been detected. </w:t>
      </w:r>
      <w:r w:rsidRPr="00DD1103">
        <w:rPr>
          <w:rStyle w:val="StyleUnderline"/>
        </w:rPr>
        <w:t>“Companies in the health care sector are starting to lay people off,”</w:t>
      </w:r>
      <w:r w:rsidRPr="000D55F6">
        <w:rPr>
          <w:sz w:val="14"/>
        </w:rPr>
        <w:t xml:space="preserve"> said John Burns, CEO of John Burns Real Estate Consulting, an independent research and consulting firm on macro trends, such as the </w:t>
      </w:r>
      <w:r w:rsidRPr="002068FD">
        <w:rPr>
          <w:rStyle w:val="StyleUnderline"/>
          <w:highlight w:val="green"/>
        </w:rPr>
        <w:t>health care and tech</w:t>
      </w:r>
      <w:r w:rsidRPr="00DD1103">
        <w:rPr>
          <w:rStyle w:val="StyleUnderline"/>
        </w:rPr>
        <w:t xml:space="preserve">nology </w:t>
      </w:r>
      <w:r w:rsidRPr="002068FD">
        <w:rPr>
          <w:rStyle w:val="StyleUnderline"/>
          <w:highlight w:val="green"/>
        </w:rPr>
        <w:t>sectors</w:t>
      </w:r>
      <w:r w:rsidRPr="00DD1103">
        <w:rPr>
          <w:rStyle w:val="StyleUnderline"/>
        </w:rPr>
        <w:t xml:space="preserve">, that </w:t>
      </w:r>
      <w:r w:rsidRPr="002068FD">
        <w:rPr>
          <w:rStyle w:val="StyleUnderline"/>
          <w:highlight w:val="green"/>
        </w:rPr>
        <w:t>drive the</w:t>
      </w:r>
      <w:r w:rsidRPr="00DD1103">
        <w:rPr>
          <w:rStyle w:val="StyleUnderline"/>
        </w:rPr>
        <w:t xml:space="preserve"> US housing </w:t>
      </w:r>
      <w:r w:rsidRPr="002068FD">
        <w:rPr>
          <w:rStyle w:val="StyleUnderline"/>
          <w:highlight w:val="green"/>
        </w:rPr>
        <w:t>market</w:t>
      </w:r>
      <w:r w:rsidRPr="00DD1103">
        <w:rPr>
          <w:rStyle w:val="StyleUnderline"/>
        </w:rPr>
        <w:t>. “</w:t>
      </w:r>
      <w:r w:rsidRPr="002068FD">
        <w:rPr>
          <w:rStyle w:val="StyleUnderline"/>
          <w:highlight w:val="green"/>
        </w:rPr>
        <w:t>Health care companies</w:t>
      </w:r>
      <w:r w:rsidRPr="00DD1103">
        <w:rPr>
          <w:rStyle w:val="StyleUnderline"/>
        </w:rPr>
        <w:t xml:space="preserve"> borrowed too much money, and have grown their debt faster than their revenue, so you </w:t>
      </w:r>
      <w:r w:rsidRPr="002068FD">
        <w:rPr>
          <w:rStyle w:val="StyleUnderline"/>
          <w:highlight w:val="green"/>
        </w:rPr>
        <w:t>have to</w:t>
      </w:r>
      <w:r w:rsidRPr="00DD1103">
        <w:rPr>
          <w:rStyle w:val="StyleUnderline"/>
        </w:rPr>
        <w:t xml:space="preserve"> have a </w:t>
      </w:r>
      <w:r w:rsidRPr="002068FD">
        <w:rPr>
          <w:rStyle w:val="StyleUnderline"/>
          <w:highlight w:val="green"/>
        </w:rPr>
        <w:t>pullback</w:t>
      </w:r>
      <w:r w:rsidRPr="00DD1103">
        <w:rPr>
          <w:rStyle w:val="StyleUnderline"/>
        </w:rPr>
        <w:t>.”</w:t>
      </w:r>
      <w:r w:rsidRPr="000D55F6">
        <w:rPr>
          <w:sz w:val="14"/>
        </w:rPr>
        <w:t xml:space="preserve"> Earlier this year, for example, MD Anderson Cancer, Houston’s second-biggest employer, said it was slashing 1,000 jobs amid losses that surpassed $100 million in one quarter alone. Job growth overall in the health care sector is slowing. In a report published by Burns, health care is identified as the largest systemic risk to the economy, of the three sectors Burns examined, which also included technology and automotive. The conventional wisdom points to US demographic trends, and an aging population, as supportive of the long-term strength, but the report shows industry growth has surpassed what is sustainable: Health care company debt is up 308 percent since 2009. The number of hospitals in health systems has expanded by 26 percent since 1999. The yearly medical costs for a family of four have jumped 189 percent since 2002, from $9,000 to $26,000. “It could be like a Lehman Brothers scenario, where a couple of big health care companies take the economy down,” Burns told The Post.</w:t>
      </w:r>
    </w:p>
    <w:p w:rsidR="002068FD" w:rsidRPr="002068FD" w:rsidRDefault="002068FD" w:rsidP="002068FD"/>
    <w:p w:rsidR="009F0D79" w:rsidRDefault="009F0D79" w:rsidP="009F0D79">
      <w:pPr>
        <w:pStyle w:val="Heading4"/>
      </w:pPr>
      <w:r>
        <w:t>Collapse of biotech leads to disease, food loss, and warming</w:t>
      </w:r>
    </w:p>
    <w:p w:rsidR="009F0D79" w:rsidRPr="006E7847" w:rsidRDefault="009F0D79" w:rsidP="009F0D79">
      <w:pPr>
        <w:rPr>
          <w:sz w:val="12"/>
        </w:rPr>
      </w:pPr>
      <w:r w:rsidRPr="00191D2D">
        <w:rPr>
          <w:rStyle w:val="Style13ptBold"/>
        </w:rPr>
        <w:t>BIO 18</w:t>
      </w:r>
      <w:r w:rsidRPr="006E7847">
        <w:rPr>
          <w:sz w:val="12"/>
        </w:rPr>
        <w:t xml:space="preserve"> – The Biotechnology Innovation Organization is the largest trade organization in the world that represents the biotechnology industry. “What is Biotechnology?,” 2018. https://www.bio.org/what-biotechnology</w:t>
      </w:r>
    </w:p>
    <w:p w:rsidR="009F0D79" w:rsidRPr="006E7847" w:rsidRDefault="009F0D79" w:rsidP="009F0D79">
      <w:pPr>
        <w:rPr>
          <w:sz w:val="14"/>
        </w:rPr>
      </w:pPr>
      <w:r w:rsidRPr="006E7847">
        <w:rPr>
          <w:sz w:val="14"/>
        </w:rPr>
        <w:t xml:space="preserve">At its simplest, </w:t>
      </w:r>
      <w:r w:rsidRPr="002068FD">
        <w:rPr>
          <w:rStyle w:val="StyleUnderline"/>
          <w:highlight w:val="green"/>
        </w:rPr>
        <w:t>biotech</w:t>
      </w:r>
      <w:r w:rsidRPr="0003798A">
        <w:rPr>
          <w:rStyle w:val="StyleUnderline"/>
        </w:rPr>
        <w:t xml:space="preserve">nology is technology </w:t>
      </w:r>
      <w:r w:rsidRPr="002068FD">
        <w:rPr>
          <w:rStyle w:val="StyleUnderline"/>
          <w:highlight w:val="green"/>
        </w:rPr>
        <w:t>based on biology - biotech</w:t>
      </w:r>
      <w:r w:rsidRPr="0003798A">
        <w:rPr>
          <w:rStyle w:val="StyleUnderline"/>
        </w:rPr>
        <w:t xml:space="preserve">nology harnesses cellular and </w:t>
      </w:r>
      <w:proofErr w:type="spellStart"/>
      <w:r w:rsidRPr="0003798A">
        <w:rPr>
          <w:rStyle w:val="StyleUnderline"/>
        </w:rPr>
        <w:t>biomolecular</w:t>
      </w:r>
      <w:proofErr w:type="spellEnd"/>
      <w:r w:rsidRPr="0003798A">
        <w:rPr>
          <w:rStyle w:val="StyleUnderline"/>
        </w:rPr>
        <w:t xml:space="preserve"> processes to </w:t>
      </w:r>
      <w:r w:rsidRPr="002068FD">
        <w:rPr>
          <w:rStyle w:val="StyleUnderline"/>
          <w:highlight w:val="green"/>
        </w:rPr>
        <w:t xml:space="preserve">develop technologies </w:t>
      </w:r>
      <w:r w:rsidRPr="0003798A">
        <w:rPr>
          <w:rStyle w:val="StyleUnderline"/>
        </w:rPr>
        <w:t xml:space="preserve">and products </w:t>
      </w:r>
      <w:r w:rsidRPr="002068FD">
        <w:rPr>
          <w:rStyle w:val="StyleUnderline"/>
          <w:highlight w:val="green"/>
        </w:rPr>
        <w:t xml:space="preserve">that </w:t>
      </w:r>
      <w:r w:rsidRPr="0003798A">
        <w:rPr>
          <w:rStyle w:val="StyleUnderline"/>
        </w:rPr>
        <w:t xml:space="preserve">help </w:t>
      </w:r>
      <w:r w:rsidRPr="002068FD">
        <w:rPr>
          <w:rStyle w:val="StyleUnderline"/>
          <w:highlight w:val="green"/>
        </w:rPr>
        <w:t>improve our lives</w:t>
      </w:r>
      <w:r w:rsidRPr="0003798A">
        <w:rPr>
          <w:rStyle w:val="StyleUnderline"/>
        </w:rPr>
        <w:t xml:space="preserve"> and the health of our planet.</w:t>
      </w:r>
      <w:r w:rsidRPr="006E7847">
        <w:rPr>
          <w:sz w:val="14"/>
        </w:rPr>
        <w:t xml:space="preserve"> We have used the biological processes of microorganisms for more than 6,000 years to make useful food products, such as bread and cheese, and to preserve dairy products. </w:t>
      </w:r>
      <w:r w:rsidRPr="002068FD">
        <w:rPr>
          <w:rStyle w:val="StyleUnderline"/>
          <w:highlight w:val="green"/>
        </w:rPr>
        <w:t>Modern biotechnology</w:t>
      </w:r>
      <w:r w:rsidRPr="00191D2D">
        <w:rPr>
          <w:rStyle w:val="StyleUnderline"/>
        </w:rPr>
        <w:t xml:space="preserve"> provides breakthrough products and technologies to </w:t>
      </w:r>
      <w:r w:rsidRPr="002068FD">
        <w:rPr>
          <w:rStyle w:val="StyleUnderline"/>
          <w:highlight w:val="green"/>
        </w:rPr>
        <w:t>combat</w:t>
      </w:r>
      <w:r w:rsidRPr="00191D2D">
        <w:rPr>
          <w:rStyle w:val="StyleUnderline"/>
        </w:rPr>
        <w:t xml:space="preserve"> debilitating and </w:t>
      </w:r>
      <w:r w:rsidRPr="002068FD">
        <w:rPr>
          <w:rStyle w:val="StyleUnderline"/>
          <w:highlight w:val="green"/>
        </w:rPr>
        <w:t>rare diseases,</w:t>
      </w:r>
      <w:r w:rsidRPr="00191D2D">
        <w:rPr>
          <w:rStyle w:val="StyleUnderline"/>
        </w:rPr>
        <w:t xml:space="preserve"> </w:t>
      </w:r>
      <w:r w:rsidRPr="002068FD">
        <w:rPr>
          <w:rStyle w:val="StyleUnderline"/>
          <w:highlight w:val="green"/>
        </w:rPr>
        <w:t>reduce</w:t>
      </w:r>
      <w:r w:rsidRPr="00191D2D">
        <w:rPr>
          <w:rStyle w:val="StyleUnderline"/>
        </w:rPr>
        <w:t xml:space="preserve"> our </w:t>
      </w:r>
      <w:r w:rsidRPr="002068FD">
        <w:rPr>
          <w:rStyle w:val="StyleUnderline"/>
          <w:highlight w:val="green"/>
        </w:rPr>
        <w:t>environmental footprint</w:t>
      </w:r>
      <w:r w:rsidRPr="00191D2D">
        <w:rPr>
          <w:rStyle w:val="StyleUnderline"/>
        </w:rPr>
        <w:t xml:space="preserve">, feed the hungry, </w:t>
      </w:r>
      <w:r w:rsidRPr="002068FD">
        <w:rPr>
          <w:rStyle w:val="StyleUnderline"/>
          <w:highlight w:val="green"/>
        </w:rPr>
        <w:t>use less</w:t>
      </w:r>
      <w:r w:rsidRPr="00191D2D">
        <w:rPr>
          <w:rStyle w:val="StyleUnderline"/>
        </w:rPr>
        <w:t xml:space="preserve"> and cleaner </w:t>
      </w:r>
      <w:r w:rsidRPr="002068FD">
        <w:rPr>
          <w:rStyle w:val="StyleUnderline"/>
          <w:highlight w:val="green"/>
        </w:rPr>
        <w:t>energy</w:t>
      </w:r>
      <w:r w:rsidRPr="00191D2D">
        <w:rPr>
          <w:rStyle w:val="StyleUnderline"/>
        </w:rPr>
        <w:t xml:space="preserve">, </w:t>
      </w:r>
      <w:r w:rsidRPr="002068FD">
        <w:rPr>
          <w:rStyle w:val="StyleUnderline"/>
          <w:highlight w:val="green"/>
        </w:rPr>
        <w:t>and have</w:t>
      </w:r>
      <w:r w:rsidRPr="00191D2D">
        <w:rPr>
          <w:rStyle w:val="StyleUnderline"/>
        </w:rPr>
        <w:t xml:space="preserve"> safer, cleaner and </w:t>
      </w:r>
      <w:r w:rsidRPr="002068FD">
        <w:rPr>
          <w:rStyle w:val="StyleUnderline"/>
          <w:highlight w:val="green"/>
        </w:rPr>
        <w:t>more</w:t>
      </w:r>
      <w:r w:rsidRPr="00191D2D">
        <w:rPr>
          <w:rStyle w:val="StyleUnderline"/>
        </w:rPr>
        <w:t xml:space="preserve"> </w:t>
      </w:r>
      <w:r w:rsidRPr="002068FD">
        <w:rPr>
          <w:rStyle w:val="StyleUnderline"/>
          <w:highlight w:val="green"/>
        </w:rPr>
        <w:t>efficient</w:t>
      </w:r>
      <w:r w:rsidRPr="00191D2D">
        <w:rPr>
          <w:rStyle w:val="StyleUnderline"/>
        </w:rPr>
        <w:t xml:space="preserve"> industrial </w:t>
      </w:r>
      <w:r w:rsidRPr="002068FD">
        <w:rPr>
          <w:rStyle w:val="StyleUnderline"/>
          <w:highlight w:val="green"/>
        </w:rPr>
        <w:t>manufacturing processes</w:t>
      </w:r>
      <w:r w:rsidRPr="00191D2D">
        <w:rPr>
          <w:rStyle w:val="StyleUnderline"/>
        </w:rPr>
        <w:t>.</w:t>
      </w:r>
      <w:r w:rsidRPr="006E7847">
        <w:rPr>
          <w:sz w:val="14"/>
        </w:rPr>
        <w:t xml:space="preserve"> Currently, there are more than 250 biotechnology health care products and vaccines available to patients, many for previously untreatable diseases. </w:t>
      </w:r>
      <w:r w:rsidRPr="00191D2D">
        <w:rPr>
          <w:rStyle w:val="StyleUnderline"/>
        </w:rPr>
        <w:t xml:space="preserve">More than </w:t>
      </w:r>
      <w:r w:rsidRPr="002068FD">
        <w:rPr>
          <w:rStyle w:val="StyleUnderline"/>
          <w:highlight w:val="green"/>
        </w:rPr>
        <w:t>13</w:t>
      </w:r>
      <w:r w:rsidRPr="0003798A">
        <w:rPr>
          <w:rStyle w:val="StyleUnderline"/>
        </w:rPr>
        <w:t>.</w:t>
      </w:r>
      <w:r w:rsidRPr="00191D2D">
        <w:rPr>
          <w:rStyle w:val="StyleUnderline"/>
        </w:rPr>
        <w:t xml:space="preserve">3 </w:t>
      </w:r>
      <w:r w:rsidRPr="002068FD">
        <w:rPr>
          <w:rStyle w:val="StyleUnderline"/>
          <w:highlight w:val="green"/>
        </w:rPr>
        <w:t>million farmers</w:t>
      </w:r>
      <w:r w:rsidRPr="00191D2D">
        <w:rPr>
          <w:rStyle w:val="StyleUnderline"/>
        </w:rPr>
        <w:t xml:space="preserve"> around the world </w:t>
      </w:r>
      <w:r w:rsidRPr="002068FD">
        <w:rPr>
          <w:rStyle w:val="StyleUnderline"/>
          <w:highlight w:val="green"/>
        </w:rPr>
        <w:t>use agricultural</w:t>
      </w:r>
      <w:r w:rsidRPr="00191D2D">
        <w:rPr>
          <w:rStyle w:val="StyleUnderline"/>
        </w:rPr>
        <w:t xml:space="preserve"> </w:t>
      </w:r>
      <w:r w:rsidRPr="002068FD">
        <w:rPr>
          <w:rStyle w:val="StyleUnderline"/>
          <w:highlight w:val="green"/>
        </w:rPr>
        <w:t>biotech</w:t>
      </w:r>
      <w:r w:rsidRPr="00191D2D">
        <w:rPr>
          <w:rStyle w:val="StyleUnderline"/>
        </w:rPr>
        <w:t xml:space="preserve">nology </w:t>
      </w:r>
      <w:r w:rsidRPr="002068FD">
        <w:rPr>
          <w:rStyle w:val="StyleUnderline"/>
          <w:highlight w:val="green"/>
        </w:rPr>
        <w:t>to increase yields</w:t>
      </w:r>
      <w:r w:rsidRPr="00191D2D">
        <w:rPr>
          <w:rStyle w:val="StyleUnderline"/>
        </w:rPr>
        <w:t>, prevent damage from insects and pests and reduce farming's impact on the environment</w:t>
      </w:r>
      <w:r w:rsidRPr="0053232D">
        <w:rPr>
          <w:rStyle w:val="StyleUnderline"/>
        </w:rPr>
        <w:t xml:space="preserve">. And more than 50 </w:t>
      </w:r>
      <w:proofErr w:type="spellStart"/>
      <w:r w:rsidRPr="0053232D">
        <w:rPr>
          <w:rStyle w:val="StyleUnderline"/>
        </w:rPr>
        <w:t>biorefineries</w:t>
      </w:r>
      <w:proofErr w:type="spellEnd"/>
      <w:r w:rsidRPr="0053232D">
        <w:rPr>
          <w:rStyle w:val="StyleUnderline"/>
        </w:rPr>
        <w:t xml:space="preserve"> are being built across North America to test and refine technologies to produce biofuels and chemicals from renewable biomass, which can help reduce greenhouse gas </w:t>
      </w:r>
      <w:r w:rsidRPr="0003798A">
        <w:rPr>
          <w:rStyle w:val="StyleUnderline"/>
        </w:rPr>
        <w:t>emissions. Recent advances in biotechnology are helping us prepare for and meet society’s most pressing challenges.</w:t>
      </w:r>
      <w:r w:rsidRPr="006E7847">
        <w:rPr>
          <w:sz w:val="14"/>
        </w:rPr>
        <w:t xml:space="preserve"> Here's how: HEAL THE WORLD Biotech is helping to heal the world by harnessing nature's own toolbox and using our own genetic makeup to heal and guide lines of research by: </w:t>
      </w:r>
      <w:r w:rsidRPr="0003798A">
        <w:rPr>
          <w:rStyle w:val="StyleUnderline"/>
        </w:rPr>
        <w:t>Reducing rates of infectious disease; Saving millions of children's lives; Changing the odds of serious, life-threatening conditions affecting millions around the world; Tailoring treatments to individuals to minimize health risks and side effects; Creating more precise tools for disease detection; and Combating serious illnesses and everyday threats confronting the developing world.</w:t>
      </w:r>
      <w:r w:rsidRPr="006E7847">
        <w:rPr>
          <w:sz w:val="14"/>
        </w:rPr>
        <w:t xml:space="preserve"> FUEL THE WORLD Biotech uses biological processes such as fermentation and harnesses biocatalysts such as enzymes, yeast, and other microbes to become microscopic manufacturing plants. </w:t>
      </w:r>
      <w:r w:rsidRPr="002068FD">
        <w:rPr>
          <w:rStyle w:val="StyleUnderline"/>
          <w:highlight w:val="green"/>
        </w:rPr>
        <w:t>Biotech</w:t>
      </w:r>
      <w:r w:rsidRPr="0003798A">
        <w:rPr>
          <w:rStyle w:val="StyleUnderline"/>
        </w:rPr>
        <w:t xml:space="preserve"> is helping to fuel the world by: </w:t>
      </w:r>
      <w:r w:rsidRPr="002068FD">
        <w:rPr>
          <w:rStyle w:val="StyleUnderline"/>
          <w:highlight w:val="green"/>
        </w:rPr>
        <w:t>Streamlin</w:t>
      </w:r>
      <w:r w:rsidRPr="0003798A">
        <w:rPr>
          <w:rStyle w:val="StyleUnderline"/>
        </w:rPr>
        <w:t xml:space="preserve">ing the steps in </w:t>
      </w:r>
      <w:r w:rsidRPr="002068FD">
        <w:rPr>
          <w:rStyle w:val="StyleUnderline"/>
          <w:highlight w:val="green"/>
        </w:rPr>
        <w:t>chemical manufacturing processes</w:t>
      </w:r>
      <w:r w:rsidRPr="0003798A">
        <w:rPr>
          <w:rStyle w:val="StyleUnderline"/>
        </w:rPr>
        <w:t xml:space="preserve"> by 80% or more; Lowering the temperature for cleaning clothes and potentially saving $4.1 billion annually; Improving manufacturing process efficiency to save 50% or more on operating costs; Reducing use of and reliance on petrochemicals; </w:t>
      </w:r>
      <w:r w:rsidRPr="002068FD">
        <w:rPr>
          <w:rStyle w:val="StyleUnderline"/>
          <w:highlight w:val="green"/>
        </w:rPr>
        <w:t>Using biofuels to cut greenhouse gas emissions</w:t>
      </w:r>
      <w:r w:rsidRPr="0003798A">
        <w:rPr>
          <w:rStyle w:val="StyleUnderline"/>
        </w:rPr>
        <w:t xml:space="preserve"> by 52% or more; </w:t>
      </w:r>
      <w:r w:rsidRPr="002068FD">
        <w:rPr>
          <w:rStyle w:val="StyleUnderline"/>
          <w:highlight w:val="green"/>
        </w:rPr>
        <w:t>Decreasing water usage and waste generation</w:t>
      </w:r>
      <w:r w:rsidRPr="0003798A">
        <w:rPr>
          <w:rStyle w:val="StyleUnderline"/>
        </w:rPr>
        <w:t>;</w:t>
      </w:r>
      <w:r w:rsidRPr="006E7847">
        <w:rPr>
          <w:sz w:val="14"/>
        </w:rPr>
        <w:t xml:space="preserve"> and Tapping into the full potential of traditional biomass waste products. FEED THE WORLD Biotech improves crop insect resistance, enhances crop herbicide tolerance and facilitates the use of more environmentally sustainable farming practices. Biotech is helping to feed the world by: Generating higher crop yields with fewer inputs; Lowering volumes of agricultural chemicals required by crops-limiting the run-off of these products into the environment; Using biotech crops that need fewer applications of pesticides and that allow farmers to reduce tilling farmland; Developing crops with enhanced nutrition profiles that solve vitamin and nutrient deficiencies; Producing foods free of allergens and toxins such as mycotoxin; and Improving food and crop oil content to help improve cardiovascular health. </w:t>
      </w:r>
    </w:p>
    <w:p w:rsidR="009F0D79" w:rsidRPr="00194291" w:rsidRDefault="009F0D79" w:rsidP="009F0D79"/>
    <w:p w:rsidR="009F0D79" w:rsidRPr="00C000A4" w:rsidRDefault="009F0D79" w:rsidP="009F0D79">
      <w:pPr>
        <w:keepNext/>
        <w:keepLines/>
        <w:spacing w:before="40" w:after="0"/>
        <w:outlineLvl w:val="3"/>
        <w:rPr>
          <w:rFonts w:eastAsia="Times New Roman"/>
          <w:b/>
          <w:iCs/>
          <w:sz w:val="26"/>
        </w:rPr>
      </w:pPr>
      <w:r w:rsidRPr="00C000A4">
        <w:rPr>
          <w:rFonts w:eastAsia="Times New Roman"/>
          <w:b/>
          <w:iCs/>
          <w:sz w:val="26"/>
        </w:rPr>
        <w:t>Diseases are a continuing and increasing threat</w:t>
      </w:r>
    </w:p>
    <w:p w:rsidR="009F0D79" w:rsidRPr="006E7847" w:rsidRDefault="009F0D79" w:rsidP="009F0D79">
      <w:pPr>
        <w:rPr>
          <w:rFonts w:eastAsia="Calibri"/>
          <w:b/>
          <w:bCs/>
          <w:sz w:val="12"/>
        </w:rPr>
      </w:pPr>
      <w:proofErr w:type="spellStart"/>
      <w:r w:rsidRPr="006E7847">
        <w:rPr>
          <w:rStyle w:val="Style13ptBold"/>
        </w:rPr>
        <w:t>Tappero</w:t>
      </w:r>
      <w:proofErr w:type="spellEnd"/>
      <w:r w:rsidRPr="006E7847">
        <w:rPr>
          <w:rFonts w:eastAsia="Calibri"/>
          <w:b/>
          <w:bCs/>
          <w:sz w:val="12"/>
        </w:rPr>
        <w:t xml:space="preserve">, MD Division of Global Health Protection Atlanta, GA, </w:t>
      </w:r>
      <w:r w:rsidRPr="006E7847">
        <w:rPr>
          <w:rStyle w:val="Style13ptBold"/>
        </w:rPr>
        <w:t>et. al. 2015</w:t>
      </w:r>
      <w:r w:rsidRPr="006E7847">
        <w:rPr>
          <w:rFonts w:eastAsia="Calibri"/>
          <w:b/>
          <w:bCs/>
          <w:sz w:val="12"/>
        </w:rPr>
        <w:t xml:space="preserve"> </w:t>
      </w:r>
      <w:r w:rsidRPr="006E7847">
        <w:rPr>
          <w:rFonts w:eastAsia="Calibri"/>
          <w:sz w:val="12"/>
        </w:rPr>
        <w:t xml:space="preserve">[Jordan W </w:t>
      </w:r>
      <w:proofErr w:type="spellStart"/>
      <w:r w:rsidRPr="006E7847">
        <w:rPr>
          <w:rFonts w:eastAsia="Calibri"/>
          <w:sz w:val="12"/>
        </w:rPr>
        <w:t>Tappero</w:t>
      </w:r>
      <w:proofErr w:type="spellEnd"/>
      <w:r w:rsidRPr="006E7847">
        <w:rPr>
          <w:rFonts w:eastAsia="Calibri"/>
          <w:sz w:val="12"/>
        </w:rPr>
        <w:t xml:space="preserve">, MD Division of Global Health Protection Atlanta, GA, et. al., Mathew J Thomas, MPH Division of Global Health Protection, Thomas A Kenyon, MD Center for Global Health and Thomas R </w:t>
      </w:r>
      <w:proofErr w:type="spellStart"/>
      <w:r w:rsidRPr="006E7847">
        <w:rPr>
          <w:rFonts w:eastAsia="Calibri"/>
          <w:sz w:val="12"/>
        </w:rPr>
        <w:t>Frieden</w:t>
      </w:r>
      <w:proofErr w:type="spellEnd"/>
      <w:r w:rsidRPr="006E7847">
        <w:rPr>
          <w:rFonts w:eastAsia="Calibri"/>
          <w:sz w:val="12"/>
        </w:rPr>
        <w:t xml:space="preserve">, MD Center for Disease control, “Global health security agenda: building resilient public health systems to stop infectious disease threats” section of “Global health security: the wider lessons from the west African Ebola virus disease epidemic”  </w:t>
      </w:r>
      <w:proofErr w:type="spellStart"/>
      <w:r w:rsidRPr="006E7847">
        <w:rPr>
          <w:rFonts w:eastAsia="Calibri"/>
          <w:sz w:val="12"/>
        </w:rPr>
        <w:t>Heymann</w:t>
      </w:r>
      <w:proofErr w:type="spellEnd"/>
      <w:r w:rsidRPr="006E7847">
        <w:rPr>
          <w:rFonts w:eastAsia="Calibri"/>
          <w:sz w:val="12"/>
        </w:rPr>
        <w:t xml:space="preserve">, David L et al., The Lancet , Volume 385 , Issue 9980 , 1884 – 190, May 9, 2015 available at: </w:t>
      </w:r>
      <w:hyperlink r:id="rId6" w:history="1">
        <w:r w:rsidRPr="006E7847">
          <w:rPr>
            <w:rFonts w:eastAsia="Calibri"/>
            <w:sz w:val="12"/>
          </w:rPr>
          <w:t>http://dx.doi.org/10.1016/S0140-6736(15)60858-3</w:t>
        </w:r>
      </w:hyperlink>
      <w:r w:rsidRPr="006E7847">
        <w:rPr>
          <w:rFonts w:eastAsia="Calibri"/>
          <w:sz w:val="12"/>
        </w:rPr>
        <w:t xml:space="preserve"> accessed 7/30/17 TOG *NDCC WAVE ONE*]</w:t>
      </w:r>
    </w:p>
    <w:p w:rsidR="009F0D79" w:rsidRPr="00C000A4" w:rsidRDefault="009F0D79" w:rsidP="009F0D79">
      <w:pPr>
        <w:rPr>
          <w:rFonts w:eastAsia="Calibri"/>
          <w:sz w:val="14"/>
        </w:rPr>
      </w:pPr>
      <w:r w:rsidRPr="00C000A4">
        <w:rPr>
          <w:rFonts w:eastAsia="Calibri"/>
          <w:sz w:val="14"/>
        </w:rPr>
        <w:t xml:space="preserve">The </w:t>
      </w:r>
      <w:r w:rsidRPr="002068FD">
        <w:rPr>
          <w:rFonts w:eastAsia="Calibri"/>
          <w:highlight w:val="green"/>
          <w:u w:val="single"/>
        </w:rPr>
        <w:t>Ebola epidemic has shown how connected we are as a global community</w:t>
      </w:r>
      <w:r w:rsidRPr="002068FD">
        <w:rPr>
          <w:rFonts w:eastAsia="Calibri"/>
          <w:sz w:val="14"/>
          <w:highlight w:val="green"/>
        </w:rPr>
        <w:t xml:space="preserve">; we </w:t>
      </w:r>
      <w:r w:rsidRPr="00C000A4">
        <w:rPr>
          <w:rFonts w:eastAsia="Calibri"/>
          <w:sz w:val="14"/>
        </w:rPr>
        <w:t xml:space="preserve">are only as safe as the most fragile states. Ebola </w:t>
      </w:r>
      <w:r w:rsidRPr="002068FD">
        <w:rPr>
          <w:rFonts w:eastAsia="Calibri"/>
          <w:highlight w:val="green"/>
          <w:u w:val="single"/>
        </w:rPr>
        <w:t xml:space="preserve">will not be the last infectious disease threat </w:t>
      </w:r>
      <w:r w:rsidRPr="00C000A4">
        <w:rPr>
          <w:rFonts w:eastAsia="Calibri"/>
          <w:u w:val="single"/>
        </w:rPr>
        <w:t>that we face</w:t>
      </w:r>
      <w:r w:rsidRPr="00C000A4">
        <w:rPr>
          <w:rFonts w:eastAsia="Calibri"/>
          <w:sz w:val="14"/>
        </w:rPr>
        <w:t xml:space="preserve">—other recent examples include HIV, Middle East respiratory syndrome coronavirus, H1N1 influenza, and SARS. </w:t>
      </w:r>
      <w:r w:rsidRPr="002068FD">
        <w:rPr>
          <w:rFonts w:eastAsia="Calibri"/>
          <w:highlight w:val="green"/>
          <w:u w:val="single"/>
        </w:rPr>
        <w:t xml:space="preserve">Population growth, encroachment on previously sparsely populated </w:t>
      </w:r>
      <w:r w:rsidRPr="00C000A4">
        <w:rPr>
          <w:rFonts w:eastAsia="Calibri"/>
          <w:u w:val="single"/>
        </w:rPr>
        <w:t>areas</w:t>
      </w:r>
      <w:r w:rsidRPr="00C000A4">
        <w:rPr>
          <w:rFonts w:eastAsia="Calibri"/>
          <w:sz w:val="14"/>
        </w:rPr>
        <w:t xml:space="preserve"> in Africa, Asia, and elsewhere, civil unrest and conflict, natural disasters, and the increasing density of urban areas in the developing world </w:t>
      </w:r>
      <w:r w:rsidRPr="00C000A4">
        <w:rPr>
          <w:rFonts w:eastAsia="Calibri"/>
          <w:u w:val="single"/>
        </w:rPr>
        <w:t xml:space="preserve">are being </w:t>
      </w:r>
      <w:r w:rsidRPr="002068FD">
        <w:rPr>
          <w:rFonts w:eastAsia="Calibri"/>
          <w:highlight w:val="green"/>
          <w:u w:val="single"/>
        </w:rPr>
        <w:t xml:space="preserve">amplified in many of the most vulnerable corners of the world; the frequency of outbreaks and epidemics </w:t>
      </w:r>
      <w:r w:rsidRPr="00C000A4">
        <w:rPr>
          <w:rFonts w:eastAsia="Calibri"/>
          <w:u w:val="single"/>
        </w:rPr>
        <w:t xml:space="preserve">might well </w:t>
      </w:r>
      <w:r w:rsidRPr="002068FD">
        <w:rPr>
          <w:rFonts w:eastAsia="Calibri"/>
          <w:highlight w:val="green"/>
          <w:u w:val="single"/>
        </w:rPr>
        <w:t>increase</w:t>
      </w:r>
      <w:r w:rsidRPr="00C000A4">
        <w:rPr>
          <w:rFonts w:eastAsia="Calibri"/>
          <w:sz w:val="14"/>
        </w:rPr>
        <w:t>.45, 46 Thus, we can expect infectious diseases to continue to emerge and re-emerge unpredictably in places where we are not looking—or simply cannot see because of lack of adequate, resilient public health surveillance systems and infrastructure.</w:t>
      </w:r>
    </w:p>
    <w:p w:rsidR="009F0D79" w:rsidRPr="00C000A4" w:rsidRDefault="009F0D79" w:rsidP="009F0D79">
      <w:pPr>
        <w:keepNext/>
        <w:keepLines/>
        <w:spacing w:before="40" w:after="0"/>
        <w:outlineLvl w:val="3"/>
        <w:rPr>
          <w:rFonts w:eastAsia="Times New Roman"/>
          <w:b/>
          <w:iCs/>
          <w:sz w:val="26"/>
        </w:rPr>
      </w:pPr>
      <w:r w:rsidRPr="00C000A4">
        <w:rPr>
          <w:rFonts w:eastAsia="Times New Roman"/>
          <w:b/>
          <w:iCs/>
          <w:sz w:val="26"/>
        </w:rPr>
        <w:t>Disease causes extinction – globalization means no burnout</w:t>
      </w:r>
    </w:p>
    <w:p w:rsidR="009F0D79" w:rsidRPr="006E7847" w:rsidRDefault="009F0D79" w:rsidP="009F0D79">
      <w:pPr>
        <w:rPr>
          <w:rFonts w:eastAsia="Calibri"/>
          <w:sz w:val="14"/>
        </w:rPr>
      </w:pPr>
      <w:r w:rsidRPr="006E7847">
        <w:rPr>
          <w:rStyle w:val="Style13ptBold"/>
        </w:rPr>
        <w:t>Keating 09</w:t>
      </w:r>
      <w:r w:rsidRPr="00C000A4">
        <w:rPr>
          <w:rFonts w:eastAsia="Calibri"/>
          <w:b/>
          <w:u w:val="single"/>
        </w:rPr>
        <w:t xml:space="preserve"> </w:t>
      </w:r>
      <w:r w:rsidRPr="006E7847">
        <w:rPr>
          <w:rFonts w:eastAsia="Calibri"/>
          <w:sz w:val="14"/>
        </w:rPr>
        <w:t>(</w:t>
      </w:r>
      <w:r w:rsidRPr="006E7847">
        <w:rPr>
          <w:rFonts w:eastAsia="Times New Roman"/>
          <w:sz w:val="14"/>
        </w:rPr>
        <w:t xml:space="preserve">Joshua, “The End of the World,” Foreign Policy, 11-13, </w:t>
      </w:r>
      <w:hyperlink r:id="rId7" w:history="1">
        <w:r w:rsidRPr="006E7847">
          <w:rPr>
            <w:rFonts w:eastAsia="Times New Roman"/>
            <w:sz w:val="14"/>
          </w:rPr>
          <w:t>http://www.foreignpolicy.com/articles/2009/11/13/the_end_of_the_world?page=full)//CR</w:t>
        </w:r>
      </w:hyperlink>
      <w:r w:rsidRPr="006E7847">
        <w:rPr>
          <w:rFonts w:eastAsia="Times New Roman"/>
          <w:sz w:val="14"/>
        </w:rPr>
        <w:t xml:space="preserve"> *NDCC WAVE ONE*)</w:t>
      </w:r>
    </w:p>
    <w:p w:rsidR="009F0D79" w:rsidRDefault="009F0D79" w:rsidP="009F0D79">
      <w:pPr>
        <w:rPr>
          <w:rFonts w:eastAsia="Calibri"/>
          <w:sz w:val="14"/>
        </w:rPr>
      </w:pPr>
      <w:r w:rsidRPr="00C000A4">
        <w:rPr>
          <w:rFonts w:eastAsia="Calibri"/>
          <w:sz w:val="14"/>
        </w:rPr>
        <w:t xml:space="preserve">How it could happen: </w:t>
      </w:r>
      <w:r w:rsidRPr="00C000A4">
        <w:rPr>
          <w:rFonts w:eastAsia="Calibri"/>
          <w:u w:val="single"/>
        </w:rPr>
        <w:t xml:space="preserve">Throughout history, </w:t>
      </w:r>
      <w:r w:rsidRPr="002068FD">
        <w:rPr>
          <w:rFonts w:eastAsia="Calibri"/>
          <w:highlight w:val="green"/>
          <w:u w:val="single"/>
        </w:rPr>
        <w:t>plagues have brought civilizations to their knees</w:t>
      </w:r>
      <w:r w:rsidRPr="00C000A4">
        <w:rPr>
          <w:rFonts w:eastAsia="Calibri"/>
          <w:sz w:val="14"/>
        </w:rPr>
        <w:t xml:space="preserve">. </w:t>
      </w:r>
      <w:r w:rsidRPr="00C000A4">
        <w:rPr>
          <w:rFonts w:eastAsia="Calibri"/>
          <w:u w:val="single"/>
        </w:rPr>
        <w:t>The Black Death killed</w:t>
      </w:r>
      <w:r w:rsidRPr="00C000A4">
        <w:rPr>
          <w:rFonts w:eastAsia="Calibri"/>
          <w:sz w:val="14"/>
        </w:rPr>
        <w:t xml:space="preserve"> more off more than </w:t>
      </w:r>
      <w:r w:rsidRPr="00C000A4">
        <w:rPr>
          <w:rFonts w:eastAsia="Calibri"/>
          <w:u w:val="single"/>
        </w:rPr>
        <w:t>half of Europe's population</w:t>
      </w:r>
      <w:r w:rsidRPr="00C000A4">
        <w:rPr>
          <w:rFonts w:eastAsia="Calibri"/>
          <w:sz w:val="14"/>
        </w:rPr>
        <w:t xml:space="preserve"> in the Middle Ages. </w:t>
      </w:r>
      <w:r w:rsidRPr="00C000A4">
        <w:rPr>
          <w:rFonts w:eastAsia="Calibri"/>
          <w:u w:val="single"/>
        </w:rPr>
        <w:t>In 1918, a flu pandemic killed</w:t>
      </w:r>
      <w:r w:rsidRPr="00C000A4">
        <w:rPr>
          <w:rFonts w:eastAsia="Calibri"/>
          <w:sz w:val="14"/>
        </w:rPr>
        <w:t xml:space="preserve"> an estimated </w:t>
      </w:r>
      <w:r w:rsidRPr="00C000A4">
        <w:rPr>
          <w:rFonts w:eastAsia="Calibri"/>
          <w:u w:val="single"/>
        </w:rPr>
        <w:t>50 million people</w:t>
      </w:r>
      <w:r w:rsidRPr="00C000A4">
        <w:rPr>
          <w:rFonts w:eastAsia="Calibri"/>
          <w:sz w:val="14"/>
        </w:rPr>
        <w:t xml:space="preserve">, nearly 3 percent of the world's population, a far greater impact than the just-concluded World War I. </w:t>
      </w:r>
      <w:r w:rsidRPr="002068FD">
        <w:rPr>
          <w:rFonts w:eastAsia="Calibri"/>
          <w:highlight w:val="green"/>
          <w:u w:val="single"/>
        </w:rPr>
        <w:t>Because of globalization, diseases today spread even faster</w:t>
      </w:r>
      <w:r w:rsidRPr="002068FD">
        <w:rPr>
          <w:rFonts w:eastAsia="Calibri"/>
          <w:sz w:val="14"/>
          <w:highlight w:val="green"/>
        </w:rPr>
        <w:t xml:space="preserve"> </w:t>
      </w:r>
      <w:r w:rsidRPr="00C000A4">
        <w:rPr>
          <w:rFonts w:eastAsia="Calibri"/>
          <w:sz w:val="14"/>
        </w:rPr>
        <w:t xml:space="preserve">- witness the rapid worldwide spread of H1N1 currently unfolding. </w:t>
      </w:r>
      <w:r w:rsidRPr="00C000A4">
        <w:rPr>
          <w:rFonts w:eastAsia="Calibri"/>
          <w:u w:val="single"/>
        </w:rPr>
        <w:t xml:space="preserve">A </w:t>
      </w:r>
      <w:r w:rsidRPr="002068FD">
        <w:rPr>
          <w:rFonts w:eastAsia="Calibri"/>
          <w:highlight w:val="green"/>
          <w:u w:val="single"/>
        </w:rPr>
        <w:t xml:space="preserve">global outbreak </w:t>
      </w:r>
      <w:r w:rsidRPr="00C000A4">
        <w:rPr>
          <w:rFonts w:eastAsia="Calibri"/>
          <w:u w:val="single"/>
        </w:rPr>
        <w:t xml:space="preserve">of a disease such as </w:t>
      </w:r>
      <w:proofErr w:type="spellStart"/>
      <w:r w:rsidRPr="00C000A4">
        <w:rPr>
          <w:rFonts w:eastAsia="Calibri"/>
          <w:u w:val="single"/>
        </w:rPr>
        <w:t>ebola</w:t>
      </w:r>
      <w:proofErr w:type="spellEnd"/>
      <w:r w:rsidRPr="00C000A4">
        <w:rPr>
          <w:rFonts w:eastAsia="Calibri"/>
          <w:sz w:val="14"/>
        </w:rPr>
        <w:t xml:space="preserve"> virus -- which has had a 90 percent fatality rate during its flare-ups in rural Africa -- </w:t>
      </w:r>
      <w:r w:rsidRPr="002068FD">
        <w:rPr>
          <w:rFonts w:eastAsia="Calibri"/>
          <w:highlight w:val="green"/>
          <w:u w:val="single"/>
        </w:rPr>
        <w:t>or a mutated drug-resistant form of the flu</w:t>
      </w:r>
      <w:r w:rsidRPr="002068FD">
        <w:rPr>
          <w:rFonts w:eastAsia="Calibri"/>
          <w:sz w:val="14"/>
          <w:highlight w:val="green"/>
        </w:rPr>
        <w:t xml:space="preserve"> </w:t>
      </w:r>
      <w:r w:rsidRPr="00CD5D6E">
        <w:rPr>
          <w:rFonts w:eastAsia="Calibri"/>
          <w:sz w:val="14"/>
        </w:rPr>
        <w:t xml:space="preserve">virus </w:t>
      </w:r>
      <w:r w:rsidRPr="00C000A4">
        <w:rPr>
          <w:rFonts w:eastAsia="Calibri"/>
          <w:u w:val="single"/>
        </w:rPr>
        <w:t xml:space="preserve">on a global scale </w:t>
      </w:r>
      <w:r w:rsidRPr="002068FD">
        <w:rPr>
          <w:rFonts w:eastAsia="Calibri"/>
          <w:highlight w:val="green"/>
          <w:u w:val="single"/>
        </w:rPr>
        <w:t>could have a devastating, even civilization-ending impact</w:t>
      </w:r>
      <w:r w:rsidRPr="00C000A4">
        <w:rPr>
          <w:rFonts w:eastAsia="Calibri"/>
          <w:u w:val="single"/>
        </w:rPr>
        <w:t>.</w:t>
      </w:r>
      <w:r w:rsidRPr="00C000A4">
        <w:rPr>
          <w:rFonts w:eastAsia="Calibri"/>
          <w:sz w:val="14"/>
        </w:rPr>
        <w:t xml:space="preserve"> How likely is it? Treatment of deadly diseases has improved since 1918, but so have the diseases. Modern industrial farming techniques have been blamed for the outbreak of diseases, such as swine flu, and </w:t>
      </w:r>
      <w:r w:rsidRPr="00C000A4">
        <w:rPr>
          <w:rFonts w:eastAsia="Calibri"/>
          <w:u w:val="single"/>
        </w:rPr>
        <w:t xml:space="preserve">as the world’s population grows and humans move into previously unoccupied areas, the </w:t>
      </w:r>
      <w:r w:rsidRPr="002068FD">
        <w:rPr>
          <w:rFonts w:eastAsia="Calibri"/>
          <w:highlight w:val="green"/>
          <w:u w:val="single"/>
        </w:rPr>
        <w:t>risk of exposure to previously unknown pathogens increases</w:t>
      </w:r>
      <w:r w:rsidRPr="00C000A4">
        <w:rPr>
          <w:rFonts w:eastAsia="Calibri"/>
          <w:sz w:val="14"/>
        </w:rPr>
        <w:t xml:space="preserve">.  More than 40 new viruses have emerged since the 1970s, including </w:t>
      </w:r>
      <w:proofErr w:type="spellStart"/>
      <w:r w:rsidRPr="00C000A4">
        <w:rPr>
          <w:rFonts w:eastAsia="Calibri"/>
          <w:sz w:val="14"/>
        </w:rPr>
        <w:t>ebola</w:t>
      </w:r>
      <w:proofErr w:type="spellEnd"/>
      <w:r w:rsidRPr="00C000A4">
        <w:rPr>
          <w:rFonts w:eastAsia="Calibri"/>
          <w:sz w:val="14"/>
        </w:rPr>
        <w:t xml:space="preserve"> and HIV. Biological weapons experimentation has added a new and just as troubling complication.</w:t>
      </w:r>
    </w:p>
    <w:p w:rsidR="002068FD" w:rsidRDefault="002068FD" w:rsidP="002068FD">
      <w:pPr>
        <w:pStyle w:val="Heading3"/>
        <w:rPr>
          <w:rFonts w:eastAsia="Calibri"/>
        </w:rPr>
      </w:pPr>
      <w:r>
        <w:rPr>
          <w:rFonts w:eastAsia="Calibri"/>
        </w:rPr>
        <w:t>Ext. Credit Crunch</w:t>
      </w:r>
    </w:p>
    <w:p w:rsidR="002068FD" w:rsidRDefault="002068FD" w:rsidP="002068FD">
      <w:pPr>
        <w:pStyle w:val="Heading4"/>
      </w:pPr>
      <w:r>
        <w:t>Collapse of the financial sector hurts major tech companies collapses the entire credit structure</w:t>
      </w:r>
    </w:p>
    <w:p w:rsidR="002068FD" w:rsidRPr="00F0257B" w:rsidRDefault="002068FD" w:rsidP="002068FD">
      <w:r w:rsidRPr="0097234F">
        <w:rPr>
          <w:rStyle w:val="Style13ptBold"/>
        </w:rPr>
        <w:t>Laurent 18</w:t>
      </w:r>
      <w:r>
        <w:t xml:space="preserve"> – Lionel Laurent is a Bloomberg Opinion columnist covering finance and markets. He previously worked at Reuters and Forbes.</w:t>
      </w:r>
    </w:p>
    <w:p w:rsidR="002068FD" w:rsidRPr="00C21893" w:rsidRDefault="002068FD" w:rsidP="002068FD">
      <w:pPr>
        <w:rPr>
          <w:sz w:val="16"/>
        </w:rPr>
      </w:pPr>
      <w:r w:rsidRPr="002068FD">
        <w:rPr>
          <w:rStyle w:val="StyleUnderline"/>
          <w:highlight w:val="green"/>
        </w:rPr>
        <w:t>Picture a bank that lends $1 billion</w:t>
      </w:r>
      <w:r w:rsidRPr="00F0257B">
        <w:rPr>
          <w:rStyle w:val="StyleUnderline"/>
        </w:rPr>
        <w:t xml:space="preserve"> to small businesses </w:t>
      </w:r>
      <w:r w:rsidRPr="002068FD">
        <w:rPr>
          <w:rStyle w:val="StyleUnderline"/>
          <w:highlight w:val="green"/>
        </w:rPr>
        <w:t>in 12 months, holds $150 billion in corporate bonds, runs the world's largest money-market fund, offers</w:t>
      </w:r>
      <w:r w:rsidRPr="00F0257B">
        <w:rPr>
          <w:rStyle w:val="StyleUnderline"/>
        </w:rPr>
        <w:t xml:space="preserve"> mobile payments and </w:t>
      </w:r>
      <w:r w:rsidRPr="002068FD">
        <w:rPr>
          <w:rStyle w:val="StyleUnderline"/>
          <w:highlight w:val="green"/>
        </w:rPr>
        <w:t>credit</w:t>
      </w:r>
      <w:r w:rsidRPr="00F0257B">
        <w:rPr>
          <w:rStyle w:val="StyleUnderline"/>
        </w:rPr>
        <w:t xml:space="preserve"> cards, </w:t>
      </w:r>
      <w:r w:rsidRPr="002068FD">
        <w:rPr>
          <w:rStyle w:val="StyleUnderline"/>
          <w:highlight w:val="green"/>
        </w:rPr>
        <w:t>and gives customers cash balances</w:t>
      </w:r>
      <w:r w:rsidRPr="00F0257B">
        <w:rPr>
          <w:rStyle w:val="StyleUnderline"/>
        </w:rPr>
        <w:t xml:space="preserve"> that can be topped up across thousands of homely bricks-and-mortar outlets. </w:t>
      </w:r>
      <w:r w:rsidRPr="002068FD">
        <w:rPr>
          <w:rStyle w:val="StyleUnderline"/>
          <w:highlight w:val="green"/>
        </w:rPr>
        <w:t>Except it's not</w:t>
      </w:r>
      <w:r w:rsidRPr="00F0257B">
        <w:rPr>
          <w:rStyle w:val="StyleUnderline"/>
        </w:rPr>
        <w:t xml:space="preserve"> really </w:t>
      </w:r>
      <w:r w:rsidRPr="002068FD">
        <w:rPr>
          <w:rStyle w:val="StyleUnderline"/>
          <w:highlight w:val="green"/>
        </w:rPr>
        <w:t>a bank</w:t>
      </w:r>
      <w:r w:rsidRPr="00F0257B">
        <w:rPr>
          <w:rStyle w:val="StyleUnderline"/>
        </w:rPr>
        <w:t xml:space="preserve"> at all, </w:t>
      </w:r>
      <w:r w:rsidRPr="002068FD">
        <w:rPr>
          <w:rStyle w:val="StyleUnderline"/>
          <w:highlight w:val="green"/>
        </w:rPr>
        <w:t>but a tech</w:t>
      </w:r>
      <w:r w:rsidRPr="00C21893">
        <w:rPr>
          <w:rStyle w:val="StyleUnderline"/>
        </w:rPr>
        <w:t xml:space="preserve">nology </w:t>
      </w:r>
      <w:r w:rsidRPr="002068FD">
        <w:rPr>
          <w:rStyle w:val="StyleUnderline"/>
          <w:highlight w:val="green"/>
        </w:rPr>
        <w:t>firm</w:t>
      </w:r>
      <w:r w:rsidRPr="00F0257B">
        <w:rPr>
          <w:rStyle w:val="StyleUnderline"/>
        </w:rPr>
        <w:t>.</w:t>
      </w:r>
      <w:r w:rsidRPr="00C21893">
        <w:rPr>
          <w:sz w:val="16"/>
        </w:rPr>
        <w:t xml:space="preserve"> </w:t>
      </w:r>
      <w:r w:rsidRPr="002068FD">
        <w:rPr>
          <w:rStyle w:val="Emphasis"/>
          <w:highlight w:val="green"/>
        </w:rPr>
        <w:t>Google offers payments; Apple Inc. invests</w:t>
      </w:r>
      <w:r w:rsidRPr="00F0257B">
        <w:rPr>
          <w:rStyle w:val="Emphasis"/>
        </w:rPr>
        <w:t xml:space="preserve"> its cash </w:t>
      </w:r>
      <w:r w:rsidRPr="002068FD">
        <w:rPr>
          <w:rStyle w:val="Emphasis"/>
          <w:highlight w:val="green"/>
        </w:rPr>
        <w:t>in</w:t>
      </w:r>
      <w:r w:rsidRPr="00F0257B">
        <w:rPr>
          <w:rStyle w:val="Emphasis"/>
        </w:rPr>
        <w:t xml:space="preserve"> company </w:t>
      </w:r>
      <w:r w:rsidRPr="002068FD">
        <w:rPr>
          <w:rStyle w:val="Emphasis"/>
          <w:highlight w:val="green"/>
        </w:rPr>
        <w:t>securities</w:t>
      </w:r>
      <w:r w:rsidRPr="00F0257B">
        <w:rPr>
          <w:rStyle w:val="Emphasis"/>
        </w:rPr>
        <w:t xml:space="preserve">; </w:t>
      </w:r>
      <w:r w:rsidRPr="002068FD">
        <w:rPr>
          <w:rStyle w:val="Emphasis"/>
          <w:highlight w:val="green"/>
        </w:rPr>
        <w:t>Amazon</w:t>
      </w:r>
      <w:r w:rsidRPr="00F0257B">
        <w:rPr>
          <w:rStyle w:val="Emphasis"/>
        </w:rPr>
        <w:t xml:space="preserve">.com Inc. </w:t>
      </w:r>
      <w:r w:rsidRPr="002068FD">
        <w:rPr>
          <w:rStyle w:val="Emphasis"/>
          <w:highlight w:val="green"/>
        </w:rPr>
        <w:t>lends money and offers account balances</w:t>
      </w:r>
      <w:r w:rsidRPr="00F0257B">
        <w:rPr>
          <w:rStyle w:val="Emphasis"/>
        </w:rPr>
        <w:t xml:space="preserve"> in-store; </w:t>
      </w:r>
      <w:r w:rsidRPr="002068FD">
        <w:rPr>
          <w:rStyle w:val="Emphasis"/>
          <w:highlight w:val="green"/>
        </w:rPr>
        <w:t>Alibaba</w:t>
      </w:r>
      <w:r w:rsidRPr="00F0257B">
        <w:rPr>
          <w:rStyle w:val="Emphasis"/>
        </w:rPr>
        <w:t xml:space="preserve"> Group Holding Ltd. </w:t>
      </w:r>
      <w:r w:rsidRPr="002068FD">
        <w:rPr>
          <w:rStyle w:val="Emphasis"/>
          <w:highlight w:val="green"/>
        </w:rPr>
        <w:t>manages customer funds</w:t>
      </w:r>
      <w:r w:rsidRPr="00F0257B">
        <w:rPr>
          <w:rStyle w:val="Emphasis"/>
        </w:rPr>
        <w:t xml:space="preserve"> like an asset manager.</w:t>
      </w:r>
      <w:r w:rsidRPr="00C21893">
        <w:rPr>
          <w:sz w:val="16"/>
        </w:rPr>
        <w:t xml:space="preserve"> Many seem quite comfortable nibbling at the best bits of finance without actually taking on the burden of being a licensed bank. One and Other </w:t>
      </w:r>
      <w:r w:rsidRPr="00F0257B">
        <w:rPr>
          <w:rStyle w:val="StyleUnderline"/>
        </w:rPr>
        <w:t xml:space="preserve">Technology stocks have outperformed financial-sector shares in recent years Source: Bloomberg Unsurprisingly, </w:t>
      </w:r>
      <w:r w:rsidRPr="00C21893">
        <w:rPr>
          <w:rStyle w:val="StyleUnderline"/>
        </w:rPr>
        <w:t>banks don't like this state of affairs.</w:t>
      </w:r>
      <w:r w:rsidRPr="00F0257B">
        <w:rPr>
          <w:rStyle w:val="StyleUnderline"/>
        </w:rPr>
        <w:t xml:space="preserve"> </w:t>
      </w:r>
      <w:r w:rsidRPr="00C21893">
        <w:rPr>
          <w:sz w:val="16"/>
        </w:rPr>
        <w:t xml:space="preserve">Barclays Plc CEO </w:t>
      </w:r>
      <w:proofErr w:type="spellStart"/>
      <w:r w:rsidRPr="00C21893">
        <w:rPr>
          <w:sz w:val="16"/>
        </w:rPr>
        <w:t>Jes</w:t>
      </w:r>
      <w:proofErr w:type="spellEnd"/>
      <w:r w:rsidRPr="00C21893">
        <w:rPr>
          <w:sz w:val="16"/>
        </w:rPr>
        <w:t xml:space="preserve"> Staley predicted in October that </w:t>
      </w:r>
      <w:r w:rsidRPr="002068FD">
        <w:rPr>
          <w:rStyle w:val="StyleUnderline"/>
          <w:highlight w:val="green"/>
        </w:rPr>
        <w:t>techn</w:t>
      </w:r>
      <w:r w:rsidRPr="00F0257B">
        <w:rPr>
          <w:rStyle w:val="StyleUnderline"/>
        </w:rPr>
        <w:t xml:space="preserve">ology </w:t>
      </w:r>
      <w:r w:rsidRPr="002068FD">
        <w:rPr>
          <w:rStyle w:val="StyleUnderline"/>
          <w:highlight w:val="green"/>
        </w:rPr>
        <w:t>would be a battleground for finance</w:t>
      </w:r>
      <w:r w:rsidRPr="00F0257B">
        <w:rPr>
          <w:rStyle w:val="StyleUnderline"/>
        </w:rPr>
        <w:t xml:space="preserve"> </w:t>
      </w:r>
      <w:r w:rsidRPr="00C21893">
        <w:rPr>
          <w:sz w:val="16"/>
        </w:rPr>
        <w:t xml:space="preserve">over the next 15 years, and called for regulators to "extend their reach" and level the playing field. </w:t>
      </w:r>
      <w:r w:rsidRPr="00F0257B">
        <w:rPr>
          <w:rStyle w:val="StyleUnderline"/>
        </w:rPr>
        <w:t xml:space="preserve">Finance firms are lobbying heavily against an application by Square Inc., a </w:t>
      </w:r>
      <w:proofErr w:type="spellStart"/>
      <w:r w:rsidRPr="00F0257B">
        <w:rPr>
          <w:rStyle w:val="StyleUnderline"/>
        </w:rPr>
        <w:t>fintech</w:t>
      </w:r>
      <w:proofErr w:type="spellEnd"/>
      <w:r w:rsidRPr="00F0257B">
        <w:rPr>
          <w:rStyle w:val="StyleUnderline"/>
        </w:rPr>
        <w:t xml:space="preserve"> start-up run by Twitter co-founder Jack Dorsey</w:t>
      </w:r>
      <w:r w:rsidRPr="00C21893">
        <w:rPr>
          <w:sz w:val="16"/>
        </w:rPr>
        <w:t xml:space="preserve">, to be regulated as an industrial loan corporation, a kind of halfway house between bank and non-bank. The bankers have a point, to a degree. </w:t>
      </w:r>
      <w:r w:rsidRPr="002068FD">
        <w:rPr>
          <w:rStyle w:val="StyleUnderline"/>
          <w:highlight w:val="green"/>
        </w:rPr>
        <w:t>The bigger</w:t>
      </w:r>
      <w:r w:rsidRPr="00F0257B">
        <w:rPr>
          <w:rStyle w:val="StyleUnderline"/>
        </w:rPr>
        <w:t xml:space="preserve"> and more sprawling </w:t>
      </w:r>
      <w:r w:rsidRPr="002068FD">
        <w:rPr>
          <w:rStyle w:val="StyleUnderline"/>
          <w:highlight w:val="green"/>
        </w:rPr>
        <w:t>tech firms get</w:t>
      </w:r>
      <w:r w:rsidRPr="00F0257B">
        <w:rPr>
          <w:rStyle w:val="StyleUnderline"/>
        </w:rPr>
        <w:t xml:space="preserve">, </w:t>
      </w:r>
      <w:r w:rsidRPr="00C21893">
        <w:rPr>
          <w:rStyle w:val="StyleUnderline"/>
        </w:rPr>
        <w:t xml:space="preserve">the more regulators need to be alert to systemic </w:t>
      </w:r>
      <w:r w:rsidRPr="002068FD">
        <w:rPr>
          <w:rStyle w:val="StyleUnderline"/>
          <w:highlight w:val="green"/>
        </w:rPr>
        <w:t>risks posed by non-banks</w:t>
      </w:r>
      <w:r w:rsidRPr="00C21893">
        <w:rPr>
          <w:rStyle w:val="StyleUnderline"/>
        </w:rPr>
        <w:t xml:space="preserve"> that </w:t>
      </w:r>
      <w:r w:rsidRPr="002068FD">
        <w:rPr>
          <w:rStyle w:val="StyleUnderline"/>
          <w:highlight w:val="green"/>
        </w:rPr>
        <w:t>could affect broader financial markets</w:t>
      </w:r>
      <w:r w:rsidRPr="00C21893">
        <w:rPr>
          <w:rStyle w:val="StyleUnderline"/>
        </w:rPr>
        <w:t>.</w:t>
      </w:r>
      <w:r w:rsidRPr="00C21893">
        <w:rPr>
          <w:sz w:val="16"/>
        </w:rPr>
        <w:t xml:space="preserve"> Apple owns more corporate debt than the world's biggest bond funds; Alibaba's financial affiliate is now being reined in after ballooning in size. The Financial Stability Board is studying how tech firms manage their cash as part of its regular report on shadow-banking assets. This chart helps to explain why they are looking. </w:t>
      </w:r>
      <w:r w:rsidRPr="00F0257B">
        <w:rPr>
          <w:rStyle w:val="StyleUnderline"/>
        </w:rPr>
        <w:t>But regulators should also be wary of intervening too much. One reason why shadow finance is so popular is the wave of rules brought in after the financial crisis designed to shrink the banking industry.</w:t>
      </w:r>
      <w:r w:rsidRPr="00C21893">
        <w:rPr>
          <w:sz w:val="16"/>
        </w:rPr>
        <w:t xml:space="preserve"> If risk is being spread across non-systemic actors who are unlikely to need a government bailout if things go wrong, what's the problem? </w:t>
      </w:r>
      <w:r w:rsidRPr="002068FD">
        <w:rPr>
          <w:rStyle w:val="Emphasis"/>
          <w:highlight w:val="green"/>
        </w:rPr>
        <w:t>Tech firms, along with funds and insurers offering direct lending, are filling a void left by banks</w:t>
      </w:r>
      <w:r w:rsidRPr="00C21893">
        <w:rPr>
          <w:sz w:val="16"/>
        </w:rPr>
        <w:t xml:space="preserve"> -- not destabilizing the system, reckons Norm Champ, a partner at law firm Kirkland &amp; Ellis. They're unlikely to go much further for now. Besides, are banks so sure that regulators would come down on their side? Regulators might take the view that banks and non-banks should be equally free to offer financial services on the same shelf as groceries or books, whether you're Square, </w:t>
      </w:r>
      <w:proofErr w:type="spellStart"/>
      <w:r w:rsidRPr="00C21893">
        <w:rPr>
          <w:sz w:val="16"/>
        </w:rPr>
        <w:t>WalMart</w:t>
      </w:r>
      <w:proofErr w:type="spellEnd"/>
      <w:r w:rsidRPr="00C21893">
        <w:rPr>
          <w:sz w:val="16"/>
        </w:rPr>
        <w:t xml:space="preserve"> Inc. or Barclays. Banks may have the advantage of trust and experience in financial matters, but in a free-for-all war that pits platform against platform, they won't all be winners. </w:t>
      </w:r>
      <w:r w:rsidRPr="002068FD">
        <w:rPr>
          <w:rStyle w:val="StyleUnderline"/>
          <w:highlight w:val="green"/>
        </w:rPr>
        <w:t>Big Tech</w:t>
      </w:r>
      <w:r w:rsidRPr="00F0257B">
        <w:rPr>
          <w:rStyle w:val="StyleUnderline"/>
        </w:rPr>
        <w:t xml:space="preserve"> knows it </w:t>
      </w:r>
      <w:r w:rsidRPr="002068FD">
        <w:rPr>
          <w:rStyle w:val="StyleUnderline"/>
          <w:highlight w:val="green"/>
        </w:rPr>
        <w:t>has plenty to lose</w:t>
      </w:r>
      <w:r w:rsidRPr="00F0257B">
        <w:rPr>
          <w:rStyle w:val="StyleUnderline"/>
        </w:rPr>
        <w:t xml:space="preserve"> from a too-eager dive into the world of regulated banking</w:t>
      </w:r>
      <w:r w:rsidRPr="00C21893">
        <w:rPr>
          <w:sz w:val="16"/>
        </w:rPr>
        <w:t xml:space="preserve"> (advertising revenue from banks, for one thing.) And lenders should also remember there is such a thing as healthy competition. A level field might be harder to play on than they think.</w:t>
      </w:r>
    </w:p>
    <w:p w:rsidR="002068FD" w:rsidRDefault="002068FD" w:rsidP="002068FD">
      <w:pPr>
        <w:pStyle w:val="Heading3"/>
      </w:pPr>
      <w:r>
        <w:t>Ext. Biotech Key to Disease</w:t>
      </w:r>
    </w:p>
    <w:p w:rsidR="002068FD" w:rsidRDefault="002068FD" w:rsidP="002068FD">
      <w:pPr>
        <w:pStyle w:val="Heading4"/>
      </w:pPr>
      <w:r>
        <w:t>Healthcare collapse is key to solve disease</w:t>
      </w:r>
    </w:p>
    <w:p w:rsidR="002068FD" w:rsidRPr="00EF7D8C" w:rsidRDefault="002068FD" w:rsidP="002068FD">
      <w:r w:rsidRPr="00EF7D8C">
        <w:rPr>
          <w:rStyle w:val="Style13ptBold"/>
        </w:rPr>
        <w:t>WHO 12</w:t>
      </w:r>
      <w:r>
        <w:t xml:space="preserve"> – </w:t>
      </w:r>
      <w:r w:rsidRPr="00EF7D8C">
        <w:t xml:space="preserve">The World Health Organization is a specialized agency of the United Nations that is concerned with international public health. </w:t>
      </w:r>
      <w:r>
        <w:t xml:space="preserve">“The WHO strategy on research for health,” 2012. </w:t>
      </w:r>
      <w:r w:rsidRPr="00EF7D8C">
        <w:t>http://www.who.int/phi/WHO_Strategy_on_research_for_health.pdf</w:t>
      </w:r>
    </w:p>
    <w:p w:rsidR="002068FD" w:rsidRPr="007F2254" w:rsidRDefault="002068FD" w:rsidP="002068FD">
      <w:pPr>
        <w:rPr>
          <w:sz w:val="16"/>
        </w:rPr>
      </w:pPr>
      <w:r w:rsidRPr="007F2254">
        <w:rPr>
          <w:sz w:val="16"/>
        </w:rPr>
        <w:t xml:space="preserve">Importantly, much progress has been made in recent decades. In parallel to the growing importance attached to health globally, attention is increasingly being focused by the broader research community on the health problems of the poor and disadvantaged. </w:t>
      </w:r>
      <w:r w:rsidRPr="007F2254">
        <w:rPr>
          <w:rStyle w:val="StyleUnderline"/>
        </w:rPr>
        <w:t xml:space="preserve">Significant </w:t>
      </w:r>
      <w:r w:rsidRPr="002068FD">
        <w:rPr>
          <w:rStyle w:val="StyleUnderline"/>
          <w:highlight w:val="green"/>
        </w:rPr>
        <w:t>research</w:t>
      </w:r>
      <w:r w:rsidRPr="007F2254">
        <w:rPr>
          <w:rStyle w:val="StyleUnderline"/>
        </w:rPr>
        <w:t xml:space="preserve"> efforts, </w:t>
      </w:r>
      <w:r w:rsidRPr="002068FD">
        <w:rPr>
          <w:rStyle w:val="StyleUnderline"/>
          <w:highlight w:val="green"/>
        </w:rPr>
        <w:t>involving public–private partnerships and other</w:t>
      </w:r>
      <w:r w:rsidRPr="007F2254">
        <w:rPr>
          <w:rStyle w:val="StyleUnderline"/>
        </w:rPr>
        <w:t xml:space="preserve"> innovative </w:t>
      </w:r>
      <w:r w:rsidRPr="002068FD">
        <w:rPr>
          <w:rStyle w:val="StyleUnderline"/>
          <w:highlight w:val="green"/>
        </w:rPr>
        <w:t>mechanisms, are being concentrated on neglected diseases</w:t>
      </w:r>
      <w:r w:rsidRPr="007F2254">
        <w:rPr>
          <w:rStyle w:val="StyleUnderline"/>
        </w:rPr>
        <w:t xml:space="preserve"> in order to stimulate the development of vaccines, drugs and diagnostics where market forces alone are insufficient.</w:t>
      </w:r>
      <w:r w:rsidRPr="007F2254">
        <w:rPr>
          <w:sz w:val="16"/>
        </w:rPr>
        <w:t xml:space="preserve"> Likewise, shared vulnerability to global infectious threats such as severe acute 8 As approved by World Health Assembly resolution WHA63.21 in May 2010 (see Annex 4). 15 respiratory syndrome and avian influenza has mobilized global research efforts in support of enhancing capacity for preparedness and response in the areas of surveillance, rapid diagnostics and development of vaccines and medicines. 6. In addition to this progress, </w:t>
      </w:r>
      <w:r w:rsidRPr="007F2254">
        <w:rPr>
          <w:rStyle w:val="Emphasis"/>
        </w:rPr>
        <w:t xml:space="preserve">there is growing awareness that </w:t>
      </w:r>
      <w:r w:rsidRPr="002068FD">
        <w:rPr>
          <w:rStyle w:val="Emphasis"/>
          <w:highlight w:val="green"/>
        </w:rPr>
        <w:t>research systems are not responding optimally to the diverse demands that they face</w:t>
      </w:r>
      <w:r w:rsidRPr="007F2254">
        <w:rPr>
          <w:rStyle w:val="StyleUnderline"/>
        </w:rPr>
        <w:t xml:space="preserve">. </w:t>
      </w:r>
      <w:r w:rsidRPr="002068FD">
        <w:rPr>
          <w:rStyle w:val="StyleUnderline"/>
          <w:highlight w:val="green"/>
        </w:rPr>
        <w:t>Investments in health research are insufficient</w:t>
      </w:r>
      <w:r w:rsidRPr="007F2254">
        <w:rPr>
          <w:sz w:val="16"/>
        </w:rPr>
        <w:t xml:space="preserve">; further, they are not appropriately directed towards tackling priority health problems. </w:t>
      </w:r>
      <w:r w:rsidRPr="00EF7D8C">
        <w:rPr>
          <w:rStyle w:val="StyleUnderline"/>
        </w:rPr>
        <w:t>In addition</w:t>
      </w:r>
      <w:r w:rsidRPr="007F2254">
        <w:rPr>
          <w:rStyle w:val="StyleUnderline"/>
        </w:rPr>
        <w:t xml:space="preserve">, </w:t>
      </w:r>
      <w:r w:rsidRPr="002068FD">
        <w:rPr>
          <w:rStyle w:val="StyleUnderline"/>
          <w:highlight w:val="green"/>
        </w:rPr>
        <w:t>when complex challenges are being met</w:t>
      </w:r>
      <w:r w:rsidRPr="007F2254">
        <w:rPr>
          <w:rStyle w:val="StyleUnderline"/>
        </w:rPr>
        <w:t xml:space="preserve">, </w:t>
      </w:r>
      <w:r w:rsidRPr="002068FD">
        <w:rPr>
          <w:rStyle w:val="StyleUnderline"/>
          <w:highlight w:val="green"/>
        </w:rPr>
        <w:t xml:space="preserve">such as </w:t>
      </w:r>
      <w:r w:rsidRPr="00EF7D8C">
        <w:rPr>
          <w:rStyle w:val="StyleUnderline"/>
        </w:rPr>
        <w:t>t</w:t>
      </w:r>
      <w:r w:rsidRPr="007F2254">
        <w:rPr>
          <w:rStyle w:val="StyleUnderline"/>
        </w:rPr>
        <w:t xml:space="preserve">ackling </w:t>
      </w:r>
      <w:r w:rsidRPr="002068FD">
        <w:rPr>
          <w:rStyle w:val="StyleUnderline"/>
          <w:highlight w:val="green"/>
        </w:rPr>
        <w:t>food insecurity or</w:t>
      </w:r>
      <w:r w:rsidRPr="007F2254">
        <w:rPr>
          <w:rStyle w:val="StyleUnderline"/>
        </w:rPr>
        <w:t xml:space="preserve"> the effects of </w:t>
      </w:r>
      <w:r w:rsidRPr="002068FD">
        <w:rPr>
          <w:rStyle w:val="StyleUnderline"/>
          <w:highlight w:val="green"/>
        </w:rPr>
        <w:t xml:space="preserve">climate change, </w:t>
      </w:r>
      <w:r w:rsidRPr="002068FD">
        <w:rPr>
          <w:rStyle w:val="Emphasis"/>
          <w:highlight w:val="green"/>
        </w:rPr>
        <w:t>there has been a failure to draw on resources available for research in other sectors.</w:t>
      </w:r>
      <w:r w:rsidRPr="007F2254">
        <w:rPr>
          <w:sz w:val="16"/>
        </w:rPr>
        <w:t xml:space="preserve"> Low-income countries are faced with a diverse range of donor-driven research agendas that often weaken national priorities, and many countries are facing significant challenges in training and retaining researchers. </w:t>
      </w:r>
    </w:p>
    <w:p w:rsidR="002068FD" w:rsidRPr="002068FD" w:rsidRDefault="002068FD" w:rsidP="002068FD"/>
    <w:p w:rsidR="009F0D79" w:rsidRDefault="009F0D79" w:rsidP="009F0D79">
      <w:pPr>
        <w:pStyle w:val="Heading3"/>
      </w:pPr>
      <w:r>
        <w:t>Ext. Disease Threat High</w:t>
      </w:r>
    </w:p>
    <w:p w:rsidR="009F0D79" w:rsidRDefault="009F0D79" w:rsidP="009F0D79">
      <w:pPr>
        <w:pStyle w:val="Heading4"/>
      </w:pPr>
      <w:r>
        <w:t xml:space="preserve">Threat of pandemic is high and the US is key to stopping them </w:t>
      </w:r>
    </w:p>
    <w:p w:rsidR="009F0D79" w:rsidRPr="00E41AEF" w:rsidRDefault="009F0D79" w:rsidP="009F0D79">
      <w:pPr>
        <w:rPr>
          <w:sz w:val="14"/>
        </w:rPr>
      </w:pPr>
      <w:r w:rsidRPr="00B14B2D">
        <w:rPr>
          <w:rStyle w:val="Style13ptBold"/>
        </w:rPr>
        <w:t>Walsh 17</w:t>
      </w:r>
      <w:r w:rsidRPr="00E41AEF">
        <w:rPr>
          <w:sz w:val="14"/>
        </w:rPr>
        <w:t xml:space="preserve"> (Bryan, Contributor @ TIME, “The World Is Not Ready for the Next Pandemic,” 5/4/17, </w:t>
      </w:r>
      <w:hyperlink r:id="rId8" w:history="1">
        <w:r w:rsidRPr="00E41AEF">
          <w:rPr>
            <w:rStyle w:val="Hyperlink"/>
            <w:sz w:val="14"/>
          </w:rPr>
          <w:t>http://time.com/magazine/us/4766607/may-15th-2017-vol-189-no-18-u-s/</w:t>
        </w:r>
      </w:hyperlink>
      <w:r w:rsidRPr="00E41AEF">
        <w:rPr>
          <w:sz w:val="14"/>
        </w:rPr>
        <w:t xml:space="preserve">, ARO) </w:t>
      </w:r>
    </w:p>
    <w:p w:rsidR="009F0D79" w:rsidRDefault="009F0D79" w:rsidP="009F0D79">
      <w:pPr>
        <w:rPr>
          <w:sz w:val="16"/>
        </w:rPr>
      </w:pPr>
      <w:r w:rsidRPr="002068FD">
        <w:rPr>
          <w:rStyle w:val="StyleUnderline"/>
          <w:highlight w:val="green"/>
        </w:rPr>
        <w:t>Since</w:t>
      </w:r>
      <w:r w:rsidRPr="00B14B2D">
        <w:rPr>
          <w:rStyle w:val="StyleUnderline"/>
        </w:rPr>
        <w:t xml:space="preserve"> President Donald </w:t>
      </w:r>
      <w:r w:rsidRPr="002068FD">
        <w:rPr>
          <w:rStyle w:val="StyleUnderline"/>
          <w:highlight w:val="green"/>
        </w:rPr>
        <w:t>Trump took office, key</w:t>
      </w:r>
      <w:r w:rsidRPr="00B14B2D">
        <w:rPr>
          <w:rStyle w:val="StyleUnderline"/>
        </w:rPr>
        <w:t xml:space="preserve"> government </w:t>
      </w:r>
      <w:r w:rsidRPr="002068FD">
        <w:rPr>
          <w:rStyle w:val="StyleUnderline"/>
          <w:highlight w:val="green"/>
        </w:rPr>
        <w:t xml:space="preserve">positions remain unfilled, including </w:t>
      </w:r>
      <w:r w:rsidRPr="00F530B7">
        <w:rPr>
          <w:rStyle w:val="StyleUnderline"/>
        </w:rPr>
        <w:t xml:space="preserve">a new </w:t>
      </w:r>
      <w:r w:rsidRPr="002068FD">
        <w:rPr>
          <w:rStyle w:val="StyleUnderline"/>
          <w:highlight w:val="green"/>
        </w:rPr>
        <w:t>director for the CDC. The budget</w:t>
      </w:r>
      <w:r w:rsidRPr="00B14B2D">
        <w:rPr>
          <w:rStyle w:val="StyleUnderline"/>
        </w:rPr>
        <w:t xml:space="preserve"> the President proposed in March would have </w:t>
      </w:r>
      <w:r w:rsidRPr="002068FD">
        <w:rPr>
          <w:rStyle w:val="StyleUnderline"/>
          <w:highlight w:val="green"/>
        </w:rPr>
        <w:t>slashed critical funding at the</w:t>
      </w:r>
      <w:r w:rsidRPr="00B14B2D">
        <w:rPr>
          <w:rStyle w:val="StyleUnderline"/>
        </w:rPr>
        <w:t xml:space="preserve"> Department of Health and Human Services </w:t>
      </w:r>
      <w:r w:rsidRPr="002068FD">
        <w:rPr>
          <w:rStyle w:val="StyleUnderline"/>
          <w:highlight w:val="green"/>
        </w:rPr>
        <w:t>(HHS) by $15.1 billion</w:t>
      </w:r>
      <w:r w:rsidRPr="00B14B2D">
        <w:rPr>
          <w:rStyle w:val="StyleUnderline"/>
        </w:rPr>
        <w:t>, including deep cuts to the National Institutes of Health</w:t>
      </w:r>
      <w:r w:rsidRPr="00B14B2D">
        <w:rPr>
          <w:sz w:val="16"/>
        </w:rPr>
        <w:t xml:space="preserve"> (NIH</w:t>
      </w:r>
      <w:r w:rsidRPr="00CB1E53">
        <w:rPr>
          <w:rStyle w:val="StyleUnderline"/>
        </w:rPr>
        <w:t>),</w:t>
      </w:r>
      <w:r w:rsidRPr="00B14B2D">
        <w:rPr>
          <w:rStyle w:val="Emphasis"/>
        </w:rPr>
        <w:t xml:space="preserve"> </w:t>
      </w:r>
      <w:r w:rsidRPr="002068FD">
        <w:rPr>
          <w:rStyle w:val="Emphasis"/>
          <w:highlight w:val="green"/>
        </w:rPr>
        <w:t>which underwrites more infectious-disease research than any other agency</w:t>
      </w:r>
      <w:r w:rsidRPr="00B14B2D">
        <w:rPr>
          <w:rStyle w:val="Emphasis"/>
        </w:rPr>
        <w:t xml:space="preserve"> in the world. </w:t>
      </w:r>
      <w:r w:rsidRPr="002068FD">
        <w:rPr>
          <w:rStyle w:val="Emphasis"/>
          <w:highlight w:val="green"/>
        </w:rPr>
        <w:t>The</w:t>
      </w:r>
      <w:r w:rsidRPr="00B14B2D">
        <w:rPr>
          <w:rStyle w:val="StyleUnderline"/>
        </w:rPr>
        <w:t xml:space="preserve"> budget for the </w:t>
      </w:r>
      <w:r w:rsidRPr="002068FD">
        <w:rPr>
          <w:rStyle w:val="Emphasis"/>
          <w:highlight w:val="green"/>
        </w:rPr>
        <w:t>State Department and foreign aid</w:t>
      </w:r>
      <w:r w:rsidRPr="00B14B2D">
        <w:rPr>
          <w:rStyle w:val="StyleUnderline"/>
        </w:rPr>
        <w:t xml:space="preserve">–which </w:t>
      </w:r>
      <w:r w:rsidRPr="002068FD">
        <w:rPr>
          <w:rStyle w:val="Emphasis"/>
          <w:highlight w:val="green"/>
        </w:rPr>
        <w:t>power vital efforts to stop diseases overseas, where they usually originate</w:t>
      </w:r>
      <w:r w:rsidRPr="00B14B2D">
        <w:rPr>
          <w:sz w:val="16"/>
        </w:rPr>
        <w:t>–</w:t>
      </w:r>
      <w:r w:rsidRPr="00B14B2D">
        <w:rPr>
          <w:rStyle w:val="StyleUnderline"/>
        </w:rPr>
        <w:t xml:space="preserve">was set to be </w:t>
      </w:r>
      <w:r w:rsidRPr="002068FD">
        <w:rPr>
          <w:rStyle w:val="StyleUnderline"/>
          <w:highlight w:val="green"/>
        </w:rPr>
        <w:t>cut by 28%.</w:t>
      </w:r>
      <w:r w:rsidRPr="00B14B2D">
        <w:rPr>
          <w:rStyle w:val="StyleUnderline"/>
        </w:rPr>
        <w:t xml:space="preserve"> Although a bipartisan congressional spending deal reached on April 30 blocked many of those cuts, the signals Trump has sent are worrying.</w:t>
      </w:r>
      <w:r w:rsidRPr="00B14B2D">
        <w:rPr>
          <w:sz w:val="16"/>
        </w:rPr>
        <w:t xml:space="preserve"> “It’s early days, but if we compare to what we’ve seen in the past, it raises some alarm bells,” says Jeremy </w:t>
      </w:r>
      <w:proofErr w:type="spellStart"/>
      <w:r w:rsidRPr="00B14B2D">
        <w:rPr>
          <w:sz w:val="16"/>
        </w:rPr>
        <w:t>Youde</w:t>
      </w:r>
      <w:proofErr w:type="spellEnd"/>
      <w:r w:rsidRPr="00B14B2D">
        <w:rPr>
          <w:sz w:val="16"/>
        </w:rPr>
        <w:t xml:space="preserve">, a global health expert at ANU College of Asia and the Pacific. </w:t>
      </w:r>
      <w:r w:rsidRPr="00B14B2D">
        <w:rPr>
          <w:rStyle w:val="StyleUnderline"/>
        </w:rPr>
        <w:t xml:space="preserve">The consequences of a major pandemic would be world-changing. The 1918 flu pandemic killed 50 million to 100 million people–at the top end, more than the combined total casualties of World Wars I and II–and for a slew of reasons, </w:t>
      </w:r>
      <w:r w:rsidRPr="002068FD">
        <w:rPr>
          <w:rStyle w:val="StyleUnderline"/>
          <w:highlight w:val="green"/>
        </w:rPr>
        <w:t>humans are</w:t>
      </w:r>
      <w:r w:rsidRPr="00B14B2D">
        <w:rPr>
          <w:rStyle w:val="StyleUnderline"/>
        </w:rPr>
        <w:t xml:space="preserve"> arguably </w:t>
      </w:r>
      <w:r w:rsidRPr="002068FD">
        <w:rPr>
          <w:rStyle w:val="StyleUnderline"/>
          <w:highlight w:val="green"/>
        </w:rPr>
        <w:t>more vulnerable today than</w:t>
      </w:r>
      <w:r w:rsidRPr="00576CDF">
        <w:rPr>
          <w:rStyle w:val="StyleUnderline"/>
        </w:rPr>
        <w:t xml:space="preserve"> they were </w:t>
      </w:r>
      <w:r w:rsidRPr="002068FD">
        <w:rPr>
          <w:rStyle w:val="StyleUnderline"/>
          <w:highlight w:val="green"/>
        </w:rPr>
        <w:t>100 years ago</w:t>
      </w:r>
      <w:r w:rsidRPr="00B14B2D">
        <w:rPr>
          <w:rStyle w:val="StyleUnderline"/>
        </w:rPr>
        <w:t>.</w:t>
      </w:r>
      <w:r w:rsidRPr="00B14B2D">
        <w:rPr>
          <w:sz w:val="16"/>
        </w:rPr>
        <w:t xml:space="preserve"> First of all, </w:t>
      </w:r>
      <w:r w:rsidRPr="002068FD">
        <w:rPr>
          <w:rStyle w:val="StyleUnderline"/>
          <w:highlight w:val="green"/>
        </w:rPr>
        <w:t>there are</w:t>
      </w:r>
      <w:r w:rsidRPr="00B14B2D">
        <w:rPr>
          <w:rStyle w:val="StyleUnderline"/>
        </w:rPr>
        <w:t xml:space="preserve"> simply </w:t>
      </w:r>
      <w:r w:rsidRPr="002068FD">
        <w:rPr>
          <w:rStyle w:val="StyleUnderline"/>
          <w:highlight w:val="green"/>
        </w:rPr>
        <w:t>more of us</w:t>
      </w:r>
      <w:r w:rsidRPr="00B14B2D">
        <w:rPr>
          <w:rStyle w:val="StyleUnderline"/>
        </w:rPr>
        <w:t>.</w:t>
      </w:r>
      <w:r w:rsidRPr="00B14B2D">
        <w:rPr>
          <w:sz w:val="16"/>
        </w:rPr>
        <w:t xml:space="preserve"> The number of people on the planet has doubled in the past 50 years, </w:t>
      </w:r>
      <w:r w:rsidRPr="00B14B2D">
        <w:rPr>
          <w:rStyle w:val="StyleUnderline"/>
        </w:rPr>
        <w:t>which means more humans to get infected and to infect others, especially in densely populated cities.</w:t>
      </w:r>
      <w:r w:rsidRPr="00B14B2D">
        <w:rPr>
          <w:sz w:val="16"/>
        </w:rPr>
        <w:t xml:space="preserve"> Because </w:t>
      </w:r>
      <w:r w:rsidRPr="002068FD">
        <w:rPr>
          <w:rStyle w:val="StyleUnderline"/>
          <w:highlight w:val="green"/>
        </w:rPr>
        <w:t>people no longer stay in one place</w:t>
      </w:r>
      <w:r w:rsidRPr="00B14B2D">
        <w:rPr>
          <w:rStyle w:val="StyleUnderline"/>
        </w:rPr>
        <w:t>–nearly 4 billion trips were taken by air last year–neither do diseases</w:t>
      </w:r>
      <w:r w:rsidRPr="00B14B2D">
        <w:rPr>
          <w:sz w:val="16"/>
        </w:rPr>
        <w:t xml:space="preserve">. An infection in all but the most remote corner of the world can make its way to a major city in a day or less. </w:t>
      </w:r>
      <w:r w:rsidRPr="002068FD">
        <w:rPr>
          <w:rStyle w:val="StyleUnderline"/>
          <w:highlight w:val="green"/>
        </w:rPr>
        <w:t>Climate change</w:t>
      </w:r>
      <w:r w:rsidRPr="00B14B2D">
        <w:rPr>
          <w:rStyle w:val="StyleUnderline"/>
        </w:rPr>
        <w:t xml:space="preserve"> also plays a role as warmer temperatures expand the range of disease-carrying animals and insects we’re exposed to, like the </w:t>
      </w:r>
      <w:proofErr w:type="spellStart"/>
      <w:r w:rsidRPr="00B14B2D">
        <w:rPr>
          <w:rStyle w:val="StyleUnderline"/>
        </w:rPr>
        <w:t>Aedes</w:t>
      </w:r>
      <w:proofErr w:type="spellEnd"/>
      <w:r w:rsidRPr="00B14B2D">
        <w:rPr>
          <w:rStyle w:val="StyleUnderline"/>
        </w:rPr>
        <w:t xml:space="preserve"> </w:t>
      </w:r>
      <w:proofErr w:type="spellStart"/>
      <w:r w:rsidRPr="00B14B2D">
        <w:rPr>
          <w:rStyle w:val="StyleUnderline"/>
        </w:rPr>
        <w:t>aegypti</w:t>
      </w:r>
      <w:proofErr w:type="spellEnd"/>
      <w:r w:rsidRPr="00B14B2D">
        <w:rPr>
          <w:rStyle w:val="StyleUnderline"/>
        </w:rPr>
        <w:t xml:space="preserve"> mosquitoes that transmit </w:t>
      </w:r>
      <w:proofErr w:type="spellStart"/>
      <w:r w:rsidRPr="00B14B2D">
        <w:rPr>
          <w:rStyle w:val="StyleUnderline"/>
        </w:rPr>
        <w:t>Zika</w:t>
      </w:r>
      <w:proofErr w:type="spellEnd"/>
      <w:r w:rsidRPr="00B14B2D">
        <w:rPr>
          <w:sz w:val="16"/>
        </w:rPr>
        <w:t>. And if nature isn’t bloody-minded enough</w:t>
      </w:r>
      <w:r w:rsidRPr="00B14B2D">
        <w:rPr>
          <w:rStyle w:val="StyleUnderline"/>
        </w:rPr>
        <w:t>, genetic-engineering tools have made it easier for terrorist groups or lone madmen to unleash custom-designed killer germs.</w:t>
      </w:r>
      <w:r w:rsidRPr="00B14B2D">
        <w:rPr>
          <w:sz w:val="16"/>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B14B2D">
        <w:rPr>
          <w:rStyle w:val="StyleUnderline"/>
        </w:rPr>
        <w:t>There are troubling economic implications as well. The 2003 SARS epidemic, which killed fewer than 800 people, cost the global economy $54 billion, much of it in lost trade, transportation disruption and health care costs.</w:t>
      </w:r>
      <w:r w:rsidRPr="00B14B2D">
        <w:rPr>
          <w:sz w:val="16"/>
        </w:rPr>
        <w:t xml:space="preserve"> The World Bank estimates that </w:t>
      </w:r>
      <w:r w:rsidRPr="00B14B2D">
        <w:rPr>
          <w:rStyle w:val="StyleUnderline"/>
        </w:rPr>
        <w:t>the toll from a severe flu pandemic could hit $4 trillion.</w:t>
      </w:r>
      <w:r w:rsidRPr="00B14B2D">
        <w:rPr>
          <w:sz w:val="16"/>
        </w:rPr>
        <w:t xml:space="preserve"> One saving grace is that the scientific understanding of that risk is better than ever. </w:t>
      </w:r>
      <w:r w:rsidRPr="00B14B2D">
        <w:rPr>
          <w:rStyle w:val="StyleUnderline"/>
        </w:rPr>
        <w:t xml:space="preserve">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2068FD">
        <w:rPr>
          <w:rStyle w:val="StyleUnderline"/>
          <w:highlight w:val="green"/>
        </w:rPr>
        <w:t>microbes evolve</w:t>
      </w:r>
      <w:r w:rsidRPr="00B14B2D">
        <w:rPr>
          <w:rStyle w:val="StyleUnderline"/>
        </w:rPr>
        <w:t xml:space="preserve"> about </w:t>
      </w:r>
      <w:r w:rsidRPr="002068FD">
        <w:rPr>
          <w:rStyle w:val="StyleUnderline"/>
          <w:highlight w:val="green"/>
        </w:rPr>
        <w:t>40 million times as fast as humans do</w:t>
      </w:r>
      <w:r w:rsidRPr="00B14B2D">
        <w:rPr>
          <w:rStyle w:val="StyleUnderline"/>
        </w:rPr>
        <w:t xml:space="preserve">, </w:t>
      </w:r>
      <w:r w:rsidRPr="002068FD">
        <w:rPr>
          <w:rStyle w:val="StyleUnderline"/>
          <w:highlight w:val="green"/>
        </w:rPr>
        <w:t xml:space="preserve">and </w:t>
      </w:r>
      <w:r w:rsidRPr="002068FD">
        <w:rPr>
          <w:rStyle w:val="Emphasis"/>
          <w:highlight w:val="green"/>
        </w:rPr>
        <w:t>we are losing ground.</w:t>
      </w:r>
      <w:r w:rsidRPr="00B14B2D">
        <w:rPr>
          <w:rStyle w:val="Emphasis"/>
        </w:rPr>
        <w:t xml:space="preserve"> </w:t>
      </w:r>
      <w:r w:rsidRPr="00B14B2D">
        <w:rPr>
          <w:rStyle w:val="StyleUnderline"/>
        </w:rPr>
        <w:t>“Of all the things that can kill millions of people in very short order,”</w:t>
      </w:r>
      <w:r w:rsidRPr="00B14B2D">
        <w:rPr>
          <w:sz w:val="16"/>
        </w:rPr>
        <w:t xml:space="preserve"> says Dr. Ashish </w:t>
      </w:r>
      <w:proofErr w:type="spellStart"/>
      <w:r w:rsidRPr="00B14B2D">
        <w:rPr>
          <w:sz w:val="16"/>
        </w:rPr>
        <w:t>Jha</w:t>
      </w:r>
      <w:proofErr w:type="spellEnd"/>
      <w:r w:rsidRPr="00B14B2D">
        <w:rPr>
          <w:sz w:val="16"/>
        </w:rPr>
        <w:t xml:space="preserve">, director of the Harvard Global Health Institute, </w:t>
      </w:r>
      <w:r w:rsidRPr="00B14B2D">
        <w:rPr>
          <w:rStyle w:val="StyleUnderline"/>
        </w:rPr>
        <w:t>“the one that is most likely to occur over the next 10 years is a pandemic.”</w:t>
      </w:r>
      <w:r w:rsidRPr="00B14B2D">
        <w:rPr>
          <w:sz w:val="16"/>
        </w:rPr>
        <w:t xml:space="preserve"> The question is how policy–and the government dollars that back it–can catch up with the science and keep the world safe. Doctors couldn’t tell what was wrong with Joshua Osborn, but they knew they were running out of time to save his life. Since the 14-year-old had returned to Wisconsin from a family trip to Puerto Rico, he’d suffered severe headaches and dangerously high fevers. Over the course of many months, each of the three dozen infectious diseases he was screened for–including West Nile virus, tuberculosis, Epstein-Barr and more–came up negative. Joshua was dying, but no one knew why. His doctor, desperate, shipped vials of the boy’s spinal fluid and blood to a team of scientists in San Francisco–a specialty lab run by Dr. Charles Chiu at the University of California, San Francisco (UCSF). Chiu is an undisputed leader in the field of genomic diagnosis–the science of using genetic sequences to identify pathogens–and he was Joshua’s last hope. Joshua’s mystery was extreme in its consequences but not in its details. Up to 25% of pneumonia cases and up to 70% of meningitis and encephalitis cases are caused by unknown pathogens. Doctors are usually able to narrow the cause enough to come up with an effective treatment, but not always. That’s where genomic diagnosis, which involves sequencing all the genetic data in a patient sample in an effort to find all hidden pathogens, will be game-changing. At the UCSF-Abbott Viral Diagnostics and Discovery Center, Chiu and his team can map blood samples against more than 8 million distinct DNA sequences to see if they match any of the known pathogens on file. For Joshua’s case, they had a suspect pegged in just 97 minutes: something called </w:t>
      </w:r>
      <w:proofErr w:type="spellStart"/>
      <w:r w:rsidRPr="00B14B2D">
        <w:rPr>
          <w:sz w:val="16"/>
        </w:rPr>
        <w:t>Leptospira</w:t>
      </w:r>
      <w:proofErr w:type="spellEnd"/>
      <w:r w:rsidRPr="00B14B2D">
        <w:rPr>
          <w:sz w:val="16"/>
        </w:rPr>
        <w:t xml:space="preserve"> </w:t>
      </w:r>
      <w:proofErr w:type="spellStart"/>
      <w:r w:rsidRPr="00B14B2D">
        <w:rPr>
          <w:sz w:val="16"/>
        </w:rPr>
        <w:t>santarosai</w:t>
      </w:r>
      <w:proofErr w:type="spellEnd"/>
      <w:r w:rsidRPr="00B14B2D">
        <w:rPr>
          <w:sz w:val="16"/>
        </w:rPr>
        <w:t xml:space="preserve">, a rare pathogen found in parts of the Caribbean, including Puerto Rico. “Back in the 1980s, it would take two years to do that kind of computational work,” Chiu says. “We’ve developed a program that can analyze 10 million reads in under 30 minutes.” On the strength of Chiu’s diagnosis, Joshua was treated with basic antibiotics, and four weeks later, he was healthy again. The genetic sequence of a pathogen is a virtually fail-safe fingerprint, which is why tests like Chiu’s can be so effective in diagnosing a single person’s mystery illness. It’s the diagnostic equivalent of fishing for germs with a huge net, instead of a single line. Genetic sequencing is especially valuable when an unknown pathogen starts killing people in droves. In 2009, a cluster of people living in the southwestern corner of the Democratic Republic of Congo came down with a hemorrhagic fever and symptoms that included bleeding from their mucous membranes. Scientists in the field tested them for a range of pathogens known to cause similar symptoms, but it wasn’t until Chiu’s lab analyzed all the genetic information available that the culprit was identified: an entirely new pathogen from the family of viruses that cause rabies, among other things. “It’s a major transition from what we have been able to do in the past,” says John Hackett, divisional vice president of applied research and technology at Abbott, a major global health care company that helps fund Chiu’s lab. Scientists are already using these tools on active outbreaks, tracking the spread of a disease through changes in its genetic sequences. In the 2014 Ebola outbreak, a geneticist from MIT and Harvard, Dr. </w:t>
      </w:r>
      <w:proofErr w:type="spellStart"/>
      <w:r w:rsidRPr="00B14B2D">
        <w:rPr>
          <w:sz w:val="16"/>
        </w:rPr>
        <w:t>Pardis</w:t>
      </w:r>
      <w:proofErr w:type="spellEnd"/>
      <w:r w:rsidRPr="00B14B2D">
        <w:rPr>
          <w:sz w:val="16"/>
        </w:rPr>
        <w:t xml:space="preserve"> </w:t>
      </w:r>
      <w:proofErr w:type="spellStart"/>
      <w:r w:rsidRPr="00B14B2D">
        <w:rPr>
          <w:sz w:val="16"/>
        </w:rPr>
        <w:t>Sabeti</w:t>
      </w:r>
      <w:proofErr w:type="spellEnd"/>
      <w:r w:rsidRPr="00B14B2D">
        <w:rPr>
          <w:sz w:val="16"/>
        </w:rPr>
        <w:t xml:space="preserve">, was able to determine via genomic sequencing that the virus was spreading primarily from human to human–not from animal to human, as experts had thought. That simple discovery dramatically altered how experts were fighting the spread of the disease in the field. That kind of information can mean the difference between an outbreak that kills hundreds instead of millions. The hope is that scientists will be able to use genetic information to predict how a pathogen will behave–before a single person ever falls ill. “That’s the holy grail,” says Dr. Ian </w:t>
      </w:r>
      <w:proofErr w:type="spellStart"/>
      <w:r w:rsidRPr="00B14B2D">
        <w:rPr>
          <w:sz w:val="16"/>
        </w:rPr>
        <w:t>Lipkin</w:t>
      </w:r>
      <w:proofErr w:type="spellEnd"/>
      <w:r w:rsidRPr="00B14B2D">
        <w:rPr>
          <w:sz w:val="16"/>
        </w:rPr>
        <w:t xml:space="preserve">, director of the Center for Infection and Immunity at Columbia University. Before that can happen, however, scientists need to collect all those genetic fingerprints in the first place. Nearly all the new infectious diseases that scientists know about today originate in animals, and so will the emerging diseases of tomorrow. HIV began in chimpanzees, SARS in Chinese horseshoe bats, influenza in aquatic birds. At some point the animal pathogens jump the species barrier to humans, an event disease experts call a spillover. </w:t>
      </w:r>
      <w:r w:rsidRPr="00B14B2D">
        <w:rPr>
          <w:rStyle w:val="StyleUnderline"/>
        </w:rPr>
        <w:t xml:space="preserve">Spillovers have always occurred, but the rapid environmental change wreaked by humans in recent years has accelerated the spread. But </w:t>
      </w:r>
      <w:r w:rsidRPr="002068FD">
        <w:rPr>
          <w:rStyle w:val="StyleUnderline"/>
          <w:highlight w:val="green"/>
        </w:rPr>
        <w:t>what if there were a way to prevent</w:t>
      </w:r>
      <w:r w:rsidRPr="00B14B2D">
        <w:rPr>
          <w:rStyle w:val="StyleUnderline"/>
        </w:rPr>
        <w:t xml:space="preserve"> those </w:t>
      </w:r>
      <w:r w:rsidRPr="002068FD">
        <w:rPr>
          <w:rStyle w:val="StyleUnderline"/>
          <w:highlight w:val="green"/>
        </w:rPr>
        <w:t>spillovers</w:t>
      </w:r>
      <w:r w:rsidRPr="00B14B2D">
        <w:rPr>
          <w:rStyle w:val="StyleUnderline"/>
        </w:rPr>
        <w:t xml:space="preserve"> from ever occurring?</w:t>
      </w:r>
      <w:r w:rsidRPr="00B14B2D">
        <w:rPr>
          <w:sz w:val="16"/>
        </w:rPr>
        <w:t xml:space="preserve"> </w:t>
      </w:r>
      <w:r w:rsidRPr="002068FD">
        <w:rPr>
          <w:rStyle w:val="StyleUnderline"/>
          <w:highlight w:val="green"/>
        </w:rPr>
        <w:t>That’s the aim of PREDICT</w:t>
      </w:r>
      <w:r w:rsidRPr="00B14B2D">
        <w:rPr>
          <w:rStyle w:val="StyleUnderline"/>
        </w:rPr>
        <w:t xml:space="preserve">, an ambitious program designed to rapidly detect and respond to emerging pathogens. </w:t>
      </w:r>
      <w:r w:rsidRPr="002068FD">
        <w:rPr>
          <w:rStyle w:val="StyleUnderline"/>
          <w:highlight w:val="green"/>
        </w:rPr>
        <w:t>Since it was launched in</w:t>
      </w:r>
      <w:r w:rsidRPr="00B14B2D">
        <w:rPr>
          <w:rStyle w:val="StyleUnderline"/>
        </w:rPr>
        <w:t xml:space="preserve"> 20</w:t>
      </w:r>
      <w:r w:rsidRPr="002068FD">
        <w:rPr>
          <w:rStyle w:val="StyleUnderline"/>
          <w:highlight w:val="green"/>
        </w:rPr>
        <w:t xml:space="preserve">09, </w:t>
      </w:r>
      <w:r w:rsidRPr="002068FD">
        <w:rPr>
          <w:rStyle w:val="Emphasis"/>
          <w:highlight w:val="green"/>
        </w:rPr>
        <w:t>PREDICT</w:t>
      </w:r>
      <w:r w:rsidRPr="00B14B2D">
        <w:rPr>
          <w:rStyle w:val="Emphasis"/>
        </w:rPr>
        <w:t xml:space="preserve">, which is </w:t>
      </w:r>
      <w:r w:rsidRPr="002068FD">
        <w:rPr>
          <w:rStyle w:val="Emphasis"/>
          <w:highlight w:val="green"/>
        </w:rPr>
        <w:t>funded by</w:t>
      </w:r>
      <w:r w:rsidRPr="00B14B2D">
        <w:rPr>
          <w:rStyle w:val="Emphasis"/>
        </w:rPr>
        <w:t xml:space="preserve"> the U.S. Agency for International Development </w:t>
      </w:r>
      <w:r w:rsidRPr="002068FD">
        <w:rPr>
          <w:rStyle w:val="Emphasis"/>
          <w:highlight w:val="green"/>
        </w:rPr>
        <w:t>(USAID), has helped discover</w:t>
      </w:r>
      <w:r w:rsidRPr="00B14B2D">
        <w:rPr>
          <w:rStyle w:val="Emphasis"/>
        </w:rPr>
        <w:t xml:space="preserve"> </w:t>
      </w:r>
      <w:r w:rsidRPr="002068FD">
        <w:rPr>
          <w:rStyle w:val="Emphasis"/>
          <w:highlight w:val="green"/>
        </w:rPr>
        <w:t>nearly 1,000 new viruses in animals and humans</w:t>
      </w:r>
      <w:r w:rsidRPr="00B14B2D">
        <w:rPr>
          <w:rStyle w:val="StyleUnderline"/>
        </w:rPr>
        <w:t xml:space="preserve">. “Outbreaks are like fires,” says Dr. Eddy Rubin, chief science officer at </w:t>
      </w:r>
      <w:proofErr w:type="spellStart"/>
      <w:r w:rsidRPr="00B14B2D">
        <w:rPr>
          <w:rStyle w:val="StyleUnderline"/>
        </w:rPr>
        <w:t>Metabiota</w:t>
      </w:r>
      <w:proofErr w:type="spellEnd"/>
      <w:r w:rsidRPr="00B14B2D">
        <w:rPr>
          <w:rStyle w:val="StyleUnderline"/>
        </w:rPr>
        <w:t>, a San Francisco–based startup that uses big data to analyze outbreaks and is a partner of PREDICT. “If you’re able to understand where there is a greater likelihood of their occurring and detect them early on, you can shift the impact.”</w:t>
      </w:r>
      <w:r w:rsidRPr="00B14B2D">
        <w:rPr>
          <w:sz w:val="16"/>
        </w:rPr>
        <w:t xml:space="preserve"> </w:t>
      </w:r>
      <w:r w:rsidRPr="00B14B2D">
        <w:rPr>
          <w:rStyle w:val="StyleUnderline"/>
        </w:rPr>
        <w:t xml:space="preserve">Another piece of the pandemic-prevention puzzle is the Global </w:t>
      </w:r>
      <w:proofErr w:type="spellStart"/>
      <w:r w:rsidRPr="00B14B2D">
        <w:rPr>
          <w:rStyle w:val="StyleUnderline"/>
        </w:rPr>
        <w:t>Virome</w:t>
      </w:r>
      <w:proofErr w:type="spellEnd"/>
      <w:r w:rsidRPr="00B14B2D">
        <w:rPr>
          <w:rStyle w:val="StyleUnderline"/>
        </w:rPr>
        <w:t xml:space="preserve"> Project</w:t>
      </w:r>
      <w:r w:rsidRPr="00B14B2D">
        <w:rPr>
          <w:sz w:val="16"/>
        </w:rPr>
        <w:t xml:space="preserve">, an ambitious strategy to identify, characterize and sequence the nearly half-million viruses that have the potential to spill over. The scientists behind the project estimate that </w:t>
      </w:r>
      <w:r w:rsidRPr="00B14B2D">
        <w:rPr>
          <w:rStyle w:val="StyleUnderline"/>
        </w:rPr>
        <w:t>it would cost $3.4 billion to complete. It’s a huge amount of money in the shoestring world of animal health–PREDICT, by comparison, is funded at $100 million–but its proponents believe that the project would easily pay for itself many times over if it could successfully stop a single pandemic.</w:t>
      </w:r>
      <w:r w:rsidRPr="00B14B2D">
        <w:rPr>
          <w:sz w:val="16"/>
        </w:rPr>
        <w:t xml:space="preserve"> The Global </w:t>
      </w:r>
      <w:proofErr w:type="spellStart"/>
      <w:r w:rsidRPr="00B14B2D">
        <w:rPr>
          <w:sz w:val="16"/>
        </w:rPr>
        <w:t>Virome</w:t>
      </w:r>
      <w:proofErr w:type="spellEnd"/>
      <w:r w:rsidRPr="00B14B2D">
        <w:rPr>
          <w:sz w:val="16"/>
        </w:rPr>
        <w:t xml:space="preserve"> Project, which has been championed by leading infectious-disease experts around the world, is still almost entirely aspirational–though so was the Human Genome Project when it was first proposed by academic biologists years before its formal government launch. But </w:t>
      </w:r>
      <w:r w:rsidRPr="002068FD">
        <w:rPr>
          <w:rStyle w:val="Emphasis"/>
          <w:highlight w:val="green"/>
        </w:rPr>
        <w:t>if deep cuts to USAID’s budget are made, there may not be sustained funding for the current work being done</w:t>
      </w:r>
      <w:r w:rsidRPr="00B14B2D">
        <w:rPr>
          <w:rStyle w:val="Emphasis"/>
        </w:rPr>
        <w:t xml:space="preserve"> in the field–let alone something even more ambitious.</w:t>
      </w:r>
      <w:r w:rsidRPr="00B14B2D">
        <w:rPr>
          <w:sz w:val="16"/>
        </w:rPr>
        <w:t xml:space="preserve"> “This ties into global security,” says Jon Epstein, a vice president at </w:t>
      </w:r>
      <w:proofErr w:type="spellStart"/>
      <w:r w:rsidRPr="00B14B2D">
        <w:rPr>
          <w:sz w:val="16"/>
        </w:rPr>
        <w:t>EcoHealth</w:t>
      </w:r>
      <w:proofErr w:type="spellEnd"/>
      <w:r w:rsidRPr="00B14B2D">
        <w:rPr>
          <w:sz w:val="16"/>
        </w:rPr>
        <w:t xml:space="preserve"> Alliance, another PREDICT partner. “Hopefully they’ll see the value in that.”</w:t>
      </w:r>
    </w:p>
    <w:p w:rsidR="009F0D79" w:rsidRDefault="009F0D79" w:rsidP="009F0D79">
      <w:pPr>
        <w:rPr>
          <w:sz w:val="16"/>
        </w:rPr>
      </w:pPr>
    </w:p>
    <w:p w:rsidR="009F0D79" w:rsidRDefault="009F0D79" w:rsidP="009F0D79">
      <w:pPr>
        <w:pStyle w:val="Heading4"/>
      </w:pPr>
      <w:r>
        <w:t>Extinction – threat is higher than ever</w:t>
      </w:r>
    </w:p>
    <w:p w:rsidR="009F0D79" w:rsidRPr="00E41AEF" w:rsidRDefault="009F0D79" w:rsidP="009F0D79">
      <w:pPr>
        <w:rPr>
          <w:sz w:val="12"/>
        </w:rPr>
      </w:pPr>
      <w:proofErr w:type="spellStart"/>
      <w:r w:rsidRPr="00E41AEF">
        <w:rPr>
          <w:rStyle w:val="Style13ptBold"/>
        </w:rPr>
        <w:t>Schar</w:t>
      </w:r>
      <w:proofErr w:type="spellEnd"/>
      <w:r w:rsidRPr="00E41AEF">
        <w:rPr>
          <w:rStyle w:val="Style13ptBold"/>
        </w:rPr>
        <w:t xml:space="preserve"> 17</w:t>
      </w:r>
      <w:r w:rsidRPr="00E41AEF">
        <w:rPr>
          <w:sz w:val="12"/>
        </w:rPr>
        <w:t xml:space="preserve"> [Daniel </w:t>
      </w:r>
      <w:proofErr w:type="spellStart"/>
      <w:r w:rsidRPr="00E41AEF">
        <w:rPr>
          <w:sz w:val="12"/>
        </w:rPr>
        <w:t>Schar</w:t>
      </w:r>
      <w:proofErr w:type="spellEnd"/>
      <w:r w:rsidRPr="00E41AEF">
        <w:rPr>
          <w:sz w:val="12"/>
        </w:rPr>
        <w:t xml:space="preserve">, VMD, is the senior regional emerging infectious diseases advisor at the United States Agency for International Development’s regional mission in Bangkok. “An end to pandemics is within reach, but we must redouble efforts now,” STAT, 5/15/17, </w:t>
      </w:r>
      <w:hyperlink r:id="rId9" w:history="1">
        <w:r w:rsidRPr="00E41AEF">
          <w:rPr>
            <w:rStyle w:val="Hyperlink"/>
            <w:sz w:val="12"/>
          </w:rPr>
          <w:t>https://www.statnews.com/2017/05/15/disease-pandemics-who-investment/</w:t>
        </w:r>
      </w:hyperlink>
      <w:r w:rsidRPr="00E41AEF">
        <w:rPr>
          <w:sz w:val="12"/>
        </w:rPr>
        <w:t xml:space="preserve"> Accessed 8/17/17]TW</w:t>
      </w:r>
    </w:p>
    <w:p w:rsidR="009F0D79" w:rsidRDefault="009F0D79" w:rsidP="009F0D79">
      <w:r w:rsidRPr="003660D2">
        <w:rPr>
          <w:u w:val="single"/>
        </w:rPr>
        <w:t>At the end of May</w:t>
      </w:r>
      <w:r w:rsidRPr="003660D2">
        <w:rPr>
          <w:sz w:val="14"/>
        </w:rPr>
        <w:t xml:space="preserve">, </w:t>
      </w:r>
      <w:r w:rsidRPr="003660D2">
        <w:rPr>
          <w:u w:val="single"/>
        </w:rPr>
        <w:t>W</w:t>
      </w:r>
      <w:r w:rsidRPr="003660D2">
        <w:rPr>
          <w:sz w:val="14"/>
        </w:rPr>
        <w:t xml:space="preserve">orld </w:t>
      </w:r>
      <w:r w:rsidRPr="003660D2">
        <w:rPr>
          <w:u w:val="single"/>
        </w:rPr>
        <w:t>H</w:t>
      </w:r>
      <w:r w:rsidRPr="003660D2">
        <w:rPr>
          <w:sz w:val="14"/>
        </w:rPr>
        <w:t xml:space="preserve">ealth </w:t>
      </w:r>
      <w:r w:rsidRPr="003660D2">
        <w:rPr>
          <w:u w:val="single"/>
        </w:rPr>
        <w:t>O</w:t>
      </w:r>
      <w:r w:rsidRPr="003660D2">
        <w:rPr>
          <w:sz w:val="14"/>
        </w:rPr>
        <w:t xml:space="preserve">rganization member states </w:t>
      </w:r>
      <w:r w:rsidRPr="003660D2">
        <w:rPr>
          <w:u w:val="single"/>
        </w:rPr>
        <w:t>will convene their annual meeting in Geneva</w:t>
      </w:r>
      <w:r w:rsidRPr="003660D2">
        <w:rPr>
          <w:sz w:val="14"/>
        </w:rPr>
        <w:t xml:space="preserve"> and elect a new director-general. This leadership transition at WHO unfolds at a defining moment, when </w:t>
      </w:r>
      <w:r w:rsidRPr="003660D2">
        <w:rPr>
          <w:u w:val="single"/>
        </w:rPr>
        <w:t>shifting demographics are forging a new global public health landscape</w:t>
      </w:r>
      <w:r w:rsidRPr="003660D2">
        <w:rPr>
          <w:sz w:val="14"/>
        </w:rPr>
        <w:t xml:space="preserve">. </w:t>
      </w:r>
      <w:r w:rsidRPr="003660D2">
        <w:rPr>
          <w:u w:val="single"/>
        </w:rPr>
        <w:t>Competing priorities</w:t>
      </w:r>
      <w:r w:rsidRPr="003660D2">
        <w:rPr>
          <w:sz w:val="14"/>
        </w:rPr>
        <w:t xml:space="preserve"> — from non-communicable diseases to universal health coverage and polio eradication — </w:t>
      </w:r>
      <w:r w:rsidRPr="003660D2">
        <w:rPr>
          <w:u w:val="single"/>
        </w:rPr>
        <w:t>will drive the agenda</w:t>
      </w:r>
      <w:r w:rsidRPr="003660D2">
        <w:rPr>
          <w:sz w:val="14"/>
        </w:rPr>
        <w:t xml:space="preserve">. But perhaps </w:t>
      </w:r>
      <w:r w:rsidRPr="003660D2">
        <w:rPr>
          <w:u w:val="single"/>
        </w:rPr>
        <w:t>none</w:t>
      </w:r>
      <w:r w:rsidRPr="003660D2">
        <w:rPr>
          <w:sz w:val="14"/>
        </w:rPr>
        <w:t xml:space="preserve"> is </w:t>
      </w:r>
      <w:r w:rsidRPr="003660D2">
        <w:rPr>
          <w:u w:val="single"/>
        </w:rPr>
        <w:t xml:space="preserve">more suited to </w:t>
      </w:r>
      <w:r w:rsidRPr="002068FD">
        <w:rPr>
          <w:highlight w:val="green"/>
          <w:u w:val="single"/>
        </w:rPr>
        <w:t>the health mandate of</w:t>
      </w:r>
      <w:r w:rsidRPr="003660D2">
        <w:rPr>
          <w:sz w:val="14"/>
        </w:rPr>
        <w:t xml:space="preserve"> a community of </w:t>
      </w:r>
      <w:r w:rsidRPr="003660D2">
        <w:rPr>
          <w:u w:val="single"/>
        </w:rPr>
        <w:t xml:space="preserve">nations as </w:t>
      </w:r>
      <w:r w:rsidRPr="002068FD">
        <w:rPr>
          <w:highlight w:val="green"/>
          <w:u w:val="single"/>
        </w:rPr>
        <w:t xml:space="preserve">the </w:t>
      </w:r>
      <w:r w:rsidRPr="002068FD">
        <w:rPr>
          <w:b/>
          <w:highlight w:val="green"/>
          <w:u w:val="single"/>
        </w:rPr>
        <w:t>existential threat of a pandemic</w:t>
      </w:r>
      <w:r w:rsidRPr="003660D2">
        <w:rPr>
          <w:sz w:val="14"/>
        </w:rPr>
        <w:t xml:space="preserve">. When the new director-general takes the helm on July 1, at the top of his or her list should be a focused and targeted approach to ending the pandemic era. These widespread, sometimes </w:t>
      </w:r>
      <w:r w:rsidRPr="003660D2">
        <w:rPr>
          <w:u w:val="single"/>
        </w:rPr>
        <w:t>global outbreaks of infectious disease didn’t appear overnight</w:t>
      </w:r>
      <w:r w:rsidRPr="003660D2">
        <w:rPr>
          <w:sz w:val="14"/>
        </w:rPr>
        <w:t xml:space="preserve">. Instead, </w:t>
      </w:r>
      <w:r w:rsidRPr="002068FD">
        <w:rPr>
          <w:highlight w:val="green"/>
          <w:u w:val="single"/>
        </w:rPr>
        <w:t>the pandemic era has been forged out of</w:t>
      </w:r>
      <w:r w:rsidRPr="003660D2">
        <w:rPr>
          <w:u w:val="single"/>
        </w:rPr>
        <w:t xml:space="preserve"> centuries of </w:t>
      </w:r>
      <w:r w:rsidRPr="002068FD">
        <w:rPr>
          <w:highlight w:val="green"/>
          <w:u w:val="single"/>
        </w:rPr>
        <w:t>humanity’s aggressive remodeling of the planet</w:t>
      </w:r>
      <w:r w:rsidRPr="003660D2">
        <w:rPr>
          <w:u w:val="single"/>
        </w:rPr>
        <w:t xml:space="preserve"> and its delicate balance of biodiversity</w:t>
      </w:r>
      <w:r w:rsidRPr="003660D2">
        <w:rPr>
          <w:sz w:val="14"/>
        </w:rPr>
        <w:t xml:space="preserve">. Viral pandemics — those for which our existing arsenal of vaccines and therapeutics are limited — originate almost exclusively from animals. Think influenza, Ebola, SARS, </w:t>
      </w:r>
      <w:proofErr w:type="spellStart"/>
      <w:r w:rsidRPr="003660D2">
        <w:rPr>
          <w:sz w:val="14"/>
        </w:rPr>
        <w:t>Zika</w:t>
      </w:r>
      <w:proofErr w:type="spellEnd"/>
      <w:r w:rsidRPr="003660D2">
        <w:rPr>
          <w:sz w:val="14"/>
        </w:rPr>
        <w:t xml:space="preserve">, and, of course, HIV, which originated in primates. </w:t>
      </w:r>
      <w:r w:rsidRPr="002068FD">
        <w:rPr>
          <w:highlight w:val="green"/>
          <w:u w:val="single"/>
        </w:rPr>
        <w:t>We’re on pace to crowd 9.7 billion humans onto the planet</w:t>
      </w:r>
      <w:r w:rsidRPr="003660D2">
        <w:rPr>
          <w:u w:val="single"/>
        </w:rPr>
        <w:t xml:space="preserve"> by 2050, and 11 billion by the end of the century. </w:t>
      </w:r>
      <w:r w:rsidRPr="002068FD">
        <w:rPr>
          <w:b/>
          <w:highlight w:val="green"/>
          <w:u w:val="single"/>
        </w:rPr>
        <w:t>This gives the viruses an advantage</w:t>
      </w:r>
      <w:r w:rsidRPr="003660D2">
        <w:rPr>
          <w:sz w:val="14"/>
        </w:rPr>
        <w:t xml:space="preserve">. </w:t>
      </w:r>
      <w:r w:rsidRPr="003660D2">
        <w:rPr>
          <w:u w:val="single"/>
        </w:rPr>
        <w:t>Wildlife, humans, and the livestock we depend upon, pressed into ever greater contact, are opening up new vistas to viruses with global ambitions</w:t>
      </w:r>
      <w:r w:rsidRPr="003660D2">
        <w:rPr>
          <w:sz w:val="14"/>
        </w:rPr>
        <w:t xml:space="preserve">. And despite our individuality, immunologically humanity is a vast monoculture, rendering us a very suitable host. On the eve of the centennial anniversary of the 1918 influenza pandemic, which killed approximately 50 million people around the world, we should remember that </w:t>
      </w:r>
      <w:r w:rsidRPr="002068FD">
        <w:rPr>
          <w:b/>
          <w:highlight w:val="green"/>
          <w:u w:val="single"/>
        </w:rPr>
        <w:t>our fate is bound to pathogens and the</w:t>
      </w:r>
      <w:r w:rsidRPr="003660D2">
        <w:rPr>
          <w:b/>
          <w:u w:val="single"/>
        </w:rPr>
        <w:t xml:space="preserve"> disrupted </w:t>
      </w:r>
      <w:r w:rsidRPr="002068FD">
        <w:rPr>
          <w:b/>
          <w:highlight w:val="green"/>
          <w:u w:val="single"/>
        </w:rPr>
        <w:t>environments from which they emerge</w:t>
      </w:r>
      <w:r w:rsidRPr="003660D2">
        <w:rPr>
          <w:sz w:val="14"/>
        </w:rPr>
        <w:t xml:space="preserve">. By any account, </w:t>
      </w:r>
      <w:r w:rsidRPr="002068FD">
        <w:rPr>
          <w:b/>
          <w:highlight w:val="green"/>
          <w:u w:val="single"/>
        </w:rPr>
        <w:t>the last 12 months have been a remarkable year</w:t>
      </w:r>
      <w:r w:rsidRPr="00B710CE">
        <w:rPr>
          <w:b/>
          <w:u w:val="single"/>
        </w:rPr>
        <w:t xml:space="preserve"> for pandemic-capable viruses</w:t>
      </w:r>
      <w:r w:rsidRPr="003660D2">
        <w:rPr>
          <w:sz w:val="14"/>
        </w:rPr>
        <w:t xml:space="preserve">. An </w:t>
      </w:r>
      <w:r w:rsidRPr="003660D2">
        <w:rPr>
          <w:u w:val="single"/>
        </w:rPr>
        <w:t>explosive global proliferation of avian influenza</w:t>
      </w:r>
      <w:r w:rsidRPr="003660D2">
        <w:rPr>
          <w:sz w:val="14"/>
        </w:rPr>
        <w:t xml:space="preserve"> has prompted massive containment efforts spanning the United States, Europe, Africa and Asia. More than 35 million birds have been destroyed in South Korea alone. In China, </w:t>
      </w:r>
      <w:r w:rsidRPr="003660D2">
        <w:rPr>
          <w:u w:val="single"/>
        </w:rPr>
        <w:t xml:space="preserve">over the last six months the </w:t>
      </w:r>
      <w:r w:rsidRPr="002068FD">
        <w:rPr>
          <w:highlight w:val="green"/>
          <w:u w:val="single"/>
        </w:rPr>
        <w:t>H7N9</w:t>
      </w:r>
      <w:r w:rsidRPr="003660D2">
        <w:rPr>
          <w:u w:val="single"/>
        </w:rPr>
        <w:t xml:space="preserve"> strain of avian influenza gained new footing</w:t>
      </w:r>
      <w:r w:rsidRPr="003660D2">
        <w:rPr>
          <w:sz w:val="14"/>
        </w:rPr>
        <w:t xml:space="preserve">, pushing past 500 human cases. That’s more than a third of all officially reported cases since the virus emerged in 2013. The trend was so alarming that representatives from WHO and the Food and Agriculture Organization in Beijing jointly issued a statement. “The acceptable number of human fatalities from avian influenza is zero,” they said. “And every new human case of H7N9 should remind us that there is an epidemic in the making.” Meanwhile, in the Arabian Peninsula, the </w:t>
      </w:r>
      <w:r w:rsidRPr="003660D2">
        <w:rPr>
          <w:u w:val="single"/>
        </w:rPr>
        <w:t>Middle East respiratory syndrome (</w:t>
      </w:r>
      <w:r w:rsidRPr="002068FD">
        <w:rPr>
          <w:highlight w:val="green"/>
          <w:u w:val="single"/>
        </w:rPr>
        <w:t>MERS</w:t>
      </w:r>
      <w:r w:rsidRPr="003660D2">
        <w:rPr>
          <w:u w:val="single"/>
        </w:rPr>
        <w:t>)</w:t>
      </w:r>
      <w:r w:rsidRPr="003660D2">
        <w:rPr>
          <w:sz w:val="14"/>
        </w:rPr>
        <w:t xml:space="preserve"> coronavirus </w:t>
      </w:r>
      <w:r w:rsidRPr="003660D2">
        <w:rPr>
          <w:u w:val="single"/>
        </w:rPr>
        <w:t>continued a pattern of sporadic spillovers</w:t>
      </w:r>
      <w:r w:rsidRPr="003660D2">
        <w:rPr>
          <w:sz w:val="14"/>
        </w:rPr>
        <w:t xml:space="preserve">, likely from camels into people, before flaring into larger outbreaks in hospital settings, where crowded wards of already weakened patients and sub-optimal infection control provide fertile ground for the birth of a pandemic. </w:t>
      </w:r>
      <w:r w:rsidRPr="003660D2">
        <w:rPr>
          <w:u w:val="single"/>
        </w:rPr>
        <w:t xml:space="preserve">This MERS virus — closely related to the </w:t>
      </w:r>
      <w:r w:rsidRPr="00576CDF">
        <w:rPr>
          <w:u w:val="single"/>
        </w:rPr>
        <w:t>SARS</w:t>
      </w:r>
      <w:r w:rsidRPr="003660D2">
        <w:rPr>
          <w:u w:val="single"/>
        </w:rPr>
        <w:t xml:space="preserve"> virus that tore through global communities in</w:t>
      </w:r>
      <w:r w:rsidRPr="003660D2">
        <w:rPr>
          <w:sz w:val="14"/>
        </w:rPr>
        <w:t xml:space="preserve"> 20</w:t>
      </w:r>
      <w:r w:rsidRPr="003660D2">
        <w:rPr>
          <w:u w:val="single"/>
        </w:rPr>
        <w:t>03</w:t>
      </w:r>
      <w:r w:rsidRPr="003660D2">
        <w:rPr>
          <w:sz w:val="14"/>
        </w:rPr>
        <w:t xml:space="preserve">, leaving more than 8,000 cases in its wake — </w:t>
      </w:r>
      <w:r w:rsidRPr="003660D2">
        <w:rPr>
          <w:u w:val="single"/>
        </w:rPr>
        <w:t>has previously demonstrated its proclivity for widespread transmission</w:t>
      </w:r>
      <w:r w:rsidRPr="003660D2">
        <w:rPr>
          <w:sz w:val="14"/>
        </w:rPr>
        <w:t xml:space="preserve">. In 2015, a single traveler-introduced infection in South Korea branched into 186 MERS infections in the largest hospital-potentiated outbreak of the disease reported to date. </w:t>
      </w:r>
      <w:proofErr w:type="spellStart"/>
      <w:r w:rsidRPr="003660D2">
        <w:rPr>
          <w:u w:val="single"/>
        </w:rPr>
        <w:t>Nipah</w:t>
      </w:r>
      <w:proofErr w:type="spellEnd"/>
      <w:r w:rsidRPr="003660D2">
        <w:rPr>
          <w:u w:val="single"/>
        </w:rPr>
        <w:t xml:space="preserve">, Lassa, </w:t>
      </w:r>
      <w:r w:rsidRPr="002068FD">
        <w:rPr>
          <w:highlight w:val="green"/>
          <w:u w:val="single"/>
        </w:rPr>
        <w:t>Ebola</w:t>
      </w:r>
      <w:r w:rsidRPr="003660D2">
        <w:rPr>
          <w:u w:val="single"/>
        </w:rPr>
        <w:t xml:space="preserve">, Crimean-Congo hemorrhagic fever, </w:t>
      </w:r>
      <w:proofErr w:type="spellStart"/>
      <w:r w:rsidRPr="002068FD">
        <w:rPr>
          <w:highlight w:val="green"/>
          <w:u w:val="single"/>
        </w:rPr>
        <w:t>Zika</w:t>
      </w:r>
      <w:proofErr w:type="spellEnd"/>
      <w:r w:rsidRPr="003660D2">
        <w:rPr>
          <w:u w:val="single"/>
        </w:rPr>
        <w:t xml:space="preserve"> — the </w:t>
      </w:r>
      <w:r w:rsidRPr="002068FD">
        <w:rPr>
          <w:highlight w:val="green"/>
          <w:u w:val="single"/>
        </w:rPr>
        <w:t>list of offenders continues to expand</w:t>
      </w:r>
      <w:r w:rsidRPr="002068FD">
        <w:rPr>
          <w:sz w:val="14"/>
          <w:highlight w:val="green"/>
        </w:rPr>
        <w:t xml:space="preserve">. </w:t>
      </w:r>
      <w:r w:rsidRPr="002068FD">
        <w:rPr>
          <w:highlight w:val="green"/>
          <w:u w:val="single"/>
        </w:rPr>
        <w:t>Dynamic, rapidly evolving viral threats</w:t>
      </w:r>
      <w:r w:rsidRPr="003660D2">
        <w:rPr>
          <w:u w:val="single"/>
        </w:rPr>
        <w:t xml:space="preserve"> emerge with increasing frequency, exploiting new pathways in endless pursuit of their biologic imperative</w:t>
      </w:r>
      <w:r w:rsidRPr="003660D2">
        <w:rPr>
          <w:sz w:val="14"/>
        </w:rPr>
        <w:t xml:space="preserve">. </w:t>
      </w:r>
      <w:r w:rsidRPr="00D80D5A">
        <w:rPr>
          <w:b/>
          <w:u w:val="single"/>
        </w:rPr>
        <w:t>These viruses are the paradigm of adaptive learning</w:t>
      </w:r>
      <w:r w:rsidRPr="003660D2">
        <w:rPr>
          <w:sz w:val="14"/>
        </w:rPr>
        <w:t xml:space="preserve">. </w:t>
      </w:r>
      <w:r w:rsidRPr="002068FD">
        <w:rPr>
          <w:highlight w:val="green"/>
          <w:u w:val="single"/>
        </w:rPr>
        <w:t>Pushing and probing at our defenses</w:t>
      </w:r>
      <w:r w:rsidRPr="003660D2">
        <w:rPr>
          <w:u w:val="single"/>
        </w:rPr>
        <w:t>, they shift to new hosts, opportunistically hijack transmission routes, and acquire capacities to evade immune detection</w:t>
      </w:r>
      <w:r w:rsidRPr="003660D2">
        <w:rPr>
          <w:sz w:val="14"/>
        </w:rPr>
        <w:t xml:space="preserve">. </w:t>
      </w:r>
      <w:r w:rsidRPr="003660D2">
        <w:rPr>
          <w:u w:val="single"/>
        </w:rPr>
        <w:t>They are subject to no rules of engagement, and their viral intelligence is anything but artificial</w:t>
      </w:r>
      <w:r w:rsidRPr="003660D2">
        <w:rPr>
          <w:sz w:val="14"/>
        </w:rPr>
        <w:t>.</w:t>
      </w:r>
      <w:r w:rsidRPr="00341DDF">
        <w:t xml:space="preserve"> </w:t>
      </w:r>
    </w:p>
    <w:p w:rsidR="009F0D79" w:rsidRPr="009F0D79" w:rsidRDefault="009F0D79" w:rsidP="009F0D79"/>
    <w:p w:rsidR="007008F4" w:rsidRDefault="002068FD" w:rsidP="002068FD">
      <w:pPr>
        <w:pStyle w:val="Heading3"/>
      </w:pPr>
      <w:r>
        <w:t>AT: Burnout</w:t>
      </w:r>
    </w:p>
    <w:p w:rsidR="002068FD" w:rsidRPr="00C000A4" w:rsidRDefault="002068FD" w:rsidP="002068FD">
      <w:pPr>
        <w:keepNext/>
        <w:keepLines/>
        <w:spacing w:before="40" w:after="0"/>
        <w:outlineLvl w:val="3"/>
        <w:rPr>
          <w:rFonts w:eastAsia="Times New Roman"/>
          <w:b/>
          <w:iCs/>
          <w:sz w:val="26"/>
        </w:rPr>
      </w:pPr>
      <w:r w:rsidRPr="00C000A4">
        <w:rPr>
          <w:rFonts w:eastAsia="Times New Roman"/>
          <w:b/>
          <w:iCs/>
          <w:sz w:val="26"/>
        </w:rPr>
        <w:t>Burnout theory is wrong</w:t>
      </w:r>
      <w:r w:rsidRPr="00C000A4">
        <w:rPr>
          <w:rFonts w:eastAsia="Times New Roman"/>
          <w:b/>
          <w:iCs/>
          <w:sz w:val="26"/>
        </w:rPr>
        <w:tab/>
      </w:r>
    </w:p>
    <w:p w:rsidR="002068FD" w:rsidRPr="006E7847" w:rsidRDefault="002068FD" w:rsidP="002068FD">
      <w:pPr>
        <w:rPr>
          <w:rFonts w:eastAsia="Calibri"/>
          <w:sz w:val="14"/>
          <w:szCs w:val="16"/>
        </w:rPr>
      </w:pPr>
      <w:proofErr w:type="spellStart"/>
      <w:r w:rsidRPr="006E7847">
        <w:rPr>
          <w:rStyle w:val="Style13ptBold"/>
        </w:rPr>
        <w:t>Kerscher</w:t>
      </w:r>
      <w:proofErr w:type="spellEnd"/>
      <w:r w:rsidRPr="006E7847">
        <w:rPr>
          <w:rStyle w:val="Style13ptBold"/>
        </w:rPr>
        <w:t xml:space="preserve"> 14</w:t>
      </w:r>
      <w:r w:rsidRPr="006E7847">
        <w:rPr>
          <w:rFonts w:eastAsia="Calibri"/>
          <w:sz w:val="14"/>
        </w:rPr>
        <w:t xml:space="preserve"> (Karl-Heinz,</w:t>
      </w:r>
      <w:r w:rsidRPr="006E7847">
        <w:rPr>
          <w:rFonts w:eastAsia="Calibri"/>
          <w:sz w:val="14"/>
          <w:szCs w:val="16"/>
        </w:rPr>
        <w:t xml:space="preserve"> Professor, “Space Education”, </w:t>
      </w:r>
      <w:proofErr w:type="spellStart"/>
      <w:r w:rsidRPr="006E7847">
        <w:rPr>
          <w:rFonts w:eastAsia="Calibri"/>
          <w:sz w:val="14"/>
          <w:szCs w:val="16"/>
        </w:rPr>
        <w:t>Wissenschaftliche</w:t>
      </w:r>
      <w:proofErr w:type="spellEnd"/>
      <w:r w:rsidRPr="006E7847">
        <w:rPr>
          <w:rFonts w:eastAsia="Calibri"/>
          <w:sz w:val="14"/>
          <w:szCs w:val="16"/>
        </w:rPr>
        <w:t xml:space="preserve"> </w:t>
      </w:r>
      <w:proofErr w:type="spellStart"/>
      <w:r w:rsidRPr="006E7847">
        <w:rPr>
          <w:rFonts w:eastAsia="Calibri"/>
          <w:sz w:val="14"/>
          <w:szCs w:val="16"/>
        </w:rPr>
        <w:t>Studie</w:t>
      </w:r>
      <w:proofErr w:type="spellEnd"/>
      <w:r w:rsidRPr="006E7847">
        <w:rPr>
          <w:rFonts w:eastAsia="Calibri"/>
          <w:sz w:val="14"/>
          <w:szCs w:val="16"/>
        </w:rPr>
        <w:t>, 2014, 92 Seiten *NDCC WAVE ONE*)</w:t>
      </w:r>
    </w:p>
    <w:p w:rsidR="002068FD" w:rsidRPr="00C000A4" w:rsidRDefault="002068FD" w:rsidP="002068FD">
      <w:pPr>
        <w:rPr>
          <w:rFonts w:eastAsia="Calibri"/>
          <w:u w:val="single"/>
        </w:rPr>
      </w:pPr>
      <w:r w:rsidRPr="00C000A4">
        <w:rPr>
          <w:rFonts w:eastAsia="Calibri"/>
          <w:u w:val="single"/>
        </w:rPr>
        <w:t xml:space="preserve">The </w:t>
      </w:r>
      <w:r w:rsidRPr="002068FD">
        <w:rPr>
          <w:rFonts w:eastAsia="Calibri"/>
          <w:highlight w:val="green"/>
          <w:u w:val="single"/>
        </w:rPr>
        <w:t>death toll for a pandemic is equal to the virulence</w:t>
      </w:r>
      <w:r w:rsidRPr="00C000A4">
        <w:rPr>
          <w:rFonts w:eastAsia="Calibri"/>
          <w:sz w:val="14"/>
        </w:rPr>
        <w:t>, the deadliness of the pathogen or pathogens, multiplied by the number of people eventually infected</w:t>
      </w:r>
      <w:r w:rsidRPr="00C000A4">
        <w:rPr>
          <w:rFonts w:eastAsia="Calibri"/>
          <w:u w:val="single"/>
        </w:rPr>
        <w:t>. It has been hypothesized that there is an upper limit to the virulence of naturally evolved pathogens</w:t>
      </w:r>
      <w:r w:rsidRPr="00C000A4">
        <w:rPr>
          <w:rFonts w:eastAsia="Calibri"/>
          <w:sz w:val="14"/>
        </w:rPr>
        <w:t xml:space="preserve">. This is </w:t>
      </w:r>
      <w:r w:rsidRPr="002068FD">
        <w:rPr>
          <w:rFonts w:eastAsia="Calibri"/>
          <w:highlight w:val="green"/>
          <w:u w:val="single"/>
        </w:rPr>
        <w:t xml:space="preserve">because a pathogen that quickly kills its hosts might not have enough time to spread to new ones, while one that kills its hosts </w:t>
      </w:r>
      <w:r w:rsidRPr="00C000A4">
        <w:rPr>
          <w:rFonts w:eastAsia="Calibri"/>
          <w:u w:val="single"/>
        </w:rPr>
        <w:t xml:space="preserve">more </w:t>
      </w:r>
      <w:r w:rsidRPr="002068FD">
        <w:rPr>
          <w:rFonts w:eastAsia="Calibri"/>
          <w:highlight w:val="green"/>
          <w:u w:val="single"/>
        </w:rPr>
        <w:t>slowly</w:t>
      </w:r>
      <w:r w:rsidRPr="002068FD">
        <w:rPr>
          <w:rFonts w:eastAsia="Calibri"/>
          <w:sz w:val="14"/>
          <w:highlight w:val="green"/>
        </w:rPr>
        <w:t xml:space="preserve"> </w:t>
      </w:r>
      <w:r w:rsidRPr="00C000A4">
        <w:rPr>
          <w:rFonts w:eastAsia="Calibri"/>
          <w:sz w:val="14"/>
        </w:rPr>
        <w:t xml:space="preserve">or not at all will allow carriers more time to spread the infection, and thus likely out-compete a more lethal species or strain. </w:t>
      </w:r>
      <w:r w:rsidRPr="00C000A4">
        <w:rPr>
          <w:rFonts w:eastAsia="Calibri"/>
          <w:u w:val="single"/>
        </w:rPr>
        <w:t>This simple model predicts that if virulence and transmission are not linked</w:t>
      </w:r>
      <w:r w:rsidRPr="00C000A4">
        <w:rPr>
          <w:rFonts w:eastAsia="Calibri"/>
          <w:sz w:val="14"/>
        </w:rPr>
        <w:t xml:space="preserve"> in any way, </w:t>
      </w:r>
      <w:r w:rsidRPr="002068FD">
        <w:rPr>
          <w:rFonts w:eastAsia="Calibri"/>
          <w:highlight w:val="green"/>
          <w:u w:val="single"/>
        </w:rPr>
        <w:t>pathogens will evolve towards low virulence and rapid transmission</w:t>
      </w:r>
      <w:r w:rsidRPr="00C000A4">
        <w:rPr>
          <w:rFonts w:eastAsia="Calibri"/>
          <w:sz w:val="14"/>
        </w:rPr>
        <w:t xml:space="preserve">. However, </w:t>
      </w:r>
      <w:r w:rsidRPr="00C000A4">
        <w:rPr>
          <w:rFonts w:eastAsia="Calibri"/>
          <w:u w:val="single"/>
        </w:rPr>
        <w:t xml:space="preserve">this assumption is not always valid and in more complex models, where the level of virulence and the rate of transmission are related, high levels of virulence can evolve. The </w:t>
      </w:r>
      <w:r w:rsidRPr="002068FD">
        <w:rPr>
          <w:rFonts w:eastAsia="Calibri"/>
          <w:highlight w:val="green"/>
          <w:u w:val="single"/>
        </w:rPr>
        <w:t>level of virulence</w:t>
      </w:r>
      <w:r w:rsidRPr="002068FD">
        <w:rPr>
          <w:rFonts w:eastAsia="Calibri"/>
          <w:sz w:val="14"/>
          <w:highlight w:val="green"/>
        </w:rPr>
        <w:t xml:space="preserve"> </w:t>
      </w:r>
      <w:r w:rsidRPr="00C000A4">
        <w:rPr>
          <w:rFonts w:eastAsia="Calibri"/>
          <w:sz w:val="14"/>
        </w:rPr>
        <w:t xml:space="preserve">that is possible </w:t>
      </w:r>
      <w:r w:rsidRPr="00C000A4">
        <w:rPr>
          <w:rFonts w:eastAsia="Calibri"/>
          <w:u w:val="single"/>
        </w:rPr>
        <w:t xml:space="preserve">is instead </w:t>
      </w:r>
      <w:r w:rsidRPr="002068FD">
        <w:rPr>
          <w:rFonts w:eastAsia="Calibri"/>
          <w:highlight w:val="green"/>
          <w:u w:val="single"/>
        </w:rPr>
        <w:t>limited by the existence of complex populations of hosts</w:t>
      </w:r>
      <w:r w:rsidRPr="00C000A4">
        <w:rPr>
          <w:rFonts w:eastAsia="Calibri"/>
          <w:sz w:val="14"/>
        </w:rPr>
        <w:t xml:space="preserve">, with different susceptibilities to infection, or by some hosts being geographically isolated. The size of the host population and competition between different strains of pathogens can also alter virulence. </w:t>
      </w:r>
      <w:r w:rsidRPr="00C000A4">
        <w:rPr>
          <w:rFonts w:eastAsia="Calibri"/>
          <w:u w:val="single"/>
        </w:rPr>
        <w:t xml:space="preserve">There are numerous historical examples of pandemics that have had a </w:t>
      </w:r>
      <w:r w:rsidRPr="002068FD">
        <w:rPr>
          <w:rFonts w:eastAsia="Calibri"/>
          <w:highlight w:val="green"/>
          <w:u w:val="single"/>
        </w:rPr>
        <w:t xml:space="preserve">devastating effect on a large number of people, which makes the possibility of global pandemic a realistic threat to </w:t>
      </w:r>
      <w:r w:rsidRPr="00C000A4">
        <w:rPr>
          <w:rFonts w:eastAsia="Calibri"/>
          <w:u w:val="single"/>
        </w:rPr>
        <w:t xml:space="preserve">human </w:t>
      </w:r>
      <w:r w:rsidRPr="002068FD">
        <w:rPr>
          <w:rFonts w:eastAsia="Calibri"/>
          <w:highlight w:val="green"/>
          <w:u w:val="single"/>
        </w:rPr>
        <w:t>civilization</w:t>
      </w:r>
      <w:r w:rsidRPr="00C000A4">
        <w:rPr>
          <w:rFonts w:eastAsia="Calibri"/>
          <w:u w:val="single"/>
        </w:rPr>
        <w:t>.</w:t>
      </w:r>
    </w:p>
    <w:p w:rsidR="002068FD" w:rsidRDefault="002068FD" w:rsidP="002068FD">
      <w:pPr>
        <w:pStyle w:val="Heading3"/>
      </w:pPr>
    </w:p>
    <w:p w:rsidR="002068FD" w:rsidRDefault="002068FD" w:rsidP="002068FD">
      <w:pPr>
        <w:pStyle w:val="Heading2"/>
      </w:pPr>
      <w:r>
        <w:t xml:space="preserve">AT: Slow Growth Good </w:t>
      </w:r>
    </w:p>
    <w:p w:rsidR="002068FD" w:rsidRDefault="002068FD" w:rsidP="002068FD">
      <w:pPr>
        <w:pStyle w:val="Heading3"/>
      </w:pPr>
      <w:r>
        <w:t>Military Spending Now/</w:t>
      </w:r>
      <w:proofErr w:type="spellStart"/>
      <w:r>
        <w:t>Inev</w:t>
      </w:r>
      <w:proofErr w:type="spellEnd"/>
    </w:p>
    <w:p w:rsidR="002068FD" w:rsidRPr="002D43DC" w:rsidRDefault="002068FD" w:rsidP="002068FD">
      <w:pPr>
        <w:pStyle w:val="Heading4"/>
      </w:pPr>
      <w:r>
        <w:t xml:space="preserve">Pentagon’s budget is higher than ever before thanks to </w:t>
      </w:r>
      <w:r>
        <w:rPr>
          <w:u w:val="single"/>
        </w:rPr>
        <w:t>massive</w:t>
      </w:r>
      <w:r>
        <w:t xml:space="preserve"> expenditures to be used for technological advances.</w:t>
      </w:r>
    </w:p>
    <w:p w:rsidR="002068FD" w:rsidRPr="002068FD" w:rsidRDefault="002068FD" w:rsidP="002068FD">
      <w:pPr>
        <w:rPr>
          <w:sz w:val="12"/>
        </w:rPr>
      </w:pPr>
      <w:r w:rsidRPr="00770789">
        <w:rPr>
          <w:rStyle w:val="Style13ptBold"/>
        </w:rPr>
        <w:t>Burns and Lardner 18</w:t>
      </w:r>
      <w:r w:rsidRPr="002068FD">
        <w:rPr>
          <w:sz w:val="12"/>
        </w:rPr>
        <w:t xml:space="preserve"> (Robert Burns, BS </w:t>
      </w:r>
      <w:proofErr w:type="spellStart"/>
      <w:r w:rsidRPr="002068FD">
        <w:rPr>
          <w:sz w:val="12"/>
        </w:rPr>
        <w:t>UWashington</w:t>
      </w:r>
      <w:proofErr w:type="spellEnd"/>
      <w:r w:rsidRPr="002068FD">
        <w:rPr>
          <w:sz w:val="12"/>
        </w:rPr>
        <w:t xml:space="preserve"> and winner of AP </w:t>
      </w:r>
      <w:proofErr w:type="spellStart"/>
      <w:r w:rsidRPr="002068FD">
        <w:rPr>
          <w:sz w:val="12"/>
        </w:rPr>
        <w:t>Gramling</w:t>
      </w:r>
      <w:proofErr w:type="spellEnd"/>
      <w:r w:rsidRPr="002068FD">
        <w:rPr>
          <w:sz w:val="12"/>
        </w:rPr>
        <w:t xml:space="preserve"> Journalism Award 2013, and Richard Lardner, acclaimed reporter for the associated press,  "Congress, Trump give Pentagon a budget the likes of which it has never seen," 2-9-2018, {</w:t>
      </w:r>
      <w:proofErr w:type="spellStart"/>
      <w:r w:rsidRPr="002068FD">
        <w:rPr>
          <w:sz w:val="12"/>
        </w:rPr>
        <w:t>mbawmb</w:t>
      </w:r>
      <w:proofErr w:type="spellEnd"/>
      <w:r w:rsidRPr="002068FD">
        <w:rPr>
          <w:sz w:val="12"/>
        </w:rPr>
        <w:t xml:space="preserve">} </w:t>
      </w:r>
      <w:proofErr w:type="spellStart"/>
      <w:r w:rsidRPr="002068FD">
        <w:rPr>
          <w:sz w:val="12"/>
        </w:rPr>
        <w:t>chicagotribune</w:t>
      </w:r>
      <w:proofErr w:type="spellEnd"/>
      <w:r w:rsidRPr="002068FD">
        <w:rPr>
          <w:sz w:val="12"/>
        </w:rPr>
        <w:t>, http://www.chicagotribune.com/news/nationworld/politics/ct-pentagon-budget-windfall-20180209-story.html, accessed 7-18-2018)</w:t>
      </w:r>
    </w:p>
    <w:p w:rsidR="002068FD" w:rsidRPr="00B57C62" w:rsidRDefault="002068FD" w:rsidP="002068FD">
      <w:pPr>
        <w:rPr>
          <w:rStyle w:val="Emphasis"/>
        </w:rPr>
      </w:pPr>
      <w:r w:rsidRPr="00FA7FAE">
        <w:rPr>
          <w:b/>
          <w:highlight w:val="cyan"/>
          <w:u w:val="single"/>
        </w:rPr>
        <w:t>It's the biggest budget the Pentagon has ever seen</w:t>
      </w:r>
      <w:r w:rsidRPr="00EA34B2">
        <w:rPr>
          <w:sz w:val="16"/>
        </w:rPr>
        <w:t xml:space="preserve">: $700 billion. </w:t>
      </w:r>
      <w:r w:rsidRPr="009F2988">
        <w:rPr>
          <w:u w:val="single"/>
        </w:rPr>
        <w:t>That</w:t>
      </w:r>
      <w:r w:rsidRPr="00EA34B2">
        <w:rPr>
          <w:sz w:val="16"/>
        </w:rPr>
        <w:t xml:space="preserve">'s far more in defense spending than America's two nearest competitors, China and Russia, and </w:t>
      </w:r>
      <w:r w:rsidRPr="009F2988">
        <w:rPr>
          <w:u w:val="single"/>
        </w:rPr>
        <w:t xml:space="preserve">will mean </w:t>
      </w:r>
      <w:r w:rsidRPr="00FA7FAE">
        <w:rPr>
          <w:highlight w:val="cyan"/>
          <w:u w:val="single"/>
        </w:rPr>
        <w:t>the military can foot the bill for</w:t>
      </w:r>
      <w:r w:rsidRPr="009F2988">
        <w:rPr>
          <w:u w:val="single"/>
        </w:rPr>
        <w:t xml:space="preserve"> thousands more </w:t>
      </w:r>
      <w:r w:rsidRPr="00FA7FAE">
        <w:rPr>
          <w:highlight w:val="cyan"/>
          <w:u w:val="single"/>
        </w:rPr>
        <w:t>troops</w:t>
      </w:r>
      <w:r w:rsidRPr="009F2988">
        <w:rPr>
          <w:u w:val="single"/>
        </w:rPr>
        <w:t xml:space="preserve">, more </w:t>
      </w:r>
      <w:r w:rsidRPr="00FA7FAE">
        <w:rPr>
          <w:highlight w:val="cyan"/>
          <w:u w:val="single"/>
        </w:rPr>
        <w:t>training</w:t>
      </w:r>
      <w:r w:rsidRPr="009F2988">
        <w:rPr>
          <w:u w:val="single"/>
        </w:rPr>
        <w:t xml:space="preserve">, more ships </w:t>
      </w:r>
      <w:r w:rsidRPr="00FA7FAE">
        <w:rPr>
          <w:b/>
          <w:highlight w:val="cyan"/>
          <w:u w:val="single"/>
        </w:rPr>
        <w:t>and a lot else</w:t>
      </w:r>
      <w:r w:rsidRPr="009F2988">
        <w:rPr>
          <w:b/>
          <w:u w:val="single"/>
        </w:rPr>
        <w:t>.</w:t>
      </w:r>
      <w:r w:rsidRPr="00EA34B2">
        <w:rPr>
          <w:sz w:val="16"/>
        </w:rPr>
        <w:t xml:space="preserve"> And next year </w:t>
      </w:r>
      <w:r w:rsidRPr="00D0155C">
        <w:rPr>
          <w:u w:val="single"/>
        </w:rPr>
        <w:t>it would rise to $716 billion</w:t>
      </w:r>
      <w:r w:rsidRPr="00EA34B2">
        <w:rPr>
          <w:sz w:val="16"/>
        </w:rPr>
        <w:t xml:space="preserve">. Together, the two-year deal provides what Defense Secretary Jim </w:t>
      </w:r>
      <w:proofErr w:type="spellStart"/>
      <w:r w:rsidRPr="00EA34B2">
        <w:rPr>
          <w:sz w:val="16"/>
        </w:rPr>
        <w:t>Mattis</w:t>
      </w:r>
      <w:proofErr w:type="spellEnd"/>
      <w:r w:rsidRPr="00EA34B2">
        <w:rPr>
          <w:sz w:val="16"/>
        </w:rPr>
        <w:t xml:space="preserve"> says is needed to pull the military out of a slump in combat readiness at a time of renewed focus on the stalemated conflict in Afghanistan and the threat of war on the Korean peninsula. </w:t>
      </w:r>
      <w:r w:rsidRPr="00FA7FAE">
        <w:rPr>
          <w:b/>
          <w:highlight w:val="cyan"/>
          <w:u w:val="single"/>
        </w:rPr>
        <w:t>The</w:t>
      </w:r>
      <w:r w:rsidRPr="00480416">
        <w:rPr>
          <w:b/>
          <w:u w:val="single"/>
        </w:rPr>
        <w:t xml:space="preserve"> </w:t>
      </w:r>
      <w:r w:rsidRPr="00FA7FAE">
        <w:rPr>
          <w:b/>
          <w:highlight w:val="cyan"/>
          <w:u w:val="single"/>
        </w:rPr>
        <w:t>budget</w:t>
      </w:r>
      <w:r w:rsidRPr="00480416">
        <w:rPr>
          <w:b/>
          <w:u w:val="single"/>
        </w:rPr>
        <w:t xml:space="preserve"> bill </w:t>
      </w:r>
      <w:r w:rsidRPr="00FA7FAE">
        <w:rPr>
          <w:b/>
          <w:highlight w:val="cyan"/>
          <w:u w:val="single"/>
        </w:rPr>
        <w:t>that</w:t>
      </w:r>
      <w:r w:rsidRPr="00480416">
        <w:rPr>
          <w:b/>
          <w:u w:val="single"/>
        </w:rPr>
        <w:t xml:space="preserve"> President Donald </w:t>
      </w:r>
      <w:r w:rsidRPr="00FA7FAE">
        <w:rPr>
          <w:b/>
          <w:highlight w:val="cyan"/>
          <w:u w:val="single"/>
        </w:rPr>
        <w:t>Trump signed</w:t>
      </w:r>
      <w:r w:rsidRPr="00480416">
        <w:rPr>
          <w:b/>
          <w:u w:val="single"/>
        </w:rPr>
        <w:t xml:space="preserve"> Friday </w:t>
      </w:r>
      <w:r w:rsidRPr="00FA7FAE">
        <w:rPr>
          <w:b/>
          <w:highlight w:val="cyan"/>
          <w:u w:val="single"/>
        </w:rPr>
        <w:t>includes</w:t>
      </w:r>
      <w:r w:rsidRPr="00480416">
        <w:rPr>
          <w:b/>
          <w:u w:val="single"/>
        </w:rPr>
        <w:t xml:space="preserve"> huge spending increases for the military</w:t>
      </w:r>
      <w:r w:rsidRPr="00EA34B2">
        <w:rPr>
          <w:sz w:val="16"/>
        </w:rPr>
        <w:t xml:space="preserve">: </w:t>
      </w:r>
      <w:r w:rsidRPr="00A63CC7">
        <w:rPr>
          <w:rStyle w:val="Emphasis"/>
        </w:rPr>
        <w:t xml:space="preserve">The Pentagon will get </w:t>
      </w:r>
      <w:r w:rsidRPr="00FA7FAE">
        <w:rPr>
          <w:rStyle w:val="Emphasis"/>
          <w:highlight w:val="cyan"/>
        </w:rPr>
        <w:t>$94 billion more</w:t>
      </w:r>
      <w:r w:rsidRPr="00A63CC7">
        <w:rPr>
          <w:rStyle w:val="Emphasis"/>
        </w:rPr>
        <w:t xml:space="preserve"> this budget year than last</w:t>
      </w:r>
      <w:r w:rsidRPr="00EA34B2">
        <w:rPr>
          <w:sz w:val="16"/>
        </w:rPr>
        <w:t xml:space="preserve"> -- a 15.5 percent jump. </w:t>
      </w:r>
      <w:r w:rsidRPr="00B57C62">
        <w:rPr>
          <w:u w:val="single"/>
        </w:rPr>
        <w:t>It's the biggest year-over-year windfall since the budget soared by 26.6 percent,</w:t>
      </w:r>
      <w:r w:rsidRPr="00EA34B2">
        <w:rPr>
          <w:sz w:val="16"/>
        </w:rPr>
        <w:t xml:space="preserve"> from $345 billion in 2002 to $437 billion the year after, when the nation was fighting in Afghanistan, invading Iraq and expanding national defense after the 9/11 attacks. The extra money is not targeted at countering a new enemy or a singular threat like al-Qaida extremists or the former Soviet Union. Instead </w:t>
      </w:r>
      <w:r w:rsidRPr="00FA7FAE">
        <w:rPr>
          <w:rStyle w:val="Emphasis"/>
          <w:highlight w:val="cyan"/>
        </w:rPr>
        <w:t>the infusion is being sold as a fix for a broader set of problems, including</w:t>
      </w:r>
      <w:r w:rsidRPr="00B57C62">
        <w:rPr>
          <w:rStyle w:val="Emphasis"/>
        </w:rPr>
        <w:t xml:space="preserve"> a deficit of training, </w:t>
      </w:r>
      <w:r w:rsidRPr="00FA7FAE">
        <w:rPr>
          <w:rStyle w:val="Emphasis"/>
          <w:highlight w:val="cyan"/>
        </w:rPr>
        <w:t>a need for more hi-tech</w:t>
      </w:r>
      <w:r w:rsidRPr="00B57C62">
        <w:rPr>
          <w:rStyle w:val="Emphasis"/>
        </w:rPr>
        <w:t xml:space="preserve"> missile </w:t>
      </w:r>
      <w:r w:rsidRPr="00FA7FAE">
        <w:rPr>
          <w:rStyle w:val="Emphasis"/>
          <w:highlight w:val="cyan"/>
        </w:rPr>
        <w:t>defenses</w:t>
      </w:r>
      <w:r w:rsidRPr="00B57C62">
        <w:rPr>
          <w:rStyle w:val="Emphasis"/>
        </w:rPr>
        <w:t xml:space="preserve">, </w:t>
      </w:r>
      <w:r w:rsidRPr="00FA7FAE">
        <w:rPr>
          <w:rStyle w:val="Emphasis"/>
          <w:highlight w:val="cyan"/>
        </w:rPr>
        <w:t>and</w:t>
      </w:r>
      <w:r w:rsidRPr="00B57C62">
        <w:rPr>
          <w:rStyle w:val="Emphasis"/>
        </w:rPr>
        <w:t xml:space="preserve"> the start of a complete </w:t>
      </w:r>
      <w:r w:rsidRPr="00FA7FAE">
        <w:rPr>
          <w:rStyle w:val="Emphasis"/>
          <w:highlight w:val="cyan"/>
        </w:rPr>
        <w:t>recapitalization of the nuclear weapons arsenal.</w:t>
      </w:r>
    </w:p>
    <w:p w:rsidR="002068FD" w:rsidRPr="00E057C4" w:rsidRDefault="002068FD" w:rsidP="002068FD">
      <w:pPr>
        <w:pStyle w:val="Heading4"/>
      </w:pPr>
      <w:r>
        <w:t xml:space="preserve">Congress has already approved </w:t>
      </w:r>
      <w:r>
        <w:rPr>
          <w:u w:val="single"/>
        </w:rPr>
        <w:t>massive</w:t>
      </w:r>
      <w:r>
        <w:t xml:space="preserve"> expenditure</w:t>
      </w:r>
    </w:p>
    <w:p w:rsidR="002068FD" w:rsidRPr="002068FD" w:rsidRDefault="002068FD" w:rsidP="002068FD">
      <w:pPr>
        <w:rPr>
          <w:sz w:val="12"/>
        </w:rPr>
      </w:pPr>
      <w:proofErr w:type="spellStart"/>
      <w:r w:rsidRPr="004D4795">
        <w:rPr>
          <w:rStyle w:val="Style13ptBold"/>
        </w:rPr>
        <w:t>Korb</w:t>
      </w:r>
      <w:proofErr w:type="spellEnd"/>
      <w:r w:rsidRPr="004D4795">
        <w:rPr>
          <w:rStyle w:val="Style13ptBold"/>
        </w:rPr>
        <w:t xml:space="preserve"> 18</w:t>
      </w:r>
      <w:r w:rsidRPr="002068FD">
        <w:rPr>
          <w:sz w:val="12"/>
        </w:rPr>
        <w:t xml:space="preserve"> (Lawrence J. </w:t>
      </w:r>
      <w:proofErr w:type="spellStart"/>
      <w:r w:rsidRPr="002068FD">
        <w:rPr>
          <w:sz w:val="12"/>
        </w:rPr>
        <w:t>Korb</w:t>
      </w:r>
      <w:proofErr w:type="spellEnd"/>
      <w:r w:rsidRPr="002068FD">
        <w:rPr>
          <w:sz w:val="12"/>
        </w:rPr>
        <w:t xml:space="preserve"> is a senior fellow at American Progress. He is also an adjunct professor at Georgetown University. Prior to joining American Progress, he was a senior fellow and director of national security studies at the Council on Foreign Relations. From July 1998 to October 2002 he was council vice president, director of studies, and holder of the Maurice Greenberg Chair. "Trump's Defense Budget," 2-28-2018, {</w:t>
      </w:r>
      <w:proofErr w:type="spellStart"/>
      <w:r w:rsidRPr="002068FD">
        <w:rPr>
          <w:sz w:val="12"/>
        </w:rPr>
        <w:t>mbawmb</w:t>
      </w:r>
      <w:proofErr w:type="spellEnd"/>
      <w:r w:rsidRPr="002068FD">
        <w:rPr>
          <w:sz w:val="12"/>
        </w:rPr>
        <w:t>} Center for American Progress, https://www.americanprogress.org/issues/security/news/2018/02/28/447248/trumps-defense-budget/, accessed 7-18-2018)</w:t>
      </w:r>
    </w:p>
    <w:p w:rsidR="002068FD" w:rsidRPr="00861717" w:rsidRDefault="002068FD" w:rsidP="002068FD">
      <w:pPr>
        <w:rPr>
          <w:b/>
          <w:u w:val="single"/>
        </w:rPr>
      </w:pPr>
      <w:r w:rsidRPr="007E56A5">
        <w:rPr>
          <w:sz w:val="16"/>
        </w:rPr>
        <w:t xml:space="preserve">Since coming into office a little more than a year ago, the </w:t>
      </w:r>
      <w:r w:rsidRPr="00FA7FAE">
        <w:rPr>
          <w:highlight w:val="cyan"/>
          <w:u w:val="single"/>
        </w:rPr>
        <w:t>Trump</w:t>
      </w:r>
      <w:r w:rsidRPr="007E56A5">
        <w:rPr>
          <w:sz w:val="16"/>
        </w:rPr>
        <w:t xml:space="preserve"> administration—with help from the Republican-controlled Congress—</w:t>
      </w:r>
      <w:r w:rsidRPr="00FA7FAE">
        <w:rPr>
          <w:b/>
          <w:highlight w:val="cyan"/>
          <w:u w:val="single"/>
        </w:rPr>
        <w:t>has added more than $200 billion to</w:t>
      </w:r>
      <w:r w:rsidRPr="00AE0988">
        <w:rPr>
          <w:b/>
          <w:u w:val="single"/>
        </w:rPr>
        <w:t xml:space="preserve"> </w:t>
      </w:r>
      <w:r w:rsidRPr="007E56A5">
        <w:rPr>
          <w:sz w:val="16"/>
        </w:rPr>
        <w:t xml:space="preserve">the projected levels of </w:t>
      </w:r>
      <w:r w:rsidRPr="00FA7FAE">
        <w:rPr>
          <w:b/>
          <w:highlight w:val="cyan"/>
          <w:u w:val="single"/>
        </w:rPr>
        <w:t>defense spending</w:t>
      </w:r>
      <w:r w:rsidRPr="007E56A5">
        <w:rPr>
          <w:sz w:val="16"/>
        </w:rPr>
        <w:t xml:space="preserve"> for fiscal years 2017 through 2019. Shortly after taking office, President Donald Trump added $15 billion to former President Barack Obama’s FY 2017 budget, and </w:t>
      </w:r>
      <w:r w:rsidRPr="00E06017">
        <w:rPr>
          <w:u w:val="single"/>
        </w:rPr>
        <w:t>he proposed a FY 2018 budget of $639 billion</w:t>
      </w:r>
      <w:r w:rsidRPr="007E56A5">
        <w:rPr>
          <w:sz w:val="16"/>
        </w:rPr>
        <w:t xml:space="preserve">. This represented an increase of $56 billion, or 10 percent, over the proposed FY 2017 budget. As part of the recent deal to keep the government open, </w:t>
      </w:r>
      <w:r w:rsidRPr="00FA7FAE">
        <w:rPr>
          <w:rStyle w:val="Emphasis"/>
          <w:highlight w:val="cyan"/>
        </w:rPr>
        <w:t>Congress agreed to increase the</w:t>
      </w:r>
      <w:r w:rsidRPr="001B7D2F">
        <w:rPr>
          <w:rStyle w:val="Emphasis"/>
        </w:rPr>
        <w:t xml:space="preserve"> FY 2018 defense </w:t>
      </w:r>
      <w:r w:rsidRPr="00FA7FAE">
        <w:rPr>
          <w:rStyle w:val="Emphasis"/>
          <w:highlight w:val="cyan"/>
        </w:rPr>
        <w:t>budget to $700 billion</w:t>
      </w:r>
      <w:r w:rsidRPr="007E56A5">
        <w:rPr>
          <w:sz w:val="16"/>
        </w:rPr>
        <w:t>—</w:t>
      </w:r>
      <w:r w:rsidRPr="00325068">
        <w:rPr>
          <w:b/>
          <w:u w:val="single"/>
        </w:rPr>
        <w:t>an increase of $108 billion, or 18 percent</w:t>
      </w:r>
      <w:r w:rsidRPr="007E56A5">
        <w:rPr>
          <w:sz w:val="16"/>
        </w:rPr>
        <w:t xml:space="preserve">, above the proposed 2017 budget—and the FY 2019 budget to $716 billion. This means that since Trump took office, </w:t>
      </w:r>
      <w:r w:rsidRPr="00FA7FAE">
        <w:rPr>
          <w:b/>
          <w:highlight w:val="cyan"/>
          <w:u w:val="single"/>
        </w:rPr>
        <w:t>the defense budget will have grown by</w:t>
      </w:r>
      <w:r w:rsidRPr="00861717">
        <w:rPr>
          <w:b/>
          <w:u w:val="single"/>
        </w:rPr>
        <w:t xml:space="preserve"> $133 billion, or </w:t>
      </w:r>
      <w:r w:rsidRPr="00FA7FAE">
        <w:rPr>
          <w:b/>
          <w:highlight w:val="cyan"/>
          <w:u w:val="single"/>
        </w:rPr>
        <w:t>23 percent</w:t>
      </w:r>
      <w:r w:rsidRPr="00861717">
        <w:rPr>
          <w:b/>
          <w:u w:val="single"/>
        </w:rPr>
        <w:t>.</w:t>
      </w:r>
    </w:p>
    <w:p w:rsidR="002068FD" w:rsidRDefault="002068FD" w:rsidP="002068FD">
      <w:pPr>
        <w:pStyle w:val="Heading3"/>
      </w:pPr>
      <w:proofErr w:type="spellStart"/>
      <w:r>
        <w:t>Prolif</w:t>
      </w:r>
      <w:proofErr w:type="spellEnd"/>
      <w:r>
        <w:t xml:space="preserve"> Defense</w:t>
      </w:r>
    </w:p>
    <w:p w:rsidR="002068FD" w:rsidRPr="002068FD" w:rsidRDefault="002068FD" w:rsidP="002068FD">
      <w:pPr>
        <w:pStyle w:val="Heading4"/>
      </w:pPr>
      <w:r w:rsidRPr="002068FD">
        <w:t xml:space="preserve">No </w:t>
      </w:r>
      <w:proofErr w:type="spellStart"/>
      <w:r w:rsidRPr="002068FD">
        <w:t>prolif</w:t>
      </w:r>
      <w:proofErr w:type="spellEnd"/>
      <w:r w:rsidRPr="002068FD">
        <w:t xml:space="preserve"> --- international norms are effective and states lack the necessary combination of political will and technical capacity</w:t>
      </w:r>
    </w:p>
    <w:p w:rsidR="002068FD" w:rsidRPr="00A75C2A" w:rsidRDefault="002068FD" w:rsidP="002068FD">
      <w:pPr>
        <w:pStyle w:val="ListParagraph"/>
        <w:numPr>
          <w:ilvl w:val="0"/>
          <w:numId w:val="11"/>
        </w:numPr>
        <w:rPr>
          <w:szCs w:val="16"/>
        </w:rPr>
      </w:pPr>
      <w:r w:rsidRPr="00A75C2A">
        <w:rPr>
          <w:szCs w:val="16"/>
        </w:rPr>
        <w:t xml:space="preserve">Also AT: Domino/Wildfire </w:t>
      </w:r>
      <w:proofErr w:type="spellStart"/>
      <w:r w:rsidRPr="00A75C2A">
        <w:rPr>
          <w:szCs w:val="16"/>
        </w:rPr>
        <w:t>prolif</w:t>
      </w:r>
      <w:proofErr w:type="spellEnd"/>
      <w:r w:rsidRPr="00A75C2A">
        <w:rPr>
          <w:szCs w:val="16"/>
        </w:rPr>
        <w:t xml:space="preserve"> – History disproves</w:t>
      </w:r>
    </w:p>
    <w:p w:rsidR="002068FD" w:rsidRPr="002068FD" w:rsidRDefault="002068FD" w:rsidP="002068FD">
      <w:pPr>
        <w:rPr>
          <w:sz w:val="12"/>
        </w:rPr>
      </w:pPr>
      <w:r w:rsidRPr="002068FD">
        <w:rPr>
          <w:rStyle w:val="Style13ptBold"/>
        </w:rPr>
        <w:t>Robinson, 2016</w:t>
      </w:r>
      <w:r w:rsidRPr="002068FD">
        <w:rPr>
          <w:sz w:val="12"/>
        </w:rPr>
        <w:t xml:space="preserve"> (Todd C., Stanton Nuclear Security Fellow at the RAND Corporation, Ph.D. in Political Science from the University of Illinois at Urbana-Champaign, M.A. in security policy studies from George Washington, “The End of Nuclear Proliferation?”, The National Interest, 7/25/2016, http://nationalinterest.org/blog/the-buzz/the-end-nuclear-proliferation-17104)//JBS</w:t>
      </w:r>
    </w:p>
    <w:p w:rsidR="002068FD" w:rsidRPr="002068FD" w:rsidRDefault="002068FD" w:rsidP="002068FD">
      <w:pPr>
        <w:rPr>
          <w:sz w:val="12"/>
        </w:rPr>
      </w:pPr>
      <w:r w:rsidRPr="00A532D4">
        <w:rPr>
          <w:rStyle w:val="StyleUnderline"/>
        </w:rPr>
        <w:t>Fifty years after the</w:t>
      </w:r>
      <w:r w:rsidRPr="002068FD">
        <w:rPr>
          <w:sz w:val="12"/>
        </w:rPr>
        <w:t xml:space="preserve"> international community began efforts to prevent the spread of nuclear weapons to states beyond those recognized in the Nuclear Non-Proliferation Treaty (</w:t>
      </w:r>
      <w:r w:rsidRPr="00A532D4">
        <w:rPr>
          <w:rStyle w:val="StyleUnderline"/>
        </w:rPr>
        <w:t>NPT</w:t>
      </w:r>
      <w:r w:rsidRPr="002068FD">
        <w:rPr>
          <w:sz w:val="12"/>
        </w:rPr>
        <w:t xml:space="preserve">), </w:t>
      </w:r>
      <w:r w:rsidRPr="00A532D4">
        <w:rPr>
          <w:rStyle w:val="Emphasis"/>
        </w:rPr>
        <w:t xml:space="preserve">the era of nuclear </w:t>
      </w:r>
      <w:r w:rsidRPr="00365700">
        <w:rPr>
          <w:rStyle w:val="Emphasis"/>
          <w:highlight w:val="yellow"/>
        </w:rPr>
        <w:t>prolif</w:t>
      </w:r>
      <w:r w:rsidRPr="00A532D4">
        <w:rPr>
          <w:rStyle w:val="Emphasis"/>
        </w:rPr>
        <w:t xml:space="preserve">eration </w:t>
      </w:r>
      <w:r w:rsidRPr="00365700">
        <w:rPr>
          <w:rStyle w:val="Emphasis"/>
          <w:highlight w:val="yellow"/>
        </w:rPr>
        <w:t>may be over</w:t>
      </w:r>
      <w:r w:rsidRPr="00A532D4">
        <w:rPr>
          <w:rStyle w:val="Emphasis"/>
        </w:rPr>
        <w:t>.</w:t>
      </w:r>
      <w:r>
        <w:rPr>
          <w:rStyle w:val="Emphasis"/>
        </w:rPr>
        <w:t xml:space="preserve"> </w:t>
      </w:r>
      <w:r w:rsidRPr="002068FD">
        <w:rPr>
          <w:sz w:val="12"/>
        </w:rPr>
        <w:t xml:space="preserve">It may be argued that this is only a temporary respite and the next case of proliferation is surely just around the corner, but </w:t>
      </w:r>
      <w:r w:rsidRPr="00365700">
        <w:rPr>
          <w:rStyle w:val="Emphasis"/>
          <w:highlight w:val="yellow"/>
        </w:rPr>
        <w:t>no new ca</w:t>
      </w:r>
      <w:r w:rsidRPr="00A532D4">
        <w:rPr>
          <w:rStyle w:val="Emphasis"/>
        </w:rPr>
        <w:t xml:space="preserve">ses or even suspected cases of proliferation </w:t>
      </w:r>
      <w:r w:rsidRPr="00365700">
        <w:rPr>
          <w:rStyle w:val="Emphasis"/>
          <w:highlight w:val="yellow"/>
        </w:rPr>
        <w:t>have arisen in</w:t>
      </w:r>
      <w:r w:rsidRPr="00A532D4">
        <w:rPr>
          <w:rStyle w:val="Emphasis"/>
        </w:rPr>
        <w:t xml:space="preserve"> over </w:t>
      </w:r>
      <w:r w:rsidRPr="00365700">
        <w:rPr>
          <w:rStyle w:val="Emphasis"/>
          <w:highlight w:val="yellow"/>
        </w:rPr>
        <w:t>a decade</w:t>
      </w:r>
      <w:r w:rsidRPr="002068FD">
        <w:rPr>
          <w:sz w:val="12"/>
        </w:rPr>
        <w:t xml:space="preserve">. In fact, </w:t>
      </w:r>
      <w:r w:rsidRPr="00A532D4">
        <w:rPr>
          <w:rStyle w:val="StyleUnderline"/>
        </w:rPr>
        <w:t>it is difficult to point to any state that might pursue nuclear ambitions any time soon.</w:t>
      </w:r>
      <w:r w:rsidRPr="002068FD">
        <w:rPr>
          <w:sz w:val="12"/>
        </w:rPr>
        <w:t xml:space="preserve"> </w:t>
      </w:r>
      <w:r w:rsidRPr="00A532D4">
        <w:rPr>
          <w:rStyle w:val="StyleUnderline"/>
        </w:rPr>
        <w:t>One reason</w:t>
      </w:r>
      <w:r w:rsidRPr="002068FD">
        <w:rPr>
          <w:sz w:val="12"/>
        </w:rPr>
        <w:t xml:space="preserve"> for this </w:t>
      </w:r>
      <w:r w:rsidRPr="00A532D4">
        <w:rPr>
          <w:rStyle w:val="StyleUnderline"/>
        </w:rPr>
        <w:t xml:space="preserve">is the </w:t>
      </w:r>
      <w:r w:rsidRPr="00365700">
        <w:rPr>
          <w:rStyle w:val="StyleUnderline"/>
          <w:highlight w:val="yellow"/>
        </w:rPr>
        <w:t>dedicated</w:t>
      </w:r>
      <w:r w:rsidRPr="00A532D4">
        <w:rPr>
          <w:rStyle w:val="StyleUnderline"/>
        </w:rPr>
        <w:t xml:space="preserve">, concerted </w:t>
      </w:r>
      <w:r w:rsidRPr="00365700">
        <w:rPr>
          <w:rStyle w:val="StyleUnderline"/>
          <w:highlight w:val="yellow"/>
        </w:rPr>
        <w:t>effort to</w:t>
      </w:r>
      <w:r w:rsidRPr="00A532D4">
        <w:rPr>
          <w:rStyle w:val="StyleUnderline"/>
        </w:rPr>
        <w:t xml:space="preserve"> both </w:t>
      </w:r>
      <w:r w:rsidRPr="00365700">
        <w:rPr>
          <w:rStyle w:val="StyleUnderline"/>
          <w:highlight w:val="yellow"/>
        </w:rPr>
        <w:t>deepen the</w:t>
      </w:r>
      <w:r w:rsidRPr="00A532D4">
        <w:rPr>
          <w:rStyle w:val="StyleUnderline"/>
        </w:rPr>
        <w:t xml:space="preserve"> global </w:t>
      </w:r>
      <w:r w:rsidRPr="00365700">
        <w:rPr>
          <w:rStyle w:val="StyleUnderline"/>
          <w:highlight w:val="yellow"/>
        </w:rPr>
        <w:t>norm of non-prolif</w:t>
      </w:r>
      <w:r w:rsidRPr="00D04C27">
        <w:rPr>
          <w:rStyle w:val="StyleUnderline"/>
        </w:rPr>
        <w:t>eration</w:t>
      </w:r>
      <w:r w:rsidRPr="00A532D4">
        <w:rPr>
          <w:rStyle w:val="StyleUnderline"/>
        </w:rPr>
        <w:t xml:space="preserve"> and strengthen the regime</w:t>
      </w:r>
      <w:r w:rsidRPr="002068FD">
        <w:rPr>
          <w:sz w:val="12"/>
        </w:rPr>
        <w:t xml:space="preserve"> designed to prevent the occurrence of nuclear proliferation. Another is that </w:t>
      </w:r>
      <w:r w:rsidRPr="00A532D4">
        <w:rPr>
          <w:rStyle w:val="Emphasis"/>
        </w:rPr>
        <w:t>it is increasingly rare for modern states to possess both the political will and the technological capability</w:t>
      </w:r>
      <w:r w:rsidRPr="002068FD">
        <w:rPr>
          <w:sz w:val="12"/>
        </w:rPr>
        <w:t xml:space="preserve"> </w:t>
      </w:r>
      <w:r w:rsidRPr="00A532D4">
        <w:rPr>
          <w:rStyle w:val="StyleUnderline"/>
        </w:rPr>
        <w:t>to pursue nuclear weapons programs</w:t>
      </w:r>
      <w:r w:rsidRPr="002068FD">
        <w:rPr>
          <w:sz w:val="12"/>
        </w:rPr>
        <w:t xml:space="preserve">. </w:t>
      </w:r>
      <w:r w:rsidRPr="00A532D4">
        <w:rPr>
          <w:rStyle w:val="StyleUnderline"/>
        </w:rPr>
        <w:t>The most recent cases of proliferation took place in Iran</w:t>
      </w:r>
      <w:r w:rsidRPr="002068FD">
        <w:rPr>
          <w:sz w:val="12"/>
        </w:rPr>
        <w:t xml:space="preserve">, which was suspected of pursuing nuclear weapons in the late 1990s and early 2000s, </w:t>
      </w:r>
      <w:r w:rsidRPr="00A532D4">
        <w:rPr>
          <w:rStyle w:val="StyleUnderline"/>
        </w:rPr>
        <w:t>and North Korea</w:t>
      </w:r>
      <w:r w:rsidRPr="002068FD">
        <w:rPr>
          <w:sz w:val="12"/>
        </w:rPr>
        <w:t xml:space="preserve">, which joined the “unofficial” nuclear club in 2005. </w:t>
      </w:r>
      <w:r w:rsidRPr="00A532D4">
        <w:rPr>
          <w:rStyle w:val="StyleUnderline"/>
        </w:rPr>
        <w:t>The ongoing nuclear crisis on the Korean peninsula caused many to look at South Korea and Japan as potential falling nuclear dominos, but both have recently sought renewed assurance</w:t>
      </w:r>
      <w:r w:rsidRPr="002068FD">
        <w:rPr>
          <w:sz w:val="12"/>
        </w:rPr>
        <w:t xml:space="preserve"> from the United States that its nuclear umbrellas remain both intact and reliable. Prior to this, Saudi Arabia was considered a most likely candidate to engage in proliferation, but that was based on predictions that Iran had the potential to acquire nuclear weapons. Why Do States Proliferate? </w:t>
      </w:r>
      <w:r w:rsidRPr="00A532D4">
        <w:rPr>
          <w:rStyle w:val="StyleUnderline"/>
        </w:rPr>
        <w:t>Research on nuclear proliferation has identified three major causes or drivers of nuclear proliferation: political revisionism, isolationism, and the presence of nuclear threat.</w:t>
      </w:r>
      <w:r>
        <w:rPr>
          <w:rStyle w:val="StyleUnderline"/>
        </w:rPr>
        <w:t xml:space="preserve"> </w:t>
      </w:r>
      <w:r w:rsidRPr="002068FD">
        <w:rPr>
          <w:sz w:val="12"/>
        </w:rPr>
        <w:t xml:space="preserve">States such as Brazil, India, and Syria that engaged in nuclear proliferation due to political revisionism to change the balance of power or capabilities in a particular region or within a given relationship, did so because they perceived it as a pathway to greater prestige and influence. That the NPT institutionalizes the exclusivity of the nuclear club only adds to the perceived utility of nuclear weapons as a mechanism of revisionism. States that engage in nuclear proliferation because of isolationism perceive that nuclear weapons will be a pathway to legitimization, normalization and, more importantly, regime survival by forcing adversaries to engage with them. States such as Iran, Iraq, North Korea, Libya, and South Africa exemplify the types of states that have engaged in nuclear proliferation, at least in part, from a sense of being politically, diplomatically, or economically isolated. Finally, virtually every case of proliferation can be explained in part by the presence of a nuclear-armed or proliferating adversary, dating from the creation of the Soviet Union’s nuclear weapons program in the late 1940s to the most recent cases of Iran (Israel) and North Korea (the United States and South Korea, by proxy). States motivated to engage in nuclear proliferation by the presence of such threats have historically done so because they believe that the only thing capable of deterring nuclear weapons are nuclear weapons themselves. The Problem of Prediction </w:t>
      </w:r>
      <w:r w:rsidRPr="00365700">
        <w:rPr>
          <w:rStyle w:val="StyleUnderline"/>
          <w:highlight w:val="yellow"/>
        </w:rPr>
        <w:t>The</w:t>
      </w:r>
      <w:r w:rsidRPr="00A532D4">
        <w:rPr>
          <w:rStyle w:val="StyleUnderline"/>
        </w:rPr>
        <w:t xml:space="preserve"> unique </w:t>
      </w:r>
      <w:r w:rsidRPr="00365700">
        <w:rPr>
          <w:rStyle w:val="StyleUnderline"/>
          <w:highlight w:val="yellow"/>
        </w:rPr>
        <w:t>ability of</w:t>
      </w:r>
      <w:r w:rsidRPr="00A532D4">
        <w:rPr>
          <w:rStyle w:val="StyleUnderline"/>
        </w:rPr>
        <w:t xml:space="preserve"> nuclear </w:t>
      </w:r>
      <w:r w:rsidRPr="00365700">
        <w:rPr>
          <w:rStyle w:val="StyleUnderline"/>
          <w:highlight w:val="yellow"/>
        </w:rPr>
        <w:t>weapons to resolve</w:t>
      </w:r>
      <w:r w:rsidRPr="00A532D4">
        <w:rPr>
          <w:rStyle w:val="StyleUnderline"/>
        </w:rPr>
        <w:t xml:space="preserve"> the underlying causes of </w:t>
      </w:r>
      <w:r w:rsidRPr="00365700">
        <w:rPr>
          <w:rStyle w:val="StyleUnderline"/>
          <w:highlight w:val="yellow"/>
        </w:rPr>
        <w:t>insecurity</w:t>
      </w:r>
      <w:r w:rsidRPr="00A532D4">
        <w:rPr>
          <w:rStyle w:val="StyleUnderline"/>
        </w:rPr>
        <w:t xml:space="preserve"> </w:t>
      </w:r>
      <w:r w:rsidRPr="00365700">
        <w:rPr>
          <w:rStyle w:val="StyleUnderline"/>
          <w:highlight w:val="yellow"/>
        </w:rPr>
        <w:t>has led academics</w:t>
      </w:r>
      <w:r w:rsidRPr="00A532D4">
        <w:rPr>
          <w:rStyle w:val="StyleUnderline"/>
        </w:rPr>
        <w:t xml:space="preserve"> and practitioners to </w:t>
      </w:r>
      <w:r w:rsidRPr="00365700">
        <w:rPr>
          <w:rStyle w:val="Emphasis"/>
          <w:highlight w:val="yellow"/>
        </w:rPr>
        <w:t>consistently pr</w:t>
      </w:r>
      <w:r w:rsidRPr="00A532D4">
        <w:rPr>
          <w:rStyle w:val="Emphasis"/>
        </w:rPr>
        <w:t xml:space="preserve">edict an impending tidal wave of </w:t>
      </w:r>
      <w:r w:rsidRPr="00365700">
        <w:rPr>
          <w:rStyle w:val="Emphasis"/>
          <w:highlight w:val="yellow"/>
        </w:rPr>
        <w:t>prolife</w:t>
      </w:r>
      <w:r w:rsidRPr="00D04C27">
        <w:rPr>
          <w:rStyle w:val="Emphasis"/>
        </w:rPr>
        <w:t>ration</w:t>
      </w:r>
      <w:r w:rsidRPr="002068FD">
        <w:rPr>
          <w:sz w:val="12"/>
        </w:rPr>
        <w:t xml:space="preserve">; President </w:t>
      </w:r>
      <w:r w:rsidRPr="00A532D4">
        <w:rPr>
          <w:rStyle w:val="StyleUnderline"/>
        </w:rPr>
        <w:t>Kennedy predicted</w:t>
      </w:r>
      <w:r w:rsidRPr="002068FD">
        <w:rPr>
          <w:sz w:val="12"/>
        </w:rPr>
        <w:t xml:space="preserve"> in 1963 that </w:t>
      </w:r>
      <w:r w:rsidRPr="00A532D4">
        <w:rPr>
          <w:rStyle w:val="StyleUnderline"/>
        </w:rPr>
        <w:t>there would be 10 to 20 new nuclear states by 1975</w:t>
      </w:r>
      <w:r w:rsidRPr="002068FD">
        <w:rPr>
          <w:sz w:val="12"/>
        </w:rPr>
        <w:t xml:space="preserve">, when in actuality only two unofficial nuclear powers emerged (Israel and India). Similarly, </w:t>
      </w:r>
      <w:r w:rsidRPr="00A532D4">
        <w:rPr>
          <w:rStyle w:val="StyleUnderline"/>
        </w:rPr>
        <w:t>a 2004-2005 survey of proliferation threats</w:t>
      </w:r>
      <w:r w:rsidRPr="002068FD">
        <w:rPr>
          <w:sz w:val="12"/>
        </w:rPr>
        <w:t xml:space="preserve"> conducted by the office of then Senator Richard Lugar (R-IN), </w:t>
      </w:r>
      <w:r w:rsidRPr="00A532D4">
        <w:rPr>
          <w:rStyle w:val="StyleUnderline"/>
        </w:rPr>
        <w:t>predicted</w:t>
      </w:r>
      <w:r w:rsidRPr="002068FD">
        <w:rPr>
          <w:sz w:val="12"/>
        </w:rPr>
        <w:t xml:space="preserve"> that as many as </w:t>
      </w:r>
      <w:r w:rsidRPr="00A532D4">
        <w:rPr>
          <w:rStyle w:val="StyleUnderline"/>
        </w:rPr>
        <w:t>seven new nuclear states</w:t>
      </w:r>
      <w:r w:rsidRPr="002068FD">
        <w:rPr>
          <w:sz w:val="12"/>
        </w:rPr>
        <w:t xml:space="preserve"> would emerge </w:t>
      </w:r>
      <w:r w:rsidRPr="00A532D4">
        <w:rPr>
          <w:rStyle w:val="StyleUnderline"/>
        </w:rPr>
        <w:t>by</w:t>
      </w:r>
      <w:r w:rsidRPr="002068FD">
        <w:rPr>
          <w:sz w:val="12"/>
        </w:rPr>
        <w:t xml:space="preserve"> the year </w:t>
      </w:r>
      <w:r w:rsidRPr="00A532D4">
        <w:rPr>
          <w:rStyle w:val="StyleUnderline"/>
        </w:rPr>
        <w:t>2016</w:t>
      </w:r>
      <w:r w:rsidRPr="002068FD">
        <w:rPr>
          <w:sz w:val="12"/>
        </w:rPr>
        <w:t xml:space="preserve">, but there have been none. Rather than the seven new nuclear states predicted by the experts polled in the Lugar survey, </w:t>
      </w:r>
      <w:r w:rsidRPr="00A532D4">
        <w:rPr>
          <w:rStyle w:val="StyleUnderline"/>
        </w:rPr>
        <w:t>it is difficult to identify any state that, either now or in the foreseeable future, is likely to acquire or even pursue nuclear weapons</w:t>
      </w:r>
      <w:r w:rsidRPr="002068FD">
        <w:rPr>
          <w:sz w:val="12"/>
        </w:rPr>
        <w:t xml:space="preserve">. These experts might be forgiven for failing to anticipate the successful negotiation of the Joint Comprehensive Plan of Action with Iran, but even assuming that Iran had gone on to acquire nuclear weapons, </w:t>
      </w:r>
      <w:r w:rsidRPr="00A532D4">
        <w:rPr>
          <w:rStyle w:val="StyleUnderline"/>
        </w:rPr>
        <w:t>it is difficult to identify other dominos that would have fallen in the time frame under consideration.</w:t>
      </w:r>
      <w:r>
        <w:rPr>
          <w:rStyle w:val="StyleUnderline"/>
        </w:rPr>
        <w:t xml:space="preserve"> </w:t>
      </w:r>
      <w:r w:rsidRPr="002068FD">
        <w:rPr>
          <w:sz w:val="12"/>
        </w:rPr>
        <w:t xml:space="preserve">The reality, rather, is that </w:t>
      </w:r>
      <w:r w:rsidRPr="00A532D4">
        <w:rPr>
          <w:rStyle w:val="StyleUnderline"/>
        </w:rPr>
        <w:t xml:space="preserve">there have been remarkably few cases of proliferation and their frequency has been in </w:t>
      </w:r>
      <w:r w:rsidRPr="00A532D4">
        <w:rPr>
          <w:rStyle w:val="Emphasis"/>
        </w:rPr>
        <w:t>steady decline</w:t>
      </w:r>
      <w:r w:rsidRPr="00A532D4">
        <w:rPr>
          <w:rStyle w:val="StyleUnderline"/>
        </w:rPr>
        <w:t xml:space="preserve"> for the better part of three decades, standing in stark contrast to what both academics and policy-makers routinely predicted.</w:t>
      </w:r>
      <w:r w:rsidRPr="002068FD">
        <w:rPr>
          <w:sz w:val="12"/>
        </w:rPr>
        <w:t xml:space="preserve"> </w:t>
      </w:r>
      <w:r w:rsidRPr="00A532D4">
        <w:rPr>
          <w:rStyle w:val="Emphasis"/>
        </w:rPr>
        <w:t xml:space="preserve">The data clearly shows that </w:t>
      </w:r>
      <w:r w:rsidRPr="00365700">
        <w:rPr>
          <w:rStyle w:val="Emphasis"/>
          <w:highlight w:val="yellow"/>
        </w:rPr>
        <w:t>there have been no</w:t>
      </w:r>
      <w:r w:rsidRPr="00A532D4">
        <w:rPr>
          <w:rStyle w:val="Emphasis"/>
        </w:rPr>
        <w:t xml:space="preserve"> reported </w:t>
      </w:r>
      <w:r w:rsidRPr="00365700">
        <w:rPr>
          <w:rStyle w:val="Emphasis"/>
          <w:highlight w:val="yellow"/>
        </w:rPr>
        <w:t>cases</w:t>
      </w:r>
      <w:r w:rsidRPr="00A532D4">
        <w:rPr>
          <w:rStyle w:val="Emphasis"/>
        </w:rPr>
        <w:t xml:space="preserve"> of nuclear </w:t>
      </w:r>
      <w:r w:rsidRPr="00D04C27">
        <w:rPr>
          <w:rStyle w:val="Emphasis"/>
        </w:rPr>
        <w:t xml:space="preserve">proliferation </w:t>
      </w:r>
      <w:r w:rsidRPr="00365700">
        <w:rPr>
          <w:rStyle w:val="Emphasis"/>
          <w:highlight w:val="yellow"/>
        </w:rPr>
        <w:t>in over a decade</w:t>
      </w:r>
      <w:r w:rsidRPr="00A532D4">
        <w:rPr>
          <w:rStyle w:val="Emphasis"/>
        </w:rPr>
        <w:t xml:space="preserve">, a trend </w:t>
      </w:r>
      <w:r w:rsidRPr="00365700">
        <w:rPr>
          <w:rStyle w:val="Emphasis"/>
          <w:highlight w:val="yellow"/>
        </w:rPr>
        <w:t>that is likely to continue</w:t>
      </w:r>
      <w:r w:rsidRPr="00A532D4">
        <w:rPr>
          <w:rStyle w:val="Emphasis"/>
        </w:rPr>
        <w:t xml:space="preserve"> into the foreseeable future.</w:t>
      </w:r>
      <w:r>
        <w:rPr>
          <w:rStyle w:val="Emphasis"/>
        </w:rPr>
        <w:t xml:space="preserve"> </w:t>
      </w:r>
      <w:r w:rsidRPr="002068FD">
        <w:rPr>
          <w:sz w:val="12"/>
        </w:rPr>
        <w:t xml:space="preserve">Why No More Cases of Proliferation? The principal reasons that </w:t>
      </w:r>
      <w:r w:rsidRPr="00A532D4">
        <w:rPr>
          <w:rStyle w:val="Emphasis"/>
        </w:rPr>
        <w:t>there are likely to be no more cases of nuclear proliferation</w:t>
      </w:r>
      <w:r w:rsidRPr="002068FD">
        <w:rPr>
          <w:sz w:val="12"/>
        </w:rPr>
        <w:t xml:space="preserve"> are that all those </w:t>
      </w:r>
      <w:r w:rsidRPr="00365700">
        <w:rPr>
          <w:rStyle w:val="StyleUnderline"/>
          <w:highlight w:val="yellow"/>
        </w:rPr>
        <w:t>states that have</w:t>
      </w:r>
      <w:r w:rsidRPr="00A532D4">
        <w:rPr>
          <w:rStyle w:val="StyleUnderline"/>
        </w:rPr>
        <w:t xml:space="preserve"> the correct combination of </w:t>
      </w:r>
      <w:r w:rsidRPr="00365700">
        <w:rPr>
          <w:rStyle w:val="StyleUnderline"/>
          <w:highlight w:val="yellow"/>
        </w:rPr>
        <w:t>political</w:t>
      </w:r>
      <w:r w:rsidRPr="00A532D4">
        <w:rPr>
          <w:rStyle w:val="StyleUnderline"/>
        </w:rPr>
        <w:t xml:space="preserve"> </w:t>
      </w:r>
      <w:r w:rsidRPr="00365700">
        <w:rPr>
          <w:rStyle w:val="StyleUnderline"/>
          <w:highlight w:val="yellow"/>
        </w:rPr>
        <w:t>will and</w:t>
      </w:r>
      <w:r w:rsidRPr="00A532D4">
        <w:rPr>
          <w:rStyle w:val="StyleUnderline"/>
        </w:rPr>
        <w:t xml:space="preserve"> at least some components of </w:t>
      </w:r>
      <w:r w:rsidRPr="00365700">
        <w:rPr>
          <w:rStyle w:val="StyleUnderline"/>
          <w:highlight w:val="yellow"/>
        </w:rPr>
        <w:t>a</w:t>
      </w:r>
      <w:r w:rsidRPr="00A532D4">
        <w:rPr>
          <w:rStyle w:val="StyleUnderline"/>
        </w:rPr>
        <w:t xml:space="preserve"> nuclear weapons </w:t>
      </w:r>
      <w:r w:rsidRPr="00365700">
        <w:rPr>
          <w:rStyle w:val="StyleUnderline"/>
          <w:highlight w:val="yellow"/>
        </w:rPr>
        <w:t>program</w:t>
      </w:r>
      <w:r w:rsidRPr="00A532D4">
        <w:rPr>
          <w:rStyle w:val="StyleUnderline"/>
        </w:rPr>
        <w:t xml:space="preserve"> </w:t>
      </w:r>
      <w:r w:rsidRPr="00365700">
        <w:rPr>
          <w:rStyle w:val="StyleUnderline"/>
          <w:highlight w:val="yellow"/>
        </w:rPr>
        <w:t>have either</w:t>
      </w:r>
      <w:r w:rsidRPr="00A532D4">
        <w:rPr>
          <w:rStyle w:val="StyleUnderline"/>
        </w:rPr>
        <w:t xml:space="preserve"> successfully </w:t>
      </w:r>
      <w:r w:rsidRPr="00365700">
        <w:rPr>
          <w:rStyle w:val="StyleUnderline"/>
          <w:highlight w:val="yellow"/>
        </w:rPr>
        <w:t>acquired</w:t>
      </w:r>
      <w:r w:rsidRPr="00A532D4">
        <w:rPr>
          <w:rStyle w:val="StyleUnderline"/>
        </w:rPr>
        <w:t xml:space="preserve"> nuclear </w:t>
      </w:r>
      <w:r w:rsidRPr="00365700">
        <w:rPr>
          <w:rStyle w:val="StyleUnderline"/>
          <w:highlight w:val="yellow"/>
        </w:rPr>
        <w:t>weapons</w:t>
      </w:r>
      <w:r w:rsidRPr="002068FD">
        <w:rPr>
          <w:sz w:val="12"/>
        </w:rPr>
        <w:t xml:space="preserve"> (the latest being North Korea); </w:t>
      </w:r>
      <w:r w:rsidRPr="00A532D4">
        <w:rPr>
          <w:rStyle w:val="StyleUnderline"/>
        </w:rPr>
        <w:t>attempted</w:t>
      </w:r>
      <w:r w:rsidRPr="002068FD">
        <w:rPr>
          <w:sz w:val="12"/>
        </w:rPr>
        <w:t xml:space="preserve"> to acquire nuclear weapons but ultimately decided to abandon their pursuit </w:t>
      </w:r>
      <w:r w:rsidRPr="00A532D4">
        <w:rPr>
          <w:rStyle w:val="StyleUnderline"/>
        </w:rPr>
        <w:t>and are not likely to go down the path of proliferation again</w:t>
      </w:r>
      <w:r w:rsidRPr="002068FD">
        <w:rPr>
          <w:sz w:val="12"/>
        </w:rPr>
        <w:t xml:space="preserve"> (South Korea during the 1970s); and/</w:t>
      </w:r>
      <w:r w:rsidRPr="00365700">
        <w:rPr>
          <w:rStyle w:val="StyleUnderline"/>
          <w:highlight w:val="yellow"/>
        </w:rPr>
        <w:t>or</w:t>
      </w:r>
      <w:r w:rsidRPr="002068FD">
        <w:rPr>
          <w:sz w:val="12"/>
        </w:rPr>
        <w:t xml:space="preserve"> become </w:t>
      </w:r>
      <w:r w:rsidRPr="00A532D4">
        <w:rPr>
          <w:rStyle w:val="StyleUnderline"/>
        </w:rPr>
        <w:t xml:space="preserve">firmly </w:t>
      </w:r>
      <w:r w:rsidRPr="00365700">
        <w:rPr>
          <w:rStyle w:val="StyleUnderline"/>
          <w:highlight w:val="yellow"/>
        </w:rPr>
        <w:t>embedded in the non-proliferation regime</w:t>
      </w:r>
      <w:r w:rsidRPr="002068FD">
        <w:rPr>
          <w:sz w:val="12"/>
        </w:rPr>
        <w:t xml:space="preserve"> (Japan, South Korea, Saudi Arabia, and Iran). </w:t>
      </w:r>
      <w:r w:rsidRPr="00A532D4">
        <w:rPr>
          <w:rStyle w:val="StyleUnderline"/>
        </w:rPr>
        <w:t>To pursue nuclear weapons today, a state would either have to engage in diversionary</w:t>
      </w:r>
      <w:r w:rsidRPr="002068FD">
        <w:rPr>
          <w:sz w:val="12"/>
        </w:rPr>
        <w:t xml:space="preserve">/clandestine </w:t>
      </w:r>
      <w:r w:rsidRPr="00A532D4">
        <w:rPr>
          <w:rStyle w:val="StyleUnderline"/>
        </w:rPr>
        <w:t>prolif</w:t>
      </w:r>
      <w:r w:rsidRPr="002068FD">
        <w:rPr>
          <w:sz w:val="12"/>
        </w:rPr>
        <w:t xml:space="preserve">eration </w:t>
      </w:r>
      <w:r w:rsidRPr="00A532D4">
        <w:rPr>
          <w:rStyle w:val="StyleUnderline"/>
        </w:rPr>
        <w:t>or</w:t>
      </w:r>
      <w:r w:rsidRPr="002068FD">
        <w:rPr>
          <w:sz w:val="12"/>
        </w:rPr>
        <w:t xml:space="preserve"> would have to </w:t>
      </w:r>
      <w:r w:rsidRPr="00365700">
        <w:rPr>
          <w:rStyle w:val="StyleUnderline"/>
          <w:highlight w:val="yellow"/>
        </w:rPr>
        <w:t>withdraw</w:t>
      </w:r>
      <w:r w:rsidRPr="00A532D4">
        <w:rPr>
          <w:rStyle w:val="StyleUnderline"/>
        </w:rPr>
        <w:t xml:space="preserve"> from the NPT </w:t>
      </w:r>
      <w:r w:rsidRPr="002068FD">
        <w:rPr>
          <w:sz w:val="12"/>
        </w:rPr>
        <w:t xml:space="preserve">prior to their production of nuclear weapons, </w:t>
      </w:r>
      <w:r w:rsidRPr="00A532D4">
        <w:rPr>
          <w:rStyle w:val="StyleUnderline"/>
        </w:rPr>
        <w:t xml:space="preserve">both of which </w:t>
      </w:r>
      <w:r w:rsidRPr="00365700">
        <w:rPr>
          <w:rStyle w:val="StyleUnderline"/>
          <w:highlight w:val="yellow"/>
        </w:rPr>
        <w:t xml:space="preserve">would incur </w:t>
      </w:r>
      <w:r w:rsidRPr="00365700">
        <w:rPr>
          <w:rStyle w:val="Emphasis"/>
          <w:highlight w:val="yellow"/>
        </w:rPr>
        <w:t>substantial political cost.</w:t>
      </w:r>
      <w:r w:rsidRPr="002068FD">
        <w:rPr>
          <w:sz w:val="12"/>
        </w:rPr>
        <w:t xml:space="preserve"> And </w:t>
      </w:r>
      <w:r w:rsidRPr="00A532D4">
        <w:rPr>
          <w:rStyle w:val="StyleUnderline"/>
        </w:rPr>
        <w:t>while North Korea</w:t>
      </w:r>
      <w:r w:rsidRPr="002068FD">
        <w:rPr>
          <w:sz w:val="12"/>
        </w:rPr>
        <w:t xml:space="preserve"> both illustrated that withdrawal from the non-proliferation regime could be accomplished and </w:t>
      </w:r>
      <w:r w:rsidRPr="00A532D4">
        <w:rPr>
          <w:rStyle w:val="StyleUnderline"/>
        </w:rPr>
        <w:t>provided a roadmap</w:t>
      </w:r>
      <w:r w:rsidRPr="002068FD">
        <w:rPr>
          <w:sz w:val="12"/>
        </w:rPr>
        <w:t xml:space="preserve"> other states could follow, </w:t>
      </w:r>
      <w:r w:rsidRPr="00A532D4">
        <w:rPr>
          <w:rStyle w:val="StyleUnderline"/>
        </w:rPr>
        <w:t>it is difficult to imagine another state arising with the same unique combination of attributes</w:t>
      </w:r>
      <w:r w:rsidRPr="002068FD">
        <w:rPr>
          <w:sz w:val="12"/>
        </w:rPr>
        <w:t xml:space="preserve"> (diplomatic isolation, technological wherewithal, nuclear-armed adversaries, despotic regime, etc.), such that the benefits of engaging in nuclear proliferation might be perceived by a regime as outweighing its costs. Furthermore, </w:t>
      </w:r>
      <w:r w:rsidRPr="00A532D4">
        <w:rPr>
          <w:rStyle w:val="StyleUnderline"/>
        </w:rPr>
        <w:t xml:space="preserve">the </w:t>
      </w:r>
      <w:r w:rsidRPr="00365700">
        <w:rPr>
          <w:rStyle w:val="StyleUnderline"/>
          <w:highlight w:val="yellow"/>
        </w:rPr>
        <w:t>North Korea</w:t>
      </w:r>
      <w:r w:rsidRPr="00A532D4">
        <w:rPr>
          <w:rStyle w:val="StyleUnderline"/>
        </w:rPr>
        <w:t xml:space="preserve">n case </w:t>
      </w:r>
      <w:r w:rsidRPr="00365700">
        <w:rPr>
          <w:rStyle w:val="StyleUnderline"/>
          <w:highlight w:val="yellow"/>
        </w:rPr>
        <w:t>illustrates</w:t>
      </w:r>
      <w:r w:rsidRPr="00A532D4">
        <w:rPr>
          <w:rStyle w:val="StyleUnderline"/>
        </w:rPr>
        <w:t xml:space="preserve"> that the </w:t>
      </w:r>
      <w:r w:rsidRPr="00365700">
        <w:rPr>
          <w:rStyle w:val="StyleUnderline"/>
          <w:highlight w:val="yellow"/>
        </w:rPr>
        <w:t>perceived benefits</w:t>
      </w:r>
      <w:r w:rsidRPr="002068FD">
        <w:rPr>
          <w:sz w:val="12"/>
        </w:rPr>
        <w:t xml:space="preserve"> that might have been gained from engaging in nuclear proliferation in the past, such as using the threat of nuclear weapons as a means of forcing diplomatic engagement, </w:t>
      </w:r>
      <w:r w:rsidRPr="00365700">
        <w:rPr>
          <w:rStyle w:val="StyleUnderline"/>
          <w:highlight w:val="yellow"/>
        </w:rPr>
        <w:t>are no longer valid</w:t>
      </w:r>
      <w:r w:rsidRPr="002068FD">
        <w:rPr>
          <w:sz w:val="12"/>
        </w:rPr>
        <w:t xml:space="preserve">. </w:t>
      </w:r>
      <w:r w:rsidRPr="00A532D4">
        <w:rPr>
          <w:rStyle w:val="StyleUnderline"/>
        </w:rPr>
        <w:t>Further decreasing the likelihood of future cases of proliferation</w:t>
      </w:r>
      <w:r w:rsidRPr="002068FD">
        <w:rPr>
          <w:sz w:val="12"/>
        </w:rPr>
        <w:t xml:space="preserve">, </w:t>
      </w:r>
      <w:r w:rsidRPr="00A532D4">
        <w:rPr>
          <w:rStyle w:val="StyleUnderline"/>
        </w:rPr>
        <w:t>the</w:t>
      </w:r>
      <w:r w:rsidRPr="002068FD">
        <w:rPr>
          <w:sz w:val="12"/>
        </w:rPr>
        <w:t xml:space="preserve"> United States and the </w:t>
      </w:r>
      <w:r w:rsidRPr="00A532D4">
        <w:rPr>
          <w:rStyle w:val="StyleUnderline"/>
        </w:rPr>
        <w:t xml:space="preserve">international community have become much more sensitive to the importation and exportation of </w:t>
      </w:r>
      <w:r w:rsidRPr="002068FD">
        <w:rPr>
          <w:sz w:val="12"/>
        </w:rPr>
        <w:t xml:space="preserve">nuclear weapons-related (often called </w:t>
      </w:r>
      <w:r w:rsidRPr="00A532D4">
        <w:rPr>
          <w:rStyle w:val="StyleUnderline"/>
        </w:rPr>
        <w:t>dual-use</w:t>
      </w:r>
      <w:r w:rsidRPr="002068FD">
        <w:rPr>
          <w:sz w:val="12"/>
        </w:rPr>
        <w:t xml:space="preserve">) </w:t>
      </w:r>
      <w:r w:rsidRPr="00A532D4">
        <w:rPr>
          <w:rStyle w:val="StyleUnderline"/>
        </w:rPr>
        <w:t>technologies</w:t>
      </w:r>
      <w:r w:rsidRPr="002068FD">
        <w:rPr>
          <w:sz w:val="12"/>
        </w:rPr>
        <w:t xml:space="preserve">; due to such events as the discovery of the A.Q. Khan network in 2004. This increased sensitivity led, at least in part, to the creation of </w:t>
      </w:r>
      <w:r w:rsidRPr="00365700">
        <w:rPr>
          <w:rStyle w:val="StyleUnderline"/>
          <w:highlight w:val="yellow"/>
        </w:rPr>
        <w:t>the</w:t>
      </w:r>
      <w:r w:rsidRPr="002068FD">
        <w:rPr>
          <w:sz w:val="12"/>
          <w:highlight w:val="yellow"/>
        </w:rPr>
        <w:t xml:space="preserve"> </w:t>
      </w:r>
      <w:r w:rsidRPr="00365700">
        <w:rPr>
          <w:rStyle w:val="StyleUnderline"/>
          <w:highlight w:val="yellow"/>
        </w:rPr>
        <w:t>Proliferation Security Initiative</w:t>
      </w:r>
      <w:r w:rsidRPr="002068FD">
        <w:rPr>
          <w:sz w:val="12"/>
        </w:rPr>
        <w:t xml:space="preserve"> (2003) and the passage of United Nations Security Council Resolution 1540 (2004), both of which </w:t>
      </w:r>
      <w:r w:rsidRPr="00365700">
        <w:rPr>
          <w:rStyle w:val="StyleUnderline"/>
          <w:highlight w:val="yellow"/>
        </w:rPr>
        <w:t>have been</w:t>
      </w:r>
      <w:r w:rsidRPr="00A532D4">
        <w:rPr>
          <w:rStyle w:val="StyleUnderline"/>
        </w:rPr>
        <w:t xml:space="preserve"> </w:t>
      </w:r>
      <w:r w:rsidRPr="00365700">
        <w:rPr>
          <w:rStyle w:val="Emphasis"/>
          <w:highlight w:val="yellow"/>
        </w:rPr>
        <w:t>remarkably successful at preventing</w:t>
      </w:r>
      <w:r w:rsidRPr="00A532D4">
        <w:rPr>
          <w:rStyle w:val="Emphasis"/>
        </w:rPr>
        <w:t xml:space="preserve"> the </w:t>
      </w:r>
      <w:r w:rsidRPr="00365700">
        <w:rPr>
          <w:rStyle w:val="Emphasis"/>
          <w:highlight w:val="yellow"/>
        </w:rPr>
        <w:t>acquisition</w:t>
      </w:r>
      <w:r w:rsidRPr="00A532D4">
        <w:rPr>
          <w:rStyle w:val="Emphasis"/>
        </w:rPr>
        <w:t xml:space="preserve"> of nuclear technologies</w:t>
      </w:r>
      <w:r w:rsidRPr="00A532D4">
        <w:rPr>
          <w:rStyle w:val="StyleUnderline"/>
        </w:rPr>
        <w:t xml:space="preserve"> by both states and non-state actors.</w:t>
      </w:r>
      <w:r>
        <w:rPr>
          <w:rStyle w:val="StyleUnderline"/>
        </w:rPr>
        <w:t xml:space="preserve"> </w:t>
      </w:r>
      <w:r w:rsidRPr="00A532D4">
        <w:rPr>
          <w:rStyle w:val="StyleUnderline"/>
        </w:rPr>
        <w:t>States</w:t>
      </w:r>
      <w:r w:rsidRPr="002068FD">
        <w:rPr>
          <w:sz w:val="12"/>
        </w:rPr>
        <w:t xml:space="preserve"> have not only become more sensitive to the spread of nuclear weapons-related technologies and more adept at preventing it, they </w:t>
      </w:r>
      <w:r w:rsidRPr="00A532D4">
        <w:rPr>
          <w:rStyle w:val="StyleUnderline"/>
        </w:rPr>
        <w:t>have</w:t>
      </w:r>
      <w:r w:rsidRPr="002068FD">
        <w:rPr>
          <w:sz w:val="12"/>
        </w:rPr>
        <w:t xml:space="preserve"> also </w:t>
      </w:r>
      <w:r w:rsidRPr="00A532D4">
        <w:rPr>
          <w:rStyle w:val="StyleUnderline"/>
        </w:rPr>
        <w:t>become much more capable of discouraging others from engaging in nuclear proliferation</w:t>
      </w:r>
      <w:r w:rsidRPr="002068FD">
        <w:rPr>
          <w:sz w:val="12"/>
        </w:rPr>
        <w:t xml:space="preserve">. </w:t>
      </w:r>
      <w:r w:rsidRPr="00A532D4">
        <w:rPr>
          <w:rStyle w:val="StyleUnderline"/>
        </w:rPr>
        <w:t>Iran</w:t>
      </w:r>
      <w:r w:rsidRPr="002068FD">
        <w:rPr>
          <w:sz w:val="12"/>
        </w:rPr>
        <w:t xml:space="preserve">, for example, had one of the most significant and advanced nuclear infrastructures and a strong motivation to acquire nuclear weapons, but </w:t>
      </w:r>
      <w:r w:rsidRPr="00A532D4">
        <w:rPr>
          <w:rStyle w:val="StyleUnderline"/>
        </w:rPr>
        <w:t>ultimately ended its pursuit because the United States and others were able to both cut off existing avenues of acquisition and alter the decision-calculus</w:t>
      </w:r>
      <w:r w:rsidRPr="002068FD">
        <w:rPr>
          <w:sz w:val="12"/>
        </w:rPr>
        <w:t xml:space="preserve"> within the leadership of the Islamic state by imposing economic sanctions, severing formal diplomatic ties and taking other steps that made nuclear weapons less desirable..</w:t>
      </w:r>
    </w:p>
    <w:p w:rsidR="002068FD" w:rsidRPr="003B7758" w:rsidRDefault="002068FD" w:rsidP="002068FD">
      <w:pPr>
        <w:pStyle w:val="Heading4"/>
      </w:pPr>
      <w:r w:rsidRPr="003B7758">
        <w:t>No impact to proliferation—nuclear weapons deter conflict and the dynamics from conventional weapons outweigh</w:t>
      </w:r>
    </w:p>
    <w:p w:rsidR="002068FD" w:rsidRPr="003B7758" w:rsidRDefault="002068FD" w:rsidP="002068FD">
      <w:pPr>
        <w:pStyle w:val="Small"/>
      </w:pPr>
      <w:r w:rsidRPr="003B7758">
        <w:rPr>
          <w:rStyle w:val="Style13ptBold"/>
          <w:rFonts w:eastAsiaTheme="majorEastAsia"/>
        </w:rPr>
        <w:t>Leah and Lowther 16</w:t>
      </w:r>
      <w:r w:rsidRPr="003B7758">
        <w:t xml:space="preserve"> - Christine M. Leah is a Post-Doctoral Fellow at Yale University. Adam B. Lowther is the Director at the School of Advanced Nuclear Deterrence Studies at Kirtland AFB. (“Cutting nuclear arms won’t promote peace,” http://www.abqjournal.com/727890/opinion/cutting-nuclear-arms-wont-promote-peace.html 2/22/2016) STRYKER</w:t>
      </w:r>
    </w:p>
    <w:p w:rsidR="002068FD" w:rsidRPr="003B7758" w:rsidRDefault="002068FD" w:rsidP="002068FD">
      <w:pPr>
        <w:pStyle w:val="Small"/>
      </w:pPr>
      <w:r w:rsidRPr="003B7758">
        <w:t xml:space="preserve">With President Obama in his final year in office, </w:t>
      </w:r>
      <w:r w:rsidRPr="003B7758">
        <w:rPr>
          <w:rStyle w:val="StyleUnderline"/>
          <w:rFonts w:eastAsiaTheme="majorEastAsia"/>
        </w:rPr>
        <w:t>proponents of nuclear abolition are undertaking a last-ditch effort to convince the president to scuttle</w:t>
      </w:r>
      <w:r w:rsidRPr="003B7758">
        <w:t xml:space="preserve"> a number of </w:t>
      </w:r>
      <w:r w:rsidRPr="003B7758">
        <w:rPr>
          <w:rStyle w:val="StyleUnderline"/>
          <w:rFonts w:eastAsiaTheme="majorEastAsia"/>
        </w:rPr>
        <w:t>nuclear modernization programs</w:t>
      </w:r>
      <w:r w:rsidRPr="003B7758">
        <w:t xml:space="preserve">. </w:t>
      </w:r>
      <w:r w:rsidRPr="003B7758">
        <w:rPr>
          <w:rStyle w:val="StyleUnderline"/>
          <w:rFonts w:eastAsiaTheme="majorEastAsia"/>
        </w:rPr>
        <w:t xml:space="preserve">Such efforts are largely based on a </w:t>
      </w:r>
      <w:r w:rsidRPr="003B7758">
        <w:rPr>
          <w:rStyle w:val="Emphasis"/>
          <w:rFonts w:eastAsiaTheme="majorEastAsia"/>
        </w:rPr>
        <w:t>fundamental ideological dislike of nuclear weapons</w:t>
      </w:r>
      <w:r w:rsidRPr="003B7758">
        <w:t xml:space="preserve">. What they fail to realize is that American conventional military superiority is as much, if not more, a driver of nuclear proliferation and geostrategic instability as nuclear weapons. For countries like North Korea and, potentially, Iran, the inability to match our precision-guided and stealth capabilities with their own conventional forces leaves them inclined to see nuclear weapons as an “equalizer” to American military power. If opponents of nuclear modernization are truly concerned about reducing global instability, they should be urging the administration to cancel and eliminate a number of conventional capabilities that are far more concerning to our adversaries. Granted, such a position is absurd, but if “stability” is the key then this is the logical position to hold. While it is true that American military power makes adversaries feel vulnerable, it is also true that </w:t>
      </w:r>
      <w:r w:rsidRPr="00365700">
        <w:rPr>
          <w:rStyle w:val="StyleUnderline"/>
          <w:rFonts w:eastAsiaTheme="majorEastAsia"/>
          <w:highlight w:val="yellow"/>
        </w:rPr>
        <w:t>nuclear weapons are</w:t>
      </w:r>
      <w:r w:rsidRPr="003B7758">
        <w:rPr>
          <w:rStyle w:val="StyleUnderline"/>
          <w:rFonts w:eastAsiaTheme="majorEastAsia"/>
        </w:rPr>
        <w:t xml:space="preserve"> seen as </w:t>
      </w:r>
      <w:r w:rsidRPr="00365700">
        <w:rPr>
          <w:rStyle w:val="StyleUnderline"/>
          <w:rFonts w:eastAsiaTheme="majorEastAsia"/>
          <w:highlight w:val="yellow"/>
        </w:rPr>
        <w:t xml:space="preserve">a </w:t>
      </w:r>
      <w:r w:rsidRPr="00365700">
        <w:rPr>
          <w:rStyle w:val="Emphasis"/>
          <w:rFonts w:eastAsiaTheme="majorEastAsia"/>
          <w:highlight w:val="yellow"/>
        </w:rPr>
        <w:t xml:space="preserve">deterrent </w:t>
      </w:r>
      <w:r w:rsidRPr="00D04C27">
        <w:rPr>
          <w:rStyle w:val="Emphasis"/>
          <w:rFonts w:eastAsiaTheme="majorEastAsia"/>
        </w:rPr>
        <w:t>to U.S. intervention</w:t>
      </w:r>
      <w:r w:rsidRPr="00D04C27">
        <w:t>. Indeed, although</w:t>
      </w:r>
      <w:r w:rsidRPr="003B7758">
        <w:t xml:space="preserve"> the nuclear age is still quite young, </w:t>
      </w:r>
      <w:r w:rsidRPr="003B7758">
        <w:rPr>
          <w:rStyle w:val="StyleUnderline"/>
          <w:rFonts w:eastAsiaTheme="majorEastAsia"/>
        </w:rPr>
        <w:t xml:space="preserve">history shows that </w:t>
      </w:r>
      <w:r w:rsidRPr="00365700">
        <w:rPr>
          <w:rStyle w:val="StyleUnderline"/>
          <w:rFonts w:eastAsiaTheme="majorEastAsia"/>
          <w:highlight w:val="yellow"/>
        </w:rPr>
        <w:t>the U</w:t>
      </w:r>
      <w:r w:rsidRPr="003B7758">
        <w:rPr>
          <w:rStyle w:val="StyleUnderline"/>
          <w:rFonts w:eastAsiaTheme="majorEastAsia"/>
        </w:rPr>
        <w:t xml:space="preserve">nited </w:t>
      </w:r>
      <w:r w:rsidRPr="00365700">
        <w:rPr>
          <w:rStyle w:val="StyleUnderline"/>
          <w:rFonts w:eastAsiaTheme="majorEastAsia"/>
          <w:highlight w:val="yellow"/>
        </w:rPr>
        <w:t>S</w:t>
      </w:r>
      <w:r w:rsidRPr="003B7758">
        <w:rPr>
          <w:rStyle w:val="StyleUnderline"/>
          <w:rFonts w:eastAsiaTheme="majorEastAsia"/>
        </w:rPr>
        <w:t xml:space="preserve">tates </w:t>
      </w:r>
      <w:r w:rsidRPr="00365700">
        <w:rPr>
          <w:rStyle w:val="StyleUnderline"/>
          <w:rFonts w:eastAsiaTheme="majorEastAsia"/>
          <w:highlight w:val="yellow"/>
        </w:rPr>
        <w:t>has never attacked a nuclear power</w:t>
      </w:r>
      <w:r w:rsidRPr="003B7758">
        <w:t xml:space="preserve">. We should not forget that a hostile Iran watched as the United States easily defeated the Taliban in Afghanistan (2001) – Iran’s northern neighbor – and then followed this victory up by steamrolling Saddam’s Republican Guard (2003). As a member of the “Axis of Evil” Iran was deeply concerned about America’s conventional war machine – not its nuclear weapons. North Korea likely took away a similar lesson from these invasions and concluded that nuclear weapons were indeed a powerful deterrent to U.S. conventional forces. While President Obama sought to reduce tensions between the United States and its adversaries, his efforts to de-escalate tensions were largely rebuffed as America’s adversaries looked at our conventional capabilities and saw a continued threat. </w:t>
      </w:r>
      <w:r w:rsidRPr="00365700">
        <w:rPr>
          <w:rStyle w:val="StyleUnderline"/>
          <w:rFonts w:eastAsiaTheme="majorEastAsia"/>
          <w:highlight w:val="yellow"/>
        </w:rPr>
        <w:t>When the D</w:t>
      </w:r>
      <w:r w:rsidRPr="003B7758">
        <w:rPr>
          <w:rStyle w:val="StyleUnderline"/>
          <w:rFonts w:eastAsiaTheme="majorEastAsia"/>
        </w:rPr>
        <w:t xml:space="preserve">epartment </w:t>
      </w:r>
      <w:r w:rsidRPr="00365700">
        <w:rPr>
          <w:rStyle w:val="StyleUnderline"/>
          <w:rFonts w:eastAsiaTheme="majorEastAsia"/>
          <w:highlight w:val="yellow"/>
        </w:rPr>
        <w:t>o</w:t>
      </w:r>
      <w:r w:rsidRPr="003B7758">
        <w:rPr>
          <w:rStyle w:val="StyleUnderline"/>
          <w:rFonts w:eastAsiaTheme="majorEastAsia"/>
        </w:rPr>
        <w:t xml:space="preserve">f </w:t>
      </w:r>
      <w:r w:rsidRPr="00365700">
        <w:rPr>
          <w:rStyle w:val="StyleUnderline"/>
          <w:rFonts w:eastAsiaTheme="majorEastAsia"/>
          <w:highlight w:val="yellow"/>
        </w:rPr>
        <w:t>D</w:t>
      </w:r>
      <w:r w:rsidRPr="003B7758">
        <w:rPr>
          <w:rStyle w:val="StyleUnderline"/>
          <w:rFonts w:eastAsiaTheme="majorEastAsia"/>
        </w:rPr>
        <w:t xml:space="preserve">efense </w:t>
      </w:r>
      <w:r w:rsidRPr="00365700">
        <w:rPr>
          <w:rStyle w:val="StyleUnderline"/>
          <w:rFonts w:eastAsiaTheme="majorEastAsia"/>
          <w:highlight w:val="yellow"/>
        </w:rPr>
        <w:t>considered replacing nuclear weapons with</w:t>
      </w:r>
      <w:r w:rsidRPr="003B7758">
        <w:rPr>
          <w:rStyle w:val="StyleUnderline"/>
          <w:rFonts w:eastAsiaTheme="majorEastAsia"/>
        </w:rPr>
        <w:t xml:space="preserve"> less destructive </w:t>
      </w:r>
      <w:r w:rsidRPr="00365700">
        <w:rPr>
          <w:rStyle w:val="StyleUnderline"/>
          <w:rFonts w:eastAsiaTheme="majorEastAsia"/>
          <w:highlight w:val="yellow"/>
        </w:rPr>
        <w:t xml:space="preserve">conventional </w:t>
      </w:r>
      <w:r w:rsidRPr="00D04C27">
        <w:rPr>
          <w:rStyle w:val="StyleUnderline"/>
          <w:rFonts w:eastAsiaTheme="majorEastAsia"/>
        </w:rPr>
        <w:t>weapons</w:t>
      </w:r>
      <w:r w:rsidRPr="003B7758">
        <w:rPr>
          <w:rStyle w:val="StyleUnderline"/>
          <w:rFonts w:eastAsiaTheme="majorEastAsia"/>
        </w:rPr>
        <w:t xml:space="preserve"> like conventional intercontinental ballistic missiles, </w:t>
      </w:r>
      <w:r w:rsidRPr="00365700">
        <w:rPr>
          <w:rStyle w:val="Emphasis"/>
          <w:rFonts w:eastAsiaTheme="majorEastAsia"/>
          <w:highlight w:val="yellow"/>
        </w:rPr>
        <w:t>adversaries did not see this as de-escalation</w:t>
      </w:r>
      <w:r w:rsidRPr="003B7758">
        <w:t>. As former Russian President Dmitry Medvedev said in 2009, “…</w:t>
      </w:r>
      <w:r w:rsidRPr="003B7758">
        <w:rPr>
          <w:rStyle w:val="StyleUnderline"/>
          <w:rFonts w:eastAsiaTheme="majorEastAsia"/>
        </w:rPr>
        <w:t>It is unacceptable to compensate nuclear reductions by developing strategic systems which are equipped with conventional weapons</w:t>
      </w:r>
      <w:r w:rsidRPr="003B7758">
        <w:t xml:space="preserve">. This would be an unequal exchange.” And whilst the New START Treaty sets limits on conventional ICBMS and sea-launched ballistic missiles, it does not contain any constraints on advanced conventional capability. Such programs – and American conventional superiority in general – push countries like Russia to rely even more on nuclear weapons for the purposes of defense, deterrence, and coercion. These issues raise further concerns about any future attempts at nuclear reductions beyond current New START levels. If the U.S. were to reduce its nuclear arsenal much further it is not unreasonable to suspect that a conventional arms buildup would ensue to fill the resulting “nuclear void.” Such factors suggest that political scientist Kenneth Waltz’s “more may be better” view of nuclear weapons is entirely relevant to the conventional realm. </w:t>
      </w:r>
      <w:r w:rsidRPr="003B7758">
        <w:rPr>
          <w:rStyle w:val="StyleUnderline"/>
          <w:rFonts w:eastAsiaTheme="majorEastAsia"/>
        </w:rPr>
        <w:t xml:space="preserve">Indeed, </w:t>
      </w:r>
      <w:r w:rsidRPr="00365700">
        <w:rPr>
          <w:rStyle w:val="StyleUnderline"/>
          <w:rFonts w:eastAsiaTheme="majorEastAsia"/>
          <w:highlight w:val="yellow"/>
        </w:rPr>
        <w:t>a world with fewer nuclear weapons but more conventional forces</w:t>
      </w:r>
      <w:r w:rsidRPr="003B7758">
        <w:rPr>
          <w:rStyle w:val="StyleUnderline"/>
          <w:rFonts w:eastAsiaTheme="majorEastAsia"/>
        </w:rPr>
        <w:t xml:space="preserve"> is likely to </w:t>
      </w:r>
      <w:r w:rsidRPr="00365700">
        <w:rPr>
          <w:rStyle w:val="StyleUnderline"/>
          <w:rFonts w:eastAsiaTheme="majorEastAsia"/>
          <w:highlight w:val="yellow"/>
        </w:rPr>
        <w:t xml:space="preserve">create </w:t>
      </w:r>
      <w:r w:rsidRPr="00365700">
        <w:rPr>
          <w:rStyle w:val="Emphasis"/>
          <w:rFonts w:eastAsiaTheme="majorEastAsia"/>
          <w:highlight w:val="yellow"/>
        </w:rPr>
        <w:t>new dynamics for arms races</w:t>
      </w:r>
      <w:r w:rsidRPr="003B7758">
        <w:rPr>
          <w:rStyle w:val="StyleUnderline"/>
          <w:rFonts w:eastAsiaTheme="majorEastAsia"/>
        </w:rPr>
        <w:t xml:space="preserve">, which may </w:t>
      </w:r>
      <w:r w:rsidRPr="00365700">
        <w:rPr>
          <w:rStyle w:val="Emphasis"/>
          <w:rFonts w:eastAsiaTheme="majorEastAsia"/>
          <w:highlight w:val="yellow"/>
        </w:rPr>
        <w:t>increase the likelihood of war</w:t>
      </w:r>
      <w:r w:rsidRPr="003B7758">
        <w:t xml:space="preserve">. Reducing or eliminating the American nuclear arsenal does not solve nuclear proliferation problems. It puts the United States at a disadvantage. </w:t>
      </w:r>
      <w:r w:rsidRPr="003B7758">
        <w:rPr>
          <w:rStyle w:val="StyleUnderline"/>
          <w:rFonts w:eastAsiaTheme="majorEastAsia"/>
        </w:rPr>
        <w:t xml:space="preserve">Rather than hoping that nuclear disarmament will promote stability, we should accept the reality that </w:t>
      </w:r>
      <w:r w:rsidRPr="00D04C27">
        <w:rPr>
          <w:rStyle w:val="Emphasis"/>
          <w:rFonts w:eastAsiaTheme="majorEastAsia"/>
        </w:rPr>
        <w:t xml:space="preserve">nuclear </w:t>
      </w:r>
      <w:r w:rsidRPr="00365700">
        <w:rPr>
          <w:rStyle w:val="Emphasis"/>
          <w:rFonts w:eastAsiaTheme="majorEastAsia"/>
          <w:highlight w:val="yellow"/>
        </w:rPr>
        <w:t xml:space="preserve">weapons actually have a stabilizing effect </w:t>
      </w:r>
      <w:r w:rsidRPr="00D04C27">
        <w:rPr>
          <w:rStyle w:val="Emphasis"/>
          <w:rFonts w:eastAsiaTheme="majorEastAsia"/>
        </w:rPr>
        <w:t>in geopolitics</w:t>
      </w:r>
      <w:r w:rsidRPr="003B7758">
        <w:rPr>
          <w:rStyle w:val="StyleUnderline"/>
          <w:rFonts w:eastAsiaTheme="majorEastAsia"/>
        </w:rPr>
        <w:t xml:space="preserve">. If we are to </w:t>
      </w:r>
      <w:r w:rsidRPr="00D04C27">
        <w:rPr>
          <w:rStyle w:val="Emphasis"/>
          <w:rFonts w:eastAsiaTheme="majorEastAsia"/>
        </w:rPr>
        <w:t>take the evidence seriously</w:t>
      </w:r>
      <w:r w:rsidRPr="003B7758">
        <w:rPr>
          <w:rStyle w:val="StyleUnderline"/>
          <w:rFonts w:eastAsiaTheme="majorEastAsia"/>
        </w:rPr>
        <w:t>, arguing that nuclear modernization is destabilizing is a hard sell</w:t>
      </w:r>
      <w:r w:rsidRPr="003B7758">
        <w:t>. In reality, it is often our conventional superiority that America’s adversaries fear.</w:t>
      </w:r>
    </w:p>
    <w:p w:rsidR="002068FD" w:rsidRPr="006865B5" w:rsidRDefault="002068FD" w:rsidP="002068FD"/>
    <w:p w:rsidR="002068FD" w:rsidRPr="005F2CFA" w:rsidRDefault="002068FD" w:rsidP="002068FD">
      <w:pPr>
        <w:pStyle w:val="Heading4"/>
      </w:pPr>
      <w:r>
        <w:t xml:space="preserve">No </w:t>
      </w:r>
      <w:proofErr w:type="spellStart"/>
      <w:r>
        <w:t>prolif</w:t>
      </w:r>
      <w:proofErr w:type="spellEnd"/>
      <w:r>
        <w:t xml:space="preserve"> impact </w:t>
      </w:r>
    </w:p>
    <w:p w:rsidR="002068FD" w:rsidRPr="002068FD" w:rsidRDefault="002068FD" w:rsidP="002068FD">
      <w:pPr>
        <w:rPr>
          <w:sz w:val="14"/>
        </w:rPr>
      </w:pPr>
      <w:r w:rsidRPr="002068FD">
        <w:rPr>
          <w:sz w:val="14"/>
        </w:rPr>
        <w:t xml:space="preserve">John </w:t>
      </w:r>
      <w:r w:rsidRPr="000B0435">
        <w:rPr>
          <w:rStyle w:val="Style13ptBold"/>
        </w:rPr>
        <w:t>Mueller 16</w:t>
      </w:r>
      <w:r w:rsidRPr="002068FD">
        <w:rPr>
          <w:sz w:val="14"/>
        </w:rPr>
        <w:t xml:space="preserve">, Woody Hayes Senior Research Scientist, </w:t>
      </w:r>
      <w:proofErr w:type="spellStart"/>
      <w:r w:rsidRPr="002068FD">
        <w:rPr>
          <w:sz w:val="14"/>
        </w:rPr>
        <w:t>Mershon</w:t>
      </w:r>
      <w:proofErr w:type="spellEnd"/>
      <w:r w:rsidRPr="002068FD">
        <w:rPr>
          <w:sz w:val="14"/>
        </w:rPr>
        <w:t xml:space="preserve"> Center for International Security Studies; Adjunct Professor, Department of Political Science, Ohio State University, 6/5/16, “Embracing </w:t>
      </w:r>
      <w:proofErr w:type="spellStart"/>
      <w:r w:rsidRPr="002068FD">
        <w:rPr>
          <w:sz w:val="14"/>
        </w:rPr>
        <w:t>Threatlessness</w:t>
      </w:r>
      <w:proofErr w:type="spellEnd"/>
      <w:r w:rsidRPr="002068FD">
        <w:rPr>
          <w:sz w:val="14"/>
        </w:rPr>
        <w:t xml:space="preserve">: US Military Spending, Newt Gingrich, and the Costa Rica Option,” </w:t>
      </w:r>
      <w:hyperlink r:id="rId10" w:history="1">
        <w:r w:rsidRPr="002068FD">
          <w:rPr>
            <w:rStyle w:val="Hyperlink"/>
            <w:sz w:val="14"/>
          </w:rPr>
          <w:t>http://politicalscience.osu.edu/faculty/jmueller/CNArestraintCato16.pdf</w:t>
        </w:r>
      </w:hyperlink>
    </w:p>
    <w:p w:rsidR="002068FD" w:rsidRPr="00FA55E5" w:rsidRDefault="002068FD" w:rsidP="002068FD">
      <w:r w:rsidRPr="00FA55E5">
        <w:rPr>
          <w:rStyle w:val="IntenseEmphasis"/>
          <w:highlight w:val="yellow"/>
        </w:rPr>
        <w:t xml:space="preserve">For </w:t>
      </w:r>
      <w:r w:rsidRPr="00FA55E5">
        <w:rPr>
          <w:rStyle w:val="Emphasis"/>
          <w:highlight w:val="yellow"/>
        </w:rPr>
        <w:t>decades</w:t>
      </w:r>
      <w:r w:rsidRPr="00FA55E5">
        <w:rPr>
          <w:rStyle w:val="IntenseEmphasis"/>
          <w:highlight w:val="yellow"/>
        </w:rPr>
        <w:t xml:space="preserve"> there has been</w:t>
      </w:r>
      <w:r w:rsidRPr="00FA55E5">
        <w:t xml:space="preserve"> almost </w:t>
      </w:r>
      <w:r w:rsidRPr="00FA55E5">
        <w:rPr>
          <w:rStyle w:val="IntenseEmphasis"/>
        </w:rPr>
        <w:t xml:space="preserve">wall-to-wall </w:t>
      </w:r>
      <w:r w:rsidRPr="00FA55E5">
        <w:rPr>
          <w:rStyle w:val="IntenseEmphasis"/>
          <w:highlight w:val="yellow"/>
        </w:rPr>
        <w:t>alarm about</w:t>
      </w:r>
      <w:r w:rsidRPr="00FA55E5">
        <w:t xml:space="preserve"> the dangers supposedly inherent in </w:t>
      </w:r>
      <w:r w:rsidRPr="00FA55E5">
        <w:rPr>
          <w:rStyle w:val="IntenseEmphasis"/>
        </w:rPr>
        <w:t xml:space="preserve">nuclear </w:t>
      </w:r>
      <w:r w:rsidRPr="00FA55E5">
        <w:rPr>
          <w:rStyle w:val="IntenseEmphasis"/>
          <w:highlight w:val="yellow"/>
        </w:rPr>
        <w:t>prolif</w:t>
      </w:r>
      <w:r w:rsidRPr="00FA55E5">
        <w:rPr>
          <w:rStyle w:val="IntenseEmphasis"/>
        </w:rPr>
        <w:t>eration</w:t>
      </w:r>
      <w:r w:rsidRPr="00FA55E5">
        <w:t>.</w:t>
      </w:r>
    </w:p>
    <w:p w:rsidR="002068FD" w:rsidRPr="00FA55E5" w:rsidRDefault="002068FD" w:rsidP="002068FD">
      <w:r w:rsidRPr="00FA55E5">
        <w:rPr>
          <w:rStyle w:val="IntenseEmphasis"/>
          <w:highlight w:val="yellow"/>
        </w:rPr>
        <w:t>However</w:t>
      </w:r>
      <w:r w:rsidRPr="00FA55E5">
        <w:t xml:space="preserve">, the </w:t>
      </w:r>
      <w:r w:rsidRPr="00FA55E5">
        <w:rPr>
          <w:rStyle w:val="IntenseEmphasis"/>
          <w:highlight w:val="yellow"/>
        </w:rPr>
        <w:t>prolif</w:t>
      </w:r>
      <w:r w:rsidRPr="00FA55E5">
        <w:rPr>
          <w:rStyle w:val="IntenseEmphasis"/>
        </w:rPr>
        <w:t>eration</w:t>
      </w:r>
      <w:r w:rsidRPr="00FA55E5">
        <w:t xml:space="preserve"> of nuclear weapons </w:t>
      </w:r>
      <w:r w:rsidRPr="00FA55E5">
        <w:rPr>
          <w:rStyle w:val="IntenseEmphasis"/>
          <w:highlight w:val="yellow"/>
        </w:rPr>
        <w:t xml:space="preserve">has been </w:t>
      </w:r>
      <w:r w:rsidRPr="00FA55E5">
        <w:rPr>
          <w:rStyle w:val="Emphasis"/>
          <w:highlight w:val="yellow"/>
        </w:rPr>
        <w:t>far slower</w:t>
      </w:r>
      <w:r w:rsidRPr="00FA55E5">
        <w:rPr>
          <w:rStyle w:val="IntenseEmphasis"/>
          <w:highlight w:val="yellow"/>
        </w:rPr>
        <w:t xml:space="preserve"> than</w:t>
      </w:r>
      <w:r w:rsidRPr="00FA55E5">
        <w:rPr>
          <w:rStyle w:val="IntenseEmphasis"/>
        </w:rPr>
        <w:t xml:space="preserve"> has been commonly </w:t>
      </w:r>
      <w:r w:rsidRPr="00FA55E5">
        <w:rPr>
          <w:rStyle w:val="IntenseEmphasis"/>
          <w:highlight w:val="yellow"/>
        </w:rPr>
        <w:t>predicted</w:t>
      </w:r>
      <w:r w:rsidRPr="00FA55E5">
        <w:rPr>
          <w:rStyle w:val="IntenseEmphasis"/>
        </w:rPr>
        <w:t xml:space="preserve"> over</w:t>
      </w:r>
      <w:r w:rsidRPr="00FA55E5">
        <w:t xml:space="preserve"> the </w:t>
      </w:r>
      <w:r w:rsidRPr="00FA55E5">
        <w:rPr>
          <w:rStyle w:val="IntenseEmphasis"/>
        </w:rPr>
        <w:t>decades</w:t>
      </w:r>
      <w:r w:rsidRPr="00FA55E5">
        <w:t xml:space="preserve"> primarily because </w:t>
      </w:r>
      <w:r w:rsidRPr="00FA55E5">
        <w:rPr>
          <w:rStyle w:val="IntenseEmphasis"/>
        </w:rPr>
        <w:t xml:space="preserve">the </w:t>
      </w:r>
      <w:r w:rsidRPr="00FA55E5">
        <w:rPr>
          <w:rStyle w:val="IntenseEmphasis"/>
          <w:highlight w:val="yellow"/>
        </w:rPr>
        <w:t>weapons do not</w:t>
      </w:r>
      <w:r w:rsidRPr="00FA55E5">
        <w:rPr>
          <w:rStyle w:val="IntenseEmphasis"/>
        </w:rPr>
        <w:t xml:space="preserve"> generally </w:t>
      </w:r>
      <w:r w:rsidRPr="00FA55E5">
        <w:rPr>
          <w:rStyle w:val="IntenseEmphasis"/>
          <w:highlight w:val="yellow"/>
        </w:rPr>
        <w:t>convey</w:t>
      </w:r>
      <w:r w:rsidRPr="00FA55E5">
        <w:rPr>
          <w:rStyle w:val="IntenseEmphasis"/>
        </w:rPr>
        <w:t xml:space="preserve"> much </w:t>
      </w:r>
      <w:r w:rsidRPr="00FA55E5">
        <w:rPr>
          <w:rStyle w:val="IntenseEmphasis"/>
          <w:highlight w:val="yellow"/>
        </w:rPr>
        <w:t>advantage</w:t>
      </w:r>
      <w:r w:rsidRPr="00FA55E5">
        <w:rPr>
          <w:rStyle w:val="IntenseEmphasis"/>
        </w:rPr>
        <w:t xml:space="preserve"> to their possessor</w:t>
      </w:r>
      <w:r w:rsidRPr="00FA55E5">
        <w:t>.</w:t>
      </w:r>
    </w:p>
    <w:p w:rsidR="002068FD" w:rsidRPr="00FA55E5" w:rsidRDefault="002068FD" w:rsidP="002068FD">
      <w:r w:rsidRPr="00FA55E5">
        <w:t xml:space="preserve">And, more importantly, </w:t>
      </w:r>
      <w:r w:rsidRPr="00FA55E5">
        <w:rPr>
          <w:rStyle w:val="IntenseEmphasis"/>
        </w:rPr>
        <w:t xml:space="preserve">the </w:t>
      </w:r>
      <w:r w:rsidRPr="00FA55E5">
        <w:rPr>
          <w:rStyle w:val="IntenseEmphasis"/>
          <w:highlight w:val="yellow"/>
        </w:rPr>
        <w:t>effect of</w:t>
      </w:r>
      <w:r w:rsidRPr="00FA55E5">
        <w:rPr>
          <w:rStyle w:val="IntenseEmphasis"/>
        </w:rPr>
        <w:t xml:space="preserve"> the </w:t>
      </w:r>
      <w:r w:rsidRPr="00FA55E5">
        <w:rPr>
          <w:rStyle w:val="IntenseEmphasis"/>
          <w:highlight w:val="yellow"/>
        </w:rPr>
        <w:t>prolif</w:t>
      </w:r>
      <w:r w:rsidRPr="00FA55E5">
        <w:rPr>
          <w:rStyle w:val="IntenseEmphasis"/>
        </w:rPr>
        <w:t xml:space="preserve">eration </w:t>
      </w:r>
      <w:r w:rsidRPr="00FA55E5">
        <w:rPr>
          <w:rStyle w:val="IntenseEmphasis"/>
          <w:highlight w:val="yellow"/>
        </w:rPr>
        <w:t>that has taken place has been</w:t>
      </w:r>
      <w:r w:rsidRPr="00FA55E5">
        <w:t xml:space="preserve"> substantially </w:t>
      </w:r>
      <w:r w:rsidRPr="00FA55E5">
        <w:rPr>
          <w:rStyle w:val="Emphasis"/>
          <w:highlight w:val="yellow"/>
        </w:rPr>
        <w:t>benign</w:t>
      </w:r>
      <w:r w:rsidRPr="00FA55E5">
        <w:rPr>
          <w:rStyle w:val="IntenseEmphasis"/>
          <w:highlight w:val="yellow"/>
        </w:rPr>
        <w:t>: those who</w:t>
      </w:r>
      <w:r w:rsidRPr="00FA55E5">
        <w:rPr>
          <w:rStyle w:val="IntenseEmphasis"/>
        </w:rPr>
        <w:t xml:space="preserve"> have </w:t>
      </w:r>
      <w:r w:rsidRPr="00FA55E5">
        <w:rPr>
          <w:rStyle w:val="IntenseEmphasis"/>
          <w:highlight w:val="yellow"/>
        </w:rPr>
        <w:t>acquired the weapons</w:t>
      </w:r>
      <w:r w:rsidRPr="00FA55E5">
        <w:rPr>
          <w:rStyle w:val="IntenseEmphasis"/>
        </w:rPr>
        <w:t xml:space="preserve"> have “</w:t>
      </w:r>
      <w:r w:rsidRPr="00FA55E5">
        <w:rPr>
          <w:rStyle w:val="IntenseEmphasis"/>
          <w:highlight w:val="yellow"/>
        </w:rPr>
        <w:t>used” them</w:t>
      </w:r>
      <w:r w:rsidRPr="00FA55E5">
        <w:t xml:space="preserve"> simply </w:t>
      </w:r>
      <w:r w:rsidRPr="00FA55E5">
        <w:rPr>
          <w:rStyle w:val="IntenseEmphasis"/>
          <w:highlight w:val="yellow"/>
        </w:rPr>
        <w:t>to stoke</w:t>
      </w:r>
      <w:r w:rsidRPr="00FA55E5">
        <w:rPr>
          <w:rStyle w:val="IntenseEmphasis"/>
        </w:rPr>
        <w:t xml:space="preserve"> their </w:t>
      </w:r>
      <w:r w:rsidRPr="00FA55E5">
        <w:rPr>
          <w:rStyle w:val="IntenseEmphasis"/>
          <w:highlight w:val="yellow"/>
        </w:rPr>
        <w:t>egos or</w:t>
      </w:r>
      <w:r w:rsidRPr="00FA55E5">
        <w:rPr>
          <w:rStyle w:val="IntenseEmphasis"/>
        </w:rPr>
        <w:t xml:space="preserve"> to </w:t>
      </w:r>
      <w:r w:rsidRPr="00FA55E5">
        <w:rPr>
          <w:rStyle w:val="IntenseEmphasis"/>
          <w:highlight w:val="yellow"/>
        </w:rPr>
        <w:t>deter real or imagined threats</w:t>
      </w:r>
      <w:r w:rsidRPr="00FA55E5">
        <w:t xml:space="preserve">.67 </w:t>
      </w:r>
      <w:r w:rsidRPr="00FA55E5">
        <w:rPr>
          <w:rStyle w:val="IntenseEmphasis"/>
        </w:rPr>
        <w:t xml:space="preserve">The holds </w:t>
      </w:r>
      <w:r w:rsidRPr="00FA55E5">
        <w:rPr>
          <w:rStyle w:val="IntenseEmphasis"/>
          <w:highlight w:val="yellow"/>
        </w:rPr>
        <w:t>even for</w:t>
      </w:r>
      <w:r w:rsidRPr="00FA55E5">
        <w:rPr>
          <w:rStyle w:val="IntenseEmphasis"/>
        </w:rPr>
        <w:t xml:space="preserve"> the </w:t>
      </w:r>
      <w:r w:rsidRPr="00FA55E5">
        <w:rPr>
          <w:rStyle w:val="IntenseEmphasis"/>
          <w:highlight w:val="yellow"/>
        </w:rPr>
        <w:t>prolif</w:t>
      </w:r>
      <w:r w:rsidRPr="00FA55E5">
        <w:rPr>
          <w:rStyle w:val="IntenseEmphasis"/>
        </w:rPr>
        <w:t xml:space="preserve">eration of the weapons </w:t>
      </w:r>
      <w:r w:rsidRPr="00FA55E5">
        <w:rPr>
          <w:rStyle w:val="IntenseEmphasis"/>
          <w:highlight w:val="yellow"/>
        </w:rPr>
        <w:t xml:space="preserve">to </w:t>
      </w:r>
      <w:r w:rsidRPr="00FA55E5">
        <w:rPr>
          <w:rStyle w:val="Emphasis"/>
          <w:highlight w:val="yellow"/>
        </w:rPr>
        <w:t>large, important countries run by</w:t>
      </w:r>
      <w:r w:rsidRPr="00FA55E5">
        <w:rPr>
          <w:rStyle w:val="Emphasis"/>
        </w:rPr>
        <w:t xml:space="preserve"> unchallenged </w:t>
      </w:r>
      <w:r w:rsidRPr="00FA55E5">
        <w:rPr>
          <w:rStyle w:val="Emphasis"/>
          <w:highlight w:val="yellow"/>
        </w:rPr>
        <w:t>monsters</w:t>
      </w:r>
      <w:r w:rsidRPr="00FA55E5">
        <w:t xml:space="preserve"> who at the time they acquired the bombs were certifiably deranged: </w:t>
      </w:r>
      <w:r w:rsidRPr="00FA55E5">
        <w:rPr>
          <w:rStyle w:val="IntenseEmphasis"/>
        </w:rPr>
        <w:t>Josef Stalin</w:t>
      </w:r>
      <w:r w:rsidRPr="00FA55E5">
        <w:t xml:space="preserve"> who in 1949 was planning to change the climate of the Soviet Union by planting a lot of trees, and </w:t>
      </w:r>
      <w:r w:rsidRPr="00FA55E5">
        <w:rPr>
          <w:rStyle w:val="IntenseEmphasis"/>
        </w:rPr>
        <w:t>Mao Zedong</w:t>
      </w:r>
      <w:r w:rsidRPr="00FA55E5">
        <w:t xml:space="preserve"> who in 1964 had just carried out a bizarre social experiment that had resulted in artificial famine in which tens of millions of Chinese perished.68</w:t>
      </w:r>
    </w:p>
    <w:p w:rsidR="002068FD" w:rsidRPr="00FA55E5" w:rsidRDefault="002068FD" w:rsidP="002068FD">
      <w:r w:rsidRPr="00FA55E5">
        <w:t xml:space="preserve">Despite this experience, an aversion to nuclear proliferation continues to impel alarmed concern, and it was a chief motivator of the Iraq War which essentially was a militarized </w:t>
      </w:r>
      <w:proofErr w:type="spellStart"/>
      <w:r w:rsidRPr="00FA55E5">
        <w:t>antiproliferation</w:t>
      </w:r>
      <w:proofErr w:type="spellEnd"/>
      <w:r w:rsidRPr="00FA55E5">
        <w:t xml:space="preserve"> effort. The war proved to be a necessary cause of the deaths of more people than were inflicted at Hiroshima and Nagasaki combined.69</w:t>
      </w:r>
    </w:p>
    <w:p w:rsidR="002068FD" w:rsidRPr="00166B94" w:rsidRDefault="002068FD" w:rsidP="002068FD">
      <w:r w:rsidRPr="00FA55E5">
        <w:t xml:space="preserve">The subsequent and consequent Iraq syndrome strongly suggests </w:t>
      </w:r>
      <w:r w:rsidRPr="00FA55E5">
        <w:rPr>
          <w:rStyle w:val="IntenseEmphasis"/>
          <w:highlight w:val="yellow"/>
        </w:rPr>
        <w:t>there will be little incentive to apply military force to prevent</w:t>
      </w:r>
      <w:r w:rsidRPr="00FA55E5">
        <w:rPr>
          <w:rStyle w:val="IntenseEmphasis"/>
        </w:rPr>
        <w:t xml:space="preserve">, or to deal with, </w:t>
      </w:r>
      <w:r w:rsidRPr="00FA55E5">
        <w:rPr>
          <w:rStyle w:val="IntenseEmphasis"/>
          <w:highlight w:val="yellow"/>
        </w:rPr>
        <w:t>further</w:t>
      </w:r>
      <w:r w:rsidRPr="00FA55E5">
        <w:rPr>
          <w:rStyle w:val="IntenseEmphasis"/>
        </w:rPr>
        <w:t xml:space="preserve"> putative </w:t>
      </w:r>
      <w:r w:rsidRPr="00FA55E5">
        <w:rPr>
          <w:rStyle w:val="IntenseEmphasis"/>
          <w:highlight w:val="yellow"/>
        </w:rPr>
        <w:t>prolif</w:t>
      </w:r>
      <w:r w:rsidRPr="00FA55E5">
        <w:rPr>
          <w:rStyle w:val="IntenseEmphasis"/>
        </w:rPr>
        <w:t>eration</w:t>
      </w:r>
      <w:r w:rsidRPr="00FA55E5">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FA55E5">
        <w:rPr>
          <w:rStyle w:val="IntenseEmphasis"/>
        </w:rPr>
        <w:t>maintaining huge forces-in-being to deal with the proliferation problem scarcely seems sensible</w:t>
      </w:r>
      <w:r w:rsidRPr="00FA55E5">
        <w:t xml:space="preserve">, even though almost everybody still considers proliferation to be major security concern. </w:t>
      </w:r>
      <w:r w:rsidRPr="00FA55E5">
        <w:rPr>
          <w:rStyle w:val="IntenseEmphasis"/>
          <w:highlight w:val="yellow"/>
        </w:rPr>
        <w:t>What seems</w:t>
      </w:r>
      <w:r w:rsidRPr="00FA55E5">
        <w:rPr>
          <w:rStyle w:val="IntenseEmphasis"/>
        </w:rPr>
        <w:t xml:space="preserve"> to be </w:t>
      </w:r>
      <w:r w:rsidRPr="00FA55E5">
        <w:rPr>
          <w:rStyle w:val="IntenseEmphasis"/>
          <w:highlight w:val="yellow"/>
        </w:rPr>
        <w:t>required</w:t>
      </w:r>
      <w:r w:rsidRPr="00FA55E5">
        <w:rPr>
          <w:rStyle w:val="IntenseEmphasis"/>
        </w:rPr>
        <w:t xml:space="preserve"> in these cases</w:t>
      </w:r>
      <w:r w:rsidRPr="00FA55E5">
        <w:t xml:space="preserve">, as generally with the devils du jour of the Cold War era, </w:t>
      </w:r>
      <w:r w:rsidRPr="00FA55E5">
        <w:rPr>
          <w:rStyle w:val="IntenseEmphasis"/>
          <w:highlight w:val="yellow"/>
        </w:rPr>
        <w:t>is</w:t>
      </w:r>
      <w:r w:rsidRPr="00FA55E5">
        <w:rPr>
          <w:rStyle w:val="IntenseEmphasis"/>
        </w:rPr>
        <w:t xml:space="preserve"> judicious, </w:t>
      </w:r>
      <w:r w:rsidRPr="00FA55E5">
        <w:rPr>
          <w:rStyle w:val="IntenseEmphasis"/>
          <w:highlight w:val="yellow"/>
        </w:rPr>
        <w:t>watchful</w:t>
      </w:r>
      <w:r w:rsidRPr="00FA55E5">
        <w:rPr>
          <w:rStyle w:val="IntenseEmphasis"/>
        </w:rPr>
        <w:t xml:space="preserve">, and wary </w:t>
      </w:r>
      <w:r w:rsidRPr="00FA55E5">
        <w:rPr>
          <w:rStyle w:val="IntenseEmphasis"/>
          <w:highlight w:val="yellow"/>
        </w:rPr>
        <w:t>patience</w:t>
      </w:r>
      <w:r>
        <w:t>.</w:t>
      </w:r>
    </w:p>
    <w:p w:rsidR="002068FD" w:rsidRDefault="002068FD" w:rsidP="002068FD">
      <w:pPr>
        <w:pStyle w:val="Heading3"/>
      </w:pPr>
      <w:proofErr w:type="spellStart"/>
      <w:r>
        <w:t>Prolif</w:t>
      </w:r>
      <w:proofErr w:type="spellEnd"/>
      <w:r>
        <w:t xml:space="preserve"> Good- CBWs </w:t>
      </w:r>
    </w:p>
    <w:p w:rsidR="002068FD" w:rsidRPr="009A6345" w:rsidRDefault="002068FD" w:rsidP="002068FD">
      <w:pPr>
        <w:pStyle w:val="Heading4"/>
      </w:pPr>
      <w:proofErr w:type="spellStart"/>
      <w:r w:rsidRPr="009A6345">
        <w:t>Prolif</w:t>
      </w:r>
      <w:proofErr w:type="spellEnd"/>
      <w:r w:rsidRPr="009A6345">
        <w:t xml:space="preserve"> prevents pursuit of CBWs</w:t>
      </w:r>
    </w:p>
    <w:p w:rsidR="002068FD" w:rsidRPr="002068FD" w:rsidRDefault="002068FD" w:rsidP="002068FD">
      <w:pPr>
        <w:rPr>
          <w:sz w:val="12"/>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r>
        <w:rPr>
          <w:rStyle w:val="Style13ptBold"/>
        </w:rPr>
        <w:t xml:space="preserve"> </w:t>
      </w:r>
      <w:r w:rsidRPr="002068FD">
        <w:rPr>
          <w:sz w:val="12"/>
        </w:rPr>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2068FD">
        <w:rPr>
          <w:sz w:val="12"/>
        </w:rPr>
        <w:t>SagePub</w:t>
      </w:r>
      <w:proofErr w:type="spellEnd"/>
      <w:r w:rsidRPr="002068FD">
        <w:rPr>
          <w:sz w:val="12"/>
        </w:rPr>
        <w:t>)//</w:t>
      </w:r>
      <w:proofErr w:type="spellStart"/>
      <w:r w:rsidRPr="002068FD">
        <w:rPr>
          <w:sz w:val="12"/>
        </w:rPr>
        <w:t>jac</w:t>
      </w:r>
      <w:proofErr w:type="spellEnd"/>
    </w:p>
    <w:p w:rsidR="002068FD" w:rsidRDefault="002068FD" w:rsidP="002068FD">
      <w:pPr>
        <w:rPr>
          <w:rStyle w:val="StyleUnderline"/>
        </w:rPr>
      </w:pPr>
      <w:r w:rsidRPr="003462C7">
        <w:rPr>
          <w:sz w:val="10"/>
        </w:rPr>
        <w:t xml:space="preserve">Our results demonstrate three critical facets of the relationship between nuclear, biological, and chemical weapons proliferation. First, </w:t>
      </w:r>
      <w:r w:rsidRPr="003462C7">
        <w:rPr>
          <w:rStyle w:val="StyleUnderline"/>
        </w:rPr>
        <w:t xml:space="preserve">we find that many of </w:t>
      </w:r>
      <w:r w:rsidRPr="00FA651B">
        <w:rPr>
          <w:rStyle w:val="StyleUnderline"/>
          <w:highlight w:val="cyan"/>
        </w:rPr>
        <w:t>the same security</w:t>
      </w:r>
      <w:r w:rsidRPr="003462C7">
        <w:rPr>
          <w:rStyle w:val="StyleUnderline"/>
        </w:rPr>
        <w:t xml:space="preserve"> and economic </w:t>
      </w:r>
      <w:r w:rsidRPr="00FA651B">
        <w:rPr>
          <w:rStyle w:val="StyleUnderline"/>
          <w:highlight w:val="cyan"/>
        </w:rPr>
        <w:t>factors that drive nuclear weapons proliferation also influence CBWs proliferation</w:t>
      </w:r>
      <w:r w:rsidRPr="003462C7">
        <w:rPr>
          <w:sz w:val="10"/>
        </w:rPr>
        <w:t xml:space="preserve">. Second, while we lack causal evidence, </w:t>
      </w:r>
      <w:r w:rsidRPr="003462C7">
        <w:rPr>
          <w:rStyle w:val="StyleUnderline"/>
        </w:rPr>
        <w:t>our statistical models support our argument that nuclear, biological, and chemical weapons generally function as complements at the pursuit stage</w:t>
      </w:r>
      <w:r w:rsidRPr="003462C7">
        <w:rPr>
          <w:sz w:val="10"/>
        </w:rPr>
        <w:t xml:space="preserve">. That is, countries that seek one of these weapons generally seek all three simultaneously. Third, </w:t>
      </w:r>
      <w:r w:rsidRPr="003462C7">
        <w:rPr>
          <w:rStyle w:val="StyleUnderline"/>
        </w:rPr>
        <w:t>there is</w:t>
      </w:r>
      <w:r w:rsidRPr="003462C7">
        <w:rPr>
          <w:sz w:val="10"/>
        </w:rPr>
        <w:t xml:space="preserve"> some tentative </w:t>
      </w:r>
      <w:r w:rsidRPr="003462C7">
        <w:rPr>
          <w:rStyle w:val="StyleUnderline"/>
        </w:rPr>
        <w:t xml:space="preserve">evidence that WMDs do function as substitutes in one important fashion; </w:t>
      </w:r>
      <w:r w:rsidRPr="00FA651B">
        <w:rPr>
          <w:rStyle w:val="StyleUnderline"/>
          <w:highlight w:val="cyan"/>
        </w:rPr>
        <w:t>once countries acquire nuclear weapons, they become less interested in initiating pursuit of other types of WMDs</w:t>
      </w:r>
      <w:r w:rsidRPr="003462C7">
        <w:rPr>
          <w:rStyle w:val="StyleUnderline"/>
        </w:rPr>
        <w:t xml:space="preserve"> and they are more likely to abandon other types of WMDs.</w:t>
      </w:r>
      <w:r w:rsidRPr="003462C7">
        <w:rPr>
          <w:sz w:val="10"/>
        </w:rPr>
        <w:t xml:space="preserve"> This key finding provides an empirical basis for the notion that CBWs function as a “poor man’s nuclear bomb,” since </w:t>
      </w:r>
      <w:r w:rsidRPr="00FA651B">
        <w:rPr>
          <w:rStyle w:val="StyleUnderline"/>
          <w:highlight w:val="cyan"/>
        </w:rPr>
        <w:t>possession of nuclear weapons appears to be</w:t>
      </w:r>
      <w:r w:rsidRPr="003462C7">
        <w:rPr>
          <w:rStyle w:val="StyleUnderline"/>
        </w:rPr>
        <w:t xml:space="preserve"> systematically </w:t>
      </w:r>
      <w:r w:rsidRPr="00FA651B">
        <w:rPr>
          <w:rStyle w:val="StyleUnderline"/>
          <w:highlight w:val="cyan"/>
        </w:rPr>
        <w:t>associated with a reduction in the demand for less powerful CBWs.</w:t>
      </w:r>
    </w:p>
    <w:p w:rsidR="002068FD" w:rsidRPr="00E43BBE" w:rsidRDefault="002068FD" w:rsidP="002068FD">
      <w:pPr>
        <w:keepNext/>
        <w:keepLines/>
        <w:spacing w:before="40"/>
        <w:outlineLvl w:val="3"/>
        <w:rPr>
          <w:rFonts w:eastAsiaTheme="majorEastAsia" w:cstheme="majorBidi"/>
          <w:b/>
          <w:iCs/>
          <w:sz w:val="26"/>
        </w:rPr>
      </w:pPr>
      <w:r>
        <w:rPr>
          <w:rFonts w:eastAsiaTheme="majorEastAsia" w:cstheme="majorBidi"/>
          <w:b/>
          <w:iCs/>
          <w:sz w:val="26"/>
        </w:rPr>
        <w:t>C</w:t>
      </w:r>
      <w:r w:rsidRPr="00E43BBE">
        <w:rPr>
          <w:rFonts w:eastAsiaTheme="majorEastAsia" w:cstheme="majorBidi"/>
          <w:b/>
          <w:iCs/>
          <w:sz w:val="26"/>
        </w:rPr>
        <w:t>auses extinction</w:t>
      </w:r>
    </w:p>
    <w:p w:rsidR="002068FD" w:rsidRPr="002068FD" w:rsidRDefault="002068FD" w:rsidP="002068FD">
      <w:pPr>
        <w:rPr>
          <w:sz w:val="14"/>
        </w:rPr>
      </w:pPr>
      <w:r w:rsidRPr="002068FD">
        <w:rPr>
          <w:rStyle w:val="Style13ptBold"/>
        </w:rPr>
        <w:t>Miller 16</w:t>
      </w:r>
      <w:r w:rsidRPr="002068FD">
        <w:rPr>
          <w:sz w:val="14"/>
        </w:rPr>
        <w:t xml:space="preserve"> – PhD From Harvard University and Former Intelligence Officer and Senior Executive Service Member in the Office of the Secretary of Defense (Drew, “</w:t>
      </w:r>
      <w:hyperlink r:id="rId11" w:history="1">
        <w:r w:rsidRPr="002068FD">
          <w:rPr>
            <w:sz w:val="14"/>
          </w:rPr>
          <w:t>The Age of Designer Plagues</w:t>
        </w:r>
      </w:hyperlink>
      <w:r w:rsidRPr="002068FD">
        <w:rPr>
          <w:sz w:val="14"/>
        </w:rPr>
        <w:t xml:space="preserve">," September 20th 2016, </w:t>
      </w:r>
      <w:hyperlink r:id="rId12" w:history="1">
        <w:r w:rsidRPr="002068FD">
          <w:rPr>
            <w:sz w:val="14"/>
          </w:rPr>
          <w:t>https://www.the-american-interest.com/v/drew-miller/</w:t>
        </w:r>
      </w:hyperlink>
      <w:r w:rsidRPr="002068FD">
        <w:rPr>
          <w:sz w:val="14"/>
        </w:rPr>
        <w:t xml:space="preserve"> The Age of Designer Plagues)</w:t>
      </w:r>
    </w:p>
    <w:p w:rsidR="002068FD" w:rsidRPr="002068FD" w:rsidRDefault="002068FD" w:rsidP="002068FD">
      <w:pPr>
        <w:rPr>
          <w:sz w:val="14"/>
        </w:rPr>
      </w:pPr>
      <w:r w:rsidRPr="00E43BBE">
        <w:rPr>
          <w:highlight w:val="yellow"/>
          <w:u w:val="single"/>
        </w:rPr>
        <w:t xml:space="preserve">The world is </w:t>
      </w:r>
      <w:r w:rsidRPr="00E43BBE">
        <w:rPr>
          <w:u w:val="single"/>
        </w:rPr>
        <w:t xml:space="preserve">likely </w:t>
      </w:r>
      <w:r w:rsidRPr="00E43BBE">
        <w:rPr>
          <w:b/>
          <w:iCs/>
          <w:highlight w:val="yellow"/>
          <w:u w:val="single"/>
        </w:rPr>
        <w:t>entering the age of</w:t>
      </w:r>
      <w:r w:rsidRPr="00E43BBE">
        <w:rPr>
          <w:b/>
          <w:iCs/>
          <w:u w:val="single"/>
        </w:rPr>
        <w:t xml:space="preserve"> </w:t>
      </w:r>
      <w:r w:rsidRPr="00E43BBE">
        <w:rPr>
          <w:b/>
          <w:iCs/>
          <w:highlight w:val="yellow"/>
          <w:u w:val="single"/>
        </w:rPr>
        <w:t>bioengineered</w:t>
      </w:r>
      <w:r w:rsidRPr="00E43BBE">
        <w:rPr>
          <w:b/>
          <w:iCs/>
          <w:u w:val="single"/>
        </w:rPr>
        <w:t xml:space="preserve"> viral </w:t>
      </w:r>
      <w:r w:rsidRPr="00E43BBE">
        <w:rPr>
          <w:b/>
          <w:iCs/>
          <w:highlight w:val="yellow"/>
          <w:u w:val="single"/>
        </w:rPr>
        <w:t>pandemics</w:t>
      </w:r>
      <w:r w:rsidRPr="00E43BBE">
        <w:rPr>
          <w:u w:val="single"/>
        </w:rPr>
        <w:t xml:space="preserve"> and collapse—BVPC for shor</w:t>
      </w:r>
      <w:r w:rsidRPr="002068FD">
        <w:rPr>
          <w:sz w:val="14"/>
        </w:rPr>
        <w:t xml:space="preserve">t. </w:t>
      </w:r>
      <w:r w:rsidRPr="00E43BBE">
        <w:rPr>
          <w:highlight w:val="yellow"/>
          <w:u w:val="single"/>
        </w:rPr>
        <w:t>New tec</w:t>
      </w:r>
      <w:r w:rsidRPr="00E43BBE">
        <w:rPr>
          <w:u w:val="single"/>
        </w:rPr>
        <w:t xml:space="preserve">hnologies like bioengineering enable terrorist groups, or even one dedicated individual, to modify and release new viruses that </w:t>
      </w:r>
      <w:r w:rsidRPr="00E43BBE">
        <w:rPr>
          <w:highlight w:val="yellow"/>
          <w:u w:val="single"/>
        </w:rPr>
        <w:t>could cause both a pandemic</w:t>
      </w:r>
      <w:r w:rsidRPr="00E43BBE">
        <w:rPr>
          <w:u w:val="single"/>
        </w:rPr>
        <w:t xml:space="preserve"> </w:t>
      </w:r>
      <w:r w:rsidRPr="00E43BBE">
        <w:rPr>
          <w:highlight w:val="yellow"/>
          <w:u w:val="single"/>
        </w:rPr>
        <w:t>and</w:t>
      </w:r>
      <w:r w:rsidRPr="00E43BBE">
        <w:rPr>
          <w:u w:val="single"/>
        </w:rPr>
        <w:t xml:space="preserve">, as people react, </w:t>
      </w:r>
      <w:r w:rsidRPr="00E43BBE">
        <w:rPr>
          <w:highlight w:val="yellow"/>
          <w:u w:val="single"/>
        </w:rPr>
        <w:t>a likely collapse</w:t>
      </w:r>
      <w:r w:rsidRPr="00E43BBE">
        <w:rPr>
          <w:u w:val="single"/>
        </w:rPr>
        <w:t xml:space="preserve"> in economic activity and possibly </w:t>
      </w:r>
      <w:r w:rsidRPr="00E43BBE">
        <w:rPr>
          <w:b/>
          <w:iCs/>
          <w:u w:val="single"/>
        </w:rPr>
        <w:t xml:space="preserve">even </w:t>
      </w:r>
      <w:r w:rsidRPr="00E43BBE">
        <w:rPr>
          <w:b/>
          <w:iCs/>
          <w:highlight w:val="yellow"/>
          <w:u w:val="single"/>
        </w:rPr>
        <w:t>of law and order</w:t>
      </w:r>
      <w:r w:rsidRPr="002068FD">
        <w:rPr>
          <w:sz w:val="14"/>
        </w:rPr>
        <w:t xml:space="preserve">. </w:t>
      </w:r>
      <w:r w:rsidRPr="00E43BBE">
        <w:rPr>
          <w:u w:val="single"/>
        </w:rPr>
        <w:t xml:space="preserve">Many experts say </w:t>
      </w:r>
      <w:r w:rsidRPr="00E43BBE">
        <w:rPr>
          <w:b/>
          <w:iCs/>
          <w:u w:val="single"/>
        </w:rPr>
        <w:t>natural or bioengineered viral pandemics (</w:t>
      </w:r>
      <w:r w:rsidRPr="00E43BBE">
        <w:rPr>
          <w:b/>
          <w:iCs/>
          <w:highlight w:val="yellow"/>
          <w:u w:val="single"/>
        </w:rPr>
        <w:t>BVP</w:t>
      </w:r>
      <w:r w:rsidRPr="00E43BBE">
        <w:rPr>
          <w:b/>
          <w:iCs/>
          <w:u w:val="single"/>
        </w:rPr>
        <w:t xml:space="preserve">) </w:t>
      </w:r>
      <w:r w:rsidRPr="00E43BBE">
        <w:rPr>
          <w:b/>
          <w:iCs/>
          <w:highlight w:val="yellow"/>
          <w:u w:val="single"/>
        </w:rPr>
        <w:t>are inevitable</w:t>
      </w:r>
      <w:r w:rsidRPr="00E43BBE">
        <w:rPr>
          <w:u w:val="single"/>
        </w:rPr>
        <w:t xml:space="preserve"> as it becomes increasingly easier to modify an existing pathogen, making it more lethal and transmissible</w:t>
      </w:r>
      <w:r w:rsidRPr="002068FD">
        <w:rPr>
          <w:sz w:val="14"/>
        </w:rPr>
        <w:t xml:space="preserve">. </w:t>
      </w:r>
      <w:r w:rsidRPr="00E43BBE">
        <w:rPr>
          <w:u w:val="single"/>
        </w:rPr>
        <w:t xml:space="preserve">Should there be a deliberately loosed pandemic, revolutionary changes will flood our economy, military, foreign policy; </w:t>
      </w:r>
      <w:r w:rsidRPr="00E43BBE">
        <w:rPr>
          <w:b/>
          <w:iCs/>
          <w:u w:val="single"/>
        </w:rPr>
        <w:t>we will not live as before</w:t>
      </w:r>
      <w:r w:rsidRPr="00E43BBE">
        <w:rPr>
          <w:u w:val="single"/>
        </w:rPr>
        <w:t xml:space="preserve"> during the Age of Bioengineered Viral Pandemics and Collapse.</w:t>
      </w:r>
      <w:r w:rsidRPr="002068FD">
        <w:rPr>
          <w:sz w:val="14"/>
        </w:rPr>
        <w:t xml:space="preserve"> </w:t>
      </w:r>
      <w:r w:rsidRPr="00E43BBE">
        <w:rPr>
          <w:highlight w:val="yellow"/>
          <w:u w:val="single"/>
        </w:rPr>
        <w:t>This</w:t>
      </w:r>
      <w:r w:rsidRPr="00E43BBE">
        <w:rPr>
          <w:u w:val="single"/>
        </w:rPr>
        <w:t xml:space="preserve"> bleak </w:t>
      </w:r>
      <w:r w:rsidRPr="00E43BBE">
        <w:rPr>
          <w:highlight w:val="yellow"/>
          <w:u w:val="single"/>
        </w:rPr>
        <w:t>Age</w:t>
      </w:r>
      <w:r w:rsidRPr="00E43BBE">
        <w:rPr>
          <w:u w:val="single"/>
        </w:rPr>
        <w:t xml:space="preserve"> </w:t>
      </w:r>
      <w:r w:rsidRPr="00E43BBE">
        <w:rPr>
          <w:highlight w:val="yellow"/>
          <w:u w:val="single"/>
        </w:rPr>
        <w:t>may be unavoidable</w:t>
      </w:r>
      <w:r w:rsidRPr="00E43BBE">
        <w:rPr>
          <w:u w:val="single"/>
        </w:rPr>
        <w:t xml:space="preserve">, but </w:t>
      </w:r>
      <w:r w:rsidRPr="00E43BBE">
        <w:rPr>
          <w:highlight w:val="yellow"/>
          <w:u w:val="single"/>
        </w:rPr>
        <w:t>we can prepare ourselves</w:t>
      </w:r>
      <w:r w:rsidRPr="00E43BBE">
        <w:rPr>
          <w:u w:val="single"/>
        </w:rPr>
        <w:t xml:space="preserve"> to minimize its dangers. Yet the specter of biological attack, especially by hard-to-identity and hold-to-account (let alone deter) non-state actors, </w:t>
      </w:r>
      <w:r w:rsidRPr="00E43BBE">
        <w:rPr>
          <w:b/>
          <w:iCs/>
          <w:u w:val="single"/>
        </w:rPr>
        <w:t>is little addressed by the media or even inside the U.S. government</w:t>
      </w:r>
      <w:r w:rsidRPr="002068FD">
        <w:rPr>
          <w:sz w:val="14"/>
        </w:rPr>
        <w:t xml:space="preserve">. Nuclear terrorism we fear and try to deal with, no doubt because we have mental images of nuclear weapons going off to provide a sense of dark possibility. </w:t>
      </w:r>
      <w:r w:rsidRPr="00E43BBE">
        <w:rPr>
          <w:u w:val="single"/>
        </w:rPr>
        <w:t>But we seem to suffer from a near total failure of imagination when it comes to bioterrorism, even though for a host of technical and other reasons—</w:t>
      </w:r>
      <w:r w:rsidRPr="00E43BBE">
        <w:rPr>
          <w:highlight w:val="yellow"/>
          <w:u w:val="single"/>
        </w:rPr>
        <w:t>simpler engineering</w:t>
      </w:r>
      <w:r w:rsidRPr="00E43BBE">
        <w:rPr>
          <w:u w:val="single"/>
        </w:rPr>
        <w:t xml:space="preserve">, much </w:t>
      </w:r>
      <w:r w:rsidRPr="00E43BBE">
        <w:rPr>
          <w:highlight w:val="yellow"/>
          <w:u w:val="single"/>
        </w:rPr>
        <w:t>lower cost, quicker</w:t>
      </w:r>
      <w:r w:rsidRPr="00E43BBE">
        <w:rPr>
          <w:u w:val="single"/>
        </w:rPr>
        <w:t xml:space="preserve"> critical mass </w:t>
      </w:r>
      <w:r w:rsidRPr="00E43BBE">
        <w:rPr>
          <w:highlight w:val="yellow"/>
          <w:u w:val="single"/>
        </w:rPr>
        <w:t>generation</w:t>
      </w:r>
      <w:r w:rsidRPr="00E43BBE">
        <w:rPr>
          <w:u w:val="single"/>
        </w:rPr>
        <w:t xml:space="preserve">, </w:t>
      </w:r>
      <w:r w:rsidRPr="00E43BBE">
        <w:rPr>
          <w:highlight w:val="yellow"/>
          <w:u w:val="single"/>
        </w:rPr>
        <w:t>smaller</w:t>
      </w:r>
      <w:r w:rsidRPr="00E43BBE">
        <w:rPr>
          <w:u w:val="single"/>
        </w:rPr>
        <w:t xml:space="preserve"> cadre of </w:t>
      </w:r>
      <w:r w:rsidRPr="00E43BBE">
        <w:rPr>
          <w:highlight w:val="yellow"/>
          <w:u w:val="single"/>
        </w:rPr>
        <w:t>workers</w:t>
      </w:r>
      <w:r w:rsidRPr="00E43BBE">
        <w:rPr>
          <w:u w:val="single"/>
        </w:rPr>
        <w:t xml:space="preserve">, </w:t>
      </w:r>
      <w:r w:rsidRPr="00E43BBE">
        <w:rPr>
          <w:highlight w:val="yellow"/>
          <w:u w:val="single"/>
        </w:rPr>
        <w:t>smaller facilities</w:t>
      </w:r>
      <w:r w:rsidRPr="00E43BBE">
        <w:rPr>
          <w:u w:val="single"/>
        </w:rPr>
        <w:t xml:space="preserve"> for concealment purposes and ordnance delivery—</w:t>
      </w:r>
      <w:r w:rsidRPr="00E43BBE">
        <w:rPr>
          <w:b/>
          <w:iCs/>
          <w:highlight w:val="yellow"/>
          <w:u w:val="single"/>
        </w:rPr>
        <w:t>it would be vastly easier</w:t>
      </w:r>
      <w:r w:rsidRPr="00E43BBE">
        <w:rPr>
          <w:u w:val="single"/>
        </w:rPr>
        <w:t xml:space="preserve"> for bad non-state actors </w:t>
      </w:r>
      <w:r w:rsidRPr="00E43BBE">
        <w:rPr>
          <w:highlight w:val="yellow"/>
          <w:u w:val="single"/>
        </w:rPr>
        <w:t>to master</w:t>
      </w:r>
      <w:r w:rsidRPr="00E43BBE">
        <w:rPr>
          <w:u w:val="single"/>
        </w:rPr>
        <w:t xml:space="preserve"> </w:t>
      </w:r>
      <w:r w:rsidRPr="00E43BBE">
        <w:rPr>
          <w:highlight w:val="yellow"/>
          <w:u w:val="single"/>
        </w:rPr>
        <w:t>a</w:t>
      </w:r>
      <w:r w:rsidRPr="00E43BBE">
        <w:rPr>
          <w:u w:val="single"/>
        </w:rPr>
        <w:t xml:space="preserve"> bio-</w:t>
      </w:r>
      <w:r w:rsidRPr="00E43BBE">
        <w:rPr>
          <w:highlight w:val="yellow"/>
          <w:u w:val="single"/>
        </w:rPr>
        <w:t>attack</w:t>
      </w:r>
      <w:r w:rsidRPr="00E43BBE">
        <w:rPr>
          <w:u w:val="single"/>
        </w:rPr>
        <w:t xml:space="preserve"> than a nuclear one</w:t>
      </w:r>
      <w:r w:rsidRPr="002068FD">
        <w:rPr>
          <w:sz w:val="14"/>
        </w:rPr>
        <w:t>. We need to overcome that failure of imagination. In December 2011 national media reported that scientists had created a deadly virus with 60 percent lethality. Since then, new “CRISPR” technology makes it much easier to manipulate DNA—with kits as cheap as $130 available. 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w:t>
      </w:r>
      <w:r w:rsidRPr="00E43BBE">
        <w:rPr>
          <w:u w:val="single"/>
        </w:rPr>
        <w:t xml:space="preserve">. Now it is possible to accelerate genetic change, creating viruses and bacteria that never existed. With newer techniques, a simple, cheap lab (perhaps in a neighbor’s garage) can generate </w:t>
      </w:r>
      <w:r w:rsidRPr="00E43BBE">
        <w:rPr>
          <w:b/>
          <w:iCs/>
          <w:u w:val="single"/>
        </w:rPr>
        <w:t>millions of recombinants in minutes</w:t>
      </w:r>
      <w:r w:rsidRPr="002068FD">
        <w:rPr>
          <w:sz w:val="14"/>
        </w:rPr>
        <w:t xml:space="preserve">. </w:t>
      </w:r>
      <w:r w:rsidRPr="00E43BBE">
        <w:rPr>
          <w:highlight w:val="yellow"/>
          <w:u w:val="single"/>
        </w:rPr>
        <w:t>Through bioengineering a</w:t>
      </w:r>
      <w:r w:rsidRPr="00E43BBE">
        <w:rPr>
          <w:u w:val="single"/>
        </w:rPr>
        <w:t xml:space="preserve"> lone </w:t>
      </w:r>
      <w:r w:rsidRPr="00E43BBE">
        <w:rPr>
          <w:highlight w:val="yellow"/>
          <w:u w:val="single"/>
        </w:rPr>
        <w:t>terrorist</w:t>
      </w:r>
      <w:r w:rsidRPr="00E43BBE">
        <w:rPr>
          <w:u w:val="single"/>
        </w:rPr>
        <w:t xml:space="preserve"> or a Revolutionary Guards lab in Iran </w:t>
      </w:r>
      <w:r w:rsidRPr="00E43BBE">
        <w:rPr>
          <w:b/>
          <w:iCs/>
          <w:highlight w:val="yellow"/>
          <w:u w:val="single"/>
        </w:rPr>
        <w:t>can</w:t>
      </w:r>
      <w:r w:rsidRPr="00E43BBE">
        <w:rPr>
          <w:b/>
          <w:iCs/>
          <w:u w:val="single"/>
        </w:rPr>
        <w:t xml:space="preserve"> intentionally </w:t>
      </w:r>
      <w:r w:rsidRPr="00E43BBE">
        <w:rPr>
          <w:b/>
          <w:iCs/>
          <w:highlight w:val="yellow"/>
          <w:u w:val="single"/>
        </w:rPr>
        <w:t>create a human-to-human transmissible</w:t>
      </w:r>
      <w:r w:rsidRPr="00E43BBE">
        <w:rPr>
          <w:b/>
          <w:iCs/>
          <w:u w:val="single"/>
        </w:rPr>
        <w:t xml:space="preserve"> </w:t>
      </w:r>
      <w:r w:rsidRPr="00E43BBE">
        <w:rPr>
          <w:b/>
          <w:iCs/>
          <w:highlight w:val="yellow"/>
          <w:u w:val="single"/>
        </w:rPr>
        <w:t>version</w:t>
      </w:r>
      <w:r w:rsidRPr="00E43BBE">
        <w:rPr>
          <w:b/>
          <w:iCs/>
          <w:u w:val="single"/>
        </w:rPr>
        <w:t xml:space="preserve"> of avian flu</w:t>
      </w:r>
      <w:r w:rsidRPr="00E43BBE">
        <w:rPr>
          <w:u w:val="single"/>
        </w:rPr>
        <w:t xml:space="preserve">, </w:t>
      </w:r>
      <w:r w:rsidRPr="00E43BBE">
        <w:rPr>
          <w:highlight w:val="yellow"/>
          <w:u w:val="single"/>
        </w:rPr>
        <w:t>or modify a lethal virus</w:t>
      </w:r>
      <w:r w:rsidRPr="00E43BBE">
        <w:rPr>
          <w:u w:val="single"/>
        </w:rPr>
        <w:t xml:space="preserve"> to have a longer latency period, </w:t>
      </w:r>
      <w:r w:rsidRPr="00E43BBE">
        <w:rPr>
          <w:highlight w:val="yellow"/>
          <w:u w:val="single"/>
        </w:rPr>
        <w:t>which would facilitate its undetected sprea</w:t>
      </w:r>
      <w:r w:rsidRPr="00E43BBE">
        <w:rPr>
          <w:u w:val="single"/>
        </w:rPr>
        <w:t>d.</w:t>
      </w:r>
      <w:r w:rsidRPr="002068FD">
        <w:rPr>
          <w:sz w:val="14"/>
        </w:rPr>
        <w:t xml:space="preserve"> </w:t>
      </w:r>
      <w:r w:rsidRPr="00E43BBE">
        <w:rPr>
          <w:u w:val="single"/>
        </w:rPr>
        <w:t xml:space="preserve">While biotechnology promises great new treatments and advances in medicine, </w:t>
      </w:r>
      <w:r w:rsidRPr="00E43BBE">
        <w:rPr>
          <w:b/>
          <w:iCs/>
          <w:highlight w:val="yellow"/>
          <w:u w:val="single"/>
        </w:rPr>
        <w:t xml:space="preserve">it will </w:t>
      </w:r>
      <w:r w:rsidRPr="00E43BBE">
        <w:rPr>
          <w:b/>
          <w:iCs/>
          <w:u w:val="single"/>
        </w:rPr>
        <w:t xml:space="preserve">also likely </w:t>
      </w:r>
      <w:r w:rsidRPr="00E43BBE">
        <w:rPr>
          <w:b/>
          <w:iCs/>
          <w:highlight w:val="yellow"/>
          <w:u w:val="single"/>
        </w:rPr>
        <w:t>be used to design</w:t>
      </w:r>
      <w:r w:rsidRPr="00E43BBE">
        <w:rPr>
          <w:b/>
          <w:iCs/>
          <w:u w:val="single"/>
        </w:rPr>
        <w:t xml:space="preserve"> such deadly </w:t>
      </w:r>
      <w:r w:rsidRPr="00E43BBE">
        <w:rPr>
          <w:b/>
          <w:iCs/>
          <w:highlight w:val="yellow"/>
          <w:u w:val="single"/>
        </w:rPr>
        <w:t>new viruses</w:t>
      </w:r>
      <w:r w:rsidRPr="002068FD">
        <w:rPr>
          <w:sz w:val="14"/>
        </w:rPr>
        <w:t xml:space="preserve">. </w:t>
      </w:r>
      <w:r w:rsidRPr="00E43BBE">
        <w:rPr>
          <w:b/>
          <w:iCs/>
          <w:u w:val="single"/>
        </w:rPr>
        <w:t>It is too late</w:t>
      </w:r>
      <w:r w:rsidRPr="00E43BBE">
        <w:rPr>
          <w:u w:val="single"/>
        </w:rPr>
        <w:t xml:space="preserve"> to stop the spread of this technology and its misuse.</w:t>
      </w:r>
      <w:r w:rsidRPr="002068FD">
        <w:rPr>
          <w:sz w:val="14"/>
        </w:rPr>
        <w:t xml:space="preserve"> We have been so cavalier about this mounting problem that we have never bothered to assemble a national or a global data base so that we have some sense of what kind of experimentation is going on for what purposes and under whose aegis.</w:t>
      </w:r>
      <w:r w:rsidRPr="00E43BBE">
        <w:rPr>
          <w:u w:val="single"/>
        </w:rPr>
        <w:t xml:space="preserve"> The only good news is that well-prepared people and nations </w:t>
      </w:r>
      <w:r w:rsidRPr="00E43BBE">
        <w:rPr>
          <w:b/>
          <w:iCs/>
          <w:u w:val="single"/>
        </w:rPr>
        <w:t xml:space="preserve">should be able to survive and adapt. </w:t>
      </w:r>
      <w:r w:rsidRPr="002068FD">
        <w:rPr>
          <w:sz w:val="14"/>
        </w:rPr>
        <w:t>As Tara O’Toole, former director of Johns Hopkins University Center for Civilian Biodefense Strategies, warned in congressional testimony: “</w:t>
      </w:r>
      <w:r w:rsidRPr="00E43BBE">
        <w:rPr>
          <w:u w:val="single"/>
        </w:rPr>
        <w:t xml:space="preserve">We are in the midst of a </w:t>
      </w:r>
      <w:proofErr w:type="spellStart"/>
      <w:r w:rsidRPr="00E43BBE">
        <w:rPr>
          <w:u w:val="single"/>
        </w:rPr>
        <w:t>bioscientific</w:t>
      </w:r>
      <w:proofErr w:type="spellEnd"/>
      <w:r w:rsidRPr="00E43BBE">
        <w:rPr>
          <w:u w:val="single"/>
        </w:rPr>
        <w:t xml:space="preserve"> revolution that will make building and using biological weapons </w:t>
      </w:r>
      <w:r w:rsidRPr="00E43BBE">
        <w:rPr>
          <w:b/>
          <w:iCs/>
          <w:u w:val="single"/>
        </w:rPr>
        <w:t>even more deadly and increasingly easy</w:t>
      </w:r>
      <w:r w:rsidRPr="002068FD">
        <w:rPr>
          <w:sz w:val="14"/>
        </w:rPr>
        <w:t>.”1 The Director of National Intelligence has added bioengineering technology like CRISPR to the list of mass-destruction threats</w:t>
      </w:r>
      <w:r w:rsidRPr="00E43BBE">
        <w:rPr>
          <w:u w:val="single"/>
        </w:rPr>
        <w:t xml:space="preserve">.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w:t>
      </w:r>
      <w:r w:rsidRPr="00E43BBE">
        <w:rPr>
          <w:b/>
          <w:iCs/>
          <w:u w:val="single"/>
        </w:rPr>
        <w:t>it might kill hundreds of millions</w:t>
      </w:r>
      <w:r w:rsidRPr="002068FD">
        <w:rPr>
          <w:sz w:val="14"/>
        </w:rPr>
        <w:t xml:space="preserve">. This scenario could leave survivors in a radically disrupted social, political, economic, and security environment for years. </w:t>
      </w:r>
      <w:r w:rsidRPr="00E43BBE">
        <w:rPr>
          <w:highlight w:val="yellow"/>
          <w:u w:val="single"/>
        </w:rPr>
        <w:t>A bioengineered virus</w:t>
      </w:r>
      <w:r w:rsidRPr="00E43BBE">
        <w:rPr>
          <w:u w:val="single"/>
        </w:rPr>
        <w:t xml:space="preserve">, launched in our crowded, interconnected world by an enemy working to spread it widely before it is detected, </w:t>
      </w:r>
      <w:r w:rsidRPr="00E43BBE">
        <w:rPr>
          <w:b/>
          <w:iCs/>
          <w:highlight w:val="yellow"/>
          <w:u w:val="single"/>
        </w:rPr>
        <w:t>could yield a more devastating pandemic</w:t>
      </w:r>
      <w:r w:rsidRPr="00E43BBE">
        <w:rPr>
          <w:highlight w:val="yellow"/>
          <w:u w:val="single"/>
        </w:rPr>
        <w:t xml:space="preserve"> </w:t>
      </w:r>
      <w:r w:rsidRPr="00E43BBE">
        <w:rPr>
          <w:u w:val="single"/>
        </w:rPr>
        <w:t>than anything experienced in the past</w:t>
      </w:r>
      <w:r w:rsidRPr="00E43BBE">
        <w:rPr>
          <w:highlight w:val="yellow"/>
          <w:u w:val="single"/>
        </w:rPr>
        <w:t>.</w:t>
      </w:r>
      <w:r w:rsidRPr="002068FD">
        <w:rPr>
          <w:sz w:val="14"/>
        </w:rPr>
        <w:t xml:space="preserve"> Smallpox killed as many as 90 percent of the Aztecs, Mayans, and Incas during the European conquest of the New World, and it killed 500 million people in the 20th century. A </w:t>
      </w:r>
      <w:r w:rsidRPr="00E43BBE">
        <w:rPr>
          <w:highlight w:val="yellow"/>
          <w:u w:val="single"/>
        </w:rPr>
        <w:t>smallpox</w:t>
      </w:r>
      <w:r w:rsidRPr="00E43BBE">
        <w:rPr>
          <w:u w:val="single"/>
        </w:rPr>
        <w:t xml:space="preserve"> outbreak </w:t>
      </w:r>
      <w:r w:rsidRPr="00E43BBE">
        <w:rPr>
          <w:highlight w:val="yellow"/>
          <w:u w:val="single"/>
        </w:rPr>
        <w:t>could be</w:t>
      </w:r>
      <w:r w:rsidRPr="00E43BBE">
        <w:rPr>
          <w:u w:val="single"/>
        </w:rPr>
        <w:t xml:space="preserve"> even </w:t>
      </w:r>
      <w:r w:rsidRPr="00E43BBE">
        <w:rPr>
          <w:highlight w:val="yellow"/>
          <w:u w:val="single"/>
        </w:rPr>
        <w:t>worse</w:t>
      </w:r>
      <w:r w:rsidRPr="00E43BBE">
        <w:rPr>
          <w:u w:val="single"/>
        </w:rPr>
        <w:t xml:space="preserve"> now, since </w:t>
      </w:r>
      <w:r w:rsidRPr="00E43BBE">
        <w:rPr>
          <w:highlight w:val="yellow"/>
          <w:u w:val="single"/>
        </w:rPr>
        <w:t>our immunity has expired</w:t>
      </w:r>
      <w:r w:rsidRPr="00E43BBE">
        <w:rPr>
          <w:u w:val="single"/>
        </w:rPr>
        <w:t xml:space="preserve"> and our populations are far more vulnerable</w:t>
      </w:r>
      <w:r w:rsidRPr="002068FD">
        <w:rPr>
          <w:sz w:val="14"/>
        </w:rPr>
        <w:t>. For example, Stanford Professor Dr. Nathan Wolfe warns that, “</w:t>
      </w:r>
      <w:r w:rsidRPr="00E43BBE">
        <w:rPr>
          <w:u w:val="single"/>
        </w:rPr>
        <w:t>if terrorists ever got their hands on one of the few remaining vials of smallpox, the results would be devastating.”2 Smallpox has been found in recent years in laboratories, and its genetic code has been posted on the internet.</w:t>
      </w:r>
      <w:r w:rsidRPr="002068FD">
        <w:rPr>
          <w:sz w:val="14"/>
        </w:rPr>
        <w:t xml:space="preserve"> </w:t>
      </w:r>
      <w:proofErr w:type="spellStart"/>
      <w:r w:rsidRPr="002068FD">
        <w:rPr>
          <w:sz w:val="14"/>
        </w:rPr>
        <w:t>Eckard</w:t>
      </w:r>
      <w:proofErr w:type="spellEnd"/>
      <w:r w:rsidRPr="002068FD">
        <w:rPr>
          <w:sz w:val="14"/>
        </w:rPr>
        <w:t xml:space="preserve"> </w:t>
      </w:r>
      <w:proofErr w:type="spellStart"/>
      <w:r w:rsidRPr="002068FD">
        <w:rPr>
          <w:sz w:val="14"/>
        </w:rPr>
        <w:t>Wimmer</w:t>
      </w:r>
      <w:proofErr w:type="spellEnd"/>
      <w:r w:rsidRPr="002068FD">
        <w:rPr>
          <w:sz w:val="14"/>
        </w:rPr>
        <w:t xml:space="preserve">, who headed the team of researchers at SUNY </w:t>
      </w:r>
      <w:proofErr w:type="spellStart"/>
      <w:r w:rsidRPr="002068FD">
        <w:rPr>
          <w:sz w:val="14"/>
        </w:rPr>
        <w:t>Stonybrook</w:t>
      </w:r>
      <w:proofErr w:type="spellEnd"/>
      <w:r w:rsidRPr="002068FD">
        <w:rPr>
          <w:sz w:val="14"/>
        </w:rPr>
        <w:t xml:space="preserve"> that made live polio virus from scratch as part of a Defense Department project to prove the threat of synthetic bioweapons, said that any one of thousands of members of the American Society for Virology could figure out how to do the same. </w:t>
      </w:r>
      <w:r w:rsidRPr="00E43BBE">
        <w:rPr>
          <w:u w:val="single"/>
        </w:rPr>
        <w:t xml:space="preserve">Rob Carlson, a physicist-turned-biologist, like many others in the biotech field, warned that developing lethal viruses is </w:t>
      </w:r>
      <w:r w:rsidRPr="00E43BBE">
        <w:rPr>
          <w:b/>
          <w:iCs/>
          <w:u w:val="single"/>
        </w:rPr>
        <w:t>increasingly cheap and easy</w:t>
      </w:r>
      <w:r w:rsidRPr="00E43BBE">
        <w:rPr>
          <w:u w:val="single"/>
        </w:rPr>
        <w:t xml:space="preserve">. There is no need for a national program, a big lab, expensive equipment or specialized expertise. With a human-to-human transmissible virus there is no need for difficult </w:t>
      </w:r>
      <w:proofErr w:type="spellStart"/>
      <w:r w:rsidRPr="00E43BBE">
        <w:rPr>
          <w:u w:val="single"/>
        </w:rPr>
        <w:t>weaponization</w:t>
      </w:r>
      <w:proofErr w:type="spellEnd"/>
      <w:r w:rsidRPr="00E43BBE">
        <w:rPr>
          <w:u w:val="single"/>
        </w:rPr>
        <w:t xml:space="preserve"> efforts—the malefactor could readily find a simple means of infecting people in crowded public transportation centers </w:t>
      </w:r>
      <w:r w:rsidRPr="00E43BBE">
        <w:rPr>
          <w:b/>
          <w:iCs/>
          <w:u w:val="single"/>
        </w:rPr>
        <w:t>and let them spread the virus</w:t>
      </w:r>
      <w:r w:rsidRPr="002068FD">
        <w:rPr>
          <w:sz w:val="14"/>
        </w:rPr>
        <w:t xml:space="preserve">. </w:t>
      </w:r>
      <w:r w:rsidRPr="00E43BBE">
        <w:rPr>
          <w:highlight w:val="yellow"/>
          <w:u w:val="single"/>
        </w:rPr>
        <w:t>A virus released</w:t>
      </w:r>
      <w:r w:rsidRPr="00E43BBE">
        <w:rPr>
          <w:u w:val="single"/>
        </w:rPr>
        <w:t xml:space="preserve"> in multiple airports </w:t>
      </w:r>
      <w:r w:rsidRPr="00E43BBE">
        <w:rPr>
          <w:highlight w:val="yellow"/>
          <w:u w:val="single"/>
        </w:rPr>
        <w:t>would reach every city</w:t>
      </w:r>
      <w:r w:rsidRPr="00E43BBE">
        <w:rPr>
          <w:u w:val="single"/>
        </w:rPr>
        <w:t xml:space="preserve"> and probably most small towns in the United States </w:t>
      </w:r>
      <w:r w:rsidRPr="00E43BBE">
        <w:rPr>
          <w:b/>
          <w:iCs/>
          <w:highlight w:val="yellow"/>
          <w:u w:val="single"/>
        </w:rPr>
        <w:t>within a few days.</w:t>
      </w:r>
      <w:r w:rsidRPr="00E43BBE">
        <w:rPr>
          <w:b/>
          <w:iCs/>
          <w:u w:val="single"/>
        </w:rPr>
        <w:t xml:space="preserve"> </w:t>
      </w:r>
      <w:r w:rsidRPr="00E43BBE">
        <w:rPr>
          <w:u w:val="single"/>
        </w:rPr>
        <w:t>Moreover, if the virus is genetically modified, the limited supply of vaccines we have for smallpox may not even work.</w:t>
      </w:r>
      <w:r w:rsidRPr="002068FD">
        <w:rPr>
          <w:sz w:val="14"/>
        </w:rPr>
        <w:t xml:space="preserve"> </w:t>
      </w:r>
      <w:r w:rsidRPr="00E43BBE">
        <w:rPr>
          <w:u w:val="single"/>
        </w:rPr>
        <w:t xml:space="preserve">If smallpox is too difficult to obtain or synthetically create, </w:t>
      </w:r>
      <w:r w:rsidRPr="00E43BBE">
        <w:rPr>
          <w:highlight w:val="yellow"/>
          <w:u w:val="single"/>
        </w:rPr>
        <w:t>someone can use</w:t>
      </w:r>
      <w:r w:rsidRPr="00E43BBE">
        <w:rPr>
          <w:u w:val="single"/>
        </w:rPr>
        <w:t xml:space="preserve"> </w:t>
      </w:r>
      <w:r w:rsidRPr="00E43BBE">
        <w:rPr>
          <w:highlight w:val="yellow"/>
          <w:u w:val="single"/>
        </w:rPr>
        <w:t>a</w:t>
      </w:r>
      <w:r w:rsidRPr="00E43BBE">
        <w:rPr>
          <w:u w:val="single"/>
        </w:rPr>
        <w:t xml:space="preserve"> deadly </w:t>
      </w:r>
      <w:r w:rsidRPr="00E43BBE">
        <w:rPr>
          <w:highlight w:val="yellow"/>
          <w:u w:val="single"/>
        </w:rPr>
        <w:t>virus like</w:t>
      </w:r>
      <w:r w:rsidRPr="00E43BBE">
        <w:rPr>
          <w:u w:val="single"/>
        </w:rPr>
        <w:t xml:space="preserve"> </w:t>
      </w:r>
      <w:r w:rsidRPr="00E43BBE">
        <w:rPr>
          <w:highlight w:val="yellow"/>
          <w:u w:val="single"/>
        </w:rPr>
        <w:t>Ebola or avian</w:t>
      </w:r>
      <w:r w:rsidRPr="00E43BBE">
        <w:rPr>
          <w:u w:val="single"/>
        </w:rPr>
        <w:t xml:space="preserve"> flu—</w:t>
      </w:r>
      <w:r w:rsidRPr="00E43BBE">
        <w:rPr>
          <w:b/>
          <w:iCs/>
          <w:highlight w:val="yellow"/>
          <w:u w:val="single"/>
        </w:rPr>
        <w:t>viruses still active</w:t>
      </w:r>
      <w:r w:rsidRPr="00E43BBE">
        <w:rPr>
          <w:b/>
          <w:iCs/>
          <w:u w:val="single"/>
        </w:rPr>
        <w:t xml:space="preserve"> </w:t>
      </w:r>
      <w:r w:rsidRPr="00E43BBE">
        <w:rPr>
          <w:b/>
          <w:iCs/>
          <w:highlight w:val="yellow"/>
          <w:u w:val="single"/>
        </w:rPr>
        <w:t>in areas of the world</w:t>
      </w:r>
      <w:r w:rsidRPr="00E43BBE">
        <w:rPr>
          <w:u w:val="single"/>
        </w:rPr>
        <w:t xml:space="preserve">. </w:t>
      </w:r>
      <w:r w:rsidRPr="002068FD">
        <w:rPr>
          <w:sz w:val="14"/>
        </w:rPr>
        <w:t xml:space="preserve">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If it evolved to become as transmissible as normal flu and results in a pandemic, it could cause billions of illnesses and deaths around the world.”3 In 2011, Ron </w:t>
      </w:r>
      <w:proofErr w:type="spellStart"/>
      <w:r w:rsidRPr="002068FD">
        <w:rPr>
          <w:sz w:val="14"/>
        </w:rPr>
        <w:t>Fouchier</w:t>
      </w:r>
      <w:proofErr w:type="spellEnd"/>
      <w:r w:rsidRPr="002068FD">
        <w:rPr>
          <w:sz w:val="14"/>
        </w:rPr>
        <w:t xml:space="preserve">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mixing bird-flu virus with human influenza could escape from the laboratory and cause a global pandemic—killing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w:t>
      </w:r>
      <w:proofErr w:type="spellStart"/>
      <w:r w:rsidRPr="002068FD">
        <w:rPr>
          <w:sz w:val="14"/>
        </w:rPr>
        <w:t>biowarfare</w:t>
      </w:r>
      <w:proofErr w:type="spellEnd"/>
      <w:r w:rsidRPr="002068FD">
        <w:rPr>
          <w:sz w:val="14"/>
        </w:rPr>
        <w:t xml:space="preserv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w:t>
      </w:r>
      <w:proofErr w:type="spellStart"/>
      <w:r w:rsidRPr="002068FD">
        <w:rPr>
          <w:sz w:val="14"/>
        </w:rPr>
        <w:t>biowarfare</w:t>
      </w:r>
      <w:proofErr w:type="spellEnd"/>
      <w:r w:rsidRPr="002068FD">
        <w:rPr>
          <w:sz w:val="14"/>
        </w:rPr>
        <w:t xml:space="preserve"> program believes his colleagues still work in Russia and many other nations, and predicts that bioweapons “in the coming years will become very much a part of our lives.”4 </w:t>
      </w:r>
      <w:r w:rsidRPr="00E43BBE">
        <w:rPr>
          <w:u w:val="single"/>
        </w:rPr>
        <w:t>BVP will come not only from accidents in professional labs, but also from do-it-yourself (DIY) biologists in their garages or basements</w:t>
      </w:r>
      <w:r w:rsidRPr="002068FD">
        <w:rPr>
          <w:sz w:val="14"/>
        </w:rPr>
        <w:t xml:space="preserve">. In 2001 Australian researchers attempting to make a contraceptive vaccine for pest control inserted a “good” gene into </w:t>
      </w:r>
      <w:proofErr w:type="spellStart"/>
      <w:r w:rsidRPr="002068FD">
        <w:rPr>
          <w:sz w:val="14"/>
        </w:rPr>
        <w:t>mousepox</w:t>
      </w:r>
      <w:proofErr w:type="spellEnd"/>
      <w:r w:rsidRPr="002068FD">
        <w:rPr>
          <w:sz w:val="14"/>
        </w:rPr>
        <w:t xml:space="preserve"> virus and accidentally created a lethal new virus that resisted vaccination</w:t>
      </w:r>
      <w:r w:rsidRPr="00E43BBE">
        <w:rPr>
          <w:u w:val="single"/>
        </w:rPr>
        <w:t>.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Advances in DNA-manipulation technology, cheap lab equipment, and information posted on the internet enable a single person to make artificial smallpox or worse</w:t>
      </w:r>
      <w:r w:rsidRPr="002068FD">
        <w:rPr>
          <w:sz w:val="14"/>
        </w:rPr>
        <w:t>. With “professional” scientists in controlled labs accidentally making human-transmissible forms of highly lethal avian flu and publishing the instructions</w:t>
      </w:r>
      <w:r w:rsidRPr="00E43BBE">
        <w:rPr>
          <w:u w:val="single"/>
        </w:rPr>
        <w:t xml:space="preserve">, </w:t>
      </w:r>
      <w:r w:rsidRPr="00E43BBE">
        <w:rPr>
          <w:b/>
          <w:iCs/>
          <w:u w:val="single"/>
        </w:rPr>
        <w:t>we must expect</w:t>
      </w:r>
      <w:r w:rsidRPr="00E43BBE">
        <w:rPr>
          <w:u w:val="single"/>
        </w:rPr>
        <w:t xml:space="preserve"> that </w:t>
      </w:r>
      <w:r w:rsidRPr="00E43BBE">
        <w:rPr>
          <w:highlight w:val="yellow"/>
          <w:u w:val="single"/>
        </w:rPr>
        <w:t>DIY</w:t>
      </w:r>
      <w:r w:rsidRPr="00E43BBE">
        <w:rPr>
          <w:u w:val="single"/>
        </w:rPr>
        <w:t xml:space="preserve"> bio </w:t>
      </w:r>
      <w:r w:rsidRPr="00E43BBE">
        <w:rPr>
          <w:highlight w:val="yellow"/>
          <w:u w:val="single"/>
        </w:rPr>
        <w:t>folks</w:t>
      </w:r>
      <w:r w:rsidRPr="00E43BBE">
        <w:rPr>
          <w:u w:val="single"/>
        </w:rPr>
        <w:t xml:space="preserve"> in their garage, biohackers, lunatics, terrorists, or countries like Iran and North Korea </w:t>
      </w:r>
      <w:r w:rsidRPr="00E43BBE">
        <w:rPr>
          <w:b/>
          <w:iCs/>
          <w:highlight w:val="yellow"/>
          <w:u w:val="single"/>
        </w:rPr>
        <w:t xml:space="preserve">will </w:t>
      </w:r>
      <w:r w:rsidRPr="00E43BBE">
        <w:rPr>
          <w:b/>
          <w:iCs/>
          <w:u w:val="single"/>
        </w:rPr>
        <w:t xml:space="preserve">either </w:t>
      </w:r>
      <w:r w:rsidRPr="00E43BBE">
        <w:rPr>
          <w:b/>
          <w:iCs/>
          <w:highlight w:val="yellow"/>
          <w:u w:val="single"/>
        </w:rPr>
        <w:t>accidentally or intentionally unleash a BVP</w:t>
      </w:r>
      <w:r w:rsidRPr="00E43BBE">
        <w:rPr>
          <w:b/>
          <w:iCs/>
          <w:u w:val="single"/>
        </w:rPr>
        <w:t xml:space="preserve">. </w:t>
      </w:r>
      <w:r w:rsidRPr="002068FD">
        <w:rPr>
          <w:sz w:val="14"/>
        </w:rPr>
        <w:t xml:space="preserve">If the first bioengineered virus comes from an accident or is unleashed by one madman it may fail to spread to pandemic status. </w:t>
      </w:r>
      <w:r w:rsidRPr="00E43BBE">
        <w:rPr>
          <w:highlight w:val="yellow"/>
          <w:u w:val="single"/>
        </w:rPr>
        <w:t xml:space="preserve">A worse threat is </w:t>
      </w:r>
      <w:r w:rsidRPr="00E43BBE">
        <w:rPr>
          <w:b/>
          <w:iCs/>
          <w:highlight w:val="yellow"/>
          <w:u w:val="single"/>
        </w:rPr>
        <w:t>North Korea, Iran, or a terrorist group</w:t>
      </w:r>
      <w:r w:rsidRPr="00E43BBE">
        <w:rPr>
          <w:u w:val="single"/>
        </w:rPr>
        <w:t xml:space="preserve"> bioengineering a virus they release against us in multiple locations, perhaps after they’ve developed a vaccine to protect themselves</w:t>
      </w:r>
      <w:r w:rsidRPr="002068FD">
        <w:rPr>
          <w:sz w:val="14"/>
        </w:rPr>
        <w:t xml:space="preserve">. For new, bioengineered viruses, however, there likely will be no immunity or treatment available. </w:t>
      </w:r>
      <w:r w:rsidRPr="00E43BBE">
        <w:rPr>
          <w:u w:val="single"/>
        </w:rPr>
        <w:t xml:space="preserve">So if a state were to task even a small lab to develop a GMO with the “cubed” power of high lethality, high transmissibility, and long latency period, along with a vaccine for the state’s use only, this state could have the capability to destroy many enemies. Delivered “correctly,” the devastated population </w:t>
      </w:r>
      <w:r w:rsidRPr="00E43BBE">
        <w:rPr>
          <w:b/>
          <w:iCs/>
          <w:u w:val="single"/>
        </w:rPr>
        <w:t xml:space="preserve">would not even know whom to blame for the attack. </w:t>
      </w:r>
      <w:r w:rsidRPr="00E43BBE">
        <w:rPr>
          <w:u w:val="single"/>
        </w:rPr>
        <w:t>It may seem irrational for a state to unleash a contagious agent. But it’s more understandable given the ability to launch the attack secretly</w:t>
      </w:r>
      <w:r w:rsidRPr="00E43BBE">
        <w:rPr>
          <w:highlight w:val="yellow"/>
          <w:u w:val="single"/>
        </w:rPr>
        <w:t>,</w:t>
      </w:r>
      <w:r w:rsidRPr="00E43BBE">
        <w:rPr>
          <w:u w:val="single"/>
        </w:rPr>
        <w:t xml:space="preserve"> without any identification of responsibility. One could foresee many cases, none of which is as irrational, say, as the world going to war after a terrorist assassinated the archduke of a declining state in August 1914. While we cannot forecast the odds of a BVP, </w:t>
      </w:r>
      <w:r w:rsidRPr="00E43BBE">
        <w:rPr>
          <w:b/>
          <w:iCs/>
          <w:u w:val="single"/>
        </w:rPr>
        <w:t>a host of experts believes it is inevitab</w:t>
      </w:r>
      <w:r w:rsidRPr="00E43BBE">
        <w:rPr>
          <w:b/>
          <w:iCs/>
          <w:highlight w:val="yellow"/>
          <w:u w:val="single"/>
        </w:rPr>
        <w:t>l</w:t>
      </w:r>
      <w:r w:rsidRPr="00E43BBE">
        <w:rPr>
          <w:b/>
          <w:iCs/>
          <w:u w:val="single"/>
        </w:rPr>
        <w:t>e</w:t>
      </w:r>
      <w:r w:rsidRPr="00E43BBE">
        <w:rPr>
          <w:u w:val="single"/>
        </w:rPr>
        <w:t xml:space="preserve">. A National Defense University study of the GMO threat found that “the tools and information required for genetic modification of microorganisms </w:t>
      </w:r>
      <w:r w:rsidRPr="00E43BBE">
        <w:rPr>
          <w:b/>
          <w:iCs/>
          <w:u w:val="single"/>
        </w:rPr>
        <w:t>are readily available worldwide</w:t>
      </w:r>
      <w:r w:rsidRPr="00E43BBE">
        <w:rPr>
          <w:u w:val="single"/>
        </w:rPr>
        <w:t>.”</w:t>
      </w:r>
      <w:r w:rsidRPr="002068FD">
        <w:rPr>
          <w:sz w:val="14"/>
        </w:rPr>
        <w:t xml:space="preserve"> </w:t>
      </w:r>
      <w:r w:rsidRPr="00E43BBE">
        <w:rPr>
          <w:u w:val="single"/>
        </w:rPr>
        <w:t>They are also very cheap, and “</w:t>
      </w:r>
      <w:r w:rsidRPr="00E43BBE">
        <w:rPr>
          <w:b/>
          <w:iCs/>
          <w:u w:val="single"/>
        </w:rPr>
        <w:t>the work can be successfully accomplished by a small cadre [of three people</w:t>
      </w:r>
      <w:r w:rsidRPr="00E43BBE">
        <w:rPr>
          <w:u w:val="single"/>
        </w:rPr>
        <w:t xml:space="preserve">].” This study estimated that the materials and facilities to </w:t>
      </w:r>
      <w:proofErr w:type="spellStart"/>
      <w:r w:rsidRPr="00E43BBE">
        <w:rPr>
          <w:u w:val="single"/>
        </w:rPr>
        <w:t>weaponize</w:t>
      </w:r>
      <w:proofErr w:type="spellEnd"/>
      <w:r w:rsidRPr="00E43BBE">
        <w:rPr>
          <w:u w:val="single"/>
        </w:rPr>
        <w:t xml:space="preserve"> a </w:t>
      </w:r>
      <w:proofErr w:type="spellStart"/>
      <w:r w:rsidRPr="00E43BBE">
        <w:rPr>
          <w:u w:val="single"/>
        </w:rPr>
        <w:t>bioagent</w:t>
      </w:r>
      <w:proofErr w:type="spellEnd"/>
      <w:r w:rsidRPr="00E43BBE">
        <w:rPr>
          <w:u w:val="single"/>
        </w:rPr>
        <w:t xml:space="preserve"> would cost about $250,000.</w:t>
      </w:r>
      <w:r w:rsidRPr="002068FD">
        <w:rPr>
          <w:sz w:val="14"/>
        </w:rPr>
        <w:t xml:space="preserve"> “Compared to other projects that might be undertaken by governments or private organizations, </w:t>
      </w:r>
      <w:r w:rsidRPr="00E43BBE">
        <w:rPr>
          <w:u w:val="single"/>
        </w:rPr>
        <w:t>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w:t>
      </w:r>
      <w:r w:rsidRPr="002068FD">
        <w:rPr>
          <w:sz w:val="14"/>
        </w:rPr>
        <w:t xml:space="preserve">5 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E43BBE">
        <w:rPr>
          <w:u w:val="single"/>
        </w:rPr>
        <w:t>GMOs pose an “</w:t>
      </w:r>
      <w:r w:rsidRPr="00E43BBE">
        <w:rPr>
          <w:b/>
          <w:iCs/>
          <w:u w:val="single"/>
        </w:rPr>
        <w:t>existential threat</w:t>
      </w:r>
      <w:r w:rsidRPr="00E43BBE">
        <w:rPr>
          <w:u w:val="single"/>
        </w:rPr>
        <w:t xml:space="preserve">,” meaning a risk not just of killing millions of people, but potentially billions, wiping out civilization as we know it. An existential threat is defined here as one that could kill most of the population (more than 90 percent), causing a collapse that lasts beyond a few years, with the level of pre-collapse civilization not returning for generations. </w:t>
      </w:r>
      <w:r w:rsidRPr="002068FD">
        <w:rPr>
          <w:sz w:val="14"/>
        </w:rPr>
        <w:t xml:space="preserve">Despite a largely rural population and relatively little international travel, the bubonic plague wiped out about a third of Europe’s population in the mid-14thcentury. Today, </w:t>
      </w:r>
      <w:r w:rsidRPr="00E43BBE">
        <w:rPr>
          <w:u w:val="single"/>
        </w:rPr>
        <w:t xml:space="preserve">over half of the world’s seven billion people live in cities visited daily by international travelers. </w:t>
      </w:r>
      <w:r w:rsidRPr="00E43BBE">
        <w:rPr>
          <w:highlight w:val="yellow"/>
          <w:u w:val="single"/>
        </w:rPr>
        <w:t xml:space="preserve">We are more urbanized </w:t>
      </w:r>
      <w:r w:rsidRPr="00E43BBE">
        <w:rPr>
          <w:u w:val="single"/>
        </w:rPr>
        <w:t xml:space="preserve">and densely packed, </w:t>
      </w:r>
      <w:r w:rsidRPr="00E43BBE">
        <w:rPr>
          <w:highlight w:val="yellow"/>
          <w:u w:val="single"/>
        </w:rPr>
        <w:t>sustained by food and water</w:t>
      </w:r>
      <w:r w:rsidRPr="00E43BBE">
        <w:rPr>
          <w:u w:val="single"/>
        </w:rPr>
        <w:t xml:space="preserve"> </w:t>
      </w:r>
      <w:r w:rsidRPr="00E43BBE">
        <w:rPr>
          <w:highlight w:val="yellow"/>
          <w:u w:val="single"/>
        </w:rPr>
        <w:t>that arrives from distant locations</w:t>
      </w:r>
      <w:r w:rsidRPr="00E43BBE">
        <w:rPr>
          <w:u w:val="single"/>
        </w:rPr>
        <w:t xml:space="preserve">, relying on delivery systems and economic operations </w:t>
      </w:r>
      <w:r w:rsidRPr="00E43BBE">
        <w:rPr>
          <w:highlight w:val="yellow"/>
          <w:u w:val="single"/>
        </w:rPr>
        <w:t xml:space="preserve">that may shut down </w:t>
      </w:r>
      <w:r w:rsidRPr="00E43BBE">
        <w:rPr>
          <w:u w:val="single"/>
        </w:rPr>
        <w:t>if there is a lethal contagious virus spreading and people understandably do not report to wor</w:t>
      </w:r>
      <w:r w:rsidRPr="002068FD">
        <w:rPr>
          <w:sz w:val="14"/>
        </w:rPr>
        <w:t xml:space="preserve">k. Even those with the courage to face the risk may change their mind when they realize they could bring a fatal virus home to their families. Those that do keep working, medics and police in particular, are likely to catch the virus. </w:t>
      </w:r>
      <w:r w:rsidRPr="00E43BBE">
        <w:rPr>
          <w:u w:val="single"/>
        </w:rPr>
        <w:t xml:space="preserve">We should expect that most economic activity, public services, production of essential goods, and transportation </w:t>
      </w:r>
      <w:r w:rsidRPr="00E43BBE">
        <w:rPr>
          <w:b/>
          <w:iCs/>
          <w:u w:val="single"/>
        </w:rPr>
        <w:t>may cease</w:t>
      </w:r>
      <w:r w:rsidRPr="00E43BBE">
        <w:rPr>
          <w:u w:val="single"/>
        </w:rPr>
        <w:t>. To minimize inventory costs, businesses, even hospitals, now have “just-in-time” delivery of supplies, sourced from lowest-cost providers on the other side of the world</w:t>
      </w:r>
      <w:r w:rsidRPr="002068FD">
        <w:rPr>
          <w:sz w:val="14"/>
        </w:rPr>
        <w:t xml:space="preserve">.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w:t>
      </w:r>
      <w:r w:rsidRPr="00E43BBE">
        <w:rPr>
          <w:u w:val="single"/>
        </w:rPr>
        <w:t>How long will our public water supplies continue functioning when maintenance personnel fail to report for work? Our highly interdependent, just-in-time delivery economy is very vulnerable to disruptions</w:t>
      </w:r>
      <w:r w:rsidRPr="002068FD">
        <w:rPr>
          <w:sz w:val="14"/>
        </w:rPr>
        <w:t xml:space="preserve">. Our highly interdependent, just-in-time delivery economy is very vulnerable to disruptions. </w:t>
      </w:r>
      <w:proofErr w:type="spellStart"/>
      <w:r w:rsidRPr="002068FD">
        <w:rPr>
          <w:sz w:val="14"/>
        </w:rPr>
        <w:t>Nassim</w:t>
      </w:r>
      <w:proofErr w:type="spellEnd"/>
      <w:r w:rsidRPr="002068FD">
        <w:rPr>
          <w:sz w:val="14"/>
        </w:rPr>
        <w:t xml:space="preserve"> Nicholas </w:t>
      </w:r>
      <w:proofErr w:type="spellStart"/>
      <w:r w:rsidRPr="002068FD">
        <w:rPr>
          <w:sz w:val="14"/>
        </w:rPr>
        <w:t>Taleb</w:t>
      </w:r>
      <w:proofErr w:type="spellEnd"/>
      <w:r w:rsidRPr="002068FD">
        <w:rPr>
          <w:sz w:val="14"/>
        </w:rPr>
        <w:t>, an expert in risk and thinking about rare events, points this out: “</w:t>
      </w:r>
      <w:r w:rsidRPr="00E43BBE">
        <w:rPr>
          <w:u w:val="single"/>
        </w:rPr>
        <w:t xml:space="preserve">Our connected world appears to be more efficient. But when there is a disturbance, the setback is much harder to handle. Not only are we building riskier systems, but also </w:t>
      </w:r>
      <w:r w:rsidRPr="00E43BBE">
        <w:rPr>
          <w:b/>
          <w:iCs/>
          <w:u w:val="single"/>
        </w:rPr>
        <w:t>the risks involved in failure are a lot larger</w:t>
      </w:r>
      <w:r w:rsidRPr="00E43BBE">
        <w:rPr>
          <w:u w:val="single"/>
        </w:rPr>
        <w:t>.”6</w:t>
      </w:r>
      <w:r w:rsidRPr="002068FD">
        <w:rPr>
          <w:sz w:val="14"/>
        </w:rPr>
        <w:t xml:space="preserve">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 </w:t>
      </w:r>
      <w:r w:rsidRPr="00E43BBE">
        <w:rPr>
          <w:u w:val="single"/>
        </w:rPr>
        <w:t xml:space="preserve">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 </w:t>
      </w:r>
      <w:r w:rsidRPr="002068FD">
        <w:rPr>
          <w:sz w:val="14"/>
        </w:rPr>
        <w:t xml:space="preserve">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 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 A major disaster could lead to economic and societal shutdown that escalates in ways we cannot foresee, but we can assume they may be even worse than the losses from the trigger event. A Defense Science Board study warned that even a relatively benign </w:t>
      </w:r>
      <w:proofErr w:type="spellStart"/>
      <w:r w:rsidRPr="002068FD">
        <w:rPr>
          <w:sz w:val="14"/>
        </w:rPr>
        <w:t>cyber attack</w:t>
      </w:r>
      <w:proofErr w:type="spellEnd"/>
      <w:r w:rsidRPr="002068FD">
        <w:rPr>
          <w:sz w:val="14"/>
        </w:rPr>
        <w:t xml:space="preserve"> could trigger collapse: “[F]</w:t>
      </w:r>
      <w:proofErr w:type="spellStart"/>
      <w:r w:rsidRPr="002068FD">
        <w:rPr>
          <w:sz w:val="14"/>
        </w:rPr>
        <w:t>ood</w:t>
      </w:r>
      <w:proofErr w:type="spellEnd"/>
      <w:r w:rsidRPr="002068FD">
        <w:rPr>
          <w:sz w:val="14"/>
        </w:rPr>
        <w:t xml:space="preserve">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 </w:t>
      </w:r>
      <w:r w:rsidRPr="00E43BBE">
        <w:rPr>
          <w:u w:val="single"/>
        </w:rPr>
        <w:t xml:space="preserve">The nation’s leading agency for protecting against WMD, the Defense Threat Reduction Agency, warns that </w:t>
      </w:r>
      <w:r w:rsidRPr="00E43BBE">
        <w:rPr>
          <w:highlight w:val="yellow"/>
          <w:u w:val="single"/>
        </w:rPr>
        <w:t>we face the “inevitable</w:t>
      </w:r>
      <w:r w:rsidRPr="00E43BBE">
        <w:rPr>
          <w:u w:val="single"/>
        </w:rPr>
        <w:t xml:space="preserve"> emergency of a new </w:t>
      </w:r>
      <w:r w:rsidRPr="00E43BBE">
        <w:rPr>
          <w:highlight w:val="yellow"/>
          <w:u w:val="single"/>
        </w:rPr>
        <w:t>threat from biological</w:t>
      </w:r>
      <w:r w:rsidRPr="00E43BBE">
        <w:rPr>
          <w:u w:val="single"/>
        </w:rPr>
        <w:t xml:space="preserve"> and chemical </w:t>
      </w:r>
      <w:r w:rsidRPr="00E43BBE">
        <w:rPr>
          <w:highlight w:val="yellow"/>
          <w:u w:val="single"/>
        </w:rPr>
        <w:t>agents</w:t>
      </w:r>
      <w:r w:rsidRPr="00E43BBE">
        <w:rPr>
          <w:u w:val="single"/>
        </w:rPr>
        <w:t xml:space="preserve">.”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w:t>
      </w:r>
      <w:r w:rsidRPr="00E43BBE">
        <w:rPr>
          <w:b/>
          <w:iCs/>
          <w:u w:val="single"/>
        </w:rPr>
        <w:t>that’s a credible warning of an existential threat</w:t>
      </w:r>
      <w:r w:rsidRPr="00E43BBE">
        <w:rPr>
          <w:u w:val="single"/>
        </w:rPr>
        <w:t>.</w:t>
      </w:r>
      <w:r w:rsidRPr="002068FD">
        <w:rPr>
          <w:sz w:val="14"/>
        </w:rPr>
        <w:t xml:space="preserve"> But none of this generates as much public attention or political action as North Carolina’s transgender bathroom dispute. As for why we are blind to this pending disaster, </w:t>
      </w:r>
      <w:proofErr w:type="spellStart"/>
      <w:r w:rsidRPr="002068FD">
        <w:rPr>
          <w:sz w:val="14"/>
        </w:rPr>
        <w:t>Nassim</w:t>
      </w:r>
      <w:proofErr w:type="spellEnd"/>
      <w:r w:rsidRPr="002068FD">
        <w:rPr>
          <w:sz w:val="14"/>
        </w:rPr>
        <w:t xml:space="preserve"> </w:t>
      </w:r>
      <w:proofErr w:type="spellStart"/>
      <w:r w:rsidRPr="002068FD">
        <w:rPr>
          <w:sz w:val="14"/>
        </w:rPr>
        <w:t>Taleb’s</w:t>
      </w:r>
      <w:proofErr w:type="spellEnd"/>
      <w:r w:rsidRPr="002068FD">
        <w:rPr>
          <w:sz w:val="14"/>
        </w:rPr>
        <w:t xml:space="preserve"> The Black Swan: The </w:t>
      </w:r>
      <w:r w:rsidRPr="00E43BBE">
        <w:rPr>
          <w:u w:val="single"/>
        </w:rPr>
        <w:t xml:space="preserve">Impact of the Highly Improbable offers insights. A “Black Swan” is an extreme impact event that is outside the realm of regular expectations; nothing in the past can convincingly point to its possibility. Concerning such events, </w:t>
      </w:r>
      <w:proofErr w:type="spellStart"/>
      <w:r w:rsidRPr="00E43BBE">
        <w:rPr>
          <w:u w:val="single"/>
        </w:rPr>
        <w:t>Taleb</w:t>
      </w:r>
      <w:proofErr w:type="spellEnd"/>
      <w:r w:rsidRPr="00E43BBE">
        <w:rPr>
          <w:u w:val="single"/>
        </w:rPr>
        <w:t xml:space="preserve"> warns that “things have a bias to appear more stable and less risky in the past, leading us to surprises . . . . </w:t>
      </w:r>
      <w:r w:rsidRPr="00E43BBE">
        <w:rPr>
          <w:highlight w:val="yellow"/>
          <w:u w:val="single"/>
        </w:rPr>
        <w:t>The history of epidemics</w:t>
      </w:r>
      <w:r w:rsidRPr="00E43BBE">
        <w:rPr>
          <w:u w:val="single"/>
        </w:rPr>
        <w:t xml:space="preserve">, narrowly studied, </w:t>
      </w:r>
      <w:r w:rsidRPr="00E43BBE">
        <w:rPr>
          <w:b/>
          <w:iCs/>
          <w:highlight w:val="yellow"/>
          <w:u w:val="single"/>
        </w:rPr>
        <w:t>does not suggest the risks of</w:t>
      </w:r>
      <w:r w:rsidRPr="00E43BBE">
        <w:rPr>
          <w:b/>
          <w:iCs/>
          <w:u w:val="single"/>
        </w:rPr>
        <w:t xml:space="preserve"> </w:t>
      </w:r>
      <w:r w:rsidRPr="00E43BBE">
        <w:rPr>
          <w:b/>
          <w:iCs/>
          <w:highlight w:val="yellow"/>
          <w:u w:val="single"/>
        </w:rPr>
        <w:t>the</w:t>
      </w:r>
      <w:r w:rsidRPr="00E43BBE">
        <w:rPr>
          <w:b/>
          <w:iCs/>
          <w:u w:val="single"/>
        </w:rPr>
        <w:t xml:space="preserve"> </w:t>
      </w:r>
      <w:r w:rsidRPr="00E43BBE">
        <w:rPr>
          <w:b/>
          <w:iCs/>
          <w:highlight w:val="yellow"/>
          <w:u w:val="single"/>
        </w:rPr>
        <w:t xml:space="preserve">great plague to come </w:t>
      </w:r>
      <w:r w:rsidRPr="00E43BBE">
        <w:rPr>
          <w:b/>
          <w:iCs/>
          <w:u w:val="single"/>
        </w:rPr>
        <w:t>that will dominate the planet.”</w:t>
      </w:r>
      <w:r w:rsidRPr="00E43BBE">
        <w:rPr>
          <w:u w:val="single"/>
        </w:rPr>
        <w:t xml:space="preserve">8 </w:t>
      </w:r>
      <w:proofErr w:type="spellStart"/>
      <w:r w:rsidRPr="002068FD">
        <w:rPr>
          <w:sz w:val="14"/>
        </w:rPr>
        <w:t>Taleb</w:t>
      </w:r>
      <w:proofErr w:type="spellEnd"/>
      <w:r w:rsidRPr="002068FD">
        <w:rPr>
          <w:sz w:val="14"/>
        </w:rPr>
        <w:t xml:space="preserve"> cites 27 widespread errors in human thinking processes and misapplications of statistics to explain why we neglect Black Swan disasters like a coming BVP. People cling to current truths and past experiences that new technologies and changing conditions may soon render wrong or irrelevant. We often fool ourselves with stories and anecdotes, and even invent memories that calm us—but also demobilize us. What we don’t see regularly, we tend to ignore. We learn by repetition, react and decide by gut feeling, thinking that we’ve thought it through and made a rational choice when we often have not. “We are made to be superficial, to heed what we see and not heed what does not vividly come to mind.” </w:t>
      </w:r>
      <w:proofErr w:type="spellStart"/>
      <w:r w:rsidRPr="002068FD">
        <w:rPr>
          <w:sz w:val="14"/>
        </w:rPr>
        <w:t>Taleb</w:t>
      </w:r>
      <w:proofErr w:type="spellEnd"/>
      <w:r w:rsidRPr="002068FD">
        <w:rPr>
          <w:sz w:val="14"/>
        </w:rPr>
        <w:t xml:space="preserve">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 </w:t>
      </w:r>
      <w:r w:rsidRPr="00E43BBE">
        <w:rPr>
          <w:u w:val="single"/>
        </w:rPr>
        <w:t xml:space="preserve">BVP “disaster blindness” may be stronger in the United States because we, with the mightiest military, feel immune from attack </w:t>
      </w:r>
      <w:r w:rsidRPr="002068FD">
        <w:rPr>
          <w:sz w:val="14"/>
        </w:rPr>
        <w:t>.</w:t>
      </w:r>
      <w:r w:rsidRPr="00E43BBE">
        <w:rPr>
          <w:highlight w:val="yellow"/>
          <w:u w:val="single"/>
        </w:rPr>
        <w:t>BVP</w:t>
      </w:r>
      <w:r w:rsidRPr="00E43BBE">
        <w:rPr>
          <w:u w:val="single"/>
        </w:rPr>
        <w:t xml:space="preserve"> “disaster blindness” may be stronger in the United States because we, with the mightiest military, feel immune from attack. This is precisely why a BVP is a likely weapon of choice for attacking the United States</w:t>
      </w:r>
      <w:r w:rsidRPr="002068FD">
        <w:rPr>
          <w:sz w:val="14"/>
        </w:rPr>
        <w:t xml:space="preserve">. </w:t>
      </w:r>
      <w:r w:rsidRPr="00E43BBE">
        <w:rPr>
          <w:b/>
          <w:iCs/>
          <w:u w:val="single"/>
        </w:rPr>
        <w:t xml:space="preserve">It </w:t>
      </w:r>
      <w:r w:rsidRPr="00E43BBE">
        <w:rPr>
          <w:b/>
          <w:iCs/>
          <w:highlight w:val="yellow"/>
          <w:u w:val="single"/>
        </w:rPr>
        <w:t>could kill more people than even a large nuclear attack</w:t>
      </w:r>
      <w:r w:rsidRPr="00E43BBE">
        <w:rPr>
          <w:highlight w:val="yellow"/>
          <w:u w:val="single"/>
        </w:rPr>
        <w:t xml:space="preserve">, </w:t>
      </w:r>
      <w:r w:rsidRPr="00E43BBE">
        <w:rPr>
          <w:u w:val="single"/>
        </w:rPr>
        <w:t>cause more lasting devastation and economic collapse, and best of all for the attackers</w:t>
      </w:r>
      <w:r w:rsidRPr="002068FD">
        <w:rPr>
          <w:sz w:val="14"/>
        </w:rPr>
        <w:t xml:space="preserve">—they may get away with no retaliation since we may never be able to determine or prove who released the virus. Our government spends tens of billions of dollars every year to counter nuclear threats because it’s a long-standing, very obvious threat. The </w:t>
      </w:r>
      <w:r w:rsidRPr="00E43BBE">
        <w:rPr>
          <w:u w:val="single"/>
        </w:rPr>
        <w:t>threat of bio attack is much worse, both in terms of likelihood and of the damage it will probably cause, yet relatively little is done to try and counter or prepare</w:t>
      </w:r>
      <w:r w:rsidRPr="002068FD">
        <w:rPr>
          <w:sz w:val="14"/>
        </w:rPr>
        <w:t xml:space="preserve">. In 2012 a National Research Council committee on chemical and biological defense </w:t>
      </w:r>
      <w:r w:rsidRPr="00E43BBE">
        <w:rPr>
          <w:u w:val="single"/>
        </w:rPr>
        <w:t>scolded, “The United States probably has not yet adequately embraced the opacity of the threat. It will be much, much more difficult to prepare for and defend against than prior threats</w:t>
      </w:r>
      <w:r w:rsidRPr="002068FD">
        <w:rPr>
          <w:sz w:val="14"/>
        </w:rPr>
        <w:t xml:space="preserve">.”9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 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 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 </w:t>
      </w:r>
      <w:r w:rsidRPr="00E43BBE">
        <w:rPr>
          <w:u w:val="single"/>
        </w:rPr>
        <w:t xml:space="preserve">The real uncertainty is not whether a BVP or other Black Swan disaster will occur, but how bad it will be and how deep of a collapse will result from it. After the first pandemic and collapse, it will likely be impossible to prevent repeat bio attacks. It may be the next epoch of warfare and terrorism </w:t>
      </w:r>
      <w:r w:rsidRPr="00E43BBE">
        <w:rPr>
          <w:b/>
          <w:iCs/>
          <w:u w:val="single"/>
        </w:rPr>
        <w:t>that defines the next era of “civilization</w:t>
      </w:r>
      <w:r w:rsidRPr="00E43BBE">
        <w:rPr>
          <w:u w:val="single"/>
        </w:rPr>
        <w:t>.</w:t>
      </w:r>
      <w:r w:rsidRPr="002068FD">
        <w:rPr>
          <w:sz w:val="14"/>
        </w:rPr>
        <w:t xml:space="preserve">” Most writers covering the Biotech Age emphasize the great advances in medicine and new means of production. But in a time when individuals can wield the power to kill millions and cause a collapse, the outlook for mankind may be more bleak than </w:t>
      </w:r>
      <w:r w:rsidRPr="00E43BBE">
        <w:rPr>
          <w:u w:val="single"/>
        </w:rPr>
        <w:t xml:space="preserve">rosy. </w:t>
      </w:r>
      <w:r w:rsidRPr="00E43BBE">
        <w:rPr>
          <w:highlight w:val="yellow"/>
          <w:u w:val="single"/>
        </w:rPr>
        <w:t>The destructive power of</w:t>
      </w:r>
      <w:r w:rsidRPr="00E43BBE">
        <w:rPr>
          <w:u w:val="single"/>
        </w:rPr>
        <w:t xml:space="preserve"> deliberately malign </w:t>
      </w:r>
      <w:r w:rsidRPr="00E43BBE">
        <w:rPr>
          <w:highlight w:val="yellow"/>
          <w:u w:val="single"/>
        </w:rPr>
        <w:t>GMOs</w:t>
      </w:r>
      <w:r w:rsidRPr="00E43BBE">
        <w:rPr>
          <w:u w:val="single"/>
        </w:rPr>
        <w:t xml:space="preserve"> and the uncontrollable ability of individuals to unleash a BVP </w:t>
      </w:r>
      <w:r w:rsidRPr="00E43BBE">
        <w:rPr>
          <w:highlight w:val="yellow"/>
          <w:u w:val="single"/>
        </w:rPr>
        <w:t>may</w:t>
      </w:r>
      <w:r w:rsidRPr="00E43BBE">
        <w:rPr>
          <w:u w:val="single"/>
        </w:rPr>
        <w:t xml:space="preserve"> yield a reversal in mankind’s fortunes: shorter life spans, crueler lifestyles, </w:t>
      </w:r>
      <w:r w:rsidRPr="00E43BBE">
        <w:rPr>
          <w:b/>
          <w:iCs/>
          <w:u w:val="single"/>
        </w:rPr>
        <w:t xml:space="preserve">and perhaps a </w:t>
      </w:r>
      <w:r w:rsidRPr="00E43BBE">
        <w:rPr>
          <w:b/>
          <w:iCs/>
          <w:highlight w:val="yellow"/>
          <w:u w:val="single"/>
        </w:rPr>
        <w:t xml:space="preserve">collapse </w:t>
      </w:r>
      <w:r w:rsidRPr="00E43BBE">
        <w:rPr>
          <w:b/>
          <w:iCs/>
          <w:u w:val="single"/>
        </w:rPr>
        <w:t xml:space="preserve">of </w:t>
      </w:r>
      <w:r w:rsidRPr="00E43BBE">
        <w:rPr>
          <w:b/>
          <w:iCs/>
          <w:highlight w:val="yellow"/>
          <w:u w:val="single"/>
        </w:rPr>
        <w:t>civilization entirely</w:t>
      </w:r>
      <w:r w:rsidRPr="00E43BBE">
        <w:rPr>
          <w:highlight w:val="yellow"/>
          <w:u w:val="single"/>
        </w:rPr>
        <w:t>.</w:t>
      </w:r>
      <w:r w:rsidRPr="002068FD">
        <w:rPr>
          <w:sz w:val="14"/>
        </w:rPr>
        <w:t xml:space="preserve"> Whether the first bioengineered virus comes from an accidental release or is spread by some regime, the key point </w:t>
      </w:r>
      <w:proofErr w:type="spellStart"/>
      <w:r w:rsidRPr="002068FD">
        <w:rPr>
          <w:sz w:val="14"/>
        </w:rPr>
        <w:t>Taleb</w:t>
      </w:r>
      <w:proofErr w:type="spellEnd"/>
      <w:r w:rsidRPr="002068FD">
        <w:rPr>
          <w:sz w:val="14"/>
        </w:rPr>
        <w:t xml:space="preserve"> makes is that “</w:t>
      </w:r>
      <w:r w:rsidRPr="00E43BBE">
        <w:rPr>
          <w:u w:val="single"/>
        </w:rPr>
        <w:t>Black Swans being unpredictable, we need to adjust to their existence (rather than naively try to predict them</w:t>
      </w:r>
      <w:r w:rsidRPr="002068FD">
        <w:rPr>
          <w:sz w:val="14"/>
        </w:rPr>
        <w:t xml:space="preserve">).” Estimating, assuming, hoping that accidents, lunatics, terrorists, or enemy states won’t release a GMO, or that we can always detect and stop them, is a mistake. As a nation, we must adapt to the existence of the BVP threat now and change the protocols of our strategy, military forces, economy, and preparedness to ensure the consequences do not cascade into societal </w:t>
      </w:r>
      <w:r w:rsidRPr="00E43BBE">
        <w:rPr>
          <w:u w:val="single"/>
        </w:rPr>
        <w:t>collapse. We need to be prepared to deal with the consequences of a viral pandemic that produces horrific numbers of casualties that cannot be stopped with a simple quarantine.</w:t>
      </w:r>
      <w:r w:rsidRPr="002068FD">
        <w:rPr>
          <w:sz w:val="14"/>
        </w:rPr>
        <w:t xml:space="preserve"> This problem deserves far more attention and resources. While we likely can’t stop the release of lethal new GMOs, we can survive if we are ready.</w:t>
      </w:r>
    </w:p>
    <w:p w:rsidR="002068FD" w:rsidRPr="002068FD" w:rsidRDefault="002068FD" w:rsidP="002068FD">
      <w:pPr>
        <w:pStyle w:val="Heading3"/>
      </w:pPr>
      <w:r w:rsidRPr="002068FD">
        <w:t>----Ext.</w:t>
      </w:r>
      <w:r>
        <w:t xml:space="preserve"> Solves CBWs</w:t>
      </w:r>
    </w:p>
    <w:p w:rsidR="002068FD" w:rsidRPr="000B7DBE" w:rsidRDefault="002068FD" w:rsidP="002068FD">
      <w:pPr>
        <w:pStyle w:val="Heading4"/>
        <w:rPr>
          <w:bCs/>
        </w:rPr>
      </w:pPr>
      <w:r w:rsidRPr="000B7DBE">
        <w:t xml:space="preserve">Possession of nukes solves deterrence and prevents a shift to </w:t>
      </w:r>
      <w:r>
        <w:t xml:space="preserve">Bioweapons </w:t>
      </w:r>
      <w:r w:rsidRPr="000B7DBE">
        <w:t xml:space="preserve"> </w:t>
      </w:r>
    </w:p>
    <w:p w:rsidR="002068FD" w:rsidRPr="002068FD" w:rsidRDefault="002068FD" w:rsidP="002068FD">
      <w:pPr>
        <w:rPr>
          <w:sz w:val="12"/>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r>
        <w:rPr>
          <w:rStyle w:val="Style13ptBold"/>
        </w:rPr>
        <w:t xml:space="preserve"> </w:t>
      </w:r>
      <w:r w:rsidRPr="002068FD">
        <w:rPr>
          <w:sz w:val="12"/>
        </w:rPr>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2068FD">
        <w:rPr>
          <w:sz w:val="12"/>
        </w:rPr>
        <w:t>SagePub</w:t>
      </w:r>
      <w:proofErr w:type="spellEnd"/>
      <w:r w:rsidRPr="002068FD">
        <w:rPr>
          <w:sz w:val="12"/>
        </w:rPr>
        <w:t>)//</w:t>
      </w:r>
      <w:proofErr w:type="spellStart"/>
      <w:r w:rsidRPr="002068FD">
        <w:rPr>
          <w:sz w:val="12"/>
        </w:rPr>
        <w:t>jac</w:t>
      </w:r>
      <w:proofErr w:type="spellEnd"/>
    </w:p>
    <w:p w:rsidR="002068FD" w:rsidRPr="003462C7" w:rsidRDefault="002068FD" w:rsidP="002068FD">
      <w:pPr>
        <w:rPr>
          <w:rStyle w:val="StyleUnderline"/>
        </w:rPr>
      </w:pPr>
      <w:r w:rsidRPr="003462C7">
        <w:rPr>
          <w:sz w:val="12"/>
        </w:rPr>
        <w:t xml:space="preserve">Similar to chemical weapons, the fear of the impact of biological weapons even more than a rational cost–benefit analysis may make them equally valuable as a deterrent in international politics. That is, for whatever their technical limitations, so </w:t>
      </w:r>
      <w:r w:rsidRPr="00FA651B">
        <w:rPr>
          <w:rStyle w:val="StyleUnderline"/>
          <w:highlight w:val="cyan"/>
        </w:rPr>
        <w:t>long as states perceive that CBW</w:t>
      </w:r>
      <w:r w:rsidRPr="003462C7">
        <w:rPr>
          <w:rStyle w:val="StyleUnderline"/>
        </w:rPr>
        <w:t xml:space="preserve"> possession </w:t>
      </w:r>
      <w:r w:rsidRPr="00FA651B">
        <w:rPr>
          <w:rStyle w:val="StyleUnderline"/>
          <w:highlight w:val="cyan"/>
        </w:rPr>
        <w:t>will enhance their capabilities</w:t>
      </w:r>
      <w:r w:rsidRPr="003462C7">
        <w:rPr>
          <w:rStyle w:val="StyleUnderline"/>
        </w:rPr>
        <w:t xml:space="preserve"> in a crisis, </w:t>
      </w:r>
      <w:r w:rsidRPr="00FA651B">
        <w:rPr>
          <w:rStyle w:val="StyleUnderline"/>
          <w:highlight w:val="cyan"/>
        </w:rPr>
        <w:t>acquiring them may satisfy the</w:t>
      </w:r>
      <w:r w:rsidRPr="003462C7">
        <w:rPr>
          <w:rStyle w:val="StyleUnderline"/>
        </w:rPr>
        <w:t xml:space="preserve"> same underlying </w:t>
      </w:r>
      <w:r w:rsidRPr="00FA651B">
        <w:rPr>
          <w:rStyle w:val="StyleUnderline"/>
          <w:highlight w:val="cyan"/>
        </w:rPr>
        <w:t>demand by states when nuclear weapons acquisition is infeasible</w:t>
      </w:r>
      <w:r w:rsidRPr="003462C7">
        <w:rPr>
          <w:rStyle w:val="StyleUnderline"/>
        </w:rPr>
        <w:t>. Critical</w:t>
      </w:r>
      <w:r w:rsidRPr="003462C7">
        <w:rPr>
          <w:sz w:val="12"/>
        </w:rPr>
        <w:t xml:space="preserve"> here, however, </w:t>
      </w:r>
      <w:r w:rsidRPr="003462C7">
        <w:rPr>
          <w:rStyle w:val="StyleUnderline"/>
        </w:rPr>
        <w:t>is the role of nuclear weapons</w:t>
      </w:r>
      <w:r w:rsidRPr="003462C7">
        <w:rPr>
          <w:sz w:val="12"/>
        </w:rPr>
        <w:t xml:space="preserve">. </w:t>
      </w:r>
      <w:r w:rsidRPr="003462C7">
        <w:rPr>
          <w:rStyle w:val="StyleUnderline"/>
        </w:rPr>
        <w:t xml:space="preserve">That CBWs may serve as substitutes for a country if they cannot acquire nuclear weapons suggests that </w:t>
      </w:r>
      <w:r w:rsidRPr="00FA651B">
        <w:rPr>
          <w:rStyle w:val="StyleUnderline"/>
          <w:highlight w:val="cyan"/>
        </w:rPr>
        <w:t>nuclear weapons themselves might serve as a substitute for CBWs.</w:t>
      </w:r>
      <w:r w:rsidRPr="003462C7">
        <w:rPr>
          <w:sz w:val="12"/>
        </w:rPr>
        <w:t xml:space="preserve"> Nuclear weapons are arguably one of the most powerful and important weapons ever developed (Brodie et al. 1946; Jervis 1989). </w:t>
      </w:r>
      <w:r w:rsidRPr="003462C7">
        <w:rPr>
          <w:rStyle w:val="StyleUnderline"/>
        </w:rPr>
        <w:t>The massive destructive power of nuclear weapons and the perception that their acquisition will bolster the coercive capabilities of a state</w:t>
      </w:r>
      <w:r w:rsidRPr="003462C7">
        <w:rPr>
          <w:sz w:val="12"/>
        </w:rPr>
        <w:t xml:space="preserve"> (whether or not that is actually true) </w:t>
      </w:r>
      <w:r w:rsidRPr="00FA651B">
        <w:rPr>
          <w:rStyle w:val="StyleUnderline"/>
          <w:highlight w:val="cyan"/>
        </w:rPr>
        <w:t>could lead states to decide that, if they have nuclear weapons, they do not need other types of WMDs</w:t>
      </w:r>
      <w:r w:rsidRPr="003462C7">
        <w:rPr>
          <w:rStyle w:val="StyleUnderline"/>
        </w:rPr>
        <w:t>.</w:t>
      </w:r>
      <w:r w:rsidRPr="003462C7">
        <w:rPr>
          <w:sz w:val="12"/>
        </w:rPr>
        <w:t xml:space="preserve"> In this way, </w:t>
      </w:r>
      <w:r w:rsidRPr="003462C7">
        <w:rPr>
          <w:rStyle w:val="StyleUnderline"/>
        </w:rPr>
        <w:t>nuclear weapons and CBWs would also be substitutes.</w:t>
      </w:r>
      <w:r w:rsidRPr="003462C7">
        <w:rPr>
          <w:sz w:val="12"/>
        </w:rPr>
        <w:t xml:space="preserve"> We test this supposition in the form of the following hypothesis: Hypothesis 2: </w:t>
      </w:r>
      <w:r w:rsidRPr="003462C7">
        <w:rPr>
          <w:rStyle w:val="StyleUnderline"/>
        </w:rPr>
        <w:t xml:space="preserve">Nuclear weapons and CBWs should function as substitutes: </w:t>
      </w:r>
      <w:r w:rsidRPr="00FA651B">
        <w:rPr>
          <w:rStyle w:val="StyleUnderline"/>
          <w:highlight w:val="cyan"/>
        </w:rPr>
        <w:t>countries with nuclear weapons will be less likely to pursue CBWs compared to countries without nuclear weapons</w:t>
      </w:r>
      <w:r w:rsidRPr="003462C7">
        <w:rPr>
          <w:rStyle w:val="StyleUnderline"/>
        </w:rPr>
        <w:t xml:space="preserve"> ceteris paribus.</w:t>
      </w:r>
    </w:p>
    <w:p w:rsidR="002068FD" w:rsidRPr="002068FD" w:rsidRDefault="002068FD" w:rsidP="002068FD">
      <w:pPr>
        <w:pStyle w:val="Heading4"/>
      </w:pPr>
      <w:r w:rsidRPr="002068FD">
        <w:t>Biological weapons and nukes have a substitutive relationship</w:t>
      </w:r>
    </w:p>
    <w:p w:rsidR="002068FD" w:rsidRPr="002068FD" w:rsidRDefault="002068FD" w:rsidP="002068FD">
      <w:pPr>
        <w:rPr>
          <w:sz w:val="12"/>
        </w:rPr>
      </w:pPr>
      <w:r w:rsidRPr="003462C7">
        <w:rPr>
          <w:rStyle w:val="Style13ptBold"/>
        </w:rPr>
        <w:t xml:space="preserve">Horowitz and </w:t>
      </w:r>
      <w:proofErr w:type="spellStart"/>
      <w:r w:rsidRPr="003462C7">
        <w:rPr>
          <w:rStyle w:val="Style13ptBold"/>
        </w:rPr>
        <w:t>Narang</w:t>
      </w:r>
      <w:proofErr w:type="spellEnd"/>
      <w:r w:rsidRPr="003462C7">
        <w:rPr>
          <w:rStyle w:val="Style13ptBold"/>
        </w:rPr>
        <w:t xml:space="preserve"> 14</w:t>
      </w:r>
      <w:r>
        <w:rPr>
          <w:rStyle w:val="Style13ptBold"/>
          <w:b w:val="0"/>
          <w:bCs w:val="0"/>
        </w:rPr>
        <w:t xml:space="preserve"> </w:t>
      </w:r>
      <w:r w:rsidRPr="002068FD">
        <w:rPr>
          <w:sz w:val="12"/>
        </w:rPr>
        <w:t xml:space="preserve">(Michael,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w:t>
      </w:r>
      <w:proofErr w:type="spellStart"/>
      <w:r w:rsidRPr="002068FD">
        <w:rPr>
          <w:sz w:val="12"/>
        </w:rPr>
        <w:t>SagePub</w:t>
      </w:r>
      <w:proofErr w:type="spellEnd"/>
      <w:r w:rsidRPr="002068FD">
        <w:rPr>
          <w:sz w:val="12"/>
        </w:rPr>
        <w:t>)//</w:t>
      </w:r>
      <w:proofErr w:type="spellStart"/>
      <w:r w:rsidRPr="002068FD">
        <w:rPr>
          <w:sz w:val="12"/>
        </w:rPr>
        <w:t>jac</w:t>
      </w:r>
      <w:proofErr w:type="spellEnd"/>
    </w:p>
    <w:p w:rsidR="002068FD" w:rsidRPr="003462C7" w:rsidRDefault="002068FD" w:rsidP="002068FD">
      <w:pPr>
        <w:rPr>
          <w:sz w:val="12"/>
        </w:rPr>
      </w:pPr>
      <w:r w:rsidRPr="003462C7">
        <w:rPr>
          <w:sz w:val="12"/>
        </w:rPr>
        <w:t xml:space="preserve">Critically, </w:t>
      </w:r>
      <w:r w:rsidRPr="003462C7">
        <w:rPr>
          <w:rStyle w:val="StyleUnderline"/>
        </w:rPr>
        <w:t>we</w:t>
      </w:r>
      <w:r w:rsidRPr="003462C7">
        <w:rPr>
          <w:sz w:val="12"/>
        </w:rPr>
        <w:t xml:space="preserve"> also </w:t>
      </w:r>
      <w:r w:rsidRPr="003462C7">
        <w:rPr>
          <w:rStyle w:val="StyleUnderline"/>
        </w:rPr>
        <w:t>find</w:t>
      </w:r>
      <w:r w:rsidRPr="003462C7">
        <w:rPr>
          <w:sz w:val="12"/>
        </w:rPr>
        <w:t xml:space="preserve"> some </w:t>
      </w:r>
      <w:r w:rsidRPr="003462C7">
        <w:rPr>
          <w:rStyle w:val="StyleUnderline"/>
        </w:rPr>
        <w:t xml:space="preserve">evidence of </w:t>
      </w:r>
      <w:r w:rsidRPr="00FA651B">
        <w:rPr>
          <w:rStyle w:val="StyleUnderline"/>
          <w:highlight w:val="cyan"/>
        </w:rPr>
        <w:t>substitution in the relationship between chemical and nuclear weapons</w:t>
      </w:r>
      <w:r w:rsidRPr="003462C7">
        <w:rPr>
          <w:rStyle w:val="StyleUnderline"/>
        </w:rPr>
        <w:t>, as the actual possession of nuclear weapons and biological weapons are both negatively associated with initiating chemical weapons pursuit</w:t>
      </w:r>
      <w:r w:rsidRPr="003462C7">
        <w:rPr>
          <w:sz w:val="12"/>
        </w:rPr>
        <w:t xml:space="preserve"> in models 3 and 4. </w:t>
      </w:r>
      <w:r w:rsidRPr="00FA651B">
        <w:rPr>
          <w:rStyle w:val="StyleUnderline"/>
          <w:highlight w:val="cyan"/>
        </w:rPr>
        <w:t>Once states</w:t>
      </w:r>
      <w:r w:rsidRPr="003462C7">
        <w:rPr>
          <w:sz w:val="12"/>
        </w:rPr>
        <w:t xml:space="preserve"> finally </w:t>
      </w:r>
      <w:r w:rsidRPr="00FA651B">
        <w:rPr>
          <w:rStyle w:val="StyleUnderline"/>
          <w:highlight w:val="cyan"/>
        </w:rPr>
        <w:t>acquire a nuclear</w:t>
      </w:r>
      <w:r w:rsidRPr="003462C7">
        <w:rPr>
          <w:rStyle w:val="StyleUnderline"/>
        </w:rPr>
        <w:t xml:space="preserve"> or biological </w:t>
      </w:r>
      <w:r w:rsidRPr="00FA651B">
        <w:rPr>
          <w:rStyle w:val="StyleUnderline"/>
          <w:highlight w:val="cyan"/>
        </w:rPr>
        <w:t>weapon, the risk that they will start to pursue a chemical weapon</w:t>
      </w:r>
      <w:r w:rsidRPr="003462C7">
        <w:rPr>
          <w:rStyle w:val="StyleUnderline"/>
        </w:rPr>
        <w:t xml:space="preserve"> at any given moment in the data </w:t>
      </w:r>
      <w:r w:rsidRPr="00FA651B">
        <w:rPr>
          <w:rStyle w:val="StyleUnderline"/>
          <w:highlight w:val="cyan"/>
        </w:rPr>
        <w:t>drops to</w:t>
      </w:r>
      <w:r w:rsidRPr="003462C7">
        <w:rPr>
          <w:rStyle w:val="StyleUnderline"/>
        </w:rPr>
        <w:t xml:space="preserve"> virtually </w:t>
      </w:r>
      <w:r w:rsidRPr="00FA651B">
        <w:rPr>
          <w:rStyle w:val="StyleUnderline"/>
          <w:highlight w:val="cyan"/>
        </w:rPr>
        <w:t>zero</w:t>
      </w:r>
      <w:r w:rsidRPr="003462C7">
        <w:rPr>
          <w:rStyle w:val="StyleUnderline"/>
        </w:rPr>
        <w:t>. This negative relationship between nuclear weapons acquisition and chemical weapons is demonstrated by several nuclear-capable states that have signed the CWC and eliminated their chemical weapons arsenals,</w:t>
      </w:r>
      <w:r w:rsidRPr="003462C7">
        <w:rPr>
          <w:sz w:val="12"/>
        </w:rPr>
        <w:t xml:space="preserve"> including Great Britain, France, India, and the United States. Even Russia is beginning to come into compliance with its CWC obligations by eliminating its chemical weapons arsenal, a task aided by American funding beginning in 1997 with the Nunn–Lugar Act. More generally, </w:t>
      </w:r>
      <w:r w:rsidRPr="003462C7">
        <w:rPr>
          <w:rStyle w:val="StyleUnderline"/>
        </w:rPr>
        <w:t>these results are consistent with the notion that chemical weapons behave as a “poor man’s atomic bomb,” since nuclear weapons appear to systematically satisfy demand for chemical weapons almost entirely</w:t>
      </w:r>
      <w:r w:rsidRPr="003462C7">
        <w:rPr>
          <w:sz w:val="12"/>
        </w:rPr>
        <w:t xml:space="preserve">. Also, this relationship has become stronger in recent decades. Early in the cold war, many states possessed both chemical weapons and nuclear weapons—now, most states appear to have decided that nuclear weapons are enough. This could be due to changing norms of acceptability concerning chemical weapons or further evidence concerning the battlefield utility—or lack thereof—of chemical weapons. What may be particularly surprising, however, is that chemical weapons appear to behave as a poor man’s biological weapon as well. Regardless of model specification, possessing a biological weapon reduces the risk of chemical weapons pursuit to virtually zero. This finding in particular is surprising and deserves further investigation. Figure 2 plots the survival curve for the pursuit of chemical weapons. It demonstrates the dramatic effect of nuclear weapons acquisition on the demand for CBWs. Countries possessing nuclear weapons are at essentially zero risk of initiating pursuit of chemical over time, along with countries that have a biological weapon (these two survivor functions appear as one overlapping line). Countries pursuing biological weapons, on the other hand, still have a large desire for chemical weapons. They “fail” and pursue chemical weapons at a significantly higher rate. The effects of our covariates on chemical weapons pursuit are similar to nuclear weapons pursuit in direction, though they often fall short of significance. For example, there is weak evidence that GDP per capita and GDP per capita squared are positively associated with a greater risk of chemical weapons pursuit (the former is statistically insignificant, while the latter is significant at the 10 percent level). However, no other covariate appears to have a statistically significant effect on chemical weapons pursuit, even though the direction on each variable fits with conventional wisdom. For example, membership in the CWC appears to be associated with a lower risk of chemical weapons pursuit, while a more dangerous external security environment and greater domestic unrest are both positively related to the risk of chemical weapons pursuit. Finally, we turn to estimating the effect of both nuclear and chemical weapons pursuit and acquisition on the risk of initiating biological weapons pursuit in models 5 and 6. These results are equally interesting because they provide support for the notion </w:t>
      </w:r>
      <w:r w:rsidRPr="003462C7">
        <w:rPr>
          <w:rStyle w:val="StyleUnderline"/>
        </w:rPr>
        <w:t>that biological weapons (in addition to chemical weapons) can also be appropriately considered a “poor man’s nuclear bomb.” S</w:t>
      </w:r>
      <w:r w:rsidRPr="003462C7">
        <w:rPr>
          <w:sz w:val="12"/>
        </w:rPr>
        <w:t xml:space="preserve">imilar to the impact of possessing nuclear weapons on the probability a state pursues chemical weapons, </w:t>
      </w:r>
      <w:r w:rsidRPr="00FA651B">
        <w:rPr>
          <w:rStyle w:val="StyleUnderline"/>
          <w:highlight w:val="cyan"/>
        </w:rPr>
        <w:t>nuclear weapons possession has a strong negative effect on biological weapons pursuit</w:t>
      </w:r>
      <w:r w:rsidRPr="003462C7">
        <w:rPr>
          <w:rStyle w:val="StyleUnderline"/>
        </w:rPr>
        <w:t xml:space="preserve"> in both models 5 and 6.</w:t>
      </w:r>
      <w:r w:rsidRPr="003462C7">
        <w:rPr>
          <w:sz w:val="12"/>
        </w:rPr>
        <w:t xml:space="preserve"> After holding the underlying level of demand constant in model 6, </w:t>
      </w:r>
      <w:r w:rsidRPr="003462C7">
        <w:rPr>
          <w:rStyle w:val="StyleUnderline"/>
        </w:rPr>
        <w:t xml:space="preserve">simply </w:t>
      </w:r>
      <w:r w:rsidRPr="00FA651B">
        <w:rPr>
          <w:rStyle w:val="StyleUnderline"/>
          <w:highlight w:val="cyan"/>
        </w:rPr>
        <w:t>possessing a nuclear weapon</w:t>
      </w:r>
      <w:r w:rsidRPr="003462C7">
        <w:rPr>
          <w:rStyle w:val="StyleUnderline"/>
        </w:rPr>
        <w:t xml:space="preserve"> appears to </w:t>
      </w:r>
      <w:r w:rsidRPr="00FA651B">
        <w:rPr>
          <w:rStyle w:val="StyleUnderline"/>
          <w:highlight w:val="cyan"/>
        </w:rPr>
        <w:t>decrease</w:t>
      </w:r>
      <w:r w:rsidRPr="003462C7">
        <w:rPr>
          <w:rStyle w:val="StyleUnderline"/>
        </w:rPr>
        <w:t xml:space="preserve"> the instantaneous </w:t>
      </w:r>
      <w:r w:rsidRPr="00FA651B">
        <w:rPr>
          <w:rStyle w:val="StyleUnderline"/>
          <w:highlight w:val="cyan"/>
        </w:rPr>
        <w:t xml:space="preserve">risk that a state will pursue biological weapons to </w:t>
      </w:r>
      <w:r w:rsidRPr="00DD42A2">
        <w:rPr>
          <w:rStyle w:val="StyleUnderline"/>
        </w:rPr>
        <w:t xml:space="preserve">virtually </w:t>
      </w:r>
      <w:r w:rsidRPr="00FA651B">
        <w:rPr>
          <w:rStyle w:val="StyleUnderline"/>
          <w:highlight w:val="cyan"/>
        </w:rPr>
        <w:t>zero</w:t>
      </w:r>
      <w:r w:rsidRPr="003462C7">
        <w:rPr>
          <w:sz w:val="12"/>
        </w:rPr>
        <w:t xml:space="preserve"> (1.44 × 10−7). This is consistent with the understanding of nuclear weapons as so powerful that they make the possession of other types of WMDs less relevant. Even before countries such as the United States abandoned their chemical weapons programs, for example, they abandoned their biological weapons program. The United States eliminated its offensive BW program under a Nixon administration order in 1969 and had shut down the program by the time it signed the BWC in 1972. France and Great Britain similarly eliminated their offensive BW programs. Russia stands in stark contrast to this argument, however. Evidence revealed after the cold war demonstrated that the Soviet Union maintained a vibrant offensive BW program at the </w:t>
      </w:r>
      <w:proofErr w:type="spellStart"/>
      <w:r w:rsidRPr="003462C7">
        <w:rPr>
          <w:sz w:val="12"/>
        </w:rPr>
        <w:t>Biopreparat</w:t>
      </w:r>
      <w:proofErr w:type="spellEnd"/>
      <w:r w:rsidRPr="003462C7">
        <w:rPr>
          <w:sz w:val="12"/>
        </w:rPr>
        <w:t xml:space="preserve"> complex through the end of the cold war. This demonstrates that grouping CBWs into a single category may not accurately represent the way countries actually think about them. Biological weapons, given their greater theoretical destructive capacity, may be considered somewhat differently. This is a potential path for future research.</w:t>
      </w:r>
    </w:p>
    <w:p w:rsidR="002068FD" w:rsidRDefault="002068FD" w:rsidP="002068FD">
      <w:pPr>
        <w:pStyle w:val="Heading3"/>
      </w:pPr>
      <w:r>
        <w:t xml:space="preserve">----Ext. </w:t>
      </w:r>
      <w:r>
        <w:t>CBWs Cause Extinction</w:t>
      </w:r>
    </w:p>
    <w:p w:rsidR="002068FD" w:rsidRPr="004F4746" w:rsidRDefault="002068FD" w:rsidP="002068FD">
      <w:pPr>
        <w:pStyle w:val="Heading4"/>
      </w:pPr>
      <w:r>
        <w:t>Storage efforts fail – If states develop CBWs they’ll get swiped by terrorists and used to cause extinction.</w:t>
      </w:r>
    </w:p>
    <w:p w:rsidR="002068FD" w:rsidRPr="002068FD" w:rsidRDefault="002068FD" w:rsidP="002068FD">
      <w:pPr>
        <w:rPr>
          <w:sz w:val="14"/>
        </w:rPr>
      </w:pPr>
      <w:r w:rsidRPr="004F4746">
        <w:rPr>
          <w:rStyle w:val="Style13ptBold"/>
        </w:rPr>
        <w:t>Pedersen, 17</w:t>
      </w:r>
      <w:r w:rsidRPr="002068FD">
        <w:rPr>
          <w:sz w:val="14"/>
        </w:rPr>
        <w:t xml:space="preserve">—Pepperdine University (Christian, “Reflecting Back on the Ebola Outbreak and the Future of Bioterrorism,” Pepperdine Policy Review: Vol. 9, </w:t>
      </w:r>
      <w:proofErr w:type="spellStart"/>
      <w:r w:rsidRPr="002068FD">
        <w:rPr>
          <w:sz w:val="14"/>
        </w:rPr>
        <w:t>dml</w:t>
      </w:r>
      <w:proofErr w:type="spellEnd"/>
      <w:r w:rsidRPr="002068FD">
        <w:rPr>
          <w:sz w:val="14"/>
        </w:rPr>
        <w:t xml:space="preserve">) </w:t>
      </w:r>
    </w:p>
    <w:p w:rsidR="002068FD" w:rsidRPr="004F4746" w:rsidRDefault="002068FD" w:rsidP="002068FD">
      <w:r w:rsidRPr="004F4746">
        <w:rPr>
          <w:rStyle w:val="StyleUnderline"/>
        </w:rPr>
        <w:t xml:space="preserve">Terror groups like </w:t>
      </w:r>
      <w:r w:rsidRPr="000145DB">
        <w:rPr>
          <w:rStyle w:val="Emphasis"/>
          <w:highlight w:val="yellow"/>
        </w:rPr>
        <w:t>al-Qaeda</w:t>
      </w:r>
      <w:r w:rsidRPr="000145DB">
        <w:rPr>
          <w:rStyle w:val="StyleUnderline"/>
          <w:highlight w:val="yellow"/>
        </w:rPr>
        <w:t xml:space="preserve"> and </w:t>
      </w:r>
      <w:r w:rsidRPr="000145DB">
        <w:rPr>
          <w:rStyle w:val="Emphasis"/>
          <w:highlight w:val="yellow"/>
        </w:rPr>
        <w:t>ISIL</w:t>
      </w:r>
      <w:r w:rsidRPr="004F4746">
        <w:t xml:space="preserve"> (the Islamic State of Iraq and the Levant) </w:t>
      </w:r>
      <w:r w:rsidRPr="000145DB">
        <w:rPr>
          <w:rStyle w:val="StyleUnderline"/>
          <w:highlight w:val="yellow"/>
        </w:rPr>
        <w:t xml:space="preserve">have </w:t>
      </w:r>
      <w:r w:rsidRPr="000145DB">
        <w:rPr>
          <w:rStyle w:val="Emphasis"/>
        </w:rPr>
        <w:t>expressed interested</w:t>
      </w:r>
      <w:r w:rsidRPr="000145DB">
        <w:rPr>
          <w:rStyle w:val="StyleUnderline"/>
        </w:rPr>
        <w:t>, and</w:t>
      </w:r>
      <w:r w:rsidRPr="004F4746">
        <w:rPr>
          <w:rStyle w:val="StyleUnderline"/>
        </w:rPr>
        <w:t xml:space="preserve"> have even </w:t>
      </w:r>
      <w:r w:rsidRPr="000145DB">
        <w:rPr>
          <w:rStyle w:val="Emphasis"/>
          <w:highlight w:val="yellow"/>
        </w:rPr>
        <w:t>attempted</w:t>
      </w:r>
      <w:r w:rsidRPr="000145DB">
        <w:rPr>
          <w:rStyle w:val="StyleUnderline"/>
          <w:highlight w:val="yellow"/>
        </w:rPr>
        <w:t xml:space="preserve">, to </w:t>
      </w:r>
      <w:r w:rsidRPr="000145DB">
        <w:rPr>
          <w:rStyle w:val="Emphasis"/>
          <w:highlight w:val="yellow"/>
        </w:rPr>
        <w:t>use biological agents</w:t>
      </w:r>
      <w:r w:rsidRPr="004F4746">
        <w:rPr>
          <w:rStyle w:val="StyleUnderline"/>
        </w:rPr>
        <w:t xml:space="preserve"> in terror plots</w:t>
      </w:r>
      <w:r w:rsidRPr="004F4746">
        <w:t xml:space="preserve"> (Biodefense, 2016). </w:t>
      </w:r>
      <w:r w:rsidRPr="000145DB">
        <w:rPr>
          <w:rStyle w:val="StyleUnderline"/>
          <w:highlight w:val="yellow"/>
        </w:rPr>
        <w:t xml:space="preserve">The </w:t>
      </w:r>
      <w:r w:rsidRPr="000145DB">
        <w:rPr>
          <w:rStyle w:val="Emphasis"/>
          <w:highlight w:val="yellow"/>
        </w:rPr>
        <w:t>technical</w:t>
      </w:r>
      <w:r w:rsidRPr="004F4746">
        <w:rPr>
          <w:rStyle w:val="StyleUnderline"/>
        </w:rPr>
        <w:t xml:space="preserve"> and </w:t>
      </w:r>
      <w:r w:rsidRPr="004F4746">
        <w:rPr>
          <w:rStyle w:val="Emphasis"/>
        </w:rPr>
        <w:t xml:space="preserve">administrative </w:t>
      </w:r>
      <w:r w:rsidRPr="000145DB">
        <w:rPr>
          <w:rStyle w:val="Emphasis"/>
          <w:highlight w:val="yellow"/>
        </w:rPr>
        <w:t>knowledge</w:t>
      </w:r>
      <w:r w:rsidRPr="004F4746">
        <w:rPr>
          <w:rStyle w:val="StyleUnderline"/>
        </w:rPr>
        <w:t xml:space="preserve"> of biology and chemistry </w:t>
      </w:r>
      <w:r w:rsidRPr="000145DB">
        <w:rPr>
          <w:rStyle w:val="StyleUnderline"/>
          <w:highlight w:val="yellow"/>
        </w:rPr>
        <w:t xml:space="preserve">can be </w:t>
      </w:r>
      <w:r w:rsidRPr="000145DB">
        <w:rPr>
          <w:rStyle w:val="Emphasis"/>
          <w:highlight w:val="yellow"/>
        </w:rPr>
        <w:t>acquired globally</w:t>
      </w:r>
      <w:r w:rsidRPr="004F4746">
        <w:rPr>
          <w:rStyle w:val="StyleUnderline"/>
        </w:rPr>
        <w:t xml:space="preserve"> in </w:t>
      </w:r>
      <w:r w:rsidRPr="004F4746">
        <w:rPr>
          <w:rStyle w:val="Emphasis"/>
        </w:rPr>
        <w:t>medical schools</w:t>
      </w:r>
      <w:r w:rsidRPr="004F4746">
        <w:rPr>
          <w:rStyle w:val="StyleUnderline"/>
        </w:rPr>
        <w:t xml:space="preserve">, </w:t>
      </w:r>
      <w:r w:rsidRPr="004F4746">
        <w:rPr>
          <w:rStyle w:val="Emphasis"/>
        </w:rPr>
        <w:t>research programs</w:t>
      </w:r>
      <w:r w:rsidRPr="004F4746">
        <w:rPr>
          <w:rStyle w:val="StyleUnderline"/>
        </w:rPr>
        <w:t xml:space="preserve">, and </w:t>
      </w:r>
      <w:r w:rsidRPr="004F4746">
        <w:rPr>
          <w:rStyle w:val="Emphasis"/>
        </w:rPr>
        <w:t>laboratories</w:t>
      </w:r>
      <w:r w:rsidRPr="004F4746">
        <w:rPr>
          <w:rStyle w:val="StyleUnderline"/>
        </w:rPr>
        <w:t xml:space="preserve">, making it </w:t>
      </w:r>
      <w:r w:rsidRPr="004F4746">
        <w:rPr>
          <w:rStyle w:val="Emphasis"/>
        </w:rPr>
        <w:t>difficult</w:t>
      </w:r>
      <w:r w:rsidRPr="004F4746">
        <w:rPr>
          <w:rStyle w:val="StyleUnderline"/>
        </w:rPr>
        <w:t xml:space="preserve"> to </w:t>
      </w:r>
      <w:r w:rsidRPr="004F4746">
        <w:rPr>
          <w:rStyle w:val="Emphasis"/>
        </w:rPr>
        <w:t>prevent potential practitioners</w:t>
      </w:r>
      <w:r w:rsidRPr="004F4746">
        <w:rPr>
          <w:rStyle w:val="StyleUnderline"/>
        </w:rPr>
        <w:t xml:space="preserve"> of bioterrorism from </w:t>
      </w:r>
      <w:r w:rsidRPr="004F4746">
        <w:rPr>
          <w:rStyle w:val="Emphasis"/>
        </w:rPr>
        <w:t>acquiring the required scientific knowledge</w:t>
      </w:r>
      <w:r w:rsidRPr="004F4746">
        <w:t xml:space="preserve"> (</w:t>
      </w:r>
      <w:proofErr w:type="spellStart"/>
      <w:r w:rsidRPr="004F4746">
        <w:t>Chiodo</w:t>
      </w:r>
      <w:proofErr w:type="spellEnd"/>
      <w:r w:rsidRPr="004F4746">
        <w:t xml:space="preserve">, 2015). </w:t>
      </w:r>
      <w:r w:rsidRPr="004F4746">
        <w:rPr>
          <w:rStyle w:val="StyleUnderline"/>
        </w:rPr>
        <w:t xml:space="preserve">While at one time the ability to mutate strands was </w:t>
      </w:r>
      <w:r w:rsidRPr="004F4746">
        <w:rPr>
          <w:rStyle w:val="Emphasis"/>
        </w:rPr>
        <w:t>restricted</w:t>
      </w:r>
      <w:r w:rsidRPr="004F4746">
        <w:rPr>
          <w:rStyle w:val="StyleUnderline"/>
        </w:rPr>
        <w:t xml:space="preserve"> to advanced research </w:t>
      </w:r>
      <w:r w:rsidRPr="000145DB">
        <w:rPr>
          <w:rStyle w:val="StyleUnderline"/>
        </w:rPr>
        <w:t xml:space="preserve">laboratories, </w:t>
      </w:r>
      <w:r w:rsidRPr="000145DB">
        <w:rPr>
          <w:rStyle w:val="Emphasis"/>
        </w:rPr>
        <w:t>rudimentary high school laboratories</w:t>
      </w:r>
      <w:r w:rsidRPr="000145DB">
        <w:rPr>
          <w:rStyle w:val="StyleUnderline"/>
        </w:rPr>
        <w:t xml:space="preserve"> now have the ability to develop </w:t>
      </w:r>
      <w:r w:rsidRPr="000145DB">
        <w:rPr>
          <w:rStyle w:val="Emphasis"/>
        </w:rPr>
        <w:t>deadly biological agents</w:t>
      </w:r>
      <w:r w:rsidRPr="000145DB">
        <w:t xml:space="preserve"> (Garrett, 2012). </w:t>
      </w:r>
      <w:r w:rsidRPr="000145DB">
        <w:rPr>
          <w:szCs w:val="16"/>
        </w:rPr>
        <w:t>With relative easy, terror groups could en</w:t>
      </w:r>
      <w:r w:rsidRPr="004F4746">
        <w:rPr>
          <w:szCs w:val="16"/>
        </w:rPr>
        <w:t>gineer the flu virus, making it deadlier (</w:t>
      </w:r>
      <w:proofErr w:type="spellStart"/>
      <w:r w:rsidRPr="004F4746">
        <w:rPr>
          <w:szCs w:val="16"/>
        </w:rPr>
        <w:t>Selk</w:t>
      </w:r>
      <w:proofErr w:type="spellEnd"/>
      <w:r w:rsidRPr="004F4746">
        <w:rPr>
          <w:szCs w:val="16"/>
        </w:rPr>
        <w:t>, 2017). By combining traits of multiple strains and maximizing the virus’ natural properties, it could become highly transmittable</w:t>
      </w:r>
      <w:r w:rsidRPr="004F4746">
        <w:t xml:space="preserve"> (Farmer, 2107). </w:t>
      </w:r>
      <w:r w:rsidRPr="000145DB">
        <w:rPr>
          <w:rStyle w:val="Emphasis"/>
          <w:highlight w:val="yellow"/>
        </w:rPr>
        <w:t>Genetically engineered viruses have</w:t>
      </w:r>
      <w:r w:rsidRPr="004F4746">
        <w:rPr>
          <w:rStyle w:val="Emphasis"/>
        </w:rPr>
        <w:t xml:space="preserve"> the </w:t>
      </w:r>
      <w:r w:rsidRPr="000145DB">
        <w:rPr>
          <w:rStyle w:val="Emphasis"/>
          <w:highlight w:val="yellow"/>
        </w:rPr>
        <w:t>potential to kill more people than nuclear weapons</w:t>
      </w:r>
      <w:r w:rsidRPr="004F4746">
        <w:t>, governments remain underprepared for that threat (</w:t>
      </w:r>
      <w:proofErr w:type="spellStart"/>
      <w:r w:rsidRPr="004F4746">
        <w:t>Selk</w:t>
      </w:r>
      <w:proofErr w:type="spellEnd"/>
      <w:r w:rsidRPr="004F4746">
        <w:t>, 2017).</w:t>
      </w:r>
    </w:p>
    <w:p w:rsidR="002068FD" w:rsidRPr="004F4746" w:rsidRDefault="002068FD" w:rsidP="002068FD">
      <w:r w:rsidRPr="004F4746">
        <w:rPr>
          <w:rStyle w:val="StyleUnderline"/>
        </w:rPr>
        <w:t xml:space="preserve">Terrorists could be drawn to the use of biological agents </w:t>
      </w:r>
      <w:r w:rsidRPr="000145DB">
        <w:rPr>
          <w:rStyle w:val="StyleUnderline"/>
        </w:rPr>
        <w:t xml:space="preserve">because of the </w:t>
      </w:r>
      <w:r w:rsidRPr="000145DB">
        <w:rPr>
          <w:rStyle w:val="Emphasis"/>
        </w:rPr>
        <w:t>difficulty of detection</w:t>
      </w:r>
      <w:r w:rsidRPr="000145DB">
        <w:rPr>
          <w:rStyle w:val="StyleUnderline"/>
        </w:rPr>
        <w:t xml:space="preserve"> and the </w:t>
      </w:r>
      <w:r w:rsidRPr="000145DB">
        <w:rPr>
          <w:rStyle w:val="Emphasis"/>
        </w:rPr>
        <w:t>ease</w:t>
      </w:r>
      <w:r w:rsidRPr="000145DB">
        <w:rPr>
          <w:rStyle w:val="StyleUnderline"/>
        </w:rPr>
        <w:t xml:space="preserve"> at which some biological agents can </w:t>
      </w:r>
      <w:r w:rsidRPr="000145DB">
        <w:rPr>
          <w:rStyle w:val="Emphasis"/>
        </w:rPr>
        <w:t>naturally spread</w:t>
      </w:r>
      <w:r w:rsidRPr="000145DB">
        <w:rPr>
          <w:rStyle w:val="StyleUnderline"/>
        </w:rPr>
        <w:t xml:space="preserve"> through a population</w:t>
      </w:r>
      <w:r w:rsidRPr="000145DB">
        <w:t xml:space="preserve"> (Bioterrorism, 2006). There are ess</w:t>
      </w:r>
      <w:r w:rsidRPr="004F4746">
        <w:t xml:space="preserve">entially three ways which </w:t>
      </w:r>
      <w:r w:rsidRPr="004F4746">
        <w:rPr>
          <w:rStyle w:val="StyleUnderline"/>
        </w:rPr>
        <w:t>agents</w:t>
      </w:r>
      <w:r w:rsidRPr="004F4746">
        <w:t xml:space="preserve"> could be acquired by terrorist: they </w:t>
      </w:r>
      <w:r w:rsidRPr="004F4746">
        <w:rPr>
          <w:rStyle w:val="StyleUnderline"/>
        </w:rPr>
        <w:t xml:space="preserve">could be </w:t>
      </w:r>
      <w:r w:rsidRPr="004F4746">
        <w:rPr>
          <w:rStyle w:val="Emphasis"/>
        </w:rPr>
        <w:t>stolen</w:t>
      </w:r>
      <w:r w:rsidRPr="004F4746">
        <w:rPr>
          <w:rStyle w:val="StyleUnderline"/>
        </w:rPr>
        <w:t xml:space="preserve">, </w:t>
      </w:r>
      <w:r w:rsidRPr="004F4746">
        <w:rPr>
          <w:rStyle w:val="Emphasis"/>
        </w:rPr>
        <w:t>created in laboratory environments</w:t>
      </w:r>
      <w:r w:rsidRPr="004F4746">
        <w:rPr>
          <w:rStyle w:val="StyleUnderline"/>
        </w:rPr>
        <w:t xml:space="preserve">, or </w:t>
      </w:r>
      <w:r w:rsidRPr="004F4746">
        <w:rPr>
          <w:rStyle w:val="Emphasis"/>
        </w:rPr>
        <w:t>collected naturally</w:t>
      </w:r>
      <w:r w:rsidRPr="004F4746">
        <w:t xml:space="preserve">. A gloomy reality is that </w:t>
      </w:r>
      <w:r w:rsidRPr="004F4746">
        <w:rPr>
          <w:rStyle w:val="StyleUnderline"/>
        </w:rPr>
        <w:t xml:space="preserve">as the advancement of </w:t>
      </w:r>
      <w:r w:rsidRPr="000145DB">
        <w:rPr>
          <w:rStyle w:val="StyleUnderline"/>
          <w:highlight w:val="yellow"/>
        </w:rPr>
        <w:t>new tech</w:t>
      </w:r>
      <w:r w:rsidRPr="004F4746">
        <w:rPr>
          <w:rStyle w:val="StyleUnderline"/>
        </w:rPr>
        <w:t xml:space="preserve">nologies </w:t>
      </w:r>
      <w:r w:rsidRPr="000145DB">
        <w:rPr>
          <w:rStyle w:val="Emphasis"/>
          <w:highlight w:val="yellow"/>
        </w:rPr>
        <w:t>reduce the costs of genetic sequencing</w:t>
      </w:r>
      <w:r w:rsidRPr="004F4746">
        <w:rPr>
          <w:rStyle w:val="StyleUnderline"/>
        </w:rPr>
        <w:t xml:space="preserve">, </w:t>
      </w:r>
      <w:r w:rsidRPr="000145DB">
        <w:rPr>
          <w:rStyle w:val="StyleUnderline"/>
          <w:highlight w:val="yellow"/>
        </w:rPr>
        <w:t xml:space="preserve">it will become </w:t>
      </w:r>
      <w:r w:rsidRPr="000145DB">
        <w:rPr>
          <w:rStyle w:val="Emphasis"/>
          <w:highlight w:val="yellow"/>
        </w:rPr>
        <w:t>easier</w:t>
      </w:r>
      <w:r w:rsidRPr="000145DB">
        <w:rPr>
          <w:rStyle w:val="StyleUnderline"/>
          <w:highlight w:val="yellow"/>
        </w:rPr>
        <w:t xml:space="preserve"> and </w:t>
      </w:r>
      <w:r w:rsidRPr="000145DB">
        <w:rPr>
          <w:rStyle w:val="Emphasis"/>
          <w:highlight w:val="yellow"/>
        </w:rPr>
        <w:t>less expensive</w:t>
      </w:r>
      <w:r w:rsidRPr="000145DB">
        <w:rPr>
          <w:rStyle w:val="StyleUnderline"/>
          <w:highlight w:val="yellow"/>
        </w:rPr>
        <w:t xml:space="preserve"> to </w:t>
      </w:r>
      <w:r w:rsidRPr="000145DB">
        <w:rPr>
          <w:rStyle w:val="StyleUnderline"/>
        </w:rPr>
        <w:t>create</w:t>
      </w:r>
      <w:r w:rsidRPr="004F4746">
        <w:rPr>
          <w:rStyle w:val="StyleUnderline"/>
        </w:rPr>
        <w:t xml:space="preserve"> novel organisms</w:t>
      </w:r>
      <w:r w:rsidRPr="004F4746">
        <w:t xml:space="preserve"> (Garrett, 2012). </w:t>
      </w:r>
      <w:r w:rsidRPr="004F4746">
        <w:rPr>
          <w:rStyle w:val="StyleUnderline"/>
        </w:rPr>
        <w:t xml:space="preserve">Bioterrorist attacks can be planned to </w:t>
      </w:r>
      <w:r w:rsidRPr="000145DB">
        <w:rPr>
          <w:rStyle w:val="Emphasis"/>
          <w:highlight w:val="yellow"/>
        </w:rPr>
        <w:t>induce maximum damage</w:t>
      </w:r>
      <w:r w:rsidRPr="004F4746">
        <w:rPr>
          <w:rStyle w:val="StyleUnderline"/>
        </w:rPr>
        <w:t xml:space="preserve"> and </w:t>
      </w:r>
      <w:r w:rsidRPr="004F4746">
        <w:rPr>
          <w:rStyle w:val="Emphasis"/>
        </w:rPr>
        <w:t>panic</w:t>
      </w:r>
      <w:r w:rsidRPr="004F4746">
        <w:rPr>
          <w:rStyle w:val="StyleUnderline"/>
        </w:rPr>
        <w:t xml:space="preserve"> </w:t>
      </w:r>
      <w:r w:rsidRPr="000145DB">
        <w:rPr>
          <w:rStyle w:val="StyleUnderline"/>
          <w:highlight w:val="yellow"/>
        </w:rPr>
        <w:t>with</w:t>
      </w:r>
      <w:r w:rsidRPr="004F4746">
        <w:rPr>
          <w:rStyle w:val="StyleUnderline"/>
        </w:rPr>
        <w:t xml:space="preserve"> a </w:t>
      </w:r>
      <w:r w:rsidRPr="000145DB">
        <w:rPr>
          <w:rStyle w:val="Emphasis"/>
          <w:highlight w:val="yellow"/>
        </w:rPr>
        <w:t>minimum risk of</w:t>
      </w:r>
      <w:r w:rsidRPr="004F4746">
        <w:rPr>
          <w:rStyle w:val="Emphasis"/>
        </w:rPr>
        <w:t xml:space="preserve"> early </w:t>
      </w:r>
      <w:r w:rsidRPr="000145DB">
        <w:rPr>
          <w:rStyle w:val="Emphasis"/>
          <w:highlight w:val="yellow"/>
        </w:rPr>
        <w:t>detection</w:t>
      </w:r>
      <w:r w:rsidRPr="004F4746">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w:t>
      </w:r>
      <w:proofErr w:type="spellStart"/>
      <w:r w:rsidRPr="004F4746">
        <w:t>bioagent</w:t>
      </w:r>
      <w:proofErr w:type="spellEnd"/>
      <w:r w:rsidRPr="004F4746">
        <w:t xml:space="preserve"> because of its ability to cause mass panic and disruption and the special public health actions required for treating those infected. </w:t>
      </w:r>
    </w:p>
    <w:p w:rsidR="002068FD" w:rsidRPr="004F4746" w:rsidRDefault="002068FD" w:rsidP="002068FD">
      <w:r w:rsidRPr="004F4746">
        <w:t xml:space="preserve">Through the EVD, “mother nature has created the perfect bioweapon” (Thiessen, 2014). Following the Paris terrorist attacks, the French have warned that terrorist organizations may attempt to steal </w:t>
      </w:r>
      <w:r w:rsidRPr="004F4746">
        <w:rPr>
          <w:rStyle w:val="StyleUnderline"/>
        </w:rPr>
        <w:t xml:space="preserve">biological </w:t>
      </w:r>
      <w:r w:rsidRPr="000145DB">
        <w:rPr>
          <w:rStyle w:val="StyleUnderline"/>
          <w:highlight w:val="yellow"/>
        </w:rPr>
        <w:t>agents</w:t>
      </w:r>
      <w:r w:rsidRPr="004F4746">
        <w:t xml:space="preserve"> (Talent &amp; Graham, 2016). The British Ministry of Defense feared terrorists would try to acquire EVD and released a report outlining three separate scenarios in which terror groups could successfully </w:t>
      </w:r>
      <w:proofErr w:type="spellStart"/>
      <w:r w:rsidRPr="004F4746">
        <w:t>weaponize</w:t>
      </w:r>
      <w:proofErr w:type="spellEnd"/>
      <w:r w:rsidRPr="004F4746">
        <w:t xml:space="preserve"> the virus. (Quinn, 2015) These </w:t>
      </w:r>
      <w:r w:rsidRPr="000145DB">
        <w:rPr>
          <w:rStyle w:val="StyleUnderline"/>
          <w:highlight w:val="yellow"/>
        </w:rPr>
        <w:t xml:space="preserve">could be </w:t>
      </w:r>
      <w:r w:rsidRPr="00250B06">
        <w:rPr>
          <w:rStyle w:val="Emphasis"/>
          <w:highlight w:val="yellow"/>
        </w:rPr>
        <w:t>stolen</w:t>
      </w:r>
      <w:r w:rsidRPr="00250B06">
        <w:rPr>
          <w:rStyle w:val="StyleUnderline"/>
          <w:highlight w:val="yellow"/>
        </w:rPr>
        <w:t xml:space="preserve"> from </w:t>
      </w:r>
      <w:r w:rsidRPr="00250B06">
        <w:rPr>
          <w:rStyle w:val="Emphasis"/>
          <w:highlight w:val="yellow"/>
        </w:rPr>
        <w:t>research facilities</w:t>
      </w:r>
      <w:r w:rsidRPr="00250B06">
        <w:rPr>
          <w:rStyle w:val="StyleUnderline"/>
          <w:highlight w:val="yellow"/>
        </w:rPr>
        <w:t xml:space="preserve">, </w:t>
      </w:r>
      <w:r w:rsidRPr="00250B06">
        <w:rPr>
          <w:rStyle w:val="Emphasis"/>
          <w:highlight w:val="yellow"/>
        </w:rPr>
        <w:t>laboratories</w:t>
      </w:r>
      <w:r w:rsidRPr="00250B06">
        <w:rPr>
          <w:rStyle w:val="StyleUnderline"/>
          <w:highlight w:val="yellow"/>
        </w:rPr>
        <w:t xml:space="preserve">, or </w:t>
      </w:r>
      <w:r w:rsidRPr="00250B06">
        <w:rPr>
          <w:rStyle w:val="Emphasis"/>
          <w:highlight w:val="yellow"/>
        </w:rPr>
        <w:t>government stockpiles</w:t>
      </w:r>
      <w:r w:rsidRPr="004F4746">
        <w:rPr>
          <w:rStyle w:val="StyleUnderline"/>
        </w:rPr>
        <w:t>. While the more exotic and devastating agents</w:t>
      </w:r>
      <w:r w:rsidRPr="004F4746">
        <w:t xml:space="preserve"> (such as small pox) </w:t>
      </w:r>
      <w:r w:rsidRPr="004F4746">
        <w:rPr>
          <w:rStyle w:val="StyleUnderline"/>
        </w:rPr>
        <w:t xml:space="preserve">must be cultivated in laboratory environments and are therefore more difficult to obtain, </w:t>
      </w:r>
      <w:r w:rsidRPr="004F4746">
        <w:rPr>
          <w:rStyle w:val="Emphasis"/>
        </w:rPr>
        <w:t xml:space="preserve">many </w:t>
      </w:r>
      <w:r w:rsidRPr="00D74707">
        <w:rPr>
          <w:rStyle w:val="Emphasis"/>
          <w:highlight w:val="yellow"/>
        </w:rPr>
        <w:t>biological agents</w:t>
      </w:r>
      <w:r w:rsidRPr="004F4746">
        <w:rPr>
          <w:rStyle w:val="StyleUnderline"/>
        </w:rPr>
        <w:t xml:space="preserve"> </w:t>
      </w:r>
      <w:r w:rsidRPr="000145DB">
        <w:rPr>
          <w:rStyle w:val="StyleUnderline"/>
          <w:highlight w:val="yellow"/>
        </w:rPr>
        <w:t xml:space="preserve">are </w:t>
      </w:r>
      <w:r w:rsidRPr="000145DB">
        <w:rPr>
          <w:rStyle w:val="Emphasis"/>
          <w:highlight w:val="yellow"/>
        </w:rPr>
        <w:t>naturally occurring</w:t>
      </w:r>
      <w:r w:rsidRPr="004F4746">
        <w:t xml:space="preserve"> (</w:t>
      </w:r>
      <w:proofErr w:type="spellStart"/>
      <w:r w:rsidRPr="004F4746">
        <w:t>Gottron</w:t>
      </w:r>
      <w:proofErr w:type="spellEnd"/>
      <w:r w:rsidRPr="004F4746">
        <w:t xml:space="preserve">, 2002). </w:t>
      </w:r>
      <w:r w:rsidRPr="004F4746">
        <w:rPr>
          <w:rStyle w:val="StyleUnderline"/>
        </w:rPr>
        <w:t xml:space="preserve">Examples of these naturally occurring, and </w:t>
      </w:r>
      <w:r w:rsidRPr="004F4746">
        <w:rPr>
          <w:rStyle w:val="Emphasis"/>
        </w:rPr>
        <w:t>easier to obtain agents</w:t>
      </w:r>
      <w:r w:rsidRPr="004F4746">
        <w:rPr>
          <w:rStyle w:val="StyleUnderline"/>
        </w:rPr>
        <w:t xml:space="preserve"> include</w:t>
      </w:r>
      <w:r w:rsidRPr="004F4746">
        <w:t>: human immunodeficiency virus (</w:t>
      </w:r>
      <w:r w:rsidRPr="004F4746">
        <w:rPr>
          <w:rStyle w:val="Emphasis"/>
        </w:rPr>
        <w:t>HIV</w:t>
      </w:r>
      <w:r w:rsidRPr="004F4746">
        <w:t xml:space="preserve">), </w:t>
      </w:r>
      <w:r w:rsidRPr="004F4746">
        <w:rPr>
          <w:rStyle w:val="StyleUnderline"/>
        </w:rPr>
        <w:t xml:space="preserve">the </w:t>
      </w:r>
      <w:r w:rsidRPr="004F4746">
        <w:rPr>
          <w:rStyle w:val="Emphasis"/>
        </w:rPr>
        <w:t>hepatitis strands</w:t>
      </w:r>
      <w:r w:rsidRPr="004F4746">
        <w:rPr>
          <w:rStyle w:val="StyleUnderline"/>
        </w:rPr>
        <w:t xml:space="preserve">, </w:t>
      </w:r>
      <w:r w:rsidRPr="004F4746">
        <w:rPr>
          <w:rStyle w:val="Emphasis"/>
        </w:rPr>
        <w:t>yellow fever</w:t>
      </w:r>
      <w:r w:rsidRPr="004F4746">
        <w:rPr>
          <w:rStyle w:val="StyleUnderline"/>
        </w:rPr>
        <w:t>, and</w:t>
      </w:r>
      <w:r w:rsidRPr="004F4746">
        <w:t xml:space="preserve"> the </w:t>
      </w:r>
      <w:r w:rsidRPr="004F4746">
        <w:rPr>
          <w:rStyle w:val="Emphasis"/>
        </w:rPr>
        <w:t>Ebola</w:t>
      </w:r>
      <w:r w:rsidRPr="004F4746">
        <w:t xml:space="preserve"> virus (</w:t>
      </w:r>
      <w:proofErr w:type="spellStart"/>
      <w:r w:rsidRPr="004F4746">
        <w:t>Gottron</w:t>
      </w:r>
      <w:proofErr w:type="spellEnd"/>
      <w:r w:rsidRPr="004F4746">
        <w:t xml:space="preserve">, 2002). Moreover, </w:t>
      </w:r>
      <w:r w:rsidRPr="004F4746">
        <w:rPr>
          <w:rStyle w:val="StyleUnderline"/>
        </w:rPr>
        <w:t xml:space="preserve">the </w:t>
      </w:r>
      <w:r w:rsidRPr="000145DB">
        <w:rPr>
          <w:rStyle w:val="StyleUnderline"/>
          <w:highlight w:val="yellow"/>
        </w:rPr>
        <w:t>Ebola</w:t>
      </w:r>
      <w:r w:rsidRPr="004F4746">
        <w:rPr>
          <w:rStyle w:val="StyleUnderline"/>
        </w:rPr>
        <w:t xml:space="preserve"> virus </w:t>
      </w:r>
      <w:r w:rsidRPr="000145DB">
        <w:rPr>
          <w:rStyle w:val="StyleUnderline"/>
          <w:highlight w:val="yellow"/>
        </w:rPr>
        <w:t xml:space="preserve">is </w:t>
      </w:r>
      <w:r w:rsidRPr="000145DB">
        <w:rPr>
          <w:rStyle w:val="Emphasis"/>
          <w:highlight w:val="yellow"/>
        </w:rPr>
        <w:t>native to a continent</w:t>
      </w:r>
      <w:r w:rsidRPr="000145DB">
        <w:rPr>
          <w:rStyle w:val="StyleUnderline"/>
          <w:highlight w:val="yellow"/>
        </w:rPr>
        <w:t xml:space="preserve"> where</w:t>
      </w:r>
      <w:r w:rsidRPr="004F4746">
        <w:rPr>
          <w:rStyle w:val="StyleUnderline"/>
        </w:rPr>
        <w:t xml:space="preserve"> terrorist organizations like </w:t>
      </w:r>
      <w:r w:rsidRPr="000145DB">
        <w:rPr>
          <w:rStyle w:val="Emphasis"/>
          <w:highlight w:val="yellow"/>
        </w:rPr>
        <w:t>Boko Haram</w:t>
      </w:r>
      <w:r w:rsidRPr="000145DB">
        <w:rPr>
          <w:rStyle w:val="StyleUnderline"/>
          <w:highlight w:val="yellow"/>
        </w:rPr>
        <w:t xml:space="preserve">, </w:t>
      </w:r>
      <w:r w:rsidRPr="000145DB">
        <w:rPr>
          <w:rStyle w:val="Emphasis"/>
          <w:highlight w:val="yellow"/>
        </w:rPr>
        <w:t>Al-Qaeda</w:t>
      </w:r>
      <w:r w:rsidRPr="000145DB">
        <w:rPr>
          <w:rStyle w:val="StyleUnderline"/>
          <w:highlight w:val="yellow"/>
        </w:rPr>
        <w:t>, and</w:t>
      </w:r>
      <w:r w:rsidRPr="004F4746">
        <w:rPr>
          <w:rStyle w:val="StyleUnderline"/>
        </w:rPr>
        <w:t xml:space="preserve"> the </w:t>
      </w:r>
      <w:r w:rsidRPr="000145DB">
        <w:rPr>
          <w:rStyle w:val="Emphasis"/>
          <w:highlight w:val="yellow"/>
        </w:rPr>
        <w:t>I</w:t>
      </w:r>
      <w:r w:rsidRPr="004F4746">
        <w:rPr>
          <w:rStyle w:val="Emphasis"/>
        </w:rPr>
        <w:t xml:space="preserve">slamic </w:t>
      </w:r>
      <w:r w:rsidRPr="000145DB">
        <w:rPr>
          <w:rStyle w:val="Emphasis"/>
          <w:highlight w:val="yellow"/>
        </w:rPr>
        <w:t>S</w:t>
      </w:r>
      <w:r w:rsidRPr="004F4746">
        <w:rPr>
          <w:rStyle w:val="Emphasis"/>
        </w:rPr>
        <w:t>tate</w:t>
      </w:r>
      <w:r w:rsidRPr="004F4746">
        <w:rPr>
          <w:rStyle w:val="StyleUnderline"/>
        </w:rPr>
        <w:t xml:space="preserve"> </w:t>
      </w:r>
      <w:r w:rsidRPr="000145DB">
        <w:rPr>
          <w:rStyle w:val="StyleUnderline"/>
          <w:highlight w:val="yellow"/>
        </w:rPr>
        <w:t>are active</w:t>
      </w:r>
      <w:r w:rsidRPr="004F4746">
        <w:t xml:space="preserve"> (Thiessen, 2014). </w:t>
      </w:r>
      <w:r w:rsidRPr="004F4746">
        <w:rPr>
          <w:rStyle w:val="StyleUnderline"/>
        </w:rPr>
        <w:t xml:space="preserve">The 21-day incubation period allows potential jihadists </w:t>
      </w:r>
      <w:r w:rsidRPr="004F4746">
        <w:rPr>
          <w:rStyle w:val="Emphasis"/>
        </w:rPr>
        <w:t>more than enough time</w:t>
      </w:r>
      <w:r w:rsidRPr="004F4746">
        <w:rPr>
          <w:rStyle w:val="StyleUnderline"/>
        </w:rPr>
        <w:t xml:space="preserve"> to infect themselves, then travel to infected population centers, developing the means of </w:t>
      </w:r>
      <w:r w:rsidRPr="004F4746">
        <w:rPr>
          <w:rStyle w:val="Emphasis"/>
        </w:rPr>
        <w:t>mass distribution</w:t>
      </w:r>
      <w:r w:rsidRPr="004F4746">
        <w:t xml:space="preserve"> (Thiessen, 2014). </w:t>
      </w:r>
    </w:p>
    <w:p w:rsidR="002068FD" w:rsidRPr="004F4746" w:rsidRDefault="002068FD" w:rsidP="002068FD">
      <w:r w:rsidRPr="004F4746">
        <w:t>In June 2001 – months prior to the September 11th attack in New York – Dark Winter</w:t>
      </w:r>
      <w:r w:rsidRPr="000145DB">
        <w:rPr>
          <w:rStyle w:val="StyleUnderline"/>
        </w:rPr>
        <w:t xml:space="preserve">, </w:t>
      </w:r>
      <w:r w:rsidRPr="000145DB">
        <w:rPr>
          <w:rStyle w:val="StyleUnderline"/>
          <w:highlight w:val="yellow"/>
        </w:rPr>
        <w:t xml:space="preserve">a </w:t>
      </w:r>
      <w:r w:rsidRPr="000145DB">
        <w:rPr>
          <w:rStyle w:val="Emphasis"/>
          <w:highlight w:val="yellow"/>
        </w:rPr>
        <w:t xml:space="preserve">senior level </w:t>
      </w:r>
      <w:proofErr w:type="spellStart"/>
      <w:r w:rsidRPr="000145DB">
        <w:rPr>
          <w:rStyle w:val="Emphasis"/>
          <w:highlight w:val="yellow"/>
        </w:rPr>
        <w:t>wargame</w:t>
      </w:r>
      <w:proofErr w:type="spellEnd"/>
      <w:r w:rsidRPr="004F4746">
        <w:rPr>
          <w:rStyle w:val="StyleUnderline"/>
        </w:rPr>
        <w:t>, was</w:t>
      </w:r>
      <w:r w:rsidRPr="004F4746">
        <w:t xml:space="preserve"> </w:t>
      </w:r>
      <w:r w:rsidRPr="004F4746">
        <w:rPr>
          <w:rStyle w:val="StyleUnderline"/>
        </w:rPr>
        <w:t>run in conjunction with security think tanks and government agencies to simulate government responses to acts of bioterrorism</w:t>
      </w:r>
      <w:r w:rsidRPr="004F4746">
        <w:t xml:space="preserve"> (Dark Winter). </w:t>
      </w:r>
      <w:r w:rsidRPr="004F4746">
        <w:rPr>
          <w:rStyle w:val="StyleUnderline"/>
        </w:rPr>
        <w:t xml:space="preserve">The </w:t>
      </w:r>
      <w:r w:rsidRPr="000145DB">
        <w:rPr>
          <w:rStyle w:val="StyleUnderline"/>
          <w:highlight w:val="yellow"/>
        </w:rPr>
        <w:t>simulation demonstrated</w:t>
      </w:r>
      <w:r w:rsidRPr="004F4746">
        <w:rPr>
          <w:rStyle w:val="StyleUnderline"/>
        </w:rPr>
        <w:t xml:space="preserve"> </w:t>
      </w:r>
      <w:r w:rsidRPr="000145DB">
        <w:rPr>
          <w:rStyle w:val="StyleUnderline"/>
          <w:highlight w:val="yellow"/>
        </w:rPr>
        <w:t>how a bio</w:t>
      </w:r>
      <w:r w:rsidRPr="004F4746">
        <w:rPr>
          <w:rStyle w:val="StyleUnderline"/>
        </w:rPr>
        <w:t xml:space="preserve">logical </w:t>
      </w:r>
      <w:r w:rsidRPr="000145DB">
        <w:rPr>
          <w:rStyle w:val="StyleUnderline"/>
          <w:highlight w:val="yellow"/>
        </w:rPr>
        <w:t>terror</w:t>
      </w:r>
      <w:r w:rsidRPr="004F4746">
        <w:rPr>
          <w:rStyle w:val="StyleUnderline"/>
        </w:rPr>
        <w:t xml:space="preserve"> </w:t>
      </w:r>
      <w:r w:rsidRPr="000145DB">
        <w:rPr>
          <w:rStyle w:val="StyleUnderline"/>
          <w:highlight w:val="yellow"/>
        </w:rPr>
        <w:t xml:space="preserve">attack could result in </w:t>
      </w:r>
      <w:r w:rsidRPr="000145DB">
        <w:rPr>
          <w:rStyle w:val="Emphasis"/>
          <w:highlight w:val="yellow"/>
        </w:rPr>
        <w:t>mass</w:t>
      </w:r>
      <w:r w:rsidRPr="004F4746">
        <w:rPr>
          <w:rStyle w:val="Emphasis"/>
        </w:rPr>
        <w:t xml:space="preserve"> civilian </w:t>
      </w:r>
      <w:r w:rsidRPr="000145DB">
        <w:rPr>
          <w:rStyle w:val="Emphasis"/>
          <w:highlight w:val="yellow"/>
        </w:rPr>
        <w:t>casualties</w:t>
      </w:r>
      <w:r w:rsidRPr="004F4746">
        <w:rPr>
          <w:rStyle w:val="StyleUnderline"/>
        </w:rPr>
        <w:t xml:space="preserve">, </w:t>
      </w:r>
      <w:r w:rsidRPr="004F4746">
        <w:rPr>
          <w:rStyle w:val="Emphasis"/>
        </w:rPr>
        <w:t xml:space="preserve">civil </w:t>
      </w:r>
      <w:r w:rsidRPr="000145DB">
        <w:rPr>
          <w:rStyle w:val="Emphasis"/>
          <w:highlight w:val="yellow"/>
        </w:rPr>
        <w:t>disorder</w:t>
      </w:r>
      <w:r w:rsidRPr="000145DB">
        <w:rPr>
          <w:rStyle w:val="StyleUnderline"/>
        </w:rPr>
        <w:t xml:space="preserve">, </w:t>
      </w:r>
      <w:r w:rsidRPr="000145DB">
        <w:rPr>
          <w:rStyle w:val="Emphasis"/>
          <w:highlight w:val="yellow"/>
        </w:rPr>
        <w:t>institutional breakdown</w:t>
      </w:r>
      <w:r w:rsidRPr="000145DB">
        <w:rPr>
          <w:rStyle w:val="StyleUnderline"/>
          <w:highlight w:val="yellow"/>
        </w:rPr>
        <w:t xml:space="preserve"> </w:t>
      </w:r>
      <w:r w:rsidRPr="000145DB">
        <w:rPr>
          <w:rStyle w:val="StyleUnderline"/>
        </w:rPr>
        <w:t>and</w:t>
      </w:r>
      <w:r w:rsidRPr="004F4746">
        <w:rPr>
          <w:rStyle w:val="StyleUnderline"/>
        </w:rPr>
        <w:t xml:space="preserve"> </w:t>
      </w:r>
      <w:r w:rsidRPr="004F4746">
        <w:rPr>
          <w:rStyle w:val="Emphasis"/>
        </w:rPr>
        <w:t>lack of faith in government</w:t>
      </w:r>
      <w:r w:rsidRPr="004F4746">
        <w:t xml:space="preserve"> – compromising national security (Dark Winter). Major challenges for policymakers included the many “fault lines” which existed between governmental agencies, the levels of government, private healthcare systems, and the public (Dark Winter). </w:t>
      </w:r>
      <w:r w:rsidRPr="004F4746">
        <w:rPr>
          <w:rStyle w:val="StyleUnderline"/>
        </w:rPr>
        <w:t xml:space="preserve">Breakdowns in centralized leadership and communication could </w:t>
      </w:r>
      <w:r w:rsidRPr="004F4746">
        <w:rPr>
          <w:rStyle w:val="Emphasis"/>
        </w:rPr>
        <w:t>threaten containment</w:t>
      </w:r>
      <w:r w:rsidRPr="004F4746">
        <w:rPr>
          <w:rStyle w:val="StyleUnderline"/>
        </w:rPr>
        <w:t xml:space="preserve"> and </w:t>
      </w:r>
      <w:r w:rsidRPr="004F4746">
        <w:rPr>
          <w:rStyle w:val="Emphasis"/>
        </w:rPr>
        <w:t>control</w:t>
      </w:r>
      <w:r w:rsidRPr="004F4746">
        <w:t xml:space="preserve">. It was revealed that </w:t>
      </w:r>
      <w:r w:rsidRPr="000145DB">
        <w:rPr>
          <w:rStyle w:val="StyleUnderline"/>
          <w:highlight w:val="yellow"/>
        </w:rPr>
        <w:t xml:space="preserve">the </w:t>
      </w:r>
      <w:r w:rsidRPr="000145DB">
        <w:rPr>
          <w:rStyle w:val="Emphasis"/>
          <w:highlight w:val="yellow"/>
        </w:rPr>
        <w:t>healthcare system</w:t>
      </w:r>
      <w:r w:rsidRPr="004F4746">
        <w:rPr>
          <w:rStyle w:val="StyleUnderline"/>
        </w:rPr>
        <w:t xml:space="preserve"> in the United States </w:t>
      </w:r>
      <w:r w:rsidRPr="000145DB">
        <w:rPr>
          <w:rStyle w:val="StyleUnderline"/>
          <w:highlight w:val="yellow"/>
        </w:rPr>
        <w:t xml:space="preserve">had </w:t>
      </w:r>
      <w:r w:rsidRPr="000145DB">
        <w:rPr>
          <w:rStyle w:val="Emphasis"/>
          <w:highlight w:val="yellow"/>
        </w:rPr>
        <w:t>no</w:t>
      </w:r>
      <w:r w:rsidRPr="004F4746">
        <w:rPr>
          <w:rStyle w:val="Emphasis"/>
        </w:rPr>
        <w:t xml:space="preserve"> surge </w:t>
      </w:r>
      <w:r w:rsidRPr="000145DB">
        <w:rPr>
          <w:rStyle w:val="Emphasis"/>
          <w:highlight w:val="yellow"/>
        </w:rPr>
        <w:t>abilities</w:t>
      </w:r>
      <w:r w:rsidRPr="000145DB">
        <w:rPr>
          <w:rStyle w:val="StyleUnderline"/>
          <w:highlight w:val="yellow"/>
        </w:rPr>
        <w:t xml:space="preserve"> to prevent hospitals from </w:t>
      </w:r>
      <w:r w:rsidRPr="000145DB">
        <w:rPr>
          <w:rStyle w:val="Emphasis"/>
          <w:highlight w:val="yellow"/>
        </w:rPr>
        <w:t>becoming overwhelmed</w:t>
      </w:r>
      <w:r w:rsidRPr="000145DB">
        <w:rPr>
          <w:rStyle w:val="StyleUnderline"/>
          <w:highlight w:val="yellow"/>
        </w:rPr>
        <w:t xml:space="preserve"> or to </w:t>
      </w:r>
      <w:r w:rsidRPr="000145DB">
        <w:rPr>
          <w:rStyle w:val="Emphasis"/>
          <w:highlight w:val="yellow"/>
        </w:rPr>
        <w:t>meet</w:t>
      </w:r>
      <w:r w:rsidRPr="004F4746">
        <w:rPr>
          <w:rStyle w:val="Emphasis"/>
        </w:rPr>
        <w:t xml:space="preserve"> the heightened </w:t>
      </w:r>
      <w:r w:rsidRPr="000145DB">
        <w:rPr>
          <w:rStyle w:val="Emphasis"/>
          <w:highlight w:val="yellow"/>
        </w:rPr>
        <w:t>demand</w:t>
      </w:r>
      <w:r w:rsidRPr="004F4746">
        <w:rPr>
          <w:rStyle w:val="StyleUnderline"/>
        </w:rPr>
        <w:t xml:space="preserve"> for vaccinations</w:t>
      </w:r>
      <w:r w:rsidRPr="004F4746">
        <w:t xml:space="preserve"> (Dark Winter). Finally, targeted communications and information management was recognized as a challenge, both in working with the media and in disseminating important information (Dark Winter). It became very clear after the exercise that </w:t>
      </w:r>
      <w:r w:rsidRPr="004F4746">
        <w:rPr>
          <w:rStyle w:val="StyleUnderline"/>
        </w:rPr>
        <w:t xml:space="preserve">the United States was </w:t>
      </w:r>
      <w:r w:rsidRPr="004F4746">
        <w:rPr>
          <w:rStyle w:val="Emphasis"/>
        </w:rPr>
        <w:t>unprepared</w:t>
      </w:r>
      <w:r w:rsidRPr="004F4746">
        <w:rPr>
          <w:rStyle w:val="StyleUnderline"/>
        </w:rPr>
        <w:t xml:space="preserve"> for an act of bioterrorism</w:t>
      </w:r>
      <w:r w:rsidRPr="004F4746">
        <w:t>. In 2010, nearly ten years after the Dark Winter exercise, a commission created to evaluate the national emergency response capabilities gave the nation a failing grade on its ability to respond to a bioterrorist threat (O’Grady, 2015).</w:t>
      </w:r>
    </w:p>
    <w:p w:rsidR="002068FD" w:rsidRPr="00E43BBE" w:rsidRDefault="002068FD" w:rsidP="002068FD">
      <w:pPr>
        <w:keepNext/>
        <w:keepLines/>
        <w:spacing w:before="40"/>
        <w:outlineLvl w:val="3"/>
        <w:rPr>
          <w:rFonts w:eastAsiaTheme="majorEastAsia" w:cstheme="majorBidi"/>
          <w:b/>
          <w:iCs/>
          <w:sz w:val="26"/>
        </w:rPr>
      </w:pPr>
      <w:r w:rsidRPr="00E43BBE">
        <w:rPr>
          <w:rFonts w:eastAsiaTheme="majorEastAsia" w:cstheme="majorBidi"/>
          <w:b/>
          <w:iCs/>
          <w:sz w:val="26"/>
        </w:rPr>
        <w:t>Even a few mass casualties causes lash out---fast detection is key</w:t>
      </w:r>
    </w:p>
    <w:p w:rsidR="002068FD" w:rsidRPr="002068FD" w:rsidRDefault="002068FD" w:rsidP="002068FD">
      <w:pPr>
        <w:rPr>
          <w:sz w:val="12"/>
        </w:rPr>
      </w:pPr>
      <w:proofErr w:type="spellStart"/>
      <w:r w:rsidRPr="002068FD">
        <w:rPr>
          <w:rStyle w:val="Style13ptBold"/>
        </w:rPr>
        <w:t>Reichart</w:t>
      </w:r>
      <w:proofErr w:type="spellEnd"/>
      <w:r w:rsidRPr="002068FD">
        <w:rPr>
          <w:rStyle w:val="Style13ptBold"/>
        </w:rPr>
        <w:t xml:space="preserve"> et al 9 –</w:t>
      </w:r>
      <w:r w:rsidRPr="002068FD">
        <w:rPr>
          <w:sz w:val="12"/>
        </w:rPr>
        <w:t xml:space="preserve"> Director of the Center for the Study of WMDs, PhD in security studies, professor emeritus, National Defense University; Dr. W. Seth </w:t>
      </w:r>
      <w:proofErr w:type="spellStart"/>
      <w:r w:rsidRPr="002068FD">
        <w:rPr>
          <w:sz w:val="12"/>
        </w:rPr>
        <w:t>Carus</w:t>
      </w:r>
      <w:proofErr w:type="spellEnd"/>
      <w:r w:rsidRPr="002068FD">
        <w:rPr>
          <w:sz w:val="12"/>
        </w:rPr>
        <w:t xml:space="preserve"> Deputy Director and Distinguished Research Fellow Mr. John P. Caves, Jr. Senior Research Fellow Ms. Rebecca K.C. </w:t>
      </w:r>
      <w:proofErr w:type="spellStart"/>
      <w:r w:rsidRPr="002068FD">
        <w:rPr>
          <w:sz w:val="12"/>
        </w:rPr>
        <w:t>Hersman</w:t>
      </w:r>
      <w:proofErr w:type="spellEnd"/>
      <w:r w:rsidRPr="002068FD">
        <w:rPr>
          <w:sz w:val="12"/>
        </w:rPr>
        <w:t xml:space="preserve"> Senior Research Fellow Mr. Richard A. Love, Esq. Senior Research Fellow and Professor Mr. Forrest E. Waller, Jr. Senior Research Fellow Dr. Erin R. Mahan Associate Research Fellow Ms. Natasha E. </w:t>
      </w:r>
      <w:proofErr w:type="spellStart"/>
      <w:r w:rsidRPr="002068FD">
        <w:rPr>
          <w:sz w:val="12"/>
        </w:rPr>
        <w:t>Bajema</w:t>
      </w:r>
      <w:proofErr w:type="spellEnd"/>
      <w:r w:rsidRPr="002068FD">
        <w:rPr>
          <w:sz w:val="12"/>
        </w:rPr>
        <w:t xml:space="preserve"> Research Associate Mr. M. Creighton </w:t>
      </w:r>
      <w:proofErr w:type="spellStart"/>
      <w:r w:rsidRPr="002068FD">
        <w:rPr>
          <w:sz w:val="12"/>
        </w:rPr>
        <w:t>Hottinger</w:t>
      </w:r>
      <w:proofErr w:type="spellEnd"/>
      <w:r w:rsidRPr="002068FD">
        <w:rPr>
          <w:sz w:val="12"/>
        </w:rPr>
        <w:t xml:space="preserve"> Research Associate Mr. Robert J. Peters Research Associate Dr. M. Shane Smith Research Associate Ms. Heather L. </w:t>
      </w:r>
      <w:proofErr w:type="spellStart"/>
      <w:r w:rsidRPr="002068FD">
        <w:rPr>
          <w:sz w:val="12"/>
        </w:rPr>
        <w:t>Villena</w:t>
      </w:r>
      <w:proofErr w:type="spellEnd"/>
      <w:r w:rsidRPr="002068FD">
        <w:rPr>
          <w:sz w:val="12"/>
        </w:rPr>
        <w:t xml:space="preserve"> Research Assistant (John, “Are We Prepared?”, http://wmdcenter.ndu.edu/Portals/97/documents/publications/articles/2009_4_wmd_crises.pdf)</w:t>
      </w:r>
    </w:p>
    <w:p w:rsidR="002068FD" w:rsidRPr="00E43BBE" w:rsidRDefault="002068FD" w:rsidP="002068FD">
      <w:pPr>
        <w:rPr>
          <w:u w:val="single"/>
        </w:rPr>
      </w:pPr>
      <w:r w:rsidRPr="00E43BBE">
        <w:rPr>
          <w:highlight w:val="yellow"/>
          <w:u w:val="single"/>
        </w:rPr>
        <w:t>Bio</w:t>
      </w:r>
      <w:r w:rsidRPr="00E43BBE">
        <w:rPr>
          <w:u w:val="single"/>
        </w:rPr>
        <w:t xml:space="preserve">logical </w:t>
      </w:r>
      <w:r w:rsidRPr="00E43BBE">
        <w:rPr>
          <w:highlight w:val="yellow"/>
          <w:u w:val="single"/>
        </w:rPr>
        <w:t>attacks</w:t>
      </w:r>
      <w:r w:rsidRPr="00E43BBE">
        <w:rPr>
          <w:u w:val="single"/>
        </w:rPr>
        <w:t xml:space="preserve"> on U.S. urban areas </w:t>
      </w:r>
      <w:r w:rsidRPr="00E43BBE">
        <w:rPr>
          <w:highlight w:val="yellow"/>
          <w:u w:val="single"/>
        </w:rPr>
        <w:t xml:space="preserve">would have </w:t>
      </w:r>
      <w:r w:rsidRPr="00E43BBE">
        <w:rPr>
          <w:b/>
          <w:iCs/>
          <w:highlight w:val="yellow"/>
          <w:u w:val="single"/>
        </w:rPr>
        <w:t>unprecedente</w:t>
      </w:r>
      <w:r w:rsidRPr="00E43BBE">
        <w:rPr>
          <w:b/>
          <w:iCs/>
          <w:u w:val="single"/>
        </w:rPr>
        <w:t>d</w:t>
      </w:r>
      <w:r w:rsidRPr="00E43BBE">
        <w:rPr>
          <w:u w:val="single"/>
        </w:rPr>
        <w:t xml:space="preserve"> and potentially </w:t>
      </w:r>
      <w:r w:rsidRPr="00E43BBE">
        <w:rPr>
          <w:b/>
          <w:iCs/>
          <w:u w:val="single"/>
        </w:rPr>
        <w:t>catastrophic</w:t>
      </w:r>
      <w:r w:rsidRPr="00E43BBE">
        <w:rPr>
          <w:u w:val="single"/>
        </w:rPr>
        <w:t xml:space="preserve"> </w:t>
      </w:r>
      <w:r w:rsidRPr="00E43BBE">
        <w:rPr>
          <w:highlight w:val="yellow"/>
          <w:u w:val="single"/>
        </w:rPr>
        <w:t>consequences</w:t>
      </w:r>
      <w:r w:rsidRPr="00E43BBE">
        <w:rPr>
          <w:u w:val="single"/>
        </w:rPr>
        <w:t xml:space="preserve"> for the Nation</w:t>
      </w:r>
      <w:r w:rsidRPr="002068FD">
        <w:rPr>
          <w:sz w:val="12"/>
        </w:rPr>
        <w:t xml:space="preserve">. Today, the United States probably could not stop a biological attack even after receiving strategic warning. At best, officials might be able to detect an attack within a day, but only if, as in the above scenario, an attack occurs in a place and manner that can trigger </w:t>
      </w:r>
      <w:proofErr w:type="spellStart"/>
      <w:r w:rsidRPr="002068FD">
        <w:rPr>
          <w:sz w:val="12"/>
        </w:rPr>
        <w:t>BioWatch</w:t>
      </w:r>
      <w:proofErr w:type="spellEnd"/>
      <w:r w:rsidRPr="002068FD">
        <w:rPr>
          <w:sz w:val="12"/>
        </w:rPr>
        <w:t xml:space="preserve"> sensors to provide an alert. Moreover, U.S. leaders would be forced to rely on response capabilities that are largely untested for crises of this magnitude. Complicating matters, many of those affected would be government officials responsible for response operations. Local and state governments, aided by the Federal Government, would need to distribute antibiotics to millions within days to minimize loss of life. Even with a highly effective response, senior officials know that tens of thousands of people would probably die. With a failed response, fatalities could easily exceed 100,000. Mounting an effective response to such a crisis would pose challenges that could make the difficulties of Hurricane Katrina seem small. It would not be a time for hesitation. </w:t>
      </w:r>
      <w:r w:rsidRPr="00E43BBE">
        <w:rPr>
          <w:u w:val="single"/>
        </w:rPr>
        <w:t>The impact of such an attack would extend far beyond those actually infected</w:t>
      </w:r>
      <w:r w:rsidRPr="002068FD">
        <w:rPr>
          <w:sz w:val="12"/>
        </w:rPr>
        <w:t xml:space="preserve">. </w:t>
      </w:r>
      <w:r w:rsidRPr="00E43BBE">
        <w:rPr>
          <w:u w:val="single"/>
        </w:rPr>
        <w:t>Because of the recognition that “</w:t>
      </w:r>
      <w:r w:rsidRPr="00E43BBE">
        <w:rPr>
          <w:highlight w:val="yellow"/>
          <w:u w:val="single"/>
        </w:rPr>
        <w:t>reload” is highly feasible</w:t>
      </w:r>
      <w:r w:rsidRPr="002068FD">
        <w:rPr>
          <w:sz w:val="12"/>
        </w:rPr>
        <w:t xml:space="preserve"> with biological agents, </w:t>
      </w:r>
      <w:r w:rsidRPr="00E43BBE">
        <w:rPr>
          <w:highlight w:val="yellow"/>
          <w:u w:val="single"/>
        </w:rPr>
        <w:t>the</w:t>
      </w:r>
      <w:r w:rsidRPr="00E43BBE">
        <w:rPr>
          <w:u w:val="single"/>
        </w:rPr>
        <w:t xml:space="preserve"> </w:t>
      </w:r>
      <w:r w:rsidRPr="00E43BBE">
        <w:rPr>
          <w:highlight w:val="yellow"/>
          <w:u w:val="single"/>
        </w:rPr>
        <w:t>population w</w:t>
      </w:r>
      <w:r w:rsidRPr="00E43BBE">
        <w:rPr>
          <w:u w:val="single"/>
        </w:rPr>
        <w:t xml:space="preserve">ill probably </w:t>
      </w:r>
      <w:r w:rsidRPr="00E43BBE">
        <w:rPr>
          <w:highlight w:val="yellow"/>
          <w:u w:val="single"/>
        </w:rPr>
        <w:t>expect</w:t>
      </w:r>
      <w:r w:rsidRPr="00E43BBE">
        <w:rPr>
          <w:u w:val="single"/>
        </w:rPr>
        <w:t xml:space="preserve"> </w:t>
      </w:r>
      <w:r w:rsidRPr="00E43BBE">
        <w:rPr>
          <w:highlight w:val="yellow"/>
          <w:u w:val="single"/>
        </w:rPr>
        <w:t>follow-on attacks</w:t>
      </w:r>
      <w:r w:rsidRPr="002068FD">
        <w:rPr>
          <w:sz w:val="12"/>
        </w:rPr>
        <w:t xml:space="preserve">. </w:t>
      </w:r>
      <w:r w:rsidRPr="00E43BBE">
        <w:rPr>
          <w:highlight w:val="yellow"/>
          <w:u w:val="single"/>
        </w:rPr>
        <w:t>That will generate</w:t>
      </w:r>
      <w:r w:rsidRPr="00E43BBE">
        <w:rPr>
          <w:u w:val="single"/>
        </w:rPr>
        <w:t xml:space="preserve"> </w:t>
      </w:r>
      <w:r w:rsidRPr="00E43BBE">
        <w:rPr>
          <w:b/>
          <w:iCs/>
          <w:u w:val="single"/>
        </w:rPr>
        <w:t xml:space="preserve">widespread </w:t>
      </w:r>
      <w:r w:rsidRPr="00E43BBE">
        <w:rPr>
          <w:b/>
          <w:iCs/>
          <w:highlight w:val="yellow"/>
          <w:u w:val="single"/>
        </w:rPr>
        <w:t>fear</w:t>
      </w:r>
      <w:r w:rsidRPr="00E43BBE">
        <w:rPr>
          <w:u w:val="single"/>
        </w:rPr>
        <w:t xml:space="preserve">, as was evident from the public reaction to the 2001 anthrax letters, </w:t>
      </w:r>
      <w:r w:rsidRPr="00E43BBE">
        <w:rPr>
          <w:highlight w:val="yellow"/>
          <w:u w:val="single"/>
        </w:rPr>
        <w:t>and</w:t>
      </w:r>
      <w:r w:rsidRPr="00E43BBE">
        <w:rPr>
          <w:u w:val="single"/>
        </w:rPr>
        <w:t xml:space="preserve"> fear could degenerate into </w:t>
      </w:r>
      <w:r w:rsidRPr="00E43BBE">
        <w:rPr>
          <w:b/>
          <w:iCs/>
          <w:highlight w:val="yellow"/>
          <w:u w:val="single"/>
        </w:rPr>
        <w:t>panic</w:t>
      </w:r>
      <w:r w:rsidRPr="00E43BBE">
        <w:rPr>
          <w:u w:val="single"/>
        </w:rPr>
        <w:t xml:space="preserve"> if government responses do not enhance confidence</w:t>
      </w:r>
      <w:r w:rsidRPr="002068FD">
        <w:rPr>
          <w:sz w:val="12"/>
        </w:rPr>
        <w:t>. People across the country would likely alter normal patterns of commerce and transportation. Some may flee urban areas in the hope of being less vulnerable. Others may refuse to go to work or send their children to school, especially if the government’s handling of the attack raises doubts about its ability to protect its citizens</w:t>
      </w:r>
      <w:r w:rsidRPr="002068FD">
        <w:rPr>
          <w:sz w:val="12"/>
          <w:highlight w:val="yellow"/>
        </w:rPr>
        <w:t xml:space="preserve">. </w:t>
      </w:r>
      <w:r w:rsidRPr="00E43BBE">
        <w:rPr>
          <w:highlight w:val="yellow"/>
          <w:u w:val="single"/>
        </w:rPr>
        <w:t>I</w:t>
      </w:r>
      <w:r w:rsidRPr="00E43BBE">
        <w:rPr>
          <w:u w:val="single"/>
        </w:rPr>
        <w:t xml:space="preserve">f fear of repeated attacks takes hold in the population, it could disrupt the country’s financial and economic systems and thus the </w:t>
      </w:r>
      <w:r w:rsidRPr="00E43BBE">
        <w:rPr>
          <w:b/>
          <w:iCs/>
          <w:u w:val="single"/>
        </w:rPr>
        <w:t>fabric of our society</w:t>
      </w:r>
      <w:r w:rsidRPr="002068FD">
        <w:rPr>
          <w:sz w:val="12"/>
        </w:rPr>
        <w:t xml:space="preserve">. Such circumstances will require </w:t>
      </w:r>
      <w:proofErr w:type="spellStart"/>
      <w:r w:rsidRPr="002068FD">
        <w:rPr>
          <w:sz w:val="12"/>
        </w:rPr>
        <w:t>decisionmakers</w:t>
      </w:r>
      <w:proofErr w:type="spellEnd"/>
      <w:r w:rsidRPr="002068FD">
        <w:rPr>
          <w:sz w:val="12"/>
        </w:rPr>
        <w:t xml:space="preserve"> to undertake operations of a scope and complexity with which they will have had no previous experience. They will be obliged to act with incomplete or inaccurate information. At the same time, </w:t>
      </w:r>
      <w:r w:rsidRPr="00E43BBE">
        <w:rPr>
          <w:u w:val="single"/>
        </w:rPr>
        <w:t xml:space="preserve">the world will be looking to the United States to take the lead in organizing the </w:t>
      </w:r>
      <w:r w:rsidRPr="00E43BBE">
        <w:rPr>
          <w:b/>
          <w:iCs/>
          <w:u w:val="single"/>
        </w:rPr>
        <w:t>global effort to prevent additional attacks</w:t>
      </w:r>
      <w:r w:rsidRPr="002068FD">
        <w:rPr>
          <w:sz w:val="12"/>
        </w:rPr>
        <w:t xml:space="preserve">. </w:t>
      </w:r>
      <w:r w:rsidRPr="00E43BBE">
        <w:rPr>
          <w:b/>
          <w:iCs/>
          <w:highlight w:val="yellow"/>
          <w:u w:val="single"/>
        </w:rPr>
        <w:t>Drastic measures</w:t>
      </w:r>
      <w:r w:rsidRPr="00E43BBE">
        <w:rPr>
          <w:highlight w:val="yellow"/>
          <w:u w:val="single"/>
        </w:rPr>
        <w:t xml:space="preserve"> will be needed to regai</w:t>
      </w:r>
      <w:r w:rsidRPr="00E43BBE">
        <w:rPr>
          <w:u w:val="single"/>
        </w:rPr>
        <w:t xml:space="preserve">n public </w:t>
      </w:r>
      <w:r w:rsidRPr="00E43BBE">
        <w:rPr>
          <w:highlight w:val="yellow"/>
          <w:u w:val="single"/>
        </w:rPr>
        <w:t>confidence</w:t>
      </w:r>
      <w:r w:rsidRPr="00E43BBE">
        <w:rPr>
          <w:u w:val="single"/>
        </w:rPr>
        <w:t xml:space="preserve"> since any subsequent attacks could destroy the legitimacy of our national institutions. </w:t>
      </w:r>
      <w:r w:rsidRPr="002068FD">
        <w:rPr>
          <w:sz w:val="12"/>
        </w:rPr>
        <w:t xml:space="preserve">Other implications of such an event include the following: </w:t>
      </w:r>
      <w:r w:rsidRPr="002068FD">
        <w:rPr>
          <w:rFonts w:ascii="MS Gothic" w:eastAsia="MS Gothic" w:hAnsi="MS Gothic" w:cs="MS Gothic" w:hint="eastAsia"/>
          <w:sz w:val="12"/>
        </w:rPr>
        <w:t>✦</w:t>
      </w:r>
      <w:r w:rsidRPr="002068FD">
        <w:rPr>
          <w:sz w:val="12"/>
        </w:rPr>
        <w:t xml:space="preserve"> Responding to a bioterrorism attack will require an unprecedented national effort calling for integrated responses by both government (Federal, state, local, and tribal) and private institutions. Given our Federal form of government, this will pose an extraordinary challenge. </w:t>
      </w:r>
      <w:r w:rsidRPr="002068FD">
        <w:rPr>
          <w:rFonts w:ascii="MS Gothic" w:eastAsia="MS Gothic" w:hAnsi="MS Gothic" w:cs="MS Gothic" w:hint="eastAsia"/>
          <w:sz w:val="12"/>
        </w:rPr>
        <w:t>✦</w:t>
      </w:r>
      <w:r w:rsidRPr="002068FD">
        <w:rPr>
          <w:sz w:val="12"/>
        </w:rPr>
        <w:t xml:space="preserve"> </w:t>
      </w:r>
      <w:r w:rsidRPr="00E43BBE">
        <w:rPr>
          <w:b/>
          <w:iCs/>
          <w:u w:val="single"/>
        </w:rPr>
        <w:t>Enormous pressures</w:t>
      </w:r>
      <w:r w:rsidRPr="00E43BBE">
        <w:rPr>
          <w:u w:val="single"/>
        </w:rPr>
        <w:t xml:space="preserve"> to locate the perpetrators and prevent additional attacks may result in </w:t>
      </w:r>
      <w:r w:rsidRPr="00E43BBE">
        <w:rPr>
          <w:b/>
          <w:iCs/>
          <w:u w:val="single"/>
        </w:rPr>
        <w:t>unprecedented intrusion</w:t>
      </w:r>
      <w:r w:rsidRPr="00E43BBE">
        <w:rPr>
          <w:u w:val="single"/>
        </w:rPr>
        <w:t>s of law enforcement in daily life and curbs on civil liberties</w:t>
      </w:r>
      <w:r w:rsidRPr="002068FD">
        <w:rPr>
          <w:sz w:val="12"/>
        </w:rPr>
        <w:t xml:space="preserve">. </w:t>
      </w:r>
      <w:r w:rsidRPr="002068FD">
        <w:rPr>
          <w:rFonts w:ascii="MS Gothic" w:eastAsia="MS Gothic" w:hAnsi="MS Gothic" w:cs="MS Gothic" w:hint="eastAsia"/>
          <w:sz w:val="12"/>
        </w:rPr>
        <w:t>✦</w:t>
      </w:r>
      <w:r w:rsidRPr="002068FD">
        <w:rPr>
          <w:sz w:val="12"/>
        </w:rPr>
        <w:t xml:space="preserve"> </w:t>
      </w:r>
      <w:r w:rsidRPr="00E43BBE">
        <w:rPr>
          <w:u w:val="single"/>
        </w:rPr>
        <w:t>Other nations will try to ensure that they are not attacked and may drastically restrict the movement of people and goods.</w:t>
      </w:r>
      <w:r w:rsidRPr="002068FD">
        <w:rPr>
          <w:sz w:val="12"/>
        </w:rPr>
        <w:t xml:space="preserve"> </w:t>
      </w:r>
      <w:r w:rsidRPr="002068FD">
        <w:rPr>
          <w:rFonts w:ascii="MS Gothic" w:eastAsia="MS Gothic" w:hAnsi="MS Gothic" w:cs="MS Gothic" w:hint="eastAsia"/>
          <w:sz w:val="12"/>
        </w:rPr>
        <w:t>✦</w:t>
      </w:r>
      <w:r w:rsidRPr="002068FD">
        <w:rPr>
          <w:sz w:val="12"/>
        </w:rPr>
        <w:t xml:space="preserve"> </w:t>
      </w:r>
      <w:r w:rsidRPr="00E43BBE">
        <w:rPr>
          <w:u w:val="single"/>
        </w:rPr>
        <w:t>The economic cost to the United States could easily exceed $</w:t>
      </w:r>
      <w:r w:rsidRPr="00E43BBE">
        <w:rPr>
          <w:b/>
          <w:iCs/>
          <w:u w:val="single"/>
        </w:rPr>
        <w:t>1 trillion</w:t>
      </w:r>
      <w:r w:rsidRPr="002068FD">
        <w:rPr>
          <w:sz w:val="12"/>
        </w:rPr>
        <w:t xml:space="preserve">, and cumulative international costs would be far higher. </w:t>
      </w:r>
      <w:r w:rsidRPr="00E43BBE">
        <w:rPr>
          <w:u w:val="single"/>
        </w:rPr>
        <w:t>Such an attack could devastate economies already faltering</w:t>
      </w:r>
      <w:r w:rsidRPr="002068FD">
        <w:rPr>
          <w:sz w:val="12"/>
        </w:rPr>
        <w:t xml:space="preserve"> in the global recession. </w:t>
      </w:r>
      <w:r w:rsidRPr="002068FD">
        <w:rPr>
          <w:rFonts w:ascii="MS Gothic" w:eastAsia="MS Gothic" w:hAnsi="MS Gothic" w:cs="MS Gothic" w:hint="eastAsia"/>
          <w:sz w:val="12"/>
        </w:rPr>
        <w:t>✦</w:t>
      </w:r>
      <w:r w:rsidRPr="002068FD">
        <w:rPr>
          <w:sz w:val="12"/>
        </w:rPr>
        <w:t xml:space="preserve"> A large swath of the Nation’s capital could be rendered unusable/uninhabitable until people feel confident they are not at risk for infection from the </w:t>
      </w:r>
      <w:proofErr w:type="spellStart"/>
      <w:r w:rsidRPr="002068FD">
        <w:rPr>
          <w:sz w:val="12"/>
        </w:rPr>
        <w:t>reaerosolization</w:t>
      </w:r>
      <w:proofErr w:type="spellEnd"/>
      <w:r w:rsidRPr="002068FD">
        <w:rPr>
          <w:sz w:val="12"/>
        </w:rPr>
        <w:t xml:space="preserve"> of spores blanketing the area. </w:t>
      </w:r>
      <w:r w:rsidRPr="002068FD">
        <w:rPr>
          <w:rFonts w:ascii="MS Gothic" w:eastAsia="MS Gothic" w:hAnsi="MS Gothic" w:cs="MS Gothic" w:hint="eastAsia"/>
          <w:sz w:val="12"/>
        </w:rPr>
        <w:t>✦</w:t>
      </w:r>
      <w:r w:rsidRPr="002068FD">
        <w:rPr>
          <w:sz w:val="12"/>
        </w:rPr>
        <w:t xml:space="preserve"> </w:t>
      </w:r>
      <w:r w:rsidRPr="00E43BBE">
        <w:rPr>
          <w:highlight w:val="yellow"/>
          <w:u w:val="single"/>
        </w:rPr>
        <w:t>The</w:t>
      </w:r>
      <w:r w:rsidRPr="00E43BBE">
        <w:rPr>
          <w:u w:val="single"/>
        </w:rPr>
        <w:t xml:space="preserve"> </w:t>
      </w:r>
      <w:r w:rsidRPr="00E43BBE">
        <w:rPr>
          <w:b/>
          <w:iCs/>
          <w:u w:val="single"/>
        </w:rPr>
        <w:t xml:space="preserve">catastrophic </w:t>
      </w:r>
      <w:r w:rsidRPr="00E43BBE">
        <w:rPr>
          <w:b/>
          <w:iCs/>
          <w:highlight w:val="yellow"/>
          <w:u w:val="single"/>
        </w:rPr>
        <w:t>use</w:t>
      </w:r>
      <w:r w:rsidRPr="00E43BBE">
        <w:rPr>
          <w:highlight w:val="yellow"/>
          <w:u w:val="single"/>
        </w:rPr>
        <w:t xml:space="preserve"> of a bio</w:t>
      </w:r>
      <w:r w:rsidRPr="00E43BBE">
        <w:rPr>
          <w:u w:val="single"/>
        </w:rPr>
        <w:t xml:space="preserve">logical </w:t>
      </w:r>
      <w:r w:rsidRPr="00E43BBE">
        <w:rPr>
          <w:highlight w:val="yellow"/>
          <w:u w:val="single"/>
        </w:rPr>
        <w:t>weapon</w:t>
      </w:r>
      <w:r w:rsidRPr="00E43BBE">
        <w:rPr>
          <w:u w:val="single"/>
        </w:rPr>
        <w:t xml:space="preserve"> </w:t>
      </w:r>
      <w:r w:rsidRPr="00E43BBE">
        <w:rPr>
          <w:highlight w:val="yellow"/>
          <w:u w:val="single"/>
        </w:rPr>
        <w:t xml:space="preserve">could result in </w:t>
      </w:r>
      <w:r w:rsidRPr="00E43BBE">
        <w:rPr>
          <w:b/>
          <w:iCs/>
          <w:highlight w:val="yellow"/>
          <w:u w:val="single"/>
        </w:rPr>
        <w:t>broader adoption</w:t>
      </w:r>
      <w:r w:rsidRPr="00E43BBE">
        <w:rPr>
          <w:highlight w:val="yellow"/>
          <w:u w:val="single"/>
        </w:rPr>
        <w:t xml:space="preserve"> of biological agents </w:t>
      </w:r>
      <w:r w:rsidRPr="00E43BBE">
        <w:rPr>
          <w:u w:val="single"/>
        </w:rPr>
        <w:t xml:space="preserve">as terrorist weapons </w:t>
      </w:r>
      <w:r w:rsidRPr="00E43BBE">
        <w:rPr>
          <w:highlight w:val="yellow"/>
          <w:u w:val="single"/>
        </w:rPr>
        <w:t xml:space="preserve">and </w:t>
      </w:r>
      <w:r w:rsidRPr="00E43BBE">
        <w:rPr>
          <w:b/>
          <w:iCs/>
          <w:highlight w:val="yellow"/>
          <w:u w:val="single"/>
        </w:rPr>
        <w:t>erode global norms</w:t>
      </w:r>
      <w:r w:rsidRPr="00E43BBE">
        <w:rPr>
          <w:highlight w:val="yellow"/>
          <w:u w:val="single"/>
        </w:rPr>
        <w:t xml:space="preserve"> </w:t>
      </w:r>
      <w:r w:rsidRPr="00E43BBE">
        <w:rPr>
          <w:u w:val="single"/>
        </w:rPr>
        <w:t>against their use</w:t>
      </w:r>
      <w:r w:rsidRPr="002068FD">
        <w:rPr>
          <w:sz w:val="12"/>
        </w:rPr>
        <w:t xml:space="preserve">. Response Requirements The unique characteristics of biological weapons will profoundly </w:t>
      </w:r>
      <w:r w:rsidRPr="002068FD">
        <w:rPr>
          <w:sz w:val="12"/>
          <w:highlight w:val="yellow"/>
        </w:rPr>
        <w:t>i</w:t>
      </w:r>
      <w:r w:rsidRPr="002068FD">
        <w:rPr>
          <w:sz w:val="12"/>
        </w:rPr>
        <w:t xml:space="preserve">mpact responses. First, biological agents used intentionally to cause disease are the only weapons other than nuclear devices capable of causing catastrophic casualties. Second, once a group develops the capability to produce and disseminate biological agents, it will be relatively easy to generate multiple attacks, what Richard Danzig has called “reload.” Third, it is extremely difficult to detect a biological attack. In the absence of effective environmental sensors, the first instance of a bioterrorism attack is likely to be the onset of illness. A small-scale attack might never be detected, and even a larger attack could be misidentified as a natural outbreak. Finally, </w:t>
      </w:r>
      <w:r w:rsidRPr="00E43BBE">
        <w:rPr>
          <w:u w:val="single"/>
        </w:rPr>
        <w:t>effective medical countermeasures can prevent serious illness, and, in some instances</w:t>
      </w:r>
      <w:r w:rsidRPr="002068FD">
        <w:rPr>
          <w:sz w:val="12"/>
        </w:rPr>
        <w:t xml:space="preserve"> (that is, smallpox and antibiotic susceptible bacterial agents), </w:t>
      </w:r>
      <w:r w:rsidRPr="00E43BBE">
        <w:rPr>
          <w:u w:val="single"/>
        </w:rPr>
        <w:t>it may be possible to prevent the onset of disease altogether</w:t>
      </w:r>
      <w:r w:rsidRPr="002068FD">
        <w:rPr>
          <w:sz w:val="12"/>
        </w:rPr>
        <w:t xml:space="preserve">. </w:t>
      </w:r>
      <w:r w:rsidRPr="00E43BBE">
        <w:rPr>
          <w:u w:val="single"/>
        </w:rPr>
        <w:t xml:space="preserve">But all this often means identifying and treating exposed individuals within days of exposure, placing a premium on both </w:t>
      </w:r>
      <w:r w:rsidRPr="00E43BBE">
        <w:rPr>
          <w:b/>
          <w:iCs/>
          <w:u w:val="single"/>
        </w:rPr>
        <w:t>rapid detection</w:t>
      </w:r>
      <w:r w:rsidRPr="00E43BBE">
        <w:rPr>
          <w:u w:val="single"/>
        </w:rPr>
        <w:t xml:space="preserve"> of the attack and </w:t>
      </w:r>
      <w:r w:rsidRPr="00E43BBE">
        <w:rPr>
          <w:b/>
          <w:iCs/>
          <w:u w:val="single"/>
        </w:rPr>
        <w:t>mass prophylaxis</w:t>
      </w:r>
      <w:r w:rsidRPr="00E43BBE">
        <w:rPr>
          <w:u w:val="single"/>
        </w:rPr>
        <w:t xml:space="preserve"> of those who are potentially exposed</w:t>
      </w:r>
      <w:r w:rsidRPr="002068FD">
        <w:rPr>
          <w:sz w:val="12"/>
        </w:rPr>
        <w:t xml:space="preserve">. These considerations dramatically impact the nature of the responses to biological weapons use. Faced with a bioterrorism campaign, </w:t>
      </w:r>
      <w:r w:rsidRPr="00E43BBE">
        <w:rPr>
          <w:u w:val="single"/>
        </w:rPr>
        <w:t>the U.S. Government must act to</w:t>
      </w:r>
      <w:r w:rsidRPr="002068FD">
        <w:rPr>
          <w:sz w:val="12"/>
        </w:rPr>
        <w:t xml:space="preserve">: </w:t>
      </w:r>
      <w:r w:rsidRPr="002068FD">
        <w:rPr>
          <w:rFonts w:ascii="MS Gothic" w:eastAsia="MS Gothic" w:hAnsi="MS Gothic" w:cs="MS Gothic" w:hint="eastAsia"/>
          <w:sz w:val="12"/>
        </w:rPr>
        <w:t>✦</w:t>
      </w:r>
      <w:r w:rsidRPr="002068FD">
        <w:rPr>
          <w:sz w:val="12"/>
        </w:rPr>
        <w:t xml:space="preserve"> </w:t>
      </w:r>
      <w:r w:rsidRPr="00E43BBE">
        <w:rPr>
          <w:u w:val="single"/>
        </w:rPr>
        <w:t>detect biological attacks as quickly as possible</w:t>
      </w:r>
      <w:r w:rsidRPr="002068FD">
        <w:rPr>
          <w:sz w:val="12"/>
        </w:rPr>
        <w:t xml:space="preserve"> </w:t>
      </w:r>
      <w:r w:rsidRPr="002068FD">
        <w:rPr>
          <w:rFonts w:ascii="MS Gothic" w:eastAsia="MS Gothic" w:hAnsi="MS Gothic" w:cs="MS Gothic" w:hint="eastAsia"/>
          <w:sz w:val="12"/>
        </w:rPr>
        <w:t>✦</w:t>
      </w:r>
      <w:r w:rsidRPr="002068FD">
        <w:rPr>
          <w:sz w:val="12"/>
        </w:rPr>
        <w:t xml:space="preserve"> </w:t>
      </w:r>
      <w:r w:rsidRPr="00E43BBE">
        <w:rPr>
          <w:u w:val="single"/>
        </w:rPr>
        <w:t>initiate preventive treatments</w:t>
      </w:r>
      <w:r w:rsidRPr="002068FD">
        <w:rPr>
          <w:sz w:val="12"/>
        </w:rPr>
        <w:t xml:space="preserve"> for those exposed as well as for first responders and other high-threat areas, but only if the biological agent is an organism for which treatments exist </w:t>
      </w:r>
      <w:r w:rsidRPr="002068FD">
        <w:rPr>
          <w:rFonts w:ascii="MS Gothic" w:eastAsia="MS Gothic" w:hAnsi="MS Gothic" w:cs="MS Gothic" w:hint="eastAsia"/>
          <w:sz w:val="12"/>
        </w:rPr>
        <w:t>✦</w:t>
      </w:r>
      <w:r w:rsidRPr="002068FD">
        <w:rPr>
          <w:sz w:val="12"/>
        </w:rPr>
        <w:t xml:space="preserve"> treat actually infected individuals to save lives </w:t>
      </w:r>
      <w:r w:rsidRPr="002068FD">
        <w:rPr>
          <w:rFonts w:ascii="MS Gothic" w:eastAsia="MS Gothic" w:hAnsi="MS Gothic" w:cs="MS Gothic" w:hint="eastAsia"/>
          <w:sz w:val="12"/>
        </w:rPr>
        <w:t>✦</w:t>
      </w:r>
      <w:r w:rsidRPr="002068FD">
        <w:rPr>
          <w:sz w:val="12"/>
        </w:rPr>
        <w:t xml:space="preserve"> maintain order and reassure the public </w:t>
      </w:r>
      <w:r w:rsidRPr="002068FD">
        <w:rPr>
          <w:rFonts w:ascii="MS Gothic" w:eastAsia="MS Gothic" w:hAnsi="MS Gothic" w:cs="MS Gothic" w:hint="eastAsia"/>
          <w:sz w:val="12"/>
        </w:rPr>
        <w:t>✦</w:t>
      </w:r>
      <w:r w:rsidRPr="002068FD">
        <w:rPr>
          <w:sz w:val="12"/>
        </w:rPr>
        <w:t xml:space="preserve"> prevent follow-on attacks </w:t>
      </w:r>
      <w:r w:rsidRPr="002068FD">
        <w:rPr>
          <w:rFonts w:ascii="MS Gothic" w:eastAsia="MS Gothic" w:hAnsi="MS Gothic" w:cs="MS Gothic" w:hint="eastAsia"/>
          <w:sz w:val="12"/>
        </w:rPr>
        <w:t>✦</w:t>
      </w:r>
      <w:r w:rsidRPr="002068FD">
        <w:rPr>
          <w:sz w:val="12"/>
        </w:rPr>
        <w:t xml:space="preserve"> attribute the attacks—that is, identify who is responsible </w:t>
      </w:r>
      <w:r w:rsidRPr="002068FD">
        <w:rPr>
          <w:rFonts w:ascii="MS Gothic" w:eastAsia="MS Gothic" w:hAnsi="MS Gothic" w:cs="MS Gothic" w:hint="eastAsia"/>
          <w:sz w:val="12"/>
        </w:rPr>
        <w:t>✦</w:t>
      </w:r>
      <w:r w:rsidRPr="002068FD">
        <w:rPr>
          <w:sz w:val="12"/>
        </w:rPr>
        <w:t xml:space="preserve"> act against those responsible </w:t>
      </w:r>
      <w:r w:rsidRPr="002068FD">
        <w:rPr>
          <w:rFonts w:ascii="MS Gothic" w:eastAsia="MS Gothic" w:hAnsi="MS Gothic" w:cs="MS Gothic" w:hint="eastAsia"/>
          <w:sz w:val="12"/>
        </w:rPr>
        <w:t>✦</w:t>
      </w:r>
      <w:r w:rsidRPr="002068FD">
        <w:rPr>
          <w:sz w:val="12"/>
        </w:rPr>
        <w:t xml:space="preserve"> initiate recovery processes, especially to deal with the impact of widespread contamination that would result from a large anthrax release </w:t>
      </w:r>
      <w:r w:rsidRPr="002068FD">
        <w:rPr>
          <w:rFonts w:ascii="MS Gothic" w:eastAsia="MS Gothic" w:hAnsi="MS Gothic" w:cs="MS Gothic" w:hint="eastAsia"/>
          <w:sz w:val="12"/>
        </w:rPr>
        <w:t>✦</w:t>
      </w:r>
      <w:r w:rsidRPr="002068FD">
        <w:rPr>
          <w:sz w:val="12"/>
        </w:rPr>
        <w:t xml:space="preserve"> work with international partners in all aspects of the response. Government officials’ initial concern will be discovering that an attack has taken place. This will involve both environmental sensors, such as the </w:t>
      </w:r>
      <w:proofErr w:type="spellStart"/>
      <w:r w:rsidRPr="002068FD">
        <w:rPr>
          <w:sz w:val="12"/>
        </w:rPr>
        <w:t>BioWatch</w:t>
      </w:r>
      <w:proofErr w:type="spellEnd"/>
      <w:r w:rsidRPr="002068FD">
        <w:rPr>
          <w:sz w:val="12"/>
        </w:rPr>
        <w:t xml:space="preserve"> system deployed in major urban areas, and public health disease surveillance systems. Recovery will be seriously complicated if the perpetrators employ a biological agent, such as anthrax, that can contaminate the target area for an extended period. Many biological agents do not survive long outside of a host, but anthrax spores can remain viable for years. It may be necessary to order evacuations of anthrax-affected areas. Where We Stand Today </w:t>
      </w:r>
      <w:r w:rsidRPr="00E43BBE">
        <w:rPr>
          <w:u w:val="single"/>
        </w:rPr>
        <w:t xml:space="preserve">Some terrorist groups probably possess extremely rudimentary biological weapons, and some are seeking to acquire the more sophisticated capabilities needed to inflict </w:t>
      </w:r>
      <w:r w:rsidRPr="00E43BBE">
        <w:rPr>
          <w:b/>
          <w:iCs/>
          <w:u w:val="single"/>
        </w:rPr>
        <w:t>mass casualties</w:t>
      </w:r>
      <w:r w:rsidRPr="002068FD">
        <w:rPr>
          <w:sz w:val="12"/>
        </w:rPr>
        <w:t xml:space="preserve">. Currently, the primary focus is on al Qaeda, which had a program to develop anthrax for use as a biological weapon prior to 9/11. That activity was disrupted by the U.S. invasion of Afghanistan. Published information makes it difficult to assess whether al Qaeda has resumed those activities. According to 2008 testimony by the Director of National Intelligence, the Intelligence Community believes that al Qaeda and other groups will rely mainly on explosive devices, but they continue to seek biological weapons. Detection of Biological Attacks In the absence of environmental sensors, the first indication of a bioterrorism attack will be illness. A small scale attack might escape detection altogether, and even a larger attack—depending on what agent is employed— could be misidentified as a natural outbreak. Under ideal circumstances, an astute clinician will detect the disease symptoms and provide warning to the public health community. In a small-scale attack, as in the case of the 2001 anthrax letters, detection depends largely on the chances that those infected seek medical care and are seen by someone who can identify the unusual disease. In a larger event, the mere fact that large numbers are seeking medical care will provide warning that something unusual is happening, and—given that certain parts of the population are likely to be more susceptible than the rest—this could provide timely warning to protect the bulk of the populace. Public health disease surveillance systems are operated primarily by state and local health departments, although certain Federal agencies (especially the Defense and Veterans Affairs Departments) have them as well. Environmental detection capabilities were enhanced significantly after 9/11 through the development and fielding of new sensor networks. The Department of Homeland Security, along with the Environmental Protection Agency (EPA) and state and local partners, manages the </w:t>
      </w:r>
      <w:proofErr w:type="spellStart"/>
      <w:r w:rsidRPr="002068FD">
        <w:rPr>
          <w:sz w:val="12"/>
        </w:rPr>
        <w:t>BioWatch</w:t>
      </w:r>
      <w:proofErr w:type="spellEnd"/>
      <w:r w:rsidRPr="002068FD">
        <w:rPr>
          <w:sz w:val="12"/>
        </w:rPr>
        <w:t xml:space="preserve"> system. It has sensors in more than 30 urban areas. Because the system relies on filters that must be transported to a laboratory, it takes between 10 and 34 hours to analyze the samples. The </w:t>
      </w:r>
      <w:proofErr w:type="spellStart"/>
      <w:r w:rsidRPr="002068FD">
        <w:rPr>
          <w:sz w:val="12"/>
        </w:rPr>
        <w:t>BioWatch</w:t>
      </w:r>
      <w:proofErr w:type="spellEnd"/>
      <w:r w:rsidRPr="002068FD">
        <w:rPr>
          <w:sz w:val="12"/>
        </w:rPr>
        <w:t xml:space="preserve"> system is supplemented by detectors operated by the Defense Department, the Postal Service, and other agencies. In addition, certain Federal agencies operate detectors deployed for special events. Medical Response to Attack Prophylaxis. </w:t>
      </w:r>
      <w:r w:rsidRPr="00E43BBE">
        <w:rPr>
          <w:u w:val="single"/>
        </w:rPr>
        <w:t>Rapid prophylaxis</w:t>
      </w:r>
      <w:r w:rsidRPr="002068FD">
        <w:rPr>
          <w:sz w:val="12"/>
        </w:rPr>
        <w:t xml:space="preserve"> (medical treatment before the onset of illness) </w:t>
      </w:r>
      <w:r w:rsidRPr="00E43BBE">
        <w:rPr>
          <w:u w:val="single"/>
        </w:rPr>
        <w:t>can prevent or reduce the severity of illness from some biological agents</w:t>
      </w:r>
      <w:r w:rsidRPr="002068FD">
        <w:rPr>
          <w:sz w:val="12"/>
        </w:rPr>
        <w:t xml:space="preserve">. For many agents (antibiotic-susceptible bacteria and smallpox), </w:t>
      </w:r>
      <w:r w:rsidRPr="00E43BBE">
        <w:rPr>
          <w:u w:val="single"/>
        </w:rPr>
        <w:t>rapid treatment of exposed individuals can prevent the onset of disease or at least reduce the severity of the symptoms. Generally</w:t>
      </w:r>
      <w:r w:rsidRPr="00E43BBE">
        <w:rPr>
          <w:highlight w:val="yellow"/>
          <w:u w:val="single"/>
        </w:rPr>
        <w:t>, this means</w:t>
      </w:r>
      <w:r w:rsidRPr="00E43BBE">
        <w:rPr>
          <w:u w:val="single"/>
        </w:rPr>
        <w:t xml:space="preserve"> </w:t>
      </w:r>
      <w:r w:rsidRPr="00E43BBE">
        <w:rPr>
          <w:highlight w:val="yellow"/>
          <w:u w:val="single"/>
        </w:rPr>
        <w:t xml:space="preserve">treating individuals </w:t>
      </w:r>
      <w:r w:rsidRPr="00E43BBE">
        <w:rPr>
          <w:b/>
          <w:iCs/>
          <w:highlight w:val="yellow"/>
          <w:u w:val="single"/>
        </w:rPr>
        <w:t>within days</w:t>
      </w:r>
      <w:r w:rsidRPr="00E43BBE">
        <w:rPr>
          <w:highlight w:val="yellow"/>
          <w:u w:val="single"/>
        </w:rPr>
        <w:t xml:space="preserve"> of exposure, placing a premium o</w:t>
      </w:r>
      <w:r w:rsidRPr="00E43BBE">
        <w:rPr>
          <w:u w:val="single"/>
        </w:rPr>
        <w:t xml:space="preserve">n both rapid </w:t>
      </w:r>
      <w:r w:rsidRPr="00E43BBE">
        <w:rPr>
          <w:highlight w:val="yellow"/>
          <w:u w:val="single"/>
        </w:rPr>
        <w:t>detection</w:t>
      </w:r>
      <w:r w:rsidRPr="00E43BBE">
        <w:rPr>
          <w:u w:val="single"/>
        </w:rPr>
        <w:t xml:space="preserve"> of the attack </w:t>
      </w:r>
      <w:r w:rsidRPr="00E43BBE">
        <w:rPr>
          <w:highlight w:val="yellow"/>
          <w:u w:val="single"/>
        </w:rPr>
        <w:t>and the speed of prophylaxis</w:t>
      </w:r>
      <w:r w:rsidRPr="002068FD">
        <w:rPr>
          <w:sz w:val="12"/>
        </w:rPr>
        <w:t xml:space="preserve">. Inasmuch as it may be unclear who has been exposed, </w:t>
      </w:r>
      <w:r w:rsidRPr="00E43BBE">
        <w:rPr>
          <w:u w:val="single"/>
        </w:rPr>
        <w:t>this may require providing treatments to significantly more people than the number likely to become ill.</w:t>
      </w:r>
    </w:p>
    <w:p w:rsidR="002068FD" w:rsidRPr="00E43BBE" w:rsidRDefault="002068FD" w:rsidP="002068FD">
      <w:pPr>
        <w:keepNext/>
        <w:keepLines/>
        <w:spacing w:before="40"/>
        <w:outlineLvl w:val="3"/>
        <w:rPr>
          <w:rFonts w:eastAsiaTheme="majorEastAsia" w:cstheme="majorBidi"/>
          <w:b/>
          <w:iCs/>
          <w:sz w:val="26"/>
        </w:rPr>
      </w:pPr>
      <w:r w:rsidRPr="00E43BBE">
        <w:rPr>
          <w:rFonts w:eastAsiaTheme="majorEastAsia" w:cstheme="majorBidi"/>
          <w:b/>
          <w:iCs/>
          <w:sz w:val="26"/>
        </w:rPr>
        <w:t xml:space="preserve">Retaliation is likely with Trump </w:t>
      </w:r>
    </w:p>
    <w:p w:rsidR="002068FD" w:rsidRPr="002068FD" w:rsidRDefault="002068FD" w:rsidP="002068FD">
      <w:pPr>
        <w:rPr>
          <w:sz w:val="12"/>
        </w:rPr>
      </w:pPr>
      <w:proofErr w:type="spellStart"/>
      <w:r w:rsidRPr="002068FD">
        <w:rPr>
          <w:rStyle w:val="Style13ptBold"/>
        </w:rPr>
        <w:t>Borgwardt</w:t>
      </w:r>
      <w:proofErr w:type="spellEnd"/>
      <w:r w:rsidRPr="002068FD">
        <w:rPr>
          <w:rStyle w:val="Style13ptBold"/>
        </w:rPr>
        <w:t xml:space="preserve"> 16 </w:t>
      </w:r>
      <w:r w:rsidRPr="002068FD">
        <w:rPr>
          <w:sz w:val="12"/>
        </w:rPr>
        <w:t>– PhD, history professor at Washington University (Elizabeth, “9/11: What Would Trump Do”, 3/31/16, http://www.politico.com/magazine/story/2016/03/donald-trump-2016-terrorist-attack-foreign-policy-213784)</w:t>
      </w:r>
    </w:p>
    <w:p w:rsidR="002068FD" w:rsidRPr="002068FD" w:rsidRDefault="002068FD" w:rsidP="002068FD">
      <w:pPr>
        <w:rPr>
          <w:sz w:val="12"/>
        </w:rPr>
      </w:pPr>
      <w:r w:rsidRPr="002068FD">
        <w:rPr>
          <w:sz w:val="12"/>
        </w:rPr>
        <w:t>Donald Trump’s March 21 interview with the Washington Post editorial board should make every potential voter’s blood run cold. After noting that ISIS should be knocked out flat, yet indicating that large numbers of U.S. troops should not be involved, Mr.</w:t>
      </w:r>
      <w:r w:rsidRPr="00E43BBE">
        <w:rPr>
          <w:u w:val="single"/>
        </w:rPr>
        <w:t xml:space="preserve"> </w:t>
      </w:r>
      <w:r w:rsidRPr="00E43BBE">
        <w:rPr>
          <w:highlight w:val="yellow"/>
          <w:u w:val="single"/>
        </w:rPr>
        <w:t>Trump suggested</w:t>
      </w:r>
      <w:r w:rsidRPr="00E43BBE">
        <w:rPr>
          <w:u w:val="single"/>
        </w:rPr>
        <w:t xml:space="preserve"> that </w:t>
      </w:r>
      <w:r w:rsidRPr="00E43BBE">
        <w:rPr>
          <w:highlight w:val="yellow"/>
          <w:u w:val="single"/>
        </w:rPr>
        <w:t>it was better to be “unpredictable</w:t>
      </w:r>
      <w:r w:rsidRPr="00E43BBE">
        <w:rPr>
          <w:u w:val="single"/>
        </w:rPr>
        <w:t>” in the face of U.S. enemies, before twice dodging a question about whether he would advocate the use of tactical nuclear weapons against ISIS</w:t>
      </w:r>
      <w:r w:rsidRPr="002068FD">
        <w:rPr>
          <w:sz w:val="12"/>
        </w:rPr>
        <w:t xml:space="preserve">. (To be fair, the interview transcript indicates that much more time was spent discussing Mr. Trump’s hand size than anything to do with nuclear weapons.) All this was before the attacks in Belgium; my sense is that </w:t>
      </w:r>
      <w:r w:rsidRPr="00E43BBE">
        <w:rPr>
          <w:highlight w:val="yellow"/>
          <w:u w:val="single"/>
        </w:rPr>
        <w:t>a 9/11-style attack</w:t>
      </w:r>
      <w:r w:rsidRPr="00E43BBE">
        <w:rPr>
          <w:u w:val="single"/>
        </w:rPr>
        <w:t xml:space="preserve"> on U.S. soil </w:t>
      </w:r>
      <w:r w:rsidRPr="00E43BBE">
        <w:rPr>
          <w:highlight w:val="yellow"/>
          <w:u w:val="single"/>
        </w:rPr>
        <w:t>would mean</w:t>
      </w:r>
      <w:r w:rsidRPr="00E43BBE">
        <w:rPr>
          <w:u w:val="single"/>
        </w:rPr>
        <w:t xml:space="preserve"> that </w:t>
      </w:r>
      <w:r w:rsidRPr="00E43BBE">
        <w:rPr>
          <w:highlight w:val="yellow"/>
          <w:u w:val="single"/>
        </w:rPr>
        <w:t>any remaining restraints</w:t>
      </w:r>
      <w:r w:rsidRPr="00E43BBE">
        <w:rPr>
          <w:u w:val="single"/>
        </w:rPr>
        <w:t xml:space="preserve"> to the use of weapons of mass destruction—</w:t>
      </w:r>
      <w:r w:rsidRPr="00E43BBE">
        <w:rPr>
          <w:b/>
          <w:iCs/>
          <w:highlight w:val="yellow"/>
          <w:u w:val="single"/>
        </w:rPr>
        <w:t>including nuclear weapons</w:t>
      </w:r>
      <w:r w:rsidRPr="00E43BBE">
        <w:rPr>
          <w:highlight w:val="yellow"/>
          <w:u w:val="single"/>
        </w:rPr>
        <w:t xml:space="preserve">—would likely be </w:t>
      </w:r>
      <w:r w:rsidRPr="00E43BBE">
        <w:rPr>
          <w:b/>
          <w:iCs/>
          <w:highlight w:val="yellow"/>
          <w:u w:val="single"/>
        </w:rPr>
        <w:t>swiftly swept aside</w:t>
      </w:r>
      <w:r w:rsidRPr="00E43BBE">
        <w:rPr>
          <w:u w:val="single"/>
        </w:rPr>
        <w:t xml:space="preserve">. </w:t>
      </w:r>
      <w:r w:rsidRPr="002068FD">
        <w:rPr>
          <w:sz w:val="12"/>
        </w:rPr>
        <w:t xml:space="preserve">General Douglas </w:t>
      </w:r>
      <w:r w:rsidRPr="00E43BBE">
        <w:rPr>
          <w:u w:val="single"/>
        </w:rPr>
        <w:t>MacArthur</w:t>
      </w:r>
      <w:r w:rsidRPr="002068FD">
        <w:rPr>
          <w:sz w:val="12"/>
        </w:rPr>
        <w:t xml:space="preserve"> had </w:t>
      </w:r>
      <w:r w:rsidRPr="00E43BBE">
        <w:rPr>
          <w:u w:val="single"/>
        </w:rPr>
        <w:t>notoriously floated the idea of using nuclear weapons against China in the Korean conflict</w:t>
      </w:r>
      <w:r w:rsidRPr="002068FD">
        <w:rPr>
          <w:sz w:val="12"/>
        </w:rPr>
        <w:t xml:space="preserve">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w:t>
      </w:r>
      <w:r w:rsidRPr="00E43BBE">
        <w:rPr>
          <w:u w:val="single"/>
        </w:rPr>
        <w:t>That makes sense to me</w:t>
      </w:r>
      <w:r w:rsidRPr="002068FD">
        <w:rPr>
          <w:sz w:val="12"/>
        </w:rPr>
        <w:t xml:space="preserve">!” </w:t>
      </w:r>
      <w:r w:rsidRPr="00E43BBE">
        <w:rPr>
          <w:u w:val="single"/>
        </w:rPr>
        <w:t>opined a Trump backer</w:t>
      </w:r>
      <w:r w:rsidRPr="002068FD">
        <w:rPr>
          <w:sz w:val="12"/>
        </w:rPr>
        <w:t xml:space="preserve">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E43BBE">
        <w:rPr>
          <w:u w:val="single"/>
        </w:rPr>
        <w:t xml:space="preserve">I offer this example because my sense is that </w:t>
      </w:r>
      <w:r w:rsidRPr="00E43BBE">
        <w:rPr>
          <w:highlight w:val="yellow"/>
          <w:u w:val="single"/>
        </w:rPr>
        <w:t xml:space="preserve">in a </w:t>
      </w:r>
      <w:r w:rsidRPr="00E43BBE">
        <w:rPr>
          <w:u w:val="single"/>
        </w:rPr>
        <w:t>putative</w:t>
      </w:r>
      <w:r w:rsidRPr="00E43BBE">
        <w:rPr>
          <w:highlight w:val="yellow"/>
          <w:u w:val="single"/>
        </w:rPr>
        <w:t xml:space="preserve"> Trump administration, “the </w:t>
      </w:r>
      <w:r w:rsidRPr="00E43BBE">
        <w:rPr>
          <w:b/>
          <w:iCs/>
          <w:highlight w:val="yellow"/>
          <w:u w:val="single"/>
        </w:rPr>
        <w:t>gloves would be off</w:t>
      </w:r>
      <w:r w:rsidRPr="00E43BBE">
        <w:rPr>
          <w:highlight w:val="yellow"/>
          <w:u w:val="single"/>
        </w:rPr>
        <w:t>”</w:t>
      </w:r>
      <w:r w:rsidRPr="00E43BBE">
        <w:rPr>
          <w:u w:val="single"/>
        </w:rPr>
        <w:t xml:space="preserve"> and </w:t>
      </w:r>
      <w:r w:rsidRPr="00E43BBE">
        <w:rPr>
          <w:highlight w:val="yellow"/>
          <w:u w:val="single"/>
        </w:rPr>
        <w:t>all barriers—</w:t>
      </w:r>
      <w:r w:rsidRPr="00E43BBE">
        <w:rPr>
          <w:b/>
          <w:iCs/>
          <w:highlight w:val="yellow"/>
          <w:u w:val="single"/>
        </w:rPr>
        <w:t>including public opinio</w:t>
      </w:r>
      <w:r w:rsidRPr="00E43BBE">
        <w:rPr>
          <w:b/>
          <w:iCs/>
          <w:u w:val="single"/>
        </w:rPr>
        <w:t>n</w:t>
      </w:r>
      <w:r w:rsidRPr="00E43BBE">
        <w:rPr>
          <w:u w:val="single"/>
        </w:rPr>
        <w:t xml:space="preserve">—to the first use of various kinds of weapons of mass destruction </w:t>
      </w:r>
      <w:r w:rsidRPr="00E43BBE">
        <w:rPr>
          <w:highlight w:val="yellow"/>
          <w:u w:val="single"/>
        </w:rPr>
        <w:t>would</w:t>
      </w:r>
      <w:r w:rsidRPr="00E43BBE">
        <w:rPr>
          <w:u w:val="single"/>
        </w:rPr>
        <w:t xml:space="preserve"> likely </w:t>
      </w:r>
      <w:r w:rsidRPr="00E43BBE">
        <w:rPr>
          <w:highlight w:val="yellow"/>
          <w:u w:val="single"/>
        </w:rPr>
        <w:t xml:space="preserve">be at an </w:t>
      </w:r>
      <w:r w:rsidRPr="00E43BBE">
        <w:rPr>
          <w:b/>
          <w:iCs/>
          <w:highlight w:val="yellow"/>
          <w:u w:val="single"/>
        </w:rPr>
        <w:t>all-time low</w:t>
      </w:r>
      <w:r w:rsidRPr="002068FD">
        <w:rPr>
          <w:sz w:val="12"/>
        </w:rPr>
        <w:t xml:space="preserve">. Bruce </w:t>
      </w:r>
      <w:proofErr w:type="spellStart"/>
      <w:r w:rsidRPr="002068FD">
        <w:rPr>
          <w:sz w:val="12"/>
        </w:rPr>
        <w:t>Cumings</w:t>
      </w:r>
      <w:proofErr w:type="spellEnd"/>
      <w:r w:rsidRPr="002068FD">
        <w:rPr>
          <w:sz w:val="12"/>
        </w:rPr>
        <w:t xml:space="preserve">, the leading U.S. historian of Korea, has commented on the MacArthur incident in an analysis from back in 2004. </w:t>
      </w:r>
      <w:proofErr w:type="spellStart"/>
      <w:r w:rsidRPr="002068FD">
        <w:rPr>
          <w:sz w:val="12"/>
        </w:rPr>
        <w:t>Cumings</w:t>
      </w:r>
      <w:proofErr w:type="spellEnd"/>
      <w:r w:rsidRPr="002068FD">
        <w:rPr>
          <w:sz w:val="12"/>
        </w:rPr>
        <w:t xml:space="preserve"> noted that “</w:t>
      </w:r>
      <w:r w:rsidRPr="00E43BBE">
        <w:rPr>
          <w:u w:val="single"/>
        </w:rPr>
        <w:t>MacArthur sounds like a warmongering lunatic</w:t>
      </w:r>
      <w:r w:rsidRPr="002068FD">
        <w:rPr>
          <w:sz w:val="12"/>
        </w:rPr>
        <w:t xml:space="preserve">” for advocating the use of nuclear weapons, </w:t>
      </w:r>
      <w:r w:rsidRPr="00E43BBE">
        <w:rPr>
          <w:u w:val="single"/>
        </w:rPr>
        <w:t>but</w:t>
      </w:r>
      <w:r w:rsidRPr="002068FD">
        <w:rPr>
          <w:sz w:val="12"/>
        </w:rPr>
        <w:t xml:space="preserve"> also explained that, astonishing as it might seem, </w:t>
      </w:r>
      <w:r w:rsidRPr="00E43BBE">
        <w:rPr>
          <w:u w:val="single"/>
        </w:rPr>
        <w:t>the general actually had some support for his outlandish proposal</w:t>
      </w:r>
      <w:r w:rsidRPr="002068FD">
        <w:rPr>
          <w:sz w:val="12"/>
        </w:rPr>
        <w:t xml:space="preserve">. </w:t>
      </w:r>
      <w:proofErr w:type="spellStart"/>
      <w:r w:rsidRPr="002068FD">
        <w:rPr>
          <w:sz w:val="12"/>
        </w:rPr>
        <w:t>Cumings</w:t>
      </w:r>
      <w:proofErr w:type="spellEnd"/>
      <w:r w:rsidRPr="002068FD">
        <w:rPr>
          <w:sz w:val="12"/>
        </w:rPr>
        <w:t xml:space="preserve"> also noted that MacArthur’s conduct, quite appropriately, contributed to the celebrated war hero’s dismissal by President Truman. But that was then.</w:t>
      </w:r>
    </w:p>
    <w:p w:rsidR="002068FD" w:rsidRDefault="002068FD" w:rsidP="002068FD"/>
    <w:p w:rsidR="002068FD" w:rsidRPr="00893F13" w:rsidRDefault="002068FD" w:rsidP="002068FD"/>
    <w:p w:rsidR="002068FD" w:rsidRDefault="002068FD" w:rsidP="002068FD">
      <w:pPr>
        <w:pStyle w:val="Heading3"/>
      </w:pPr>
      <w:r>
        <w:t>AT: INF</w:t>
      </w:r>
    </w:p>
    <w:p w:rsidR="002068FD" w:rsidRPr="00EF2D46" w:rsidRDefault="002068FD" w:rsidP="002068FD">
      <w:pPr>
        <w:pStyle w:val="Heading4"/>
      </w:pPr>
      <w:r>
        <w:t>No Russia war – both sides are passive and deterrence checks</w:t>
      </w:r>
    </w:p>
    <w:p w:rsidR="002068FD" w:rsidRPr="004D33FD" w:rsidRDefault="002068FD" w:rsidP="002068FD">
      <w:proofErr w:type="spellStart"/>
      <w:r w:rsidRPr="004D33FD">
        <w:rPr>
          <w:rStyle w:val="Style13ptBold"/>
        </w:rPr>
        <w:t>Polikanov</w:t>
      </w:r>
      <w:proofErr w:type="spellEnd"/>
      <w:r w:rsidRPr="004D33FD">
        <w:rPr>
          <w:rStyle w:val="Style13ptBold"/>
        </w:rPr>
        <w:t xml:space="preserve"> 16</w:t>
      </w:r>
      <w:r w:rsidRPr="004D33FD">
        <w:t xml:space="preserve"> (</w:t>
      </w:r>
      <w:hyperlink r:id="rId13" w:tooltip="Dmitry Polikanov" w:history="1">
        <w:r w:rsidRPr="004D33FD">
          <w:rPr>
            <w:rStyle w:val="Hyperlink"/>
          </w:rPr>
          <w:t>Dmitry,</w:t>
        </w:r>
      </w:hyperlink>
      <w:r w:rsidRPr="004D33FD">
        <w:t xml:space="preserve"> Vice President of The PIR-Center and Chairman of </w:t>
      </w:r>
      <w:proofErr w:type="spellStart"/>
      <w:r w:rsidRPr="004D33FD">
        <w:t>Trialogue</w:t>
      </w:r>
      <w:proofErr w:type="spellEnd"/>
      <w:r w:rsidRPr="004D33FD">
        <w:t xml:space="preserve"> International Club. Author of more than 100 publications on conflict management, peacekeeping, arms control, international relations and foreign policy. Member of the International Institute for Strategic Studies, the International Sociological Association, the All-Russian Public Opinion Research Center Research Council. “Why a military conflict between Russia and the US is unlikely” http://www.russia-direct.org/opinion/why-military-conflict-between-russia-and-us-unlikely)</w:t>
      </w:r>
    </w:p>
    <w:p w:rsidR="002068FD" w:rsidRPr="004D33FD" w:rsidRDefault="002068FD" w:rsidP="002068FD">
      <w:r w:rsidRPr="004D33FD">
        <w:t xml:space="preserve">The </w:t>
      </w:r>
      <w:r w:rsidRPr="00547ECA">
        <w:rPr>
          <w:rStyle w:val="StyleUnderline"/>
          <w:highlight w:val="cyan"/>
        </w:rPr>
        <w:t xml:space="preserve">expert community has been </w:t>
      </w:r>
      <w:r w:rsidRPr="00547ECA">
        <w:rPr>
          <w:rStyle w:val="Emphasis"/>
          <w:highlight w:val="cyan"/>
        </w:rPr>
        <w:t>crying wolf</w:t>
      </w:r>
      <w:r w:rsidRPr="00547ECA">
        <w:rPr>
          <w:rStyle w:val="StyleUnderline"/>
          <w:highlight w:val="cyan"/>
        </w:rPr>
        <w:t xml:space="preserve"> for</w:t>
      </w:r>
      <w:r w:rsidRPr="004D33FD">
        <w:t xml:space="preserve"> a long time now: “War is at the doorstep!” The gloomy predictions indicate that </w:t>
      </w:r>
      <w:r w:rsidRPr="00547ECA">
        <w:rPr>
          <w:rStyle w:val="StyleUnderline"/>
          <w:highlight w:val="cyan"/>
        </w:rPr>
        <w:t>Russia and</w:t>
      </w:r>
      <w:r w:rsidRPr="004D33FD">
        <w:rPr>
          <w:rStyle w:val="StyleUnderline"/>
        </w:rPr>
        <w:t xml:space="preserve"> the </w:t>
      </w:r>
      <w:r w:rsidRPr="00547ECA">
        <w:rPr>
          <w:rStyle w:val="Emphasis"/>
          <w:highlight w:val="cyan"/>
        </w:rPr>
        <w:t>U</w:t>
      </w:r>
      <w:r w:rsidRPr="004D33FD">
        <w:rPr>
          <w:rStyle w:val="StyleUnderline"/>
        </w:rPr>
        <w:t xml:space="preserve">nited </w:t>
      </w:r>
      <w:r w:rsidRPr="00547ECA">
        <w:rPr>
          <w:rStyle w:val="Emphasis"/>
          <w:highlight w:val="cyan"/>
        </w:rPr>
        <w:t>S</w:t>
      </w:r>
      <w:r w:rsidRPr="004D33FD">
        <w:rPr>
          <w:rStyle w:val="StyleUnderline"/>
        </w:rPr>
        <w:t>tates</w:t>
      </w:r>
      <w:r w:rsidRPr="004D33FD">
        <w:t xml:space="preserve"> are at the brink of </w:t>
      </w:r>
      <w:r w:rsidRPr="004D33FD">
        <w:rPr>
          <w:rStyle w:val="StyleUnderline"/>
        </w:rPr>
        <w:t xml:space="preserve">direct </w:t>
      </w:r>
      <w:r w:rsidRPr="00547ECA">
        <w:rPr>
          <w:rStyle w:val="StyleUnderline"/>
          <w:highlight w:val="cyan"/>
        </w:rPr>
        <w:t>military clashes</w:t>
      </w:r>
      <w:r w:rsidRPr="004D33FD">
        <w:t>, as if they were trying to celebrate the 54th</w:t>
      </w:r>
      <w:r>
        <w:t xml:space="preserve"> </w:t>
      </w:r>
      <w:r w:rsidRPr="004D33FD">
        <w:t xml:space="preserve">anniversary of the Cuban Missile Crisis in some perverse way. </w:t>
      </w:r>
      <w:r w:rsidRPr="004D33FD">
        <w:rPr>
          <w:rStyle w:val="StyleUnderline"/>
        </w:rPr>
        <w:t>However</w:t>
      </w:r>
      <w:r w:rsidRPr="004D33FD">
        <w:t>, any conflict, if it happens, will most probably be accidental</w:t>
      </w:r>
      <w:r>
        <w:t xml:space="preserve"> </w:t>
      </w:r>
      <w:r w:rsidRPr="004D33FD">
        <w:t>–</w:t>
      </w:r>
      <w:r>
        <w:t xml:space="preserve"> </w:t>
      </w:r>
      <w:r w:rsidRPr="004D33FD">
        <w:rPr>
          <w:rStyle w:val="StyleUnderline"/>
        </w:rPr>
        <w:t>the parties are not yet ready for full-scale military confrontation.</w:t>
      </w:r>
      <w:r>
        <w:rPr>
          <w:rStyle w:val="StyleUnderline"/>
        </w:rPr>
        <w:t xml:space="preserve"> </w:t>
      </w:r>
      <w:r w:rsidRPr="004D33FD">
        <w:t xml:space="preserve">In the last few years, </w:t>
      </w:r>
      <w:r w:rsidRPr="00547ECA">
        <w:rPr>
          <w:rStyle w:val="StyleUnderline"/>
          <w:highlight w:val="cyan"/>
        </w:rPr>
        <w:t>Russia has been modernizing</w:t>
      </w:r>
      <w:r w:rsidRPr="004D33FD">
        <w:rPr>
          <w:rStyle w:val="StyleUnderline"/>
        </w:rPr>
        <w:t xml:space="preserve"> its</w:t>
      </w:r>
      <w:r w:rsidRPr="004D33FD">
        <w:t xml:space="preserve"> armed </w:t>
      </w:r>
      <w:r w:rsidRPr="004D33FD">
        <w:rPr>
          <w:rStyle w:val="StyleUnderline"/>
        </w:rPr>
        <w:t>forces</w:t>
      </w:r>
      <w:r w:rsidRPr="004D33FD">
        <w:t xml:space="preserve"> to replace the outdated Soviet-era materiel and structure. Numerous exercises, trillions of rubles spent, new equipment and combat vehicles emerging out of the blue, and a charismatic defense minister who changed the entire image of the Russian Army and brought back its popularity with society</w:t>
      </w:r>
      <w:r>
        <w:t xml:space="preserve"> </w:t>
      </w:r>
      <w:r w:rsidRPr="004D33FD">
        <w:t>–</w:t>
      </w:r>
      <w:r>
        <w:t xml:space="preserve"> </w:t>
      </w:r>
      <w:r w:rsidRPr="004D33FD">
        <w:t>all these steps provided for the fast (and real) growth of national military might.</w:t>
      </w:r>
      <w:r>
        <w:t xml:space="preserve"> </w:t>
      </w:r>
      <w:r w:rsidRPr="00547ECA">
        <w:rPr>
          <w:rStyle w:val="StyleUnderline"/>
          <w:highlight w:val="cyan"/>
        </w:rPr>
        <w:t>However</w:t>
      </w:r>
      <w:r w:rsidRPr="004D33FD">
        <w:rPr>
          <w:rStyle w:val="StyleUnderline"/>
        </w:rPr>
        <w:t xml:space="preserve">, it remains rather </w:t>
      </w:r>
      <w:r w:rsidRPr="00547ECA">
        <w:rPr>
          <w:rStyle w:val="Emphasis"/>
          <w:highlight w:val="cyan"/>
        </w:rPr>
        <w:t>limited in comparison</w:t>
      </w:r>
      <w:r w:rsidRPr="00547ECA">
        <w:rPr>
          <w:rStyle w:val="StyleUnderline"/>
          <w:highlight w:val="cyan"/>
        </w:rPr>
        <w:t xml:space="preserve"> with</w:t>
      </w:r>
      <w:r w:rsidRPr="004D33FD">
        <w:t xml:space="preserve"> the </w:t>
      </w:r>
      <w:r w:rsidRPr="00547ECA">
        <w:rPr>
          <w:rStyle w:val="StyleUnderline"/>
          <w:highlight w:val="cyan"/>
        </w:rPr>
        <w:t>overall</w:t>
      </w:r>
      <w:r w:rsidRPr="004D33FD">
        <w:rPr>
          <w:rStyle w:val="StyleUnderline"/>
        </w:rPr>
        <w:t xml:space="preserve"> total </w:t>
      </w:r>
      <w:r w:rsidRPr="00547ECA">
        <w:rPr>
          <w:rStyle w:val="StyleUnderline"/>
          <w:highlight w:val="cyan"/>
        </w:rPr>
        <w:t>potential of</w:t>
      </w:r>
      <w:r w:rsidRPr="004D33FD">
        <w:t xml:space="preserve"> </w:t>
      </w:r>
      <w:r w:rsidRPr="004D33FD">
        <w:rPr>
          <w:rStyle w:val="StyleUnderline"/>
        </w:rPr>
        <w:t>the</w:t>
      </w:r>
      <w:r>
        <w:rPr>
          <w:rStyle w:val="StyleUnderline"/>
        </w:rPr>
        <w:t xml:space="preserve"> </w:t>
      </w:r>
      <w:hyperlink r:id="rId14" w:tgtFrame="_blank" w:history="1">
        <w:r w:rsidRPr="00547ECA">
          <w:rPr>
            <w:rStyle w:val="StyleUnderline"/>
            <w:highlight w:val="cyan"/>
          </w:rPr>
          <w:t>NATO</w:t>
        </w:r>
      </w:hyperlink>
      <w:r>
        <w:rPr>
          <w:rStyle w:val="StyleUnderline"/>
        </w:rPr>
        <w:t xml:space="preserve"> </w:t>
      </w:r>
      <w:r w:rsidRPr="004D33FD">
        <w:rPr>
          <w:rStyle w:val="StyleUnderline"/>
        </w:rPr>
        <w:t>states</w:t>
      </w:r>
      <w:r w:rsidRPr="004D33FD">
        <w:t>. Some would say that the alliance is reluctant to take any serious decisions and is nothing more than a paper tiger. Nonetheless, the brainwashing of the last two years has significantly improved the decision-making capacity of NATO and the chances for achieving consensus over the “Russian threat.”</w:t>
      </w:r>
      <w:r>
        <w:t xml:space="preserve"> </w:t>
      </w:r>
      <w:r w:rsidRPr="004D33FD">
        <w:t xml:space="preserve">The ability to mobilize quickly strong conventional forces is still low, as NATO generals admit themselves. However, active recent revival of the nuclear sharing arrangements and the </w:t>
      </w:r>
      <w:r w:rsidRPr="00547ECA">
        <w:rPr>
          <w:rStyle w:val="StyleUnderline"/>
          <w:highlight w:val="cyan"/>
        </w:rPr>
        <w:t>consolidation of U.S. troops</w:t>
      </w:r>
      <w:r w:rsidRPr="004D33FD">
        <w:rPr>
          <w:rStyle w:val="StyleUnderline"/>
        </w:rPr>
        <w:t xml:space="preserve"> in various countries of</w:t>
      </w:r>
      <w:r w:rsidRPr="004D33FD">
        <w:t xml:space="preserve"> Central and Eastern </w:t>
      </w:r>
      <w:r w:rsidRPr="004D33FD">
        <w:rPr>
          <w:rStyle w:val="StyleUnderline"/>
        </w:rPr>
        <w:t xml:space="preserve">Europe </w:t>
      </w:r>
      <w:r w:rsidRPr="00547ECA">
        <w:rPr>
          <w:rStyle w:val="StyleUnderline"/>
          <w:highlight w:val="cyan"/>
        </w:rPr>
        <w:t xml:space="preserve">present </w:t>
      </w:r>
      <w:r w:rsidRPr="00547ECA">
        <w:rPr>
          <w:rStyle w:val="Emphasis"/>
          <w:highlight w:val="cyan"/>
        </w:rPr>
        <w:t>enough deterrence</w:t>
      </w:r>
      <w:r w:rsidRPr="004D33FD">
        <w:t xml:space="preserve"> against any light-minded action. It is clear that the war will not happen in Europe (and not even in</w:t>
      </w:r>
      <w:r>
        <w:t xml:space="preserve"> </w:t>
      </w:r>
      <w:hyperlink r:id="rId15" w:tgtFrame="_blank" w:history="1">
        <w:r w:rsidRPr="004D33FD">
          <w:rPr>
            <w:rStyle w:val="Hyperlink"/>
          </w:rPr>
          <w:t>Ukraine</w:t>
        </w:r>
      </w:hyperlink>
      <w:r>
        <w:t xml:space="preserve"> </w:t>
      </w:r>
      <w:r w:rsidRPr="004D33FD">
        <w:t>with its unpredictable leadership). However, wherever it occurs, NATO forces can eventually be mobilized to help their allies.</w:t>
      </w:r>
      <w:r>
        <w:t xml:space="preserve"> </w:t>
      </w:r>
      <w:r w:rsidRPr="004D33FD">
        <w:rPr>
          <w:rStyle w:val="StyleUnderline"/>
        </w:rPr>
        <w:t xml:space="preserve">Moreover, </w:t>
      </w:r>
      <w:r w:rsidRPr="00547ECA">
        <w:rPr>
          <w:rStyle w:val="StyleUnderline"/>
          <w:highlight w:val="cyan"/>
        </w:rPr>
        <w:t xml:space="preserve">Moscow has </w:t>
      </w:r>
      <w:r w:rsidRPr="00547ECA">
        <w:rPr>
          <w:rStyle w:val="Emphasis"/>
          <w:highlight w:val="cyan"/>
        </w:rPr>
        <w:t>largely</w:t>
      </w:r>
      <w:r w:rsidRPr="00547ECA">
        <w:rPr>
          <w:rStyle w:val="StyleUnderline"/>
          <w:highlight w:val="cyan"/>
        </w:rPr>
        <w:t xml:space="preserve"> been pursuing a </w:t>
      </w:r>
      <w:r w:rsidRPr="00547ECA">
        <w:rPr>
          <w:rStyle w:val="Emphasis"/>
          <w:highlight w:val="cyan"/>
        </w:rPr>
        <w:t>defensive policy</w:t>
      </w:r>
      <w:r w:rsidRPr="00547ECA">
        <w:rPr>
          <w:rStyle w:val="StyleUnderline"/>
          <w:highlight w:val="cyan"/>
        </w:rPr>
        <w:t xml:space="preserve"> over</w:t>
      </w:r>
      <w:r w:rsidRPr="004D33FD">
        <w:rPr>
          <w:rStyle w:val="StyleUnderline"/>
        </w:rPr>
        <w:t xml:space="preserve"> the </w:t>
      </w:r>
      <w:r w:rsidRPr="00547ECA">
        <w:rPr>
          <w:rStyle w:val="StyleUnderline"/>
          <w:highlight w:val="cyan"/>
        </w:rPr>
        <w:t>past 16 years</w:t>
      </w:r>
      <w:r w:rsidRPr="004D33FD">
        <w:t xml:space="preserve">. Even now, when “the Russians are (seemingly) coming,” an independent observer would probably notice that </w:t>
      </w:r>
      <w:r w:rsidRPr="004D33FD">
        <w:rPr>
          <w:rStyle w:val="StyleUnderline"/>
        </w:rPr>
        <w:t>the lion’s share of the activities of Moscow are reactive rather than proactive</w:t>
      </w:r>
      <w:r w:rsidRPr="004D33FD">
        <w:t xml:space="preserve">. The </w:t>
      </w:r>
      <w:r w:rsidRPr="004D33FD">
        <w:rPr>
          <w:rStyle w:val="StyleUnderline"/>
        </w:rPr>
        <w:t>Kremlin enjoys petty provocations from time to time</w:t>
      </w:r>
      <w:r w:rsidRPr="004D33FD">
        <w:t xml:space="preserve"> (like ongoing incidents in the air over the</w:t>
      </w:r>
      <w:r>
        <w:t xml:space="preserve"> </w:t>
      </w:r>
      <w:hyperlink r:id="rId16" w:tgtFrame="_blank" w:history="1">
        <w:r w:rsidRPr="004D33FD">
          <w:rPr>
            <w:rStyle w:val="Hyperlink"/>
          </w:rPr>
          <w:t>Baltic Sea</w:t>
        </w:r>
      </w:hyperlink>
      <w:r w:rsidRPr="004D33FD">
        <w:t xml:space="preserve">), </w:t>
      </w:r>
      <w:r w:rsidRPr="004D33FD">
        <w:rPr>
          <w:rStyle w:val="StyleUnderline"/>
        </w:rPr>
        <w:t>but is quite cautious in undertaking any serious action, which would require</w:t>
      </w:r>
      <w:r w:rsidRPr="004D33FD">
        <w:t xml:space="preserve"> </w:t>
      </w:r>
      <w:r w:rsidRPr="004D33FD">
        <w:rPr>
          <w:rStyle w:val="StyleUnderline"/>
        </w:rPr>
        <w:t>the use of force</w:t>
      </w:r>
      <w:r w:rsidRPr="004D33FD">
        <w:t xml:space="preserve"> and lead to tangible casualties. </w:t>
      </w:r>
      <w:r w:rsidRPr="004D33FD">
        <w:rPr>
          <w:rStyle w:val="StyleUnderline"/>
        </w:rPr>
        <w:t>Even when</w:t>
      </w:r>
      <w:r>
        <w:rPr>
          <w:rStyle w:val="StyleUnderline"/>
        </w:rPr>
        <w:t xml:space="preserve"> </w:t>
      </w:r>
      <w:hyperlink r:id="rId17" w:tgtFrame="_blank" w:history="1">
        <w:r w:rsidRPr="004D33FD">
          <w:rPr>
            <w:rStyle w:val="StyleUnderline"/>
          </w:rPr>
          <w:t>Turkey shot down the Russian plane</w:t>
        </w:r>
      </w:hyperlink>
      <w:r>
        <w:rPr>
          <w:rStyle w:val="StyleUnderline"/>
        </w:rPr>
        <w:t xml:space="preserve"> </w:t>
      </w:r>
      <w:r w:rsidRPr="004D33FD">
        <w:rPr>
          <w:rStyle w:val="StyleUnderline"/>
        </w:rPr>
        <w:t>along the Syrian border, there was practically no military response</w:t>
      </w:r>
      <w:r w:rsidRPr="004D33FD">
        <w:t xml:space="preserve"> and, on the contrary, it all ended up with a new friendship with Ankara.</w:t>
      </w:r>
      <w:r>
        <w:t xml:space="preserve"> </w:t>
      </w:r>
      <w:r w:rsidRPr="004D33FD">
        <w:t>Moscow is now fond of “asymmetric measures” and they do not leave any room for substantial armed clashes.</w:t>
      </w:r>
      <w:r>
        <w:t xml:space="preserve"> </w:t>
      </w:r>
      <w:r w:rsidRPr="004D33FD">
        <w:t xml:space="preserve">Russian President Vladimir </w:t>
      </w:r>
      <w:r w:rsidRPr="00547ECA">
        <w:rPr>
          <w:rStyle w:val="StyleUnderline"/>
          <w:highlight w:val="cyan"/>
        </w:rPr>
        <w:t>Putin is fond of his status as</w:t>
      </w:r>
      <w:r w:rsidRPr="004D33FD">
        <w:rPr>
          <w:rStyle w:val="StyleUnderline"/>
        </w:rPr>
        <w:t xml:space="preserve"> the </w:t>
      </w:r>
      <w:r w:rsidRPr="00547ECA">
        <w:rPr>
          <w:rStyle w:val="StyleUnderline"/>
          <w:highlight w:val="cyan"/>
        </w:rPr>
        <w:t>victim of Western pressure</w:t>
      </w:r>
      <w:r w:rsidRPr="004D33FD">
        <w:rPr>
          <w:rStyle w:val="StyleUnderline"/>
        </w:rPr>
        <w:t xml:space="preserve"> and the image of the global peace supporter. </w:t>
      </w:r>
      <w:r w:rsidRPr="00547ECA">
        <w:rPr>
          <w:rStyle w:val="Emphasis"/>
          <w:highlight w:val="cyan"/>
        </w:rPr>
        <w:t>It is not in his interests to start a war</w:t>
      </w:r>
      <w:r>
        <w:rPr>
          <w:rStyle w:val="StyleUnderline"/>
        </w:rPr>
        <w:t xml:space="preserve"> </w:t>
      </w:r>
      <w:r w:rsidRPr="004D33FD">
        <w:rPr>
          <w:rStyle w:val="StyleUnderline"/>
        </w:rPr>
        <w:t>–</w:t>
      </w:r>
      <w:r>
        <w:rPr>
          <w:rStyle w:val="StyleUnderline"/>
        </w:rPr>
        <w:t xml:space="preserve"> </w:t>
      </w:r>
      <w:r w:rsidRPr="004D33FD">
        <w:rPr>
          <w:rStyle w:val="StyleUnderline"/>
        </w:rPr>
        <w:t>he would rather wait for the Western “attack” and would not necessarily give it an immediate response, in order to get the proper media effect.</w:t>
      </w:r>
      <w:r>
        <w:rPr>
          <w:rStyle w:val="StyleUnderline"/>
        </w:rPr>
        <w:t xml:space="preserve"> </w:t>
      </w:r>
      <w:r w:rsidRPr="004D33FD">
        <w:rPr>
          <w:rStyle w:val="StyleUnderline"/>
        </w:rPr>
        <w:t xml:space="preserve">The </w:t>
      </w:r>
      <w:r w:rsidRPr="00547ECA">
        <w:rPr>
          <w:rStyle w:val="StyleUnderline"/>
          <w:highlight w:val="cyan"/>
        </w:rPr>
        <w:t>U.S.</w:t>
      </w:r>
      <w:r w:rsidRPr="004D33FD">
        <w:rPr>
          <w:rStyle w:val="StyleUnderline"/>
        </w:rPr>
        <w:t xml:space="preserve"> side </w:t>
      </w:r>
      <w:r w:rsidRPr="00547ECA">
        <w:rPr>
          <w:rStyle w:val="StyleUnderline"/>
          <w:highlight w:val="cyan"/>
        </w:rPr>
        <w:t xml:space="preserve">is </w:t>
      </w:r>
      <w:r w:rsidRPr="00547ECA">
        <w:rPr>
          <w:rStyle w:val="Emphasis"/>
          <w:highlight w:val="cyan"/>
        </w:rPr>
        <w:t>passive</w:t>
      </w:r>
      <w:r w:rsidRPr="00547ECA">
        <w:rPr>
          <w:rStyle w:val="StyleUnderline"/>
          <w:highlight w:val="cyan"/>
        </w:rPr>
        <w:t xml:space="preserve"> as well</w:t>
      </w:r>
      <w:r w:rsidRPr="004D33FD">
        <w:rPr>
          <w:rStyle w:val="StyleUnderline"/>
        </w:rPr>
        <w:t>.</w:t>
      </w:r>
      <w:r w:rsidRPr="004D33FD">
        <w:t xml:space="preserve"> Many analysts assume that both of the presidential candidates would support a war</w:t>
      </w:r>
      <w:r>
        <w:t xml:space="preserve"> </w:t>
      </w:r>
      <w:r w:rsidRPr="004D33FD">
        <w:t>–</w:t>
      </w:r>
      <w:r>
        <w:t xml:space="preserve"> </w:t>
      </w:r>
      <w:r w:rsidRPr="004D33FD">
        <w:t xml:space="preserve">the difference is only in the scale. Republican candidate Donald </w:t>
      </w:r>
      <w:r w:rsidRPr="00547ECA">
        <w:rPr>
          <w:rStyle w:val="StyleUnderline"/>
          <w:highlight w:val="cyan"/>
        </w:rPr>
        <w:t>Trump</w:t>
      </w:r>
      <w:r w:rsidRPr="004D33FD">
        <w:t xml:space="preserve">, despite his extravagant nature, </w:t>
      </w:r>
      <w:r w:rsidRPr="00547ECA">
        <w:rPr>
          <w:rStyle w:val="StyleUnderline"/>
          <w:highlight w:val="cyan"/>
        </w:rPr>
        <w:t>sounds</w:t>
      </w:r>
      <w:r w:rsidRPr="004D33FD">
        <w:rPr>
          <w:rStyle w:val="StyleUnderline"/>
        </w:rPr>
        <w:t xml:space="preserve"> more </w:t>
      </w:r>
      <w:r w:rsidRPr="00547ECA">
        <w:rPr>
          <w:rStyle w:val="StyleUnderline"/>
          <w:highlight w:val="cyan"/>
        </w:rPr>
        <w:t xml:space="preserve">like an </w:t>
      </w:r>
      <w:r w:rsidRPr="00547ECA">
        <w:rPr>
          <w:rStyle w:val="Emphasis"/>
          <w:highlight w:val="cyan"/>
        </w:rPr>
        <w:t>isolationist</w:t>
      </w:r>
      <w:r w:rsidRPr="004D33FD">
        <w:t xml:space="preserve"> and would likely mean a “small war.” Democrat Hillary</w:t>
      </w:r>
      <w:r>
        <w:t xml:space="preserve"> </w:t>
      </w:r>
      <w:hyperlink r:id="rId18" w:tgtFrame="_blank" w:history="1">
        <w:r w:rsidRPr="004D33FD">
          <w:rPr>
            <w:rStyle w:val="Hyperlink"/>
          </w:rPr>
          <w:t>Clinton</w:t>
        </w:r>
      </w:hyperlink>
      <w:r w:rsidRPr="004D33FD">
        <w:t>, given her recent anti-Putin rhetoric, may be more willing to launch a “big war.”</w:t>
      </w:r>
    </w:p>
    <w:p w:rsidR="002068FD" w:rsidRPr="00B3484F" w:rsidRDefault="002068FD" w:rsidP="002068FD">
      <w:pPr>
        <w:pStyle w:val="Heading4"/>
      </w:pPr>
      <w:r w:rsidRPr="00B3484F">
        <w:t>No US-Russia war</w:t>
      </w:r>
    </w:p>
    <w:p w:rsidR="002068FD" w:rsidRPr="00B3484F" w:rsidRDefault="002068FD" w:rsidP="002068FD">
      <w:pPr>
        <w:rPr>
          <w:rStyle w:val="Style13ptBold"/>
        </w:rPr>
      </w:pPr>
      <w:proofErr w:type="spellStart"/>
      <w:r w:rsidRPr="00B3484F">
        <w:rPr>
          <w:rStyle w:val="Style13ptBold"/>
        </w:rPr>
        <w:t>Bandow</w:t>
      </w:r>
      <w:proofErr w:type="spellEnd"/>
      <w:r w:rsidRPr="00B3484F">
        <w:rPr>
          <w:rStyle w:val="Style13ptBold"/>
        </w:rPr>
        <w:t xml:space="preserve"> 17 </w:t>
      </w:r>
      <w:r w:rsidRPr="00B3484F">
        <w:t xml:space="preserve">– senior fellow at the Cato Institute and a former special assistant to President Ronald Reagan [Doug, 3/6/2017, </w:t>
      </w:r>
      <w:r w:rsidRPr="00B3484F">
        <w:rPr>
          <w:rStyle w:val="Emphasis"/>
        </w:rPr>
        <w:t>“What Russian Threat? Americans Shouldn’t Be Running Scared of Moscow”</w:t>
      </w:r>
      <w:r w:rsidRPr="00B3484F">
        <w:t xml:space="preserve">, CATO Institute, </w:t>
      </w:r>
      <w:hyperlink r:id="rId19" w:history="1">
        <w:r w:rsidRPr="00B3484F">
          <w:rPr>
            <w:rStyle w:val="Hyperlink"/>
          </w:rPr>
          <w:t>https://www.cato.org/publications/commentary/what-russian-threat-americans-shouldnt-be-running-scared-moscow</w:t>
        </w:r>
      </w:hyperlink>
      <w:r w:rsidRPr="00B3484F">
        <w:t xml:space="preserve">] </w:t>
      </w:r>
      <w:proofErr w:type="spellStart"/>
      <w:r w:rsidRPr="00B3484F">
        <w:t>AMarb</w:t>
      </w:r>
      <w:proofErr w:type="spellEnd"/>
    </w:p>
    <w:p w:rsidR="002068FD" w:rsidRPr="00B3484F" w:rsidRDefault="002068FD" w:rsidP="002068FD">
      <w:pPr>
        <w:rPr>
          <w:sz w:val="12"/>
        </w:rPr>
      </w:pPr>
      <w:r w:rsidRPr="00B3484F">
        <w:rPr>
          <w:sz w:val="12"/>
        </w:rPr>
        <w:t xml:space="preserve">Yet </w:t>
      </w:r>
      <w:r w:rsidRPr="00B3484F">
        <w:rPr>
          <w:rStyle w:val="Emphasis"/>
        </w:rPr>
        <w:t xml:space="preserve">the </w:t>
      </w:r>
      <w:r w:rsidRPr="00965334">
        <w:rPr>
          <w:rStyle w:val="Emphasis"/>
          <w:highlight w:val="yellow"/>
        </w:rPr>
        <w:t>fear-mongering is nonsense.</w:t>
      </w:r>
      <w:r w:rsidRPr="00B3484F">
        <w:rPr>
          <w:sz w:val="12"/>
        </w:rPr>
        <w:t xml:space="preserve"> </w:t>
      </w:r>
      <w:r w:rsidRPr="00B3484F">
        <w:rPr>
          <w:rStyle w:val="StyleUnderline"/>
        </w:rPr>
        <w:t>Russia’s presumed attempt to influence America’s election was more smoke than fire.</w:t>
      </w:r>
      <w:r w:rsidRPr="00B3484F">
        <w:rPr>
          <w:sz w:val="12"/>
        </w:rPr>
        <w:t xml:space="preserve"> Moscow is accused of a private hack which released emails detailing the sleaze afflicting one of the presidential candidates. </w:t>
      </w:r>
      <w:r w:rsidRPr="00B3484F">
        <w:rPr>
          <w:rStyle w:val="StyleUnderline"/>
        </w:rPr>
        <w:t>Although illegal</w:t>
      </w:r>
      <w:r w:rsidRPr="00B3484F">
        <w:rPr>
          <w:sz w:val="12"/>
        </w:rPr>
        <w:t xml:space="preserve"> like other cyber-attacks, </w:t>
      </w:r>
      <w:r w:rsidRPr="00B3484F">
        <w:rPr>
          <w:rStyle w:val="StyleUnderline"/>
        </w:rPr>
        <w:t>that’s pretty mild,</w:t>
      </w:r>
      <w:r w:rsidRPr="00B3484F">
        <w:rPr>
          <w:sz w:val="12"/>
        </w:rPr>
        <w:t xml:space="preserve"> especially </w:t>
      </w:r>
      <w:r w:rsidRPr="00B3484F">
        <w:rPr>
          <w:rStyle w:val="StyleUnderline"/>
        </w:rPr>
        <w:t>compared to Washington’s routine interference in other nations’ political affairs</w:t>
      </w:r>
      <w:r w:rsidRPr="00B3484F">
        <w:rPr>
          <w:sz w:val="12"/>
        </w:rPr>
        <w:t xml:space="preserve">, including their elections. Although American officials proclaim their commitment to democracy, their activities almost always promote parties, leaders, and movements friendly to the U.S. More serious are claims that Moscow poses a security threat. Military capabilities are more than formal military budgets, but </w:t>
      </w:r>
      <w:r w:rsidRPr="00B3484F">
        <w:rPr>
          <w:rStyle w:val="StyleUnderline"/>
        </w:rPr>
        <w:t xml:space="preserve">the </w:t>
      </w:r>
      <w:r w:rsidRPr="00965334">
        <w:rPr>
          <w:rStyle w:val="Emphasis"/>
          <w:highlight w:val="yellow"/>
        </w:rPr>
        <w:t>spending disparity between the U.S. and Russia is vast</w:t>
      </w:r>
      <w:r w:rsidRPr="00B3484F">
        <w:rPr>
          <w:rStyle w:val="StyleUnderline"/>
        </w:rPr>
        <w:t>: Washington’s outlays are almost ten times as much as Moscow’s.</w:t>
      </w:r>
      <w:r w:rsidRPr="00B3484F">
        <w:rPr>
          <w:sz w:val="12"/>
        </w:rPr>
        <w:t xml:space="preserve"> President Donald </w:t>
      </w:r>
      <w:r w:rsidRPr="00B3484F">
        <w:rPr>
          <w:rStyle w:val="StyleUnderline"/>
        </w:rPr>
        <w:t>Trump</w:t>
      </w:r>
      <w:r w:rsidRPr="00B3484F">
        <w:rPr>
          <w:sz w:val="12"/>
        </w:rPr>
        <w:t xml:space="preserve"> just </w:t>
      </w:r>
      <w:r w:rsidRPr="00B3484F">
        <w:rPr>
          <w:rStyle w:val="StyleUnderline"/>
        </w:rPr>
        <w:t>proposed an annual jump in outlays</w:t>
      </w:r>
      <w:r w:rsidRPr="00B3484F">
        <w:rPr>
          <w:sz w:val="12"/>
        </w:rPr>
        <w:t xml:space="preserve">, $54 billion, </w:t>
      </w:r>
      <w:r w:rsidRPr="00B3484F">
        <w:rPr>
          <w:rStyle w:val="StyleUnderline"/>
        </w:rPr>
        <w:t xml:space="preserve">which is nearly as much as Russia will spend all year. </w:t>
      </w:r>
      <w:r w:rsidRPr="00965334">
        <w:rPr>
          <w:rStyle w:val="Emphasis"/>
          <w:highlight w:val="yellow"/>
        </w:rPr>
        <w:t>Russia lacks the global reach to challenge America.</w:t>
      </w:r>
      <w:r w:rsidRPr="00B3484F">
        <w:rPr>
          <w:sz w:val="12"/>
        </w:rPr>
        <w:t xml:space="preserve"> As </w:t>
      </w:r>
      <w:r w:rsidRPr="00B3484F">
        <w:rPr>
          <w:rStyle w:val="StyleUnderline"/>
        </w:rPr>
        <w:t>Putin noted</w:t>
      </w:r>
      <w:r w:rsidRPr="00B3484F">
        <w:rPr>
          <w:sz w:val="12"/>
        </w:rPr>
        <w:t xml:space="preserve"> in an interview with an Italian journalist: “Publish a world map and </w:t>
      </w:r>
      <w:r w:rsidRPr="00B3484F">
        <w:rPr>
          <w:rStyle w:val="StyleUnderline"/>
        </w:rPr>
        <w:t>mark all the U.S. military bases</w:t>
      </w:r>
      <w:r w:rsidRPr="00B3484F">
        <w:rPr>
          <w:sz w:val="12"/>
        </w:rPr>
        <w:t xml:space="preserve"> on it. </w:t>
      </w:r>
      <w:r w:rsidRPr="00B3484F">
        <w:rPr>
          <w:rStyle w:val="StyleUnderline"/>
        </w:rPr>
        <w:t>You will see the difference between Russia and the U.S.”</w:t>
      </w:r>
      <w:r w:rsidRPr="00B3484F">
        <w:rPr>
          <w:sz w:val="12"/>
        </w:rPr>
        <w:t xml:space="preserve"> </w:t>
      </w:r>
      <w:r w:rsidRPr="00965334">
        <w:rPr>
          <w:rStyle w:val="StyleUnderline"/>
          <w:highlight w:val="yellow"/>
        </w:rPr>
        <w:t>Moscow</w:t>
      </w:r>
      <w:r w:rsidRPr="00B3484F">
        <w:rPr>
          <w:sz w:val="12"/>
        </w:rPr>
        <w:t xml:space="preserve"> also </w:t>
      </w:r>
      <w:r w:rsidRPr="00965334">
        <w:rPr>
          <w:rStyle w:val="Emphasis"/>
          <w:highlight w:val="yellow"/>
        </w:rPr>
        <w:t>lacks the economic foundation</w:t>
      </w:r>
      <w:r w:rsidRPr="00B3484F">
        <w:rPr>
          <w:rStyle w:val="Emphasis"/>
        </w:rPr>
        <w:t xml:space="preserve"> to match the U.S.</w:t>
      </w:r>
      <w:r w:rsidRPr="00B3484F">
        <w:rPr>
          <w:rStyle w:val="StyleUnderline"/>
        </w:rPr>
        <w:t xml:space="preserve"> </w:t>
      </w:r>
      <w:r w:rsidRPr="00B3484F">
        <w:rPr>
          <w:sz w:val="12"/>
        </w:rPr>
        <w:t xml:space="preserve">According to the International Institute for Strategic Studies, “One effect of the country’s deteriorating economic situation has been the delay in concluding the next State Armament Program; originally intended to have been started in 2016, this has now been pushed back to 2018.” </w:t>
      </w:r>
      <w:r w:rsidRPr="00B3484F">
        <w:rPr>
          <w:rStyle w:val="StyleUnderline"/>
        </w:rPr>
        <w:t>Russia possesses the</w:t>
      </w:r>
      <w:r w:rsidRPr="00B3484F">
        <w:rPr>
          <w:sz w:val="12"/>
        </w:rPr>
        <w:t xml:space="preserve"> world’s </w:t>
      </w:r>
      <w:r w:rsidRPr="00B3484F">
        <w:rPr>
          <w:rStyle w:val="StyleUnderline"/>
        </w:rPr>
        <w:t>second most powerful nuclear arsenal</w:t>
      </w:r>
      <w:r w:rsidRPr="00B3484F">
        <w:rPr>
          <w:sz w:val="12"/>
        </w:rPr>
        <w:t xml:space="preserve">, capable of destroying America many times over. </w:t>
      </w:r>
      <w:r w:rsidRPr="00B3484F">
        <w:rPr>
          <w:rStyle w:val="StyleUnderline"/>
        </w:rPr>
        <w:t xml:space="preserve">But even Moscow’s sharpest </w:t>
      </w:r>
      <w:r w:rsidRPr="00965334">
        <w:rPr>
          <w:rStyle w:val="StyleUnderline"/>
          <w:highlight w:val="yellow"/>
        </w:rPr>
        <w:t>critics don’t believe</w:t>
      </w:r>
      <w:r w:rsidRPr="00B3484F">
        <w:rPr>
          <w:sz w:val="12"/>
        </w:rPr>
        <w:t xml:space="preserve"> Vladimir </w:t>
      </w:r>
      <w:r w:rsidRPr="00965334">
        <w:rPr>
          <w:rStyle w:val="StyleUnderline"/>
          <w:highlight w:val="yellow"/>
        </w:rPr>
        <w:t>Putin plans to commit suicide.</w:t>
      </w:r>
      <w:r w:rsidRPr="00B3484F">
        <w:rPr>
          <w:sz w:val="12"/>
        </w:rPr>
        <w:t xml:space="preserve"> That </w:t>
      </w:r>
      <w:r w:rsidRPr="00B3484F">
        <w:rPr>
          <w:rStyle w:val="StyleUnderline"/>
        </w:rPr>
        <w:t xml:space="preserve">nuclear threat acts more as Russia’s guarantee against U.S. coercion. </w:t>
      </w:r>
      <w:r w:rsidRPr="00965334">
        <w:rPr>
          <w:rStyle w:val="Emphasis"/>
          <w:highlight w:val="yellow"/>
        </w:rPr>
        <w:t>Neither side can allow</w:t>
      </w:r>
      <w:r w:rsidRPr="00B3484F">
        <w:rPr>
          <w:rStyle w:val="Emphasis"/>
        </w:rPr>
        <w:t xml:space="preserve"> the </w:t>
      </w:r>
      <w:r w:rsidRPr="00965334">
        <w:rPr>
          <w:rStyle w:val="Emphasis"/>
          <w:highlight w:val="yellow"/>
        </w:rPr>
        <w:t>stakes of any conflict to race out of control.</w:t>
      </w:r>
      <w:r w:rsidRPr="00B3484F">
        <w:rPr>
          <w:rStyle w:val="StyleUnderline"/>
        </w:rPr>
        <w:t xml:space="preserve"> </w:t>
      </w:r>
      <w:r w:rsidRPr="00B3484F">
        <w:rPr>
          <w:sz w:val="12"/>
        </w:rPr>
        <w:t xml:space="preserve">Beyond inaugurating nuclear Armageddon, how does Moscow threaten America? An </w:t>
      </w:r>
      <w:r w:rsidRPr="00B3484F">
        <w:rPr>
          <w:rStyle w:val="Emphasis"/>
        </w:rPr>
        <w:t>invasion seems unlikely</w:t>
      </w:r>
      <w:r w:rsidRPr="00B3484F">
        <w:rPr>
          <w:rStyle w:val="StyleUnderline"/>
        </w:rPr>
        <w:t>, since the two countries don’t share a land boundary.</w:t>
      </w:r>
      <w:r w:rsidRPr="00B3484F">
        <w:rPr>
          <w:sz w:val="12"/>
        </w:rPr>
        <w:t xml:space="preserve"> An </w:t>
      </w:r>
      <w:r w:rsidRPr="00B3484F">
        <w:rPr>
          <w:rStyle w:val="StyleUnderline"/>
        </w:rPr>
        <w:t>attack across the Bering Strait</w:t>
      </w:r>
      <w:r w:rsidRPr="00B3484F">
        <w:rPr>
          <w:sz w:val="12"/>
        </w:rPr>
        <w:t xml:space="preserve"> to retake Alaska </w:t>
      </w:r>
      <w:r w:rsidRPr="00B3484F">
        <w:rPr>
          <w:rStyle w:val="StyleUnderline"/>
        </w:rPr>
        <w:t>is</w:t>
      </w:r>
      <w:r w:rsidRPr="00B3484F">
        <w:rPr>
          <w:sz w:val="12"/>
        </w:rPr>
        <w:t xml:space="preserve"> more than a little </w:t>
      </w:r>
      <w:r w:rsidRPr="00B3484F">
        <w:rPr>
          <w:rStyle w:val="StyleUnderline"/>
        </w:rPr>
        <w:t xml:space="preserve">unlikely. Which means </w:t>
      </w:r>
      <w:r w:rsidRPr="00965334">
        <w:rPr>
          <w:rStyle w:val="Emphasis"/>
          <w:highlight w:val="yellow"/>
        </w:rPr>
        <w:t>there is no direct threat to the U.S.</w:t>
      </w:r>
      <w:r w:rsidRPr="00B3484F">
        <w:rPr>
          <w:rStyle w:val="StyleUnderline"/>
        </w:rPr>
        <w:t xml:space="preserve"> </w:t>
      </w:r>
      <w:r w:rsidRPr="00B3484F">
        <w:rPr>
          <w:sz w:val="12"/>
        </w:rPr>
        <w:t xml:space="preserve">How about isolating America by controlling sea and air and interdicting commerce? That’s almost as implausible. </w:t>
      </w:r>
      <w:r w:rsidRPr="00B3484F">
        <w:rPr>
          <w:rStyle w:val="StyleUnderline"/>
        </w:rPr>
        <w:t xml:space="preserve">The vaunted </w:t>
      </w:r>
      <w:r w:rsidRPr="00B3484F">
        <w:rPr>
          <w:rStyle w:val="Emphasis"/>
        </w:rPr>
        <w:t>Red Navy is gone</w:t>
      </w:r>
      <w:r w:rsidRPr="00B3484F">
        <w:rPr>
          <w:rStyle w:val="StyleUnderline"/>
        </w:rPr>
        <w:t>.</w:t>
      </w:r>
      <w:r w:rsidRPr="00B3484F">
        <w:rPr>
          <w:sz w:val="12"/>
        </w:rPr>
        <w:t xml:space="preserve"> Moscow deploys one decrepit aircraft carrier, no match for Washington’s multiple carrier groups. And the </w:t>
      </w:r>
      <w:r w:rsidRPr="00965334">
        <w:rPr>
          <w:rStyle w:val="Emphasis"/>
          <w:highlight w:val="yellow"/>
        </w:rPr>
        <w:t>U.S. is allied with European nations</w:t>
      </w:r>
      <w:r w:rsidRPr="00B3484F">
        <w:rPr>
          <w:rStyle w:val="StyleUnderline"/>
        </w:rPr>
        <w:t xml:space="preserve"> which</w:t>
      </w:r>
      <w:r w:rsidRPr="00B3484F">
        <w:rPr>
          <w:sz w:val="12"/>
        </w:rPr>
        <w:t xml:space="preserve"> also </w:t>
      </w:r>
      <w:r w:rsidRPr="00B3484F">
        <w:rPr>
          <w:rStyle w:val="StyleUnderline"/>
        </w:rPr>
        <w:t>possess capable if smaller fleets.</w:t>
      </w:r>
      <w:r w:rsidRPr="00B3484F">
        <w:rPr>
          <w:sz w:val="12"/>
        </w:rPr>
        <w:t xml:space="preserve"> </w:t>
      </w:r>
      <w:r w:rsidRPr="00965334">
        <w:rPr>
          <w:rStyle w:val="Emphasis"/>
          <w:highlight w:val="yellow"/>
        </w:rPr>
        <w:t>Russia is upgrading</w:t>
      </w:r>
      <w:r w:rsidRPr="00B3484F">
        <w:rPr>
          <w:rStyle w:val="Emphasis"/>
        </w:rPr>
        <w:t xml:space="preserve"> its forces, </w:t>
      </w:r>
      <w:r w:rsidRPr="00965334">
        <w:rPr>
          <w:rStyle w:val="Emphasis"/>
          <w:highlight w:val="yellow"/>
        </w:rPr>
        <w:t>but</w:t>
      </w:r>
      <w:r w:rsidRPr="00B3484F">
        <w:rPr>
          <w:rStyle w:val="Emphasis"/>
        </w:rPr>
        <w:t xml:space="preserve"> it </w:t>
      </w:r>
      <w:r w:rsidRPr="00965334">
        <w:rPr>
          <w:rStyle w:val="Emphasis"/>
          <w:highlight w:val="yellow"/>
        </w:rPr>
        <w:t>lacks the resources to equal America</w:t>
      </w:r>
      <w:r w:rsidRPr="00B3484F">
        <w:rPr>
          <w:rStyle w:val="Emphasis"/>
        </w:rPr>
        <w:t>.</w:t>
      </w:r>
      <w:r w:rsidRPr="00B3484F">
        <w:rPr>
          <w:rStyle w:val="StyleUnderline"/>
        </w:rPr>
        <w:t xml:space="preserve"> </w:t>
      </w:r>
      <w:r w:rsidRPr="00B3484F">
        <w:rPr>
          <w:sz w:val="12"/>
        </w:rPr>
        <w:t xml:space="preserve">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w:t>
      </w:r>
      <w:r w:rsidRPr="00B3484F">
        <w:rPr>
          <w:rStyle w:val="StyleUnderline"/>
        </w:rPr>
        <w:t>Nor is there any</w:t>
      </w:r>
      <w:r w:rsidRPr="00B3484F">
        <w:rPr>
          <w:sz w:val="12"/>
        </w:rPr>
        <w:t xml:space="preserve"> obvious </w:t>
      </w:r>
      <w:r w:rsidRPr="00B3484F">
        <w:rPr>
          <w:rStyle w:val="StyleUnderline"/>
        </w:rPr>
        <w:t>reason why Moscow would inaugurate war with the U.S.</w:t>
      </w:r>
      <w:r w:rsidRPr="00B3484F">
        <w:rPr>
          <w:sz w:val="12"/>
        </w:rPr>
        <w:t xml:space="preserve"> Russia’s critics notwithstanding, </w:t>
      </w:r>
      <w:r w:rsidRPr="00B3484F">
        <w:rPr>
          <w:rStyle w:val="Emphasis"/>
        </w:rPr>
        <w:t>the Cold War is over.</w:t>
      </w:r>
      <w:r w:rsidRPr="00B3484F">
        <w:rPr>
          <w:sz w:val="12"/>
        </w:rPr>
        <w:t xml:space="preserve"> There is only one aggressive ideological power, and that is America. </w:t>
      </w:r>
      <w:proofErr w:type="spellStart"/>
      <w:r w:rsidRPr="00B3484F">
        <w:rPr>
          <w:sz w:val="12"/>
        </w:rPr>
        <w:t>Putinism</w:t>
      </w:r>
      <w:proofErr w:type="spellEnd"/>
      <w:r w:rsidRPr="00B3484F">
        <w:rPr>
          <w:sz w:val="12"/>
        </w:rPr>
        <w:t xml:space="preserve">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w:t>
      </w:r>
      <w:r w:rsidRPr="00965334">
        <w:rPr>
          <w:rStyle w:val="StyleUnderline"/>
          <w:highlight w:val="yellow"/>
        </w:rPr>
        <w:t>Moscow’s policy reflects</w:t>
      </w:r>
      <w:r w:rsidRPr="00B3484F">
        <w:rPr>
          <w:sz w:val="12"/>
        </w:rPr>
        <w:t xml:space="preserve"> much more </w:t>
      </w:r>
      <w:r w:rsidRPr="00965334">
        <w:rPr>
          <w:rStyle w:val="StyleUnderline"/>
          <w:highlight w:val="yellow"/>
        </w:rPr>
        <w:t xml:space="preserve">a </w:t>
      </w:r>
      <w:r w:rsidRPr="00965334">
        <w:rPr>
          <w:rStyle w:val="Emphasis"/>
          <w:highlight w:val="yellow"/>
        </w:rPr>
        <w:t>defensive</w:t>
      </w:r>
      <w:r w:rsidRPr="00B3484F">
        <w:rPr>
          <w:rStyle w:val="Emphasis"/>
        </w:rPr>
        <w:t xml:space="preserve"> than aggressive</w:t>
      </w:r>
      <w:r w:rsidRPr="00B3484F">
        <w:rPr>
          <w:rStyle w:val="StyleUnderline"/>
        </w:rPr>
        <w:t xml:space="preserve"> </w:t>
      </w:r>
      <w:r w:rsidRPr="00965334">
        <w:rPr>
          <w:rStyle w:val="StyleUnderline"/>
          <w:highlight w:val="yellow"/>
        </w:rPr>
        <w:t>stance.</w:t>
      </w:r>
      <w:r w:rsidRPr="00B3484F">
        <w:rPr>
          <w:rStyle w:val="StyleUnderline"/>
        </w:rPr>
        <w:t xml:space="preserve"> </w:t>
      </w:r>
      <w:r w:rsidRPr="00B3484F">
        <w:rPr>
          <w:sz w:val="12"/>
        </w:rPr>
        <w:t xml:space="preserve">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w:t>
      </w:r>
      <w:proofErr w:type="spellStart"/>
      <w:r w:rsidRPr="00B3484F">
        <w:rPr>
          <w:sz w:val="12"/>
        </w:rPr>
        <w:t>Yeltsen’s</w:t>
      </w:r>
      <w:proofErr w:type="spellEnd"/>
      <w:r w:rsidRPr="00B3484F">
        <w:rPr>
          <w:sz w:val="12"/>
        </w:rPr>
        <w:t xml:space="preserve">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w:t>
      </w:r>
      <w:r w:rsidRPr="00B3484F">
        <w:rPr>
          <w:rStyle w:val="StyleUnderline"/>
        </w:rPr>
        <w:t>If there is a “Russian threat”</w:t>
      </w:r>
      <w:r w:rsidRPr="00B3484F">
        <w:rPr>
          <w:sz w:val="12"/>
        </w:rPr>
        <w:t xml:space="preserve"> to America </w:t>
      </w:r>
      <w:r w:rsidRPr="00B3484F">
        <w:rPr>
          <w:rStyle w:val="StyleUnderline"/>
        </w:rPr>
        <w:t>it must come in Europe</w:t>
      </w:r>
      <w:r w:rsidRPr="00B3484F">
        <w:rPr>
          <w:sz w:val="12"/>
        </w:rPr>
        <w:t xml:space="preserve">, generously defined to include Georgia and Ukraine. </w:t>
      </w:r>
      <w:r w:rsidRPr="00B3484F">
        <w:rPr>
          <w:rStyle w:val="StyleUnderline"/>
        </w:rPr>
        <w:t xml:space="preserve">Yet the Cold War truly is over. There is no Red Army poised to plunge into the Fulda Gap and race to the Atlantic Ocean. </w:t>
      </w:r>
      <w:r w:rsidRPr="00B3484F">
        <w:rPr>
          <w:sz w:val="12"/>
        </w:rPr>
        <w:t xml:space="preserve">The very idea of Russian domination of Eurasia is fantastic. </w:t>
      </w:r>
      <w:r w:rsidRPr="00965334">
        <w:rPr>
          <w:rStyle w:val="StyleUnderline"/>
          <w:highlight w:val="yellow"/>
        </w:rPr>
        <w:t>Europe</w:t>
      </w:r>
      <w:r w:rsidRPr="00B3484F">
        <w:rPr>
          <w:rStyle w:val="StyleUnderline"/>
        </w:rPr>
        <w:t xml:space="preserve"> has </w:t>
      </w:r>
      <w:r w:rsidRPr="00965334">
        <w:rPr>
          <w:rStyle w:val="StyleUnderline"/>
          <w:highlight w:val="yellow"/>
        </w:rPr>
        <w:t>recovered economically</w:t>
      </w:r>
      <w:r w:rsidRPr="00B3484F">
        <w:rPr>
          <w:sz w:val="12"/>
        </w:rPr>
        <w:t xml:space="preserve"> from World War II </w:t>
      </w:r>
      <w:r w:rsidRPr="00965334">
        <w:rPr>
          <w:rStyle w:val="StyleUnderline"/>
          <w:highlight w:val="yellow"/>
        </w:rPr>
        <w:t>and</w:t>
      </w:r>
      <w:r w:rsidRPr="00B3484F">
        <w:rPr>
          <w:rStyle w:val="StyleUnderline"/>
        </w:rPr>
        <w:t xml:space="preserve"> consolidated </w:t>
      </w:r>
      <w:r w:rsidRPr="00965334">
        <w:rPr>
          <w:rStyle w:val="StyleUnderline"/>
          <w:highlight w:val="yellow"/>
        </w:rPr>
        <w:t>politically</w:t>
      </w:r>
      <w:r w:rsidRPr="00B3484F">
        <w:rPr>
          <w:rStyle w:val="StyleUnderline"/>
        </w:rPr>
        <w:t xml:space="preserve"> into the E</w:t>
      </w:r>
      <w:r w:rsidRPr="00B3484F">
        <w:rPr>
          <w:sz w:val="12"/>
        </w:rPr>
        <w:t xml:space="preserve">uropean </w:t>
      </w:r>
      <w:r w:rsidRPr="00B3484F">
        <w:rPr>
          <w:rStyle w:val="StyleUnderline"/>
        </w:rPr>
        <w:t>U</w:t>
      </w:r>
      <w:r w:rsidRPr="00B3484F">
        <w:rPr>
          <w:sz w:val="12"/>
        </w:rPr>
        <w:t xml:space="preserve">nion. The </w:t>
      </w:r>
      <w:r w:rsidRPr="00965334">
        <w:rPr>
          <w:rStyle w:val="StyleUnderline"/>
          <w:highlight w:val="yellow"/>
        </w:rPr>
        <w:t>continent enjoys</w:t>
      </w:r>
      <w:r w:rsidRPr="00B3484F">
        <w:rPr>
          <w:rStyle w:val="StyleUnderline"/>
        </w:rPr>
        <w:t xml:space="preserve"> about </w:t>
      </w:r>
      <w:r w:rsidRPr="00B3484F">
        <w:rPr>
          <w:rStyle w:val="Emphasis"/>
        </w:rPr>
        <w:t>three and a half times Russia’s population</w:t>
      </w:r>
      <w:r w:rsidRPr="00B3484F">
        <w:rPr>
          <w:rStyle w:val="StyleUnderline"/>
        </w:rPr>
        <w:t xml:space="preserve"> and</w:t>
      </w:r>
      <w:r w:rsidRPr="00B3484F">
        <w:rPr>
          <w:sz w:val="12"/>
        </w:rPr>
        <w:t xml:space="preserve"> almost </w:t>
      </w:r>
      <w:r w:rsidRPr="00965334">
        <w:rPr>
          <w:rStyle w:val="Emphasis"/>
          <w:highlight w:val="yellow"/>
        </w:rPr>
        <w:t>15 times its GDP</w:t>
      </w:r>
      <w:r w:rsidRPr="00B3484F">
        <w:rPr>
          <w:rStyle w:val="StyleUnderline"/>
        </w:rPr>
        <w:t>.</w:t>
      </w:r>
      <w:r w:rsidRPr="00B3484F">
        <w:rPr>
          <w:sz w:val="12"/>
        </w:rPr>
        <w:t xml:space="preserve"> Indeed, Germany alone almost has three times Russia’s economic strength. The economies of the United Kingdom, France, and even Italy are larger than Russia’s economy. Despite their shameless defense lassitude, </w:t>
      </w:r>
      <w:r w:rsidRPr="00B3484F">
        <w:rPr>
          <w:rStyle w:val="StyleUnderline"/>
        </w:rPr>
        <w:t>Europeans</w:t>
      </w:r>
      <w:r w:rsidRPr="00B3484F">
        <w:rPr>
          <w:sz w:val="12"/>
        </w:rPr>
        <w:t xml:space="preserve"> still </w:t>
      </w:r>
      <w:r w:rsidRPr="00B3484F">
        <w:rPr>
          <w:rStyle w:val="StyleUnderline"/>
        </w:rPr>
        <w:t>collectively spend nearly four times as much as Moscow on the military.</w:t>
      </w:r>
      <w:r w:rsidRPr="00B3484F">
        <w:rPr>
          <w:sz w:val="12"/>
        </w:rPr>
        <w:t xml:space="preserve"> The UK alone comes close to Russia’s levels. For all of the sound and fury at recent NATO meetings, no one seriously contemplates a Russian attack on “Old Europe,” or even most of “New Europe.” What would Moscow gain by triggering a potential nuclear war while trying to overrun large populations of non-Russians who would resist Moscow’s rule? </w:t>
      </w:r>
      <w:r w:rsidRPr="00965334">
        <w:rPr>
          <w:rStyle w:val="Emphasis"/>
          <w:highlight w:val="yellow"/>
        </w:rPr>
        <w:t>Theoretical capability does not equal intent.</w:t>
      </w:r>
      <w:r w:rsidRPr="00B3484F">
        <w:rPr>
          <w:sz w:val="12"/>
        </w:rPr>
        <w:t xml:space="preserve"> Last year the faculty of the Naval War College assessed the Russian “threat.” The NWC subsequently issued a “Sense of the Faculty” report which revealed that a majority believed “Russia’s fear of potentially ‘hostile’ forces on its doorstep and within its historical sphere of influence” was “the most fundamental cause of the Ukraine Crisis.” Moreover, </w:t>
      </w:r>
      <w:r w:rsidRPr="00B3484F">
        <w:rPr>
          <w:rStyle w:val="StyleUnderline"/>
        </w:rPr>
        <w:t>71 percent considered the likelihood of an attack on the Baltics to be</w:t>
      </w:r>
      <w:r w:rsidRPr="00B3484F">
        <w:rPr>
          <w:sz w:val="12"/>
        </w:rPr>
        <w:t xml:space="preserve"> low or </w:t>
      </w:r>
      <w:r w:rsidRPr="00B3484F">
        <w:rPr>
          <w:rStyle w:val="StyleUnderline"/>
        </w:rPr>
        <w:t xml:space="preserve">very low. </w:t>
      </w:r>
      <w:r w:rsidRPr="00B3484F">
        <w:rPr>
          <w:sz w:val="12"/>
        </w:rPr>
        <w:t xml:space="preserve">The latter are seen as most vulnerable to Russian pressure. Yet </w:t>
      </w:r>
      <w:r w:rsidRPr="00B3484F">
        <w:rPr>
          <w:rStyle w:val="StyleUnderline"/>
        </w:rPr>
        <w:t>Estonia, Latvia, and Lithuania are irrelevant</w:t>
      </w:r>
      <w:r w:rsidRPr="00B3484F">
        <w:rPr>
          <w:sz w:val="12"/>
        </w:rPr>
        <w:t xml:space="preserve"> to America’s security. </w:t>
      </w:r>
      <w:r w:rsidRPr="00B3484F">
        <w:rPr>
          <w:rStyle w:val="StyleUnderline"/>
        </w:rPr>
        <w:t>Washington is treaty-bound to defend them</w:t>
      </w:r>
      <w:r w:rsidRPr="00B3484F">
        <w:rPr>
          <w:sz w:val="12"/>
        </w:rPr>
        <w:t xml:space="preserve">, an unfortunate result of the foolish go-go years of NATO expansion. However, </w:t>
      </w:r>
      <w:r w:rsidRPr="00965334">
        <w:rPr>
          <w:rStyle w:val="Emphasis"/>
          <w:highlight w:val="yellow"/>
        </w:rPr>
        <w:t>Russian aggression is very unlikely.</w:t>
      </w:r>
      <w:r w:rsidRPr="00B3484F">
        <w:rPr>
          <w:rStyle w:val="StyleUnderline"/>
        </w:rPr>
        <w:t xml:space="preserve"> </w:t>
      </w:r>
      <w:r w:rsidRPr="00B3484F">
        <w:rPr>
          <w:sz w:val="12"/>
        </w:rPr>
        <w:t xml:space="preserve">Moscow might see itself as being guardian of resident ethnic Russians, but there seems to be little separatist sentiment in any of the three Baltic countries. </w:t>
      </w:r>
      <w:r w:rsidRPr="00B3484F">
        <w:rPr>
          <w:rStyle w:val="StyleUnderline"/>
        </w:rPr>
        <w:t>Overrunning these states would destroy their economic value while ensuring a new cold war</w:t>
      </w:r>
      <w:r w:rsidRPr="00B3484F">
        <w:rPr>
          <w:sz w:val="12"/>
        </w:rPr>
        <w:t xml:space="preserve"> even if the other NATO nations unexpectedly failed to act on their Article 5 responsibilities. No wonder Russia’s military deployments suggest no plans for Baltic conquests. Which leaves </w:t>
      </w:r>
      <w:r w:rsidRPr="00B3484F">
        <w:rPr>
          <w:rStyle w:val="StyleUnderline"/>
        </w:rPr>
        <w:t>Georgia and Ukraine.</w:t>
      </w:r>
      <w:r w:rsidRPr="00B3484F">
        <w:rPr>
          <w:sz w:val="12"/>
        </w:rPr>
        <w:t xml:space="preserve"> Their plight is unfortunate but, truth be told, also unimportant for America. Of course, to point out the obvious horrifies advocates of the two. But </w:t>
      </w:r>
      <w:r w:rsidRPr="00B3484F">
        <w:rPr>
          <w:rStyle w:val="StyleUnderline"/>
        </w:rPr>
        <w:t>Washington never worried about either region</w:t>
      </w:r>
      <w:r w:rsidRPr="00B3484F">
        <w:rPr>
          <w:sz w:val="12"/>
        </w:rPr>
        <w:t xml:space="preserve"> when they were part of the Russian Empire and then the Soviet Union. Tbilisi and Kiev matter even less geopolitically to America after the U.S.S.R.’s break-up. </w:t>
      </w:r>
      <w:r w:rsidRPr="00B3484F">
        <w:rPr>
          <w:rStyle w:val="StyleUnderline"/>
        </w:rPr>
        <w:t>Moscow has treated them badly, but it did not act irrationally.</w:t>
      </w:r>
      <w:r w:rsidRPr="00B3484F">
        <w:rPr>
          <w:sz w:val="12"/>
        </w:rPr>
        <w:t xml:space="preserve"> The U.S. and Europe heedlessly expanded NATO up to Russia’s borders, dismantled Serbia, a </w:t>
      </w:r>
      <w:proofErr w:type="spellStart"/>
      <w:r w:rsidRPr="00B3484F">
        <w:rPr>
          <w:sz w:val="12"/>
        </w:rPr>
        <w:t>historic ally</w:t>
      </w:r>
      <w:proofErr w:type="spellEnd"/>
      <w:r w:rsidRPr="00B3484F">
        <w:rPr>
          <w:sz w:val="12"/>
        </w:rPr>
        <w:t xml:space="preserve"> of Moscow, proposed bringing Georgia and Ukraine into NATO, the U.S.-led anti-Russia alliance, pushed to overthrow Russo-friendly governments in both nations, and sought to reorient Ukraine’s economy westward. Of course in principle Washington and Brussels had every right to act as they did, and Tbilisi and Kiev had every right to respond as they wished. But to assume that Russia’s nationalistic and ruthless government which felt ever more aggrieved would accept such treatment was foolhardy, even reckless. And both Georgie and Ukraine paid the price.</w:t>
      </w:r>
    </w:p>
    <w:p w:rsidR="002068FD" w:rsidRPr="002068FD" w:rsidRDefault="002068FD" w:rsidP="002068FD"/>
    <w:p w:rsidR="007008F4" w:rsidRPr="007008F4" w:rsidRDefault="007008F4" w:rsidP="009F0D79">
      <w:pPr>
        <w:pStyle w:val="Heading3"/>
      </w:pPr>
    </w:p>
    <w:p w:rsidR="007008F4" w:rsidRDefault="007008F4" w:rsidP="007008F4">
      <w:pPr>
        <w:pStyle w:val="Heading1"/>
      </w:pPr>
      <w:r>
        <w:t xml:space="preserve">Negative Materials </w:t>
      </w:r>
    </w:p>
    <w:p w:rsidR="009F0D79" w:rsidRDefault="009F0D79" w:rsidP="009F0D79">
      <w:pPr>
        <w:pStyle w:val="Heading2"/>
      </w:pPr>
      <w:r>
        <w:t xml:space="preserve">Econ Defense </w:t>
      </w:r>
    </w:p>
    <w:p w:rsidR="009F0D79" w:rsidRDefault="009F0D79" w:rsidP="009F0D79">
      <w:pPr>
        <w:pStyle w:val="Heading3"/>
      </w:pPr>
      <w:r>
        <w:t>Decline Inevitable- Tariffs</w:t>
      </w:r>
    </w:p>
    <w:p w:rsidR="009F0D79" w:rsidRDefault="009F0D79" w:rsidP="009F0D79">
      <w:pPr>
        <w:pStyle w:val="Heading4"/>
      </w:pPr>
      <w:r>
        <w:t>Trump tariffs and trade war locks in economic aftershock and economic decline</w:t>
      </w:r>
    </w:p>
    <w:p w:rsidR="009F0D79" w:rsidRPr="006E7847" w:rsidRDefault="009F0D79" w:rsidP="009F0D79">
      <w:pPr>
        <w:rPr>
          <w:sz w:val="12"/>
        </w:rPr>
      </w:pPr>
      <w:r w:rsidRPr="00EB27BD">
        <w:rPr>
          <w:rStyle w:val="Style13ptBold"/>
        </w:rPr>
        <w:t>Goldstein 6/22</w:t>
      </w:r>
      <w:r w:rsidRPr="006E7847">
        <w:rPr>
          <w:sz w:val="12"/>
        </w:rPr>
        <w:t xml:space="preserve"> – Steve, </w:t>
      </w:r>
      <w:proofErr w:type="spellStart"/>
      <w:r w:rsidRPr="006E7847">
        <w:rPr>
          <w:sz w:val="12"/>
        </w:rPr>
        <w:t>MarketWatch</w:t>
      </w:r>
      <w:proofErr w:type="spellEnd"/>
      <w:r w:rsidRPr="006E7847">
        <w:rPr>
          <w:sz w:val="12"/>
        </w:rPr>
        <w:t xml:space="preserve"> operates a financial information website that provides business news, analysis, and stock market data. It is a subsidiary of Dow Jones &amp; Company, a property of News Corp, which also owns The Wall Street Journal. “Why a major trade war could mean a ‘full-blown recession’,” 6/22/18. </w:t>
      </w:r>
      <w:hyperlink r:id="rId20" w:history="1">
        <w:r w:rsidRPr="006E7847">
          <w:rPr>
            <w:rStyle w:val="Hyperlink"/>
            <w:sz w:val="12"/>
          </w:rPr>
          <w:t>https://www.marketwatch.com/story/why-a-major-trade-war-could-mean-a-full-blown-recession-2018-06-22</w:t>
        </w:r>
      </w:hyperlink>
    </w:p>
    <w:p w:rsidR="009F0D79" w:rsidRDefault="009F0D79" w:rsidP="009F0D79">
      <w:pPr>
        <w:rPr>
          <w:rStyle w:val="Emphasis"/>
        </w:rPr>
      </w:pPr>
      <w:r w:rsidRPr="006E7847">
        <w:rPr>
          <w:sz w:val="14"/>
        </w:rPr>
        <w:t>So far</w:t>
      </w:r>
      <w:r w:rsidRPr="000F1CE0">
        <w:rPr>
          <w:rStyle w:val="StyleUnderline"/>
        </w:rPr>
        <w:t>, the trade war has been more bark than bite, as the U.S. tariffs on aluminum, steel and Chinese goods are dwarfed in magnitude by threatened levies.</w:t>
      </w:r>
      <w:r w:rsidRPr="006E7847">
        <w:rPr>
          <w:sz w:val="14"/>
        </w:rPr>
        <w:t xml:space="preserve"> A new research note says that’s a relief, because </w:t>
      </w:r>
      <w:r w:rsidRPr="000F1CE0">
        <w:rPr>
          <w:rStyle w:val="StyleUnderline"/>
        </w:rPr>
        <w:t>an all-out trade war risks a recession.</w:t>
      </w:r>
      <w:r w:rsidRPr="006E7847">
        <w:rPr>
          <w:sz w:val="14"/>
        </w:rPr>
        <w:t xml:space="preserve"> To date, there’s only been escalation, and for good reason. As President Donald Trump has announced and then implemented tariffs on foreign steel and aluminum, as well as an initial $50 billion of Chinese goods, his standings in polls have improved, the economy may record a GDP print north of 4% for the second quarter, and U.S. stocks DJIA, -0.29% have fared far better than Chinese ones SHCOMP, -2.52% Related: Here are the new tariffs, imposed and threatened </w:t>
      </w:r>
      <w:r w:rsidRPr="000F1CE0">
        <w:rPr>
          <w:rStyle w:val="StyleUnderline"/>
        </w:rPr>
        <w:t>Trump and close White House advisers such as Wilbur Ross and Peter Navarro are confident they can win a trade war if only for the straightforward logic that China exports far more to the U.S. than vice versa.</w:t>
      </w:r>
      <w:r w:rsidRPr="006E7847">
        <w:rPr>
          <w:sz w:val="14"/>
        </w:rPr>
        <w:t xml:space="preserve"> But China as well as Canada, Mexico and the European Union have yet to give in. Related: </w:t>
      </w:r>
      <w:r w:rsidRPr="000F1CE0">
        <w:rPr>
          <w:rStyle w:val="StyleUnderline"/>
        </w:rPr>
        <w:t>China can’t match Trump in a tariff fight, but it does have other weapons Trump has announced he’s looking at imposing tariffs on another $200 billion of Chinese goods and on Friday said over Twitter that he’s contemplating 20% tariffs on European autos. With that in mind, economists at Bank of America Merrill Lynch modeled an all-out battle, assuming a global 10% tariff on all goods and services. (Trump has threatened a 10% rate for the $200 billion Chinese goods tariffs.)</w:t>
      </w:r>
      <w:r w:rsidRPr="006E7847">
        <w:rPr>
          <w:sz w:val="14"/>
        </w:rPr>
        <w:t xml:space="preserve"> Running it through FRB/US — the Fed’s macroeconomic model — the scenario isn’t good but doesn’t appear catastrophic. </w:t>
      </w:r>
      <w:r w:rsidRPr="000F1CE0">
        <w:rPr>
          <w:rStyle w:val="StyleUnderline"/>
        </w:rPr>
        <w:t>GDP growth would be shaved by as much as 0.4 percentage point in the first year and as much as 0.6 percentage points in the second.</w:t>
      </w:r>
      <w:r w:rsidRPr="006E7847">
        <w:rPr>
          <w:sz w:val="14"/>
        </w:rPr>
        <w:t xml:space="preserve"> Core </w:t>
      </w:r>
      <w:r w:rsidRPr="000F1CE0">
        <w:rPr>
          <w:rStyle w:val="StyleUnderline"/>
        </w:rPr>
        <w:t>inflation would rise slightly, as the spike in import prices would be ameliorated by a rising dollar DXY, +0.51%</w:t>
      </w:r>
      <w:r w:rsidRPr="006E7847">
        <w:rPr>
          <w:sz w:val="14"/>
        </w:rPr>
        <w:t xml:space="preserve"> . The Fed would probably slow its pace of interest rates as the trade war continued. But </w:t>
      </w:r>
      <w:r w:rsidRPr="000F1CE0">
        <w:rPr>
          <w:rStyle w:val="StyleUnderline"/>
        </w:rPr>
        <w:t xml:space="preserve">the economists, Joseph Song and Stephen Juneau, say FRB/US may understate the impact of a trade war. “There are likely to be microeconomic factors at the firm level through bottlenecks and disruptions in the supply chain and for consumers through confidence shocks that are not captured by our results,” the economists say. Using what’s called a vector </w:t>
      </w:r>
      <w:proofErr w:type="spellStart"/>
      <w:r w:rsidRPr="000F1CE0">
        <w:rPr>
          <w:rStyle w:val="StyleUnderline"/>
        </w:rPr>
        <w:t>autoregression</w:t>
      </w:r>
      <w:proofErr w:type="spellEnd"/>
      <w:r w:rsidRPr="000F1CE0">
        <w:rPr>
          <w:rStyle w:val="StyleUnderline"/>
        </w:rPr>
        <w:t xml:space="preserve"> model that incorporates economic variables such as industrial production and consumer prices as well as the S&amp;P 500 SPX, -0.21% and VIX </w:t>
      </w:r>
      <w:proofErr w:type="spellStart"/>
      <w:r w:rsidRPr="000F1CE0">
        <w:rPr>
          <w:rStyle w:val="StyleUnderline"/>
        </w:rPr>
        <w:t>VIX</w:t>
      </w:r>
      <w:proofErr w:type="spellEnd"/>
      <w:r w:rsidRPr="000F1CE0">
        <w:rPr>
          <w:rStyle w:val="StyleUnderline"/>
        </w:rPr>
        <w:t>, +6.15% the trade war looks worse.</w:t>
      </w:r>
      <w:r w:rsidRPr="006E7847">
        <w:rPr>
          <w:sz w:val="14"/>
        </w:rPr>
        <w:t xml:space="preserve"> </w:t>
      </w:r>
      <w:r w:rsidRPr="000F1CE0">
        <w:rPr>
          <w:rStyle w:val="Emphasis"/>
        </w:rPr>
        <w:t>What they call a temporary, one-deviation “uncertainty shock” would product a quick but modest drop in industrial production.</w:t>
      </w:r>
      <w:r w:rsidRPr="006E7847">
        <w:rPr>
          <w:sz w:val="14"/>
        </w:rPr>
        <w:t xml:space="preserve"> </w:t>
      </w:r>
      <w:r w:rsidRPr="000F1CE0">
        <w:rPr>
          <w:rStyle w:val="Emphasis"/>
        </w:rPr>
        <w:t>But a larger, say, three-standard deviation shock would result in industrial production dropping by nearly 1% in the short term. If that uncertainty is maintained, there could be an abrupt slowdown. “Combined with a tariff shock, we see a high probability that a major trade war would push the economy towards a full-blown recession,” they say.</w:t>
      </w:r>
    </w:p>
    <w:p w:rsidR="009F0D79" w:rsidRDefault="009F0D79" w:rsidP="009F0D79">
      <w:pPr>
        <w:pStyle w:val="Heading3"/>
        <w:rPr>
          <w:rStyle w:val="Emphasis"/>
        </w:rPr>
      </w:pPr>
    </w:p>
    <w:p w:rsidR="009F0D79" w:rsidRDefault="009F0D79" w:rsidP="009F0D79">
      <w:pPr>
        <w:pStyle w:val="Heading2"/>
      </w:pPr>
      <w:bookmarkStart w:id="0" w:name="_GoBack"/>
      <w:bookmarkEnd w:id="0"/>
      <w:r>
        <w:t>Tech Sector Defense</w:t>
      </w:r>
    </w:p>
    <w:p w:rsidR="009F0D79" w:rsidRDefault="009F0D79" w:rsidP="009F0D79">
      <w:pPr>
        <w:pStyle w:val="Heading3"/>
      </w:pPr>
      <w:r>
        <w:t xml:space="preserve">Tech Decline Inevitable- China </w:t>
      </w:r>
    </w:p>
    <w:p w:rsidR="009F0D79" w:rsidRDefault="009F0D79" w:rsidP="009F0D79">
      <w:pPr>
        <w:pStyle w:val="Heading4"/>
      </w:pPr>
      <w:r>
        <w:t>Foreign investment in US tech declining now – this collapses American tech</w:t>
      </w:r>
    </w:p>
    <w:p w:rsidR="009F0D79" w:rsidRPr="009F0D79" w:rsidRDefault="009F0D79" w:rsidP="009F0D79">
      <w:pPr>
        <w:rPr>
          <w:rStyle w:val="StyleUnderline"/>
          <w:sz w:val="12"/>
          <w:u w:val="none"/>
        </w:rPr>
      </w:pPr>
      <w:r w:rsidRPr="00E250B1">
        <w:rPr>
          <w:rStyle w:val="Style13ptBold"/>
        </w:rPr>
        <w:t xml:space="preserve">Mullen and </w:t>
      </w:r>
      <w:proofErr w:type="spellStart"/>
      <w:r w:rsidRPr="00E250B1">
        <w:rPr>
          <w:rStyle w:val="Style13ptBold"/>
        </w:rPr>
        <w:t>Liptak</w:t>
      </w:r>
      <w:proofErr w:type="spellEnd"/>
      <w:r w:rsidRPr="00E250B1">
        <w:rPr>
          <w:rStyle w:val="Style13ptBold"/>
        </w:rPr>
        <w:t xml:space="preserve"> 6/25</w:t>
      </w:r>
      <w:r w:rsidRPr="009F0D79">
        <w:rPr>
          <w:sz w:val="12"/>
        </w:rPr>
        <w:t xml:space="preserve"> – Jethro reports, writes and edits for CNN Digital out of Hong Kong with a focus on news in the Asia-Pacific region. He's worked at CNN since 2011. Kevin </w:t>
      </w:r>
      <w:proofErr w:type="spellStart"/>
      <w:r w:rsidRPr="009F0D79">
        <w:rPr>
          <w:sz w:val="12"/>
        </w:rPr>
        <w:t>Liptak</w:t>
      </w:r>
      <w:proofErr w:type="spellEnd"/>
      <w:r w:rsidRPr="009F0D79">
        <w:rPr>
          <w:sz w:val="12"/>
        </w:rPr>
        <w:t xml:space="preserve"> is CNN's White House producer and has traveled the world covering Presidents Trump and Obama.</w:t>
      </w:r>
      <w:r w:rsidRPr="009F0D79">
        <w:rPr>
          <w:rStyle w:val="StyleUnderline"/>
          <w:sz w:val="12"/>
          <w:u w:val="none"/>
        </w:rPr>
        <w:t xml:space="preserve"> CNNMoney.com is a financial news and information website, operated by CNN. “Chinese tech investment is next target in Trump's crackdown,” 6/25/2018. http://money.cnn.com/2018/06/25/investing/chinese-investment-in-us-restrictions/index.html</w:t>
      </w:r>
    </w:p>
    <w:p w:rsidR="009F0D79" w:rsidRPr="0003798A" w:rsidRDefault="009F0D79" w:rsidP="009F0D79">
      <w:pPr>
        <w:rPr>
          <w:sz w:val="16"/>
        </w:rPr>
      </w:pPr>
      <w:r w:rsidRPr="0045409A">
        <w:rPr>
          <w:rStyle w:val="StyleUnderline"/>
        </w:rPr>
        <w:t xml:space="preserve">The </w:t>
      </w:r>
      <w:r w:rsidRPr="002068FD">
        <w:rPr>
          <w:rStyle w:val="StyleUnderline"/>
          <w:highlight w:val="green"/>
        </w:rPr>
        <w:t>Trump</w:t>
      </w:r>
      <w:r w:rsidRPr="0045409A">
        <w:rPr>
          <w:rStyle w:val="StyleUnderline"/>
        </w:rPr>
        <w:t xml:space="preserve"> administration </w:t>
      </w:r>
      <w:r w:rsidRPr="002068FD">
        <w:rPr>
          <w:rStyle w:val="StyleUnderline"/>
          <w:highlight w:val="green"/>
        </w:rPr>
        <w:t>is</w:t>
      </w:r>
      <w:r w:rsidRPr="0045409A">
        <w:rPr>
          <w:rStyle w:val="StyleUnderline"/>
        </w:rPr>
        <w:t xml:space="preserve"> set to announce measures this week </w:t>
      </w:r>
      <w:r w:rsidRPr="002068FD">
        <w:rPr>
          <w:rStyle w:val="StyleUnderline"/>
          <w:highlight w:val="green"/>
        </w:rPr>
        <w:t>cracking down on Chinese investment in</w:t>
      </w:r>
      <w:r w:rsidRPr="0045409A">
        <w:rPr>
          <w:rStyle w:val="StyleUnderline"/>
        </w:rPr>
        <w:t xml:space="preserve"> key </w:t>
      </w:r>
      <w:r w:rsidRPr="002068FD">
        <w:rPr>
          <w:rStyle w:val="StyleUnderline"/>
          <w:highlight w:val="green"/>
        </w:rPr>
        <w:t>tech</w:t>
      </w:r>
      <w:r w:rsidRPr="0045409A">
        <w:rPr>
          <w:rStyle w:val="StyleUnderline"/>
        </w:rPr>
        <w:t xml:space="preserve">nologies </w:t>
      </w:r>
      <w:r w:rsidRPr="002068FD">
        <w:rPr>
          <w:rStyle w:val="StyleUnderline"/>
          <w:highlight w:val="green"/>
        </w:rPr>
        <w:t>in the U</w:t>
      </w:r>
      <w:r w:rsidRPr="0045409A">
        <w:rPr>
          <w:rStyle w:val="StyleUnderline"/>
        </w:rPr>
        <w:t xml:space="preserve">nited </w:t>
      </w:r>
      <w:r w:rsidRPr="002068FD">
        <w:rPr>
          <w:rStyle w:val="StyleUnderline"/>
          <w:highlight w:val="green"/>
        </w:rPr>
        <w:t>S</w:t>
      </w:r>
      <w:r w:rsidRPr="00D41F31">
        <w:rPr>
          <w:rStyle w:val="StyleUnderline"/>
        </w:rPr>
        <w:t>tates</w:t>
      </w:r>
      <w:r w:rsidRPr="0045409A">
        <w:rPr>
          <w:rStyle w:val="StyleUnderline"/>
        </w:rPr>
        <w:t xml:space="preserve">. The move is expected to exacerbate tensions in the </w:t>
      </w:r>
      <w:r w:rsidRPr="00E250B1">
        <w:rPr>
          <w:rStyle w:val="StyleUnderline"/>
        </w:rPr>
        <w:t xml:space="preserve">intensifying trade clash between Washington and Beijing. The planned </w:t>
      </w:r>
      <w:r w:rsidRPr="002068FD">
        <w:rPr>
          <w:rStyle w:val="StyleUnderline"/>
          <w:highlight w:val="green"/>
        </w:rPr>
        <w:t>US restrictions on Chinese investments</w:t>
      </w:r>
      <w:r w:rsidRPr="00E250B1">
        <w:rPr>
          <w:rStyle w:val="StyleUnderline"/>
        </w:rPr>
        <w:t xml:space="preserve"> in "industrially significant technology" </w:t>
      </w:r>
      <w:r w:rsidRPr="002068FD">
        <w:rPr>
          <w:rStyle w:val="StyleUnderline"/>
          <w:highlight w:val="green"/>
        </w:rPr>
        <w:t>are</w:t>
      </w:r>
      <w:r w:rsidRPr="00E250B1">
        <w:rPr>
          <w:rStyle w:val="StyleUnderline"/>
        </w:rPr>
        <w:t xml:space="preserve"> in large part </w:t>
      </w:r>
      <w:r w:rsidRPr="002068FD">
        <w:rPr>
          <w:rStyle w:val="StyleUnderline"/>
          <w:highlight w:val="green"/>
        </w:rPr>
        <w:t>fueled</w:t>
      </w:r>
      <w:r w:rsidRPr="00E250B1">
        <w:rPr>
          <w:rStyle w:val="StyleUnderline"/>
        </w:rPr>
        <w:t xml:space="preserve"> by American </w:t>
      </w:r>
      <w:r w:rsidRPr="002068FD">
        <w:rPr>
          <w:rStyle w:val="StyleUnderline"/>
          <w:highlight w:val="green"/>
        </w:rPr>
        <w:t>concerns</w:t>
      </w:r>
      <w:r w:rsidRPr="00E250B1">
        <w:rPr>
          <w:rStyle w:val="StyleUnderline"/>
        </w:rPr>
        <w:t xml:space="preserve"> </w:t>
      </w:r>
      <w:r w:rsidRPr="002068FD">
        <w:rPr>
          <w:rStyle w:val="StyleUnderline"/>
          <w:highlight w:val="green"/>
        </w:rPr>
        <w:t>about</w:t>
      </w:r>
      <w:r w:rsidRPr="00E250B1">
        <w:rPr>
          <w:rStyle w:val="StyleUnderline"/>
        </w:rPr>
        <w:t xml:space="preserve"> "Made in China 2025," </w:t>
      </w:r>
      <w:r w:rsidRPr="002068FD">
        <w:rPr>
          <w:rStyle w:val="StyleUnderline"/>
          <w:highlight w:val="green"/>
        </w:rPr>
        <w:t>Beijing's plan to boost industries</w:t>
      </w:r>
      <w:r w:rsidRPr="00E250B1">
        <w:rPr>
          <w:rStyle w:val="StyleUnderline"/>
        </w:rPr>
        <w:t xml:space="preserve"> like robotics, electric cars and aerospace with the aim of becoming a global leader in those areas. The </w:t>
      </w:r>
      <w:r w:rsidRPr="002068FD">
        <w:rPr>
          <w:rStyle w:val="StyleUnderline"/>
          <w:highlight w:val="green"/>
        </w:rPr>
        <w:t>measures</w:t>
      </w:r>
      <w:r w:rsidRPr="00E250B1">
        <w:rPr>
          <w:rStyle w:val="StyleUnderline"/>
        </w:rPr>
        <w:t xml:space="preserve"> are set to include rules that would </w:t>
      </w:r>
      <w:r w:rsidRPr="002068FD">
        <w:rPr>
          <w:rStyle w:val="StyleUnderline"/>
          <w:highlight w:val="green"/>
        </w:rPr>
        <w:t>bar firms with at least 25% Chinese ownership from</w:t>
      </w:r>
      <w:r w:rsidRPr="00E250B1">
        <w:rPr>
          <w:rStyle w:val="StyleUnderline"/>
        </w:rPr>
        <w:t xml:space="preserve"> </w:t>
      </w:r>
      <w:r w:rsidRPr="002068FD">
        <w:rPr>
          <w:rStyle w:val="StyleUnderline"/>
          <w:highlight w:val="green"/>
        </w:rPr>
        <w:t>buying companies involved in tech</w:t>
      </w:r>
      <w:r w:rsidRPr="00E250B1">
        <w:rPr>
          <w:rStyle w:val="StyleUnderline"/>
        </w:rPr>
        <w:t>nology deemed significant by the White House</w:t>
      </w:r>
      <w:r w:rsidRPr="0003798A">
        <w:rPr>
          <w:sz w:val="16"/>
        </w:rPr>
        <w:t xml:space="preserve">, a person familiar with the plans told CNN on Monday. That will include the aerospace, robotics and automotive sectors, the person added. </w:t>
      </w:r>
      <w:r w:rsidRPr="00E250B1">
        <w:rPr>
          <w:rStyle w:val="StyleUnderline"/>
        </w:rPr>
        <w:t>The administration is also working on new export rules that would bar those technologies from being shipped to China, the person said</w:t>
      </w:r>
      <w:r w:rsidRPr="0003798A">
        <w:rPr>
          <w:sz w:val="16"/>
        </w:rPr>
        <w:t xml:space="preserve">. The restrictions were first reported late Sunday by The Wall Street Journal. Treasury Secretary Steven </w:t>
      </w:r>
      <w:proofErr w:type="spellStart"/>
      <w:r w:rsidRPr="0003798A">
        <w:rPr>
          <w:sz w:val="16"/>
        </w:rPr>
        <w:t>Mnuchin</w:t>
      </w:r>
      <w:proofErr w:type="spellEnd"/>
      <w:r w:rsidRPr="0003798A">
        <w:rPr>
          <w:sz w:val="16"/>
        </w:rPr>
        <w:t xml:space="preserve"> said on Twitter that the restrictions would not be specific to China but would apply to "all countries that are trying to steal our technology." Related: Chinese investment in the United States has plummeted 92% this year The White House has said previously that details of the investment restrictions, as well as "enhanced export controls" limiting Chinese acquisition of US technology, will be announced by June 30. </w:t>
      </w:r>
      <w:r w:rsidRPr="00E250B1">
        <w:rPr>
          <w:rStyle w:val="StyleUnderline"/>
        </w:rPr>
        <w:t>The measures are part of the same broad US move to confront Beijing over its trade practices as the tariffs on $50 billion of Chinese goods that the Trump administration detailed earlier this month.</w:t>
      </w:r>
      <w:r w:rsidRPr="0003798A">
        <w:rPr>
          <w:sz w:val="16"/>
        </w:rPr>
        <w:t xml:space="preserve"> Beijing has vowed to strike back in equal measure against the tariffs, the first wave of which are due to take effect July 6. Play Video This is what a trade war looks like </w:t>
      </w:r>
      <w:r w:rsidRPr="002068FD">
        <w:rPr>
          <w:rStyle w:val="StyleUnderline"/>
          <w:highlight w:val="green"/>
        </w:rPr>
        <w:t>The US</w:t>
      </w:r>
      <w:r w:rsidRPr="00E250B1">
        <w:rPr>
          <w:rStyle w:val="StyleUnderline"/>
        </w:rPr>
        <w:t xml:space="preserve"> government </w:t>
      </w:r>
      <w:r w:rsidRPr="002068FD">
        <w:rPr>
          <w:rStyle w:val="StyleUnderline"/>
          <w:highlight w:val="green"/>
        </w:rPr>
        <w:t>says</w:t>
      </w:r>
      <w:r w:rsidRPr="00E250B1">
        <w:rPr>
          <w:rStyle w:val="StyleUnderline"/>
        </w:rPr>
        <w:t xml:space="preserve"> the flurry of </w:t>
      </w:r>
      <w:r w:rsidRPr="002068FD">
        <w:rPr>
          <w:rStyle w:val="StyleUnderline"/>
          <w:highlight w:val="green"/>
        </w:rPr>
        <w:t>measures</w:t>
      </w:r>
      <w:r w:rsidRPr="00E250B1">
        <w:rPr>
          <w:rStyle w:val="StyleUnderline"/>
        </w:rPr>
        <w:t xml:space="preserve"> against China </w:t>
      </w:r>
      <w:r w:rsidRPr="002068FD">
        <w:rPr>
          <w:rStyle w:val="StyleUnderline"/>
          <w:highlight w:val="green"/>
        </w:rPr>
        <w:t>are a response to the theft of American i</w:t>
      </w:r>
      <w:r w:rsidRPr="00E250B1">
        <w:rPr>
          <w:rStyle w:val="StyleUnderline"/>
        </w:rPr>
        <w:t xml:space="preserve">ntellectual </w:t>
      </w:r>
      <w:r w:rsidRPr="002068FD">
        <w:rPr>
          <w:rStyle w:val="StyleUnderline"/>
          <w:highlight w:val="green"/>
        </w:rPr>
        <w:t>p</w:t>
      </w:r>
      <w:r w:rsidRPr="00E250B1">
        <w:rPr>
          <w:rStyle w:val="StyleUnderline"/>
        </w:rPr>
        <w:t>roperty and pressure US companies face to hand over technology to Chinese firms in order to do business in the country.</w:t>
      </w:r>
      <w:r w:rsidRPr="0003798A">
        <w:rPr>
          <w:sz w:val="16"/>
        </w:rPr>
        <w:t xml:space="preserve"> Chinese officials have repeatedly rejected the US allegations, accusing Washington of making unilateral and protectionist moves. Related: How China gets what it wants from American companies The Wall Street Journal reported that the investment restrictions could apply to deals involving entities in which Chinese investors hold less than 25% "if the administration determines that Chinese investors could obtain the technology through board seats, licensing agreements or other measures." The report said US industry would have an opportunity to comment on the plans before the rules take effect. Responding to the report, the Chinese government said it always encouraged Chinese companies to abide by local laws, and operate according to market principles and international norms. </w:t>
      </w:r>
      <w:r w:rsidRPr="002068FD">
        <w:rPr>
          <w:rStyle w:val="StyleUnderline"/>
          <w:highlight w:val="green"/>
        </w:rPr>
        <w:t>Chinese companies</w:t>
      </w:r>
      <w:r w:rsidRPr="00E250B1">
        <w:rPr>
          <w:rStyle w:val="StyleUnderline"/>
        </w:rPr>
        <w:t xml:space="preserve"> had </w:t>
      </w:r>
      <w:r w:rsidRPr="002068FD">
        <w:rPr>
          <w:rStyle w:val="StyleUnderline"/>
          <w:highlight w:val="green"/>
        </w:rPr>
        <w:t>created many jobs, paid a lot of tax, and helped</w:t>
      </w:r>
      <w:r w:rsidRPr="00E250B1">
        <w:rPr>
          <w:rStyle w:val="StyleUnderline"/>
        </w:rPr>
        <w:t xml:space="preserve"> American </w:t>
      </w:r>
      <w:r w:rsidRPr="002068FD">
        <w:rPr>
          <w:rStyle w:val="StyleUnderline"/>
          <w:highlight w:val="green"/>
        </w:rPr>
        <w:t>businesses</w:t>
      </w:r>
      <w:r w:rsidRPr="00E250B1">
        <w:rPr>
          <w:rStyle w:val="StyleUnderline"/>
        </w:rPr>
        <w:t xml:space="preserve"> to </w:t>
      </w:r>
      <w:r w:rsidRPr="002068FD">
        <w:rPr>
          <w:rStyle w:val="StyleUnderline"/>
          <w:highlight w:val="green"/>
        </w:rPr>
        <w:t>grow</w:t>
      </w:r>
      <w:r w:rsidRPr="00E250B1">
        <w:rPr>
          <w:rStyle w:val="StyleUnderline"/>
        </w:rPr>
        <w:t>, it added.</w:t>
      </w:r>
      <w:r w:rsidRPr="0003798A">
        <w:rPr>
          <w:sz w:val="16"/>
        </w:rPr>
        <w:t xml:space="preserve"> "We hope the United States can objectively view the companies' commercial activities, and create a good, fair, predictable investment environment for Chinese companies," Ministry of Foreign Affairs spokesperson </w:t>
      </w:r>
      <w:proofErr w:type="spellStart"/>
      <w:r w:rsidRPr="0003798A">
        <w:rPr>
          <w:sz w:val="16"/>
        </w:rPr>
        <w:t>Geng</w:t>
      </w:r>
      <w:proofErr w:type="spellEnd"/>
      <w:r w:rsidRPr="0003798A">
        <w:rPr>
          <w:sz w:val="16"/>
        </w:rPr>
        <w:t xml:space="preserve"> </w:t>
      </w:r>
      <w:proofErr w:type="spellStart"/>
      <w:r w:rsidRPr="0003798A">
        <w:rPr>
          <w:sz w:val="16"/>
        </w:rPr>
        <w:t>Shuang</w:t>
      </w:r>
      <w:proofErr w:type="spellEnd"/>
      <w:r w:rsidRPr="0003798A">
        <w:rPr>
          <w:sz w:val="16"/>
        </w:rPr>
        <w:t xml:space="preserve"> told reporters. Emergency law likely to be used Experts and recent media reports say the Trump administration is likely to use an emergency law to impose the investment restrictions on Chinese companies, citing national security grounds. The law, the 1977 International Emergency Economic Powers Act, gives the president authority to take certain measures against another country during a "national emergency." The investment crackdown is likely to be disruptive, experts say. "The US has benefited enormously from having an open investment regime," Phil Levy, senior fellow on the global economy at the Chicago Council on Global Affairs, told </w:t>
      </w:r>
      <w:proofErr w:type="spellStart"/>
      <w:r w:rsidRPr="0003798A">
        <w:rPr>
          <w:sz w:val="16"/>
        </w:rPr>
        <w:t>CNNMoney</w:t>
      </w:r>
      <w:proofErr w:type="spellEnd"/>
      <w:r w:rsidRPr="0003798A">
        <w:rPr>
          <w:sz w:val="16"/>
        </w:rPr>
        <w:t xml:space="preserve"> late last month.</w:t>
      </w:r>
    </w:p>
    <w:p w:rsidR="009F0D79" w:rsidRDefault="009F0D79" w:rsidP="009F0D79">
      <w:pPr>
        <w:pStyle w:val="Heading4"/>
      </w:pPr>
      <w:r>
        <w:t>Collapse Inevitable- Regulations</w:t>
      </w:r>
    </w:p>
    <w:p w:rsidR="009F0D79" w:rsidRPr="006E7847" w:rsidRDefault="009F0D79" w:rsidP="009F0D79">
      <w:pPr>
        <w:rPr>
          <w:sz w:val="12"/>
        </w:rPr>
      </w:pPr>
      <w:r w:rsidRPr="00823BED">
        <w:rPr>
          <w:rStyle w:val="Style13ptBold"/>
        </w:rPr>
        <w:t>Williams 18</w:t>
      </w:r>
      <w:r w:rsidRPr="006E7847">
        <w:rPr>
          <w:sz w:val="12"/>
        </w:rPr>
        <w:t xml:space="preserve"> – Shaun, report at </w:t>
      </w:r>
      <w:proofErr w:type="spellStart"/>
      <w:r w:rsidRPr="006E7847">
        <w:rPr>
          <w:sz w:val="12"/>
        </w:rPr>
        <w:t>WCCFTech</w:t>
      </w:r>
      <w:proofErr w:type="spellEnd"/>
      <w:r w:rsidRPr="006E7847">
        <w:rPr>
          <w:sz w:val="12"/>
        </w:rPr>
        <w:t xml:space="preserve">. </w:t>
      </w:r>
      <w:proofErr w:type="spellStart"/>
      <w:r w:rsidRPr="006E7847">
        <w:rPr>
          <w:sz w:val="12"/>
        </w:rPr>
        <w:t>Wccftech</w:t>
      </w:r>
      <w:proofErr w:type="spellEnd"/>
      <w:r w:rsidRPr="006E7847">
        <w:rPr>
          <w:sz w:val="12"/>
        </w:rPr>
        <w:t xml:space="preserve">, Redmond, covering news and </w:t>
      </w:r>
      <w:proofErr w:type="spellStart"/>
      <w:r w:rsidRPr="006E7847">
        <w:rPr>
          <w:sz w:val="12"/>
        </w:rPr>
        <w:t>techonology</w:t>
      </w:r>
      <w:proofErr w:type="spellEnd"/>
      <w:r w:rsidRPr="006E7847">
        <w:rPr>
          <w:sz w:val="12"/>
        </w:rPr>
        <w:t>. “Tech Sector Stocks May Be At Risk for Collapse Soon,” 4/9/2018. https://wccftech.com/tech-stocks-may-be-at-risk-for-collapse-soon/</w:t>
      </w:r>
    </w:p>
    <w:p w:rsidR="009F0D79" w:rsidRDefault="009F0D79" w:rsidP="009F0D79">
      <w:pPr>
        <w:rPr>
          <w:sz w:val="16"/>
        </w:rPr>
      </w:pPr>
      <w:r w:rsidRPr="002068FD">
        <w:rPr>
          <w:rStyle w:val="StyleUnderline"/>
          <w:highlight w:val="green"/>
        </w:rPr>
        <w:t>Tech stocks might</w:t>
      </w:r>
      <w:r w:rsidRPr="00823BED">
        <w:rPr>
          <w:rStyle w:val="StyleUnderline"/>
        </w:rPr>
        <w:t xml:space="preserve"> be the next major sector to </w:t>
      </w:r>
      <w:r w:rsidRPr="002068FD">
        <w:rPr>
          <w:rStyle w:val="StyleUnderline"/>
          <w:highlight w:val="green"/>
        </w:rPr>
        <w:t>experience a crash</w:t>
      </w:r>
      <w:r w:rsidRPr="00823BED">
        <w:rPr>
          <w:rStyle w:val="StyleUnderline"/>
        </w:rPr>
        <w:t>.</w:t>
      </w:r>
      <w:r w:rsidRPr="00C96496">
        <w:rPr>
          <w:sz w:val="16"/>
        </w:rPr>
        <w:t xml:space="preserve"> Chief investment strategist for Bank of American Merrill Lynch (NYSE:BAC 28.105 0%) Michael Hartnett alluded to this Sunday, </w:t>
      </w:r>
      <w:r w:rsidRPr="00823BED">
        <w:rPr>
          <w:rStyle w:val="StyleUnderline"/>
        </w:rPr>
        <w:t xml:space="preserve">“Tobacco (1992), financial (2010), </w:t>
      </w:r>
      <w:r w:rsidRPr="002068FD">
        <w:rPr>
          <w:rStyle w:val="StyleUnderline"/>
          <w:highlight w:val="green"/>
        </w:rPr>
        <w:t>biotech</w:t>
      </w:r>
      <w:r w:rsidRPr="00823BED">
        <w:rPr>
          <w:rStyle w:val="StyleUnderline"/>
        </w:rPr>
        <w:t xml:space="preserve"> (2015) </w:t>
      </w:r>
      <w:r w:rsidRPr="002068FD">
        <w:rPr>
          <w:rStyle w:val="StyleUnderline"/>
          <w:highlight w:val="green"/>
        </w:rPr>
        <w:t>industries illustrate how</w:t>
      </w:r>
      <w:r w:rsidRPr="00823BED">
        <w:rPr>
          <w:rStyle w:val="StyleUnderline"/>
        </w:rPr>
        <w:t xml:space="preserve"> waves of </w:t>
      </w:r>
      <w:r w:rsidRPr="002068FD">
        <w:rPr>
          <w:rStyle w:val="StyleUnderline"/>
          <w:highlight w:val="green"/>
        </w:rPr>
        <w:t>regulation can lead to</w:t>
      </w:r>
      <w:r w:rsidRPr="00823BED">
        <w:rPr>
          <w:rStyle w:val="StyleUnderline"/>
        </w:rPr>
        <w:t xml:space="preserve"> </w:t>
      </w:r>
      <w:r w:rsidRPr="002068FD">
        <w:rPr>
          <w:rStyle w:val="StyleUnderline"/>
          <w:highlight w:val="green"/>
        </w:rPr>
        <w:t>investment under performance</w:t>
      </w:r>
      <w:r w:rsidRPr="00823BED">
        <w:rPr>
          <w:rStyle w:val="StyleUnderline"/>
        </w:rPr>
        <w:t>,” he said in a prepared statement.</w:t>
      </w:r>
      <w:r w:rsidRPr="00C96496">
        <w:rPr>
          <w:sz w:val="16"/>
        </w:rPr>
        <w:t xml:space="preserve"> The point of all this? All of the aforementioned industries at one point went through market collapses correlated with a high amount of regulation. </w:t>
      </w:r>
      <w:proofErr w:type="spellStart"/>
      <w:r w:rsidRPr="00C96496">
        <w:rPr>
          <w:sz w:val="16"/>
        </w:rPr>
        <w:t>facepalm</w:t>
      </w:r>
      <w:proofErr w:type="spellEnd"/>
      <w:r w:rsidRPr="00C96496">
        <w:rPr>
          <w:sz w:val="16"/>
        </w:rPr>
        <w:t xml:space="preserve">-data-leak RELATED Facebook Leaked Developer Analytics to Outsiders – Says It’s Sorry, </w:t>
      </w:r>
      <w:r w:rsidRPr="00823BED">
        <w:rPr>
          <w:rStyle w:val="StyleUnderline"/>
        </w:rPr>
        <w:t>Again Tech is the least regulated industry today, with a mere 27,000 regulations compared to 215,000 for manufacturing and 128,000 for the banking sector according to the same analyst Michael Hartnett.</w:t>
      </w:r>
      <w:r w:rsidRPr="00C96496">
        <w:rPr>
          <w:sz w:val="16"/>
        </w:rPr>
        <w:t xml:space="preserve"> The reason that matters should be obvious as Facebook (NASDAQ:FB 195.96 0.01%) CEO Mark Zuckerberg prepares to face Congress for official hearings pertaining to the Cambridge </w:t>
      </w:r>
      <w:proofErr w:type="spellStart"/>
      <w:r w:rsidRPr="00C96496">
        <w:rPr>
          <w:sz w:val="16"/>
        </w:rPr>
        <w:t>Analytica</w:t>
      </w:r>
      <w:proofErr w:type="spellEnd"/>
      <w:r w:rsidRPr="00C96496">
        <w:rPr>
          <w:sz w:val="16"/>
        </w:rPr>
        <w:t xml:space="preserve"> scandal that broke out last month. </w:t>
      </w:r>
      <w:proofErr w:type="spellStart"/>
      <w:r w:rsidRPr="00C96496">
        <w:rPr>
          <w:sz w:val="16"/>
        </w:rPr>
        <w:t>Zuck</w:t>
      </w:r>
      <w:proofErr w:type="spellEnd"/>
      <w:r w:rsidRPr="00C96496">
        <w:rPr>
          <w:sz w:val="16"/>
        </w:rPr>
        <w:t xml:space="preserve"> will be testifying and answering questions to the House Energy and Commerce Committee and again to the Senate Judiciary and Commerce committees. Lawmakers have already been calling for increased regulation and scrutiny and Bank of America is right to bring up historical precedent when it comes to increased industry regulations as it pertains to market performance. </w:t>
      </w:r>
      <w:r w:rsidRPr="002068FD">
        <w:rPr>
          <w:rStyle w:val="StyleUnderline"/>
          <w:highlight w:val="green"/>
        </w:rPr>
        <w:t>Regulations</w:t>
      </w:r>
      <w:r w:rsidRPr="00823BED">
        <w:rPr>
          <w:rStyle w:val="StyleUnderline"/>
        </w:rPr>
        <w:t xml:space="preserve"> can be seen by investors as burdensome and clunky which can </w:t>
      </w:r>
      <w:r w:rsidRPr="002068FD">
        <w:rPr>
          <w:rStyle w:val="StyleUnderline"/>
          <w:highlight w:val="green"/>
        </w:rPr>
        <w:t>hinder growth and innovation</w:t>
      </w:r>
      <w:r w:rsidRPr="00823BED">
        <w:rPr>
          <w:rStyle w:val="StyleUnderline"/>
        </w:rPr>
        <w:t>.</w:t>
      </w:r>
      <w:r w:rsidRPr="00C96496">
        <w:rPr>
          <w:sz w:val="16"/>
        </w:rPr>
        <w:t xml:space="preserve"> </w:t>
      </w:r>
      <w:proofErr w:type="spellStart"/>
      <w:r w:rsidRPr="00C96496">
        <w:rPr>
          <w:sz w:val="16"/>
        </w:rPr>
        <w:t>Its</w:t>
      </w:r>
      <w:proofErr w:type="spellEnd"/>
      <w:r w:rsidRPr="00C96496">
        <w:rPr>
          <w:sz w:val="16"/>
        </w:rPr>
        <w:t xml:space="preserve"> worth noting that the technology sector has easily outpaced all other industries. American e-commerce stocks have risen 624% in just seven years which qualifies as the third largest market bubble in the last 40 years. facebook-25 RELATED Facebook Bows Down to Advertisers, Bringing Back Data Brokers – Promises Transparency and Accountability Source: </w:t>
      </w:r>
      <w:proofErr w:type="spellStart"/>
      <w:r w:rsidRPr="00C96496">
        <w:rPr>
          <w:sz w:val="16"/>
        </w:rPr>
        <w:t>BofAML</w:t>
      </w:r>
      <w:proofErr w:type="spellEnd"/>
      <w:r w:rsidRPr="00C96496">
        <w:rPr>
          <w:sz w:val="16"/>
        </w:rPr>
        <w:t xml:space="preserve"> Global Investment Strategy Tech is also more reliant than average on </w:t>
      </w:r>
      <w:r w:rsidRPr="002068FD">
        <w:rPr>
          <w:rStyle w:val="StyleUnderline"/>
          <w:highlight w:val="green"/>
        </w:rPr>
        <w:t>foreign investment and trade</w:t>
      </w:r>
      <w:r w:rsidRPr="00823BED">
        <w:rPr>
          <w:rStyle w:val="StyleUnderline"/>
        </w:rPr>
        <w:t xml:space="preserve"> which </w:t>
      </w:r>
      <w:r w:rsidRPr="002068FD">
        <w:rPr>
          <w:rStyle w:val="StyleUnderline"/>
          <w:highlight w:val="green"/>
        </w:rPr>
        <w:t>flags</w:t>
      </w:r>
      <w:r w:rsidRPr="00823BED">
        <w:rPr>
          <w:rStyle w:val="StyleUnderline"/>
        </w:rPr>
        <w:t xml:space="preserve"> the recent </w:t>
      </w:r>
      <w:r w:rsidRPr="002068FD">
        <w:rPr>
          <w:rStyle w:val="StyleUnderline"/>
          <w:highlight w:val="green"/>
        </w:rPr>
        <w:t>international trade</w:t>
      </w:r>
      <w:r w:rsidRPr="00823BED">
        <w:rPr>
          <w:rStyle w:val="StyleUnderline"/>
        </w:rPr>
        <w:t xml:space="preserve"> tensions </w:t>
      </w:r>
      <w:r w:rsidRPr="002068FD">
        <w:rPr>
          <w:rStyle w:val="StyleUnderline"/>
          <w:highlight w:val="green"/>
        </w:rPr>
        <w:t>as even more critical.</w:t>
      </w:r>
      <w:r w:rsidRPr="00823BED">
        <w:rPr>
          <w:rStyle w:val="StyleUnderline"/>
        </w:rPr>
        <w:t xml:space="preserve"> </w:t>
      </w:r>
      <w:r w:rsidRPr="002068FD">
        <w:rPr>
          <w:rStyle w:val="StyleUnderline"/>
          <w:highlight w:val="green"/>
        </w:rPr>
        <w:t>The tech sector may be at</w:t>
      </w:r>
      <w:r w:rsidRPr="00823BED">
        <w:rPr>
          <w:rStyle w:val="StyleUnderline"/>
        </w:rPr>
        <w:t xml:space="preserve"> very </w:t>
      </w:r>
      <w:r w:rsidRPr="002068FD">
        <w:rPr>
          <w:rStyle w:val="StyleUnderline"/>
          <w:highlight w:val="green"/>
        </w:rPr>
        <w:t>real risk</w:t>
      </w:r>
      <w:r w:rsidRPr="00823BED">
        <w:rPr>
          <w:rStyle w:val="StyleUnderline"/>
        </w:rPr>
        <w:t xml:space="preserve"> </w:t>
      </w:r>
      <w:r w:rsidRPr="002068FD">
        <w:rPr>
          <w:rStyle w:val="StyleUnderline"/>
          <w:highlight w:val="green"/>
        </w:rPr>
        <w:t>of a</w:t>
      </w:r>
      <w:r w:rsidRPr="00823BED">
        <w:rPr>
          <w:rStyle w:val="StyleUnderline"/>
        </w:rPr>
        <w:t xml:space="preserve"> general </w:t>
      </w:r>
      <w:r w:rsidRPr="002068FD">
        <w:rPr>
          <w:rStyle w:val="StyleUnderline"/>
          <w:highlight w:val="green"/>
        </w:rPr>
        <w:t>collapse</w:t>
      </w:r>
      <w:r w:rsidRPr="00823BED">
        <w:rPr>
          <w:rStyle w:val="StyleUnderline"/>
        </w:rPr>
        <w:t xml:space="preserve"> at worst </w:t>
      </w:r>
      <w:r w:rsidRPr="002068FD">
        <w:rPr>
          <w:rStyle w:val="StyleUnderline"/>
          <w:highlight w:val="green"/>
        </w:rPr>
        <w:t>and stagnant growth</w:t>
      </w:r>
      <w:r w:rsidRPr="00823BED">
        <w:rPr>
          <w:rStyle w:val="StyleUnderline"/>
        </w:rPr>
        <w:t xml:space="preserve"> at best if it gets hit with the one-two punch of heightened government oversight and international trade barriers.</w:t>
      </w:r>
      <w:r w:rsidRPr="00C96496">
        <w:rPr>
          <w:sz w:val="16"/>
        </w:rPr>
        <w:t xml:space="preserve"> All eyes will be on what becomes of the trade spat the U.S. is seemingly engaging with the entire world, and of course this Tuesday and Wednesday’s hearings with Mark Zuckerberg. </w:t>
      </w:r>
      <w:proofErr w:type="spellStart"/>
      <w:r w:rsidRPr="00C96496">
        <w:rPr>
          <w:sz w:val="16"/>
        </w:rPr>
        <w:t>Its</w:t>
      </w:r>
      <w:proofErr w:type="spellEnd"/>
      <w:r w:rsidRPr="00C96496">
        <w:rPr>
          <w:sz w:val="16"/>
        </w:rPr>
        <w:t xml:space="preserve"> possible the Facebook CEO receives a slap on the wrist and business goes on as usual but at this point, given the public outcry its likely regulators hone in on consumer privacy rules while also using this opportunity to reexamine internet transaction taxes.</w:t>
      </w:r>
    </w:p>
    <w:p w:rsidR="002068FD" w:rsidRDefault="002068FD" w:rsidP="002068FD">
      <w:pPr>
        <w:pStyle w:val="Heading3"/>
      </w:pPr>
    </w:p>
    <w:p w:rsidR="009F0D79" w:rsidRPr="009F0D79" w:rsidRDefault="002068FD" w:rsidP="002068FD">
      <w:pPr>
        <w:pStyle w:val="Heading2"/>
      </w:pPr>
      <w:r>
        <w:t>Consumer Spending Defense</w:t>
      </w:r>
    </w:p>
    <w:p w:rsidR="009F0D79" w:rsidRPr="009F0D79" w:rsidRDefault="009F0D79" w:rsidP="009F0D79">
      <w:pPr>
        <w:pStyle w:val="Heading3"/>
      </w:pPr>
    </w:p>
    <w:p w:rsidR="007008F4" w:rsidRDefault="007008F4" w:rsidP="007008F4">
      <w:pPr>
        <w:pStyle w:val="Heading2"/>
      </w:pPr>
      <w:r>
        <w:t>Slow Growth Good Turns</w:t>
      </w:r>
    </w:p>
    <w:p w:rsidR="007008F4" w:rsidRDefault="007008F4" w:rsidP="007008F4">
      <w:pPr>
        <w:pStyle w:val="Heading3"/>
      </w:pPr>
      <w:r>
        <w:t>1NC Slow Growth Good- Overheating</w:t>
      </w:r>
    </w:p>
    <w:p w:rsidR="007008F4" w:rsidRPr="00AD2E35" w:rsidRDefault="007008F4" w:rsidP="007008F4">
      <w:pPr>
        <w:pStyle w:val="Heading4"/>
      </w:pPr>
      <w:r w:rsidRPr="00AD2E35">
        <w:t>Recession is good. It prevents overheating in the short term and enables sustainable growth in the long turn.</w:t>
      </w:r>
    </w:p>
    <w:p w:rsidR="007008F4" w:rsidRDefault="007008F4" w:rsidP="007008F4">
      <w:r w:rsidRPr="00614AD9">
        <w:rPr>
          <w:rStyle w:val="Style13ptBold"/>
        </w:rPr>
        <w:t>Seabury 18</w:t>
      </w:r>
      <w:r>
        <w:t xml:space="preserve"> </w:t>
      </w:r>
      <w:r w:rsidRPr="00614AD9">
        <w:rPr>
          <w:sz w:val="14"/>
          <w:szCs w:val="14"/>
        </w:rPr>
        <w:t>(Chris Seabury, "Recessions and Depressions Aren't So Bad," 3-29-2018, &lt;WMB&gt; Investopedia, https://www.investopedia.com/articles/economics/09/lessons-recessions-depressions.asp)</w:t>
      </w:r>
    </w:p>
    <w:p w:rsidR="007008F4" w:rsidRPr="00CB4EEC" w:rsidRDefault="007008F4" w:rsidP="007008F4">
      <w:pPr>
        <w:rPr>
          <w:b/>
          <w:u w:val="single"/>
        </w:rPr>
      </w:pPr>
      <w:r w:rsidRPr="00CB4EEC">
        <w:rPr>
          <w:sz w:val="16"/>
        </w:rPr>
        <w:t xml:space="preserve">Positives of Recessions and Depressions Getting Rid of Excess </w:t>
      </w:r>
      <w:r w:rsidRPr="005B5E73">
        <w:rPr>
          <w:b/>
          <w:u w:val="single"/>
        </w:rPr>
        <w:t xml:space="preserve">Economic </w:t>
      </w:r>
      <w:r w:rsidRPr="002068FD">
        <w:rPr>
          <w:b/>
          <w:highlight w:val="green"/>
          <w:u w:val="single"/>
        </w:rPr>
        <w:t>decline allows the economy to clean out</w:t>
      </w:r>
      <w:r w:rsidRPr="005B5E73">
        <w:rPr>
          <w:b/>
          <w:u w:val="single"/>
        </w:rPr>
        <w:t xml:space="preserve"> the </w:t>
      </w:r>
      <w:r w:rsidRPr="002068FD">
        <w:rPr>
          <w:b/>
          <w:highlight w:val="green"/>
          <w:u w:val="single"/>
        </w:rPr>
        <w:t>excess</w:t>
      </w:r>
      <w:r w:rsidRPr="00CB4EEC">
        <w:rPr>
          <w:sz w:val="16"/>
        </w:rPr>
        <w:t xml:space="preserve">. </w:t>
      </w:r>
      <w:r w:rsidRPr="0056796E">
        <w:rPr>
          <w:u w:val="single"/>
        </w:rPr>
        <w:t>Inventories drop to more reasonable levels</w:t>
      </w:r>
      <w:r w:rsidRPr="00CB4EEC">
        <w:rPr>
          <w:sz w:val="16"/>
        </w:rPr>
        <w:t xml:space="preserve">. </w:t>
      </w:r>
      <w:r w:rsidRPr="002068FD">
        <w:rPr>
          <w:highlight w:val="green"/>
          <w:u w:val="single"/>
        </w:rPr>
        <w:t>Moribund firms</w:t>
      </w:r>
      <w:r w:rsidRPr="00CB4EEC">
        <w:rPr>
          <w:sz w:val="16"/>
        </w:rPr>
        <w:t xml:space="preserve"> that had limped along during a period of </w:t>
      </w:r>
      <w:r w:rsidRPr="00F81E8D">
        <w:rPr>
          <w:b/>
          <w:u w:val="single"/>
        </w:rPr>
        <w:t xml:space="preserve">expansion </w:t>
      </w:r>
      <w:r w:rsidRPr="002068FD">
        <w:rPr>
          <w:b/>
          <w:highlight w:val="green"/>
          <w:u w:val="single"/>
        </w:rPr>
        <w:t>go out of business</w:t>
      </w:r>
      <w:r w:rsidRPr="00F81E8D">
        <w:rPr>
          <w:b/>
          <w:u w:val="single"/>
        </w:rPr>
        <w:t xml:space="preserve">, </w:t>
      </w:r>
      <w:r w:rsidRPr="002068FD">
        <w:rPr>
          <w:b/>
          <w:highlight w:val="green"/>
          <w:u w:val="single"/>
        </w:rPr>
        <w:t>allowing capital</w:t>
      </w:r>
      <w:r w:rsidRPr="00F81E8D">
        <w:rPr>
          <w:b/>
          <w:u w:val="single"/>
        </w:rPr>
        <w:t xml:space="preserve"> and labor dedicated to them </w:t>
      </w:r>
      <w:r w:rsidRPr="002068FD">
        <w:rPr>
          <w:b/>
          <w:highlight w:val="green"/>
          <w:u w:val="single"/>
        </w:rPr>
        <w:t>to be used in more productive ways</w:t>
      </w:r>
      <w:r w:rsidRPr="002068FD">
        <w:rPr>
          <w:sz w:val="16"/>
          <w:highlight w:val="green"/>
        </w:rPr>
        <w:t>.</w:t>
      </w:r>
      <w:r w:rsidRPr="00CB4EEC">
        <w:rPr>
          <w:sz w:val="16"/>
        </w:rPr>
        <w:t xml:space="preserve"> </w:t>
      </w:r>
      <w:r w:rsidRPr="003C50C2">
        <w:rPr>
          <w:u w:val="single"/>
        </w:rPr>
        <w:t>This process of creative destruction is</w:t>
      </w:r>
      <w:r w:rsidRPr="00CB4EEC">
        <w:rPr>
          <w:sz w:val="16"/>
        </w:rPr>
        <w:t xml:space="preserve"> most closely associated with the 20th-century Austrian economist Joseph Schumpeter, who saw capitalism as </w:t>
      </w:r>
      <w:r w:rsidRPr="003C50C2">
        <w:rPr>
          <w:u w:val="single"/>
        </w:rPr>
        <w:t>a continuous process of destruction and renewal</w:t>
      </w:r>
      <w:r w:rsidRPr="00CB4EEC">
        <w:rPr>
          <w:sz w:val="16"/>
        </w:rPr>
        <w:t xml:space="preserve"> in which entrepreneurs play a key role in overhauling the system. </w:t>
      </w:r>
      <w:r w:rsidRPr="002068FD">
        <w:rPr>
          <w:rStyle w:val="Emphasis"/>
          <w:highlight w:val="green"/>
        </w:rPr>
        <w:t>Most</w:t>
      </w:r>
      <w:r w:rsidRPr="00CB4EEC">
        <w:rPr>
          <w:sz w:val="16"/>
        </w:rPr>
        <w:t xml:space="preserve"> adherents to his ideas </w:t>
      </w:r>
      <w:r w:rsidRPr="002068FD">
        <w:rPr>
          <w:rStyle w:val="Emphasis"/>
          <w:highlight w:val="green"/>
        </w:rPr>
        <w:t>see the process as enabling long-term growth</w:t>
      </w:r>
      <w:r w:rsidRPr="00CB4EEC">
        <w:rPr>
          <w:sz w:val="16"/>
        </w:rPr>
        <w:t xml:space="preserve">, though Schumpeter himself suspected the whole system would eventually collapse as medieval feudalism had. Balancing Economic Growth </w:t>
      </w:r>
      <w:r w:rsidRPr="002068FD">
        <w:rPr>
          <w:b/>
          <w:highlight w:val="green"/>
          <w:u w:val="single"/>
        </w:rPr>
        <w:t>Recessions</w:t>
      </w:r>
      <w:r w:rsidRPr="00B11069">
        <w:rPr>
          <w:b/>
          <w:u w:val="single"/>
        </w:rPr>
        <w:t xml:space="preserve"> and depressions help </w:t>
      </w:r>
      <w:r w:rsidRPr="002068FD">
        <w:rPr>
          <w:b/>
          <w:highlight w:val="green"/>
          <w:u w:val="single"/>
        </w:rPr>
        <w:t>keep</w:t>
      </w:r>
      <w:r w:rsidRPr="00B11069">
        <w:rPr>
          <w:b/>
          <w:u w:val="single"/>
        </w:rPr>
        <w:t xml:space="preserve"> economic </w:t>
      </w:r>
      <w:r w:rsidRPr="002068FD">
        <w:rPr>
          <w:b/>
          <w:highlight w:val="green"/>
          <w:u w:val="single"/>
        </w:rPr>
        <w:t>growth balanced</w:t>
      </w:r>
      <w:r w:rsidRPr="002068FD">
        <w:rPr>
          <w:rStyle w:val="Emphasis"/>
          <w:highlight w:val="green"/>
        </w:rPr>
        <w:t>.</w:t>
      </w:r>
      <w:r w:rsidRPr="00AF6458">
        <w:rPr>
          <w:rStyle w:val="Emphasis"/>
        </w:rPr>
        <w:t xml:space="preserve"> </w:t>
      </w:r>
      <w:r w:rsidRPr="002068FD">
        <w:rPr>
          <w:rStyle w:val="Emphasis"/>
          <w:highlight w:val="green"/>
        </w:rPr>
        <w:t>Unchecked growth</w:t>
      </w:r>
      <w:r w:rsidRPr="00AF6458">
        <w:rPr>
          <w:rStyle w:val="Emphasis"/>
        </w:rPr>
        <w:t xml:space="preserve"> over many years </w:t>
      </w:r>
      <w:r w:rsidRPr="002068FD">
        <w:rPr>
          <w:rStyle w:val="Emphasis"/>
          <w:highlight w:val="green"/>
        </w:rPr>
        <w:t>would</w:t>
      </w:r>
      <w:r w:rsidRPr="00AF6458">
        <w:rPr>
          <w:rStyle w:val="Emphasis"/>
        </w:rPr>
        <w:t xml:space="preserve"> likely </w:t>
      </w:r>
      <w:r w:rsidRPr="002068FD">
        <w:rPr>
          <w:rStyle w:val="Emphasis"/>
          <w:highlight w:val="green"/>
        </w:rPr>
        <w:t>lead to overcapacity or high inflation</w:t>
      </w:r>
      <w:r w:rsidRPr="00CB4EEC">
        <w:rPr>
          <w:sz w:val="16"/>
        </w:rPr>
        <w:t xml:space="preserve"> (though Australia has gotten along fine since 1991 without suffering a recession). </w:t>
      </w:r>
      <w:r w:rsidRPr="00246EAF">
        <w:rPr>
          <w:u w:val="single"/>
        </w:rPr>
        <w:t>By sparking layoffs, recessions and depressions prevent competition over labor from pushing wages up to the point that prices rise in response, increasing companies' earnings, leading them to hire more, and so on in an inflationary wage-price spiral.</w:t>
      </w:r>
      <w:r>
        <w:rPr>
          <w:u w:val="single"/>
        </w:rPr>
        <w:t xml:space="preserve"> </w:t>
      </w:r>
      <w:r w:rsidRPr="00CB4EEC">
        <w:rPr>
          <w:sz w:val="16"/>
        </w:rPr>
        <w:t xml:space="preserve">Creating Buying Opportunities </w:t>
      </w:r>
      <w:r w:rsidRPr="002068FD">
        <w:rPr>
          <w:b/>
          <w:highlight w:val="green"/>
          <w:u w:val="single"/>
        </w:rPr>
        <w:t>Tough</w:t>
      </w:r>
      <w:r w:rsidRPr="00704098">
        <w:rPr>
          <w:b/>
          <w:u w:val="single"/>
        </w:rPr>
        <w:t xml:space="preserve"> economic </w:t>
      </w:r>
      <w:r w:rsidRPr="002068FD">
        <w:rPr>
          <w:b/>
          <w:highlight w:val="green"/>
          <w:u w:val="single"/>
        </w:rPr>
        <w:t>times can create huge buying opportunities</w:t>
      </w:r>
      <w:r w:rsidRPr="00CB4EEC">
        <w:rPr>
          <w:sz w:val="16"/>
        </w:rPr>
        <w:t xml:space="preserve">. As the downturn gives way to recovery, markets often achieve higher highs than before the recession or depression. </w:t>
      </w:r>
      <w:r w:rsidRPr="00CB4EEC">
        <w:rPr>
          <w:u w:val="single"/>
        </w:rPr>
        <w:t>Contractions therefore present a money-making opportunity to investors with the time to wait out a recovery</w:t>
      </w:r>
      <w:r w:rsidRPr="00CB4EEC">
        <w:rPr>
          <w:sz w:val="16"/>
        </w:rPr>
        <w:t xml:space="preserve">. The S&amp;P 500 stock market index, for example, shot up 285% from its trough in 2009 to October 20, 2017. (For related reading, see: 3 Ways to Take Advantage of a Recession.) Changing Consumer Attitudes Economic hardship can create a change in the mindset of consumers. </w:t>
      </w:r>
      <w:r w:rsidRPr="00F01E6E">
        <w:rPr>
          <w:u w:val="single"/>
        </w:rPr>
        <w:t>As consumers stop trying to live above their means, they are forced to live within the income they have</w:t>
      </w:r>
      <w:r w:rsidRPr="00CB4EEC">
        <w:rPr>
          <w:sz w:val="16"/>
        </w:rPr>
        <w:t xml:space="preserve">. </w:t>
      </w:r>
      <w:r w:rsidRPr="002068FD">
        <w:rPr>
          <w:b/>
          <w:highlight w:val="green"/>
          <w:u w:val="single"/>
        </w:rPr>
        <w:t>This generally causes</w:t>
      </w:r>
      <w:r w:rsidRPr="00CB4EEC">
        <w:rPr>
          <w:b/>
          <w:u w:val="single"/>
        </w:rPr>
        <w:t xml:space="preserve"> the national savings rate to rise and allows investments in </w:t>
      </w:r>
      <w:r w:rsidRPr="002068FD">
        <w:rPr>
          <w:b/>
          <w:highlight w:val="green"/>
          <w:u w:val="single"/>
        </w:rPr>
        <w:t>the economy to increase</w:t>
      </w:r>
      <w:r w:rsidRPr="00CB4EEC">
        <w:rPr>
          <w:b/>
          <w:u w:val="single"/>
        </w:rPr>
        <w:t xml:space="preserve"> once again.</w:t>
      </w:r>
    </w:p>
    <w:p w:rsidR="007008F4" w:rsidRPr="007008F4" w:rsidRDefault="007008F4" w:rsidP="007008F4"/>
    <w:p w:rsidR="007008F4" w:rsidRPr="00A43065" w:rsidRDefault="007008F4" w:rsidP="007008F4">
      <w:pPr>
        <w:pStyle w:val="Heading4"/>
      </w:pPr>
      <w:r>
        <w:t>Decline doesn’t cause conflict.</w:t>
      </w:r>
    </w:p>
    <w:p w:rsidR="007008F4" w:rsidRPr="00A43065" w:rsidRDefault="007008F4" w:rsidP="007008F4">
      <w:pPr>
        <w:rPr>
          <w:rFonts w:ascii="Arial" w:hAnsi="Arial" w:cs="Arial"/>
          <w:sz w:val="16"/>
          <w:szCs w:val="16"/>
        </w:rPr>
      </w:pPr>
      <w:r w:rsidRPr="00A43065">
        <w:rPr>
          <w:rFonts w:ascii="Arial" w:hAnsi="Arial" w:cs="Arial"/>
          <w:sz w:val="16"/>
          <w:szCs w:val="16"/>
        </w:rPr>
        <w:t xml:space="preserve">Christopher </w:t>
      </w:r>
      <w:r w:rsidRPr="00A43065">
        <w:rPr>
          <w:rStyle w:val="Style13ptBold"/>
          <w:rFonts w:ascii="Arial" w:hAnsi="Arial" w:cs="Arial"/>
        </w:rPr>
        <w:t>Clary, 2015</w:t>
      </w:r>
      <w:r w:rsidRPr="00A43065">
        <w:rPr>
          <w:rFonts w:ascii="Arial" w:hAnsi="Arial" w:cs="Arial"/>
          <w:sz w:val="16"/>
          <w:szCs w:val="16"/>
        </w:rPr>
        <w:t>. PhD in Political Science from MIT and a Postdoctoral Fellow at the Watson Institute for International and Public Affairs at Brown. “Economic Stress and International Cooperation: Evidence from International Rivalries,” MIT Political Science Department, Research Paper No. 2015-8, p. 16-17</w:t>
      </w:r>
    </w:p>
    <w:p w:rsidR="007008F4" w:rsidRDefault="007008F4" w:rsidP="007008F4">
      <w:pPr>
        <w:rPr>
          <w:rFonts w:ascii="Arial" w:hAnsi="Arial" w:cs="Arial"/>
          <w:sz w:val="16"/>
        </w:rPr>
      </w:pPr>
      <w:r w:rsidRPr="002068FD">
        <w:rPr>
          <w:rStyle w:val="StyleUnderline"/>
          <w:rFonts w:ascii="Arial" w:hAnsi="Arial" w:cs="Arial"/>
          <w:highlight w:val="green"/>
        </w:rPr>
        <w:t>Economic crises lead to conciliatory behavior</w:t>
      </w:r>
      <w:r w:rsidRPr="00A43065">
        <w:rPr>
          <w:rFonts w:ascii="Arial" w:hAnsi="Arial" w:cs="Arial"/>
          <w:sz w:val="16"/>
        </w:rPr>
        <w:t xml:space="preserve"> through five primary channels. </w:t>
      </w:r>
      <w:r w:rsidRPr="00A43065">
        <w:rPr>
          <w:rStyle w:val="StyleUnderline"/>
          <w:rFonts w:ascii="Arial" w:hAnsi="Arial" w:cs="Arial"/>
        </w:rPr>
        <w:t xml:space="preserve">(1) Economic crises lead to </w:t>
      </w:r>
      <w:r w:rsidRPr="002068FD">
        <w:rPr>
          <w:rStyle w:val="StyleUnderline"/>
          <w:rFonts w:ascii="Arial" w:hAnsi="Arial" w:cs="Arial"/>
          <w:highlight w:val="green"/>
        </w:rPr>
        <w:t>austerity pressures</w:t>
      </w:r>
      <w:r w:rsidRPr="00A43065">
        <w:rPr>
          <w:rStyle w:val="StyleUnderline"/>
          <w:rFonts w:ascii="Arial" w:hAnsi="Arial" w:cs="Arial"/>
        </w:rPr>
        <w:t xml:space="preserve">, which in turn </w:t>
      </w:r>
      <w:r w:rsidRPr="002068FD">
        <w:rPr>
          <w:rStyle w:val="StyleUnderline"/>
          <w:rFonts w:ascii="Arial" w:hAnsi="Arial" w:cs="Arial"/>
          <w:highlight w:val="green"/>
        </w:rPr>
        <w:t>incent leaders to</w:t>
      </w:r>
      <w:r w:rsidRPr="00A43065">
        <w:rPr>
          <w:rFonts w:ascii="Arial" w:hAnsi="Arial" w:cs="Arial"/>
          <w:sz w:val="16"/>
        </w:rPr>
        <w:t xml:space="preserve"> search for ways to </w:t>
      </w:r>
      <w:r w:rsidRPr="002068FD">
        <w:rPr>
          <w:rStyle w:val="StyleUnderline"/>
          <w:rFonts w:ascii="Arial" w:hAnsi="Arial" w:cs="Arial"/>
          <w:highlight w:val="green"/>
        </w:rPr>
        <w:t xml:space="preserve">cut defense </w:t>
      </w:r>
      <w:r w:rsidRPr="00A43065">
        <w:rPr>
          <w:rStyle w:val="StyleUnderline"/>
          <w:rFonts w:ascii="Arial" w:hAnsi="Arial" w:cs="Arial"/>
        </w:rPr>
        <w:t>expenditures</w:t>
      </w:r>
      <w:r w:rsidRPr="00A43065">
        <w:rPr>
          <w:rFonts w:ascii="Arial" w:hAnsi="Arial" w:cs="Arial"/>
          <w:sz w:val="16"/>
        </w:rPr>
        <w:t xml:space="preserve">. </w:t>
      </w:r>
      <w:r w:rsidRPr="00A43065">
        <w:rPr>
          <w:rStyle w:val="StyleUnderline"/>
          <w:rFonts w:ascii="Arial" w:hAnsi="Arial" w:cs="Arial"/>
        </w:rPr>
        <w:t xml:space="preserve">(2) Economic </w:t>
      </w:r>
      <w:r w:rsidRPr="002068FD">
        <w:rPr>
          <w:rStyle w:val="StyleUnderline"/>
          <w:rFonts w:ascii="Arial" w:hAnsi="Arial" w:cs="Arial"/>
          <w:highlight w:val="green"/>
        </w:rPr>
        <w:t>crises</w:t>
      </w:r>
      <w:r w:rsidRPr="00A43065">
        <w:rPr>
          <w:rFonts w:ascii="Arial" w:hAnsi="Arial" w:cs="Arial"/>
          <w:sz w:val="16"/>
        </w:rPr>
        <w:t xml:space="preserve"> also </w:t>
      </w:r>
      <w:r w:rsidRPr="002068FD">
        <w:rPr>
          <w:rStyle w:val="StyleUnderline"/>
          <w:rFonts w:ascii="Arial" w:hAnsi="Arial" w:cs="Arial"/>
          <w:highlight w:val="green"/>
        </w:rPr>
        <w:t xml:space="preserve">encourage </w:t>
      </w:r>
      <w:r w:rsidRPr="00A43065">
        <w:rPr>
          <w:rStyle w:val="StyleUnderline"/>
          <w:rFonts w:ascii="Arial" w:hAnsi="Arial" w:cs="Arial"/>
        </w:rPr>
        <w:t xml:space="preserve">strategic </w:t>
      </w:r>
      <w:r w:rsidRPr="002068FD">
        <w:rPr>
          <w:rStyle w:val="StyleUnderline"/>
          <w:rFonts w:ascii="Arial" w:hAnsi="Arial" w:cs="Arial"/>
          <w:highlight w:val="green"/>
        </w:rPr>
        <w:t>reassessment</w:t>
      </w:r>
      <w:r w:rsidRPr="00A43065">
        <w:rPr>
          <w:rStyle w:val="StyleUnderline"/>
          <w:rFonts w:ascii="Arial" w:hAnsi="Arial" w:cs="Arial"/>
        </w:rPr>
        <w:t>, so</w:t>
      </w:r>
      <w:r w:rsidRPr="00A43065">
        <w:rPr>
          <w:rFonts w:ascii="Arial" w:hAnsi="Arial" w:cs="Arial"/>
          <w:sz w:val="16"/>
        </w:rPr>
        <w:t xml:space="preserve"> that </w:t>
      </w:r>
      <w:r w:rsidRPr="00A43065">
        <w:rPr>
          <w:rStyle w:val="StyleUnderline"/>
          <w:rFonts w:ascii="Arial" w:hAnsi="Arial" w:cs="Arial"/>
        </w:rPr>
        <w:t>leaders can argue to</w:t>
      </w:r>
      <w:r w:rsidRPr="00A43065">
        <w:rPr>
          <w:rFonts w:ascii="Arial" w:hAnsi="Arial" w:cs="Arial"/>
          <w:sz w:val="16"/>
        </w:rPr>
        <w:t xml:space="preserve"> their peers and </w:t>
      </w:r>
      <w:r w:rsidRPr="00A43065">
        <w:rPr>
          <w:rStyle w:val="StyleUnderline"/>
          <w:rFonts w:ascii="Arial" w:hAnsi="Arial" w:cs="Arial"/>
        </w:rPr>
        <w:t>their publics that defense spending can be arrested without endangering the state</w:t>
      </w:r>
      <w:r w:rsidRPr="00A43065">
        <w:rPr>
          <w:rFonts w:ascii="Arial" w:hAnsi="Arial" w:cs="Arial"/>
          <w:sz w:val="16"/>
        </w:rPr>
        <w:t xml:space="preserve">. </w:t>
      </w:r>
      <w:r w:rsidRPr="002068FD">
        <w:rPr>
          <w:rStyle w:val="StyleUnderline"/>
          <w:rFonts w:ascii="Arial" w:hAnsi="Arial" w:cs="Arial"/>
          <w:highlight w:val="green"/>
        </w:rPr>
        <w:t>This can lead to threat deflation</w:t>
      </w:r>
      <w:r w:rsidRPr="00A43065">
        <w:rPr>
          <w:rFonts w:ascii="Arial" w:hAnsi="Arial" w:cs="Arial"/>
          <w:sz w:val="16"/>
        </w:rPr>
        <w:t xml:space="preserve">, where elites attempt to downplay the seriousness of the threat posed by a former rival. </w:t>
      </w:r>
      <w:r w:rsidRPr="00A43065">
        <w:rPr>
          <w:rStyle w:val="StyleUnderline"/>
          <w:rFonts w:ascii="Arial" w:hAnsi="Arial" w:cs="Arial"/>
        </w:rPr>
        <w:t xml:space="preserve">(3) If a state faces multiple threats, economic crises provoke elites to </w:t>
      </w:r>
      <w:r w:rsidRPr="00FA1799">
        <w:rPr>
          <w:rStyle w:val="StyleUnderline"/>
          <w:rFonts w:ascii="Arial" w:hAnsi="Arial" w:cs="Arial"/>
        </w:rPr>
        <w:t>consider threat prioritization, a process that is postponed during</w:t>
      </w:r>
      <w:r w:rsidRPr="00FA1799">
        <w:rPr>
          <w:rFonts w:ascii="Arial" w:hAnsi="Arial" w:cs="Arial"/>
          <w:sz w:val="16"/>
        </w:rPr>
        <w:t xml:space="preserve"> periods of </w:t>
      </w:r>
      <w:r w:rsidRPr="00FA1799">
        <w:rPr>
          <w:rStyle w:val="StyleUnderline"/>
          <w:rFonts w:ascii="Arial" w:hAnsi="Arial" w:cs="Arial"/>
        </w:rPr>
        <w:t>economic normalcy</w:t>
      </w:r>
      <w:r w:rsidRPr="00FA1799">
        <w:rPr>
          <w:rFonts w:ascii="Arial" w:hAnsi="Arial" w:cs="Arial"/>
          <w:sz w:val="16"/>
        </w:rPr>
        <w:t xml:space="preserve">. </w:t>
      </w:r>
      <w:r w:rsidRPr="00FA1799">
        <w:rPr>
          <w:rStyle w:val="StyleUnderline"/>
          <w:rFonts w:ascii="Arial" w:hAnsi="Arial" w:cs="Arial"/>
        </w:rPr>
        <w:t>(4) Economic crises increase the political and economic benefit from international economic cooperation</w:t>
      </w:r>
      <w:r w:rsidRPr="00FA1799">
        <w:rPr>
          <w:rFonts w:ascii="Arial" w:hAnsi="Arial" w:cs="Arial"/>
          <w:sz w:val="16"/>
        </w:rPr>
        <w:t xml:space="preserve">. </w:t>
      </w:r>
      <w:r w:rsidRPr="00FA1799">
        <w:rPr>
          <w:rStyle w:val="StyleUnderline"/>
          <w:rFonts w:ascii="Arial" w:hAnsi="Arial" w:cs="Arial"/>
        </w:rPr>
        <w:t>Leaders seek foreign aid, enhanced trade, and increased investment from</w:t>
      </w:r>
      <w:r w:rsidRPr="00A43065">
        <w:rPr>
          <w:rStyle w:val="StyleUnderline"/>
          <w:rFonts w:ascii="Arial" w:hAnsi="Arial" w:cs="Arial"/>
        </w:rPr>
        <w:t xml:space="preserve"> abroad during</w:t>
      </w:r>
      <w:r w:rsidRPr="00A43065">
        <w:rPr>
          <w:rFonts w:ascii="Arial" w:hAnsi="Arial" w:cs="Arial"/>
          <w:sz w:val="16"/>
        </w:rPr>
        <w:t xml:space="preserve"> periods of </w:t>
      </w:r>
      <w:r w:rsidRPr="00A43065">
        <w:rPr>
          <w:rStyle w:val="StyleUnderline"/>
          <w:rFonts w:ascii="Arial" w:hAnsi="Arial" w:cs="Arial"/>
        </w:rPr>
        <w:t>economic trouble</w:t>
      </w:r>
      <w:r w:rsidRPr="00A43065">
        <w:rPr>
          <w:rFonts w:ascii="Arial" w:hAnsi="Arial" w:cs="Arial"/>
          <w:sz w:val="16"/>
        </w:rPr>
        <w:t xml:space="preserve">. </w:t>
      </w:r>
      <w:r w:rsidRPr="00A43065">
        <w:rPr>
          <w:rStyle w:val="StyleUnderline"/>
          <w:rFonts w:ascii="Arial" w:hAnsi="Arial" w:cs="Arial"/>
        </w:rPr>
        <w:t>This</w:t>
      </w:r>
      <w:r w:rsidRPr="00A43065">
        <w:rPr>
          <w:rFonts w:ascii="Arial" w:hAnsi="Arial" w:cs="Arial"/>
          <w:sz w:val="16"/>
        </w:rPr>
        <w:t xml:space="preserve"> search </w:t>
      </w:r>
      <w:r w:rsidRPr="00A43065">
        <w:rPr>
          <w:rStyle w:val="StyleUnderline"/>
          <w:rFonts w:ascii="Arial" w:hAnsi="Arial" w:cs="Arial"/>
        </w:rPr>
        <w:t>is</w:t>
      </w:r>
      <w:r w:rsidRPr="00A43065">
        <w:rPr>
          <w:rFonts w:ascii="Arial" w:hAnsi="Arial" w:cs="Arial"/>
          <w:sz w:val="16"/>
        </w:rPr>
        <w:t xml:space="preserve"> made </w:t>
      </w:r>
      <w:r w:rsidRPr="00A43065">
        <w:rPr>
          <w:rStyle w:val="StyleUnderline"/>
          <w:rFonts w:ascii="Arial" w:hAnsi="Arial" w:cs="Arial"/>
        </w:rPr>
        <w:t>easier if tensions are reduced</w:t>
      </w:r>
      <w:r w:rsidRPr="00A43065">
        <w:rPr>
          <w:rFonts w:ascii="Arial" w:hAnsi="Arial" w:cs="Arial"/>
          <w:sz w:val="16"/>
        </w:rPr>
        <w:t xml:space="preserve"> with historic rivals. </w:t>
      </w:r>
      <w:r w:rsidRPr="00A43065">
        <w:rPr>
          <w:rStyle w:val="StyleUnderline"/>
          <w:rFonts w:ascii="Arial" w:hAnsi="Arial" w:cs="Arial"/>
        </w:rPr>
        <w:t>(5)</w:t>
      </w:r>
      <w:r w:rsidRPr="00A43065">
        <w:rPr>
          <w:rFonts w:ascii="Arial" w:hAnsi="Arial" w:cs="Arial"/>
          <w:sz w:val="16"/>
        </w:rPr>
        <w:t xml:space="preserve"> Finally, </w:t>
      </w:r>
      <w:r w:rsidRPr="00A43065">
        <w:rPr>
          <w:rStyle w:val="StyleUnderline"/>
          <w:rFonts w:ascii="Arial" w:hAnsi="Arial" w:cs="Arial"/>
        </w:rPr>
        <w:t xml:space="preserve">during crises, </w:t>
      </w:r>
      <w:r w:rsidRPr="002068FD">
        <w:rPr>
          <w:rStyle w:val="StyleUnderline"/>
          <w:rFonts w:ascii="Arial" w:hAnsi="Arial" w:cs="Arial"/>
          <w:highlight w:val="green"/>
        </w:rPr>
        <w:t>elites</w:t>
      </w:r>
      <w:r w:rsidRPr="00A43065">
        <w:rPr>
          <w:rFonts w:ascii="Arial" w:hAnsi="Arial" w:cs="Arial"/>
          <w:sz w:val="16"/>
        </w:rPr>
        <w:t xml:space="preserve"> are more prone to </w:t>
      </w:r>
      <w:r w:rsidRPr="002068FD">
        <w:rPr>
          <w:rStyle w:val="StyleUnderline"/>
          <w:rFonts w:ascii="Arial" w:hAnsi="Arial" w:cs="Arial"/>
          <w:highlight w:val="green"/>
        </w:rPr>
        <w:t>select</w:t>
      </w:r>
      <w:r w:rsidRPr="002068FD">
        <w:rPr>
          <w:rFonts w:ascii="Arial" w:hAnsi="Arial" w:cs="Arial"/>
          <w:sz w:val="16"/>
          <w:highlight w:val="green"/>
        </w:rPr>
        <w:t xml:space="preserve"> </w:t>
      </w:r>
      <w:r w:rsidRPr="002068FD">
        <w:rPr>
          <w:rStyle w:val="StyleUnderline"/>
          <w:rFonts w:ascii="Arial" w:hAnsi="Arial" w:cs="Arial"/>
          <w:highlight w:val="green"/>
        </w:rPr>
        <w:t>leaders</w:t>
      </w:r>
      <w:r w:rsidRPr="00A43065">
        <w:rPr>
          <w:rFonts w:ascii="Arial" w:hAnsi="Arial" w:cs="Arial"/>
          <w:sz w:val="16"/>
        </w:rPr>
        <w:t xml:space="preserve"> who are </w:t>
      </w:r>
      <w:r w:rsidRPr="00A43065">
        <w:rPr>
          <w:rStyle w:val="StyleUnderline"/>
          <w:rFonts w:ascii="Arial" w:hAnsi="Arial" w:cs="Arial"/>
        </w:rPr>
        <w:t xml:space="preserve">perceived as </w:t>
      </w:r>
      <w:r w:rsidRPr="002068FD">
        <w:rPr>
          <w:rStyle w:val="StyleUnderline"/>
          <w:rFonts w:ascii="Arial" w:hAnsi="Arial" w:cs="Arial"/>
          <w:highlight w:val="green"/>
        </w:rPr>
        <w:t xml:space="preserve">capable of resolving </w:t>
      </w:r>
      <w:r w:rsidRPr="00A43065">
        <w:rPr>
          <w:rStyle w:val="StyleUnderline"/>
          <w:rFonts w:ascii="Arial" w:hAnsi="Arial" w:cs="Arial"/>
        </w:rPr>
        <w:t xml:space="preserve">economic </w:t>
      </w:r>
      <w:r w:rsidRPr="002068FD">
        <w:rPr>
          <w:rStyle w:val="StyleUnderline"/>
          <w:rFonts w:ascii="Arial" w:hAnsi="Arial" w:cs="Arial"/>
          <w:highlight w:val="green"/>
        </w:rPr>
        <w:t>difficulties, permitting</w:t>
      </w:r>
      <w:r w:rsidRPr="00A43065">
        <w:rPr>
          <w:rStyle w:val="StyleUnderline"/>
          <w:rFonts w:ascii="Arial" w:hAnsi="Arial" w:cs="Arial"/>
        </w:rPr>
        <w:t xml:space="preserve"> the emergence of leaders who hold </w:t>
      </w:r>
      <w:r w:rsidRPr="002068FD">
        <w:rPr>
          <w:rStyle w:val="StyleUnderline"/>
          <w:rFonts w:ascii="Arial" w:hAnsi="Arial" w:cs="Arial"/>
          <w:highlight w:val="green"/>
        </w:rPr>
        <w:t>heterodox foreign policy</w:t>
      </w:r>
      <w:r w:rsidRPr="00A43065">
        <w:rPr>
          <w:rFonts w:ascii="Arial" w:hAnsi="Arial" w:cs="Arial"/>
          <w:sz w:val="16"/>
        </w:rPr>
        <w:t xml:space="preserve"> views. Collectively, </w:t>
      </w:r>
      <w:r w:rsidRPr="00A43065">
        <w:rPr>
          <w:rStyle w:val="StyleUnderline"/>
          <w:rFonts w:ascii="Arial" w:hAnsi="Arial" w:cs="Arial"/>
        </w:rPr>
        <w:t xml:space="preserve">these mechanisms make it much </w:t>
      </w:r>
      <w:r w:rsidRPr="002068FD">
        <w:rPr>
          <w:rStyle w:val="StyleUnderline"/>
          <w:rFonts w:ascii="Arial" w:hAnsi="Arial" w:cs="Arial"/>
          <w:highlight w:val="green"/>
        </w:rPr>
        <w:t>more likely</w:t>
      </w:r>
      <w:r w:rsidRPr="00A43065">
        <w:rPr>
          <w:rFonts w:ascii="Arial" w:hAnsi="Arial" w:cs="Arial"/>
          <w:sz w:val="16"/>
        </w:rPr>
        <w:t xml:space="preserve"> that </w:t>
      </w:r>
      <w:r w:rsidRPr="002068FD">
        <w:rPr>
          <w:rStyle w:val="StyleUnderline"/>
          <w:rFonts w:ascii="Arial" w:hAnsi="Arial" w:cs="Arial"/>
          <w:highlight w:val="green"/>
        </w:rPr>
        <w:t>a leader will prefer conciliatory policies</w:t>
      </w:r>
      <w:r w:rsidRPr="00A43065">
        <w:rPr>
          <w:rFonts w:ascii="Arial" w:hAnsi="Arial" w:cs="Arial"/>
          <w:sz w:val="16"/>
        </w:rPr>
        <w:t xml:space="preserve"> compared to during periods of economic normalcy. This section reviews this causal logic in greater detail, while also providing historical examples that these mechanisms recur in practice.</w:t>
      </w:r>
    </w:p>
    <w:p w:rsidR="007008F4" w:rsidRDefault="007008F4" w:rsidP="007008F4">
      <w:pPr>
        <w:pStyle w:val="Heading3"/>
      </w:pPr>
    </w:p>
    <w:p w:rsidR="007008F4" w:rsidRDefault="007008F4" w:rsidP="007008F4">
      <w:pPr>
        <w:pStyle w:val="Heading3"/>
      </w:pPr>
      <w:r>
        <w:t>1NC Slow Growth Good- Bubble/Hyper Inflation</w:t>
      </w:r>
    </w:p>
    <w:p w:rsidR="007008F4" w:rsidRPr="00AD2E35" w:rsidRDefault="007008F4" w:rsidP="007008F4">
      <w:pPr>
        <w:pStyle w:val="Heading4"/>
      </w:pPr>
      <w:r w:rsidRPr="00AD2E35">
        <w:t>Fast growth causes hyperinflation – Creates a bubble.</w:t>
      </w:r>
    </w:p>
    <w:p w:rsidR="007008F4" w:rsidRDefault="007008F4" w:rsidP="007008F4">
      <w:proofErr w:type="spellStart"/>
      <w:r w:rsidRPr="00002FDF">
        <w:rPr>
          <w:rStyle w:val="Style13ptBold"/>
        </w:rPr>
        <w:t>Lebowitz</w:t>
      </w:r>
      <w:proofErr w:type="spellEnd"/>
      <w:r w:rsidRPr="00002FDF">
        <w:rPr>
          <w:rStyle w:val="Style13ptBold"/>
        </w:rPr>
        <w:t xml:space="preserve"> 18</w:t>
      </w:r>
      <w:r>
        <w:t xml:space="preserve"> </w:t>
      </w:r>
      <w:r w:rsidRPr="00D91BF3">
        <w:rPr>
          <w:sz w:val="14"/>
          <w:szCs w:val="14"/>
        </w:rPr>
        <w:t xml:space="preserve">(Michael </w:t>
      </w:r>
      <w:proofErr w:type="spellStart"/>
      <w:r w:rsidRPr="00D91BF3">
        <w:rPr>
          <w:sz w:val="14"/>
          <w:szCs w:val="14"/>
        </w:rPr>
        <w:t>Lebowitz</w:t>
      </w:r>
      <w:proofErr w:type="spellEnd"/>
      <w:r w:rsidRPr="00D91BF3">
        <w:rPr>
          <w:sz w:val="14"/>
          <w:szCs w:val="14"/>
        </w:rPr>
        <w:t>, BS in Finance from Miami U, "Weekend Reading: The Next Big Bubble," 6-10-2018, &lt;WMB&gt; RIA, https://realinvestmentadvice.com/weekend-reading-the-next-big-bubble/)</w:t>
      </w:r>
    </w:p>
    <w:p w:rsidR="007008F4" w:rsidRPr="005B68E0" w:rsidRDefault="007008F4" w:rsidP="007008F4">
      <w:pPr>
        <w:rPr>
          <w:sz w:val="16"/>
        </w:rPr>
      </w:pPr>
      <w:r w:rsidRPr="005B68E0">
        <w:rPr>
          <w:sz w:val="16"/>
        </w:rPr>
        <w:t xml:space="preserve">If you’re a frequent reader, you’ve noticed that </w:t>
      </w:r>
      <w:r w:rsidRPr="00D51304">
        <w:rPr>
          <w:u w:val="single"/>
        </w:rPr>
        <w:t>we often find fault with the one-sided manner in which the mainstream media reports on economic topics</w:t>
      </w:r>
      <w:r w:rsidRPr="005B68E0">
        <w:rPr>
          <w:sz w:val="16"/>
        </w:rPr>
        <w:t xml:space="preserve"> and the asset markets. Of chief concern to us, </w:t>
      </w:r>
      <w:r w:rsidRPr="00D51304">
        <w:rPr>
          <w:b/>
          <w:u w:val="single"/>
        </w:rPr>
        <w:t xml:space="preserve">the </w:t>
      </w:r>
      <w:r w:rsidRPr="002068FD">
        <w:rPr>
          <w:b/>
          <w:highlight w:val="green"/>
          <w:u w:val="single"/>
        </w:rPr>
        <w:t>cheerleading for</w:t>
      </w:r>
      <w:r w:rsidRPr="00D51304">
        <w:rPr>
          <w:b/>
          <w:u w:val="single"/>
        </w:rPr>
        <w:t xml:space="preserve"> the </w:t>
      </w:r>
      <w:r w:rsidRPr="002068FD">
        <w:rPr>
          <w:b/>
          <w:highlight w:val="green"/>
          <w:u w:val="single"/>
        </w:rPr>
        <w:t>markets and the economy fails to provide</w:t>
      </w:r>
      <w:r w:rsidRPr="00D51304">
        <w:rPr>
          <w:b/>
          <w:u w:val="single"/>
        </w:rPr>
        <w:t xml:space="preserve"> readers with </w:t>
      </w:r>
      <w:r w:rsidRPr="002068FD">
        <w:rPr>
          <w:b/>
          <w:highlight w:val="green"/>
          <w:u w:val="single"/>
        </w:rPr>
        <w:t>the other side of the story</w:t>
      </w:r>
      <w:r w:rsidRPr="00D51304">
        <w:rPr>
          <w:b/>
          <w:u w:val="single"/>
        </w:rPr>
        <w:t>.</w:t>
      </w:r>
      <w:r>
        <w:rPr>
          <w:b/>
          <w:u w:val="single"/>
        </w:rPr>
        <w:t xml:space="preserve"> </w:t>
      </w:r>
      <w:r w:rsidRPr="005B68E0">
        <w:rPr>
          <w:sz w:val="16"/>
        </w:rPr>
        <w:t xml:space="preserve">The fact is </w:t>
      </w:r>
      <w:r w:rsidRPr="00433E7E">
        <w:rPr>
          <w:b/>
          <w:u w:val="single"/>
        </w:rPr>
        <w:t>the economy</w:t>
      </w:r>
      <w:r w:rsidRPr="008F56D8">
        <w:rPr>
          <w:b/>
          <w:u w:val="single"/>
        </w:rPr>
        <w:t xml:space="preserve"> and financial </w:t>
      </w:r>
      <w:r w:rsidRPr="002068FD">
        <w:rPr>
          <w:b/>
          <w:highlight w:val="green"/>
          <w:u w:val="single"/>
        </w:rPr>
        <w:t xml:space="preserve">markets have been propelled higher </w:t>
      </w:r>
      <w:r w:rsidRPr="00433E7E">
        <w:rPr>
          <w:b/>
          <w:u w:val="single"/>
        </w:rPr>
        <w:t>since</w:t>
      </w:r>
      <w:r w:rsidRPr="008F56D8">
        <w:rPr>
          <w:b/>
          <w:u w:val="single"/>
        </w:rPr>
        <w:t xml:space="preserve"> the financial crisis of 2008 </w:t>
      </w:r>
      <w:r w:rsidRPr="002068FD">
        <w:rPr>
          <w:b/>
          <w:highlight w:val="green"/>
          <w:u w:val="single"/>
        </w:rPr>
        <w:t>by historically low interest rates, large fiscal deficits and a massive expansion of the</w:t>
      </w:r>
      <w:r w:rsidRPr="008F56D8">
        <w:rPr>
          <w:b/>
          <w:u w:val="single"/>
        </w:rPr>
        <w:t xml:space="preserve"> Federal Reserve’s (</w:t>
      </w:r>
      <w:r w:rsidRPr="002068FD">
        <w:rPr>
          <w:b/>
          <w:highlight w:val="green"/>
          <w:u w:val="single"/>
        </w:rPr>
        <w:t>Fed) balance sheet</w:t>
      </w:r>
      <w:r w:rsidRPr="005B68E0">
        <w:rPr>
          <w:sz w:val="16"/>
        </w:rPr>
        <w:t xml:space="preserve">. We agree the monetary and fiscal policy prescriptions helped at the time, but we believe </w:t>
      </w:r>
      <w:r w:rsidRPr="002068FD">
        <w:rPr>
          <w:rStyle w:val="Emphasis"/>
          <w:highlight w:val="green"/>
        </w:rPr>
        <w:t>the ultimate consequences</w:t>
      </w:r>
      <w:r w:rsidRPr="00541C62">
        <w:rPr>
          <w:rStyle w:val="Emphasis"/>
        </w:rPr>
        <w:t xml:space="preserve"> of these actions </w:t>
      </w:r>
      <w:r w:rsidRPr="002068FD">
        <w:rPr>
          <w:rStyle w:val="Emphasis"/>
          <w:highlight w:val="green"/>
        </w:rPr>
        <w:t>have yet to be felt.</w:t>
      </w:r>
      <w:r>
        <w:rPr>
          <w:rStyle w:val="Emphasis"/>
        </w:rPr>
        <w:t xml:space="preserve"> </w:t>
      </w:r>
      <w:r w:rsidRPr="005B68E0">
        <w:rPr>
          <w:sz w:val="16"/>
        </w:rPr>
        <w:t xml:space="preserve">We have written volumes on this topic. We thought it appropriate to share an article published by the “mainstream” Washington Post. The Buyback Economy and </w:t>
      </w:r>
      <w:r w:rsidRPr="002068FD">
        <w:rPr>
          <w:b/>
          <w:highlight w:val="green"/>
          <w:u w:val="single"/>
        </w:rPr>
        <w:t>the Next Big Bubble</w:t>
      </w:r>
      <w:r w:rsidRPr="005B68E0">
        <w:rPr>
          <w:sz w:val="16"/>
        </w:rPr>
        <w:t xml:space="preserve">, by Steven Pearlstein, was published June 10, 2018. This “must-read” article focuses on many of our </w:t>
      </w:r>
      <w:r w:rsidRPr="002068FD">
        <w:rPr>
          <w:b/>
          <w:highlight w:val="green"/>
          <w:u w:val="single"/>
        </w:rPr>
        <w:t>concerns</w:t>
      </w:r>
      <w:r w:rsidRPr="005B68E0">
        <w:rPr>
          <w:sz w:val="16"/>
        </w:rPr>
        <w:t xml:space="preserve"> such as </w:t>
      </w:r>
      <w:r w:rsidRPr="002068FD">
        <w:rPr>
          <w:b/>
          <w:highlight w:val="green"/>
          <w:u w:val="single"/>
        </w:rPr>
        <w:t>stock buybacks</w:t>
      </w:r>
      <w:r w:rsidRPr="005B68E0">
        <w:rPr>
          <w:b/>
          <w:sz w:val="16"/>
        </w:rPr>
        <w:t>,</w:t>
      </w:r>
      <w:r w:rsidRPr="005B68E0">
        <w:rPr>
          <w:sz w:val="16"/>
        </w:rPr>
        <w:t xml:space="preserve"> high debt levels, ETF’s and, importantly, Pearlstein’s assertion that: “</w:t>
      </w:r>
      <w:r w:rsidRPr="00377E3C">
        <w:rPr>
          <w:u w:val="single"/>
        </w:rPr>
        <w:t>Today’s economic boom is driven not by any great burst of innovation or growth in productivity</w:t>
      </w:r>
      <w:r w:rsidRPr="005B68E0">
        <w:rPr>
          <w:sz w:val="16"/>
        </w:rPr>
        <w:t xml:space="preserve">.” To be honest, we could not have written it better ourselves, and we thank Mr. Pearlstein for providing the other side of the story. Following are a few important paragraphs from Mr. Pearlstein’s article. Beneath each of these are links to articles that elaborate on these points. Buybacks/Productivity “And </w:t>
      </w:r>
      <w:r w:rsidRPr="002068FD">
        <w:rPr>
          <w:b/>
          <w:highlight w:val="green"/>
          <w:u w:val="single"/>
        </w:rPr>
        <w:t>once again, they are diverting capital from productive long-term investment to further inflate a financial bubble</w:t>
      </w:r>
      <w:r w:rsidRPr="005B68E0">
        <w:rPr>
          <w:sz w:val="16"/>
        </w:rPr>
        <w:t xml:space="preserve"> — this one in corporate stocks and bonds — that, </w:t>
      </w:r>
      <w:r w:rsidRPr="002068FD">
        <w:rPr>
          <w:rStyle w:val="Emphasis"/>
          <w:highlight w:val="green"/>
        </w:rPr>
        <w:t>when it bursts, will send the economy into another recession</w:t>
      </w:r>
      <w:r w:rsidRPr="00675757">
        <w:rPr>
          <w:rStyle w:val="Emphasis"/>
        </w:rPr>
        <w:t>.”</w:t>
      </w:r>
      <w:r>
        <w:rPr>
          <w:rStyle w:val="Emphasis"/>
        </w:rPr>
        <w:t xml:space="preserve"> </w:t>
      </w:r>
      <w:r w:rsidRPr="005B68E0">
        <w:rPr>
          <w:sz w:val="16"/>
        </w:rPr>
        <w:t xml:space="preserve">“Welcome to the Buyback Economy. </w:t>
      </w:r>
      <w:r w:rsidRPr="002068FD">
        <w:rPr>
          <w:rStyle w:val="Emphasis"/>
          <w:highlight w:val="green"/>
        </w:rPr>
        <w:t>Today’s economic boom is</w:t>
      </w:r>
      <w:r w:rsidRPr="005B68E0">
        <w:rPr>
          <w:sz w:val="16"/>
        </w:rPr>
        <w:t xml:space="preserve"> driven not by any great burst of innovation or growth in productivity. Rather, it is </w:t>
      </w:r>
      <w:r w:rsidRPr="002068FD">
        <w:rPr>
          <w:rStyle w:val="Emphasis"/>
          <w:highlight w:val="green"/>
        </w:rPr>
        <w:t>driven by</w:t>
      </w:r>
      <w:r w:rsidRPr="00C736EC">
        <w:rPr>
          <w:rStyle w:val="Emphasis"/>
        </w:rPr>
        <w:t xml:space="preserve"> another round of financial </w:t>
      </w:r>
      <w:r w:rsidRPr="002068FD">
        <w:rPr>
          <w:rStyle w:val="Emphasis"/>
          <w:highlight w:val="green"/>
        </w:rPr>
        <w:t>engineering that converts equity into debt</w:t>
      </w:r>
      <w:r w:rsidRPr="005B68E0">
        <w:rPr>
          <w:sz w:val="16"/>
        </w:rPr>
        <w:t xml:space="preserve">. </w:t>
      </w:r>
      <w:r w:rsidRPr="002068FD">
        <w:rPr>
          <w:b/>
          <w:highlight w:val="green"/>
          <w:u w:val="single"/>
        </w:rPr>
        <w:t>It sacrifices future growth</w:t>
      </w:r>
      <w:r w:rsidRPr="00C736EC">
        <w:rPr>
          <w:b/>
          <w:u w:val="single"/>
        </w:rPr>
        <w:t xml:space="preserve"> for present consumption</w:t>
      </w:r>
      <w:r w:rsidRPr="005B68E0">
        <w:rPr>
          <w:sz w:val="16"/>
        </w:rPr>
        <w:t>. And it redistributes even more of the nation’s wealth to corporate executives, wealthy investors and Wall Street financiers.”</w:t>
      </w:r>
    </w:p>
    <w:p w:rsidR="007008F4" w:rsidRPr="007008F4" w:rsidRDefault="007008F4" w:rsidP="007008F4">
      <w:pPr>
        <w:pStyle w:val="Heading3"/>
      </w:pPr>
    </w:p>
    <w:p w:rsidR="007008F4" w:rsidRDefault="007008F4" w:rsidP="007008F4">
      <w:pPr>
        <w:pStyle w:val="Heading3"/>
      </w:pPr>
      <w:r>
        <w:t>1NC Slow Growth Good- Military Modernization</w:t>
      </w:r>
    </w:p>
    <w:p w:rsidR="007008F4" w:rsidRPr="00AD2E35" w:rsidRDefault="007008F4" w:rsidP="007008F4">
      <w:pPr>
        <w:pStyle w:val="Heading4"/>
      </w:pPr>
      <w:r w:rsidRPr="00AD2E35">
        <w:t>Slow growth is key to check Trump’s fiscal agenda – Includes massive military expenditure.</w:t>
      </w:r>
    </w:p>
    <w:p w:rsidR="007008F4" w:rsidRDefault="007008F4" w:rsidP="007008F4">
      <w:proofErr w:type="spellStart"/>
      <w:r w:rsidRPr="003550F4">
        <w:rPr>
          <w:rStyle w:val="Style13ptBold"/>
        </w:rPr>
        <w:t>Appelbaum</w:t>
      </w:r>
      <w:proofErr w:type="spellEnd"/>
      <w:r w:rsidRPr="003550F4">
        <w:rPr>
          <w:rStyle w:val="Style13ptBold"/>
        </w:rPr>
        <w:t xml:space="preserve"> and </w:t>
      </w:r>
      <w:proofErr w:type="spellStart"/>
      <w:r w:rsidRPr="003550F4">
        <w:rPr>
          <w:rStyle w:val="Style13ptBold"/>
        </w:rPr>
        <w:t>Rappeport</w:t>
      </w:r>
      <w:proofErr w:type="spellEnd"/>
      <w:r w:rsidRPr="003550F4">
        <w:rPr>
          <w:rStyle w:val="Style13ptBold"/>
        </w:rPr>
        <w:t xml:space="preserve"> 17</w:t>
      </w:r>
      <w:r>
        <w:t xml:space="preserve"> </w:t>
      </w:r>
      <w:r w:rsidRPr="004E0239">
        <w:rPr>
          <w:sz w:val="14"/>
          <w:szCs w:val="14"/>
        </w:rPr>
        <w:t xml:space="preserve">(Binyamin </w:t>
      </w:r>
      <w:proofErr w:type="spellStart"/>
      <w:r w:rsidRPr="004E0239">
        <w:rPr>
          <w:sz w:val="14"/>
          <w:szCs w:val="14"/>
        </w:rPr>
        <w:t>Appelbaum</w:t>
      </w:r>
      <w:proofErr w:type="spellEnd"/>
      <w:r w:rsidRPr="004E0239">
        <w:rPr>
          <w:sz w:val="14"/>
          <w:szCs w:val="14"/>
        </w:rPr>
        <w:t xml:space="preserve">, recipient of a Polk Award and a Loeb Award, he has also been a finalist for the Pulitzer Prize, graduated from </w:t>
      </w:r>
      <w:proofErr w:type="spellStart"/>
      <w:r w:rsidRPr="004E0239">
        <w:rPr>
          <w:sz w:val="14"/>
          <w:szCs w:val="14"/>
        </w:rPr>
        <w:t>UPenn</w:t>
      </w:r>
      <w:proofErr w:type="spellEnd"/>
      <w:r w:rsidRPr="004E0239">
        <w:rPr>
          <w:sz w:val="14"/>
          <w:szCs w:val="14"/>
        </w:rPr>
        <w:t xml:space="preserve">, and Alan </w:t>
      </w:r>
      <w:proofErr w:type="spellStart"/>
      <w:r w:rsidRPr="004E0239">
        <w:rPr>
          <w:sz w:val="14"/>
          <w:szCs w:val="14"/>
        </w:rPr>
        <w:t>Rappeport</w:t>
      </w:r>
      <w:proofErr w:type="spellEnd"/>
      <w:r w:rsidRPr="004E0239">
        <w:rPr>
          <w:sz w:val="14"/>
          <w:szCs w:val="14"/>
        </w:rPr>
        <w:t>, master’s degrees from the London School of Economics and the Columbia University Graduate School of Journalism. He has a bachelor’s degree from Emory University, "Trump’s First Budget Works Only if Wishes Come True," 5-22-2017, &lt;WMB&gt; NY Times, https://www.nytimes.com/2017/05/22/us/politics/budget-spending-federal-deficit.html)</w:t>
      </w:r>
    </w:p>
    <w:p w:rsidR="007008F4" w:rsidRPr="00F01C39" w:rsidRDefault="007008F4" w:rsidP="007008F4">
      <w:pPr>
        <w:rPr>
          <w:sz w:val="16"/>
        </w:rPr>
      </w:pPr>
      <w:r w:rsidRPr="00F01C39">
        <w:rPr>
          <w:sz w:val="16"/>
        </w:rPr>
        <w:t xml:space="preserve">In its inaugural budget, the </w:t>
      </w:r>
      <w:r w:rsidRPr="003860EC">
        <w:rPr>
          <w:u w:val="single"/>
        </w:rPr>
        <w:t>Trump</w:t>
      </w:r>
      <w:r w:rsidRPr="00F01C39">
        <w:rPr>
          <w:sz w:val="16"/>
        </w:rPr>
        <w:t xml:space="preserve"> administration </w:t>
      </w:r>
      <w:r w:rsidRPr="00CF77B1">
        <w:rPr>
          <w:b/>
          <w:u w:val="single"/>
        </w:rPr>
        <w:t xml:space="preserve">projected that </w:t>
      </w:r>
      <w:r w:rsidRPr="002068FD">
        <w:rPr>
          <w:b/>
          <w:highlight w:val="green"/>
          <w:u w:val="single"/>
        </w:rPr>
        <w:t>booming economic growth would allow the president to keep</w:t>
      </w:r>
      <w:r w:rsidRPr="00CF77B1">
        <w:rPr>
          <w:b/>
          <w:u w:val="single"/>
        </w:rPr>
        <w:t xml:space="preserve"> a wide range of </w:t>
      </w:r>
      <w:r w:rsidRPr="002068FD">
        <w:rPr>
          <w:b/>
          <w:highlight w:val="green"/>
          <w:u w:val="single"/>
        </w:rPr>
        <w:t>expensive</w:t>
      </w:r>
      <w:r w:rsidRPr="00CF77B1">
        <w:rPr>
          <w:b/>
          <w:u w:val="single"/>
        </w:rPr>
        <w:t xml:space="preserve"> campaign </w:t>
      </w:r>
      <w:r w:rsidRPr="002068FD">
        <w:rPr>
          <w:b/>
          <w:highlight w:val="green"/>
          <w:u w:val="single"/>
        </w:rPr>
        <w:t>promises</w:t>
      </w:r>
      <w:r w:rsidRPr="00F01C39">
        <w:rPr>
          <w:sz w:val="16"/>
        </w:rPr>
        <w:t xml:space="preserve"> while eliminating federal deficits in 10 years. It is wishful thinking. The budget promises a deep tax cut for businesses and consumers that would not reduce federal revenue. </w:t>
      </w:r>
      <w:r w:rsidRPr="005A097B">
        <w:rPr>
          <w:b/>
          <w:u w:val="single"/>
        </w:rPr>
        <w:t>An increase in military spending would be offset by trillions of dollars of unspecified or loosely sketched reductions in federal spending.</w:t>
      </w:r>
      <w:r>
        <w:rPr>
          <w:rStyle w:val="Emphasis"/>
        </w:rPr>
        <w:t xml:space="preserve"> </w:t>
      </w:r>
      <w:r w:rsidRPr="00F01C39">
        <w:rPr>
          <w:sz w:val="16"/>
        </w:rPr>
        <w:t xml:space="preserve">And it all works because </w:t>
      </w:r>
      <w:r w:rsidRPr="002068FD">
        <w:rPr>
          <w:rStyle w:val="Emphasis"/>
          <w:highlight w:val="green"/>
        </w:rPr>
        <w:t>the budget assumes an acceleration of economic growth to</w:t>
      </w:r>
      <w:r w:rsidRPr="00460025">
        <w:rPr>
          <w:rStyle w:val="Emphasis"/>
        </w:rPr>
        <w:t xml:space="preserve"> an annual pace of </w:t>
      </w:r>
      <w:r w:rsidRPr="002068FD">
        <w:rPr>
          <w:rStyle w:val="Emphasis"/>
          <w:highlight w:val="green"/>
        </w:rPr>
        <w:t>3 percent a year</w:t>
      </w:r>
      <w:r w:rsidRPr="00F01C39">
        <w:rPr>
          <w:sz w:val="16"/>
        </w:rPr>
        <w:t>, much higher than the post-recession average of 2 percent. “</w:t>
      </w:r>
      <w:r w:rsidRPr="002C539F">
        <w:rPr>
          <w:u w:val="single"/>
        </w:rPr>
        <w:t>I see no way that’s going to remotely happen</w:t>
      </w:r>
      <w:r w:rsidRPr="00F01C39">
        <w:rPr>
          <w:sz w:val="16"/>
        </w:rPr>
        <w:t xml:space="preserve">,” said David A. Stockman, the budget director under President Ronald Reagan. He noted that the White House is depending on the continuation of an economic expansion that is already among the longest in American history. “It assumes you’re going to go 206 months without a recession, which has never happened,” he said. Not in the United States, at least. Presidential budgets are political statements — wish lists that Congress never grants in full, and sometimes rejects completely. A preliminary version of President Trump’s plan already got a frosty reception on Capitol Hill even though Republicans control both houses of Congress. Many Republicans share the Democrats’ wariness about large-scale cuts to the social safety net. And increased military spending would require Democratic support to lift the caps imposed by the Budget Control Act of 2011, giving the minority party valuable leverage. Strikingly, </w:t>
      </w:r>
      <w:r w:rsidRPr="004E1949">
        <w:rPr>
          <w:u w:val="single"/>
        </w:rPr>
        <w:t>Mr. Trump’s budget would increase the share of the nation’s economic output the federal government collects each year</w:t>
      </w:r>
      <w:r w:rsidRPr="00F01C39">
        <w:rPr>
          <w:sz w:val="16"/>
        </w:rPr>
        <w:t xml:space="preserve">. The Congressional Budget Office projected in January that under current law the government would collect 18.37 percent of gross domestic product in 2027. </w:t>
      </w:r>
      <w:r w:rsidRPr="00D80394">
        <w:rPr>
          <w:b/>
          <w:u w:val="single"/>
        </w:rPr>
        <w:t>Mr. Trump’s budget projects that the government would collect 18.43 percent — even after a proposed tax cut</w:t>
      </w:r>
      <w:r w:rsidRPr="00F01C39">
        <w:rPr>
          <w:sz w:val="16"/>
        </w:rPr>
        <w:t xml:space="preserve">. Because </w:t>
      </w:r>
      <w:r w:rsidRPr="002068FD">
        <w:rPr>
          <w:rStyle w:val="Emphasis"/>
          <w:highlight w:val="green"/>
        </w:rPr>
        <w:t>the White House</w:t>
      </w:r>
      <w:r w:rsidRPr="00F01C39">
        <w:rPr>
          <w:sz w:val="16"/>
        </w:rPr>
        <w:t xml:space="preserve"> also </w:t>
      </w:r>
      <w:r w:rsidRPr="002068FD">
        <w:rPr>
          <w:rStyle w:val="Emphasis"/>
          <w:highlight w:val="green"/>
        </w:rPr>
        <w:t>projects faster economic growth</w:t>
      </w:r>
      <w:r w:rsidRPr="00F01C39">
        <w:rPr>
          <w:sz w:val="16"/>
        </w:rPr>
        <w:t xml:space="preserve">, the combined effect would increase federal revenues over the 10-year period by an estimated $2.7 trillion. The White House expects the government to claim a smaller share of a much larger pie. </w:t>
      </w:r>
      <w:r w:rsidRPr="004171D3">
        <w:rPr>
          <w:u w:val="single"/>
        </w:rPr>
        <w:t xml:space="preserve">By 2027, </w:t>
      </w:r>
      <w:r w:rsidRPr="002068FD">
        <w:rPr>
          <w:highlight w:val="green"/>
          <w:u w:val="single"/>
        </w:rPr>
        <w:t>the Trump administration estimates, higher growth would yield an additional $344 billion</w:t>
      </w:r>
      <w:r w:rsidRPr="004171D3">
        <w:rPr>
          <w:u w:val="single"/>
        </w:rPr>
        <w:t xml:space="preserve"> in individual income taxes even after the proposed reductions in individual tax rates.</w:t>
      </w:r>
      <w:r>
        <w:rPr>
          <w:u w:val="single"/>
        </w:rPr>
        <w:t xml:space="preserve"> </w:t>
      </w:r>
      <w:r w:rsidRPr="00F01C39">
        <w:rPr>
          <w:sz w:val="16"/>
        </w:rPr>
        <w:t xml:space="preserve">Mr. </w:t>
      </w:r>
      <w:r w:rsidRPr="008E1C7D">
        <w:rPr>
          <w:u w:val="single"/>
        </w:rPr>
        <w:t>Trump wants to combine that stream of revenue with sharp spending cuts to reduce annual federal deficits</w:t>
      </w:r>
      <w:r w:rsidRPr="00F01C39">
        <w:rPr>
          <w:sz w:val="16"/>
        </w:rPr>
        <w:t xml:space="preserve">. The White House projects the budget would swing from a deficit of $440 billion in 2018 to a surplus of $16 billion in 2027, which would be the first since 2001. Some proposed reductions in federal spending are clearly specified. The budget assumes, for example, that the government can save $48.8 billion in disability payments by returning to work men and women who the government has previously concluded are unable to work. Other proposed reductions are unspecified, like a “two-penny plan” to reduce discretionary spending by 2 percent a year. That wide-ranging category of spending includes everything except the defense budget, interest payments and obligations like Social Security. But the administration provided no details about the particulars of the plan, just an estimate that the cuts would save $1.4 trillion, or about 40 percent of the total reduction in federal spending. A combination of </w:t>
      </w:r>
      <w:r w:rsidRPr="00216F72">
        <w:rPr>
          <w:u w:val="single"/>
        </w:rPr>
        <w:t>fiscal restraint and faster growth could quickly render the federal debt much more manageable</w:t>
      </w:r>
      <w:r w:rsidRPr="00F01C39">
        <w:rPr>
          <w:sz w:val="16"/>
        </w:rPr>
        <w:t>. The standard measure of government debt is in comparison to a nation’s economic output. Under Mr. Trump’s budget, the debt would decline from 76.7 percent of annual economic output in 2018 to 59.8 percent of annual economic output in 2027. By contrast, the Congressional Budget Office estimated in January that under current law the debt would reach about 88.9 percent of annual economic output over the same period. “</w:t>
      </w:r>
      <w:r w:rsidRPr="002068FD">
        <w:rPr>
          <w:rStyle w:val="Emphasis"/>
          <w:highlight w:val="green"/>
        </w:rPr>
        <w:t>The C.B.O. assumes</w:t>
      </w:r>
      <w:r w:rsidRPr="00F72DBA">
        <w:rPr>
          <w:rStyle w:val="Emphasis"/>
        </w:rPr>
        <w:t xml:space="preserve"> that </w:t>
      </w:r>
      <w:r w:rsidRPr="002068FD">
        <w:rPr>
          <w:rStyle w:val="Emphasis"/>
          <w:highlight w:val="green"/>
        </w:rPr>
        <w:t>we’ll never grow at more than 1.9 percent</w:t>
      </w:r>
      <w:r w:rsidRPr="00F72DBA">
        <w:rPr>
          <w:rStyle w:val="Emphasis"/>
        </w:rPr>
        <w:t xml:space="preserve"> again</w:t>
      </w:r>
      <w:r w:rsidRPr="00F01C39">
        <w:rPr>
          <w:sz w:val="16"/>
        </w:rPr>
        <w:t xml:space="preserve">,” said Mick </w:t>
      </w:r>
      <w:proofErr w:type="spellStart"/>
      <w:r w:rsidRPr="00F01C39">
        <w:rPr>
          <w:sz w:val="16"/>
        </w:rPr>
        <w:t>Mulvaney</w:t>
      </w:r>
      <w:proofErr w:type="spellEnd"/>
      <w:r w:rsidRPr="00F01C39">
        <w:rPr>
          <w:sz w:val="16"/>
        </w:rPr>
        <w:t xml:space="preserve">, director of the Office of Management and Budget. “That assumes a pessimism about America, about the economy, about its people, about its culture that we refuse to accept.” But </w:t>
      </w:r>
      <w:r w:rsidRPr="009A7269">
        <w:rPr>
          <w:u w:val="single"/>
        </w:rPr>
        <w:t>economists generally regard the projection of 3 percent annual economic growth as highly optimistic</w:t>
      </w:r>
      <w:r w:rsidRPr="00F01C39">
        <w:rPr>
          <w:sz w:val="16"/>
        </w:rPr>
        <w:t xml:space="preserve">. The Federal Reserve estimated in March that the maximum sustainable pace of economic growth is around 1.8 percent. The Congressional Budget Office puts the ceiling at 1.9 percent. Those are low numbers by historical standards, but growth is determined by the expansion of the work force and the improvement in the amount that workers can produce. The growth of both the working-age population and productivity have slowed in recent years. “Without violating some of the most basic laws of economics and history, we are not going to get the kind of growth that will yield a balanced budget in 10 years,” said Steve Bell, a former staff director at the Senate Budget Committee who is now at the Bipartisan Policy Center. That would leave two possible outcomes: deeper spending cuts or larger deficits. Mr. </w:t>
      </w:r>
      <w:r w:rsidRPr="002068FD">
        <w:rPr>
          <w:b/>
          <w:highlight w:val="green"/>
          <w:u w:val="single"/>
        </w:rPr>
        <w:t>Trump has some big spending plans</w:t>
      </w:r>
      <w:r w:rsidRPr="000F34AF">
        <w:rPr>
          <w:b/>
          <w:u w:val="single"/>
        </w:rPr>
        <w:t xml:space="preserve">. </w:t>
      </w:r>
      <w:r w:rsidRPr="002068FD">
        <w:rPr>
          <w:rStyle w:val="Emphasis"/>
          <w:highlight w:val="green"/>
        </w:rPr>
        <w:t>His budget would provide</w:t>
      </w:r>
      <w:r w:rsidRPr="00BF4A64">
        <w:rPr>
          <w:rStyle w:val="Emphasis"/>
        </w:rPr>
        <w:t xml:space="preserve"> an additional </w:t>
      </w:r>
      <w:r w:rsidRPr="002068FD">
        <w:rPr>
          <w:rStyle w:val="Emphasis"/>
          <w:highlight w:val="green"/>
        </w:rPr>
        <w:t>$469 billion for defense discretionary spending</w:t>
      </w:r>
      <w:r w:rsidRPr="00BF4A64">
        <w:rPr>
          <w:rStyle w:val="Emphasis"/>
        </w:rPr>
        <w:t xml:space="preserve"> over 10 years</w:t>
      </w:r>
      <w:r w:rsidRPr="00F01C39">
        <w:rPr>
          <w:sz w:val="16"/>
        </w:rPr>
        <w:t xml:space="preserve">. It also calls for $2.6 billion in 2018 to bolster border security and begin work on a wall along the border with Mexico. And he has called for a family-leave program that would allow new mothers and fathers to take six weeks off work while receiving their full salaries. The idea, the brainchild of Mr. Trump’s daughter </w:t>
      </w:r>
      <w:proofErr w:type="spellStart"/>
      <w:r w:rsidRPr="00F01C39">
        <w:rPr>
          <w:sz w:val="16"/>
        </w:rPr>
        <w:t>Ivanka</w:t>
      </w:r>
      <w:proofErr w:type="spellEnd"/>
      <w:r w:rsidRPr="00F01C39">
        <w:rPr>
          <w:sz w:val="16"/>
        </w:rPr>
        <w:t xml:space="preserve"> Trump, would cost $19 billion over a decade.</w:t>
      </w:r>
    </w:p>
    <w:p w:rsidR="007008F4" w:rsidRPr="00AD2E35" w:rsidRDefault="007008F4" w:rsidP="007008F4">
      <w:pPr>
        <w:pStyle w:val="Heading4"/>
      </w:pPr>
      <w:r w:rsidRPr="00AD2E35">
        <w:t>Extinction – Destroys nuclear taboo and opens up massive proliferation.</w:t>
      </w:r>
    </w:p>
    <w:p w:rsidR="007008F4" w:rsidRDefault="007008F4" w:rsidP="007008F4">
      <w:pPr>
        <w:rPr>
          <w:sz w:val="16"/>
        </w:rPr>
      </w:pPr>
      <w:r w:rsidRPr="00EF17D1">
        <w:rPr>
          <w:rStyle w:val="Style13ptBold"/>
        </w:rPr>
        <w:t>Mosher 18</w:t>
      </w:r>
      <w:r>
        <w:rPr>
          <w:sz w:val="16"/>
        </w:rPr>
        <w:t xml:space="preserve"> </w:t>
      </w:r>
      <w:r w:rsidRPr="006415F7">
        <w:rPr>
          <w:sz w:val="16"/>
        </w:rPr>
        <w:t xml:space="preserve">(Dave Mosher, </w:t>
      </w:r>
      <w:r>
        <w:rPr>
          <w:sz w:val="16"/>
        </w:rPr>
        <w:t xml:space="preserve">BD from Ohio State, </w:t>
      </w:r>
      <w:r w:rsidRPr="006415F7">
        <w:rPr>
          <w:sz w:val="16"/>
        </w:rPr>
        <w:t xml:space="preserve">"Trump wants to make nuclear weapons easier to use — and his plan is 'a roadmap for nuclear war'," 1-17-2018, </w:t>
      </w:r>
      <w:r>
        <w:rPr>
          <w:sz w:val="16"/>
        </w:rPr>
        <w:t xml:space="preserve">&lt;WMB&gt; </w:t>
      </w:r>
      <w:r w:rsidRPr="006415F7">
        <w:rPr>
          <w:sz w:val="16"/>
        </w:rPr>
        <w:t>Business Insider, http://www.businessinsider.com/nuclear-posture-review-trump-huffpost-draft-report-2018-1)</w:t>
      </w:r>
    </w:p>
    <w:p w:rsidR="007008F4" w:rsidRDefault="007008F4" w:rsidP="007008F4">
      <w:pPr>
        <w:rPr>
          <w:sz w:val="16"/>
        </w:rPr>
      </w:pPr>
      <w:r w:rsidRPr="001A4E12">
        <w:rPr>
          <w:sz w:val="16"/>
        </w:rPr>
        <w:t xml:space="preserve">The first statement occurred on December 22, 2016, when </w:t>
      </w:r>
      <w:r w:rsidRPr="002068FD">
        <w:rPr>
          <w:highlight w:val="green"/>
          <w:u w:val="single"/>
        </w:rPr>
        <w:t>Trump tweeted</w:t>
      </w:r>
      <w:r w:rsidRPr="001A4E12">
        <w:rPr>
          <w:u w:val="single"/>
        </w:rPr>
        <w:t xml:space="preserve"> that the US "must greatly strengthen and expand its nuclear capability until such time as the world comes to its senses regarding nukes</w:t>
      </w:r>
      <w:r w:rsidRPr="001A4E12">
        <w:rPr>
          <w:sz w:val="16"/>
        </w:rPr>
        <w:t xml:space="preserve">." Trump's </w:t>
      </w:r>
      <w:r w:rsidRPr="001A4E12">
        <w:rPr>
          <w:u w:val="single"/>
        </w:rPr>
        <w:t xml:space="preserve">aides claimed he wasn't starting a nuclear arms race. But </w:t>
      </w:r>
      <w:r w:rsidRPr="001A4E12">
        <w:rPr>
          <w:b/>
          <w:u w:val="single"/>
        </w:rPr>
        <w:t>he betrayed their spin the following day with a second statement</w:t>
      </w:r>
      <w:r w:rsidRPr="001A4E12">
        <w:rPr>
          <w:b/>
          <w:sz w:val="16"/>
        </w:rPr>
        <w:t xml:space="preserve">. </w:t>
      </w:r>
      <w:r w:rsidRPr="001A4E12">
        <w:rPr>
          <w:sz w:val="16"/>
        </w:rPr>
        <w:t>"</w:t>
      </w:r>
      <w:r w:rsidRPr="002068FD">
        <w:rPr>
          <w:rStyle w:val="Emphasis"/>
          <w:highlight w:val="green"/>
        </w:rPr>
        <w:t>Let it be an arms race</w:t>
      </w:r>
      <w:r w:rsidRPr="001A4E12">
        <w:rPr>
          <w:sz w:val="16"/>
        </w:rPr>
        <w:t>," Trump reportedly told MSNBC "Morning Joe" host Mika Brzezinski over the phone, adding: "</w:t>
      </w:r>
      <w:r w:rsidRPr="002068FD">
        <w:rPr>
          <w:b/>
          <w:highlight w:val="green"/>
          <w:u w:val="single"/>
        </w:rPr>
        <w:t>We will outmatch them</w:t>
      </w:r>
      <w:r w:rsidRPr="001A4E12">
        <w:rPr>
          <w:b/>
          <w:u w:val="single"/>
        </w:rPr>
        <w:t xml:space="preserve"> at every pass </w:t>
      </w:r>
      <w:r w:rsidRPr="002068FD">
        <w:rPr>
          <w:b/>
          <w:highlight w:val="green"/>
          <w:u w:val="single"/>
        </w:rPr>
        <w:t>and outlast them all</w:t>
      </w:r>
      <w:r w:rsidRPr="001A4E12">
        <w:rPr>
          <w:sz w:val="16"/>
        </w:rPr>
        <w:t xml:space="preserve">." ADVERTISEMENT Both Republican and Democratic </w:t>
      </w:r>
      <w:r w:rsidRPr="001A4E12">
        <w:rPr>
          <w:u w:val="single"/>
        </w:rPr>
        <w:t>presidential administrations have worked for decades to reduce US and global nuclear weapons stockpiles</w:t>
      </w:r>
      <w:r w:rsidRPr="001A4E12">
        <w:rPr>
          <w:sz w:val="16"/>
        </w:rPr>
        <w:t xml:space="preserve">, so </w:t>
      </w:r>
      <w:r w:rsidRPr="001A4E12">
        <w:rPr>
          <w:b/>
          <w:u w:val="single"/>
        </w:rPr>
        <w:t xml:space="preserve">Trump's </w:t>
      </w:r>
      <w:r w:rsidRPr="002068FD">
        <w:rPr>
          <w:b/>
          <w:highlight w:val="green"/>
          <w:u w:val="single"/>
        </w:rPr>
        <w:t>views represented a reversal of</w:t>
      </w:r>
      <w:r w:rsidRPr="001A4E12">
        <w:rPr>
          <w:b/>
          <w:u w:val="single"/>
        </w:rPr>
        <w:t xml:space="preserve"> longstanding </w:t>
      </w:r>
      <w:r w:rsidRPr="002068FD">
        <w:rPr>
          <w:b/>
          <w:highlight w:val="green"/>
          <w:u w:val="single"/>
        </w:rPr>
        <w:t>efforts at denuclearization</w:t>
      </w:r>
      <w:r w:rsidRPr="001A4E12">
        <w:rPr>
          <w:sz w:val="16"/>
        </w:rPr>
        <w:t xml:space="preserve">. Because he was president-elect at the time, doubts existed as to whether he — once sworn in and surrounded by presumably experienced and competent cabinet members — would act on them. But what little room for doubt was left is now gone. An NPR, as it's also called, is a roadmap for US nuclear strategy published every four years. It is assembled by the Secretary of Defense, who is currently Jim </w:t>
      </w:r>
      <w:proofErr w:type="spellStart"/>
      <w:r w:rsidRPr="001A4E12">
        <w:rPr>
          <w:sz w:val="16"/>
        </w:rPr>
        <w:t>Mattis</w:t>
      </w:r>
      <w:proofErr w:type="spellEnd"/>
      <w:r w:rsidRPr="001A4E12">
        <w:rPr>
          <w:sz w:val="16"/>
        </w:rPr>
        <w:t xml:space="preserve">, and other administration officials based on the president's input. </w:t>
      </w:r>
      <w:r w:rsidRPr="001A4E12">
        <w:rPr>
          <w:u w:val="single"/>
        </w:rPr>
        <w:t>The 64-page document</w:t>
      </w:r>
      <w:r w:rsidRPr="001A4E12">
        <w:rPr>
          <w:sz w:val="16"/>
        </w:rPr>
        <w:t xml:space="preserve"> is not a call for stockpiling massive numbers of new atomic bombs, but it </w:t>
      </w:r>
      <w:r w:rsidRPr="001A4E12">
        <w:rPr>
          <w:u w:val="single"/>
        </w:rPr>
        <w:t>outlines the Trump administration's plans to not only expand nuclear weapons capabilities</w:t>
      </w:r>
      <w:r w:rsidRPr="001A4E12">
        <w:rPr>
          <w:sz w:val="16"/>
        </w:rPr>
        <w:t xml:space="preserve">, but also make the devices eminently easier for military forces to use. When asked about the document's authenticity, Feinberg told Business Insider via tweet that it "comports with what industry people/lobbyists/the people quoted in my post have heard and seen." A final version of the NPR is slated for publication in February, according to </w:t>
      </w:r>
      <w:proofErr w:type="spellStart"/>
      <w:r w:rsidRPr="001A4E12">
        <w:rPr>
          <w:sz w:val="16"/>
        </w:rPr>
        <w:t>HuffPost</w:t>
      </w:r>
      <w:proofErr w:type="spellEnd"/>
      <w:r w:rsidRPr="001A4E12">
        <w:rPr>
          <w:sz w:val="16"/>
        </w:rPr>
        <w:t xml:space="preserve">, and — given a year of work put into the report — it is unlikely to change much by that time. And that should frighten us all, with some members of Congress going so far as to label it "a roadmap for nuclear war." Why </w:t>
      </w:r>
      <w:r w:rsidRPr="002068FD">
        <w:rPr>
          <w:rStyle w:val="Emphasis"/>
          <w:highlight w:val="green"/>
        </w:rPr>
        <w:t>Trump thinks the US needs more nukes</w:t>
      </w:r>
      <w:r w:rsidRPr="001A4E12">
        <w:rPr>
          <w:sz w:val="16"/>
        </w:rPr>
        <w:t xml:space="preserve"> North Korean leader Kim Jong Un provides guidance on a nuclear weapons program in this undated photo released by North Korea's Korean Central News Agency (KCNA) in Pyongyang September 3, 2017. KCNA via REUTERS North Korean leader Kim Jong Un stands before what may be part of a miniaturized thermonuclear warhead. KCNA/Reuters Trump is worried about the nuclear weapons modernization efforts of Russia, which in 2014 violated a key arms reduction treaty. He's also concerned with North Korea's maturing intercontinental ballistic missile and nuclear test programs. </w:t>
      </w:r>
      <w:r w:rsidRPr="001A4E12">
        <w:rPr>
          <w:b/>
          <w:u w:val="single"/>
        </w:rPr>
        <w:t>His tough-guy response to these threats, however, echoes escalatory Cold War-era logic: outmatch your adversaries, or risk a nation-destroying preemptive strike.</w:t>
      </w:r>
      <w:r>
        <w:rPr>
          <w:b/>
          <w:u w:val="single"/>
        </w:rPr>
        <w:t xml:space="preserve"> </w:t>
      </w:r>
      <w:r w:rsidRPr="001A4E12">
        <w:rPr>
          <w:sz w:val="16"/>
        </w:rPr>
        <w:t xml:space="preserve">For example, during a gathering of national security officials in July 2017, NBC News wrote that Trump said he wanted the US to boost its active stockpile to 1960s levels (a tenfold increase). This was reportedly after Trump was shown a chart of the US nuclear arsenal since 1945, and how its size changed over time. </w:t>
      </w:r>
      <w:r w:rsidRPr="002068FD">
        <w:rPr>
          <w:rStyle w:val="Emphasis"/>
          <w:highlight w:val="green"/>
        </w:rPr>
        <w:t>His attitude not only</w:t>
      </w:r>
      <w:r w:rsidRPr="001A4E12">
        <w:rPr>
          <w:rStyle w:val="Emphasis"/>
        </w:rPr>
        <w:t xml:space="preserve"> ignores disquieting facts about nuclear weapons and </w:t>
      </w:r>
      <w:r w:rsidRPr="002068FD">
        <w:rPr>
          <w:rStyle w:val="Emphasis"/>
          <w:highlight w:val="green"/>
        </w:rPr>
        <w:t>risks</w:t>
      </w:r>
      <w:r w:rsidRPr="001A4E12">
        <w:rPr>
          <w:rStyle w:val="Emphasis"/>
        </w:rPr>
        <w:t xml:space="preserve"> their </w:t>
      </w:r>
      <w:r w:rsidRPr="002068FD">
        <w:rPr>
          <w:rStyle w:val="Emphasis"/>
          <w:highlight w:val="green"/>
        </w:rPr>
        <w:t>proliferation</w:t>
      </w:r>
      <w:r w:rsidRPr="001A4E12">
        <w:rPr>
          <w:rStyle w:val="Emphasis"/>
        </w:rPr>
        <w:t xml:space="preserve"> in foreign countries, </w:t>
      </w:r>
      <w:r w:rsidRPr="002068FD">
        <w:rPr>
          <w:rStyle w:val="Emphasis"/>
          <w:highlight w:val="green"/>
        </w:rPr>
        <w:t>but also threatens to increase the chances of nuclear</w:t>
      </w:r>
      <w:r w:rsidRPr="001A4E12">
        <w:rPr>
          <w:rStyle w:val="Emphasis"/>
        </w:rPr>
        <w:t xml:space="preserve"> accidents and </w:t>
      </w:r>
      <w:r w:rsidRPr="002068FD">
        <w:rPr>
          <w:rStyle w:val="Emphasis"/>
          <w:highlight w:val="green"/>
        </w:rPr>
        <w:t>catastrophes</w:t>
      </w:r>
      <w:r w:rsidRPr="001A4E12">
        <w:rPr>
          <w:rStyle w:val="Emphasis"/>
        </w:rPr>
        <w:t>.</w:t>
      </w:r>
      <w:r>
        <w:rPr>
          <w:rStyle w:val="Emphasis"/>
        </w:rPr>
        <w:t xml:space="preserve"> </w:t>
      </w:r>
      <w:r w:rsidRPr="001A4E12">
        <w:rPr>
          <w:sz w:val="16"/>
        </w:rPr>
        <w:t xml:space="preserve">The draft 2018 NPR is far from a rubber stamp of Trump's desires. Its goals resemble former President Barack Obama's 30-year, $1.2-trillion plan to modernize the US nuclear arsenal along with the outdated command-and-control systems required to use the weapons. The text also acknowledges international agreements not to create more weapons. ADVERTISEMENT But the new report contains notable differences — such as reversing Obama's move to limit "low-yield" nukes — and is lined with contradictions and "dark perspective," arms control experts told </w:t>
      </w:r>
      <w:proofErr w:type="spellStart"/>
      <w:r w:rsidRPr="001A4E12">
        <w:rPr>
          <w:sz w:val="16"/>
        </w:rPr>
        <w:t>HuffPost</w:t>
      </w:r>
      <w:proofErr w:type="spellEnd"/>
      <w:r w:rsidRPr="001A4E12">
        <w:rPr>
          <w:sz w:val="16"/>
        </w:rPr>
        <w:t xml:space="preserve">. The biggest problem is its logic behind </w:t>
      </w:r>
      <w:r w:rsidRPr="001A4E12">
        <w:rPr>
          <w:b/>
          <w:u w:val="single"/>
        </w:rPr>
        <w:t>giving the US arsenal more nuclear weapons which pack smaller blasts and are easier to use.</w:t>
      </w:r>
      <w:r>
        <w:rPr>
          <w:b/>
          <w:u w:val="single"/>
        </w:rPr>
        <w:t xml:space="preserve"> </w:t>
      </w:r>
      <w:r w:rsidRPr="001A4E12">
        <w:rPr>
          <w:sz w:val="16"/>
        </w:rPr>
        <w:t xml:space="preserve">The slippery slope of 'flexible' and 'low-yield' nuclear weapons Tactical Nuclear Weapons US Department Of Energy </w:t>
      </w:r>
      <w:r w:rsidRPr="002068FD">
        <w:rPr>
          <w:highlight w:val="green"/>
          <w:u w:val="single"/>
        </w:rPr>
        <w:t>The US and Russia have committed to taking thousands of warheads offline</w:t>
      </w:r>
      <w:r w:rsidRPr="001A4E12">
        <w:rPr>
          <w:u w:val="single"/>
        </w:rPr>
        <w:t xml:space="preserve"> since 2010 as part of the New START treaty</w:t>
      </w:r>
      <w:r w:rsidRPr="001A4E12">
        <w:rPr>
          <w:sz w:val="16"/>
        </w:rPr>
        <w:t xml:space="preserve">. However, technological proliferation can occur even when the total number of nuclear weapons decreases. The new NPR cites the advances in Russia's battlefield-ready nuclear arms, then </w:t>
      </w:r>
      <w:r w:rsidRPr="002068FD">
        <w:rPr>
          <w:highlight w:val="green"/>
          <w:u w:val="single"/>
        </w:rPr>
        <w:t>effectively reverses the Obama-era position of not making</w:t>
      </w:r>
      <w:r w:rsidRPr="001A4E12">
        <w:rPr>
          <w:u w:val="single"/>
        </w:rPr>
        <w:t xml:space="preserve"> similar "</w:t>
      </w:r>
      <w:r w:rsidRPr="002068FD">
        <w:rPr>
          <w:highlight w:val="green"/>
          <w:u w:val="single"/>
        </w:rPr>
        <w:t>low-yield" and "flexible" nuclear</w:t>
      </w:r>
      <w:r w:rsidRPr="001A4E12">
        <w:rPr>
          <w:u w:val="single"/>
        </w:rPr>
        <w:t xml:space="preserve"> </w:t>
      </w:r>
      <w:r w:rsidRPr="002068FD">
        <w:rPr>
          <w:highlight w:val="green"/>
          <w:u w:val="single"/>
        </w:rPr>
        <w:t>weapons</w:t>
      </w:r>
      <w:r w:rsidRPr="003860EC">
        <w:rPr>
          <w:u w:val="single"/>
        </w:rPr>
        <w:t xml:space="preserve"> t</w:t>
      </w:r>
      <w:r w:rsidRPr="001A4E12">
        <w:rPr>
          <w:u w:val="single"/>
        </w:rPr>
        <w:t>o match them.</w:t>
      </w:r>
      <w:r>
        <w:rPr>
          <w:u w:val="single"/>
        </w:rPr>
        <w:t xml:space="preserve"> </w:t>
      </w:r>
      <w:r w:rsidRPr="001A4E12">
        <w:rPr>
          <w:sz w:val="16"/>
        </w:rPr>
        <w:t xml:space="preserve">"To be clear, this is not intended to, nor does it enable, 'nuclear war-fighting.' Expanding flexible U.S. nuclear options now, to include low-yield options, is important for the preservation of credible deterrence against regional aggression," the NPR states. "It will raise the nuclear threshold and help ensure that potential adversaries perceive no possible advantage in limited nuclear escalation, making nuclear employment less likely." But "low-yield" is a misnomer: </w:t>
      </w:r>
      <w:r w:rsidRPr="001A4E12">
        <w:rPr>
          <w:b/>
          <w:u w:val="single"/>
        </w:rPr>
        <w:t>This category of weapons can rival the atomic bombs the US dropped on Japan in 1945, each of which led to about 100,000 casualties.</w:t>
      </w:r>
      <w:r>
        <w:rPr>
          <w:b/>
          <w:u w:val="single"/>
        </w:rPr>
        <w:t xml:space="preserve"> </w:t>
      </w:r>
      <w:r w:rsidRPr="001A4E12">
        <w:rPr>
          <w:sz w:val="16"/>
        </w:rPr>
        <w:t xml:space="preserve">Modern low-yield weapons are also easier to deploy than larger, more powerful weapons, leading to a higher likelihood that they will be used in what may have previously been traditional combat. They're also more accurate. For example, the US military's B61-12 gravity bomb— available to fighter jets in 2021 — will recycle four older-style bombs that fell to targets with a precision of about 300-550 feet. But weapons experts say the gravity bomb is effectively a new weapon with new capabilities, since the rebuilt weapons will have new pop-out fins and thrusters to guide them to a target with a precision of under 100 feet. The military can also "tune" the B61-12's blast yields from several times higher to several times lower than the first atomic bombs. Submarine cruise missiles with "low-yield" warheads are also in the works, the NPR states. Senator Edward Markey (D-Mass.), who is a member of the Senate Foreign Relations Committee and has previously criticized the enormous cost of the US nuclear weapons modernization effort, spoke out against the NPR on Wednesday, calling its contents "a roadmap for nuclear war" in a statement. "Simply put, President </w:t>
      </w:r>
      <w:r w:rsidRPr="002068FD">
        <w:rPr>
          <w:b/>
          <w:highlight w:val="green"/>
          <w:u w:val="single"/>
        </w:rPr>
        <w:t>Trump wants new nuclear weapons and more ways to use them.</w:t>
      </w:r>
      <w:r w:rsidRPr="001A4E12">
        <w:rPr>
          <w:b/>
          <w:u w:val="single"/>
        </w:rPr>
        <w:t xml:space="preserve"> We don't need new nuclear weapons, 'low yield' or otherwise, and we certainly should not be creating more ambiguity about the military scenarios in which we might use our nuclear weapons</w:t>
      </w:r>
      <w:r w:rsidRPr="001A4E12">
        <w:rPr>
          <w:sz w:val="16"/>
        </w:rPr>
        <w:t xml:space="preserve">," Markey said in the statement." </w:t>
      </w:r>
      <w:r w:rsidRPr="001A4E12">
        <w:rPr>
          <w:u w:val="single"/>
        </w:rPr>
        <w:t>Threatening to use nuclear weapons to respond to and deter conventional threats is unnecessary when we have the most powerful conventional military in the world</w:t>
      </w:r>
      <w:r w:rsidRPr="001A4E12">
        <w:rPr>
          <w:sz w:val="16"/>
        </w:rPr>
        <w:t xml:space="preserve">. President Trump's approach is destabilizing, makes the world less safe, and increases the risk of nuclear war." </w:t>
      </w:r>
      <w:r w:rsidRPr="002068FD">
        <w:rPr>
          <w:rStyle w:val="Emphasis"/>
          <w:highlight w:val="green"/>
        </w:rPr>
        <w:t>In addition to lowering the threshold for</w:t>
      </w:r>
      <w:r w:rsidRPr="001A4E12">
        <w:rPr>
          <w:rStyle w:val="Emphasis"/>
        </w:rPr>
        <w:t xml:space="preserve"> use and making </w:t>
      </w:r>
      <w:r w:rsidRPr="002068FD">
        <w:rPr>
          <w:rStyle w:val="Emphasis"/>
          <w:highlight w:val="green"/>
        </w:rPr>
        <w:t>the taboo</w:t>
      </w:r>
      <w:r w:rsidRPr="001A4E12">
        <w:rPr>
          <w:rStyle w:val="Emphasis"/>
        </w:rPr>
        <w:t xml:space="preserve"> against use of any </w:t>
      </w:r>
      <w:r w:rsidRPr="002068FD">
        <w:rPr>
          <w:rStyle w:val="Emphasis"/>
          <w:highlight w:val="green"/>
        </w:rPr>
        <w:t>nuclear weapons</w:t>
      </w:r>
      <w:r w:rsidRPr="001A4E12">
        <w:rPr>
          <w:rStyle w:val="Emphasis"/>
        </w:rPr>
        <w:t xml:space="preserve"> likely to fall apart</w:t>
      </w:r>
      <w:r w:rsidRPr="002068FD">
        <w:rPr>
          <w:rStyle w:val="Emphasis"/>
          <w:highlight w:val="green"/>
        </w:rPr>
        <w:t>, the NPR</w:t>
      </w:r>
      <w:r w:rsidRPr="001A4E12">
        <w:rPr>
          <w:rStyle w:val="Emphasis"/>
        </w:rPr>
        <w:t xml:space="preserve"> — if followed — </w:t>
      </w:r>
      <w:r w:rsidRPr="002068FD">
        <w:rPr>
          <w:rStyle w:val="Emphasis"/>
          <w:highlight w:val="green"/>
        </w:rPr>
        <w:t>may also increase the chances for catastrophic miscalculation.</w:t>
      </w:r>
      <w:r>
        <w:rPr>
          <w:rStyle w:val="Emphasis"/>
        </w:rPr>
        <w:t xml:space="preserve"> </w:t>
      </w:r>
      <w:r w:rsidRPr="001A4E12">
        <w:rPr>
          <w:sz w:val="16"/>
        </w:rPr>
        <w:t xml:space="preserve">People and machines are flawed </w:t>
      </w:r>
      <w:r w:rsidRPr="001A4E12">
        <w:rPr>
          <w:b/>
          <w:u w:val="single"/>
        </w:rPr>
        <w:t xml:space="preserve">Right now, </w:t>
      </w:r>
      <w:r w:rsidRPr="002068FD">
        <w:rPr>
          <w:b/>
          <w:highlight w:val="green"/>
          <w:u w:val="single"/>
        </w:rPr>
        <w:t>hundreds of</w:t>
      </w:r>
      <w:r w:rsidRPr="001A4E12">
        <w:rPr>
          <w:b/>
          <w:u w:val="single"/>
        </w:rPr>
        <w:t xml:space="preserve"> US nuclear </w:t>
      </w:r>
      <w:r w:rsidRPr="002068FD">
        <w:rPr>
          <w:b/>
          <w:highlight w:val="green"/>
          <w:u w:val="single"/>
        </w:rPr>
        <w:t>weapons are already primed to use at a moment's notice</w:t>
      </w:r>
      <w:r w:rsidRPr="001A4E12">
        <w:rPr>
          <w:sz w:val="16"/>
        </w:rPr>
        <w:t>. This dangerous Cold War-era policy means such weapons can be launched within a few minutes of detecting an adversary's preemptive nuclear strike — or a false signal of one.</w:t>
      </w:r>
    </w:p>
    <w:p w:rsidR="007008F4" w:rsidRPr="007008F4" w:rsidRDefault="007008F4" w:rsidP="007008F4"/>
    <w:p w:rsidR="007008F4" w:rsidRPr="007008F4" w:rsidRDefault="007008F4" w:rsidP="007008F4"/>
    <w:p w:rsidR="007008F4" w:rsidRDefault="007008F4" w:rsidP="007008F4">
      <w:pPr>
        <w:pStyle w:val="Heading3"/>
      </w:pPr>
      <w:r>
        <w:t>----Ext. Military Spending IL</w:t>
      </w:r>
    </w:p>
    <w:p w:rsidR="007008F4" w:rsidRPr="00F46C19" w:rsidRDefault="007008F4" w:rsidP="007008F4">
      <w:pPr>
        <w:pStyle w:val="Heading4"/>
      </w:pPr>
      <w:r>
        <w:t>Trump’s budget is unrealistic as of yet – But includes massive spending on modernization.</w:t>
      </w:r>
    </w:p>
    <w:p w:rsidR="007008F4" w:rsidRPr="004C340A" w:rsidRDefault="007008F4" w:rsidP="007008F4">
      <w:r w:rsidRPr="00F46C19">
        <w:rPr>
          <w:rStyle w:val="Style13ptBold"/>
        </w:rPr>
        <w:t xml:space="preserve">Jaffe and </w:t>
      </w:r>
      <w:proofErr w:type="spellStart"/>
      <w:r w:rsidRPr="00F46C19">
        <w:rPr>
          <w:rStyle w:val="Style13ptBold"/>
        </w:rPr>
        <w:t>Paletta</w:t>
      </w:r>
      <w:proofErr w:type="spellEnd"/>
      <w:r w:rsidRPr="00F46C19">
        <w:rPr>
          <w:rStyle w:val="Style13ptBold"/>
        </w:rPr>
        <w:t xml:space="preserve"> 18</w:t>
      </w:r>
      <w:r>
        <w:t xml:space="preserve"> </w:t>
      </w:r>
      <w:r w:rsidRPr="00F46C19">
        <w:rPr>
          <w:sz w:val="14"/>
          <w:szCs w:val="14"/>
        </w:rPr>
        <w:t xml:space="preserve">(Greg Jaffe, BA Williams College, and Damian </w:t>
      </w:r>
      <w:proofErr w:type="spellStart"/>
      <w:r w:rsidRPr="00F46C19">
        <w:rPr>
          <w:sz w:val="14"/>
          <w:szCs w:val="14"/>
        </w:rPr>
        <w:t>Paletta</w:t>
      </w:r>
      <w:proofErr w:type="spellEnd"/>
      <w:r w:rsidRPr="00F46C19">
        <w:rPr>
          <w:sz w:val="14"/>
          <w:szCs w:val="14"/>
        </w:rPr>
        <w:t>, BA Boston College, "Trump plans to ask for $716 billion for national defense in 2019 — a major increase," 1-26-18, &lt;WMB&gt; Washington Post, https://www.washingtonpost.com/world/national-security/trump-plans-to-ask-for-716-billion-for-national-defense-in-2019--a-major-increase/2018/01/26/9d0e30e4-02a8-11e8-bb03-722769454f82_story.html?noredirect=on)</w:t>
      </w:r>
    </w:p>
    <w:p w:rsidR="007008F4" w:rsidRDefault="007008F4" w:rsidP="007008F4">
      <w:pPr>
        <w:rPr>
          <w:sz w:val="16"/>
        </w:rPr>
      </w:pPr>
      <w:r w:rsidRPr="00EA5888">
        <w:rPr>
          <w:sz w:val="16"/>
        </w:rPr>
        <w:t xml:space="preserve">As the Pentagon was finalizing its new defense strategy late last year, </w:t>
      </w:r>
      <w:proofErr w:type="spellStart"/>
      <w:r w:rsidRPr="002068FD">
        <w:rPr>
          <w:highlight w:val="green"/>
          <w:u w:val="single"/>
        </w:rPr>
        <w:t>Mattis</w:t>
      </w:r>
      <w:proofErr w:type="spellEnd"/>
      <w:r w:rsidRPr="002068FD">
        <w:rPr>
          <w:highlight w:val="green"/>
          <w:u w:val="single"/>
        </w:rPr>
        <w:t xml:space="preserve"> began making the case to Trump for a big increase in defense spending</w:t>
      </w:r>
      <w:r w:rsidRPr="00EA5888">
        <w:rPr>
          <w:sz w:val="16"/>
        </w:rPr>
        <w:t xml:space="preserve">. </w:t>
      </w:r>
      <w:r w:rsidRPr="002068FD">
        <w:rPr>
          <w:b/>
          <w:highlight w:val="green"/>
          <w:u w:val="single"/>
        </w:rPr>
        <w:t>The</w:t>
      </w:r>
      <w:r w:rsidRPr="00F53325">
        <w:rPr>
          <w:b/>
          <w:u w:val="single"/>
        </w:rPr>
        <w:t xml:space="preserve"> Trump </w:t>
      </w:r>
      <w:r w:rsidRPr="002068FD">
        <w:rPr>
          <w:b/>
          <w:highlight w:val="green"/>
          <w:u w:val="single"/>
        </w:rPr>
        <w:t>administration's proposed 2018 budget set aside large sums of money</w:t>
      </w:r>
      <w:r w:rsidRPr="00F53325">
        <w:rPr>
          <w:b/>
          <w:u w:val="single"/>
        </w:rPr>
        <w:t xml:space="preserve"> to boost training and the overall readiness of the existing force.</w:t>
      </w:r>
      <w:r>
        <w:rPr>
          <w:b/>
          <w:u w:val="single"/>
        </w:rPr>
        <w:t xml:space="preserve"> </w:t>
      </w:r>
      <w:r w:rsidRPr="00EA5888">
        <w:rPr>
          <w:sz w:val="16"/>
        </w:rPr>
        <w:t xml:space="preserve">Pentagon officials said </w:t>
      </w:r>
      <w:r w:rsidRPr="00782A10">
        <w:rPr>
          <w:rStyle w:val="Emphasis"/>
        </w:rPr>
        <w:t xml:space="preserve">the 2019 budget </w:t>
      </w:r>
      <w:r w:rsidRPr="002068FD">
        <w:rPr>
          <w:rStyle w:val="Emphasis"/>
          <w:highlight w:val="green"/>
        </w:rPr>
        <w:t>would focus on modernizing the military's aging weapons systems</w:t>
      </w:r>
      <w:r w:rsidRPr="00782A10">
        <w:rPr>
          <w:rStyle w:val="Emphasis"/>
        </w:rPr>
        <w:t xml:space="preserve"> </w:t>
      </w:r>
      <w:r w:rsidRPr="002068FD">
        <w:rPr>
          <w:rStyle w:val="Emphasis"/>
          <w:highlight w:val="green"/>
        </w:rPr>
        <w:t>and preparing it for</w:t>
      </w:r>
      <w:r w:rsidRPr="00782A10">
        <w:rPr>
          <w:rStyle w:val="Emphasis"/>
        </w:rPr>
        <w:t xml:space="preserve"> a potential </w:t>
      </w:r>
      <w:r w:rsidRPr="002068FD">
        <w:rPr>
          <w:rStyle w:val="Emphasis"/>
          <w:highlight w:val="green"/>
        </w:rPr>
        <w:t>conflict</w:t>
      </w:r>
      <w:r w:rsidRPr="00782A10">
        <w:rPr>
          <w:rStyle w:val="Emphasis"/>
        </w:rPr>
        <w:t xml:space="preserve"> with major world powers after a long emphasis on counterterrorism and insurgencies in Iraq and Afghanistan</w:t>
      </w:r>
      <w:r w:rsidRPr="00EA5888">
        <w:rPr>
          <w:sz w:val="16"/>
        </w:rPr>
        <w:t xml:space="preserve">. </w:t>
      </w:r>
      <w:proofErr w:type="spellStart"/>
      <w:r w:rsidRPr="00EA5888">
        <w:rPr>
          <w:sz w:val="16"/>
        </w:rPr>
        <w:t>Mattis</w:t>
      </w:r>
      <w:proofErr w:type="spellEnd"/>
      <w:r w:rsidRPr="00EA5888">
        <w:rPr>
          <w:sz w:val="16"/>
        </w:rPr>
        <w:t xml:space="preserve"> faced some resistance from White House officials, such as </w:t>
      </w:r>
      <w:proofErr w:type="spellStart"/>
      <w:r w:rsidRPr="00EA5888">
        <w:rPr>
          <w:sz w:val="16"/>
        </w:rPr>
        <w:t>Mulvaney</w:t>
      </w:r>
      <w:proofErr w:type="spellEnd"/>
      <w:r w:rsidRPr="00EA5888">
        <w:rPr>
          <w:sz w:val="16"/>
        </w:rPr>
        <w:t xml:space="preserve">, who worried that the deficit would explode with a large increase in military spending, combined with Republican tax cuts. </w:t>
      </w:r>
      <w:proofErr w:type="spellStart"/>
      <w:r w:rsidRPr="00EA5888">
        <w:rPr>
          <w:sz w:val="16"/>
        </w:rPr>
        <w:t>Mulvaney</w:t>
      </w:r>
      <w:proofErr w:type="spellEnd"/>
      <w:r w:rsidRPr="00EA5888">
        <w:rPr>
          <w:sz w:val="16"/>
        </w:rPr>
        <w:t xml:space="preserve"> joined the Trump administration after spending six years in the House as one of its most conservative members, an outspoken deficit hawk who pushed for lower spending. Since taking over the White House's budget office, </w:t>
      </w:r>
      <w:proofErr w:type="spellStart"/>
      <w:r w:rsidRPr="002068FD">
        <w:rPr>
          <w:b/>
          <w:highlight w:val="green"/>
          <w:u w:val="single"/>
        </w:rPr>
        <w:t>Mulvaney</w:t>
      </w:r>
      <w:proofErr w:type="spellEnd"/>
      <w:r w:rsidRPr="002068FD">
        <w:rPr>
          <w:b/>
          <w:highlight w:val="green"/>
          <w:u w:val="single"/>
        </w:rPr>
        <w:t xml:space="preserve"> has agreed publicly with Trump's push to expand the military budget</w:t>
      </w:r>
      <w:r w:rsidRPr="00EA5888">
        <w:rPr>
          <w:sz w:val="16"/>
        </w:rPr>
        <w:t xml:space="preserve">, but he did not incorporate a long-term increase in military spending into his budget plan last year, as it would have dramatically expanded the deficit over time. "If this is the number, then the battle between </w:t>
      </w:r>
      <w:proofErr w:type="spellStart"/>
      <w:r w:rsidRPr="00EA5888">
        <w:rPr>
          <w:sz w:val="16"/>
        </w:rPr>
        <w:t>Mattis</w:t>
      </w:r>
      <w:proofErr w:type="spellEnd"/>
      <w:r w:rsidRPr="00EA5888">
        <w:rPr>
          <w:sz w:val="16"/>
        </w:rPr>
        <w:t xml:space="preserve"> and </w:t>
      </w:r>
      <w:proofErr w:type="spellStart"/>
      <w:r w:rsidRPr="00EA5888">
        <w:rPr>
          <w:sz w:val="16"/>
        </w:rPr>
        <w:t>Mulvaney</w:t>
      </w:r>
      <w:proofErr w:type="spellEnd"/>
      <w:r w:rsidRPr="00EA5888">
        <w:rPr>
          <w:sz w:val="16"/>
        </w:rPr>
        <w:t xml:space="preserve"> is over and </w:t>
      </w:r>
      <w:proofErr w:type="spellStart"/>
      <w:r w:rsidRPr="00EA5888">
        <w:rPr>
          <w:sz w:val="16"/>
        </w:rPr>
        <w:t>Mattis</w:t>
      </w:r>
      <w:proofErr w:type="spellEnd"/>
      <w:r w:rsidRPr="00EA5888">
        <w:rPr>
          <w:sz w:val="16"/>
        </w:rPr>
        <w:t xml:space="preserve"> won," Todd Harrison, director of defense budget analysis at CSIS, said of the $716 billion figure. The Trump administration's 2018 budget paid for increases in defense spending by making big cuts to domestic spending and the State Department that drew heavy resistance from Democrats and some Republicans in Congress. </w:t>
      </w:r>
      <w:r w:rsidRPr="002068FD">
        <w:rPr>
          <w:rStyle w:val="Emphasis"/>
          <w:highlight w:val="green"/>
        </w:rPr>
        <w:t>The proposed increase</w:t>
      </w:r>
      <w:r w:rsidRPr="00531EF1">
        <w:rPr>
          <w:rStyle w:val="Emphasis"/>
        </w:rPr>
        <w:t xml:space="preserve"> for 2019 </w:t>
      </w:r>
      <w:r w:rsidRPr="002068FD">
        <w:rPr>
          <w:rStyle w:val="Emphasis"/>
          <w:highlight w:val="green"/>
        </w:rPr>
        <w:t>is so large that it is "even more unrealistic</w:t>
      </w:r>
      <w:r w:rsidRPr="00531EF1">
        <w:rPr>
          <w:rStyle w:val="Emphasis"/>
        </w:rPr>
        <w:t xml:space="preserve">" </w:t>
      </w:r>
      <w:r w:rsidRPr="002068FD">
        <w:rPr>
          <w:rStyle w:val="Emphasis"/>
          <w:highlight w:val="green"/>
        </w:rPr>
        <w:t>that the White House will be able to offset it</w:t>
      </w:r>
      <w:r w:rsidRPr="00531EF1">
        <w:rPr>
          <w:rStyle w:val="Emphasis"/>
        </w:rPr>
        <w:t xml:space="preserve"> with cuts, Harrison said.</w:t>
      </w:r>
      <w:r>
        <w:rPr>
          <w:rStyle w:val="Emphasis"/>
        </w:rPr>
        <w:t xml:space="preserve"> </w:t>
      </w:r>
      <w:r w:rsidRPr="0092152A">
        <w:rPr>
          <w:u w:val="single"/>
        </w:rPr>
        <w:t>The increase is likely to please defense hawks</w:t>
      </w:r>
      <w:r w:rsidRPr="00EA5888">
        <w:rPr>
          <w:sz w:val="16"/>
        </w:rPr>
        <w:t xml:space="preserve"> such as Sen. John McCain (R-Ariz.), who has assured the White House that there is support among lawmakers for major increases to Pentagon spending, said Mackenzie Eaglen, a fellow at the American Enterprise Institute. The proposed increase also reflects </w:t>
      </w:r>
      <w:proofErr w:type="spellStart"/>
      <w:r w:rsidRPr="00EA5888">
        <w:rPr>
          <w:sz w:val="16"/>
        </w:rPr>
        <w:t>Mattis's</w:t>
      </w:r>
      <w:proofErr w:type="spellEnd"/>
      <w:r w:rsidRPr="00EA5888">
        <w:rPr>
          <w:sz w:val="16"/>
        </w:rPr>
        <w:t xml:space="preserve"> contention in his new defense strategy that the United States is "emerging from a period of strategic atrophy" during which China, Russia, Iran, North Korea and other rivals have extended their influence and military capabilities. </w:t>
      </w:r>
      <w:r w:rsidRPr="002068FD">
        <w:rPr>
          <w:b/>
          <w:highlight w:val="green"/>
          <w:u w:val="single"/>
        </w:rPr>
        <w:t>It</w:t>
      </w:r>
      <w:r w:rsidRPr="00F70082">
        <w:rPr>
          <w:b/>
          <w:u w:val="single"/>
        </w:rPr>
        <w:t xml:space="preserve"> also </w:t>
      </w:r>
      <w:r w:rsidRPr="002068FD">
        <w:rPr>
          <w:b/>
          <w:highlight w:val="green"/>
          <w:u w:val="single"/>
        </w:rPr>
        <w:t>emphasizes</w:t>
      </w:r>
      <w:r w:rsidRPr="00F70082">
        <w:rPr>
          <w:b/>
          <w:u w:val="single"/>
        </w:rPr>
        <w:t xml:space="preserve"> that military </w:t>
      </w:r>
      <w:r w:rsidRPr="002068FD">
        <w:rPr>
          <w:b/>
          <w:highlight w:val="green"/>
          <w:u w:val="single"/>
        </w:rPr>
        <w:t>dominance</w:t>
      </w:r>
      <w:r w:rsidRPr="00F70082">
        <w:rPr>
          <w:b/>
          <w:u w:val="single"/>
        </w:rPr>
        <w:t xml:space="preserve"> of the sort that the United States has maintained since the end of the Cold War is becoming more costly.</w:t>
      </w:r>
      <w:r>
        <w:rPr>
          <w:b/>
          <w:u w:val="single"/>
        </w:rPr>
        <w:t xml:space="preserve"> </w:t>
      </w:r>
      <w:r w:rsidRPr="00EA5888">
        <w:rPr>
          <w:sz w:val="16"/>
        </w:rPr>
        <w:t xml:space="preserve">"What </w:t>
      </w:r>
      <w:proofErr w:type="spellStart"/>
      <w:r w:rsidRPr="00EA5888">
        <w:rPr>
          <w:sz w:val="16"/>
        </w:rPr>
        <w:t>Mattis</w:t>
      </w:r>
      <w:proofErr w:type="spellEnd"/>
      <w:r w:rsidRPr="00EA5888">
        <w:rPr>
          <w:sz w:val="16"/>
        </w:rPr>
        <w:t xml:space="preserve"> is saying is that </w:t>
      </w:r>
      <w:r w:rsidRPr="006910E8">
        <w:rPr>
          <w:u w:val="single"/>
        </w:rPr>
        <w:t>you can't have the best military in the world on an Obama budget</w:t>
      </w:r>
      <w:r w:rsidRPr="00EA5888">
        <w:rPr>
          <w:sz w:val="16"/>
        </w:rPr>
        <w:t xml:space="preserve">," </w:t>
      </w:r>
      <w:proofErr w:type="spellStart"/>
      <w:r w:rsidRPr="00EA5888">
        <w:rPr>
          <w:sz w:val="16"/>
        </w:rPr>
        <w:t>Cancian</w:t>
      </w:r>
      <w:proofErr w:type="spellEnd"/>
      <w:r w:rsidRPr="00EA5888">
        <w:rPr>
          <w:sz w:val="16"/>
        </w:rPr>
        <w:t xml:space="preserve"> said.</w:t>
      </w:r>
    </w:p>
    <w:p w:rsidR="007008F4" w:rsidRDefault="007008F4" w:rsidP="007008F4">
      <w:pPr>
        <w:pStyle w:val="Heading3"/>
      </w:pPr>
      <w:r>
        <w:t xml:space="preserve">----Ext. </w:t>
      </w:r>
      <w:proofErr w:type="spellStart"/>
      <w:r>
        <w:t>Prolif</w:t>
      </w:r>
      <w:proofErr w:type="spellEnd"/>
      <w:r>
        <w:t xml:space="preserve"> Impact</w:t>
      </w:r>
    </w:p>
    <w:p w:rsidR="007008F4" w:rsidRDefault="007008F4" w:rsidP="007008F4">
      <w:pPr>
        <w:pStyle w:val="Heading4"/>
      </w:pPr>
      <w:r>
        <w:t xml:space="preserve">Trump’s modernization agenda creates miscalculation and </w:t>
      </w:r>
      <w:r>
        <w:rPr>
          <w:u w:val="single"/>
        </w:rPr>
        <w:t>thermonuclear disaster</w:t>
      </w:r>
      <w:r>
        <w:t xml:space="preserve"> – Budgets are key to check him.</w:t>
      </w:r>
    </w:p>
    <w:p w:rsidR="007008F4" w:rsidRPr="00CE706C" w:rsidRDefault="007008F4" w:rsidP="007008F4">
      <w:r w:rsidRPr="00FF1685">
        <w:rPr>
          <w:rStyle w:val="Style13ptBold"/>
        </w:rPr>
        <w:t>Broad and Sanger 17</w:t>
      </w:r>
      <w:r>
        <w:t xml:space="preserve">  </w:t>
      </w:r>
      <w:r w:rsidRPr="00880028">
        <w:rPr>
          <w:sz w:val="14"/>
          <w:szCs w:val="14"/>
        </w:rPr>
        <w:t>(William J. Broad is a science journalist and senior writer at The New York Times. He shared two Pulitzer Prizes with his colleagues, as well as an Emmy Award and a DuPont Award. David E. Sanger is a national security correspondent and a Times senior writer. In a 36-year reporting career for The New York Times, he has been on three teams that have won Pulitzer Prizes, most recently in 2017 for international reporting. "Trump Plans for Nuclear Arsenal Require $1.2 Trillion, Congressional Review States," 10-31-2017, &lt;WMB&gt; NY Times, https://www.nytimes.com/2017/10/31/us/politics/trump-nuclear-weapons-arsenal-congressional-budget.html)</w:t>
      </w:r>
    </w:p>
    <w:p w:rsidR="007008F4" w:rsidRPr="008A615C" w:rsidRDefault="007008F4" w:rsidP="007008F4">
      <w:pPr>
        <w:rPr>
          <w:sz w:val="16"/>
        </w:rPr>
      </w:pPr>
      <w:r w:rsidRPr="002068FD">
        <w:rPr>
          <w:highlight w:val="green"/>
          <w:u w:val="single"/>
        </w:rPr>
        <w:t>Critics</w:t>
      </w:r>
      <w:r w:rsidRPr="00E92D7D">
        <w:rPr>
          <w:u w:val="single"/>
        </w:rPr>
        <w:t xml:space="preserve"> of the American arsenal</w:t>
      </w:r>
      <w:r w:rsidRPr="008A615C">
        <w:rPr>
          <w:sz w:val="16"/>
        </w:rPr>
        <w:t xml:space="preserve">, who grew increasingly frustrated with Mr. Obama, </w:t>
      </w:r>
      <w:r w:rsidRPr="002068FD">
        <w:rPr>
          <w:b/>
          <w:highlight w:val="green"/>
          <w:u w:val="single"/>
        </w:rPr>
        <w:t>have urged Mr. Trump to pare back, for reasons of budget</w:t>
      </w:r>
      <w:r w:rsidRPr="00E92D7D">
        <w:rPr>
          <w:b/>
          <w:u w:val="single"/>
        </w:rPr>
        <w:t xml:space="preserve"> if not strategy.</w:t>
      </w:r>
      <w:r>
        <w:rPr>
          <w:b/>
          <w:u w:val="single"/>
        </w:rPr>
        <w:t xml:space="preserve"> </w:t>
      </w:r>
      <w:r w:rsidRPr="008A615C">
        <w:rPr>
          <w:sz w:val="16"/>
        </w:rPr>
        <w:t xml:space="preserve">Two former senior military officials, William J. Perry, who served as secretary of defense, and Gen. James E. Cartwright, who served as vice chairman of the Joint Chiefs of Staff, described the congressional report as “a </w:t>
      </w:r>
      <w:proofErr w:type="spellStart"/>
      <w:r w:rsidRPr="008A615C">
        <w:rPr>
          <w:sz w:val="16"/>
        </w:rPr>
        <w:t>wake up</w:t>
      </w:r>
      <w:proofErr w:type="spellEnd"/>
      <w:r w:rsidRPr="008A615C">
        <w:rPr>
          <w:sz w:val="16"/>
        </w:rPr>
        <w:t xml:space="preserve"> call” in a letter Tuesday to Mr. Trump. The report demonstrated that </w:t>
      </w:r>
      <w:r w:rsidRPr="002068FD">
        <w:rPr>
          <w:b/>
          <w:highlight w:val="green"/>
          <w:u w:val="single"/>
        </w:rPr>
        <w:t>current plans to rebuild the nuclear arsenal “are</w:t>
      </w:r>
      <w:r w:rsidRPr="00305B5F">
        <w:rPr>
          <w:b/>
          <w:u w:val="single"/>
        </w:rPr>
        <w:t xml:space="preserve"> </w:t>
      </w:r>
      <w:r w:rsidRPr="002068FD">
        <w:rPr>
          <w:b/>
          <w:highlight w:val="green"/>
          <w:u w:val="single"/>
        </w:rPr>
        <w:t>unsustainable</w:t>
      </w:r>
      <w:r w:rsidRPr="00305B5F">
        <w:rPr>
          <w:b/>
          <w:u w:val="single"/>
        </w:rPr>
        <w:t xml:space="preserve"> and must be rethought,” they wrote.</w:t>
      </w:r>
      <w:r>
        <w:rPr>
          <w:b/>
          <w:u w:val="single"/>
        </w:rPr>
        <w:t xml:space="preserve"> </w:t>
      </w:r>
      <w:r w:rsidRPr="000F55EE">
        <w:rPr>
          <w:u w:val="single"/>
        </w:rPr>
        <w:t>The report</w:t>
      </w:r>
      <w:r w:rsidRPr="008A615C">
        <w:rPr>
          <w:sz w:val="16"/>
        </w:rPr>
        <w:t xml:space="preserve">, about 70 pages long, </w:t>
      </w:r>
      <w:r w:rsidRPr="000F55EE">
        <w:rPr>
          <w:u w:val="single"/>
        </w:rPr>
        <w:t>details nine cost-cutting options for Congress that run from relatively minor to more extensive.</w:t>
      </w:r>
      <w:r>
        <w:rPr>
          <w:u w:val="single"/>
        </w:rPr>
        <w:t xml:space="preserve"> </w:t>
      </w:r>
      <w:r w:rsidRPr="00361C21">
        <w:rPr>
          <w:u w:val="single"/>
        </w:rPr>
        <w:t>One option</w:t>
      </w:r>
      <w:r w:rsidRPr="008A615C">
        <w:rPr>
          <w:sz w:val="16"/>
        </w:rPr>
        <w:t xml:space="preserve">, for example, </w:t>
      </w:r>
      <w:r w:rsidRPr="00361C21">
        <w:rPr>
          <w:b/>
          <w:u w:val="single"/>
        </w:rPr>
        <w:t>examined the savings if the administration decided to forego a new generation of nuclear cruise missiles</w:t>
      </w:r>
      <w:r w:rsidRPr="008A615C">
        <w:rPr>
          <w:sz w:val="16"/>
        </w:rPr>
        <w:t xml:space="preserve"> — </w:t>
      </w:r>
      <w:r w:rsidRPr="00746B19">
        <w:rPr>
          <w:u w:val="single"/>
        </w:rPr>
        <w:t>low-flying weapons with stubby wings that, when dropped from a bomber, hug the ground to avoid enemy radars and air defenses.</w:t>
      </w:r>
      <w:r>
        <w:rPr>
          <w:u w:val="single"/>
        </w:rPr>
        <w:t xml:space="preserve"> </w:t>
      </w:r>
      <w:r w:rsidRPr="008A615C">
        <w:rPr>
          <w:sz w:val="16"/>
        </w:rPr>
        <w:t xml:space="preserve">The weapon was endorsed by Mr. Obama, though it has been criticized by other Democratic nuclear experts, like William Perry, as destabilizing. In any event, its elimination would save only about $30 billion — about 2.5 percent of the total nuclear expenditures. Another option called for deploying fewer submarines and intercontinental ballistic missiles than currently planned. Over three decades, that would save $85 billion. Scrapping the aging land-based missiles altogether would result in the largest savings, $175 billion. “It explodes the myth that the plan’s proponents have been trying to foist on us — that it’s all of the above or nothing,” said Daryl G. Kimball, executive director of the Arms Control Association, a private group in Washington. “The reality is that there’re a number practical options to save tens of billions of dollars while still maintaining a robust nuclear force.” The </w:t>
      </w:r>
      <w:r w:rsidRPr="00AA49FD">
        <w:rPr>
          <w:b/>
          <w:u w:val="single"/>
        </w:rPr>
        <w:t>$1.2 trillion figure over three decades</w:t>
      </w:r>
      <w:r w:rsidRPr="008A615C">
        <w:rPr>
          <w:sz w:val="16"/>
        </w:rPr>
        <w:t xml:space="preserve"> compares to annual expenditures for Medicare of about $650 billion and for Medicaid of about $550 billion. “The stark reality underlined by C.B.O. is that </w:t>
      </w:r>
      <w:r w:rsidRPr="002068FD">
        <w:rPr>
          <w:rStyle w:val="Emphasis"/>
          <w:sz w:val="26"/>
          <w:szCs w:val="26"/>
          <w:highlight w:val="green"/>
        </w:rPr>
        <w:t>unless the</w:t>
      </w:r>
      <w:r w:rsidRPr="00284974">
        <w:rPr>
          <w:rStyle w:val="Emphasis"/>
          <w:sz w:val="26"/>
          <w:szCs w:val="26"/>
        </w:rPr>
        <w:t xml:space="preserve"> U.S. </w:t>
      </w:r>
      <w:r w:rsidRPr="002068FD">
        <w:rPr>
          <w:rStyle w:val="Emphasis"/>
          <w:sz w:val="26"/>
          <w:szCs w:val="26"/>
          <w:highlight w:val="green"/>
        </w:rPr>
        <w:t>government finds a pot of gold</w:t>
      </w:r>
      <w:r w:rsidRPr="00284974">
        <w:rPr>
          <w:rStyle w:val="Emphasis"/>
          <w:sz w:val="26"/>
          <w:szCs w:val="26"/>
        </w:rPr>
        <w:t xml:space="preserve"> at the end of the rainbow, </w:t>
      </w:r>
      <w:r w:rsidRPr="002068FD">
        <w:rPr>
          <w:rStyle w:val="Emphasis"/>
          <w:sz w:val="26"/>
          <w:szCs w:val="26"/>
          <w:highlight w:val="green"/>
        </w:rPr>
        <w:t>the nuclear weapons spending plan</w:t>
      </w:r>
      <w:r w:rsidRPr="00284974">
        <w:rPr>
          <w:rStyle w:val="Emphasis"/>
          <w:sz w:val="26"/>
          <w:szCs w:val="26"/>
        </w:rPr>
        <w:t xml:space="preserve"> inherited by the Trump administration </w:t>
      </w:r>
      <w:r w:rsidRPr="002068FD">
        <w:rPr>
          <w:rStyle w:val="Emphasis"/>
          <w:sz w:val="26"/>
          <w:szCs w:val="26"/>
          <w:highlight w:val="green"/>
        </w:rPr>
        <w:t>will pose a crushing affordability problem</w:t>
      </w:r>
      <w:r w:rsidRPr="008A615C">
        <w:rPr>
          <w:sz w:val="16"/>
        </w:rPr>
        <w:t xml:space="preserve">,” said Kingston </w:t>
      </w:r>
      <w:proofErr w:type="spellStart"/>
      <w:r w:rsidRPr="008A615C">
        <w:rPr>
          <w:sz w:val="16"/>
        </w:rPr>
        <w:t>Reif</w:t>
      </w:r>
      <w:proofErr w:type="spellEnd"/>
      <w:r w:rsidRPr="008A615C">
        <w:rPr>
          <w:sz w:val="16"/>
        </w:rPr>
        <w:t>, director for disarmament and threat reduction policy at the Arms Control Association. While Mr. Trump likes to take credit for the nuclear weapons push, the costly makeover actually began with Mr. Obama, despite his repeated calls for “a world without nuclear weapons.” Mr. Obama argued that by making nuclear weapons safer and more reliable, their numbers could eventually be reduced, setting the world on a path to their elimination. Some of Mr. Obama’s aides, thinking that Hillary Clinton would win the presidential election, expected deep cuts in the $1 trillion plan. Mr. Trump inherited the costly makeover, and his first budget proposed to move fully ahead with the Obama administration approach — and then some. In an August speech, he boasted that his administration was spending “vast amounts” on overhauling the nuclear arsenal. Administration critics and arms control advocates say the Congressional Budget Office report reveals how extraordinarily difficult it will become in future years to maintain the nuclear weapons plan and the administration’s promises as the costs of the rebuilding program begin to soar. “</w:t>
      </w:r>
      <w:r w:rsidRPr="009E5E3F">
        <w:rPr>
          <w:b/>
          <w:u w:val="single"/>
        </w:rPr>
        <w:t xml:space="preserve">Many elements of </w:t>
      </w:r>
      <w:r w:rsidRPr="002068FD">
        <w:rPr>
          <w:b/>
          <w:highlight w:val="green"/>
          <w:u w:val="single"/>
        </w:rPr>
        <w:t xml:space="preserve">Trump’s nuclear spending spree </w:t>
      </w:r>
      <w:r w:rsidRPr="004011E0">
        <w:rPr>
          <w:b/>
          <w:u w:val="single"/>
        </w:rPr>
        <w:t xml:space="preserve">are </w:t>
      </w:r>
      <w:r w:rsidRPr="002068FD">
        <w:rPr>
          <w:b/>
          <w:highlight w:val="green"/>
          <w:u w:val="single"/>
        </w:rPr>
        <w:t>excessive and dangerous</w:t>
      </w:r>
      <w:r w:rsidRPr="008A615C">
        <w:rPr>
          <w:sz w:val="16"/>
        </w:rPr>
        <w:t xml:space="preserve">,” said Tom Z. </w:t>
      </w:r>
      <w:proofErr w:type="spellStart"/>
      <w:r w:rsidRPr="008A615C">
        <w:rPr>
          <w:sz w:val="16"/>
        </w:rPr>
        <w:t>Collina</w:t>
      </w:r>
      <w:proofErr w:type="spellEnd"/>
      <w:r w:rsidRPr="008A615C">
        <w:rPr>
          <w:sz w:val="16"/>
        </w:rPr>
        <w:t>, policy director at Ploughshares Fund. “</w:t>
      </w:r>
      <w:r w:rsidRPr="002068FD">
        <w:rPr>
          <w:b/>
          <w:highlight w:val="green"/>
          <w:u w:val="single"/>
        </w:rPr>
        <w:t>We would be safer and richer without them</w:t>
      </w:r>
      <w:r w:rsidRPr="008A615C">
        <w:rPr>
          <w:sz w:val="16"/>
        </w:rPr>
        <w:t>.” Mr. Perry, the former defense secretary, argued last year in a New York Times Op-Ed article that eliminating the ground-based missiles would improve global security. “</w:t>
      </w:r>
      <w:r w:rsidRPr="00141EA1">
        <w:rPr>
          <w:u w:val="single"/>
        </w:rPr>
        <w:t>These missiles are some of the most dangerous weapons in the world</w:t>
      </w:r>
      <w:r w:rsidRPr="008A615C">
        <w:rPr>
          <w:sz w:val="16"/>
        </w:rPr>
        <w:t>,” he wrote. “</w:t>
      </w:r>
      <w:r w:rsidRPr="00ED2F83">
        <w:rPr>
          <w:b/>
          <w:u w:val="single"/>
        </w:rPr>
        <w:t>They could even trigger an accidental nuclear war” because their vulnerability to pre-emptive strikes would, in a time of crisis, give the president an incentive to launch them.</w:t>
      </w:r>
      <w:r>
        <w:rPr>
          <w:b/>
          <w:u w:val="single"/>
        </w:rPr>
        <w:t xml:space="preserve"> </w:t>
      </w:r>
      <w:r w:rsidRPr="008A615C">
        <w:rPr>
          <w:sz w:val="16"/>
        </w:rPr>
        <w:t xml:space="preserve">Critics see </w:t>
      </w:r>
      <w:r w:rsidRPr="00B2552E">
        <w:rPr>
          <w:u w:val="single"/>
        </w:rPr>
        <w:t>the nation’s launch-on-warning policy as greatly increasing the risk of accidental war.</w:t>
      </w:r>
      <w:r w:rsidRPr="008A615C">
        <w:rPr>
          <w:sz w:val="16"/>
        </w:rPr>
        <w:t xml:space="preserve"> In the past, they note, </w:t>
      </w:r>
      <w:r w:rsidRPr="002068FD">
        <w:rPr>
          <w:rStyle w:val="Emphasis"/>
          <w:highlight w:val="green"/>
        </w:rPr>
        <w:t>false alerts have repeatedly brought the world to the brink of thermonuclear disaster</w:t>
      </w:r>
      <w:r w:rsidRPr="008837FB">
        <w:rPr>
          <w:rStyle w:val="Emphasis"/>
        </w:rPr>
        <w:t>.</w:t>
      </w:r>
    </w:p>
    <w:p w:rsidR="007008F4" w:rsidRPr="00AD2E35" w:rsidRDefault="007008F4" w:rsidP="007008F4">
      <w:pPr>
        <w:pStyle w:val="Heading4"/>
      </w:pPr>
      <w:r w:rsidRPr="00AD2E35">
        <w:t>Trump’s budget assumes economic growth to blunt the deficit.</w:t>
      </w:r>
    </w:p>
    <w:p w:rsidR="007008F4" w:rsidRPr="004811E5" w:rsidRDefault="007008F4" w:rsidP="007008F4">
      <w:pPr>
        <w:rPr>
          <w:sz w:val="14"/>
          <w:szCs w:val="14"/>
        </w:rPr>
      </w:pPr>
      <w:proofErr w:type="spellStart"/>
      <w:r w:rsidRPr="0038630D">
        <w:rPr>
          <w:rStyle w:val="Style13ptBold"/>
        </w:rPr>
        <w:t>Paletta</w:t>
      </w:r>
      <w:proofErr w:type="spellEnd"/>
      <w:r w:rsidRPr="0038630D">
        <w:rPr>
          <w:rStyle w:val="Style13ptBold"/>
        </w:rPr>
        <w:t xml:space="preserve"> and Werner 18</w:t>
      </w:r>
      <w:r>
        <w:t xml:space="preserve"> </w:t>
      </w:r>
      <w:r w:rsidRPr="004811E5">
        <w:rPr>
          <w:sz w:val="14"/>
          <w:szCs w:val="14"/>
        </w:rPr>
        <w:t xml:space="preserve">(Damian </w:t>
      </w:r>
      <w:proofErr w:type="spellStart"/>
      <w:r w:rsidRPr="004811E5">
        <w:rPr>
          <w:sz w:val="14"/>
          <w:szCs w:val="14"/>
        </w:rPr>
        <w:t>Paletta</w:t>
      </w:r>
      <w:proofErr w:type="spellEnd"/>
      <w:r w:rsidRPr="004811E5">
        <w:rPr>
          <w:sz w:val="14"/>
          <w:szCs w:val="14"/>
        </w:rPr>
        <w:t>, Boston College, BA, University of Missouri, masters in journalism, Erica Werner, AB from Harvard, "White House budget proposes increase to defense spending and cuts to safety net, but federal deficit would remain," 2-12-18, https://www.washingtonpost.com/business/economy/white-house-budget-proposes-increase-to-defense-spending-and-cuts-to-safety-net-but-federal-deficit-would-remain/2018/02/12/f2eb00e6-100e-11e8-8ea1-c1d91fcec3fe_story.html?utm_term=.e8e30f4cc947)</w:t>
      </w:r>
    </w:p>
    <w:p w:rsidR="007008F4" w:rsidRDefault="007008F4" w:rsidP="007008F4">
      <w:pPr>
        <w:rPr>
          <w:sz w:val="16"/>
        </w:rPr>
      </w:pPr>
      <w:r w:rsidRPr="002068FD">
        <w:rPr>
          <w:rStyle w:val="Emphasis"/>
          <w:highlight w:val="green"/>
        </w:rPr>
        <w:t>The plan would continue to markedly increase military spending</w:t>
      </w:r>
      <w:r w:rsidRPr="00BF3D7F">
        <w:rPr>
          <w:sz w:val="16"/>
        </w:rPr>
        <w:t xml:space="preserve"> and set aside money for a wall along the U.S.-Mexico border. It seeks to authorize $4.4 trillion in spending for 2019, up 10 percent from the amount of money the government spent in 2017. The plan also calls for major cuts to Medicare, Medicaid, food stamps and other social programs — reductions that conservatives have long sought. But </w:t>
      </w:r>
      <w:r w:rsidRPr="001E4968">
        <w:rPr>
          <w:b/>
          <w:u w:val="single"/>
        </w:rPr>
        <w:t xml:space="preserve">even with these reductions, which add up to more than $3 trillion in cuts over 10 years, </w:t>
      </w:r>
      <w:r w:rsidRPr="002068FD">
        <w:rPr>
          <w:b/>
          <w:highlight w:val="green"/>
          <w:u w:val="single"/>
        </w:rPr>
        <w:t>the proposal would not bring the budget into balance</w:t>
      </w:r>
      <w:r w:rsidRPr="001E4968">
        <w:rPr>
          <w:b/>
          <w:u w:val="single"/>
        </w:rPr>
        <w:t xml:space="preserve"> because of the lost tax revenue and higher spending on other programs.</w:t>
      </w:r>
      <w:r>
        <w:rPr>
          <w:b/>
          <w:u w:val="single"/>
        </w:rPr>
        <w:t xml:space="preserve"> </w:t>
      </w:r>
      <w:r w:rsidRPr="00B95A6D">
        <w:rPr>
          <w:u w:val="single"/>
        </w:rPr>
        <w:t>The White House projects a large gap between government spending and tax revenue over the next decade, adding at least $7 trillion to the debt over that time</w:t>
      </w:r>
      <w:r w:rsidRPr="00BF3D7F">
        <w:rPr>
          <w:sz w:val="16"/>
        </w:rPr>
        <w:t xml:space="preserve">. In 2019 and 2020 alone, the government would add a combined $2 trillion in debt under Trump’s plan. President Trump takes part in a meeting on infrastructure with state and local officials in the State Dining Room of the White House on Feb. 12. (Mandel </w:t>
      </w:r>
      <w:proofErr w:type="spellStart"/>
      <w:r w:rsidRPr="00BF3D7F">
        <w:rPr>
          <w:sz w:val="16"/>
        </w:rPr>
        <w:t>Ngan</w:t>
      </w:r>
      <w:proofErr w:type="spellEnd"/>
      <w:r w:rsidRPr="00BF3D7F">
        <w:rPr>
          <w:sz w:val="16"/>
        </w:rPr>
        <w:t xml:space="preserve">/AFP/Getty Images) </w:t>
      </w:r>
      <w:r w:rsidRPr="002068FD">
        <w:rPr>
          <w:rStyle w:val="Emphasis"/>
          <w:highlight w:val="green"/>
        </w:rPr>
        <w:t>Even with upbeat economic forecasts</w:t>
      </w:r>
      <w:r w:rsidRPr="002A2223">
        <w:rPr>
          <w:rStyle w:val="Emphasis"/>
        </w:rPr>
        <w:t xml:space="preserve"> and numerous proposed cuts to social programs — most of which are expected </w:t>
      </w:r>
      <w:proofErr w:type="spellStart"/>
      <w:r w:rsidRPr="002A2223">
        <w:rPr>
          <w:rStyle w:val="Emphasis"/>
        </w:rPr>
        <w:t>tol</w:t>
      </w:r>
      <w:proofErr w:type="spellEnd"/>
      <w:r w:rsidRPr="002A2223">
        <w:rPr>
          <w:rStyle w:val="Emphasis"/>
        </w:rPr>
        <w:t xml:space="preserve"> be dead on arrival in Congress — </w:t>
      </w:r>
      <w:r w:rsidRPr="002068FD">
        <w:rPr>
          <w:rStyle w:val="Emphasis"/>
          <w:highlight w:val="green"/>
        </w:rPr>
        <w:t>the Trump administration projects that it would run a deficit of $450 billion</w:t>
      </w:r>
      <w:r w:rsidRPr="002A2223">
        <w:rPr>
          <w:rStyle w:val="Emphasis"/>
        </w:rPr>
        <w:t xml:space="preserve"> in 2027.</w:t>
      </w:r>
      <w:r>
        <w:rPr>
          <w:rStyle w:val="Emphasis"/>
        </w:rPr>
        <w:t xml:space="preserve"> </w:t>
      </w:r>
      <w:r w:rsidRPr="00BF3D7F">
        <w:rPr>
          <w:sz w:val="16"/>
        </w:rPr>
        <w:t xml:space="preserve">Last year, the White House projected its tax and spending proposals would lead to a budget surplus of $16 billion in 2027, which meant the government would have brought in more money through taxes than it spent on programs, something last accomplished in 2001. The budget plan was met </w:t>
      </w:r>
      <w:proofErr w:type="spellStart"/>
      <w:r w:rsidRPr="00BF3D7F">
        <w:rPr>
          <w:sz w:val="16"/>
        </w:rPr>
        <w:t>cooly</w:t>
      </w:r>
      <w:proofErr w:type="spellEnd"/>
      <w:r w:rsidRPr="00BF3D7F">
        <w:rPr>
          <w:sz w:val="16"/>
        </w:rPr>
        <w:t xml:space="preserve"> by many Republicans. “Budgets are aspirational documents and seldom have a real impact on spending,” said Rep. Mark Meadows (R-N.C.), chairman of the conservative House Freedom Caucus. “Certainly I applaud the president’s willingness to address our military, veterans and many suffering from the opioid abuse epidemic. I am not investing much time critiquing the budget when it has little to do with what Congress actually spends.” Democrats, though, reacted with hostility, saying the proposal confirmed their long-held belief that Trump would pivot from large tax cuts for corporations to a push to scale back government benefits for low-income Americans. “</w:t>
      </w:r>
      <w:r w:rsidRPr="00214F62">
        <w:rPr>
          <w:b/>
          <w:u w:val="single"/>
        </w:rPr>
        <w:t xml:space="preserve">The </w:t>
      </w:r>
      <w:r w:rsidRPr="002068FD">
        <w:rPr>
          <w:b/>
          <w:highlight w:val="green"/>
          <w:u w:val="single"/>
        </w:rPr>
        <w:t>Trump</w:t>
      </w:r>
      <w:r w:rsidRPr="00214F62">
        <w:rPr>
          <w:b/>
          <w:u w:val="single"/>
        </w:rPr>
        <w:t xml:space="preserve"> budget proposal </w:t>
      </w:r>
      <w:r w:rsidRPr="002068FD">
        <w:rPr>
          <w:b/>
          <w:highlight w:val="green"/>
          <w:u w:val="single"/>
        </w:rPr>
        <w:t>makes clear his desire to enact</w:t>
      </w:r>
      <w:r w:rsidRPr="00BF3D7F">
        <w:rPr>
          <w:sz w:val="16"/>
        </w:rPr>
        <w:t xml:space="preserve"> massive cuts to health care, anti-poverty programs, and investments in </w:t>
      </w:r>
      <w:r w:rsidRPr="002068FD">
        <w:rPr>
          <w:b/>
          <w:highlight w:val="green"/>
          <w:u w:val="single"/>
        </w:rPr>
        <w:t>economic growth to blunt the deficit-exploding impact</w:t>
      </w:r>
      <w:r w:rsidRPr="00BF3D7F">
        <w:rPr>
          <w:sz w:val="16"/>
        </w:rPr>
        <w:t xml:space="preserve"> of his tax cuts for millionaires and corporations,” Rep. John </w:t>
      </w:r>
      <w:proofErr w:type="spellStart"/>
      <w:r w:rsidRPr="00BF3D7F">
        <w:rPr>
          <w:sz w:val="16"/>
        </w:rPr>
        <w:t>Yarmuth</w:t>
      </w:r>
      <w:proofErr w:type="spellEnd"/>
      <w:r w:rsidRPr="00BF3D7F">
        <w:rPr>
          <w:sz w:val="16"/>
        </w:rPr>
        <w:t xml:space="preserve"> of Kentucky, the top Democrat on the House Budget Committee, said. “These cuts to critical federal investments are so extreme they can only reflect a disdain for working families and a total lack of vision for a stronger society.”</w:t>
      </w:r>
    </w:p>
    <w:p w:rsidR="007008F4" w:rsidRDefault="007008F4" w:rsidP="007008F4">
      <w:pPr>
        <w:pStyle w:val="Heading4"/>
      </w:pPr>
      <w:r>
        <w:t>Trump military budget creates miscalculation and proliferation.</w:t>
      </w:r>
    </w:p>
    <w:p w:rsidR="007008F4" w:rsidRPr="00E551F2" w:rsidRDefault="007008F4" w:rsidP="007008F4">
      <w:proofErr w:type="spellStart"/>
      <w:r w:rsidRPr="009D2A00">
        <w:rPr>
          <w:rStyle w:val="Style13ptBold"/>
        </w:rPr>
        <w:t>Hartung</w:t>
      </w:r>
      <w:proofErr w:type="spellEnd"/>
      <w:r w:rsidRPr="009D2A00">
        <w:rPr>
          <w:rStyle w:val="Style13ptBold"/>
        </w:rPr>
        <w:t xml:space="preserve"> and Lutz 17</w:t>
      </w:r>
      <w:r>
        <w:t xml:space="preserve"> </w:t>
      </w:r>
      <w:r w:rsidRPr="000D43F7">
        <w:rPr>
          <w:sz w:val="14"/>
          <w:szCs w:val="14"/>
        </w:rPr>
        <w:t xml:space="preserve">(William D. </w:t>
      </w:r>
      <w:proofErr w:type="spellStart"/>
      <w:r w:rsidRPr="000D43F7">
        <w:rPr>
          <w:sz w:val="14"/>
          <w:szCs w:val="14"/>
        </w:rPr>
        <w:t>Hartung</w:t>
      </w:r>
      <w:proofErr w:type="spellEnd"/>
      <w:r w:rsidRPr="000D43F7">
        <w:rPr>
          <w:sz w:val="14"/>
          <w:szCs w:val="14"/>
        </w:rPr>
        <w:t xml:space="preserve">, director of the Arms and Security Project at the Center for International Policy, and Catherine Lutz, Thomas J. Watson, Jr. Family Professor of Anthropology and International Studies at Brown University, “The Military Budget and the Costs of War: The Coming Trump Storm,” 4-12-18, &lt;WMB&gt; </w:t>
      </w:r>
      <w:r w:rsidRPr="000D43F7">
        <w:rPr>
          <w:i/>
          <w:sz w:val="14"/>
          <w:szCs w:val="14"/>
        </w:rPr>
        <w:t>Costs of War</w:t>
      </w:r>
      <w:r w:rsidRPr="000D43F7">
        <w:rPr>
          <w:sz w:val="14"/>
          <w:szCs w:val="14"/>
        </w:rPr>
        <w:t>, a Brown University publication, http://watson.brown.edu/costsofwar/files/cow/imce/4.12%20Hartung%20Lutz_Military%20Budget%20and%20the%20Costs%20of%20War.pdf)</w:t>
      </w:r>
    </w:p>
    <w:p w:rsidR="007008F4" w:rsidRDefault="007008F4" w:rsidP="007008F4">
      <w:pPr>
        <w:rPr>
          <w:sz w:val="16"/>
        </w:rPr>
      </w:pPr>
      <w:r w:rsidRPr="002068FD">
        <w:rPr>
          <w:highlight w:val="green"/>
          <w:u w:val="single"/>
        </w:rPr>
        <w:t>Trump’s plans</w:t>
      </w:r>
      <w:r w:rsidRPr="00D20BED">
        <w:rPr>
          <w:sz w:val="16"/>
        </w:rPr>
        <w:t xml:space="preserve">, if implemented, </w:t>
      </w:r>
      <w:r w:rsidRPr="002068FD">
        <w:rPr>
          <w:highlight w:val="green"/>
          <w:u w:val="single"/>
        </w:rPr>
        <w:t>would exacerbate a longstanding problem with U.S. defense policy,</w:t>
      </w:r>
      <w:r w:rsidRPr="005E2780">
        <w:rPr>
          <w:u w:val="single"/>
        </w:rPr>
        <w:t xml:space="preserve"> </w:t>
      </w:r>
      <w:r w:rsidRPr="005E2780">
        <w:rPr>
          <w:b/>
          <w:u w:val="single"/>
        </w:rPr>
        <w:t>which is its basis in the argument that more spending automatically makes</w:t>
      </w:r>
      <w:r>
        <w:rPr>
          <w:b/>
          <w:u w:val="single"/>
        </w:rPr>
        <w:t xml:space="preserve"> </w:t>
      </w:r>
      <w:r w:rsidRPr="005E2780">
        <w:rPr>
          <w:b/>
          <w:u w:val="single"/>
        </w:rPr>
        <w:t>us safer</w:t>
      </w:r>
      <w:r w:rsidRPr="00D20BED">
        <w:rPr>
          <w:sz w:val="16"/>
        </w:rPr>
        <w:t xml:space="preserve">, almost regardless of how the funds are actually spent. And </w:t>
      </w:r>
      <w:r w:rsidRPr="002068FD">
        <w:rPr>
          <w:b/>
          <w:highlight w:val="green"/>
          <w:u w:val="single"/>
        </w:rPr>
        <w:t>Trump would continue to pursue</w:t>
      </w:r>
      <w:r w:rsidRPr="00640561">
        <w:rPr>
          <w:b/>
          <w:u w:val="single"/>
        </w:rPr>
        <w:t xml:space="preserve"> military-first </w:t>
      </w:r>
      <w:r w:rsidRPr="002068FD">
        <w:rPr>
          <w:b/>
          <w:highlight w:val="green"/>
          <w:u w:val="single"/>
        </w:rPr>
        <w:t>policies that</w:t>
      </w:r>
      <w:r w:rsidRPr="00640561">
        <w:rPr>
          <w:b/>
          <w:u w:val="single"/>
        </w:rPr>
        <w:t xml:space="preserve"> not only </w:t>
      </w:r>
      <w:r w:rsidRPr="002068FD">
        <w:rPr>
          <w:b/>
          <w:highlight w:val="green"/>
          <w:u w:val="single"/>
        </w:rPr>
        <w:t>don’t address</w:t>
      </w:r>
      <w:r w:rsidRPr="00640561">
        <w:rPr>
          <w:b/>
          <w:u w:val="single"/>
        </w:rPr>
        <w:t xml:space="preserve"> our most urgent </w:t>
      </w:r>
      <w:r w:rsidRPr="002068FD">
        <w:rPr>
          <w:b/>
          <w:highlight w:val="green"/>
          <w:u w:val="single"/>
        </w:rPr>
        <w:t xml:space="preserve">security challenges, </w:t>
      </w:r>
      <w:r w:rsidRPr="002068FD">
        <w:rPr>
          <w:rStyle w:val="Emphasis"/>
          <w:highlight w:val="green"/>
        </w:rPr>
        <w:t>but</w:t>
      </w:r>
      <w:r w:rsidRPr="0001261A">
        <w:rPr>
          <w:rStyle w:val="Emphasis"/>
        </w:rPr>
        <w:t xml:space="preserve"> in most cases </w:t>
      </w:r>
      <w:r w:rsidRPr="002068FD">
        <w:rPr>
          <w:rStyle w:val="Emphasis"/>
          <w:highlight w:val="green"/>
        </w:rPr>
        <w:t>make them worse</w:t>
      </w:r>
      <w:r w:rsidRPr="002068FD">
        <w:rPr>
          <w:sz w:val="16"/>
          <w:highlight w:val="green"/>
        </w:rPr>
        <w:t>.</w:t>
      </w:r>
      <w:r w:rsidRPr="00D20BED">
        <w:rPr>
          <w:sz w:val="16"/>
        </w:rPr>
        <w:t xml:space="preserve"> </w:t>
      </w:r>
      <w:r w:rsidRPr="002068FD">
        <w:rPr>
          <w:b/>
          <w:highlight w:val="green"/>
          <w:u w:val="single"/>
        </w:rPr>
        <w:t>This includes giving military commanders freer rein to conduct air strikes</w:t>
      </w:r>
      <w:r w:rsidRPr="00226419">
        <w:rPr>
          <w:b/>
          <w:u w:val="single"/>
        </w:rPr>
        <w:t xml:space="preserve"> and other military activity without clearance from above,</w:t>
      </w:r>
      <w:r>
        <w:rPr>
          <w:b/>
          <w:u w:val="single"/>
        </w:rPr>
        <w:t xml:space="preserve"> </w:t>
      </w:r>
      <w:r w:rsidRPr="00226419">
        <w:rPr>
          <w:b/>
          <w:u w:val="single"/>
        </w:rPr>
        <w:t>something which appears to account for a recent uptick in both military action and civilian</w:t>
      </w:r>
      <w:r>
        <w:rPr>
          <w:b/>
          <w:u w:val="single"/>
        </w:rPr>
        <w:t xml:space="preserve"> </w:t>
      </w:r>
      <w:r w:rsidRPr="00226419">
        <w:rPr>
          <w:b/>
          <w:u w:val="single"/>
        </w:rPr>
        <w:t>deaths in Syria and Iraq.</w:t>
      </w:r>
      <w:r>
        <w:rPr>
          <w:b/>
          <w:u w:val="single"/>
        </w:rPr>
        <w:t xml:space="preserve"> </w:t>
      </w:r>
      <w:r w:rsidRPr="00D20BED">
        <w:rPr>
          <w:sz w:val="16"/>
        </w:rPr>
        <w:t xml:space="preserve">In addition to these human costs, Trump’s plan repeats the mistake of past administrations of spending on items that are of little relevance to current security challenges. </w:t>
      </w:r>
      <w:r w:rsidRPr="002068FD">
        <w:rPr>
          <w:highlight w:val="green"/>
          <w:u w:val="single"/>
        </w:rPr>
        <w:t>The elements of the Trump buildup</w:t>
      </w:r>
      <w:r w:rsidRPr="005C3AB6">
        <w:rPr>
          <w:u w:val="single"/>
        </w:rPr>
        <w:t>, from purchasing the overpriced,</w:t>
      </w:r>
      <w:r>
        <w:rPr>
          <w:u w:val="single"/>
        </w:rPr>
        <w:t xml:space="preserve"> </w:t>
      </w:r>
      <w:r w:rsidRPr="005C3AB6">
        <w:rPr>
          <w:u w:val="single"/>
        </w:rPr>
        <w:t>underperforming and unnecessary F-35 combat aircraft to continuing the Pentagon’s plan</w:t>
      </w:r>
      <w:r>
        <w:rPr>
          <w:u w:val="single"/>
        </w:rPr>
        <w:t xml:space="preserve"> </w:t>
      </w:r>
      <w:r w:rsidRPr="005C3AB6">
        <w:rPr>
          <w:u w:val="single"/>
        </w:rPr>
        <w:t>to spend $1 trillion on nuclear-armed bombers, submarines and missiles over the next</w:t>
      </w:r>
      <w:r>
        <w:rPr>
          <w:u w:val="single"/>
        </w:rPr>
        <w:t xml:space="preserve"> </w:t>
      </w:r>
      <w:r w:rsidRPr="005C3AB6">
        <w:rPr>
          <w:u w:val="single"/>
        </w:rPr>
        <w:t xml:space="preserve">three decades, </w:t>
      </w:r>
      <w:r w:rsidRPr="002068FD">
        <w:rPr>
          <w:highlight w:val="green"/>
          <w:u w:val="single"/>
        </w:rPr>
        <w:t>are more appropriate to traditional state-to-state warfare</w:t>
      </w:r>
      <w:r w:rsidRPr="00D20BED">
        <w:rPr>
          <w:sz w:val="16"/>
        </w:rPr>
        <w:t xml:space="preserve">, not to an effective campaign against terrorism. As former Central Command head Gen. Anthony </w:t>
      </w:r>
      <w:proofErr w:type="spellStart"/>
      <w:r w:rsidRPr="00D20BED">
        <w:rPr>
          <w:sz w:val="16"/>
        </w:rPr>
        <w:t>Zinni</w:t>
      </w:r>
      <w:proofErr w:type="spellEnd"/>
      <w:r w:rsidRPr="00D20BED">
        <w:rPr>
          <w:sz w:val="16"/>
        </w:rPr>
        <w:t xml:space="preserve"> and many other military leaders have noted, there is no military solution to the problem of terrorism. </w:t>
      </w:r>
      <w:r w:rsidRPr="002068FD">
        <w:rPr>
          <w:b/>
          <w:highlight w:val="green"/>
          <w:u w:val="single"/>
        </w:rPr>
        <w:t>Nuclear weapons, aircraft carriers, and more troops will have little effect</w:t>
      </w:r>
      <w:r w:rsidRPr="00D20BED">
        <w:rPr>
          <w:sz w:val="16"/>
        </w:rPr>
        <w:t xml:space="preserve"> on terrorism, a form of asymmetric warfare that can be carried out by small, well-organized groups for a fraction of the cost of launching a major military operation</w:t>
      </w:r>
    </w:p>
    <w:p w:rsidR="007008F4" w:rsidRDefault="007008F4" w:rsidP="007008F4">
      <w:pPr>
        <w:pStyle w:val="Heading3"/>
      </w:pPr>
      <w:r>
        <w:t xml:space="preserve">----2NC Impact – INF </w:t>
      </w:r>
    </w:p>
    <w:p w:rsidR="007008F4" w:rsidRPr="0069396A" w:rsidRDefault="007008F4" w:rsidP="007008F4">
      <w:pPr>
        <w:pStyle w:val="Heading4"/>
      </w:pPr>
      <w:r>
        <w:t>Trump’s military expansion includes development of missiles outlawed by the INF – Undermines the treaty and causes Russia war.</w:t>
      </w:r>
    </w:p>
    <w:p w:rsidR="007008F4" w:rsidRPr="003139E6" w:rsidRDefault="007008F4" w:rsidP="007008F4">
      <w:proofErr w:type="spellStart"/>
      <w:r w:rsidRPr="00D86D2D">
        <w:rPr>
          <w:rStyle w:val="Style13ptBold"/>
        </w:rPr>
        <w:t>Wolfsthal</w:t>
      </w:r>
      <w:proofErr w:type="spellEnd"/>
      <w:r w:rsidRPr="00D86D2D">
        <w:rPr>
          <w:rStyle w:val="Style13ptBold"/>
        </w:rPr>
        <w:t xml:space="preserve"> and Burt 18</w:t>
      </w:r>
      <w:r>
        <w:t xml:space="preserve"> </w:t>
      </w:r>
      <w:r w:rsidRPr="000E0CED">
        <w:rPr>
          <w:sz w:val="14"/>
          <w:szCs w:val="14"/>
        </w:rPr>
        <w:t xml:space="preserve">(Jon </w:t>
      </w:r>
      <w:proofErr w:type="spellStart"/>
      <w:r w:rsidRPr="000E0CED">
        <w:rPr>
          <w:sz w:val="14"/>
          <w:szCs w:val="14"/>
        </w:rPr>
        <w:t>Wolfsthal</w:t>
      </w:r>
      <w:proofErr w:type="spellEnd"/>
      <w:r w:rsidRPr="000E0CED">
        <w:rPr>
          <w:sz w:val="14"/>
          <w:szCs w:val="14"/>
        </w:rPr>
        <w:t>, nonresident scholar with the Nuclear Policy Program, BA from Emory, and Richard Burt, diplomat who served as United States Ambassador to Germany and was a chief negotiator of the Strategic Arms Reduction Treaty, "America and Russia May Find Themselves in a Nuclear Arms Race Once Again," 1-7-18, &lt;WMB&gt; Carnegie Endowment for International Peace, http://carnegieendowment.org/2018/01/17/america-and-russia-may-find-themselves-in-nuclear-arms-race-once-again-pub-75303)</w:t>
      </w:r>
    </w:p>
    <w:p w:rsidR="007008F4" w:rsidRPr="002F6F02" w:rsidRDefault="007008F4" w:rsidP="007008F4">
      <w:pPr>
        <w:rPr>
          <w:b/>
          <w:u w:val="single"/>
        </w:rPr>
      </w:pPr>
      <w:r w:rsidRPr="00AF44BB">
        <w:rPr>
          <w:sz w:val="16"/>
        </w:rPr>
        <w:t xml:space="preserve">But </w:t>
      </w:r>
      <w:r w:rsidRPr="002068FD">
        <w:rPr>
          <w:b/>
          <w:highlight w:val="green"/>
          <w:u w:val="single"/>
        </w:rPr>
        <w:t xml:space="preserve">another pillar of </w:t>
      </w:r>
      <w:r w:rsidRPr="004011E0">
        <w:rPr>
          <w:b/>
          <w:u w:val="single"/>
        </w:rPr>
        <w:t xml:space="preserve">the </w:t>
      </w:r>
      <w:r w:rsidRPr="002068FD">
        <w:rPr>
          <w:b/>
          <w:highlight w:val="green"/>
          <w:u w:val="single"/>
        </w:rPr>
        <w:t>arms control</w:t>
      </w:r>
      <w:r w:rsidRPr="00EE71BC">
        <w:rPr>
          <w:b/>
          <w:u w:val="single"/>
        </w:rPr>
        <w:t xml:space="preserve"> system that facilitated the end of the Cold War </w:t>
      </w:r>
      <w:r w:rsidRPr="002068FD">
        <w:rPr>
          <w:b/>
          <w:highlight w:val="green"/>
          <w:u w:val="single"/>
        </w:rPr>
        <w:t>is now in real jeopardy</w:t>
      </w:r>
      <w:r w:rsidRPr="002068FD">
        <w:rPr>
          <w:sz w:val="16"/>
          <w:highlight w:val="green"/>
        </w:rPr>
        <w:t>.</w:t>
      </w:r>
      <w:r w:rsidRPr="00AF44BB">
        <w:rPr>
          <w:sz w:val="16"/>
        </w:rPr>
        <w:t xml:space="preserve"> </w:t>
      </w:r>
      <w:r w:rsidRPr="002068FD">
        <w:rPr>
          <w:highlight w:val="green"/>
          <w:u w:val="single"/>
        </w:rPr>
        <w:t>The</w:t>
      </w:r>
      <w:r w:rsidRPr="00AF44BB">
        <w:rPr>
          <w:sz w:val="16"/>
        </w:rPr>
        <w:t xml:space="preserve"> 1987 </w:t>
      </w:r>
      <w:r w:rsidRPr="002068FD">
        <w:rPr>
          <w:highlight w:val="green"/>
          <w:u w:val="single"/>
        </w:rPr>
        <w:t>Intermediate-Range Nuclear Forces Treaty banned</w:t>
      </w:r>
      <w:r w:rsidRPr="00AF44BB">
        <w:rPr>
          <w:sz w:val="16"/>
        </w:rPr>
        <w:t xml:space="preserve"> both sides from having and deploying </w:t>
      </w:r>
      <w:r w:rsidRPr="002068FD">
        <w:rPr>
          <w:highlight w:val="green"/>
          <w:u w:val="single"/>
        </w:rPr>
        <w:t>medium range ground-launched missiles</w:t>
      </w:r>
      <w:r w:rsidRPr="00AF44BB">
        <w:rPr>
          <w:sz w:val="16"/>
        </w:rPr>
        <w:t xml:space="preserve">. </w:t>
      </w:r>
      <w:r w:rsidRPr="002068FD">
        <w:rPr>
          <w:highlight w:val="green"/>
          <w:u w:val="single"/>
        </w:rPr>
        <w:t>Washington</w:t>
      </w:r>
      <w:r w:rsidRPr="000D1DAA">
        <w:rPr>
          <w:u w:val="single"/>
        </w:rPr>
        <w:t xml:space="preserve"> argues that </w:t>
      </w:r>
      <w:r w:rsidRPr="002068FD">
        <w:rPr>
          <w:highlight w:val="green"/>
          <w:u w:val="single"/>
        </w:rPr>
        <w:t>Moscow</w:t>
      </w:r>
      <w:r w:rsidRPr="000D1DAA">
        <w:rPr>
          <w:u w:val="single"/>
        </w:rPr>
        <w:t xml:space="preserve"> is violating the accord and is now deploying dozens of cruise missiles in Russia</w:t>
      </w:r>
      <w:r w:rsidRPr="00AF44BB">
        <w:rPr>
          <w:sz w:val="16"/>
        </w:rPr>
        <w:t xml:space="preserve">. </w:t>
      </w:r>
      <w:r w:rsidRPr="005F64F9">
        <w:rPr>
          <w:u w:val="single"/>
        </w:rPr>
        <w:t>Moscow, meanwhile, denies this and, contends that the American side is undermining the accord by deploying missile defense launchers that could also be used to launch cruise missiles</w:t>
      </w:r>
      <w:r w:rsidRPr="00AF44BB">
        <w:rPr>
          <w:sz w:val="16"/>
        </w:rPr>
        <w:t xml:space="preserve">. As a result, </w:t>
      </w:r>
      <w:r w:rsidRPr="00340B15">
        <w:rPr>
          <w:b/>
          <w:u w:val="single"/>
        </w:rPr>
        <w:t xml:space="preserve">both sides </w:t>
      </w:r>
      <w:r w:rsidRPr="002068FD">
        <w:rPr>
          <w:b/>
          <w:highlight w:val="green"/>
          <w:u w:val="single"/>
        </w:rPr>
        <w:t>are hinting that they are prepared to walk away</w:t>
      </w:r>
      <w:r w:rsidRPr="00340B15">
        <w:rPr>
          <w:b/>
          <w:u w:val="single"/>
        </w:rPr>
        <w:t xml:space="preserve"> from the agreement</w:t>
      </w:r>
      <w:r w:rsidRPr="008A5B92">
        <w:rPr>
          <w:rStyle w:val="Emphasis"/>
        </w:rPr>
        <w:t>. The agreement is on life support.</w:t>
      </w:r>
      <w:r>
        <w:rPr>
          <w:rStyle w:val="Emphasis"/>
        </w:rPr>
        <w:t xml:space="preserve"> </w:t>
      </w:r>
      <w:r w:rsidRPr="00AF44BB">
        <w:rPr>
          <w:sz w:val="16"/>
        </w:rPr>
        <w:t xml:space="preserve">Russia’s alleged violation of the INF Treaty gets prominent attention in the NPR’s short arms control section, much more in fact that any consideration of how to use engagement, diplomacy and verification to reverse the dangerous trends in U.S.-Russian nuclear matters. In fact, </w:t>
      </w:r>
      <w:r w:rsidRPr="002068FD">
        <w:rPr>
          <w:rStyle w:val="Emphasis"/>
          <w:highlight w:val="green"/>
        </w:rPr>
        <w:t>the NPR calls for the United States to move towards deploying a new</w:t>
      </w:r>
      <w:r w:rsidRPr="00F04305">
        <w:rPr>
          <w:rStyle w:val="Emphasis"/>
        </w:rPr>
        <w:t xml:space="preserve"> sea-launched cruise missile (</w:t>
      </w:r>
      <w:r w:rsidRPr="002068FD">
        <w:rPr>
          <w:rStyle w:val="Emphasis"/>
          <w:highlight w:val="green"/>
        </w:rPr>
        <w:t>SLCM</w:t>
      </w:r>
      <w:r w:rsidRPr="00F04305">
        <w:rPr>
          <w:rStyle w:val="Emphasis"/>
        </w:rPr>
        <w:t>)</w:t>
      </w:r>
      <w:r w:rsidRPr="00AF44BB">
        <w:rPr>
          <w:sz w:val="16"/>
        </w:rPr>
        <w:t xml:space="preserve"> to, in part, compel Russia to return to compliance with the INF Treaty. </w:t>
      </w:r>
      <w:r w:rsidRPr="005B186A">
        <w:rPr>
          <w:u w:val="single"/>
        </w:rPr>
        <w:t>It is far from clear that the new proposed SLCM will be successful in incentivizing Russia to return to INF compliance</w:t>
      </w:r>
      <w:r w:rsidRPr="00AF44BB">
        <w:rPr>
          <w:sz w:val="16"/>
        </w:rPr>
        <w:t xml:space="preserve">. Surprisingly, there is no discussion of more feasible and less dangerous ways to motivate Russia, including agreeing to pursue enhanced transparency and verification to demonstrate that NATO’s missile defense deployments in Europe are not equipped to or capable of launching offensive weapons banned by the INF Treaty—a major Russian counterclaim. </w:t>
      </w:r>
      <w:r w:rsidRPr="002068FD">
        <w:rPr>
          <w:b/>
          <w:highlight w:val="green"/>
          <w:u w:val="single"/>
        </w:rPr>
        <w:t>Threats to the survival of the INF Treaty are only the tip of the iceberg</w:t>
      </w:r>
      <w:r w:rsidRPr="002068FD">
        <w:rPr>
          <w:sz w:val="16"/>
          <w:highlight w:val="green"/>
        </w:rPr>
        <w:t>,</w:t>
      </w:r>
      <w:r w:rsidRPr="00AF44BB">
        <w:rPr>
          <w:sz w:val="16"/>
        </w:rPr>
        <w:t xml:space="preserve"> however. </w:t>
      </w:r>
      <w:r w:rsidRPr="00163029">
        <w:rPr>
          <w:u w:val="single"/>
        </w:rPr>
        <w:t>Russia is now in the process of rebuilding much of the Soviet Union’s strategic nuclear arsenal, including mobile, intercontinental-range ballistic missiles and a new fleet of missile-armed submarines.</w:t>
      </w:r>
      <w:r w:rsidRPr="00AF44BB">
        <w:rPr>
          <w:sz w:val="16"/>
        </w:rPr>
        <w:t xml:space="preserve"> The United States is in an early stage of a trillion-dollar plus modernization program of its own, including new submarine and land-based missiles and a new stealth bomber armed with a new stealthy, long-range cruise missile. </w:t>
      </w:r>
      <w:r w:rsidRPr="00CF5BC2">
        <w:rPr>
          <w:b/>
          <w:u w:val="single"/>
        </w:rPr>
        <w:t>The NPR endorses the Obama program of modernization, and even hints that this program may be increased even beyond the call for new submarine launched warheads and SLCMs.</w:t>
      </w:r>
      <w:r>
        <w:rPr>
          <w:b/>
          <w:u w:val="single"/>
        </w:rPr>
        <w:t xml:space="preserve"> </w:t>
      </w:r>
      <w:r w:rsidRPr="002068FD">
        <w:rPr>
          <w:rStyle w:val="Emphasis"/>
          <w:highlight w:val="green"/>
        </w:rPr>
        <w:t xml:space="preserve">This ongoing arms competition is fueling a new dangerous dynamic that could threaten </w:t>
      </w:r>
      <w:r w:rsidRPr="004011E0">
        <w:rPr>
          <w:rStyle w:val="Emphasis"/>
        </w:rPr>
        <w:t xml:space="preserve">the </w:t>
      </w:r>
      <w:r w:rsidRPr="002068FD">
        <w:rPr>
          <w:rStyle w:val="Emphasis"/>
          <w:highlight w:val="green"/>
        </w:rPr>
        <w:t>security</w:t>
      </w:r>
      <w:r w:rsidRPr="00C63683">
        <w:rPr>
          <w:rStyle w:val="Emphasis"/>
        </w:rPr>
        <w:t xml:space="preserve"> </w:t>
      </w:r>
      <w:r w:rsidRPr="00AF44BB">
        <w:rPr>
          <w:sz w:val="16"/>
        </w:rPr>
        <w:t xml:space="preserve">of Russia and the United States in two important ways. The first threat is that </w:t>
      </w:r>
      <w:r w:rsidRPr="002068FD">
        <w:rPr>
          <w:b/>
          <w:highlight w:val="green"/>
          <w:u w:val="single"/>
        </w:rPr>
        <w:t>Russia and America may soon be locked into</w:t>
      </w:r>
      <w:r w:rsidRPr="00E11F0F">
        <w:rPr>
          <w:b/>
          <w:u w:val="single"/>
        </w:rPr>
        <w:t xml:space="preserve"> what analysts call a cycle of “</w:t>
      </w:r>
      <w:r w:rsidRPr="002068FD">
        <w:rPr>
          <w:b/>
          <w:highlight w:val="green"/>
          <w:u w:val="single"/>
        </w:rPr>
        <w:t>arms race instability</w:t>
      </w:r>
      <w:r w:rsidRPr="00E11F0F">
        <w:rPr>
          <w:b/>
          <w:u w:val="single"/>
        </w:rPr>
        <w:t>.</w:t>
      </w:r>
      <w:r w:rsidRPr="00AF44BB">
        <w:rPr>
          <w:sz w:val="16"/>
        </w:rPr>
        <w:t xml:space="preserve">” As each side deploys new systems, they both perceive the worst in the military capabilities and intentions of the other and each seeks, through additional deployments, to restore the overall balance. The result is an action-reaction cycle of new nuclear deployments. Exhibit A is that </w:t>
      </w:r>
      <w:r w:rsidRPr="005147A3">
        <w:rPr>
          <w:b/>
          <w:u w:val="single"/>
        </w:rPr>
        <w:t>Russia’s pursuit of an illegal new ground-launched cruise missile is now driving the United States to consider a new SLCM in response</w:t>
      </w:r>
      <w:r w:rsidRPr="00AF44BB">
        <w:rPr>
          <w:sz w:val="16"/>
        </w:rPr>
        <w:t xml:space="preserve">. It was a similar dynamic from the 1960s through the 1980s that led the two sides to deploy tens of thousands of nuclear weapons, leaving them both vulnerable to the ever-present threats of nuclear use by accident or through miscalculation. The second threat, however, is even more dangerous. </w:t>
      </w:r>
      <w:r w:rsidRPr="002068FD">
        <w:rPr>
          <w:b/>
          <w:highlight w:val="green"/>
          <w:u w:val="single"/>
        </w:rPr>
        <w:t>Russia and the United States are increasingly undermining “crisis stability</w:t>
      </w:r>
      <w:r w:rsidRPr="00947EB2">
        <w:rPr>
          <w:b/>
          <w:u w:val="single"/>
        </w:rPr>
        <w:t>” as they pursue nuclear modernization</w:t>
      </w:r>
      <w:r w:rsidRPr="00AF44BB">
        <w:rPr>
          <w:sz w:val="16"/>
        </w:rPr>
        <w:t xml:space="preserve">. The INF Treaty was negotiated because neither Ronald Reagan nor Mikhail Gorbachev felt secure, in the midst of a deep Soviet-American crisis, in having less than ten minutes to decide whether or not unleash their huge nuclear arsenals. But </w:t>
      </w:r>
      <w:r w:rsidRPr="0055621A">
        <w:rPr>
          <w:u w:val="single"/>
        </w:rPr>
        <w:t>the deployment of short flight-time INF missiles in range of Moscow and major European capitals significantly squeezed the time that the Kremlin or the White House had to make prudent decisions in a crisis.</w:t>
      </w:r>
      <w:r>
        <w:rPr>
          <w:u w:val="single"/>
        </w:rPr>
        <w:t xml:space="preserve"> </w:t>
      </w:r>
      <w:r w:rsidRPr="00AF44BB">
        <w:rPr>
          <w:sz w:val="16"/>
        </w:rPr>
        <w:t xml:space="preserve">But the thirty years of stability in Europe purchased by the INF Treaty is now at risk. Russia’s apparent decision to deploy a new generation of INF missiles, together with the NPR’s call to consider new nuclear-armed sea-launched cruise missiles and Congressional funding of a ground launched variant that would also be contrary to the Treaty’s terms, all risk recreating the same dangers that made the INF Treaty necessary in the first place. This, combined with America’s increasingly capable missile-defense capabilities in Europe, Asia and at home, have led a growing number of Russians to believe that the United States may soon have a clear nuclear advantage that leaves Moscow vulnerable to nuclear-first strike. </w:t>
      </w:r>
      <w:r w:rsidRPr="002068FD">
        <w:rPr>
          <w:b/>
          <w:highlight w:val="green"/>
          <w:u w:val="single"/>
        </w:rPr>
        <w:t>The NPR is sadly silent on ideas</w:t>
      </w:r>
      <w:r w:rsidRPr="007F3284">
        <w:rPr>
          <w:b/>
          <w:u w:val="single"/>
        </w:rPr>
        <w:t xml:space="preserve"> and is devoid of any initiatives </w:t>
      </w:r>
      <w:r w:rsidRPr="002068FD">
        <w:rPr>
          <w:b/>
          <w:highlight w:val="green"/>
          <w:u w:val="single"/>
        </w:rPr>
        <w:t>to head off these dangerous trends</w:t>
      </w:r>
      <w:r w:rsidRPr="007F3284">
        <w:rPr>
          <w:b/>
          <w:u w:val="single"/>
        </w:rPr>
        <w:t>.</w:t>
      </w:r>
      <w:r w:rsidRPr="00AF44BB">
        <w:rPr>
          <w:sz w:val="16"/>
        </w:rPr>
        <w:t xml:space="preserve"> The document even avoids calling for the two sides to extend the existing New START agreement that limits both countries to no more than 1,550 strategically deployed offensive nuclear weapons. </w:t>
      </w:r>
      <w:r w:rsidRPr="00855717">
        <w:rPr>
          <w:u w:val="single"/>
        </w:rPr>
        <w:t>That Treaty expires in 2021 but can be extended by up to five years by mutual agreement.</w:t>
      </w:r>
      <w:r w:rsidRPr="00AF44BB">
        <w:rPr>
          <w:sz w:val="16"/>
        </w:rPr>
        <w:t xml:space="preserve"> Even here, with an agreement that both states are observing, </w:t>
      </w:r>
      <w:r w:rsidRPr="002F6F02">
        <w:rPr>
          <w:b/>
          <w:u w:val="single"/>
        </w:rPr>
        <w:t xml:space="preserve">the </w:t>
      </w:r>
      <w:r w:rsidRPr="002068FD">
        <w:rPr>
          <w:b/>
          <w:highlight w:val="green"/>
          <w:u w:val="single"/>
        </w:rPr>
        <w:t>Trump</w:t>
      </w:r>
      <w:r w:rsidRPr="002F6F02">
        <w:rPr>
          <w:b/>
          <w:u w:val="single"/>
        </w:rPr>
        <w:t xml:space="preserve"> team </w:t>
      </w:r>
      <w:r w:rsidRPr="002068FD">
        <w:rPr>
          <w:b/>
          <w:highlight w:val="green"/>
          <w:u w:val="single"/>
        </w:rPr>
        <w:t>cannot bring itself to endorse the arms control process</w:t>
      </w:r>
      <w:r w:rsidRPr="002F6F02">
        <w:rPr>
          <w:b/>
          <w:u w:val="single"/>
        </w:rPr>
        <w:t>, casting doubt on whether either side will be allowed to inspect or verify any nuclear obligations on the other soon after Trump’s first term expires.</w:t>
      </w:r>
    </w:p>
    <w:p w:rsidR="007008F4" w:rsidRPr="00561E90" w:rsidRDefault="007008F4" w:rsidP="007008F4">
      <w:pPr>
        <w:pStyle w:val="Heading4"/>
      </w:pPr>
      <w:r w:rsidRPr="00561E90">
        <w:t>INF is key to stability of deterrence with Russia.</w:t>
      </w:r>
    </w:p>
    <w:p w:rsidR="007008F4" w:rsidRPr="00561E90" w:rsidRDefault="007008F4" w:rsidP="007008F4">
      <w:pPr>
        <w:rPr>
          <w:sz w:val="18"/>
          <w:szCs w:val="18"/>
        </w:rPr>
      </w:pPr>
      <w:proofErr w:type="spellStart"/>
      <w:r w:rsidRPr="00561E90">
        <w:rPr>
          <w:sz w:val="18"/>
          <w:szCs w:val="18"/>
        </w:rPr>
        <w:t>Dinshaw</w:t>
      </w:r>
      <w:proofErr w:type="spellEnd"/>
      <w:r w:rsidRPr="00561E90">
        <w:rPr>
          <w:sz w:val="18"/>
          <w:szCs w:val="18"/>
        </w:rPr>
        <w:t xml:space="preserve"> </w:t>
      </w:r>
      <w:r w:rsidRPr="00561E90">
        <w:rPr>
          <w:rStyle w:val="Heading4Char"/>
        </w:rPr>
        <w:t>Mistry</w:t>
      </w:r>
      <w:r w:rsidRPr="00561E90">
        <w:rPr>
          <w:sz w:val="18"/>
          <w:szCs w:val="18"/>
        </w:rPr>
        <w:t xml:space="preserve">, </w:t>
      </w:r>
      <w:r w:rsidRPr="00561E90">
        <w:rPr>
          <w:rStyle w:val="Heading4Char"/>
        </w:rPr>
        <w:t>2003</w:t>
      </w:r>
      <w:r w:rsidRPr="00561E90">
        <w:rPr>
          <w:sz w:val="18"/>
          <w:szCs w:val="18"/>
        </w:rPr>
        <w:t>. Professor of political science at the University of Cincinnati. “Introduction,” in Containing Missile Proliferation: Strategic Technology, Security Regimes, and International Cooperation in Arms Control, p. 12.</w:t>
      </w:r>
    </w:p>
    <w:p w:rsidR="007008F4" w:rsidRDefault="007008F4" w:rsidP="007008F4">
      <w:pPr>
        <w:rPr>
          <w:sz w:val="18"/>
          <w:szCs w:val="18"/>
        </w:rPr>
      </w:pPr>
      <w:r w:rsidRPr="002068FD">
        <w:rPr>
          <w:rStyle w:val="StyleUnderline"/>
          <w:highlight w:val="green"/>
        </w:rPr>
        <w:t>Missile proliferation can also increase the likelihood of interstate conflict</w:t>
      </w:r>
      <w:r w:rsidRPr="00561E90">
        <w:rPr>
          <w:sz w:val="18"/>
          <w:szCs w:val="18"/>
        </w:rPr>
        <w:t xml:space="preserve"> in the long term. </w:t>
      </w:r>
      <w:r w:rsidRPr="00561E90">
        <w:rPr>
          <w:rStyle w:val="StyleUnderline"/>
        </w:rPr>
        <w:t>International conflict studies suggest that neighboring states are more likely to fight wars with each other, and that proximity correlates positively with conflict</w:t>
      </w:r>
      <w:r w:rsidRPr="00561E90">
        <w:rPr>
          <w:sz w:val="18"/>
          <w:szCs w:val="18"/>
        </w:rPr>
        <w:t xml:space="preserve">.9 </w:t>
      </w:r>
      <w:r w:rsidRPr="002068FD">
        <w:rPr>
          <w:rStyle w:val="StyleUnderline"/>
          <w:highlight w:val="green"/>
        </w:rPr>
        <w:t>Ballistic missiles can quickly strike distant states and thereby bring distant states “closer” to each other,</w:t>
      </w:r>
      <w:r w:rsidRPr="00561E90">
        <w:rPr>
          <w:rStyle w:val="StyleUnderline"/>
        </w:rPr>
        <w:t xml:space="preserve"> which</w:t>
      </w:r>
      <w:r w:rsidRPr="00561E90">
        <w:rPr>
          <w:sz w:val="18"/>
          <w:szCs w:val="18"/>
        </w:rPr>
        <w:t xml:space="preserve"> (especially if deterrence stability cannot be attained) </w:t>
      </w:r>
      <w:r w:rsidRPr="002068FD">
        <w:rPr>
          <w:rStyle w:val="StyleUnderline"/>
          <w:highlight w:val="green"/>
        </w:rPr>
        <w:t>could increase interstate tensions and the likelihood of regional conflict</w:t>
      </w:r>
      <w:r w:rsidRPr="002068FD">
        <w:rPr>
          <w:sz w:val="18"/>
          <w:szCs w:val="18"/>
          <w:highlight w:val="green"/>
        </w:rPr>
        <w:t>.</w:t>
      </w:r>
      <w:r w:rsidRPr="00561E90">
        <w:rPr>
          <w:sz w:val="18"/>
          <w:szCs w:val="18"/>
        </w:rPr>
        <w:t xml:space="preserve"> </w:t>
      </w:r>
      <w:r w:rsidRPr="00561E90">
        <w:rPr>
          <w:rStyle w:val="StyleUnderline"/>
        </w:rPr>
        <w:t>Moreover, missile deployments can be provocative in a region where nuclear weapons are vulnerable to a preemptive strike</w:t>
      </w:r>
      <w:r w:rsidRPr="00561E90">
        <w:rPr>
          <w:sz w:val="18"/>
          <w:szCs w:val="18"/>
        </w:rPr>
        <w:t xml:space="preserve">. </w:t>
      </w:r>
      <w:r w:rsidRPr="002068FD">
        <w:rPr>
          <w:rStyle w:val="StyleUnderline"/>
          <w:highlight w:val="green"/>
        </w:rPr>
        <w:t>Missiles then undermine the stability of deterrence</w:t>
      </w:r>
      <w:r w:rsidRPr="002068FD">
        <w:rPr>
          <w:sz w:val="18"/>
          <w:szCs w:val="18"/>
          <w:highlight w:val="green"/>
        </w:rPr>
        <w:t>.</w:t>
      </w:r>
    </w:p>
    <w:p w:rsidR="007008F4" w:rsidRPr="007A7268" w:rsidRDefault="007008F4" w:rsidP="007008F4">
      <w:pPr>
        <w:pStyle w:val="Heading4"/>
        <w:rPr>
          <w:rStyle w:val="Style13ptBold"/>
          <w:b/>
        </w:rPr>
      </w:pPr>
      <w:r>
        <w:rPr>
          <w:rStyle w:val="Style13ptBold"/>
          <w:b/>
        </w:rPr>
        <w:t>Extinction.</w:t>
      </w:r>
    </w:p>
    <w:p w:rsidR="007008F4" w:rsidRDefault="007008F4" w:rsidP="007008F4">
      <w:pPr>
        <w:rPr>
          <w:sz w:val="18"/>
          <w:szCs w:val="18"/>
        </w:rPr>
      </w:pPr>
      <w:r w:rsidRPr="00FD5DD3">
        <w:rPr>
          <w:rStyle w:val="Style13ptBold"/>
        </w:rPr>
        <w:t>Starr 14</w:t>
      </w:r>
      <w:r>
        <w:rPr>
          <w:sz w:val="18"/>
          <w:szCs w:val="18"/>
        </w:rPr>
        <w:t xml:space="preserve"> </w:t>
      </w:r>
      <w:r w:rsidRPr="00FD5DD3">
        <w:rPr>
          <w:sz w:val="14"/>
          <w:szCs w:val="14"/>
        </w:rPr>
        <w:t xml:space="preserve">(Steven Starr graduated from the School of Health Professions at the University of Missouri, Columbia in 1985. He subsequently worked as a Medical Technologist over a period of 27 years at a number of hospitals in Columbia, Missouri, including Columbia Regional Hospital, Boone Hospital Center, and Ellis </w:t>
      </w:r>
      <w:proofErr w:type="spellStart"/>
      <w:r w:rsidRPr="00FD5DD3">
        <w:rPr>
          <w:sz w:val="14"/>
          <w:szCs w:val="14"/>
        </w:rPr>
        <w:t>Fischel</w:t>
      </w:r>
      <w:proofErr w:type="spellEnd"/>
      <w:r w:rsidRPr="00FD5DD3">
        <w:rPr>
          <w:sz w:val="14"/>
          <w:szCs w:val="14"/>
        </w:rPr>
        <w:t xml:space="preserve"> Cancer Center, as well as at Saint Mary's Health Center, in Jefferson City, Missouri. Mr. Starr is currently the Director of the Clinical Laboratory Science Program at the University of Missouri, "The Lethality of Nuclear Weapons: Nuclear War has No Winner," 6-5-2014, &lt;WMB&gt; Centre for Global Research, https://www.globalresearch.ca/the-lethality-of-nuclear-weapons-nuclear-war-has-no-winner/5385611)</w:t>
      </w:r>
    </w:p>
    <w:p w:rsidR="007008F4" w:rsidRDefault="007008F4" w:rsidP="007008F4">
      <w:pPr>
        <w:rPr>
          <w:b/>
          <w:u w:val="single"/>
        </w:rPr>
      </w:pPr>
      <w:r w:rsidRPr="002068FD">
        <w:rPr>
          <w:b/>
          <w:highlight w:val="green"/>
          <w:u w:val="single"/>
        </w:rPr>
        <w:t>Nuclear war has no winner</w:t>
      </w:r>
      <w:r w:rsidRPr="00286D44">
        <w:rPr>
          <w:sz w:val="16"/>
        </w:rPr>
        <w:t xml:space="preserve">. Beginning in 2006, </w:t>
      </w:r>
      <w:r w:rsidRPr="00BD1918">
        <w:rPr>
          <w:u w:val="single"/>
        </w:rPr>
        <w:t>several of the world’s leading climatologists</w:t>
      </w:r>
      <w:r w:rsidRPr="00286D44">
        <w:rPr>
          <w:sz w:val="16"/>
        </w:rPr>
        <w:t xml:space="preserve"> (at Rutgers, UCLA, John Hopkins University, and the University of Colorado-Boulder) published a series of studies that </w:t>
      </w:r>
      <w:r w:rsidRPr="0071570B">
        <w:rPr>
          <w:u w:val="single"/>
        </w:rPr>
        <w:t>evaluated the long-term environmental consequences of a nuclear war,</w:t>
      </w:r>
      <w:r w:rsidRPr="00286D44">
        <w:rPr>
          <w:sz w:val="16"/>
        </w:rPr>
        <w:t xml:space="preserve"> including baseline scenarios fought </w:t>
      </w:r>
      <w:r w:rsidRPr="004011E0">
        <w:rPr>
          <w:rStyle w:val="Emphasis"/>
        </w:rPr>
        <w:t xml:space="preserve">with </w:t>
      </w:r>
      <w:r w:rsidRPr="002068FD">
        <w:rPr>
          <w:rStyle w:val="Emphasis"/>
          <w:highlight w:val="green"/>
        </w:rPr>
        <w:t>merely 1% of the explosive power</w:t>
      </w:r>
      <w:r w:rsidRPr="0071570B">
        <w:rPr>
          <w:rStyle w:val="Emphasis"/>
        </w:rPr>
        <w:t xml:space="preserve"> in the US and/or Russian launch-ready nuclear arsenals</w:t>
      </w:r>
      <w:r w:rsidRPr="00286D44">
        <w:rPr>
          <w:sz w:val="16"/>
        </w:rPr>
        <w:t xml:space="preserve">. They concluded that the </w:t>
      </w:r>
      <w:r w:rsidRPr="00C01D3E">
        <w:rPr>
          <w:u w:val="single"/>
        </w:rPr>
        <w:t>consequences</w:t>
      </w:r>
      <w:r w:rsidRPr="00286D44">
        <w:rPr>
          <w:sz w:val="16"/>
        </w:rPr>
        <w:t xml:space="preserve"> of even a “small” nuclear war </w:t>
      </w:r>
      <w:r w:rsidRPr="002068FD">
        <w:rPr>
          <w:highlight w:val="green"/>
          <w:u w:val="single"/>
        </w:rPr>
        <w:t>would include catastrophic disruptions of global climate[</w:t>
      </w:r>
      <w:proofErr w:type="spellStart"/>
      <w:r w:rsidRPr="00C01D3E">
        <w:rPr>
          <w:u w:val="single"/>
        </w:rPr>
        <w:t>i</w:t>
      </w:r>
      <w:proofErr w:type="spellEnd"/>
      <w:r w:rsidRPr="00C01D3E">
        <w:rPr>
          <w:u w:val="single"/>
        </w:rPr>
        <w:t>] and massive destruction of Earth’s protective ozone layer</w:t>
      </w:r>
      <w:r w:rsidRPr="00286D44">
        <w:rPr>
          <w:sz w:val="16"/>
        </w:rPr>
        <w:t xml:space="preserve">[ii]. These and more recent studies predict that global agriculture would be so negatively affected by such a war, </w:t>
      </w:r>
      <w:r w:rsidRPr="002068FD">
        <w:rPr>
          <w:highlight w:val="green"/>
          <w:u w:val="single"/>
        </w:rPr>
        <w:t>a global famine</w:t>
      </w:r>
      <w:r w:rsidRPr="00D91648">
        <w:rPr>
          <w:u w:val="single"/>
        </w:rPr>
        <w:t xml:space="preserve"> would result, </w:t>
      </w:r>
      <w:r w:rsidRPr="002068FD">
        <w:rPr>
          <w:highlight w:val="green"/>
          <w:u w:val="single"/>
        </w:rPr>
        <w:t>which would cause</w:t>
      </w:r>
      <w:r w:rsidRPr="00D91648">
        <w:rPr>
          <w:u w:val="single"/>
        </w:rPr>
        <w:t xml:space="preserve"> up to </w:t>
      </w:r>
      <w:r w:rsidRPr="002068FD">
        <w:rPr>
          <w:highlight w:val="green"/>
          <w:u w:val="single"/>
        </w:rPr>
        <w:t>2 billion people to starve to death</w:t>
      </w:r>
      <w:r w:rsidRPr="00286D44">
        <w:rPr>
          <w:sz w:val="16"/>
        </w:rPr>
        <w:t xml:space="preserve">. [iii] </w:t>
      </w:r>
      <w:r w:rsidRPr="00D03B71">
        <w:rPr>
          <w:b/>
          <w:u w:val="single"/>
        </w:rPr>
        <w:t xml:space="preserve">These </w:t>
      </w:r>
      <w:r w:rsidRPr="002068FD">
        <w:rPr>
          <w:b/>
          <w:highlight w:val="green"/>
          <w:u w:val="single"/>
        </w:rPr>
        <w:t>peer-reviewed studies</w:t>
      </w:r>
      <w:r w:rsidRPr="00D03B71">
        <w:rPr>
          <w:b/>
          <w:u w:val="single"/>
        </w:rPr>
        <w:t xml:space="preserve"> – which </w:t>
      </w:r>
      <w:r w:rsidRPr="002068FD">
        <w:rPr>
          <w:b/>
          <w:highlight w:val="green"/>
          <w:u w:val="single"/>
        </w:rPr>
        <w:t>were analyzed by the best scientists in the world</w:t>
      </w:r>
      <w:r w:rsidRPr="00D03B71">
        <w:rPr>
          <w:b/>
          <w:u w:val="single"/>
        </w:rPr>
        <w:t xml:space="preserve"> and found to be without error</w:t>
      </w:r>
      <w:r w:rsidRPr="00286D44">
        <w:rPr>
          <w:sz w:val="16"/>
        </w:rPr>
        <w:t xml:space="preserve"> – also predict that </w:t>
      </w:r>
      <w:r w:rsidRPr="002068FD">
        <w:rPr>
          <w:rStyle w:val="Emphasis"/>
          <w:sz w:val="26"/>
          <w:szCs w:val="26"/>
          <w:highlight w:val="green"/>
        </w:rPr>
        <w:t>a war fought with less than half of US or Russian strategic</w:t>
      </w:r>
      <w:r w:rsidRPr="006D55EA">
        <w:rPr>
          <w:rStyle w:val="Emphasis"/>
          <w:sz w:val="26"/>
          <w:szCs w:val="26"/>
        </w:rPr>
        <w:t xml:space="preserve"> nuclear </w:t>
      </w:r>
      <w:r w:rsidRPr="002068FD">
        <w:rPr>
          <w:rStyle w:val="Emphasis"/>
          <w:sz w:val="26"/>
          <w:szCs w:val="26"/>
          <w:highlight w:val="green"/>
        </w:rPr>
        <w:t>weapons</w:t>
      </w:r>
      <w:r w:rsidRPr="006D55EA">
        <w:rPr>
          <w:rStyle w:val="Emphasis"/>
          <w:sz w:val="26"/>
          <w:szCs w:val="26"/>
        </w:rPr>
        <w:t xml:space="preserve"> </w:t>
      </w:r>
      <w:r w:rsidRPr="002068FD">
        <w:rPr>
          <w:rStyle w:val="Emphasis"/>
          <w:sz w:val="26"/>
          <w:szCs w:val="26"/>
          <w:highlight w:val="green"/>
        </w:rPr>
        <w:t>would destroy the human race</w:t>
      </w:r>
      <w:r w:rsidRPr="00286D44">
        <w:rPr>
          <w:sz w:val="16"/>
        </w:rPr>
        <w:t xml:space="preserve">.[iv] In other words, </w:t>
      </w:r>
      <w:r w:rsidRPr="00F30A1C">
        <w:rPr>
          <w:b/>
          <w:u w:val="single"/>
        </w:rPr>
        <w:t>a US-Russian nuclear war would create such extreme long-term damage to the global environment that it would leave the Earth uninhabitable for humans and most animal forms of life.</w:t>
      </w:r>
    </w:p>
    <w:p w:rsidR="007008F4" w:rsidRPr="007008F4" w:rsidRDefault="007008F4" w:rsidP="007008F4">
      <w:pPr>
        <w:pStyle w:val="Heading3"/>
      </w:pPr>
    </w:p>
    <w:p w:rsidR="007008F4" w:rsidRDefault="007008F4" w:rsidP="007008F4">
      <w:pPr>
        <w:pStyle w:val="Heading3"/>
      </w:pPr>
      <w:r>
        <w:t>1NC Slow Growth Good- Interventions</w:t>
      </w:r>
    </w:p>
    <w:p w:rsidR="007008F4" w:rsidRPr="00A43065" w:rsidRDefault="007008F4" w:rsidP="007008F4">
      <w:pPr>
        <w:pStyle w:val="Heading4"/>
        <w:rPr>
          <w:rFonts w:ascii="Arial" w:hAnsi="Arial" w:cs="Arial"/>
        </w:rPr>
      </w:pPr>
      <w:r w:rsidRPr="00A43065">
        <w:rPr>
          <w:rFonts w:ascii="Arial" w:hAnsi="Arial" w:cs="Arial"/>
        </w:rPr>
        <w:t>Fast growth causes conflict.</w:t>
      </w:r>
    </w:p>
    <w:p w:rsidR="007008F4" w:rsidRPr="00A43065" w:rsidRDefault="007008F4" w:rsidP="007008F4">
      <w:pPr>
        <w:rPr>
          <w:rFonts w:ascii="Arial" w:hAnsi="Arial" w:cs="Arial"/>
          <w:sz w:val="16"/>
          <w:szCs w:val="16"/>
        </w:rPr>
      </w:pPr>
      <w:r w:rsidRPr="00A43065">
        <w:rPr>
          <w:rFonts w:ascii="Arial" w:hAnsi="Arial" w:cs="Arial"/>
          <w:sz w:val="16"/>
          <w:szCs w:val="16"/>
        </w:rPr>
        <w:t xml:space="preserve">Charles </w:t>
      </w:r>
      <w:proofErr w:type="spellStart"/>
      <w:r w:rsidRPr="00A43065">
        <w:rPr>
          <w:rStyle w:val="Style13ptBold"/>
          <w:rFonts w:ascii="Arial" w:hAnsi="Arial" w:cs="Arial"/>
        </w:rPr>
        <w:t>Boehmer</w:t>
      </w:r>
      <w:proofErr w:type="spellEnd"/>
      <w:r w:rsidRPr="00A43065">
        <w:rPr>
          <w:rStyle w:val="Style13ptBold"/>
          <w:rFonts w:ascii="Arial" w:hAnsi="Arial" w:cs="Arial"/>
        </w:rPr>
        <w:t>, 2010</w:t>
      </w:r>
      <w:r w:rsidRPr="00A43065">
        <w:rPr>
          <w:rFonts w:ascii="Arial" w:hAnsi="Arial" w:cs="Arial"/>
          <w:sz w:val="16"/>
          <w:szCs w:val="16"/>
        </w:rPr>
        <w:t xml:space="preserve">. Ph.D. in Political Science from Pennsylvania State University. “Economic Growth and Violent International Conflict: 1875-1999,” </w:t>
      </w:r>
      <w:proofErr w:type="spellStart"/>
      <w:r w:rsidRPr="00A43065">
        <w:rPr>
          <w:rFonts w:ascii="Arial" w:hAnsi="Arial" w:cs="Arial"/>
          <w:sz w:val="16"/>
          <w:szCs w:val="16"/>
        </w:rPr>
        <w:t>Defence</w:t>
      </w:r>
      <w:proofErr w:type="spellEnd"/>
      <w:r w:rsidRPr="00A43065">
        <w:rPr>
          <w:rFonts w:ascii="Arial" w:hAnsi="Arial" w:cs="Arial"/>
          <w:sz w:val="16"/>
          <w:szCs w:val="16"/>
        </w:rPr>
        <w:t xml:space="preserve"> and Peace Economics, Vol. 21, Issue 3, Emory Libraries</w:t>
      </w:r>
    </w:p>
    <w:p w:rsidR="007008F4" w:rsidRPr="00A43065" w:rsidRDefault="007008F4" w:rsidP="007008F4">
      <w:pPr>
        <w:rPr>
          <w:rFonts w:ascii="Arial" w:hAnsi="Arial" w:cs="Arial"/>
          <w:u w:val="single"/>
        </w:rPr>
      </w:pPr>
      <w:r w:rsidRPr="00A43065">
        <w:rPr>
          <w:rFonts w:ascii="Arial" w:hAnsi="Arial" w:cs="Arial"/>
          <w:sz w:val="16"/>
        </w:rPr>
        <w:t xml:space="preserve">The theory set forth earlier theorizes that </w:t>
      </w:r>
      <w:r w:rsidRPr="00A43065">
        <w:rPr>
          <w:rStyle w:val="StyleUnderline"/>
          <w:rFonts w:ascii="Arial" w:hAnsi="Arial" w:cs="Arial"/>
        </w:rPr>
        <w:t xml:space="preserve">economic </w:t>
      </w:r>
      <w:r w:rsidRPr="002068FD">
        <w:rPr>
          <w:rStyle w:val="StyleUnderline"/>
          <w:rFonts w:ascii="Arial" w:hAnsi="Arial" w:cs="Arial"/>
          <w:highlight w:val="green"/>
        </w:rPr>
        <w:t xml:space="preserve">growth increases perceptions of state strength, increasing the likelihood of violent </w:t>
      </w:r>
      <w:r w:rsidRPr="00A43065">
        <w:rPr>
          <w:rStyle w:val="StyleUnderline"/>
          <w:rFonts w:ascii="Arial" w:hAnsi="Arial" w:cs="Arial"/>
        </w:rPr>
        <w:t xml:space="preserve">interstate </w:t>
      </w:r>
      <w:r w:rsidRPr="002068FD">
        <w:rPr>
          <w:rStyle w:val="StyleUnderline"/>
          <w:rFonts w:ascii="Arial" w:hAnsi="Arial" w:cs="Arial"/>
          <w:highlight w:val="green"/>
        </w:rPr>
        <w:t>conflicts.</w:t>
      </w:r>
      <w:r w:rsidRPr="00A43065">
        <w:rPr>
          <w:rStyle w:val="StyleUnderline"/>
          <w:rFonts w:ascii="Arial" w:hAnsi="Arial" w:cs="Arial"/>
        </w:rPr>
        <w:t xml:space="preserve"> Economic </w:t>
      </w:r>
      <w:r w:rsidRPr="002068FD">
        <w:rPr>
          <w:rStyle w:val="StyleUnderline"/>
          <w:rFonts w:ascii="Arial" w:hAnsi="Arial" w:cs="Arial"/>
          <w:highlight w:val="green"/>
        </w:rPr>
        <w:t>growth appears to increase the resolve of leaders</w:t>
      </w:r>
      <w:r w:rsidRPr="00A43065">
        <w:rPr>
          <w:rStyle w:val="StyleUnderline"/>
          <w:rFonts w:ascii="Arial" w:hAnsi="Arial" w:cs="Arial"/>
        </w:rPr>
        <w:t xml:space="preserve"> to stand against challenges and the willingness to</w:t>
      </w:r>
      <w:r w:rsidRPr="002068FD">
        <w:rPr>
          <w:rStyle w:val="StyleUnderline"/>
          <w:rFonts w:ascii="Arial" w:hAnsi="Arial" w:cs="Arial"/>
          <w:highlight w:val="green"/>
        </w:rPr>
        <w:t xml:space="preserve"> escalate disputes. </w:t>
      </w:r>
      <w:r w:rsidRPr="00A43065">
        <w:rPr>
          <w:rStyle w:val="StyleUnderline"/>
          <w:rFonts w:ascii="Arial" w:hAnsi="Arial" w:cs="Arial"/>
        </w:rPr>
        <w:t xml:space="preserve">A non-random pattern exists where </w:t>
      </w:r>
      <w:r w:rsidRPr="002068FD">
        <w:rPr>
          <w:rStyle w:val="StyleUnderline"/>
          <w:rFonts w:ascii="Arial" w:hAnsi="Arial" w:cs="Arial"/>
          <w:highlight w:val="green"/>
        </w:rPr>
        <w:t>higher rates of GDP growth</w:t>
      </w:r>
      <w:r w:rsidRPr="00A43065">
        <w:rPr>
          <w:rStyle w:val="StyleUnderline"/>
          <w:rFonts w:ascii="Arial" w:hAnsi="Arial" w:cs="Arial"/>
        </w:rPr>
        <w:t xml:space="preserve"> over multiple years are positively and </w:t>
      </w:r>
      <w:r w:rsidRPr="002068FD">
        <w:rPr>
          <w:rStyle w:val="StyleUnderline"/>
          <w:rFonts w:ascii="Arial" w:hAnsi="Arial" w:cs="Arial"/>
          <w:highlight w:val="green"/>
        </w:rPr>
        <w:t>significantly related to the most severe international conflicts</w:t>
      </w:r>
      <w:r w:rsidRPr="00A43065">
        <w:rPr>
          <w:rFonts w:ascii="Arial" w:hAnsi="Arial" w:cs="Arial"/>
          <w:sz w:val="16"/>
        </w:rPr>
        <w:t xml:space="preserve">, whereas this is not true for overall conflict initiations. Moreover, growth of </w:t>
      </w:r>
      <w:proofErr w:type="spellStart"/>
      <w:r w:rsidRPr="00A43065">
        <w:rPr>
          <w:rFonts w:ascii="Arial" w:hAnsi="Arial" w:cs="Arial"/>
          <w:sz w:val="16"/>
        </w:rPr>
        <w:t>mililary</w:t>
      </w:r>
      <w:proofErr w:type="spellEnd"/>
      <w:r w:rsidRPr="00A43065">
        <w:rPr>
          <w:rFonts w:ascii="Arial" w:hAnsi="Arial" w:cs="Arial"/>
          <w:sz w:val="16"/>
        </w:rPr>
        <w:t xml:space="preserve"> expenditures, as a measure of the war chest proposition, does not offer any explanation for violent interstate conflicts. This is not to say </w:t>
      </w:r>
      <w:proofErr w:type="spellStart"/>
      <w:r w:rsidRPr="00A43065">
        <w:rPr>
          <w:rFonts w:ascii="Arial" w:hAnsi="Arial" w:cs="Arial"/>
          <w:sz w:val="16"/>
        </w:rPr>
        <w:t>lhat</w:t>
      </w:r>
      <w:proofErr w:type="spellEnd"/>
      <w:r w:rsidRPr="00A43065">
        <w:rPr>
          <w:rFonts w:ascii="Arial" w:hAnsi="Arial" w:cs="Arial"/>
          <w:sz w:val="16"/>
        </w:rPr>
        <w:t xml:space="preserve">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2068FD">
        <w:rPr>
          <w:rStyle w:val="StyleUnderline"/>
          <w:rFonts w:ascii="Arial" w:hAnsi="Arial" w:cs="Arial"/>
          <w:highlight w:val="green"/>
        </w:rPr>
        <w:t>States</w:t>
      </w:r>
      <w:r w:rsidRPr="00A43065">
        <w:rPr>
          <w:rStyle w:val="StyleUnderline"/>
          <w:rFonts w:ascii="Arial" w:hAnsi="Arial" w:cs="Arial"/>
        </w:rPr>
        <w:t xml:space="preserve"> with growing economies </w:t>
      </w:r>
      <w:r w:rsidRPr="002068FD">
        <w:rPr>
          <w:rStyle w:val="StyleUnderline"/>
          <w:rFonts w:ascii="Arial" w:hAnsi="Arial" w:cs="Arial"/>
          <w:highlight w:val="green"/>
        </w:rPr>
        <w:t>are more apt to reciprocate military challenges</w:t>
      </w:r>
      <w:r w:rsidRPr="00A43065">
        <w:rPr>
          <w:rStyle w:val="StyleUnderline"/>
          <w:rFonts w:ascii="Arial" w:hAnsi="Arial" w:cs="Arial"/>
        </w:rPr>
        <w:t xml:space="preserve"> by other states and become involved in violent interstate conflicts. </w:t>
      </w:r>
      <w:r w:rsidRPr="00A43065">
        <w:rPr>
          <w:rFonts w:ascii="Arial" w:hAnsi="Arial" w:cs="Arial"/>
          <w:sz w:val="16"/>
        </w:rPr>
        <w:t xml:space="preserve">The results also show that </w:t>
      </w:r>
      <w:r w:rsidRPr="00A43065">
        <w:rPr>
          <w:rStyle w:val="StyleUnderline"/>
          <w:rFonts w:ascii="Arial" w:hAnsi="Arial" w:cs="Arial"/>
        </w:rPr>
        <w:t xml:space="preserve">theories from the Crisis-Scarcity perspective lack explanatory power linking GDP growth rates to war at the state level of analysis. </w:t>
      </w:r>
      <w:r w:rsidRPr="00A43065">
        <w:rPr>
          <w:rFonts w:ascii="Arial" w:hAnsi="Arial" w:cs="Arial"/>
          <w:sz w:val="16"/>
        </w:rPr>
        <w:t xml:space="preserve">This is not to say </w:t>
      </w:r>
      <w:proofErr w:type="spellStart"/>
      <w:r w:rsidRPr="00A43065">
        <w:rPr>
          <w:rFonts w:ascii="Arial" w:hAnsi="Arial" w:cs="Arial"/>
          <w:sz w:val="16"/>
        </w:rPr>
        <w:t>thai</w:t>
      </w:r>
      <w:proofErr w:type="spellEnd"/>
      <w:r w:rsidRPr="00A43065">
        <w:rPr>
          <w:rFonts w:ascii="Arial" w:hAnsi="Arial" w:cs="Arial"/>
          <w:sz w:val="16"/>
        </w:rPr>
        <w:t xml:space="preserve"> such theories completely lack explanatory power in general, but more particularly that </w:t>
      </w:r>
      <w:r w:rsidRPr="00A43065">
        <w:rPr>
          <w:rStyle w:val="StyleUnderline"/>
          <w:rFonts w:ascii="Arial" w:hAnsi="Arial" w:cs="Arial"/>
        </w:rPr>
        <w:t>they cannot directly link economic growth rates to state behavior in violent interstate conflicts</w:t>
      </w:r>
      <w:r w:rsidRPr="00A43065">
        <w:rPr>
          <w:rFonts w:ascii="Arial" w:hAnsi="Arial" w:cs="Arial"/>
          <w:sz w:val="16"/>
        </w:rPr>
        <w:t xml:space="preserve">. In contrast, </w:t>
      </w:r>
      <w:r w:rsidRPr="00A43065">
        <w:rPr>
          <w:rStyle w:val="StyleUnderline"/>
          <w:rFonts w:ascii="Arial" w:hAnsi="Arial" w:cs="Arial"/>
        </w:rPr>
        <w:t>theories of diversionary conflict</w:t>
      </w:r>
      <w:r w:rsidRPr="00A43065">
        <w:rPr>
          <w:rFonts w:ascii="Arial" w:hAnsi="Arial" w:cs="Arial"/>
          <w:sz w:val="16"/>
        </w:rPr>
        <w:t xml:space="preserve"> </w:t>
      </w:r>
      <w:r w:rsidRPr="00A43065">
        <w:rPr>
          <w:rStyle w:val="StyleUnderline"/>
          <w:rFonts w:ascii="Arial" w:hAnsi="Arial" w:cs="Arial"/>
        </w:rPr>
        <w:t>may</w:t>
      </w:r>
      <w:r w:rsidRPr="00A43065">
        <w:rPr>
          <w:rFonts w:ascii="Arial" w:hAnsi="Arial" w:cs="Arial"/>
          <w:sz w:val="16"/>
        </w:rPr>
        <w:t xml:space="preserve"> well </w:t>
      </w:r>
      <w:r w:rsidRPr="00A43065">
        <w:rPr>
          <w:rStyle w:val="StyleUnderline"/>
          <w:rFonts w:ascii="Arial" w:hAnsi="Arial" w:cs="Arial"/>
        </w:rPr>
        <w:t>hold some</w:t>
      </w:r>
      <w:r w:rsidRPr="00A43065">
        <w:rPr>
          <w:rFonts w:ascii="Arial" w:hAnsi="Arial" w:cs="Arial"/>
          <w:sz w:val="16"/>
        </w:rPr>
        <w:t xml:space="preserve"> explanatory </w:t>
      </w:r>
      <w:r w:rsidRPr="00A43065">
        <w:rPr>
          <w:rStyle w:val="StyleUnderline"/>
          <w:rFonts w:ascii="Arial" w:hAnsi="Arial" w:cs="Arial"/>
        </w:rPr>
        <w:t>power, although not regarding GDP growth in a general test of states from all regions of the world across time.</w:t>
      </w:r>
      <w:r w:rsidRPr="00A43065">
        <w:rPr>
          <w:rFonts w:ascii="Arial" w:hAnsi="Arial" w:cs="Arial"/>
          <w:sz w:val="16"/>
        </w:rPr>
        <w:t xml:space="preserve"> Perhaps </w:t>
      </w:r>
      <w:r w:rsidRPr="002068FD">
        <w:rPr>
          <w:rStyle w:val="StyleUnderline"/>
          <w:rFonts w:ascii="Arial" w:hAnsi="Arial" w:cs="Arial"/>
          <w:highlight w:val="green"/>
        </w:rPr>
        <w:t>diversionary theory better explains state behaviors short of war</w:t>
      </w:r>
      <w:r w:rsidRPr="00A43065">
        <w:rPr>
          <w:rStyle w:val="StyleUnderline"/>
          <w:rFonts w:ascii="Arial" w:hAnsi="Arial" w:cs="Arial"/>
        </w:rPr>
        <w:t>, where the costs of externalizing domestic tensions do not become too costly,</w:t>
      </w:r>
      <w:r w:rsidRPr="00A43065">
        <w:rPr>
          <w:rFonts w:ascii="Arial" w:hAnsi="Arial" w:cs="Arial"/>
          <w:sz w:val="16"/>
        </w:rPr>
        <w:t xml:space="preserve"> or in relation to the foreign policies of particular countries. In many circumstances, </w:t>
      </w:r>
      <w:r w:rsidRPr="002068FD">
        <w:rPr>
          <w:rStyle w:val="StyleUnderline"/>
          <w:rFonts w:ascii="Arial" w:hAnsi="Arial" w:cs="Arial"/>
          <w:highlight w:val="green"/>
        </w:rPr>
        <w:t xml:space="preserve">engaging in a war to divert attention away from domestic conditions would </w:t>
      </w:r>
      <w:r w:rsidRPr="00A43065">
        <w:rPr>
          <w:rStyle w:val="StyleUnderline"/>
          <w:rFonts w:ascii="Arial" w:hAnsi="Arial" w:cs="Arial"/>
        </w:rPr>
        <w:t xml:space="preserve">seemingly </w:t>
      </w:r>
      <w:r w:rsidRPr="002068FD">
        <w:rPr>
          <w:rStyle w:val="StyleUnderline"/>
          <w:rFonts w:ascii="Arial" w:hAnsi="Arial" w:cs="Arial"/>
          <w:highlight w:val="green"/>
        </w:rPr>
        <w:t xml:space="preserve">exacerbate domestic crisis </w:t>
      </w:r>
      <w:r w:rsidRPr="00A43065">
        <w:rPr>
          <w:rStyle w:val="StyleUnderline"/>
          <w:rFonts w:ascii="Arial" w:hAnsi="Arial" w:cs="Arial"/>
        </w:rPr>
        <w:t>conditions unless the chances of victory were practically assured</w:t>
      </w:r>
      <w:r w:rsidRPr="00A43065">
        <w:rPr>
          <w:rFonts w:ascii="Arial" w:hAnsi="Arial" w:cs="Arial"/>
          <w:sz w:val="16"/>
        </w:rPr>
        <w:t xml:space="preserve">. Nonetheless, this study does show that domestic conflict is associated with interstate conflict. </w:t>
      </w:r>
      <w:r w:rsidRPr="00A43065">
        <w:rPr>
          <w:rStyle w:val="StyleUnderline"/>
          <w:rFonts w:ascii="Arial" w:hAnsi="Arial" w:cs="Arial"/>
        </w:rPr>
        <w:t>If diversionary conflict theory has any traction</w:t>
      </w:r>
      <w:r w:rsidRPr="00A43065">
        <w:rPr>
          <w:rFonts w:ascii="Arial" w:hAnsi="Arial" w:cs="Arial"/>
          <w:sz w:val="16"/>
        </w:rPr>
        <w:t xml:space="preserve"> as an economic explanation of violent interstate conflicts</w:t>
      </w:r>
      <w:r w:rsidRPr="00A43065">
        <w:rPr>
          <w:rStyle w:val="StyleUnderline"/>
          <w:rFonts w:ascii="Arial" w:hAnsi="Arial" w:cs="Arial"/>
        </w:rPr>
        <w:t>, it may require the study of other explan</w:t>
      </w:r>
      <w:r w:rsidRPr="00A43065">
        <w:rPr>
          <w:rStyle w:val="StyleUnderline"/>
          <w:rFonts w:ascii="Arial" w:hAnsi="Arial" w:cs="Arial"/>
        </w:rPr>
        <w:softHyphen/>
        <w:t>atory variables besides overall GDP growth rates</w:t>
      </w:r>
      <w:r w:rsidRPr="00A43065">
        <w:rPr>
          <w:rFonts w:ascii="Arial" w:hAnsi="Arial" w:cs="Arial"/>
          <w:sz w:val="16"/>
        </w:rPr>
        <w:t>, such as unemployment or inflation rales.</w:t>
      </w:r>
      <w:r w:rsidRPr="00A43065">
        <w:rPr>
          <w:rStyle w:val="StyleUnderline"/>
          <w:rFonts w:ascii="Arial" w:hAnsi="Arial" w:cs="Arial"/>
        </w:rPr>
        <w:t xml:space="preserve"> </w:t>
      </w:r>
      <w:r w:rsidRPr="00A43065">
        <w:rPr>
          <w:rFonts w:ascii="Arial" w:hAnsi="Arial" w:cs="Arial"/>
          <w:sz w:val="16"/>
        </w:rPr>
        <w:t xml:space="preserve">The contribution of this article has been to examine propositions about economic growth in a global study. </w:t>
      </w:r>
      <w:r w:rsidRPr="00A43065">
        <w:rPr>
          <w:rStyle w:val="StyleUnderline"/>
          <w:rFonts w:ascii="Arial" w:hAnsi="Arial" w:cs="Arial"/>
        </w:rPr>
        <w:t>Most existing studies on this topic focus on only the United States, samples of countries that are more developed on average</w:t>
      </w:r>
      <w:r w:rsidRPr="00A43065">
        <w:rPr>
          <w:rFonts w:ascii="Arial" w:hAnsi="Arial" w:cs="Arial"/>
          <w:sz w:val="16"/>
        </w:rPr>
        <w:t xml:space="preserve"> (due to data availability in the past), </w:t>
      </w:r>
      <w:r w:rsidRPr="00A43065">
        <w:rPr>
          <w:rStyle w:val="StyleUnderline"/>
          <w:rFonts w:ascii="Arial" w:hAnsi="Arial" w:cs="Arial"/>
        </w:rPr>
        <w:t>or are based on historical information and not economic GDP data</w:t>
      </w:r>
      <w:r w:rsidRPr="00A43065">
        <w:rPr>
          <w:rFonts w:ascii="Arial" w:hAnsi="Arial" w:cs="Arial"/>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A43065">
        <w:rPr>
          <w:rFonts w:ascii="Arial" w:hAnsi="Arial" w:cs="Arial"/>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A43065">
        <w:rPr>
          <w:rFonts w:ascii="Arial" w:hAnsi="Arial" w:cs="Arial"/>
          <w:sz w:val="16"/>
        </w:rPr>
        <w:softHyphen/>
        <w:t xml:space="preserve">sion-makers. Instead, similar to </w:t>
      </w:r>
      <w:proofErr w:type="spellStart"/>
      <w:r w:rsidRPr="00A43065">
        <w:rPr>
          <w:rFonts w:ascii="Arial" w:hAnsi="Arial" w:cs="Arial"/>
          <w:sz w:val="16"/>
        </w:rPr>
        <w:t>Blainey</w:t>
      </w:r>
      <w:proofErr w:type="spellEnd"/>
      <w:r w:rsidRPr="00A43065">
        <w:rPr>
          <w:rFonts w:ascii="Arial" w:hAnsi="Arial" w:cs="Arial"/>
          <w:sz w:val="16"/>
        </w:rPr>
        <w:t xml:space="preserve">, I find that </w:t>
      </w:r>
      <w:r w:rsidRPr="00A43065">
        <w:rPr>
          <w:rStyle w:val="StyleUnderline"/>
          <w:rFonts w:ascii="Arial" w:hAnsi="Arial" w:cs="Arial"/>
        </w:rPr>
        <w:t xml:space="preserve">economic </w:t>
      </w:r>
      <w:r w:rsidRPr="002068FD">
        <w:rPr>
          <w:rStyle w:val="StyleUnderline"/>
          <w:rFonts w:ascii="Arial" w:hAnsi="Arial" w:cs="Arial"/>
          <w:highlight w:val="green"/>
        </w:rPr>
        <w:t>growth</w:t>
      </w:r>
      <w:r w:rsidRPr="00A43065">
        <w:rPr>
          <w:rStyle w:val="StyleUnderline"/>
          <w:rFonts w:ascii="Arial" w:hAnsi="Arial" w:cs="Arial"/>
        </w:rPr>
        <w:t xml:space="preserve">, when sustained over a stretch of years, </w:t>
      </w:r>
      <w:r w:rsidRPr="002068FD">
        <w:rPr>
          <w:rStyle w:val="StyleUnderline"/>
          <w:rFonts w:ascii="Arial" w:hAnsi="Arial" w:cs="Arial"/>
          <w:highlight w:val="green"/>
        </w:rPr>
        <w:t>has its strongest effect on states once they find themselves in an international crisis</w:t>
      </w:r>
      <w:r w:rsidRPr="00A43065">
        <w:rPr>
          <w:rFonts w:ascii="Arial" w:hAnsi="Arial" w:cs="Arial"/>
          <w:sz w:val="16"/>
        </w:rPr>
        <w:t xml:space="preserve">. The results of this study suggest that </w:t>
      </w:r>
      <w:r w:rsidRPr="00A43065">
        <w:rPr>
          <w:rStyle w:val="StyleUnderline"/>
          <w:rFonts w:ascii="Arial" w:hAnsi="Arial" w:cs="Arial"/>
        </w:rPr>
        <w:t>states</w:t>
      </w:r>
      <w:r w:rsidRPr="00A43065">
        <w:rPr>
          <w:rFonts w:ascii="Arial" w:hAnsi="Arial" w:cs="Arial"/>
          <w:sz w:val="16"/>
        </w:rPr>
        <w:t xml:space="preserve"> such as China,</w:t>
      </w:r>
      <w:r w:rsidRPr="00A43065">
        <w:rPr>
          <w:rStyle w:val="StyleUnderline"/>
          <w:rFonts w:ascii="Arial" w:hAnsi="Arial" w:cs="Arial"/>
        </w:rPr>
        <w:t xml:space="preserve"> which have a higher level of opportunity to become involved in violent interstate conflicts due to their capabilities, geographic location, history of conflict</w:t>
      </w:r>
      <w:r w:rsidRPr="00A43065">
        <w:rPr>
          <w:rFonts w:ascii="Arial" w:hAnsi="Arial" w:cs="Arial"/>
          <w:sz w:val="16"/>
        </w:rPr>
        <w:t xml:space="preserve">, and so on, </w:t>
      </w:r>
      <w:r w:rsidRPr="00A43065">
        <w:rPr>
          <w:rStyle w:val="StyleUnderline"/>
          <w:rFonts w:ascii="Arial" w:hAnsi="Arial" w:cs="Arial"/>
        </w:rPr>
        <w:t>should also have a higher willingness to fight after enjoying multiple years of recent economic growth.</w:t>
      </w:r>
      <w:r w:rsidRPr="00A43065">
        <w:rPr>
          <w:rFonts w:ascii="Arial" w:hAnsi="Arial" w:cs="Arial"/>
          <w:sz w:val="16"/>
        </w:rPr>
        <w:t xml:space="preserve"> One does not have to assume that an aggressive China will emerge from growth. If </w:t>
      </w:r>
      <w:r w:rsidRPr="00A43065">
        <w:rPr>
          <w:rStyle w:val="StyleUnderline"/>
          <w:rFonts w:ascii="Arial" w:hAnsi="Arial" w:cs="Arial"/>
        </w:rPr>
        <w:t>conflicts</w:t>
      </w:r>
      <w:r w:rsidRPr="00A43065">
        <w:rPr>
          <w:rFonts w:ascii="Arial" w:hAnsi="Arial" w:cs="Arial"/>
          <w:sz w:val="16"/>
        </w:rPr>
        <w:t xml:space="preserve"> do present themselves, then China </w:t>
      </w:r>
      <w:r w:rsidRPr="00A43065">
        <w:rPr>
          <w:rStyle w:val="StyleUnderline"/>
          <w:rFonts w:ascii="Arial" w:hAnsi="Arial" w:cs="Arial"/>
        </w:rPr>
        <w:t>may be more likely to escalate a war given</w:t>
      </w:r>
      <w:r w:rsidRPr="00A43065">
        <w:rPr>
          <w:rFonts w:ascii="Arial" w:hAnsi="Arial" w:cs="Arial"/>
          <w:sz w:val="16"/>
        </w:rPr>
        <w:t xml:space="preserve"> its </w:t>
      </w:r>
      <w:r w:rsidRPr="00A43065">
        <w:rPr>
          <w:rStyle w:val="StyleUnderline"/>
          <w:rFonts w:ascii="Arial" w:hAnsi="Arial" w:cs="Arial"/>
        </w:rPr>
        <w:t>recent national performance</w:t>
      </w:r>
    </w:p>
    <w:p w:rsidR="007008F4" w:rsidRDefault="007008F4" w:rsidP="007008F4">
      <w:pPr>
        <w:pStyle w:val="Heading3"/>
      </w:pPr>
      <w:r>
        <w:t>----Ext. Intervention Impact</w:t>
      </w:r>
    </w:p>
    <w:p w:rsidR="007008F4" w:rsidRPr="00561E90" w:rsidRDefault="007008F4" w:rsidP="007008F4">
      <w:pPr>
        <w:pStyle w:val="Heading4"/>
      </w:pPr>
      <w:r>
        <w:t>Growth causes interventionism.</w:t>
      </w:r>
    </w:p>
    <w:p w:rsidR="007008F4" w:rsidRPr="00561E90" w:rsidRDefault="007008F4" w:rsidP="007008F4">
      <w:pPr>
        <w:rPr>
          <w:sz w:val="16"/>
          <w:szCs w:val="16"/>
        </w:rPr>
      </w:pPr>
      <w:r w:rsidRPr="007133CC">
        <w:rPr>
          <w:rStyle w:val="Style13ptBold"/>
        </w:rPr>
        <w:t>Ahmed 17</w:t>
      </w:r>
      <w:r w:rsidRPr="00EA6941">
        <w:rPr>
          <w:sz w:val="14"/>
          <w:szCs w:val="14"/>
        </w:rPr>
        <w:t xml:space="preserve"> (Dr. </w:t>
      </w:r>
      <w:proofErr w:type="spellStart"/>
      <w:r w:rsidRPr="00EA6941">
        <w:rPr>
          <w:sz w:val="14"/>
          <w:szCs w:val="14"/>
        </w:rPr>
        <w:t>Nafeez</w:t>
      </w:r>
      <w:proofErr w:type="spellEnd"/>
      <w:r w:rsidRPr="00EA6941">
        <w:rPr>
          <w:sz w:val="14"/>
          <w:szCs w:val="14"/>
        </w:rPr>
        <w:t xml:space="preserve"> </w:t>
      </w:r>
      <w:proofErr w:type="spellStart"/>
      <w:r w:rsidRPr="00EA6941">
        <w:rPr>
          <w:sz w:val="14"/>
          <w:szCs w:val="14"/>
        </w:rPr>
        <w:t>Mosaddeq</w:t>
      </w:r>
      <w:proofErr w:type="spellEnd"/>
      <w:r w:rsidRPr="00EA6941">
        <w:rPr>
          <w:sz w:val="14"/>
          <w:szCs w:val="14"/>
        </w:rPr>
        <w:t xml:space="preserve"> Ahmed is Executive Director of the Institute for Policy Research and Development. “Failing States, Collapsing Systems: </w:t>
      </w:r>
      <w:proofErr w:type="spellStart"/>
      <w:r w:rsidRPr="00EA6941">
        <w:rPr>
          <w:sz w:val="14"/>
          <w:szCs w:val="14"/>
        </w:rPr>
        <w:t>BioPhysical</w:t>
      </w:r>
      <w:proofErr w:type="spellEnd"/>
      <w:r w:rsidRPr="00EA6941">
        <w:rPr>
          <w:sz w:val="14"/>
          <w:szCs w:val="14"/>
        </w:rPr>
        <w:t xml:space="preserve"> Triggers of Political Violence,” &lt;WMB&gt; </w:t>
      </w:r>
      <w:proofErr w:type="spellStart"/>
      <w:r w:rsidRPr="00EA6941">
        <w:rPr>
          <w:sz w:val="14"/>
          <w:szCs w:val="14"/>
        </w:rPr>
        <w:t>SpringerBriefs</w:t>
      </w:r>
      <w:proofErr w:type="spellEnd"/>
      <w:r w:rsidRPr="00EA6941">
        <w:rPr>
          <w:sz w:val="14"/>
          <w:szCs w:val="14"/>
        </w:rPr>
        <w:t xml:space="preserve"> in Energy </w:t>
      </w:r>
      <w:proofErr w:type="spellStart"/>
      <w:r w:rsidRPr="00EA6941">
        <w:rPr>
          <w:sz w:val="14"/>
          <w:szCs w:val="14"/>
        </w:rPr>
        <w:t>Energy</w:t>
      </w:r>
      <w:proofErr w:type="spellEnd"/>
      <w:r w:rsidRPr="00EA6941">
        <w:rPr>
          <w:sz w:val="14"/>
          <w:szCs w:val="14"/>
        </w:rPr>
        <w:t xml:space="preserve"> Analysis. </w:t>
      </w:r>
      <w:r w:rsidRPr="00EA6941">
        <w:rPr>
          <w:i/>
          <w:sz w:val="14"/>
          <w:szCs w:val="14"/>
        </w:rPr>
        <w:t>Conclusions: From Systemic State-Failure to Civilizational Transition</w:t>
      </w:r>
      <w:r w:rsidRPr="00EA6941">
        <w:rPr>
          <w:sz w:val="14"/>
          <w:szCs w:val="14"/>
        </w:rPr>
        <w:t>, 2017, pp. 41-43)</w:t>
      </w:r>
    </w:p>
    <w:p w:rsidR="007008F4" w:rsidRDefault="007008F4" w:rsidP="007008F4">
      <w:pPr>
        <w:rPr>
          <w:sz w:val="16"/>
        </w:rPr>
      </w:pPr>
      <w:r w:rsidRPr="00E0481E">
        <w:rPr>
          <w:sz w:val="16"/>
        </w:rPr>
        <w:t xml:space="preserve">After 9/11, </w:t>
      </w:r>
      <w:r w:rsidRPr="002068FD">
        <w:rPr>
          <w:highlight w:val="green"/>
          <w:u w:val="single"/>
        </w:rPr>
        <w:t>Western military interventions</w:t>
      </w:r>
      <w:r w:rsidRPr="00E0481E">
        <w:rPr>
          <w:sz w:val="16"/>
        </w:rPr>
        <w:t xml:space="preserve"> in the predominantly Muslim regions of MENA </w:t>
      </w:r>
      <w:r w:rsidRPr="002068FD">
        <w:rPr>
          <w:highlight w:val="green"/>
          <w:u w:val="single"/>
        </w:rPr>
        <w:t>have escalated to an unprecedented degree</w:t>
      </w:r>
      <w:r w:rsidRPr="00E0481E">
        <w:rPr>
          <w:sz w:val="16"/>
        </w:rPr>
        <w:t xml:space="preserve">. The data reveals that spikes in deaths from terrorist activity have increased directly following US military interventions in Afghanistan, Iraq and Syria. The vast majority of deaths from terrorism, the data reveals, have been Muslims occurring in just five countries: Iraq, Nigeria, Afghanistan, Pakistan and Syria. All the latter have been subject to direct and indirect forms of Western military and counter-terrorism assistance, with Nigeria having experienced the least degrees of such intervention (Fig. 6.4). </w:t>
      </w:r>
      <w:r w:rsidRPr="00F05178">
        <w:rPr>
          <w:b/>
          <w:u w:val="single"/>
        </w:rPr>
        <w:t>This of course underscores that geopolitical phenomena by themselves play a critical role in determining the dynamics of political violence</w:t>
      </w:r>
      <w:r w:rsidRPr="00E0481E">
        <w:rPr>
          <w:sz w:val="16"/>
        </w:rPr>
        <w:t xml:space="preserve">. But </w:t>
      </w:r>
      <w:r w:rsidRPr="0082729E">
        <w:rPr>
          <w:u w:val="single"/>
        </w:rPr>
        <w:t>it also reveals the centrality of the MENA region, where the vast majority of the world’s fossil fuel resources are located, to the stability of the global geopolitical order and the neoliberal economy</w:t>
      </w:r>
      <w:r w:rsidRPr="00E0481E">
        <w:rPr>
          <w:sz w:val="16"/>
        </w:rPr>
        <w:t xml:space="preserve">. Here, while </w:t>
      </w:r>
      <w:r w:rsidRPr="002068FD">
        <w:rPr>
          <w:rStyle w:val="Emphasis"/>
          <w:highlight w:val="green"/>
        </w:rPr>
        <w:t>the devastating impacts of Western interventions</w:t>
      </w:r>
      <w:r w:rsidRPr="00BC6918">
        <w:rPr>
          <w:rStyle w:val="Emphasis"/>
        </w:rPr>
        <w:t xml:space="preserve"> in the course of the ‘war on terror’ </w:t>
      </w:r>
      <w:r w:rsidRPr="002068FD">
        <w:rPr>
          <w:rStyle w:val="Emphasis"/>
          <w:highlight w:val="green"/>
        </w:rPr>
        <w:t>have clearly played a direct role in destabilizing key regions and fueling terrorism</w:t>
      </w:r>
      <w:r w:rsidRPr="00E0481E">
        <w:rPr>
          <w:sz w:val="16"/>
        </w:rPr>
        <w:t xml:space="preserve">, this in turn has led to further Islamist militancy within MENA and beyond, which in turn has fueled far-right bigotry within the West against Muslim diaspora communities. Yet a compelling body of literature—drawing on official documents, high-level government testimony, industry sources and statistical analysis—confirms that much of the military planning for the ‘war on terror’ preceded the events of 9/11. </w:t>
      </w:r>
      <w:r w:rsidRPr="005C0D8A">
        <w:rPr>
          <w:u w:val="single"/>
        </w:rPr>
        <w:t>Major interventions in both Iraq and Afghanistan, and ongoing interventions across the region</w:t>
      </w:r>
      <w:r w:rsidRPr="00E0481E">
        <w:rPr>
          <w:sz w:val="16"/>
        </w:rPr>
        <w:t>, whether direct, covert or based on indirect support for proxy forces</w:t>
      </w:r>
      <w:r w:rsidRPr="005C0D8A">
        <w:rPr>
          <w:b/>
          <w:u w:val="single"/>
        </w:rPr>
        <w:t>, are invariably occurring in localities that are most strategically significant in relation to the world’s remaining fossil fuel resources</w:t>
      </w:r>
      <w:r w:rsidRPr="00E0481E">
        <w:rPr>
          <w:sz w:val="16"/>
        </w:rPr>
        <w:t xml:space="preserve"> (Stokes and Raphael 2010). This body of literature coheres with new scientific studies which confirm based on empirical data that US-led military interventions have been motivated by three principal concerns: access to hydrocarbon energy resources, mainly oil (</w:t>
      </w:r>
      <w:proofErr w:type="spellStart"/>
      <w:r w:rsidRPr="00E0481E">
        <w:rPr>
          <w:sz w:val="16"/>
        </w:rPr>
        <w:t>Bove</w:t>
      </w:r>
      <w:proofErr w:type="spellEnd"/>
      <w:r w:rsidRPr="00E0481E">
        <w:rPr>
          <w:sz w:val="16"/>
        </w:rPr>
        <w:t xml:space="preserve"> et al. 2015); forcing countries to open up their markets to US exports (Berger et al. 2013); and consolidating exploitative trade relationships favorable to US companies (</w:t>
      </w:r>
      <w:proofErr w:type="spellStart"/>
      <w:r w:rsidRPr="00E0481E">
        <w:rPr>
          <w:sz w:val="16"/>
        </w:rPr>
        <w:t>Bove</w:t>
      </w:r>
      <w:proofErr w:type="spellEnd"/>
      <w:r w:rsidRPr="00E0481E">
        <w:rPr>
          <w:sz w:val="16"/>
        </w:rPr>
        <w:t xml:space="preserve"> et al. 2014 ). Explaining their findings on the role of oil in conflicts, </w:t>
      </w:r>
      <w:proofErr w:type="spellStart"/>
      <w:r w:rsidRPr="00E0481E">
        <w:rPr>
          <w:sz w:val="16"/>
        </w:rPr>
        <w:t>Bove</w:t>
      </w:r>
      <w:proofErr w:type="spellEnd"/>
      <w:r w:rsidRPr="00E0481E">
        <w:rPr>
          <w:sz w:val="16"/>
        </w:rPr>
        <w:t xml:space="preserve"> and </w:t>
      </w:r>
      <w:proofErr w:type="spellStart"/>
      <w:r w:rsidRPr="00E0481E">
        <w:rPr>
          <w:sz w:val="16"/>
        </w:rPr>
        <w:t>Sekeris</w:t>
      </w:r>
      <w:proofErr w:type="spellEnd"/>
      <w:r w:rsidRPr="00E0481E">
        <w:rPr>
          <w:sz w:val="16"/>
        </w:rPr>
        <w:t xml:space="preserve"> further observe: “We have shown that </w:t>
      </w:r>
      <w:r w:rsidRPr="002C6DDF">
        <w:rPr>
          <w:u w:val="single"/>
        </w:rPr>
        <w:t>oil does motivate military interventions, and military assistance and interventions promote the commercial interests of the intervening country</w:t>
      </w:r>
      <w:r w:rsidRPr="00E0481E">
        <w:rPr>
          <w:sz w:val="16"/>
        </w:rPr>
        <w:t>. This adds another dark dimension to the implications of modern societies’ dependency on oil, while also raising questions about the ethical grounds of such military interventions” (</w:t>
      </w:r>
      <w:proofErr w:type="spellStart"/>
      <w:r w:rsidRPr="00E0481E">
        <w:rPr>
          <w:sz w:val="16"/>
        </w:rPr>
        <w:t>Bove</w:t>
      </w:r>
      <w:proofErr w:type="spellEnd"/>
      <w:r w:rsidRPr="00E0481E">
        <w:rPr>
          <w:sz w:val="16"/>
        </w:rPr>
        <w:t xml:space="preserve"> and </w:t>
      </w:r>
      <w:proofErr w:type="spellStart"/>
      <w:r w:rsidRPr="00E0481E">
        <w:rPr>
          <w:sz w:val="16"/>
        </w:rPr>
        <w:t>Sekeris</w:t>
      </w:r>
      <w:proofErr w:type="spellEnd"/>
      <w:r w:rsidRPr="00E0481E">
        <w:rPr>
          <w:sz w:val="16"/>
        </w:rPr>
        <w:t xml:space="preserve"> 2016). </w:t>
      </w:r>
      <w:r w:rsidRPr="002068FD">
        <w:rPr>
          <w:rStyle w:val="Emphasis"/>
          <w:highlight w:val="green"/>
        </w:rPr>
        <w:t>This pattern of seeking dominance</w:t>
      </w:r>
      <w:r w:rsidRPr="001050E5">
        <w:rPr>
          <w:rStyle w:val="Emphasis"/>
        </w:rPr>
        <w:t xml:space="preserve"> over the world’s oil resources </w:t>
      </w:r>
      <w:r w:rsidRPr="002068FD">
        <w:rPr>
          <w:rStyle w:val="Emphasis"/>
          <w:highlight w:val="green"/>
        </w:rPr>
        <w:t>goes hand-in-hand with protecting the conditions for continued economic growth</w:t>
      </w:r>
      <w:r w:rsidRPr="00E0481E">
        <w:rPr>
          <w:sz w:val="16"/>
        </w:rPr>
        <w:t xml:space="preserve">. Documents from one of the US military’s most important commands, Central Command (CENTCOM), demonstrate that US military interventions have for decades been motivated to support the ‘free market’. </w:t>
      </w:r>
      <w:r w:rsidRPr="002068FD">
        <w:rPr>
          <w:b/>
          <w:highlight w:val="green"/>
          <w:u w:val="single"/>
        </w:rPr>
        <w:t>This has led to concepts of intertwined military and economic security being applied</w:t>
      </w:r>
      <w:r w:rsidRPr="000F790C">
        <w:rPr>
          <w:b/>
          <w:u w:val="single"/>
        </w:rPr>
        <w:t xml:space="preserve"> with the result that regions like the Middle East and Central Asia are seen as requiring “corrective military interventionism”</w:t>
      </w:r>
      <w:r w:rsidRPr="00E0481E">
        <w:rPr>
          <w:sz w:val="16"/>
        </w:rPr>
        <w:t xml:space="preserve"> to retain their subordination to the overarching CENTCOM mission of “keeping the global economy open” (Morrissey 2016 ). This evidence underscores the role of Western military power in deploying means of violence as the principal mechanism by which to engineer socio-political relations in subject countries that are conducive to fossil fuel exploitation and integrating them into the global neoliberal capitalist order. </w:t>
      </w:r>
      <w:r w:rsidRPr="003D2460">
        <w:rPr>
          <w:b/>
          <w:u w:val="single"/>
        </w:rPr>
        <w:t>Neither the centrality of oil to the global economy, nor the imperative of growth itself, can be abstracted from the essential function of state-led military-political violence in manufacturing the conditions in which the world’s far-flung fossil fuel resources have been increasingly integrated into the global economy</w:t>
      </w:r>
      <w:r w:rsidRPr="00E0481E">
        <w:rPr>
          <w:sz w:val="16"/>
        </w:rPr>
        <w:t xml:space="preserve">, often for the direct benefit of Western corporations, but more broadly with the result of sustaining global economic growth through increasing energy inputs. </w:t>
      </w:r>
      <w:r w:rsidRPr="002068FD">
        <w:rPr>
          <w:rStyle w:val="Emphasis"/>
          <w:highlight w:val="green"/>
        </w:rPr>
        <w:t>There is thus a direct, symbiotic connection between the accelerating political violence</w:t>
      </w:r>
      <w:r w:rsidRPr="00306A39">
        <w:rPr>
          <w:rStyle w:val="Emphasis"/>
        </w:rPr>
        <w:t xml:space="preserve"> of Western states in the form of military interventionism</w:t>
      </w:r>
      <w:r w:rsidRPr="00E0481E">
        <w:rPr>
          <w:sz w:val="16"/>
        </w:rPr>
        <w:t xml:space="preserve">, </w:t>
      </w:r>
      <w:r w:rsidRPr="002068FD">
        <w:rPr>
          <w:rStyle w:val="Emphasis"/>
          <w:highlight w:val="green"/>
        </w:rPr>
        <w:t>and</w:t>
      </w:r>
      <w:r w:rsidRPr="009E39B4">
        <w:rPr>
          <w:rStyle w:val="Emphasis"/>
        </w:rPr>
        <w:t xml:space="preserve"> the political framework of </w:t>
      </w:r>
      <w:r w:rsidRPr="002068FD">
        <w:rPr>
          <w:rStyle w:val="Emphasis"/>
          <w:highlight w:val="green"/>
        </w:rPr>
        <w:t>market rules</w:t>
      </w:r>
      <w:r w:rsidRPr="009E39B4">
        <w:rPr>
          <w:rStyle w:val="Emphasis"/>
        </w:rPr>
        <w:t xml:space="preserve"> that underpins the global neoliberal architecture</w:t>
      </w:r>
      <w:r w:rsidRPr="00E0481E">
        <w:rPr>
          <w:sz w:val="16"/>
        </w:rPr>
        <w:t xml:space="preserve">. As, however, EROI has continued to decline and geopolitical uncertainties have afflicted key states in MENA, this has led to an increasing resort to direct forms of Western military power projection to restore and maintain this global architecture, along with its regional and local pivots. A 2013 RAND Corp analysis examined the frequency of US military interventions from 1949 to 2010 and came to the startling conclusion: not only that the overall frequency of US interventions has increased, but that intervention itself increases the probability of an ensuing cluster of interventions (Fig. 6.5 ). The RAND report concludes that in one period, </w:t>
      </w:r>
      <w:r w:rsidRPr="002068FD">
        <w:rPr>
          <w:b/>
          <w:highlight w:val="green"/>
          <w:u w:val="single"/>
        </w:rPr>
        <w:t>each new intervention “increases the likelihood of an additional intervention</w:t>
      </w:r>
      <w:r w:rsidRPr="007C72BC">
        <w:rPr>
          <w:b/>
          <w:u w:val="single"/>
        </w:rPr>
        <w:t xml:space="preserve"> in the next by at least 20 percent and possibly as much as 50 percent.”</w:t>
      </w:r>
      <w:r w:rsidRPr="00E0481E">
        <w:rPr>
          <w:sz w:val="16"/>
        </w:rPr>
        <w:t xml:space="preserve"> The report further found that such “clustered deployments” have been “more likely since the fall of the Soviet Union than during the Cold War,” and further that the number of US interventions “increased dramatically over this period, especially between 1988 and 2004” (Kavanagh 2013 ). </w:t>
      </w:r>
    </w:p>
    <w:p w:rsidR="007008F4" w:rsidRPr="00DA3E9A" w:rsidRDefault="007008F4" w:rsidP="007008F4">
      <w:pPr>
        <w:pStyle w:val="Heading3"/>
      </w:pPr>
    </w:p>
    <w:p w:rsidR="007008F4" w:rsidRPr="007008F4" w:rsidRDefault="007008F4" w:rsidP="007008F4"/>
    <w:p w:rsidR="007008F4" w:rsidRDefault="007008F4" w:rsidP="007008F4">
      <w:pPr>
        <w:pStyle w:val="Heading3"/>
      </w:pPr>
      <w:r>
        <w:t>AT: Econ Outweighs</w:t>
      </w:r>
    </w:p>
    <w:p w:rsidR="007008F4" w:rsidRPr="0071577E" w:rsidRDefault="007008F4" w:rsidP="007008F4">
      <w:pPr>
        <w:pStyle w:val="Heading4"/>
      </w:pPr>
      <w:r>
        <w:rPr>
          <w:u w:val="single"/>
        </w:rPr>
        <w:t>No offense</w:t>
      </w:r>
      <w:r>
        <w:t xml:space="preserve"> – Trump military spending wrecks the economy.</w:t>
      </w:r>
    </w:p>
    <w:p w:rsidR="007008F4" w:rsidRPr="00C70A76" w:rsidRDefault="007008F4" w:rsidP="007008F4">
      <w:r w:rsidRPr="000348C8">
        <w:rPr>
          <w:rStyle w:val="Style13ptBold"/>
        </w:rPr>
        <w:t>Whitehead 18</w:t>
      </w:r>
      <w:r>
        <w:t xml:space="preserve"> </w:t>
      </w:r>
      <w:r w:rsidRPr="00E65B0F">
        <w:rPr>
          <w:sz w:val="14"/>
          <w:szCs w:val="14"/>
        </w:rPr>
        <w:t xml:space="preserve">(John Whitehead, Constitutional attorney and author John W. Whitehead is founder and president of The Rutherford Institute, "Military Spending Is Already Bankrupting America," 2-13-2018, &lt;WMB&gt; </w:t>
      </w:r>
      <w:proofErr w:type="spellStart"/>
      <w:r w:rsidRPr="00E65B0F">
        <w:rPr>
          <w:sz w:val="14"/>
          <w:szCs w:val="14"/>
        </w:rPr>
        <w:t>MintPress</w:t>
      </w:r>
      <w:proofErr w:type="spellEnd"/>
      <w:r w:rsidRPr="00E65B0F">
        <w:rPr>
          <w:sz w:val="14"/>
          <w:szCs w:val="14"/>
        </w:rPr>
        <w:t xml:space="preserve"> News, https://www.mintpressnews.com/military-spending-already-bankrupting-america/237593/)</w:t>
      </w:r>
    </w:p>
    <w:p w:rsidR="007008F4" w:rsidRDefault="007008F4" w:rsidP="007008F4">
      <w:pPr>
        <w:rPr>
          <w:rStyle w:val="Emphasis"/>
        </w:rPr>
      </w:pPr>
      <w:r w:rsidRPr="00FD7845">
        <w:rPr>
          <w:sz w:val="16"/>
        </w:rPr>
        <w:t xml:space="preserve">Mark my words, </w:t>
      </w:r>
      <w:r w:rsidRPr="002068FD">
        <w:rPr>
          <w:b/>
          <w:sz w:val="24"/>
          <w:highlight w:val="green"/>
          <w:u w:val="single"/>
        </w:rPr>
        <w:t>America’s war spending will bankrupt the nation</w:t>
      </w:r>
      <w:r w:rsidRPr="00FD7845">
        <w:rPr>
          <w:sz w:val="16"/>
        </w:rPr>
        <w:t xml:space="preserve">. For that matter, America’s war spending has already bankrupted the nation to the tune of more than $20 trillion dollars. Now </w:t>
      </w:r>
      <w:r w:rsidRPr="00A80160">
        <w:rPr>
          <w:sz w:val="24"/>
          <w:u w:val="single"/>
        </w:rPr>
        <w:t xml:space="preserve">the </w:t>
      </w:r>
      <w:r w:rsidRPr="002068FD">
        <w:rPr>
          <w:sz w:val="24"/>
          <w:highlight w:val="green"/>
          <w:u w:val="single"/>
        </w:rPr>
        <w:t>Trump</w:t>
      </w:r>
      <w:r w:rsidRPr="00A80160">
        <w:rPr>
          <w:sz w:val="24"/>
          <w:u w:val="single"/>
        </w:rPr>
        <w:t xml:space="preserve"> Administration is pushing for a $4.4 trillion budget for fiscal year 2019 </w:t>
      </w:r>
      <w:r w:rsidRPr="00A80160">
        <w:rPr>
          <w:rStyle w:val="Emphasis"/>
        </w:rPr>
        <w:t xml:space="preserve">that </w:t>
      </w:r>
      <w:r w:rsidRPr="002068FD">
        <w:rPr>
          <w:rStyle w:val="Emphasis"/>
          <w:highlight w:val="green"/>
        </w:rPr>
        <w:t>would add $7 trillion to the</w:t>
      </w:r>
      <w:r w:rsidRPr="00A80160">
        <w:rPr>
          <w:rStyle w:val="Emphasis"/>
        </w:rPr>
        <w:t xml:space="preserve"> already unsustainable federal </w:t>
      </w:r>
      <w:r w:rsidRPr="002068FD">
        <w:rPr>
          <w:rStyle w:val="Emphasis"/>
          <w:highlight w:val="green"/>
        </w:rPr>
        <w:t>deficit</w:t>
      </w:r>
      <w:r w:rsidRPr="00A80160">
        <w:rPr>
          <w:rStyle w:val="Emphasis"/>
        </w:rPr>
        <w:t xml:space="preserve"> in </w:t>
      </w:r>
      <w:r w:rsidRPr="002068FD">
        <w:rPr>
          <w:rStyle w:val="Emphasis"/>
          <w:highlight w:val="green"/>
        </w:rPr>
        <w:t>order to sustain America’s military empire</w:t>
      </w:r>
      <w:r w:rsidRPr="00FD7845">
        <w:rPr>
          <w:sz w:val="16"/>
        </w:rPr>
        <w:t xml:space="preserve"> abroad and dramatically expand the police state here at home. Trump also wants American taxpayers to cover the cost of building that infamous border wall. Truly, Trump may turn out to be, as policy analyst Stan </w:t>
      </w:r>
      <w:proofErr w:type="spellStart"/>
      <w:r w:rsidRPr="00FD7845">
        <w:rPr>
          <w:sz w:val="16"/>
        </w:rPr>
        <w:t>Collender</w:t>
      </w:r>
      <w:proofErr w:type="spellEnd"/>
      <w:r w:rsidRPr="00FD7845">
        <w:rPr>
          <w:sz w:val="16"/>
        </w:rPr>
        <w:t xml:space="preserve"> warned, “the biggest deficit- and debt-increasing president of all time.” For those in need of a quick reminder: “A budget deficit is the difference between what the federal government spends and what it takes in. The national debt, also known as the public debt, is the result of the federal government borrowing money to cover years and years of budget deficits.” Right now, </w:t>
      </w:r>
      <w:r w:rsidRPr="002068FD">
        <w:rPr>
          <w:b/>
          <w:sz w:val="24"/>
          <w:highlight w:val="green"/>
          <w:u w:val="single"/>
        </w:rPr>
        <w:t>the U.S. government is operating in the negative on every front</w:t>
      </w:r>
      <w:r w:rsidRPr="00FD7845">
        <w:rPr>
          <w:sz w:val="16"/>
        </w:rPr>
        <w:t xml:space="preserve">: it’s spending far more than what it makes (and takes from the American taxpayers) and it is borrowing heavily (from foreign governments and Social Security) to keep the government operating and keep funding its endless wars abroad. </w:t>
      </w:r>
      <w:r w:rsidRPr="002068FD">
        <w:rPr>
          <w:b/>
          <w:sz w:val="24"/>
          <w:highlight w:val="green"/>
          <w:u w:val="single"/>
        </w:rPr>
        <w:t>This is how military empires fall and fail</w:t>
      </w:r>
      <w:r w:rsidRPr="000B30DE">
        <w:rPr>
          <w:b/>
          <w:sz w:val="24"/>
          <w:u w:val="single"/>
        </w:rPr>
        <w:t xml:space="preserve">: </w:t>
      </w:r>
      <w:r w:rsidRPr="002068FD">
        <w:rPr>
          <w:b/>
          <w:sz w:val="24"/>
          <w:highlight w:val="green"/>
          <w:u w:val="single"/>
        </w:rPr>
        <w:t>by</w:t>
      </w:r>
      <w:r w:rsidRPr="000B30DE">
        <w:rPr>
          <w:b/>
          <w:sz w:val="24"/>
          <w:u w:val="single"/>
        </w:rPr>
        <w:t xml:space="preserve"> spreading themselves too thin and </w:t>
      </w:r>
      <w:r w:rsidRPr="002068FD">
        <w:rPr>
          <w:b/>
          <w:sz w:val="24"/>
          <w:highlight w:val="green"/>
          <w:u w:val="single"/>
        </w:rPr>
        <w:t>spending themselves to death</w:t>
      </w:r>
      <w:r w:rsidRPr="000B30DE">
        <w:rPr>
          <w:b/>
          <w:sz w:val="24"/>
          <w:u w:val="single"/>
        </w:rPr>
        <w:t>.</w:t>
      </w:r>
      <w:r>
        <w:rPr>
          <w:b/>
          <w:sz w:val="24"/>
          <w:u w:val="single"/>
        </w:rPr>
        <w:t xml:space="preserve"> </w:t>
      </w:r>
      <w:r w:rsidRPr="00FD7845">
        <w:rPr>
          <w:sz w:val="16"/>
        </w:rPr>
        <w:t xml:space="preserve">It happened in Rome. It’s happening again. Not content to merely police the globe, in recent decades, America has gradually transformed its homeland into a battlefield with militarized police and weapons better suited to a war zone. Since taking office, President Trump—much like his predecessors—has marched in lockstep with the military. Now </w:t>
      </w:r>
      <w:r w:rsidRPr="00217E3B">
        <w:rPr>
          <w:b/>
          <w:sz w:val="24"/>
          <w:u w:val="single"/>
        </w:rPr>
        <w:t xml:space="preserve">Trump wants $716 billion to expand America’s military empire abroad </w:t>
      </w:r>
      <w:r w:rsidRPr="00FD7845">
        <w:rPr>
          <w:sz w:val="16"/>
        </w:rPr>
        <w:t>and billions more to hire cops, build more prisons and wage more profit-driven war-on-drugs/war-on-terrorism/war-on-crime programs that eat away at the Fourth Amendment while failing to make the country any safer. Even the funds requested for infrastructure will do little to shore up the nation’s crumbling roads, bridges, railways, highways, power grids and dams. No matter how your break it down</w:t>
      </w:r>
      <w:r w:rsidRPr="00C212C6">
        <w:rPr>
          <w:sz w:val="24"/>
          <w:u w:val="single"/>
        </w:rPr>
        <w:t>, this is not a budget aimed at perfecting the Union, establishing justice, ensuring domestic tranquility, providing for the common defense, promoting general welfare, or securing the blessings of liberty for the American people</w:t>
      </w:r>
      <w:r w:rsidRPr="00FD7845">
        <w:rPr>
          <w:sz w:val="16"/>
        </w:rPr>
        <w:t xml:space="preserve">. So much for Trump’s campaign promises to balance the budget and drain the swamps of corruption. The glaring economic truth is that at the end of the day, </w:t>
      </w:r>
      <w:r w:rsidRPr="002068FD">
        <w:rPr>
          <w:rStyle w:val="Emphasis"/>
          <w:highlight w:val="green"/>
        </w:rPr>
        <w:t>it’s the military industrial complex</w:t>
      </w:r>
      <w:r w:rsidRPr="00184806">
        <w:rPr>
          <w:rStyle w:val="Emphasis"/>
        </w:rPr>
        <w:t>—and not the sick, the elderly or the poor—</w:t>
      </w:r>
      <w:r w:rsidRPr="002068FD">
        <w:rPr>
          <w:rStyle w:val="Emphasis"/>
          <w:highlight w:val="green"/>
        </w:rPr>
        <w:t>that is pushing America towards bankruptcy</w:t>
      </w:r>
      <w:r w:rsidRPr="00184806">
        <w:rPr>
          <w:rStyle w:val="Emphasis"/>
        </w:rPr>
        <w:t>.</w:t>
      </w:r>
    </w:p>
    <w:p w:rsidR="007008F4" w:rsidRPr="00FE193C" w:rsidRDefault="007008F4" w:rsidP="007008F4">
      <w:pPr>
        <w:pStyle w:val="Heading3"/>
      </w:pPr>
      <w:r>
        <w:t>AT:  Diversionary War First</w:t>
      </w:r>
    </w:p>
    <w:p w:rsidR="007008F4" w:rsidRPr="005967A1" w:rsidRDefault="007008F4" w:rsidP="007008F4">
      <w:pPr>
        <w:pStyle w:val="Heading4"/>
      </w:pPr>
      <w:r>
        <w:t xml:space="preserve">Trump can </w:t>
      </w:r>
      <w:r>
        <w:rPr>
          <w:u w:val="single"/>
        </w:rPr>
        <w:t>ONLY</w:t>
      </w:r>
      <w:r>
        <w:t xml:space="preserve"> act unilaterally </w:t>
      </w:r>
      <w:proofErr w:type="spellStart"/>
      <w:r>
        <w:t>durng</w:t>
      </w:r>
      <w:proofErr w:type="spellEnd"/>
      <w:r>
        <w:t xml:space="preserve"> an arms race – Takes out their diversionary war scenario.</w:t>
      </w:r>
    </w:p>
    <w:p w:rsidR="007008F4" w:rsidRPr="00C863F8" w:rsidRDefault="007008F4" w:rsidP="007008F4">
      <w:proofErr w:type="spellStart"/>
      <w:r w:rsidRPr="001D72A6">
        <w:rPr>
          <w:rStyle w:val="Style13ptBold"/>
        </w:rPr>
        <w:t>Feaver</w:t>
      </w:r>
      <w:proofErr w:type="spellEnd"/>
      <w:r w:rsidRPr="001D72A6">
        <w:rPr>
          <w:rStyle w:val="Style13ptBold"/>
        </w:rPr>
        <w:t xml:space="preserve"> 17</w:t>
      </w:r>
      <w:r>
        <w:t xml:space="preserve"> </w:t>
      </w:r>
      <w:r w:rsidRPr="00060115">
        <w:rPr>
          <w:sz w:val="14"/>
          <w:szCs w:val="14"/>
        </w:rPr>
        <w:t xml:space="preserve">(Peter D. </w:t>
      </w:r>
      <w:proofErr w:type="spellStart"/>
      <w:r w:rsidRPr="00060115">
        <w:rPr>
          <w:sz w:val="14"/>
          <w:szCs w:val="14"/>
        </w:rPr>
        <w:t>Feaver</w:t>
      </w:r>
      <w:proofErr w:type="spellEnd"/>
      <w:r w:rsidRPr="00060115">
        <w:rPr>
          <w:sz w:val="14"/>
          <w:szCs w:val="14"/>
        </w:rPr>
        <w:t xml:space="preserve"> is a professor of political science and public policy and Bass Fellow at Duke University, and director of the Triangle Institute for Security Studies and the Duke Program in American Grand Strategy. "President Trump and the Risks of Nuclear War," 5-12-2017, &lt;WMB&gt; Foreign Policy, https://foreignpolicy.com/2017/11/17/president-trump-and-the-risks-of-nuclear-war/)</w:t>
      </w:r>
    </w:p>
    <w:p w:rsidR="007008F4" w:rsidRDefault="007008F4" w:rsidP="007008F4">
      <w:pPr>
        <w:rPr>
          <w:rStyle w:val="Emphasis"/>
        </w:rPr>
      </w:pPr>
      <w:r w:rsidRPr="002068FD">
        <w:rPr>
          <w:highlight w:val="green"/>
          <w:u w:val="single"/>
        </w:rPr>
        <w:t>When the military wakes up the president</w:t>
      </w:r>
      <w:r w:rsidRPr="00321A67">
        <w:rPr>
          <w:sz w:val="16"/>
        </w:rPr>
        <w:t xml:space="preserve"> In the former context</w:t>
      </w:r>
      <w:r w:rsidRPr="002068FD">
        <w:rPr>
          <w:sz w:val="16"/>
          <w:highlight w:val="green"/>
        </w:rPr>
        <w:t xml:space="preserve">, </w:t>
      </w:r>
      <w:r w:rsidRPr="002068FD">
        <w:rPr>
          <w:b/>
          <w:highlight w:val="green"/>
          <w:u w:val="single"/>
        </w:rPr>
        <w:t>it is the military that has been monitoring global events and has detected an urgent threat</w:t>
      </w:r>
      <w:r w:rsidRPr="00F93F50">
        <w:rPr>
          <w:b/>
          <w:u w:val="single"/>
        </w:rPr>
        <w:t xml:space="preserve"> that requires a presidential decision</w:t>
      </w:r>
      <w:r w:rsidRPr="00321A67">
        <w:rPr>
          <w:sz w:val="16"/>
        </w:rPr>
        <w:t xml:space="preserve"> — </w:t>
      </w:r>
      <w:r w:rsidRPr="002068FD">
        <w:rPr>
          <w:b/>
          <w:highlight w:val="green"/>
          <w:u w:val="single"/>
        </w:rPr>
        <w:t>for instance</w:t>
      </w:r>
      <w:r w:rsidRPr="005A03D4">
        <w:rPr>
          <w:b/>
          <w:u w:val="single"/>
        </w:rPr>
        <w:t xml:space="preserve">, an actual missile attack or </w:t>
      </w:r>
      <w:r w:rsidRPr="002068FD">
        <w:rPr>
          <w:b/>
          <w:highlight w:val="green"/>
          <w:u w:val="single"/>
        </w:rPr>
        <w:t>an imminent launch from a rogue state</w:t>
      </w:r>
      <w:r w:rsidRPr="00321A67">
        <w:rPr>
          <w:sz w:val="16"/>
        </w:rPr>
        <w:t xml:space="preserve"> like North Korea. </w:t>
      </w:r>
      <w:r w:rsidRPr="002068FD">
        <w:rPr>
          <w:rStyle w:val="Emphasis"/>
          <w:highlight w:val="green"/>
        </w:rPr>
        <w:t>In this</w:t>
      </w:r>
      <w:r w:rsidRPr="00AB7A21">
        <w:rPr>
          <w:rStyle w:val="Emphasis"/>
        </w:rPr>
        <w:t xml:space="preserve"> launch-under-attack </w:t>
      </w:r>
      <w:r w:rsidRPr="002068FD">
        <w:rPr>
          <w:rStyle w:val="Emphasis"/>
          <w:highlight w:val="green"/>
        </w:rPr>
        <w:t>context</w:t>
      </w:r>
      <w:r w:rsidRPr="00AB7A21">
        <w:rPr>
          <w:rStyle w:val="Emphasis"/>
        </w:rPr>
        <w:t>, the decision-making process is indeed quite truncated and the system would be primed to implement the president’s orders</w:t>
      </w:r>
      <w:r w:rsidRPr="00321A67">
        <w:rPr>
          <w:sz w:val="16"/>
        </w:rPr>
        <w:t xml:space="preserve">. While the process also does everything technically possible to ensure that the president would have the benefit of counsel from his national security team, </w:t>
      </w:r>
      <w:r w:rsidRPr="002068FD">
        <w:rPr>
          <w:rStyle w:val="Emphasis"/>
          <w:highlight w:val="green"/>
        </w:rPr>
        <w:t>it is technically possible that the president would have to make a decision before</w:t>
      </w:r>
      <w:r w:rsidRPr="001E72C4">
        <w:rPr>
          <w:rStyle w:val="Emphasis"/>
        </w:rPr>
        <w:t xml:space="preserve"> all of his </w:t>
      </w:r>
      <w:r w:rsidRPr="002068FD">
        <w:rPr>
          <w:rStyle w:val="Emphasis"/>
          <w:highlight w:val="green"/>
        </w:rPr>
        <w:t>advisors</w:t>
      </w:r>
      <w:r w:rsidRPr="001E72C4">
        <w:rPr>
          <w:rStyle w:val="Emphasis"/>
        </w:rPr>
        <w:t xml:space="preserve"> had had the chance to weigh in</w:t>
      </w:r>
      <w:r w:rsidRPr="00321A67">
        <w:rPr>
          <w:sz w:val="16"/>
        </w:rPr>
        <w:t xml:space="preserve">. And, pursuant to Article II of the Constitution, </w:t>
      </w:r>
      <w:r w:rsidRPr="002068FD">
        <w:rPr>
          <w:b/>
          <w:highlight w:val="green"/>
          <w:u w:val="single"/>
        </w:rPr>
        <w:t>the president would have the final say</w:t>
      </w:r>
      <w:r w:rsidRPr="00410DCE">
        <w:rPr>
          <w:b/>
          <w:u w:val="single"/>
        </w:rPr>
        <w:t xml:space="preserve"> and would not need concurrence from subordinates for the order to be legal.</w:t>
      </w:r>
      <w:r>
        <w:rPr>
          <w:b/>
          <w:u w:val="single"/>
        </w:rPr>
        <w:t xml:space="preserve"> </w:t>
      </w:r>
      <w:r w:rsidRPr="00321A67">
        <w:rPr>
          <w:sz w:val="16"/>
        </w:rPr>
        <w:t xml:space="preserve">Of course, the president would not truly be acting alone. After all, the military would already be providing a certain degree of de facto concurrence since it was they who made the decision that the threat required a presidential decision, and they who presented the range of options to the president for the decision. But the electorate on Nov. 8, 2016, did decide that it would be Donald Trump who would make this decision in this crisis situation and, should it come to it, I believe the nuclear command and control system would recognize the president’s decision as legal — and carry out that order. It is hard to identify any legislative fix that would: (a) prevent the president from making that decision in that extreme scenario that would also (b) pass Constitutional muster and that would (c) not undermine deterrence. When the president wakes up the military </w:t>
      </w:r>
      <w:r w:rsidRPr="002068FD">
        <w:rPr>
          <w:rStyle w:val="Emphasis"/>
          <w:highlight w:val="green"/>
        </w:rPr>
        <w:t>It is a different matter</w:t>
      </w:r>
      <w:r w:rsidRPr="00D7010F">
        <w:rPr>
          <w:rStyle w:val="Emphasis"/>
        </w:rPr>
        <w:t xml:space="preserve"> in the other context</w:t>
      </w:r>
      <w:r w:rsidRPr="00321A67">
        <w:rPr>
          <w:sz w:val="16"/>
        </w:rPr>
        <w:t xml:space="preserve">: </w:t>
      </w:r>
      <w:r w:rsidRPr="002068FD">
        <w:rPr>
          <w:rStyle w:val="Emphasis"/>
          <w:highlight w:val="green"/>
        </w:rPr>
        <w:t>when</w:t>
      </w:r>
      <w:r w:rsidRPr="005A41E2">
        <w:rPr>
          <w:rStyle w:val="Emphasis"/>
        </w:rPr>
        <w:t xml:space="preserve"> it is </w:t>
      </w:r>
      <w:r w:rsidRPr="002068FD">
        <w:rPr>
          <w:rStyle w:val="Emphasis"/>
          <w:highlight w:val="green"/>
        </w:rPr>
        <w:t>the president</w:t>
      </w:r>
      <w:r w:rsidRPr="005A41E2">
        <w:rPr>
          <w:rStyle w:val="Emphasis"/>
        </w:rPr>
        <w:t xml:space="preserve"> who </w:t>
      </w:r>
      <w:r w:rsidRPr="002068FD">
        <w:rPr>
          <w:rStyle w:val="Emphasis"/>
          <w:highlight w:val="green"/>
        </w:rPr>
        <w:t>wakes up the military and tries to get them to go from peacetime to war</w:t>
      </w:r>
      <w:r w:rsidRPr="00321A67">
        <w:rPr>
          <w:sz w:val="16"/>
        </w:rPr>
        <w:t xml:space="preserve">, i.e. to launch a preventive nuclear attack. In the preventive case, </w:t>
      </w:r>
      <w:r w:rsidRPr="006749FD">
        <w:rPr>
          <w:b/>
          <w:u w:val="single"/>
        </w:rPr>
        <w:t>it is not reasonable to believe that the streamlined procedures of an emergency response would operate without anyone raising objections</w:t>
      </w:r>
      <w:r w:rsidRPr="00321A67">
        <w:rPr>
          <w:sz w:val="16"/>
        </w:rPr>
        <w:t xml:space="preserve">. </w:t>
      </w:r>
      <w:r w:rsidRPr="00CF6C51">
        <w:rPr>
          <w:u w:val="single"/>
        </w:rPr>
        <w:t>The steps the president would have to take in order to pass a nuclear order to someone who could physically launch the missiles would simultaneously alert the rest of his national security team</w:t>
      </w:r>
      <w:r w:rsidRPr="00321A67">
        <w:rPr>
          <w:sz w:val="16"/>
        </w:rPr>
        <w:t xml:space="preserve">. </w:t>
      </w:r>
      <w:r w:rsidRPr="002068FD">
        <w:rPr>
          <w:b/>
          <w:highlight w:val="green"/>
          <w:u w:val="single"/>
        </w:rPr>
        <w:t>Efforts to bypass the senior leadership would</w:t>
      </w:r>
      <w:r w:rsidRPr="000B4F94">
        <w:rPr>
          <w:b/>
          <w:u w:val="single"/>
        </w:rPr>
        <w:t xml:space="preserve"> themselves further </w:t>
      </w:r>
      <w:r w:rsidRPr="002068FD">
        <w:rPr>
          <w:b/>
          <w:highlight w:val="green"/>
          <w:u w:val="single"/>
        </w:rPr>
        <w:t>alarm subordinates</w:t>
      </w:r>
      <w:r w:rsidRPr="000B4F94">
        <w:rPr>
          <w:b/>
          <w:u w:val="single"/>
        </w:rPr>
        <w:t>, increasing the likelihood that they would draw in the rest of the national security team, even if ordered not to</w:t>
      </w:r>
      <w:r w:rsidRPr="00321A67">
        <w:rPr>
          <w:sz w:val="16"/>
        </w:rPr>
        <w:t xml:space="preserve">. </w:t>
      </w:r>
      <w:r w:rsidRPr="002068FD">
        <w:rPr>
          <w:rStyle w:val="Emphasis"/>
          <w:highlight w:val="green"/>
        </w:rPr>
        <w:t>The military is trained to reject illegal orders</w:t>
      </w:r>
      <w:r w:rsidRPr="00FC0EA1">
        <w:rPr>
          <w:rStyle w:val="Emphasis"/>
        </w:rPr>
        <w:t xml:space="preserve"> and the president trying to order the military to go from peacetime to nuclear war without consulting with his national security advisors would set off alarms up and down the system about whether the orders were legal.</w:t>
      </w:r>
    </w:p>
    <w:p w:rsidR="007008F4" w:rsidRDefault="007008F4" w:rsidP="007008F4">
      <w:pPr>
        <w:pStyle w:val="Heading3"/>
      </w:pPr>
      <w:r>
        <w:t>AT: Transition Wars</w:t>
      </w:r>
    </w:p>
    <w:p w:rsidR="007008F4" w:rsidRPr="00FC5519" w:rsidRDefault="007008F4" w:rsidP="007008F4">
      <w:pPr>
        <w:pStyle w:val="Heading4"/>
      </w:pPr>
      <w:r>
        <w:t>Decline causes global cooperation and leads to conflict resolution.</w:t>
      </w:r>
    </w:p>
    <w:p w:rsidR="007008F4" w:rsidRPr="00607F7E" w:rsidRDefault="007008F4" w:rsidP="007008F4">
      <w:r w:rsidRPr="00497F7E">
        <w:rPr>
          <w:rStyle w:val="Style13ptBold"/>
        </w:rPr>
        <w:t xml:space="preserve">Davis and </w:t>
      </w:r>
      <w:proofErr w:type="spellStart"/>
      <w:r w:rsidRPr="00497F7E">
        <w:rPr>
          <w:rStyle w:val="Style13ptBold"/>
        </w:rPr>
        <w:t>Pelc</w:t>
      </w:r>
      <w:proofErr w:type="spellEnd"/>
      <w:r w:rsidRPr="00497F7E">
        <w:rPr>
          <w:rStyle w:val="Style13ptBold"/>
        </w:rPr>
        <w:t xml:space="preserve"> 17</w:t>
      </w:r>
      <w:r>
        <w:t xml:space="preserve"> </w:t>
      </w:r>
      <w:r w:rsidRPr="00C9611A">
        <w:rPr>
          <w:sz w:val="14"/>
          <w:szCs w:val="14"/>
        </w:rPr>
        <w:t xml:space="preserve">(Christina L. Davis is a Professor of Politics and International Affairs at Princeton; Krzysztof J. </w:t>
      </w:r>
      <w:proofErr w:type="spellStart"/>
      <w:r w:rsidRPr="00C9611A">
        <w:rPr>
          <w:sz w:val="14"/>
          <w:szCs w:val="14"/>
        </w:rPr>
        <w:t>Pelc</w:t>
      </w:r>
      <w:proofErr w:type="spellEnd"/>
      <w:r w:rsidRPr="00C9611A">
        <w:rPr>
          <w:sz w:val="14"/>
          <w:szCs w:val="14"/>
        </w:rPr>
        <w:t xml:space="preserve"> is an Associate Professor of Political Science at McGill University, “Cooperation in Hard Times: Self-restraint of Trade Protection,” 2017, &lt;WMB&gt; Journal of Conflict Resolution, http://journals.sagepub.com/doi/pdf/10.1177/0022002715595699)</w:t>
      </w:r>
    </w:p>
    <w:p w:rsidR="007008F4" w:rsidRPr="00831C73" w:rsidRDefault="007008F4" w:rsidP="007008F4">
      <w:pPr>
        <w:rPr>
          <w:rStyle w:val="Emphasis"/>
        </w:rPr>
      </w:pPr>
      <w:r w:rsidRPr="002068FD">
        <w:rPr>
          <w:highlight w:val="green"/>
          <w:u w:val="single"/>
        </w:rPr>
        <w:t>Political economy theory would lead us to expect rising trade protection</w:t>
      </w:r>
      <w:r w:rsidRPr="00D41A28">
        <w:rPr>
          <w:u w:val="single"/>
        </w:rPr>
        <w:t xml:space="preserve"> during hard</w:t>
      </w:r>
      <w:r>
        <w:rPr>
          <w:u w:val="single"/>
        </w:rPr>
        <w:t xml:space="preserve"> </w:t>
      </w:r>
      <w:r w:rsidRPr="00D41A28">
        <w:rPr>
          <w:u w:val="single"/>
        </w:rPr>
        <w:t>times</w:t>
      </w:r>
      <w:r w:rsidRPr="00D668FB">
        <w:rPr>
          <w:sz w:val="16"/>
        </w:rPr>
        <w:t xml:space="preserve">. Yet </w:t>
      </w:r>
      <w:r w:rsidRPr="00E36317">
        <w:rPr>
          <w:u w:val="single"/>
        </w:rPr>
        <w:t>empirical evidence on this count has been mixed</w:t>
      </w:r>
      <w:r w:rsidRPr="00D668FB">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4F2271">
        <w:rPr>
          <w:b/>
          <w:u w:val="single"/>
        </w:rPr>
        <w:t>Our statistical findings show</w:t>
      </w:r>
      <w:r>
        <w:rPr>
          <w:b/>
          <w:u w:val="single"/>
        </w:rPr>
        <w:t xml:space="preserve"> </w:t>
      </w:r>
      <w:r w:rsidRPr="004F2271">
        <w:rPr>
          <w:b/>
          <w:u w:val="single"/>
        </w:rPr>
        <w:t xml:space="preserve">that </w:t>
      </w:r>
      <w:r w:rsidRPr="002068FD">
        <w:rPr>
          <w:b/>
          <w:highlight w:val="green"/>
          <w:u w:val="single"/>
        </w:rPr>
        <w:t>under conditions of pervasive economic crisis</w:t>
      </w:r>
      <w:r w:rsidRPr="004F2271">
        <w:rPr>
          <w:b/>
          <w:u w:val="single"/>
        </w:rPr>
        <w:t xml:space="preserve"> at the international level, </w:t>
      </w:r>
      <w:r w:rsidRPr="002068FD">
        <w:rPr>
          <w:b/>
          <w:highlight w:val="green"/>
          <w:u w:val="single"/>
        </w:rPr>
        <w:t>states exercise more restraint</w:t>
      </w:r>
      <w:r w:rsidRPr="004F2271">
        <w:rPr>
          <w:b/>
          <w:u w:val="single"/>
        </w:rPr>
        <w:t xml:space="preserve"> than they would when facing crisis alone</w:t>
      </w:r>
      <w:r w:rsidRPr="00D668FB">
        <w:rPr>
          <w:sz w:val="16"/>
        </w:rPr>
        <w:t xml:space="preserve">. These results throw light on behavior not only during the crisis, but throughout the WTO period, from 1995 to the present. One concern may be that the restraint we observe during widespread crises is actually the result of a decrease in aggregate demand and that domestic pressure for import relief is lessened by the decline of world trade. By controlling for product-level imports, we show that the </w:t>
      </w:r>
      <w:r w:rsidRPr="0033637A">
        <w:rPr>
          <w:b/>
          <w:u w:val="single"/>
        </w:rPr>
        <w:t>restraint on remedy use is not a byproduct</w:t>
      </w:r>
      <w:r>
        <w:rPr>
          <w:b/>
          <w:u w:val="single"/>
        </w:rPr>
        <w:t xml:space="preserve"> </w:t>
      </w:r>
      <w:r w:rsidRPr="0033637A">
        <w:rPr>
          <w:b/>
          <w:u w:val="single"/>
        </w:rPr>
        <w:t>of declining imports</w:t>
      </w:r>
      <w:r w:rsidRPr="00D668FB">
        <w:rPr>
          <w:sz w:val="16"/>
        </w:rPr>
        <w:t xml:space="preserve">. We also take into account the ability of some countries to manipulate their currency and demonstrate that the relationship between crisis and trade protection holds independent of exchange rate policies. </w:t>
      </w:r>
      <w:r w:rsidRPr="002068FD">
        <w:rPr>
          <w:highlight w:val="green"/>
          <w:u w:val="single"/>
        </w:rPr>
        <w:t>Government</w:t>
      </w:r>
      <w:r w:rsidRPr="00CE141A">
        <w:rPr>
          <w:u w:val="single"/>
        </w:rPr>
        <w:t xml:space="preserve"> decisions to </w:t>
      </w:r>
      <w:r w:rsidRPr="002068FD">
        <w:rPr>
          <w:highlight w:val="green"/>
          <w:u w:val="single"/>
        </w:rPr>
        <w:t>impose costs on their trade partners by taking advantage of their legal right to use flexibility</w:t>
      </w:r>
      <w:r w:rsidRPr="00CE141A">
        <w:rPr>
          <w:u w:val="single"/>
        </w:rPr>
        <w:t xml:space="preserve"> measures are driven not only by the domestic</w:t>
      </w:r>
      <w:r>
        <w:rPr>
          <w:u w:val="single"/>
        </w:rPr>
        <w:t xml:space="preserve"> </w:t>
      </w:r>
      <w:r w:rsidRPr="00CE141A">
        <w:rPr>
          <w:u w:val="single"/>
        </w:rPr>
        <w:t>situation but also by circumstances abroad</w:t>
      </w:r>
      <w:r w:rsidRPr="00D668FB">
        <w:rPr>
          <w:sz w:val="16"/>
        </w:rPr>
        <w:t xml:space="preserve">. </w:t>
      </w:r>
      <w:r w:rsidRPr="002068FD">
        <w:rPr>
          <w:rStyle w:val="Emphasis"/>
          <w:highlight w:val="green"/>
        </w:rPr>
        <w:t>This can give rise to an individual incentive for strategic self-restraint</w:t>
      </w:r>
      <w:r w:rsidRPr="006D0D82">
        <w:rPr>
          <w:rStyle w:val="Emphasis"/>
        </w:rPr>
        <w:t xml:space="preserve"> </w:t>
      </w:r>
      <w:r w:rsidRPr="00D668FB">
        <w:rPr>
          <w:sz w:val="16"/>
        </w:rPr>
        <w:t xml:space="preserve">toward trade partners in similar economic trouble. Under conditions of widespread crisis, </w:t>
      </w:r>
      <w:r w:rsidRPr="002068FD">
        <w:rPr>
          <w:b/>
          <w:highlight w:val="green"/>
          <w:u w:val="single"/>
        </w:rPr>
        <w:t>government leaders fear</w:t>
      </w:r>
      <w:r w:rsidRPr="00D86153">
        <w:rPr>
          <w:b/>
          <w:u w:val="single"/>
        </w:rPr>
        <w:t xml:space="preserve"> the </w:t>
      </w:r>
      <w:r w:rsidRPr="002068FD">
        <w:rPr>
          <w:b/>
          <w:highlight w:val="green"/>
          <w:u w:val="single"/>
        </w:rPr>
        <w:t>repercussions</w:t>
      </w:r>
      <w:r>
        <w:rPr>
          <w:b/>
          <w:u w:val="single"/>
        </w:rPr>
        <w:t xml:space="preserve"> </w:t>
      </w:r>
      <w:r w:rsidRPr="00D86153">
        <w:rPr>
          <w:b/>
          <w:u w:val="single"/>
        </w:rPr>
        <w:t>that their own use of trade protection may have on the behavior of trade</w:t>
      </w:r>
      <w:r>
        <w:rPr>
          <w:b/>
          <w:u w:val="single"/>
        </w:rPr>
        <w:t xml:space="preserve"> </w:t>
      </w:r>
      <w:r w:rsidRPr="00D86153">
        <w:rPr>
          <w:b/>
          <w:u w:val="single"/>
        </w:rPr>
        <w:t>partners at a time when they cannot afford the economic cost of a trade war.</w:t>
      </w:r>
      <w:r w:rsidRPr="00D668FB">
        <w:rPr>
          <w:sz w:val="16"/>
        </w:rPr>
        <w:t xml:space="preserve"> </w:t>
      </w:r>
      <w:r w:rsidRPr="00716137">
        <w:rPr>
          <w:u w:val="single"/>
        </w:rPr>
        <w:t>Institutions</w:t>
      </w:r>
      <w:r>
        <w:rPr>
          <w:u w:val="single"/>
        </w:rPr>
        <w:t xml:space="preserve"> </w:t>
      </w:r>
      <w:r w:rsidRPr="00716137">
        <w:rPr>
          <w:u w:val="single"/>
        </w:rPr>
        <w:t>provide monitoring and a venue for leader interaction that facilitates coordination</w:t>
      </w:r>
      <w:r>
        <w:rPr>
          <w:u w:val="single"/>
        </w:rPr>
        <w:t xml:space="preserve"> </w:t>
      </w:r>
      <w:r w:rsidRPr="00716137">
        <w:rPr>
          <w:u w:val="single"/>
        </w:rPr>
        <w:t>among states</w:t>
      </w:r>
      <w:r w:rsidRPr="00D668FB">
        <w:rPr>
          <w:sz w:val="16"/>
        </w:rPr>
        <w:t xml:space="preserve">. Here the key function is to reinforce expectations that any move to protect industries will trigger similar moves in other countries.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14458">
        <w:rPr>
          <w:u w:val="single"/>
        </w:rPr>
        <w:t>tools of</w:t>
      </w:r>
      <w:r>
        <w:rPr>
          <w:u w:val="single"/>
        </w:rPr>
        <w:t xml:space="preserve"> </w:t>
      </w:r>
      <w:r w:rsidRPr="00714458">
        <w:rPr>
          <w:u w:val="single"/>
        </w:rPr>
        <w:t>informal governance such as leader pledges, guidance from the Director General,</w:t>
      </w:r>
      <w:r>
        <w:rPr>
          <w:u w:val="single"/>
        </w:rPr>
        <w:t xml:space="preserve"> </w:t>
      </w:r>
      <w:r w:rsidRPr="00714458">
        <w:rPr>
          <w:u w:val="single"/>
        </w:rPr>
        <w:t>trade policy reviews, and plenary meetings play a real role</w:t>
      </w:r>
      <w:r w:rsidRPr="00D668FB">
        <w:rPr>
          <w:sz w:val="16"/>
        </w:rPr>
        <w:t xml:space="preserve"> within the trade regime. In the absence of sufficiently stringent rules over flexibility measures, </w:t>
      </w:r>
      <w:r w:rsidRPr="00190A60">
        <w:rPr>
          <w:b/>
          <w:u w:val="single"/>
        </w:rPr>
        <w:t>compliance</w:t>
      </w:r>
      <w:r>
        <w:rPr>
          <w:b/>
          <w:u w:val="single"/>
        </w:rPr>
        <w:t xml:space="preserve"> </w:t>
      </w:r>
      <w:r w:rsidRPr="00190A60">
        <w:rPr>
          <w:b/>
          <w:u w:val="single"/>
        </w:rPr>
        <w:t>alone is insufficient during a global economic crisis</w:t>
      </w:r>
      <w:r w:rsidRPr="00D668FB">
        <w:rPr>
          <w:sz w:val="16"/>
        </w:rPr>
        <w:t xml:space="preserve">. </w:t>
      </w:r>
      <w:r w:rsidRPr="002068FD">
        <w:rPr>
          <w:rStyle w:val="Emphasis"/>
          <w:highlight w:val="green"/>
        </w:rPr>
        <w:t>These circumstances trigger</w:t>
      </w:r>
      <w:r>
        <w:rPr>
          <w:rStyle w:val="Emphasis"/>
        </w:rPr>
        <w:t xml:space="preserve"> </w:t>
      </w:r>
      <w:r w:rsidRPr="00063C47">
        <w:rPr>
          <w:rStyle w:val="Emphasis"/>
        </w:rPr>
        <w:t xml:space="preserve">informal mechanisms that complement </w:t>
      </w:r>
      <w:r w:rsidRPr="002068FD">
        <w:rPr>
          <w:rStyle w:val="Emphasis"/>
          <w:highlight w:val="green"/>
        </w:rPr>
        <w:t>legal rules to support</w:t>
      </w:r>
      <w:r w:rsidRPr="00063C47">
        <w:rPr>
          <w:rStyle w:val="Emphasis"/>
        </w:rPr>
        <w:t xml:space="preserve"> </w:t>
      </w:r>
      <w:r w:rsidRPr="002068FD">
        <w:rPr>
          <w:rStyle w:val="Emphasis"/>
          <w:highlight w:val="green"/>
        </w:rPr>
        <w:t>cooperation</w:t>
      </w:r>
      <w:r w:rsidRPr="00D668FB">
        <w:rPr>
          <w:sz w:val="16"/>
        </w:rPr>
        <w:t xml:space="preserve">. During widespread crisis, legal enforcement would be inadequate, and informal governance helps to bolster the system. </w:t>
      </w:r>
      <w:r w:rsidRPr="002068FD">
        <w:rPr>
          <w:b/>
          <w:highlight w:val="green"/>
          <w:u w:val="single"/>
        </w:rPr>
        <w:t>Informal coordination</w:t>
      </w:r>
      <w:r w:rsidRPr="00EF1398">
        <w:rPr>
          <w:b/>
          <w:u w:val="single"/>
        </w:rPr>
        <w:t xml:space="preserve"> is by nature difficult to observe, and we are unable to</w:t>
      </w:r>
      <w:r>
        <w:rPr>
          <w:b/>
          <w:u w:val="single"/>
        </w:rPr>
        <w:t xml:space="preserve"> </w:t>
      </w:r>
      <w:r w:rsidRPr="00EF1398">
        <w:rPr>
          <w:b/>
          <w:u w:val="single"/>
        </w:rPr>
        <w:t>directly measure this process. Instead, we examine the variation in responses across</w:t>
      </w:r>
      <w:r>
        <w:rPr>
          <w:b/>
          <w:u w:val="single"/>
        </w:rPr>
        <w:t xml:space="preserve"> </w:t>
      </w:r>
      <w:r w:rsidRPr="00EF1398">
        <w:rPr>
          <w:b/>
          <w:u w:val="single"/>
        </w:rPr>
        <w:t xml:space="preserve">crises of varying severity, </w:t>
      </w:r>
      <w:r w:rsidRPr="002068FD">
        <w:rPr>
          <w:b/>
          <w:highlight w:val="green"/>
          <w:u w:val="single"/>
        </w:rPr>
        <w:t>within the context of the same formal setting of the WTO</w:t>
      </w:r>
      <w:r w:rsidRPr="00D668FB">
        <w:rPr>
          <w:sz w:val="16"/>
        </w:rPr>
        <w:t>. Yet by focusing on discretionary tools of protection—trade remedies and tariff hikes within the bound rate—</w:t>
      </w:r>
      <w:r w:rsidRPr="00B51C18">
        <w:rPr>
          <w:u w:val="single"/>
        </w:rPr>
        <w:t>we can offer conclusions about how systemic crises shape</w:t>
      </w:r>
      <w:r>
        <w:rPr>
          <w:u w:val="single"/>
        </w:rPr>
        <w:t xml:space="preserve"> </w:t>
      </w:r>
      <w:r w:rsidRPr="00B51C18">
        <w:rPr>
          <w:u w:val="single"/>
        </w:rPr>
        <w:t>country restraint independent of formal institutional constraints</w:t>
      </w:r>
      <w:r w:rsidRPr="00D668FB">
        <w:rPr>
          <w:sz w:val="16"/>
        </w:rPr>
        <w:t xml:space="preserve">. Insofar as institutions are generating such restraint, we offer that it is by facilitating informal coordination,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w:t>
      </w:r>
      <w:r w:rsidRPr="00D532B9">
        <w:rPr>
          <w:b/>
          <w:u w:val="single"/>
        </w:rPr>
        <w:t>the determinants of protection include economic downturns not only at</w:t>
      </w:r>
      <w:r>
        <w:rPr>
          <w:b/>
          <w:u w:val="single"/>
        </w:rPr>
        <w:t xml:space="preserve"> </w:t>
      </w:r>
      <w:r w:rsidRPr="00D532B9">
        <w:rPr>
          <w:b/>
          <w:u w:val="single"/>
        </w:rPr>
        <w:t>home but also abroad</w:t>
      </w:r>
      <w:r w:rsidRPr="00D668FB">
        <w:rPr>
          <w:sz w:val="16"/>
        </w:rPr>
        <w:t xml:space="preserve">. Rather than reinforcing pressure for protection, </w:t>
      </w:r>
      <w:r w:rsidRPr="002068FD">
        <w:rPr>
          <w:rStyle w:val="Emphasis"/>
          <w:highlight w:val="green"/>
        </w:rPr>
        <w:t>pervasive crisis in the global economy is shown to generate</w:t>
      </w:r>
      <w:r w:rsidRPr="00831C73">
        <w:rPr>
          <w:rStyle w:val="Emphasis"/>
        </w:rPr>
        <w:t xml:space="preserve"> </w:t>
      </w:r>
      <w:r w:rsidRPr="002068FD">
        <w:rPr>
          <w:rStyle w:val="Emphasis"/>
          <w:highlight w:val="green"/>
        </w:rPr>
        <w:t>countervailing pressure for restraint</w:t>
      </w:r>
      <w:r>
        <w:rPr>
          <w:rStyle w:val="Emphasis"/>
        </w:rPr>
        <w:t xml:space="preserve"> </w:t>
      </w:r>
      <w:r w:rsidRPr="00831C73">
        <w:rPr>
          <w:rStyle w:val="Emphasis"/>
        </w:rPr>
        <w:t xml:space="preserve">in response to domestic crisis. In some cases, </w:t>
      </w:r>
      <w:r w:rsidRPr="002068FD">
        <w:rPr>
          <w:rStyle w:val="Emphasis"/>
          <w:highlight w:val="green"/>
        </w:rPr>
        <w:t>hard times bring more</w:t>
      </w:r>
      <w:r w:rsidRPr="00831C73">
        <w:rPr>
          <w:rStyle w:val="Emphasis"/>
        </w:rPr>
        <w:t>, not less, international</w:t>
      </w:r>
      <w:r>
        <w:rPr>
          <w:rStyle w:val="Emphasis"/>
        </w:rPr>
        <w:t xml:space="preserve"> </w:t>
      </w:r>
      <w:r w:rsidRPr="002068FD">
        <w:rPr>
          <w:rStyle w:val="Emphasis"/>
          <w:highlight w:val="green"/>
        </w:rPr>
        <w:t>cooperation</w:t>
      </w:r>
      <w:r w:rsidRPr="00831C73">
        <w:rPr>
          <w:rStyle w:val="Emphasis"/>
        </w:rPr>
        <w:t>.</w:t>
      </w:r>
    </w:p>
    <w:p w:rsidR="007008F4" w:rsidRPr="00FC0EA1" w:rsidRDefault="007008F4" w:rsidP="007008F4">
      <w:pPr>
        <w:rPr>
          <w:rStyle w:val="Emphasis"/>
        </w:rPr>
      </w:pPr>
    </w:p>
    <w:sectPr w:rsidR="007008F4" w:rsidRPr="00FC0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E27880"/>
    <w:multiLevelType w:val="hybridMultilevel"/>
    <w:tmpl w:val="22A09D40"/>
    <w:lvl w:ilvl="0" w:tplc="E82EC5B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008F4"/>
    <w:rsid w:val="000139A3"/>
    <w:rsid w:val="00100833"/>
    <w:rsid w:val="00104529"/>
    <w:rsid w:val="00105942"/>
    <w:rsid w:val="00107396"/>
    <w:rsid w:val="00144A4C"/>
    <w:rsid w:val="00176AB0"/>
    <w:rsid w:val="00177B7D"/>
    <w:rsid w:val="0018322D"/>
    <w:rsid w:val="001A6990"/>
    <w:rsid w:val="001B5776"/>
    <w:rsid w:val="001C6BBB"/>
    <w:rsid w:val="001E527A"/>
    <w:rsid w:val="001F78CE"/>
    <w:rsid w:val="002068FD"/>
    <w:rsid w:val="00251FC7"/>
    <w:rsid w:val="002855A7"/>
    <w:rsid w:val="00293330"/>
    <w:rsid w:val="002B146A"/>
    <w:rsid w:val="002B5E17"/>
    <w:rsid w:val="00315690"/>
    <w:rsid w:val="00316B75"/>
    <w:rsid w:val="00325646"/>
    <w:rsid w:val="003460F2"/>
    <w:rsid w:val="0038158C"/>
    <w:rsid w:val="003902BA"/>
    <w:rsid w:val="003A09E2"/>
    <w:rsid w:val="00407037"/>
    <w:rsid w:val="004561D6"/>
    <w:rsid w:val="004605D6"/>
    <w:rsid w:val="004C60E8"/>
    <w:rsid w:val="004E3579"/>
    <w:rsid w:val="004E728B"/>
    <w:rsid w:val="004F39E0"/>
    <w:rsid w:val="00537BD5"/>
    <w:rsid w:val="0057268A"/>
    <w:rsid w:val="005D2912"/>
    <w:rsid w:val="006065BD"/>
    <w:rsid w:val="00645FA9"/>
    <w:rsid w:val="00647866"/>
    <w:rsid w:val="00665003"/>
    <w:rsid w:val="00672BE0"/>
    <w:rsid w:val="00677E42"/>
    <w:rsid w:val="006A2AD0"/>
    <w:rsid w:val="006C2375"/>
    <w:rsid w:val="006D4ECC"/>
    <w:rsid w:val="007008F4"/>
    <w:rsid w:val="00722258"/>
    <w:rsid w:val="007243E5"/>
    <w:rsid w:val="00766EA0"/>
    <w:rsid w:val="007A2226"/>
    <w:rsid w:val="007F5B66"/>
    <w:rsid w:val="00823A1C"/>
    <w:rsid w:val="00834A72"/>
    <w:rsid w:val="00845B9D"/>
    <w:rsid w:val="00860984"/>
    <w:rsid w:val="008B3ECB"/>
    <w:rsid w:val="008B4E85"/>
    <w:rsid w:val="008C1B2E"/>
    <w:rsid w:val="0091627E"/>
    <w:rsid w:val="0097032B"/>
    <w:rsid w:val="009D2EAD"/>
    <w:rsid w:val="009D54B2"/>
    <w:rsid w:val="009E1922"/>
    <w:rsid w:val="009F0D79"/>
    <w:rsid w:val="009F7ED2"/>
    <w:rsid w:val="00A93661"/>
    <w:rsid w:val="00A95652"/>
    <w:rsid w:val="00AC0AB8"/>
    <w:rsid w:val="00AD6414"/>
    <w:rsid w:val="00B33C6D"/>
    <w:rsid w:val="00B4508F"/>
    <w:rsid w:val="00B55AD5"/>
    <w:rsid w:val="00B765FB"/>
    <w:rsid w:val="00B8057C"/>
    <w:rsid w:val="00BA7272"/>
    <w:rsid w:val="00BD6238"/>
    <w:rsid w:val="00BF593B"/>
    <w:rsid w:val="00BF773A"/>
    <w:rsid w:val="00BF7E81"/>
    <w:rsid w:val="00C13773"/>
    <w:rsid w:val="00C17CC8"/>
    <w:rsid w:val="00C76B58"/>
    <w:rsid w:val="00C83417"/>
    <w:rsid w:val="00C94131"/>
    <w:rsid w:val="00C9604F"/>
    <w:rsid w:val="00CA19AA"/>
    <w:rsid w:val="00CC5298"/>
    <w:rsid w:val="00CD736E"/>
    <w:rsid w:val="00CD798D"/>
    <w:rsid w:val="00CE161E"/>
    <w:rsid w:val="00CF59A8"/>
    <w:rsid w:val="00D12228"/>
    <w:rsid w:val="00D325A9"/>
    <w:rsid w:val="00D36A8A"/>
    <w:rsid w:val="00D61409"/>
    <w:rsid w:val="00D6691E"/>
    <w:rsid w:val="00D71170"/>
    <w:rsid w:val="00D7199E"/>
    <w:rsid w:val="00DA1C92"/>
    <w:rsid w:val="00DA25D4"/>
    <w:rsid w:val="00DA6538"/>
    <w:rsid w:val="00DC7CBB"/>
    <w:rsid w:val="00E15E75"/>
    <w:rsid w:val="00E5262C"/>
    <w:rsid w:val="00EC7DC4"/>
    <w:rsid w:val="00ED30CF"/>
    <w:rsid w:val="00F03E98"/>
    <w:rsid w:val="00F176EF"/>
    <w:rsid w:val="00F45E10"/>
    <w:rsid w:val="00F517A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96A3"/>
  <w15:chartTrackingRefBased/>
  <w15:docId w15:val="{D8696096-4C62-45F5-83FD-AB31FC41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68FD"/>
    <w:rPr>
      <w:rFonts w:ascii="Times New Roman" w:hAnsi="Times New Roman" w:cs="Times New Roman"/>
    </w:rPr>
  </w:style>
  <w:style w:type="paragraph" w:styleId="Heading1">
    <w:name w:val="heading 1"/>
    <w:aliases w:val="Pocket"/>
    <w:basedOn w:val="Normal"/>
    <w:next w:val="Normal"/>
    <w:link w:val="Heading1Char"/>
    <w:qFormat/>
    <w:rsid w:val="002068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68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68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068F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68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8FD"/>
  </w:style>
  <w:style w:type="character" w:customStyle="1" w:styleId="Heading1Char">
    <w:name w:val="Heading 1 Char"/>
    <w:aliases w:val="Pocket Char"/>
    <w:basedOn w:val="DefaultParagraphFont"/>
    <w:link w:val="Heading1"/>
    <w:rsid w:val="002068F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068F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068F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2068F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2068FD"/>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68FD"/>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2068FD"/>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 Char Char Char Char Char Char1,Char Char1,TAG "/>
    <w:basedOn w:val="DefaultParagraphFont"/>
    <w:link w:val="Card0"/>
    <w:uiPriority w:val="99"/>
    <w:unhideWhenUsed/>
    <w:rsid w:val="002068FD"/>
    <w:rPr>
      <w:color w:val="auto"/>
      <w:u w:val="none"/>
    </w:rPr>
  </w:style>
  <w:style w:type="character" w:styleId="FollowedHyperlink">
    <w:name w:val="FollowedHyperlink"/>
    <w:basedOn w:val="DefaultParagraphFont"/>
    <w:uiPriority w:val="99"/>
    <w:semiHidden/>
    <w:unhideWhenUsed/>
    <w:rsid w:val="002068FD"/>
    <w:rPr>
      <w:color w:val="auto"/>
      <w:u w:val="none"/>
    </w:rPr>
  </w:style>
  <w:style w:type="paragraph" w:customStyle="1" w:styleId="card">
    <w:name w:val="card"/>
    <w:aliases w:val="Medium Grid 21"/>
    <w:basedOn w:val="Normal"/>
    <w:next w:val="Normal"/>
    <w:link w:val="StyleUnderline"/>
    <w:uiPriority w:val="6"/>
    <w:qFormat/>
    <w:rsid w:val="007008F4"/>
    <w:pPr>
      <w:spacing w:after="0" w:line="240" w:lineRule="auto"/>
      <w:ind w:left="288" w:right="288"/>
    </w:pPr>
    <w:rPr>
      <w:rFonts w:asciiTheme="minorHAnsi" w:hAnsiTheme="minorHAnsi" w:cstheme="minorBidi"/>
      <w:u w:val="single"/>
    </w:rPr>
  </w:style>
  <w:style w:type="paragraph" w:customStyle="1" w:styleId="textbold">
    <w:name w:val="text bold"/>
    <w:basedOn w:val="Normal"/>
    <w:link w:val="Emphasis"/>
    <w:uiPriority w:val="7"/>
    <w:qFormat/>
    <w:rsid w:val="007008F4"/>
    <w:pPr>
      <w:pBdr>
        <w:top w:val="single" w:sz="8" w:space="0" w:color="auto"/>
        <w:left w:val="single" w:sz="8" w:space="0" w:color="auto"/>
        <w:bottom w:val="single" w:sz="8" w:space="0" w:color="auto"/>
        <w:right w:val="single" w:sz="8" w:space="0" w:color="auto"/>
      </w:pBdr>
      <w:spacing w:after="0" w:line="256" w:lineRule="auto"/>
      <w:ind w:left="720"/>
      <w:jc w:val="both"/>
    </w:pPr>
    <w:rPr>
      <w:b/>
      <w:iCs/>
      <w:u w:val="single"/>
    </w:rPr>
  </w:style>
  <w:style w:type="paragraph" w:customStyle="1" w:styleId="Emphasis1">
    <w:name w:val="Emphasis1"/>
    <w:basedOn w:val="Normal"/>
    <w:autoRedefine/>
    <w:uiPriority w:val="7"/>
    <w:qFormat/>
    <w:rsid w:val="009F0D79"/>
    <w:pPr>
      <w:framePr w:wrap="around" w:vAnchor="text" w:hAnchor="text" w:y="1"/>
      <w:pBdr>
        <w:top w:val="single" w:sz="4" w:space="1" w:color="auto"/>
        <w:left w:val="single" w:sz="4" w:space="4" w:color="auto"/>
        <w:bottom w:val="single" w:sz="4" w:space="1" w:color="auto"/>
        <w:right w:val="single" w:sz="4" w:space="4" w:color="auto"/>
      </w:pBdr>
    </w:pPr>
    <w:rPr>
      <w:rFonts w:eastAsiaTheme="minorEastAsia"/>
      <w:b/>
      <w:iCs/>
      <w:szCs w:val="24"/>
      <w:u w:val="single"/>
    </w:rPr>
  </w:style>
  <w:style w:type="paragraph" w:customStyle="1" w:styleId="Card0">
    <w:name w:val="Card"/>
    <w:basedOn w:val="Heading1"/>
    <w:link w:val="Hyperlink"/>
    <w:autoRedefine/>
    <w:uiPriority w:val="99"/>
    <w:qFormat/>
    <w:rsid w:val="009F0D7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Cites and Cards Char1,UNDERLINE Char1,Bold Underlined Char1,title Char,Block Heading Char"/>
    <w:basedOn w:val="DefaultParagraphFont"/>
    <w:link w:val="Title"/>
    <w:uiPriority w:val="6"/>
    <w:qFormat/>
    <w:rsid w:val="002068FD"/>
    <w:rPr>
      <w:u w:val="single"/>
    </w:rPr>
  </w:style>
  <w:style w:type="paragraph" w:styleId="Title">
    <w:name w:val="Title"/>
    <w:aliases w:val="Cites and Cards,UNDERLINE,Bold Underlined,title,Block Heading"/>
    <w:basedOn w:val="Normal"/>
    <w:link w:val="TitleChar"/>
    <w:uiPriority w:val="6"/>
    <w:qFormat/>
    <w:rsid w:val="002068FD"/>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2068FD"/>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qFormat/>
    <w:rsid w:val="002068FD"/>
    <w:pPr>
      <w:ind w:left="720"/>
      <w:contextualSpacing/>
    </w:pPr>
  </w:style>
  <w:style w:type="character" w:styleId="IntenseEmphasis">
    <w:name w:val="Intense Emphasis"/>
    <w:aliases w:val="Heading 3 Char1 Char Char Char,cites Char Ch,Intense Emphasis4,9.5 pt,Intense Emphasis11111,Block Char1,Title Cha,Heading 3 Char1 Char1,No Underline Char1,Char Char2,8,no Char,Citation Ch,8."/>
    <w:basedOn w:val="DefaultParagraphFont"/>
    <w:uiPriority w:val="6"/>
    <w:qFormat/>
    <w:rsid w:val="002068FD"/>
    <w:rPr>
      <w:rFonts w:cs="Times New Roman"/>
      <w:sz w:val="22"/>
      <w:u w:val="single"/>
    </w:rPr>
  </w:style>
  <w:style w:type="paragraph" w:customStyle="1" w:styleId="Small">
    <w:name w:val="Small"/>
    <w:basedOn w:val="Normal"/>
    <w:next w:val="Normal"/>
    <w:link w:val="SmallChar"/>
    <w:qFormat/>
    <w:rsid w:val="002068FD"/>
    <w:pPr>
      <w:tabs>
        <w:tab w:val="left" w:pos="288"/>
        <w:tab w:val="left" w:pos="720"/>
      </w:tabs>
    </w:pPr>
    <w:rPr>
      <w:rFonts w:eastAsia="Calibri"/>
      <w:sz w:val="17"/>
    </w:rPr>
  </w:style>
  <w:style w:type="character" w:customStyle="1" w:styleId="SmallChar">
    <w:name w:val="Small Char"/>
    <w:aliases w:val="No Spacing3 Char,Debate Text Char,No Spacing11 Char,No Spacing2 Char,No Spacing111 Char,No Spacing31 Char"/>
    <w:link w:val="Small"/>
    <w:qFormat/>
    <w:rsid w:val="002068FD"/>
    <w:rPr>
      <w:rFonts w:ascii="Times New Roman" w:eastAsia="Calibri" w:hAnsi="Times New Roman" w:cs="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me.com/magazine/us/4766607/may-15th-2017-vol-189-no-18-u-s/" TargetMode="External"/><Relationship Id="rId13" Type="http://schemas.openxmlformats.org/officeDocument/2006/relationships/hyperlink" Target="http://www.russia-direct.org/profile/dmitry-polikanov" TargetMode="External"/><Relationship Id="rId18" Type="http://schemas.openxmlformats.org/officeDocument/2006/relationships/hyperlink" Target="http://www.russia-direct.org/opinion/why-hillary-clinton-better-russia-donald-trum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foreignpolicy.com/articles/2009/11/13/the_end_of_the_world?page=full)//CR" TargetMode="External"/><Relationship Id="rId12" Type="http://schemas.openxmlformats.org/officeDocument/2006/relationships/hyperlink" Target="https://www.the-american-interest.com/v/drew-miller/" TargetMode="External"/><Relationship Id="rId17" Type="http://schemas.openxmlformats.org/officeDocument/2006/relationships/hyperlink" Target="http://www.russia-direct.org/opinion/russian-jet-shot-down-turkey-what-lies-behind-action" TargetMode="External"/><Relationship Id="rId2" Type="http://schemas.openxmlformats.org/officeDocument/2006/relationships/numbering" Target="numbering.xml"/><Relationship Id="rId16" Type="http://schemas.openxmlformats.org/officeDocument/2006/relationships/hyperlink" Target="http://www.russia-direct.org/opinion/does-russia-really-pose-threat-baltic-states" TargetMode="External"/><Relationship Id="rId20" Type="http://schemas.openxmlformats.org/officeDocument/2006/relationships/hyperlink" Target="https://www.marketwatch.com/story/why-a-major-trade-war-could-mean-a-full-blown-recession-2018-06-22" TargetMode="External"/><Relationship Id="rId1" Type="http://schemas.openxmlformats.org/officeDocument/2006/relationships/customXml" Target="../customXml/item1.xml"/><Relationship Id="rId6" Type="http://schemas.openxmlformats.org/officeDocument/2006/relationships/hyperlink" Target="http://dx.doi.org/10.1016/S0140-6736(15)60858-3" TargetMode="External"/><Relationship Id="rId11" Type="http://schemas.openxmlformats.org/officeDocument/2006/relationships/hyperlink" Target="https://www.the-american-interest.com/2016/09/20/the-age-of-designer-plagues/" TargetMode="External"/><Relationship Id="rId5" Type="http://schemas.openxmlformats.org/officeDocument/2006/relationships/webSettings" Target="webSettings.xml"/><Relationship Id="rId15" Type="http://schemas.openxmlformats.org/officeDocument/2006/relationships/hyperlink" Target="http://www.russia-direct.org/tags/ukraine" TargetMode="External"/><Relationship Id="rId10" Type="http://schemas.openxmlformats.org/officeDocument/2006/relationships/hyperlink" Target="http://politicalscience.osu.edu/faculty/jmueller/CNArestraintCato16.pdf" TargetMode="External"/><Relationship Id="rId19" Type="http://schemas.openxmlformats.org/officeDocument/2006/relationships/hyperlink" Target="https://www.cato.org/publications/commentary/what-russian-threat-americans-shouldnt-be-running-scared-moscow" TargetMode="External"/><Relationship Id="rId4" Type="http://schemas.openxmlformats.org/officeDocument/2006/relationships/settings" Target="settings.xml"/><Relationship Id="rId9" Type="http://schemas.openxmlformats.org/officeDocument/2006/relationships/hyperlink" Target="https://www.statnews.com/2017/05/15/disease-pandemics-who-investment/" TargetMode="External"/><Relationship Id="rId14" Type="http://schemas.openxmlformats.org/officeDocument/2006/relationships/hyperlink" Target="http://www.russia-direct.org/tags/nato"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FFE92-A742-4F19-BB51-FCD4BB57E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TotalTime>
  <Pages>1</Pages>
  <Words>38250</Words>
  <Characters>218025</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5</cp:revision>
  <dcterms:created xsi:type="dcterms:W3CDTF">2018-07-10T12:46:00Z</dcterms:created>
  <dcterms:modified xsi:type="dcterms:W3CDTF">2018-07-18T16:59:00Z</dcterms:modified>
</cp:coreProperties>
</file>