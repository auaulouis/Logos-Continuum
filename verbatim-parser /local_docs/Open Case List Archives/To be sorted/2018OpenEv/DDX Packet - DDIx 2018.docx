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C7D340" w14:textId="3EFDE5D1" w:rsidR="0074080D" w:rsidRDefault="00075AD7" w:rsidP="00B55AD5">
      <w:r>
        <w:t>Resolved: The United States federal government should substantially reduce its restrictions on legal immigration to the United States.</w:t>
      </w:r>
    </w:p>
    <w:p w14:paraId="400534E3" w14:textId="4317EA63" w:rsidR="000E7296" w:rsidRDefault="000E7296" w:rsidP="00792320"/>
    <w:p w14:paraId="3210A697" w14:textId="5DABB16C" w:rsidR="008F71B5" w:rsidRDefault="008F71B5" w:rsidP="008F71B5">
      <w:pPr>
        <w:pStyle w:val="Heading1"/>
      </w:pPr>
      <w:r>
        <w:t xml:space="preserve">affirmative </w:t>
      </w:r>
    </w:p>
    <w:p w14:paraId="4BACD7B6" w14:textId="07931EC9" w:rsidR="001F29F4" w:rsidRDefault="00840F81" w:rsidP="001F29F4">
      <w:pPr>
        <w:pStyle w:val="Heading2"/>
      </w:pPr>
      <w:r>
        <w:t xml:space="preserve">economy advantage </w:t>
      </w:r>
    </w:p>
    <w:p w14:paraId="2DB072C1" w14:textId="7928C131" w:rsidR="00B70E44" w:rsidRDefault="00B70E44" w:rsidP="00B70E44">
      <w:pPr>
        <w:pStyle w:val="Heading3"/>
      </w:pPr>
      <w:bookmarkStart w:id="0" w:name="_Hlk515101460"/>
      <w:r>
        <w:t xml:space="preserve">1ac economy </w:t>
      </w:r>
    </w:p>
    <w:p w14:paraId="652F2FA7" w14:textId="77777777" w:rsidR="00B70E44" w:rsidRDefault="00B70E44" w:rsidP="00B70E44">
      <w:pPr>
        <w:pStyle w:val="Heading4"/>
      </w:pPr>
      <w:r>
        <w:t>Trump’s immigration restrictions will collapse the economy – ending migration restrictions can double GDP</w:t>
      </w:r>
    </w:p>
    <w:p w14:paraId="5E43F5D4" w14:textId="77777777" w:rsidR="00B70E44" w:rsidRPr="005C6411" w:rsidRDefault="00B70E44" w:rsidP="00B70E44">
      <w:r>
        <w:rPr>
          <w:b/>
        </w:rPr>
        <w:t xml:space="preserve">Somin 17 </w:t>
      </w:r>
      <w:r>
        <w:t>Ilya Somin is professor of law at George Mason University, an adjunct scholar at the Cato Institute. A Threat to Americans President Donald Trump's immigration restrictions will have an enormous economic cost. By Ilya Somin ContributorApril 21, 2017, at 6:00 a.m. https://www.usnews.com/opinion/articles/2017-04-21/trumps-immigration-restrictions-will-hurt-americans</w:t>
      </w:r>
    </w:p>
    <w:p w14:paraId="703AAFE3" w14:textId="77777777" w:rsidR="00B70E44" w:rsidRDefault="00B70E44" w:rsidP="00B70E44">
      <w:r w:rsidRPr="005C6411">
        <w:rPr>
          <w:rStyle w:val="StyleUnderline"/>
        </w:rPr>
        <w:t>AS</w:t>
      </w:r>
      <w:r>
        <w:t xml:space="preserve"> THE </w:t>
      </w:r>
      <w:r w:rsidRPr="00692789">
        <w:rPr>
          <w:rStyle w:val="StyleUnderline"/>
          <w:highlight w:val="cyan"/>
        </w:rPr>
        <w:t>TRUMP</w:t>
      </w:r>
      <w:r>
        <w:t xml:space="preserve"> administration </w:t>
      </w:r>
      <w:r w:rsidRPr="00692789">
        <w:rPr>
          <w:rStyle w:val="StyleUnderline"/>
          <w:highlight w:val="cyan"/>
        </w:rPr>
        <w:t>seeks to cut</w:t>
      </w:r>
      <w:r>
        <w:t xml:space="preserve"> H-1B </w:t>
      </w:r>
      <w:r w:rsidRPr="00692789">
        <w:rPr>
          <w:rStyle w:val="StyleUnderline"/>
          <w:highlight w:val="cyan"/>
        </w:rPr>
        <w:t>visas for skilled workers</w:t>
      </w:r>
      <w:r w:rsidRPr="005C6411">
        <w:rPr>
          <w:rStyle w:val="StyleUnderline"/>
        </w:rPr>
        <w:t xml:space="preserve"> and </w:t>
      </w:r>
      <w:r w:rsidRPr="00692789">
        <w:rPr>
          <w:rStyle w:val="StyleUnderline"/>
          <w:highlight w:val="cyan"/>
        </w:rPr>
        <w:t>ramps up arrests</w:t>
      </w:r>
      <w:r w:rsidRPr="005C6411">
        <w:rPr>
          <w:rStyle w:val="StyleUnderline"/>
        </w:rPr>
        <w:t xml:space="preserve"> of immigrants</w:t>
      </w:r>
      <w:r>
        <w:t xml:space="preserve"> without legal status, including thousands who do not have a criminal record, </w:t>
      </w:r>
      <w:r w:rsidRPr="005C6411">
        <w:rPr>
          <w:rStyle w:val="StyleUnderline"/>
        </w:rPr>
        <w:t xml:space="preserve">it is worth remembering that </w:t>
      </w:r>
      <w:r w:rsidRPr="00692789">
        <w:rPr>
          <w:rStyle w:val="StyleUnderline"/>
          <w:b/>
          <w:highlight w:val="cyan"/>
        </w:rPr>
        <w:t>immigrants are not the only ones harmed</w:t>
      </w:r>
      <w:r w:rsidRPr="005C6411">
        <w:rPr>
          <w:rStyle w:val="StyleUnderline"/>
        </w:rPr>
        <w:t xml:space="preserve"> by the new administration's harshly </w:t>
      </w:r>
      <w:r w:rsidRPr="005C6411">
        <w:rPr>
          <w:rStyle w:val="StyleUnderline"/>
          <w:b/>
        </w:rPr>
        <w:t>restrictionist immigration policies</w:t>
      </w:r>
      <w:r>
        <w:t xml:space="preserve">. Severe </w:t>
      </w:r>
      <w:r w:rsidRPr="00692789">
        <w:rPr>
          <w:rStyle w:val="StyleUnderline"/>
          <w:highlight w:val="cyan"/>
        </w:rPr>
        <w:t>restrictions</w:t>
      </w:r>
      <w:r w:rsidRPr="005C6411">
        <w:rPr>
          <w:rStyle w:val="StyleUnderline"/>
        </w:rPr>
        <w:t xml:space="preserve"> on migration </w:t>
      </w:r>
      <w:r w:rsidRPr="00692789">
        <w:rPr>
          <w:rStyle w:val="StyleUnderline"/>
          <w:highlight w:val="cyan"/>
        </w:rPr>
        <w:t>condemn hundreds of thousands of potential immigrants to</w:t>
      </w:r>
      <w:r w:rsidRPr="005C6411">
        <w:rPr>
          <w:rStyle w:val="StyleUnderline"/>
        </w:rPr>
        <w:t xml:space="preserve"> lives of </w:t>
      </w:r>
      <w:r w:rsidRPr="00692789">
        <w:rPr>
          <w:rStyle w:val="StyleUnderline"/>
          <w:b/>
          <w:highlight w:val="cyan"/>
        </w:rPr>
        <w:t>poverty and oppression</w:t>
      </w:r>
      <w:r>
        <w:t xml:space="preserve"> in underdeveloped nations, yet </w:t>
      </w:r>
      <w:r w:rsidRPr="00692789">
        <w:rPr>
          <w:rStyle w:val="StyleUnderline"/>
          <w:b/>
          <w:highlight w:val="cyan"/>
        </w:rPr>
        <w:t>such policies severely harm American citizens</w:t>
      </w:r>
      <w:r>
        <w:t>, as well.</w:t>
      </w:r>
    </w:p>
    <w:p w14:paraId="167A8A8F" w14:textId="77777777" w:rsidR="00B70E44" w:rsidRPr="005C6411" w:rsidRDefault="00B70E44" w:rsidP="00B70E44">
      <w:pPr>
        <w:rPr>
          <w:rStyle w:val="StyleUnderline"/>
          <w:b/>
        </w:rPr>
      </w:pPr>
      <w:r>
        <w:t xml:space="preserve">Perhaps </w:t>
      </w:r>
      <w:r w:rsidRPr="005C6411">
        <w:rPr>
          <w:rStyle w:val="StyleUnderline"/>
        </w:rPr>
        <w:t xml:space="preserve">the </w:t>
      </w:r>
      <w:r w:rsidRPr="00692789">
        <w:rPr>
          <w:rStyle w:val="StyleUnderline"/>
          <w:highlight w:val="cyan"/>
        </w:rPr>
        <w:t>biggest</w:t>
      </w:r>
      <w:r w:rsidRPr="005C6411">
        <w:rPr>
          <w:rStyle w:val="StyleUnderline"/>
        </w:rPr>
        <w:t xml:space="preserve"> negative </w:t>
      </w:r>
      <w:r w:rsidRPr="00692789">
        <w:rPr>
          <w:rStyle w:val="StyleUnderline"/>
          <w:highlight w:val="cyan"/>
        </w:rPr>
        <w:t>impact</w:t>
      </w:r>
      <w:r w:rsidRPr="005C6411">
        <w:rPr>
          <w:rStyle w:val="StyleUnderline"/>
        </w:rPr>
        <w:t xml:space="preserve"> of </w:t>
      </w:r>
      <w:r w:rsidRPr="005C6411">
        <w:rPr>
          <w:rStyle w:val="StyleUnderline"/>
          <w:b/>
        </w:rPr>
        <w:t>immigration restrictions</w:t>
      </w:r>
      <w:r w:rsidRPr="005C6411">
        <w:rPr>
          <w:rStyle w:val="StyleUnderline"/>
        </w:rPr>
        <w:t xml:space="preserve"> </w:t>
      </w:r>
      <w:r w:rsidRPr="00692789">
        <w:rPr>
          <w:rStyle w:val="StyleUnderline"/>
          <w:highlight w:val="cyan"/>
        </w:rPr>
        <w:t xml:space="preserve">is the enormous </w:t>
      </w:r>
      <w:r w:rsidRPr="00692789">
        <w:rPr>
          <w:rStyle w:val="StyleUnderline"/>
          <w:b/>
          <w:highlight w:val="cyan"/>
        </w:rPr>
        <w:t>economic cost</w:t>
      </w:r>
      <w:r w:rsidRPr="00692789">
        <w:rPr>
          <w:rStyle w:val="StyleUnderline"/>
          <w:highlight w:val="cyan"/>
        </w:rPr>
        <w:t>. Restrictions prevent millions</w:t>
      </w:r>
      <w:r w:rsidRPr="005C6411">
        <w:rPr>
          <w:rStyle w:val="StyleUnderline"/>
        </w:rPr>
        <w:t xml:space="preserve"> of people </w:t>
      </w:r>
      <w:r w:rsidRPr="00692789">
        <w:rPr>
          <w:rStyle w:val="StyleUnderline"/>
          <w:highlight w:val="cyan"/>
        </w:rPr>
        <w:t>from freely seeking employment and</w:t>
      </w:r>
      <w:r w:rsidRPr="005C6411">
        <w:rPr>
          <w:rStyle w:val="StyleUnderline"/>
        </w:rPr>
        <w:t xml:space="preserve"> other </w:t>
      </w:r>
      <w:r w:rsidRPr="00692789">
        <w:rPr>
          <w:rStyle w:val="StyleUnderline"/>
          <w:highlight w:val="cyan"/>
        </w:rPr>
        <w:t>opportunities</w:t>
      </w:r>
      <w:r>
        <w:t xml:space="preserve">. Economists estimate that </w:t>
      </w:r>
      <w:r w:rsidRPr="00692789">
        <w:rPr>
          <w:rStyle w:val="StyleUnderline"/>
          <w:highlight w:val="cyan"/>
        </w:rPr>
        <w:t>abolishing</w:t>
      </w:r>
      <w:r w:rsidRPr="005C6411">
        <w:rPr>
          <w:rStyle w:val="StyleUnderline"/>
        </w:rPr>
        <w:t xml:space="preserve"> migration </w:t>
      </w:r>
      <w:r w:rsidRPr="00692789">
        <w:rPr>
          <w:rStyle w:val="StyleUnderline"/>
          <w:highlight w:val="cyan"/>
        </w:rPr>
        <w:t>restrictions</w:t>
      </w:r>
      <w:r w:rsidRPr="005C6411">
        <w:rPr>
          <w:rStyle w:val="StyleUnderline"/>
        </w:rPr>
        <w:t xml:space="preserve"> around the world </w:t>
      </w:r>
      <w:r w:rsidRPr="00692789">
        <w:rPr>
          <w:rStyle w:val="StyleUnderline"/>
          <w:highlight w:val="cyan"/>
        </w:rPr>
        <w:t xml:space="preserve">could potentially </w:t>
      </w:r>
      <w:r w:rsidRPr="00692789">
        <w:rPr>
          <w:rStyle w:val="StyleUnderline"/>
          <w:b/>
          <w:highlight w:val="cyan"/>
        </w:rPr>
        <w:t>double world GDP. No other potential policy</w:t>
      </w:r>
      <w:r w:rsidRPr="005C6411">
        <w:rPr>
          <w:rStyle w:val="StyleUnderline"/>
          <w:b/>
        </w:rPr>
        <w:t xml:space="preserve"> change </w:t>
      </w:r>
      <w:r w:rsidRPr="00692789">
        <w:rPr>
          <w:rStyle w:val="StyleUnderline"/>
          <w:b/>
          <w:highlight w:val="cyan"/>
        </w:rPr>
        <w:t>is likely to have</w:t>
      </w:r>
      <w:r w:rsidRPr="005C6411">
        <w:rPr>
          <w:rStyle w:val="StyleUnderline"/>
          <w:b/>
        </w:rPr>
        <w:t xml:space="preserve"> anything like </w:t>
      </w:r>
      <w:r w:rsidRPr="00692789">
        <w:rPr>
          <w:rStyle w:val="StyleUnderline"/>
          <w:b/>
          <w:highlight w:val="cyan"/>
        </w:rPr>
        <w:t>the same massive beneficial effects</w:t>
      </w:r>
      <w:r w:rsidRPr="005C6411">
        <w:rPr>
          <w:rStyle w:val="StyleUnderline"/>
          <w:b/>
        </w:rPr>
        <w:t>.</w:t>
      </w:r>
    </w:p>
    <w:p w14:paraId="7622436C" w14:textId="77777777" w:rsidR="00B70E44" w:rsidRPr="005C6411" w:rsidRDefault="00B70E44" w:rsidP="00B70E44">
      <w:pPr>
        <w:rPr>
          <w:rStyle w:val="StyleUnderline"/>
        </w:rPr>
      </w:pPr>
      <w:r>
        <w:t xml:space="preserve">These enormous benefits do not go to immigrants alone. Every day, </w:t>
      </w:r>
      <w:r w:rsidRPr="00692789">
        <w:rPr>
          <w:rStyle w:val="StyleUnderline"/>
          <w:highlight w:val="cyan"/>
        </w:rPr>
        <w:t>millions of Americans profit</w:t>
      </w:r>
      <w:r w:rsidRPr="005C6411">
        <w:rPr>
          <w:rStyle w:val="StyleUnderline"/>
        </w:rPr>
        <w:t xml:space="preserve"> from hiring immigrants, working with them, or using the many innovations they produce. That </w:t>
      </w:r>
      <w:r w:rsidRPr="00692789">
        <w:rPr>
          <w:rStyle w:val="StyleUnderline"/>
          <w:highlight w:val="cyan"/>
        </w:rPr>
        <w:t xml:space="preserve">bounty would </w:t>
      </w:r>
      <w:r w:rsidRPr="00692789">
        <w:rPr>
          <w:rStyle w:val="StyleUnderline"/>
          <w:b/>
          <w:highlight w:val="cyan"/>
        </w:rPr>
        <w:t>increase greatly</w:t>
      </w:r>
      <w:r w:rsidRPr="00692789">
        <w:rPr>
          <w:rStyle w:val="StyleUnderline"/>
          <w:highlight w:val="cyan"/>
        </w:rPr>
        <w:t xml:space="preserve"> if we make it easier for immigrants to enter</w:t>
      </w:r>
      <w:r w:rsidRPr="005C6411">
        <w:rPr>
          <w:rStyle w:val="StyleUnderline"/>
        </w:rPr>
        <w:t xml:space="preserve"> the </w:t>
      </w:r>
      <w:r w:rsidRPr="00692789">
        <w:rPr>
          <w:rStyle w:val="StyleUnderline"/>
          <w:highlight w:val="cyan"/>
        </w:rPr>
        <w:t>U.S. and seek out jobs</w:t>
      </w:r>
      <w:r w:rsidRPr="005C6411">
        <w:rPr>
          <w:rStyle w:val="StyleUnderline"/>
        </w:rPr>
        <w:t xml:space="preserve">. </w:t>
      </w:r>
    </w:p>
    <w:p w14:paraId="1B817E46" w14:textId="480520BF" w:rsidR="00B70E44" w:rsidRPr="008B7BB8" w:rsidRDefault="00B70E44" w:rsidP="00B70E44">
      <w:pPr>
        <w:pStyle w:val="Heading4"/>
      </w:pPr>
      <w:r>
        <w:t xml:space="preserve">Increasing immigration is key to </w:t>
      </w:r>
      <w:r w:rsidR="00AD29E8">
        <w:t>economic growth</w:t>
      </w:r>
      <w:r>
        <w:t xml:space="preserve"> – maintains innovation and low prices while preventing an </w:t>
      </w:r>
      <w:r w:rsidRPr="00AD29E8">
        <w:t>aging crisis</w:t>
      </w:r>
      <w:r>
        <w:t xml:space="preserve"> </w:t>
      </w:r>
    </w:p>
    <w:p w14:paraId="51D5F69B" w14:textId="77777777" w:rsidR="00B70E44" w:rsidRPr="008B7BB8" w:rsidRDefault="00B70E44" w:rsidP="00B70E44">
      <w:r>
        <w:rPr>
          <w:b/>
        </w:rPr>
        <w:t xml:space="preserve">Coate and Gulker 17 </w:t>
      </w:r>
      <w:r>
        <w:t>Patrick Coate, PhD, Max Gulker, PhD Immigration Restrictions Harm Our Economy WEDNESDAY, FEBRUARY 22, 2017 https://www.aier.org/research/immigration-restrictions-harm-our-economy</w:t>
      </w:r>
    </w:p>
    <w:p w14:paraId="18627479" w14:textId="77777777" w:rsidR="00B70E44" w:rsidRPr="008B7BB8" w:rsidRDefault="00B70E44" w:rsidP="00B70E44">
      <w:pPr>
        <w:rPr>
          <w:rStyle w:val="StyleUnderline"/>
        </w:rPr>
      </w:pPr>
      <w:r>
        <w:t xml:space="preserve">In an article published in AIER’s January 1996 Research Report, Thomas </w:t>
      </w:r>
      <w:r w:rsidRPr="008B7BB8">
        <w:rPr>
          <w:rStyle w:val="StyleUnderline"/>
        </w:rPr>
        <w:t>Lehman wrote</w:t>
      </w:r>
      <w:r>
        <w:t>, “</w:t>
      </w:r>
      <w:r w:rsidRPr="003223DB">
        <w:rPr>
          <w:rStyle w:val="StyleUnderline"/>
          <w:highlight w:val="cyan"/>
        </w:rPr>
        <w:t>The</w:t>
      </w:r>
      <w:r w:rsidRPr="003223DB">
        <w:rPr>
          <w:highlight w:val="cyan"/>
        </w:rPr>
        <w:t xml:space="preserve"> present </w:t>
      </w:r>
      <w:r w:rsidRPr="003223DB">
        <w:rPr>
          <w:rStyle w:val="StyleUnderline"/>
          <w:highlight w:val="cyan"/>
        </w:rPr>
        <w:t>immigration policy of the U</w:t>
      </w:r>
      <w:r w:rsidRPr="003223DB">
        <w:rPr>
          <w:rStyle w:val="StyleUnderline"/>
        </w:rPr>
        <w:t>nited</w:t>
      </w:r>
      <w:r w:rsidRPr="008B7BB8">
        <w:rPr>
          <w:rStyle w:val="StyleUnderline"/>
        </w:rPr>
        <w:t xml:space="preserve"> </w:t>
      </w:r>
      <w:r w:rsidRPr="003223DB">
        <w:rPr>
          <w:rStyle w:val="StyleUnderline"/>
          <w:highlight w:val="cyan"/>
        </w:rPr>
        <w:t>S</w:t>
      </w:r>
      <w:r w:rsidRPr="008B7BB8">
        <w:rPr>
          <w:rStyle w:val="StyleUnderline"/>
        </w:rPr>
        <w:t xml:space="preserve">tates </w:t>
      </w:r>
      <w:r w:rsidRPr="006F7A5F">
        <w:rPr>
          <w:rStyle w:val="StyleUnderline"/>
          <w:highlight w:val="cyan"/>
        </w:rPr>
        <w:t>amounts to nothing less than a</w:t>
      </w:r>
      <w:r w:rsidRPr="008B7BB8">
        <w:rPr>
          <w:rStyle w:val="StyleUnderline"/>
        </w:rPr>
        <w:t xml:space="preserve"> </w:t>
      </w:r>
      <w:r w:rsidRPr="006F7A5F">
        <w:rPr>
          <w:rStyle w:val="StyleUnderline"/>
          <w:highlight w:val="cyan"/>
        </w:rPr>
        <w:t>tariff</w:t>
      </w:r>
      <w:r w:rsidRPr="008B7BB8">
        <w:rPr>
          <w:rStyle w:val="StyleUnderline"/>
        </w:rPr>
        <w:t xml:space="preserve"> or barrier to entry </w:t>
      </w:r>
      <w:r w:rsidRPr="006F7A5F">
        <w:rPr>
          <w:rStyle w:val="StyleUnderline"/>
          <w:highlight w:val="cyan"/>
        </w:rPr>
        <w:t>on the commodity of labor</w:t>
      </w:r>
      <w:r w:rsidRPr="008B7BB8">
        <w:rPr>
          <w:rStyle w:val="StyleUnderline"/>
        </w:rPr>
        <w:t xml:space="preserve">, and </w:t>
      </w:r>
      <w:r w:rsidRPr="006F7A5F">
        <w:rPr>
          <w:rStyle w:val="StyleUnderline"/>
          <w:b/>
          <w:highlight w:val="cyan"/>
        </w:rPr>
        <w:t>harms American consumers</w:t>
      </w:r>
      <w:r>
        <w:t xml:space="preserve"> in the same manner as tariffs and trade barriers on other capital or consumer goods.” In over 20 years, </w:t>
      </w:r>
      <w:r w:rsidRPr="008B7BB8">
        <w:rPr>
          <w:rStyle w:val="StyleUnderline"/>
        </w:rPr>
        <w:t xml:space="preserve">the </w:t>
      </w:r>
      <w:r w:rsidRPr="006F7A5F">
        <w:rPr>
          <w:rStyle w:val="StyleUnderline"/>
          <w:highlight w:val="cyan"/>
        </w:rPr>
        <w:t xml:space="preserve">picture has not improved. Immigration laws </w:t>
      </w:r>
      <w:r w:rsidRPr="006F7A5F">
        <w:rPr>
          <w:rStyle w:val="StyleUnderline"/>
          <w:b/>
          <w:highlight w:val="cyan"/>
        </w:rPr>
        <w:t>restrict</w:t>
      </w:r>
      <w:r>
        <w:t xml:space="preserve"> such </w:t>
      </w:r>
      <w:r w:rsidRPr="006F7A5F">
        <w:rPr>
          <w:rStyle w:val="StyleUnderline"/>
          <w:b/>
          <w:highlight w:val="cyan"/>
        </w:rPr>
        <w:t>voluntary cooperation</w:t>
      </w:r>
      <w:r>
        <w:t xml:space="preserve"> by </w:t>
      </w:r>
      <w:r w:rsidRPr="006F7A5F">
        <w:rPr>
          <w:rStyle w:val="StyleUnderline"/>
          <w:highlight w:val="cyan"/>
        </w:rPr>
        <w:t xml:space="preserve">preventing </w:t>
      </w:r>
      <w:r w:rsidRPr="006F7A5F">
        <w:rPr>
          <w:rStyle w:val="StyleUnderline"/>
        </w:rPr>
        <w:t xml:space="preserve">some of those </w:t>
      </w:r>
      <w:r w:rsidRPr="006F7A5F">
        <w:rPr>
          <w:rStyle w:val="StyleUnderline"/>
          <w:b/>
          <w:highlight w:val="cyan"/>
        </w:rPr>
        <w:t>best qualified</w:t>
      </w:r>
      <w:r w:rsidRPr="006F7A5F">
        <w:rPr>
          <w:rStyle w:val="StyleUnderline"/>
          <w:highlight w:val="cyan"/>
        </w:rPr>
        <w:t xml:space="preserve"> from fulfilling</w:t>
      </w:r>
      <w:r w:rsidRPr="006F7A5F">
        <w:rPr>
          <w:rStyle w:val="StyleUnderline"/>
        </w:rPr>
        <w:t xml:space="preserve"> their most useful </w:t>
      </w:r>
      <w:r w:rsidRPr="006F7A5F">
        <w:rPr>
          <w:rStyle w:val="StyleUnderline"/>
          <w:highlight w:val="cyan"/>
        </w:rPr>
        <w:t>economic roles</w:t>
      </w:r>
      <w:r w:rsidRPr="006F7A5F">
        <w:rPr>
          <w:rStyle w:val="StyleUnderline"/>
        </w:rPr>
        <w:t>.</w:t>
      </w:r>
    </w:p>
    <w:p w14:paraId="141B0978" w14:textId="77777777" w:rsidR="00B70E44" w:rsidRDefault="00B70E44" w:rsidP="00B70E44">
      <w:r>
        <w:t xml:space="preserve">Calls for immigration restrictions have long been a part of American politics. In 2006, 54 Republican and 26 Democratic senators, including Barack Obama and Hillary Clinton, voted for the Secure Fence Act, which authorized 700 miles of physical barriers along the U.S.-Mexico border. Still, it is clear from rhetoric and recent executive orders that President Donald </w:t>
      </w:r>
      <w:r w:rsidRPr="006F7A5F">
        <w:rPr>
          <w:rStyle w:val="StyleUnderline"/>
          <w:highlight w:val="cyan"/>
        </w:rPr>
        <w:t>Trump intends to restrict immigration</w:t>
      </w:r>
      <w:r w:rsidRPr="008B7BB8">
        <w:rPr>
          <w:rStyle w:val="StyleUnderline"/>
        </w:rPr>
        <w:t xml:space="preserve"> more than the past several administrations</w:t>
      </w:r>
      <w:r>
        <w:t xml:space="preserve"> of either party. </w:t>
      </w:r>
    </w:p>
    <w:p w14:paraId="6C470D51" w14:textId="77777777" w:rsidR="00B70E44" w:rsidRDefault="00B70E44" w:rsidP="00B70E44">
      <w:r>
        <w:t xml:space="preserve">Though it is difficult to predict how much the new administration’s policies will reduce immigration, </w:t>
      </w:r>
      <w:r w:rsidRPr="008B7BB8">
        <w:rPr>
          <w:rStyle w:val="StyleUnderline"/>
        </w:rPr>
        <w:t xml:space="preserve">it </w:t>
      </w:r>
      <w:r w:rsidRPr="006F7A5F">
        <w:rPr>
          <w:rStyle w:val="StyleUnderline"/>
          <w:highlight w:val="cyan"/>
        </w:rPr>
        <w:t>is instructive to look at the</w:t>
      </w:r>
      <w:r w:rsidRPr="008B7BB8">
        <w:rPr>
          <w:rStyle w:val="StyleUnderline"/>
        </w:rPr>
        <w:t xml:space="preserve"> overall </w:t>
      </w:r>
      <w:r w:rsidRPr="006F7A5F">
        <w:rPr>
          <w:rStyle w:val="StyleUnderline"/>
          <w:b/>
          <w:highlight w:val="cyan"/>
        </w:rPr>
        <w:t>impact of immigration on the U.S. economy</w:t>
      </w:r>
      <w:r>
        <w:t xml:space="preserve"> as well as positions taken by advocates of individual freedom.</w:t>
      </w:r>
    </w:p>
    <w:p w14:paraId="7CD6DCA0" w14:textId="77777777" w:rsidR="00B70E44" w:rsidRDefault="00B70E44" w:rsidP="00B70E44">
      <w:r>
        <w:t>Impacts of U.S. immigration</w:t>
      </w:r>
    </w:p>
    <w:p w14:paraId="59DADE3C" w14:textId="77777777" w:rsidR="00B70E44" w:rsidRDefault="00B70E44" w:rsidP="00B70E44">
      <w:r>
        <w:t>Total immigration to the U.S. today is relatively high but within the bounds of historical standards. This is true when considering either the flow of immigrants -- the number of people entering the U.S. in a given period of time -- or the total number of foreign-born permanent residents of the U.S. Figures from the Migration Policy Institute show that 13.5 percent of those residing in the U.S. in 2015 were not native born. This is higher than in the latter half of the 20th century, but the number of foreign-born was over 13 percent each decade from 1860 to 1920.</w:t>
      </w:r>
    </w:p>
    <w:p w14:paraId="3C8C843B" w14:textId="77777777" w:rsidR="00B70E44" w:rsidRDefault="00B70E44" w:rsidP="00B70E44">
      <w:r>
        <w:t xml:space="preserve">Similarly, the annual amount of legal immigration has been rising in recent decades but is not near historical highs. The U.S. currently admits about one million legal immigrants a year, or about a third of a percent of the 300 million baseline population. As Chart 1 shows, legal immigration was at least half a percent of the population almost every year from the 1830s until World War I and regularly exceeded one percent. In contrast, legal immigration has only been near the current levels since about 1990 and was nearer one-fourth or one-fifth of a percent of the population in the 1970s and 1980s. Taking 10-year averages of the annual raw totals compiled by the Migration Policy Institute and dividing them by U.S. Census population estimates (for example, the 1990 point is calculated by taking the average of 1986-95 immigration and dividing by the 1990 U.S. population), we show that total immigration is still relatively low today compared with its level throughout much of U.S. history. </w:t>
      </w:r>
    </w:p>
    <w:p w14:paraId="75B99C81" w14:textId="77777777" w:rsidR="00B70E44" w:rsidRDefault="00B70E44" w:rsidP="00B70E44">
      <w:r>
        <w:t>The number of unauthorized immigrants in the U.S. fell to 11.1 million in 2014 from a high of 12.2 million in 2007, according to the Pew Research Center. Pew also reports that an increasing share of unauthorized immigrants have been in the country for 10 years or more and a declining share have been here less than five years. This, along with the overall decline, indicates that more unauthorized immigrants have left the country than have entered in the past decade.</w:t>
      </w:r>
    </w:p>
    <w:p w14:paraId="6CB5EF3B" w14:textId="77777777" w:rsidR="00B70E44" w:rsidRPr="008B7BB8" w:rsidRDefault="00B70E44" w:rsidP="00B70E44">
      <w:pPr>
        <w:rPr>
          <w:rStyle w:val="StyleUnderline"/>
        </w:rPr>
      </w:pPr>
      <w:r w:rsidRPr="006F7A5F">
        <w:rPr>
          <w:rStyle w:val="StyleUnderline"/>
          <w:highlight w:val="cyan"/>
        </w:rPr>
        <w:t xml:space="preserve">America’s population is </w:t>
      </w:r>
      <w:r w:rsidRPr="006F7A5F">
        <w:rPr>
          <w:rStyle w:val="StyleUnderline"/>
          <w:b/>
          <w:highlight w:val="cyan"/>
        </w:rPr>
        <w:t>aging</w:t>
      </w:r>
      <w:r w:rsidRPr="006F7A5F">
        <w:rPr>
          <w:rStyle w:val="StyleUnderline"/>
          <w:highlight w:val="cyan"/>
        </w:rPr>
        <w:t>. Immigration</w:t>
      </w:r>
      <w:r>
        <w:t xml:space="preserve">, both directly and indirectly through the American-born children of immigrants, </w:t>
      </w:r>
      <w:r w:rsidRPr="006F7A5F">
        <w:rPr>
          <w:rStyle w:val="StyleUnderline"/>
          <w:b/>
          <w:highlight w:val="cyan"/>
        </w:rPr>
        <w:t>slows that process</w:t>
      </w:r>
      <w:r w:rsidRPr="008B7BB8">
        <w:rPr>
          <w:rStyle w:val="StyleUnderline"/>
        </w:rPr>
        <w:t xml:space="preserve">. This </w:t>
      </w:r>
      <w:r w:rsidRPr="006F7A5F">
        <w:rPr>
          <w:rStyle w:val="StyleUnderline"/>
          <w:highlight w:val="cyan"/>
        </w:rPr>
        <w:t>is</w:t>
      </w:r>
      <w:r>
        <w:t xml:space="preserve"> one </w:t>
      </w:r>
      <w:r w:rsidRPr="006F7A5F">
        <w:rPr>
          <w:rStyle w:val="StyleUnderline"/>
          <w:highlight w:val="cyan"/>
        </w:rPr>
        <w:t>critica</w:t>
      </w:r>
      <w:r w:rsidRPr="008B7BB8">
        <w:rPr>
          <w:rStyle w:val="StyleUnderline"/>
        </w:rPr>
        <w:t>l</w:t>
      </w:r>
      <w:r>
        <w:t xml:space="preserve"> potential benefit of immigration, </w:t>
      </w:r>
      <w:r w:rsidRPr="008B7BB8">
        <w:rPr>
          <w:rStyle w:val="StyleUnderline"/>
        </w:rPr>
        <w:t xml:space="preserve">since </w:t>
      </w:r>
      <w:r w:rsidRPr="006F7A5F">
        <w:rPr>
          <w:rStyle w:val="StyleUnderline"/>
          <w:highlight w:val="cyan"/>
        </w:rPr>
        <w:t>an aging population</w:t>
      </w:r>
      <w:r w:rsidRPr="008B7BB8">
        <w:rPr>
          <w:rStyle w:val="StyleUnderline"/>
        </w:rPr>
        <w:t xml:space="preserve"> can </w:t>
      </w:r>
      <w:r w:rsidRPr="006F7A5F">
        <w:rPr>
          <w:rStyle w:val="StyleUnderline"/>
          <w:b/>
          <w:highlight w:val="cyan"/>
        </w:rPr>
        <w:t>slow a nation’s economic growth</w:t>
      </w:r>
      <w:r>
        <w:t xml:space="preserve">. According to a 2015 study, </w:t>
      </w:r>
      <w:r w:rsidRPr="008B7BB8">
        <w:rPr>
          <w:rStyle w:val="StyleUnderline"/>
        </w:rPr>
        <w:t xml:space="preserve">the U.S. population including immigrants is projected to have 187.6 million adults aged 25-64 in 2040 and 82.5 million seniors. Alternative projections with no immigration put those numbers at 164.6 million adults and 80.3 million seniors. So </w:t>
      </w:r>
      <w:r w:rsidRPr="006F7A5F">
        <w:rPr>
          <w:rStyle w:val="StyleUnderline"/>
          <w:highlight w:val="cyan"/>
        </w:rPr>
        <w:t>immigration would add</w:t>
      </w:r>
      <w:r w:rsidRPr="008B7BB8">
        <w:rPr>
          <w:rStyle w:val="StyleUnderline"/>
        </w:rPr>
        <w:t xml:space="preserve"> </w:t>
      </w:r>
      <w:r w:rsidRPr="006F7A5F">
        <w:rPr>
          <w:rStyle w:val="StyleUnderline"/>
          <w:b/>
          <w:highlight w:val="cyan"/>
        </w:rPr>
        <w:t>23 million members to the workforce</w:t>
      </w:r>
      <w:r w:rsidRPr="008B7BB8">
        <w:rPr>
          <w:rStyle w:val="StyleUnderline"/>
        </w:rPr>
        <w:t xml:space="preserve"> over the next 25 years but only 2.2 million seniors. This </w:t>
      </w:r>
      <w:r w:rsidRPr="006F7A5F">
        <w:rPr>
          <w:rStyle w:val="StyleUnderline"/>
          <w:highlight w:val="cyan"/>
        </w:rPr>
        <w:t>influx of</w:t>
      </w:r>
      <w:r w:rsidRPr="008B7BB8">
        <w:rPr>
          <w:rStyle w:val="StyleUnderline"/>
        </w:rPr>
        <w:t xml:space="preserve"> new, </w:t>
      </w:r>
      <w:r w:rsidRPr="006F7A5F">
        <w:rPr>
          <w:rStyle w:val="StyleUnderline"/>
          <w:highlight w:val="cyan"/>
        </w:rPr>
        <w:t>younger workers</w:t>
      </w:r>
      <w:r w:rsidRPr="008B7BB8">
        <w:rPr>
          <w:rStyle w:val="StyleUnderline"/>
        </w:rPr>
        <w:t xml:space="preserve"> may </w:t>
      </w:r>
      <w:r w:rsidRPr="006F7A5F">
        <w:rPr>
          <w:rStyle w:val="StyleUnderline"/>
          <w:highlight w:val="cyan"/>
        </w:rPr>
        <w:t>contribute to</w:t>
      </w:r>
      <w:r w:rsidRPr="008B7BB8">
        <w:rPr>
          <w:rStyle w:val="StyleUnderline"/>
        </w:rPr>
        <w:t xml:space="preserve"> </w:t>
      </w:r>
      <w:r w:rsidRPr="006F7A5F">
        <w:rPr>
          <w:rStyle w:val="StyleUnderline"/>
          <w:b/>
          <w:highlight w:val="cyan"/>
        </w:rPr>
        <w:t>economic growth over the next generation</w:t>
      </w:r>
      <w:r w:rsidRPr="006F7A5F">
        <w:rPr>
          <w:rStyle w:val="StyleUnderline"/>
          <w:highlight w:val="cyan"/>
        </w:rPr>
        <w:t>.</w:t>
      </w:r>
      <w:r w:rsidRPr="008B7BB8">
        <w:rPr>
          <w:rStyle w:val="StyleUnderline"/>
        </w:rPr>
        <w:t xml:space="preserve"> </w:t>
      </w:r>
    </w:p>
    <w:p w14:paraId="1AA799B4" w14:textId="77777777" w:rsidR="00B70E44" w:rsidRPr="008B7BB8" w:rsidRDefault="00B70E44" w:rsidP="00B70E44">
      <w:pPr>
        <w:rPr>
          <w:rStyle w:val="StyleUnderline"/>
        </w:rPr>
      </w:pPr>
      <w:r w:rsidRPr="006F7A5F">
        <w:rPr>
          <w:rStyle w:val="StyleUnderline"/>
          <w:highlight w:val="cyan"/>
        </w:rPr>
        <w:t>Immigration also affects</w:t>
      </w:r>
      <w:r>
        <w:t xml:space="preserve"> the overall </w:t>
      </w:r>
      <w:r w:rsidRPr="006F7A5F">
        <w:rPr>
          <w:rStyle w:val="StyleUnderline"/>
          <w:highlight w:val="cyan"/>
        </w:rPr>
        <w:t>education</w:t>
      </w:r>
      <w:r>
        <w:t xml:space="preserve"> level of the U.S. population. Chart 2 shows the distribution of educational attainment for the foreign-born and general populations of the U.S. It shows that immigrants are over-represented at both ends. Although 26 percent of foreign-born people in the U.S. have less than a high school diploma, compared with 12 percent of the whole population, 38 percent of immigrants have bachelor’s or advanced degrees, compared with 31 percent of the general population. These </w:t>
      </w:r>
      <w:r w:rsidRPr="006F7A5F">
        <w:rPr>
          <w:rStyle w:val="StyleUnderline"/>
          <w:highlight w:val="cyan"/>
        </w:rPr>
        <w:t>foreign-born holders of</w:t>
      </w:r>
      <w:r w:rsidRPr="008B7BB8">
        <w:rPr>
          <w:rStyle w:val="StyleUnderline"/>
        </w:rPr>
        <w:t xml:space="preserve"> college and advanced </w:t>
      </w:r>
      <w:r w:rsidRPr="006F7A5F">
        <w:rPr>
          <w:rStyle w:val="StyleUnderline"/>
          <w:highlight w:val="cyan"/>
        </w:rPr>
        <w:t xml:space="preserve">degrees are </w:t>
      </w:r>
      <w:r w:rsidRPr="006F7A5F">
        <w:rPr>
          <w:rStyle w:val="StyleUnderline"/>
          <w:b/>
          <w:highlight w:val="cyan"/>
        </w:rPr>
        <w:t>important to the economy</w:t>
      </w:r>
      <w:r w:rsidRPr="008B7BB8">
        <w:rPr>
          <w:rStyle w:val="StyleUnderline"/>
        </w:rPr>
        <w:t>.</w:t>
      </w:r>
    </w:p>
    <w:p w14:paraId="2AC05E31" w14:textId="77777777" w:rsidR="00B70E44" w:rsidRPr="008B7BB8" w:rsidRDefault="00B70E44" w:rsidP="00B70E44">
      <w:r>
        <w:t xml:space="preserve">A recent survey of empirical literature found that immigration lowers the wages of native-born workers and employment for some professions and groups, but the overall impact is small. Prior immigrants are hurt the most, because they are likely the closest substitutes in the labor force for recent immigrants. Moreover, </w:t>
      </w:r>
      <w:r w:rsidRPr="006F7A5F">
        <w:rPr>
          <w:rStyle w:val="StyleUnderline"/>
          <w:highlight w:val="cyan"/>
        </w:rPr>
        <w:t>several studies</w:t>
      </w:r>
      <w:r w:rsidRPr="008B7BB8">
        <w:rPr>
          <w:rStyle w:val="StyleUnderline"/>
        </w:rPr>
        <w:t xml:space="preserve"> have </w:t>
      </w:r>
      <w:r w:rsidRPr="006F7A5F">
        <w:rPr>
          <w:rStyle w:val="StyleUnderline"/>
          <w:highlight w:val="cyan"/>
        </w:rPr>
        <w:t>found</w:t>
      </w:r>
      <w:r w:rsidRPr="008B7BB8">
        <w:rPr>
          <w:rStyle w:val="StyleUnderline"/>
        </w:rPr>
        <w:t xml:space="preserve"> that </w:t>
      </w:r>
      <w:r w:rsidRPr="006F7A5F">
        <w:rPr>
          <w:rStyle w:val="StyleUnderline"/>
          <w:highlight w:val="cyan"/>
        </w:rPr>
        <w:t>the influx of highly skilled</w:t>
      </w:r>
      <w:r w:rsidRPr="008B7BB8">
        <w:rPr>
          <w:rStyle w:val="StyleUnderline"/>
        </w:rPr>
        <w:t xml:space="preserve"> and educated </w:t>
      </w:r>
      <w:r w:rsidRPr="006F7A5F">
        <w:rPr>
          <w:rStyle w:val="StyleUnderline"/>
          <w:highlight w:val="cyan"/>
        </w:rPr>
        <w:t>immigrants from</w:t>
      </w:r>
      <w:r w:rsidRPr="008B7BB8">
        <w:rPr>
          <w:rStyle w:val="StyleUnderline"/>
        </w:rPr>
        <w:t xml:space="preserve"> the </w:t>
      </w:r>
      <w:r w:rsidRPr="006F7A5F">
        <w:rPr>
          <w:rStyle w:val="StyleUnderline"/>
          <w:highlight w:val="cyan"/>
        </w:rPr>
        <w:t xml:space="preserve">H-1B </w:t>
      </w:r>
      <w:r w:rsidRPr="006F7A5F">
        <w:rPr>
          <w:rStyle w:val="StyleUnderline"/>
        </w:rPr>
        <w:t>s</w:t>
      </w:r>
      <w:r w:rsidRPr="008B7BB8">
        <w:rPr>
          <w:rStyle w:val="StyleUnderline"/>
        </w:rPr>
        <w:t xml:space="preserve">killed worker and other visa programs </w:t>
      </w:r>
      <w:r w:rsidRPr="006F7A5F">
        <w:rPr>
          <w:rStyle w:val="StyleUnderline"/>
          <w:highlight w:val="cyan"/>
        </w:rPr>
        <w:t xml:space="preserve">have </w:t>
      </w:r>
      <w:r w:rsidRPr="006F7A5F">
        <w:rPr>
          <w:rStyle w:val="StyleUnderline"/>
          <w:b/>
          <w:highlight w:val="cyan"/>
        </w:rPr>
        <w:t>lifted wages and employment</w:t>
      </w:r>
      <w:r w:rsidRPr="008B7BB8">
        <w:rPr>
          <w:rStyle w:val="StyleUnderline"/>
        </w:rPr>
        <w:t xml:space="preserve"> </w:t>
      </w:r>
      <w:r w:rsidRPr="006F7A5F">
        <w:rPr>
          <w:rStyle w:val="StyleUnderline"/>
          <w:highlight w:val="cyan"/>
        </w:rPr>
        <w:t>for native-born workers</w:t>
      </w:r>
      <w:r w:rsidRPr="008B7BB8">
        <w:rPr>
          <w:rStyle w:val="StyleUnderline"/>
        </w:rPr>
        <w:t>.</w:t>
      </w:r>
      <w:r>
        <w:t xml:space="preserve"> Possible reasons for this are that </w:t>
      </w:r>
      <w:r w:rsidRPr="008B7BB8">
        <w:rPr>
          <w:rStyle w:val="StyleUnderline"/>
        </w:rPr>
        <w:t>skilled immigrants</w:t>
      </w:r>
      <w:r>
        <w:t xml:space="preserve"> may </w:t>
      </w:r>
      <w:r w:rsidRPr="006F7A5F">
        <w:rPr>
          <w:rStyle w:val="StyleUnderline"/>
          <w:highlight w:val="cyan"/>
        </w:rPr>
        <w:t>complement rather than replace native-born workers</w:t>
      </w:r>
      <w:r>
        <w:t xml:space="preserve">, </w:t>
      </w:r>
      <w:r w:rsidRPr="008B7BB8">
        <w:t xml:space="preserve">that </w:t>
      </w:r>
      <w:r w:rsidRPr="006F7A5F">
        <w:rPr>
          <w:rStyle w:val="StyleUnderline"/>
          <w:highlight w:val="cyan"/>
        </w:rPr>
        <w:t>native-born</w:t>
      </w:r>
      <w:r w:rsidRPr="008B7BB8">
        <w:rPr>
          <w:rStyle w:val="StyleUnderline"/>
        </w:rPr>
        <w:t xml:space="preserve"> </w:t>
      </w:r>
      <w:r w:rsidRPr="006F7A5F">
        <w:rPr>
          <w:rStyle w:val="StyleUnderline"/>
          <w:highlight w:val="cyan"/>
        </w:rPr>
        <w:t>workers</w:t>
      </w:r>
      <w:r w:rsidRPr="008B7BB8">
        <w:rPr>
          <w:rStyle w:val="StyleUnderline"/>
        </w:rPr>
        <w:t xml:space="preserve"> </w:t>
      </w:r>
      <w:r w:rsidRPr="006F7A5F">
        <w:rPr>
          <w:rStyle w:val="StyleUnderline"/>
          <w:highlight w:val="cyan"/>
        </w:rPr>
        <w:t>may benefit from spillovers</w:t>
      </w:r>
      <w:r w:rsidRPr="008B7BB8">
        <w:rPr>
          <w:rStyle w:val="StyleUnderline"/>
        </w:rPr>
        <w:t xml:space="preserve"> </w:t>
      </w:r>
      <w:r w:rsidRPr="006F7A5F">
        <w:rPr>
          <w:rStyle w:val="StyleUnderline"/>
          <w:highlight w:val="cyan"/>
        </w:rPr>
        <w:t>and wage-enhancing skills</w:t>
      </w:r>
      <w:r w:rsidRPr="008B7BB8">
        <w:rPr>
          <w:rStyle w:val="StyleUnderline"/>
        </w:rPr>
        <w:t>, and</w:t>
      </w:r>
      <w:r w:rsidRPr="008B7BB8">
        <w:t xml:space="preserve"> that </w:t>
      </w:r>
      <w:r w:rsidRPr="008B7BB8">
        <w:rPr>
          <w:rStyle w:val="StyleUnderline"/>
        </w:rPr>
        <w:t xml:space="preserve">skilled </w:t>
      </w:r>
      <w:r w:rsidRPr="006F7A5F">
        <w:rPr>
          <w:rStyle w:val="StyleUnderline"/>
          <w:highlight w:val="cyan"/>
        </w:rPr>
        <w:t>immigrants raise overall productivity</w:t>
      </w:r>
      <w:r w:rsidRPr="008B7BB8">
        <w:t xml:space="preserve">. </w:t>
      </w:r>
    </w:p>
    <w:p w14:paraId="30EA4270" w14:textId="77777777" w:rsidR="00B70E44" w:rsidRPr="008B7BB8" w:rsidRDefault="00B70E44" w:rsidP="00B70E44">
      <w:r>
        <w:t xml:space="preserve">Recent </w:t>
      </w:r>
      <w:r w:rsidRPr="006F7A5F">
        <w:rPr>
          <w:rStyle w:val="StyleUnderline"/>
          <w:highlight w:val="cyan"/>
        </w:rPr>
        <w:t>studies</w:t>
      </w:r>
      <w:r>
        <w:t xml:space="preserve"> also </w:t>
      </w:r>
      <w:r w:rsidRPr="008B7BB8">
        <w:rPr>
          <w:rStyle w:val="StyleUnderline"/>
        </w:rPr>
        <w:t xml:space="preserve">have </w:t>
      </w:r>
      <w:r w:rsidRPr="006F7A5F">
        <w:rPr>
          <w:rStyle w:val="StyleUnderline"/>
          <w:highlight w:val="cyan"/>
        </w:rPr>
        <w:t>found</w:t>
      </w:r>
      <w:r w:rsidRPr="008B7BB8">
        <w:rPr>
          <w:rStyle w:val="StyleUnderline"/>
        </w:rPr>
        <w:t xml:space="preserve"> that </w:t>
      </w:r>
      <w:r w:rsidRPr="006F7A5F">
        <w:rPr>
          <w:rStyle w:val="StyleUnderline"/>
          <w:highlight w:val="cyan"/>
        </w:rPr>
        <w:t xml:space="preserve">immigration positively affects </w:t>
      </w:r>
      <w:r w:rsidRPr="006F7A5F">
        <w:rPr>
          <w:rStyle w:val="StyleUnderline"/>
          <w:b/>
          <w:highlight w:val="cyan"/>
        </w:rPr>
        <w:t>U.S. output and productivity</w:t>
      </w:r>
      <w:r w:rsidRPr="008B7BB8">
        <w:rPr>
          <w:rStyle w:val="StyleUnderline"/>
        </w:rPr>
        <w:t>. The influx</w:t>
      </w:r>
      <w:r>
        <w:t xml:space="preserve"> of highly skilled foreign-born students and workers </w:t>
      </w:r>
      <w:r w:rsidRPr="008B7BB8">
        <w:rPr>
          <w:rStyle w:val="StyleUnderline"/>
        </w:rPr>
        <w:t xml:space="preserve">may </w:t>
      </w:r>
      <w:r w:rsidRPr="006F7A5F">
        <w:rPr>
          <w:rStyle w:val="StyleUnderline"/>
          <w:highlight w:val="cyan"/>
        </w:rPr>
        <w:t xml:space="preserve">increase </w:t>
      </w:r>
      <w:r w:rsidRPr="006F7A5F">
        <w:rPr>
          <w:rStyle w:val="StyleUnderline"/>
          <w:b/>
          <w:highlight w:val="cyan"/>
        </w:rPr>
        <w:t>innovation</w:t>
      </w:r>
      <w:r>
        <w:t>. One study estimated that U.S. gross domestic product grew between 1.4 and 2.4 percent over the 1990s because of patenting activity by college graduates</w:t>
      </w:r>
      <w:r w:rsidRPr="006F7A5F">
        <w:rPr>
          <w:highlight w:val="cyan"/>
        </w:rPr>
        <w:t xml:space="preserve">.  </w:t>
      </w:r>
      <w:r w:rsidRPr="006F7A5F">
        <w:rPr>
          <w:rStyle w:val="StyleUnderline"/>
          <w:highlight w:val="cyan"/>
        </w:rPr>
        <w:t>H-1B visas</w:t>
      </w:r>
      <w:r>
        <w:t xml:space="preserve">, for skilled foreign workers who have a U.S. employer, </w:t>
      </w:r>
      <w:r w:rsidRPr="006F7A5F">
        <w:rPr>
          <w:rStyle w:val="StyleUnderline"/>
          <w:highlight w:val="cyan"/>
        </w:rPr>
        <w:t>are currently</w:t>
      </w:r>
      <w:r w:rsidRPr="008B7BB8">
        <w:rPr>
          <w:rStyle w:val="StyleUnderline"/>
        </w:rPr>
        <w:t xml:space="preserve"> assigned by </w:t>
      </w:r>
      <w:r w:rsidRPr="006F7A5F">
        <w:rPr>
          <w:rStyle w:val="StyleUnderline"/>
          <w:highlight w:val="cyan"/>
        </w:rPr>
        <w:t>a lottery</w:t>
      </w:r>
      <w:r w:rsidRPr="008B7BB8">
        <w:rPr>
          <w:rStyle w:val="StyleUnderline"/>
        </w:rPr>
        <w:t xml:space="preserve"> that </w:t>
      </w:r>
      <w:r w:rsidRPr="006F7A5F">
        <w:rPr>
          <w:rStyle w:val="StyleUnderline"/>
          <w:highlight w:val="cyan"/>
        </w:rPr>
        <w:t>may miss workers who can</w:t>
      </w:r>
      <w:r w:rsidRPr="008B7BB8">
        <w:rPr>
          <w:rStyle w:val="StyleUnderline"/>
        </w:rPr>
        <w:t xml:space="preserve"> generate the most </w:t>
      </w:r>
      <w:r w:rsidRPr="006F7A5F">
        <w:rPr>
          <w:rStyle w:val="StyleUnderline"/>
          <w:highlight w:val="cyan"/>
        </w:rPr>
        <w:t>benefit</w:t>
      </w:r>
      <w:r w:rsidRPr="008B7BB8">
        <w:rPr>
          <w:rStyle w:val="StyleUnderline"/>
        </w:rPr>
        <w:t xml:space="preserve">s to </w:t>
      </w:r>
      <w:r w:rsidRPr="006F7A5F">
        <w:rPr>
          <w:rStyle w:val="StyleUnderline"/>
          <w:highlight w:val="cyan"/>
        </w:rPr>
        <w:t>the U.S.</w:t>
      </w:r>
      <w:r w:rsidRPr="008B7BB8">
        <w:rPr>
          <w:rStyle w:val="StyleUnderline"/>
        </w:rPr>
        <w:t xml:space="preserve"> economy</w:t>
      </w:r>
      <w:r>
        <w:t xml:space="preserve">. But any changes </w:t>
      </w:r>
      <w:r w:rsidRPr="006F7A5F">
        <w:rPr>
          <w:rStyle w:val="StyleUnderline"/>
          <w:highlight w:val="cyan"/>
        </w:rPr>
        <w:t>making it harder</w:t>
      </w:r>
      <w:r w:rsidRPr="008B7BB8">
        <w:rPr>
          <w:rStyle w:val="StyleUnderline"/>
        </w:rPr>
        <w:t xml:space="preserve"> for the highly skilled </w:t>
      </w:r>
      <w:r w:rsidRPr="006F7A5F">
        <w:rPr>
          <w:rStyle w:val="StyleUnderline"/>
          <w:highlight w:val="cyan"/>
        </w:rPr>
        <w:t>to work in the U</w:t>
      </w:r>
      <w:r w:rsidRPr="008B7BB8">
        <w:rPr>
          <w:rStyle w:val="StyleUnderline"/>
        </w:rPr>
        <w:t xml:space="preserve">nited </w:t>
      </w:r>
      <w:r w:rsidRPr="006F7A5F">
        <w:rPr>
          <w:rStyle w:val="StyleUnderline"/>
          <w:highlight w:val="cyan"/>
        </w:rPr>
        <w:t>S</w:t>
      </w:r>
      <w:r w:rsidRPr="008B7BB8">
        <w:rPr>
          <w:rStyle w:val="StyleUnderline"/>
        </w:rPr>
        <w:t xml:space="preserve">tates </w:t>
      </w:r>
      <w:r w:rsidRPr="006F7A5F">
        <w:rPr>
          <w:rStyle w:val="StyleUnderline"/>
          <w:highlight w:val="cyan"/>
        </w:rPr>
        <w:t xml:space="preserve">will instead help </w:t>
      </w:r>
      <w:r w:rsidRPr="006F7A5F">
        <w:rPr>
          <w:rStyle w:val="StyleUnderline"/>
          <w:b/>
          <w:highlight w:val="cyan"/>
        </w:rPr>
        <w:t>other countries</w:t>
      </w:r>
      <w:r w:rsidRPr="008B7BB8">
        <w:rPr>
          <w:rStyle w:val="StyleUnderline"/>
        </w:rPr>
        <w:t xml:space="preserve"> where they choose to locate</w:t>
      </w:r>
      <w:r>
        <w:t>.</w:t>
      </w:r>
    </w:p>
    <w:p w14:paraId="700C6194" w14:textId="04532E26" w:rsidR="00B70E44" w:rsidRDefault="00AD29E8" w:rsidP="00B70E44">
      <w:pPr>
        <w:pStyle w:val="Heading4"/>
      </w:pPr>
      <w:r>
        <w:t xml:space="preserve">Unchecked aging crisis makes the economy unsustainable – </w:t>
      </w:r>
      <w:r w:rsidR="00CD6A0B">
        <w:t>aging</w:t>
      </w:r>
      <w:r>
        <w:t xml:space="preserve"> affects every</w:t>
      </w:r>
      <w:r w:rsidR="00BE5E3B">
        <w:t>thing</w:t>
      </w:r>
    </w:p>
    <w:p w14:paraId="03C2B952" w14:textId="7ED526BC" w:rsidR="00AD29E8" w:rsidRPr="00AD29E8" w:rsidRDefault="00AD29E8" w:rsidP="00AD29E8">
      <w:r>
        <w:rPr>
          <w:b/>
        </w:rPr>
        <w:t xml:space="preserve">Thompson 16 </w:t>
      </w:r>
      <w:r>
        <w:t xml:space="preserve">Derek Thompson, senior editor at The Atlantic. OCT 6, 2016 The Invisible Revolution: How Aging Is Quietly Changing America </w:t>
      </w:r>
      <w:proofErr w:type="gramStart"/>
      <w:r>
        <w:t>A</w:t>
      </w:r>
      <w:proofErr w:type="gramEnd"/>
      <w:r>
        <w:t xml:space="preserve"> rapidly growing elderly population might be the most important yet inevitable feature of the country’s economic future. Why aren’t voters hearing more about it? https://www.theatlantic.com/business/archive/2016/10/aging-america/503177/</w:t>
      </w:r>
    </w:p>
    <w:p w14:paraId="49C29A97" w14:textId="008E867B" w:rsidR="007D00BE" w:rsidRPr="007D00BE" w:rsidRDefault="007D00BE" w:rsidP="007D00BE">
      <w:pPr>
        <w:rPr>
          <w:rStyle w:val="StyleUnderline"/>
          <w:b/>
        </w:rPr>
      </w:pPr>
      <w:r w:rsidRPr="00C5574F">
        <w:rPr>
          <w:rStyle w:val="StyleUnderline"/>
          <w:highlight w:val="cyan"/>
        </w:rPr>
        <w:t>Of the</w:t>
      </w:r>
      <w:r w:rsidRPr="007D00BE">
        <w:rPr>
          <w:rStyle w:val="StyleUnderline"/>
        </w:rPr>
        <w:t xml:space="preserve"> many significant </w:t>
      </w:r>
      <w:r w:rsidRPr="00C5574F">
        <w:rPr>
          <w:rStyle w:val="StyleUnderline"/>
          <w:highlight w:val="cyan"/>
        </w:rPr>
        <w:t>forces shaping the U.S. economy</w:t>
      </w:r>
      <w:r>
        <w:t>—including globalization, automation, and housing supply—</w:t>
      </w:r>
      <w:r w:rsidRPr="00C5574F">
        <w:rPr>
          <w:rStyle w:val="StyleUnderline"/>
          <w:highlight w:val="cyan"/>
        </w:rPr>
        <w:t>none is so inevitable</w:t>
      </w:r>
      <w:r w:rsidRPr="007D00BE">
        <w:rPr>
          <w:rStyle w:val="StyleUnderline"/>
        </w:rPr>
        <w:t xml:space="preserve"> and invisible </w:t>
      </w:r>
      <w:r w:rsidRPr="00C5574F">
        <w:rPr>
          <w:rStyle w:val="StyleUnderline"/>
          <w:highlight w:val="cyan"/>
        </w:rPr>
        <w:t>as the</w:t>
      </w:r>
      <w:r w:rsidRPr="007D00BE">
        <w:rPr>
          <w:rStyle w:val="StyleUnderline"/>
        </w:rPr>
        <w:t xml:space="preserve"> sheer </w:t>
      </w:r>
      <w:r w:rsidRPr="00C5574F">
        <w:rPr>
          <w:rStyle w:val="StyleUnderline"/>
          <w:highlight w:val="cyan"/>
        </w:rPr>
        <w:t>march of time</w:t>
      </w:r>
      <w:r>
        <w:t xml:space="preserve"> for today’s adults. In the 1950s, </w:t>
      </w:r>
      <w:r w:rsidRPr="00C5574F">
        <w:rPr>
          <w:rStyle w:val="StyleUnderline"/>
          <w:highlight w:val="cyan"/>
        </w:rPr>
        <w:t>at the height of</w:t>
      </w:r>
      <w:r w:rsidRPr="007D00BE">
        <w:rPr>
          <w:rStyle w:val="StyleUnderline"/>
        </w:rPr>
        <w:t xml:space="preserve"> the </w:t>
      </w:r>
      <w:r w:rsidRPr="00C5574F">
        <w:rPr>
          <w:rStyle w:val="StyleUnderline"/>
          <w:highlight w:val="cyan"/>
        </w:rPr>
        <w:t>U.S. manufacturing</w:t>
      </w:r>
      <w:r w:rsidRPr="007D00BE">
        <w:rPr>
          <w:rStyle w:val="StyleUnderline"/>
        </w:rPr>
        <w:t xml:space="preserve"> supremacy, </w:t>
      </w:r>
      <w:r w:rsidRPr="00C5574F">
        <w:rPr>
          <w:rStyle w:val="StyleUnderline"/>
          <w:highlight w:val="cyan"/>
        </w:rPr>
        <w:t>less than 10 percent of the country was older than 65. That</w:t>
      </w:r>
      <w:r w:rsidRPr="007D00BE">
        <w:rPr>
          <w:rStyle w:val="StyleUnderline"/>
        </w:rPr>
        <w:t xml:space="preserve"> share </w:t>
      </w:r>
      <w:r w:rsidRPr="00C5574F">
        <w:rPr>
          <w:rStyle w:val="StyleUnderline"/>
          <w:highlight w:val="cyan"/>
        </w:rPr>
        <w:t>will double</w:t>
      </w:r>
      <w:r w:rsidRPr="007D00BE">
        <w:rPr>
          <w:rStyle w:val="StyleUnderline"/>
        </w:rPr>
        <w:t xml:space="preserve"> to 20 </w:t>
      </w:r>
      <w:r w:rsidRPr="00C5574F">
        <w:rPr>
          <w:rStyle w:val="StyleUnderline"/>
          <w:highlight w:val="cyan"/>
        </w:rPr>
        <w:t>percent by 2050</w:t>
      </w:r>
      <w:r w:rsidRPr="007D00BE">
        <w:rPr>
          <w:rStyle w:val="StyleUnderline"/>
        </w:rPr>
        <w:t xml:space="preserve">. The </w:t>
      </w:r>
      <w:r w:rsidRPr="00C5574F">
        <w:rPr>
          <w:rStyle w:val="StyleUnderline"/>
          <w:highlight w:val="cyan"/>
        </w:rPr>
        <w:t xml:space="preserve">greying of America will </w:t>
      </w:r>
      <w:r w:rsidRPr="00C5574F">
        <w:rPr>
          <w:rStyle w:val="StyleUnderline"/>
          <w:b/>
          <w:highlight w:val="cyan"/>
        </w:rPr>
        <w:t>touch every station of economic and political life</w:t>
      </w:r>
      <w:r w:rsidRPr="007D00BE">
        <w:rPr>
          <w:rStyle w:val="StyleUnderline"/>
          <w:b/>
        </w:rPr>
        <w:t xml:space="preserve">: </w:t>
      </w:r>
      <w:r w:rsidRPr="00C5574F">
        <w:rPr>
          <w:rStyle w:val="StyleUnderline"/>
          <w:b/>
          <w:highlight w:val="cyan"/>
        </w:rPr>
        <w:t>the size of the labor force</w:t>
      </w:r>
      <w:r w:rsidRPr="007D00BE">
        <w:rPr>
          <w:rStyle w:val="StyleUnderline"/>
          <w:b/>
        </w:rPr>
        <w:t xml:space="preserve">, the </w:t>
      </w:r>
      <w:r w:rsidRPr="00C5574F">
        <w:rPr>
          <w:rStyle w:val="StyleUnderline"/>
          <w:b/>
          <w:highlight w:val="cyan"/>
        </w:rPr>
        <w:t>jobs the economy will require</w:t>
      </w:r>
      <w:r>
        <w:t xml:space="preserve">, the ethnic makeup of the country, </w:t>
      </w:r>
      <w:r w:rsidRPr="00C5574F">
        <w:rPr>
          <w:rStyle w:val="StyleUnderline"/>
          <w:b/>
          <w:highlight w:val="cyan"/>
        </w:rPr>
        <w:t>and</w:t>
      </w:r>
      <w:r w:rsidRPr="007D00BE">
        <w:rPr>
          <w:rStyle w:val="StyleUnderline"/>
          <w:b/>
        </w:rPr>
        <w:t xml:space="preserve"> the </w:t>
      </w:r>
      <w:r w:rsidRPr="00C5574F">
        <w:rPr>
          <w:rStyle w:val="StyleUnderline"/>
          <w:b/>
          <w:highlight w:val="cyan"/>
        </w:rPr>
        <w:t>productivity</w:t>
      </w:r>
      <w:r w:rsidRPr="007D00BE">
        <w:rPr>
          <w:rStyle w:val="StyleUnderline"/>
          <w:b/>
        </w:rPr>
        <w:t xml:space="preserve"> of the workforce</w:t>
      </w:r>
      <w:r>
        <w:t xml:space="preserve">. In short, </w:t>
      </w:r>
      <w:r w:rsidRPr="00C5574F">
        <w:rPr>
          <w:rStyle w:val="StyleUnderline"/>
          <w:b/>
          <w:highlight w:val="cyan"/>
        </w:rPr>
        <w:t>aging affects everything</w:t>
      </w:r>
      <w:r w:rsidRPr="007D00BE">
        <w:rPr>
          <w:rStyle w:val="StyleUnderline"/>
          <w:b/>
        </w:rPr>
        <w:t>.</w:t>
      </w:r>
    </w:p>
    <w:p w14:paraId="0DB029B4" w14:textId="0E96F690" w:rsidR="007D00BE" w:rsidRDefault="007D00BE" w:rsidP="007D00BE">
      <w:r>
        <w:t xml:space="preserve">Start with </w:t>
      </w:r>
      <w:r w:rsidRPr="00C5574F">
        <w:rPr>
          <w:rStyle w:val="StyleUnderline"/>
          <w:b/>
          <w:highlight w:val="cyan"/>
        </w:rPr>
        <w:t>the economy</w:t>
      </w:r>
      <w:r>
        <w:t xml:space="preserve">. First, </w:t>
      </w:r>
      <w:r w:rsidRPr="007D00BE">
        <w:rPr>
          <w:rStyle w:val="StyleUnderline"/>
        </w:rPr>
        <w:t xml:space="preserve">as a workforce ages, it </w:t>
      </w:r>
      <w:r w:rsidRPr="00C5574F">
        <w:rPr>
          <w:rStyle w:val="StyleUnderline"/>
          <w:highlight w:val="cyan"/>
        </w:rPr>
        <w:t xml:space="preserve">becomes </w:t>
      </w:r>
      <w:r w:rsidRPr="00C5574F">
        <w:rPr>
          <w:rStyle w:val="StyleUnderline"/>
          <w:b/>
          <w:highlight w:val="cyan"/>
        </w:rPr>
        <w:t>less productive</w:t>
      </w:r>
      <w:r>
        <w:t xml:space="preserve">. Economists aren't sure why, but a recent study found that </w:t>
      </w:r>
      <w:r w:rsidRPr="007D00BE">
        <w:rPr>
          <w:rStyle w:val="StyleUnderline"/>
        </w:rPr>
        <w:t>a 10 percent increase in the fraction of the population ages 60+ "</w:t>
      </w:r>
      <w:r w:rsidRPr="00C5574F">
        <w:rPr>
          <w:rStyle w:val="StyleUnderline"/>
          <w:highlight w:val="cyan"/>
        </w:rPr>
        <w:t xml:space="preserve">decreases the growth rate of GDP per capita by 5.5 percent.” </w:t>
      </w:r>
      <w:r w:rsidRPr="00C5574F">
        <w:rPr>
          <w:rStyle w:val="StyleUnderline"/>
        </w:rPr>
        <w:t>Slowing productivity</w:t>
      </w:r>
      <w:r w:rsidRPr="007D00BE">
        <w:rPr>
          <w:rStyle w:val="StyleUnderline"/>
        </w:rPr>
        <w:t xml:space="preserve"> growth will be particularly challenging because </w:t>
      </w:r>
      <w:r w:rsidRPr="00C5574F">
        <w:rPr>
          <w:rStyle w:val="StyleUnderline"/>
          <w:highlight w:val="cyan"/>
        </w:rPr>
        <w:t>as the country gets</w:t>
      </w:r>
      <w:r w:rsidRPr="007D00BE">
        <w:rPr>
          <w:rStyle w:val="StyleUnderline"/>
        </w:rPr>
        <w:t xml:space="preserve"> </w:t>
      </w:r>
      <w:r w:rsidRPr="00C5574F">
        <w:rPr>
          <w:rStyle w:val="StyleUnderline"/>
          <w:highlight w:val="cyan"/>
        </w:rPr>
        <w:t>older</w:t>
      </w:r>
      <w:r w:rsidRPr="007D00BE">
        <w:rPr>
          <w:rStyle w:val="StyleUnderline"/>
        </w:rPr>
        <w:t xml:space="preserve">, a larger share of </w:t>
      </w:r>
      <w:r w:rsidRPr="00C5574F">
        <w:rPr>
          <w:rStyle w:val="StyleUnderline"/>
          <w:highlight w:val="cyan"/>
        </w:rPr>
        <w:t xml:space="preserve">the native born population will be </w:t>
      </w:r>
      <w:r w:rsidRPr="00C5574F">
        <w:rPr>
          <w:rStyle w:val="StyleUnderline"/>
          <w:b/>
          <w:highlight w:val="cyan"/>
        </w:rPr>
        <w:t>retired</w:t>
      </w:r>
      <w:r w:rsidRPr="00C5574F">
        <w:rPr>
          <w:rStyle w:val="StyleUnderline"/>
          <w:highlight w:val="cyan"/>
        </w:rPr>
        <w:t>. Medicare, Social Security</w:t>
      </w:r>
      <w:r w:rsidRPr="007D00BE">
        <w:rPr>
          <w:rStyle w:val="StyleUnderline"/>
        </w:rPr>
        <w:t>, and other programs</w:t>
      </w:r>
      <w:r>
        <w:t xml:space="preserve"> for the elderly </w:t>
      </w:r>
      <w:r w:rsidRPr="00C5574F">
        <w:rPr>
          <w:rStyle w:val="StyleUnderline"/>
          <w:b/>
          <w:highlight w:val="cyan"/>
        </w:rPr>
        <w:t>require lots of tax income</w:t>
      </w:r>
      <w:r w:rsidRPr="00C5574F">
        <w:rPr>
          <w:rStyle w:val="StyleUnderline"/>
          <w:highlight w:val="cyan"/>
        </w:rPr>
        <w:t xml:space="preserve"> from a</w:t>
      </w:r>
      <w:r w:rsidRPr="007D00BE">
        <w:rPr>
          <w:rStyle w:val="StyleUnderline"/>
        </w:rPr>
        <w:t xml:space="preserve"> large and vibrant </w:t>
      </w:r>
      <w:r w:rsidRPr="00C5574F">
        <w:rPr>
          <w:rStyle w:val="StyleUnderline"/>
          <w:highlight w:val="cyan"/>
        </w:rPr>
        <w:t>working force</w:t>
      </w:r>
      <w:r>
        <w:t xml:space="preserve">. </w:t>
      </w:r>
    </w:p>
    <w:p w14:paraId="69DC2FB5" w14:textId="77777777" w:rsidR="007D00BE" w:rsidRDefault="007D00BE" w:rsidP="007D00BE">
      <w:r>
        <w:t xml:space="preserve">The simplest way for Washington to think about the future is often as an accounting exercise. For this reason, many discussions about the future of governance are focused on the debt, which is appropriate to a degree. There’s no question that without changes to taxes, spending, growth, or health care inflation, </w:t>
      </w:r>
      <w:r w:rsidRPr="00C5574F">
        <w:rPr>
          <w:rStyle w:val="StyleUnderline"/>
          <w:b/>
          <w:highlight w:val="cyan"/>
        </w:rPr>
        <w:t>deficits</w:t>
      </w:r>
      <w:r w:rsidRPr="00C5574F">
        <w:rPr>
          <w:rStyle w:val="StyleUnderline"/>
          <w:highlight w:val="cyan"/>
        </w:rPr>
        <w:t xml:space="preserve"> will grow</w:t>
      </w:r>
      <w:r>
        <w:t xml:space="preserve"> in the near future </w:t>
      </w:r>
      <w:r w:rsidRPr="00C5574F">
        <w:rPr>
          <w:rStyle w:val="StyleUnderline"/>
          <w:highlight w:val="cyan"/>
        </w:rPr>
        <w:t>due to</w:t>
      </w:r>
      <w:r w:rsidRPr="007D00BE">
        <w:rPr>
          <w:rStyle w:val="StyleUnderline"/>
        </w:rPr>
        <w:t xml:space="preserve"> the i</w:t>
      </w:r>
      <w:r w:rsidRPr="00C5574F">
        <w:rPr>
          <w:rStyle w:val="StyleUnderline"/>
          <w:highlight w:val="cyan"/>
        </w:rPr>
        <w:t>ncrease</w:t>
      </w:r>
      <w:r w:rsidRPr="007D00BE">
        <w:rPr>
          <w:rStyle w:val="StyleUnderline"/>
        </w:rPr>
        <w:t>d</w:t>
      </w:r>
      <w:r>
        <w:t xml:space="preserve"> health-insurance </w:t>
      </w:r>
      <w:r w:rsidRPr="00C5574F">
        <w:rPr>
          <w:rStyle w:val="StyleUnderline"/>
          <w:highlight w:val="cyan"/>
        </w:rPr>
        <w:t>demands of the elderly</w:t>
      </w:r>
      <w:r w:rsidRPr="007D00BE">
        <w:rPr>
          <w:rStyle w:val="StyleUnderline"/>
        </w:rPr>
        <w:t>.</w:t>
      </w:r>
    </w:p>
    <w:p w14:paraId="452CD75C" w14:textId="77777777" w:rsidR="00AD29E8" w:rsidRDefault="00AD29E8" w:rsidP="00AD29E8">
      <w:pPr>
        <w:pStyle w:val="Heading4"/>
      </w:pPr>
      <w:r>
        <w:t xml:space="preserve">Economic collapse causes war </w:t>
      </w:r>
    </w:p>
    <w:p w14:paraId="644EB126" w14:textId="77777777" w:rsidR="00AD29E8" w:rsidRPr="006D6E02" w:rsidRDefault="00AD29E8" w:rsidP="00AD29E8">
      <w:r w:rsidRPr="006D6E02">
        <w:rPr>
          <w:rStyle w:val="Style13ptBold"/>
          <w:sz w:val="22"/>
        </w:rPr>
        <w:t>Tønnesson, 15</w:t>
      </w:r>
      <w:r w:rsidRPr="006D6E02">
        <w:t xml:space="preserve"> - Professor, Peace Research Institute Oslo; Leader of East Asia Peace program, Uppsala University (Stein, Deterrence, interdependence and Sino–US peace, International Area Studies Review, Vol. 18, No. 3, p. 297-311)</w:t>
      </w:r>
    </w:p>
    <w:p w14:paraId="39EED8A5" w14:textId="77777777" w:rsidR="00AD29E8" w:rsidRDefault="00AD29E8" w:rsidP="00AD29E8">
      <w:r w:rsidRPr="006D6E02">
        <w:t xml:space="preserve">Several </w:t>
      </w:r>
      <w:r w:rsidRPr="006D6E02">
        <w:rPr>
          <w:rStyle w:val="StyleUnderline"/>
        </w:rPr>
        <w:t>recent works</w:t>
      </w:r>
      <w:r w:rsidRPr="006D6E02">
        <w:t xml:space="preserve"> on China and Sino–US relations </w:t>
      </w:r>
      <w:r w:rsidRPr="006D6E02">
        <w:rPr>
          <w:rStyle w:val="StyleUnderline"/>
        </w:rPr>
        <w:t>have made</w:t>
      </w:r>
      <w:r w:rsidRPr="006D6E02">
        <w:t xml:space="preserve"> substantial </w:t>
      </w:r>
      <w:r w:rsidRPr="006D6E02">
        <w:rPr>
          <w:rStyle w:val="StyleUnderline"/>
        </w:rPr>
        <w:t>contributions to the current understanding of how and under what circumstances</w:t>
      </w:r>
      <w:r w:rsidRPr="006D6E02">
        <w:t xml:space="preserve"> a combination of </w:t>
      </w:r>
      <w:r w:rsidRPr="00C5574F">
        <w:rPr>
          <w:rStyle w:val="StyleUnderline"/>
          <w:highlight w:val="cyan"/>
        </w:rPr>
        <w:t>nuclear deterrence and economic interdependence</w:t>
      </w:r>
      <w:r w:rsidRPr="006D6E02">
        <w:rPr>
          <w:rStyle w:val="StyleUnderline"/>
        </w:rPr>
        <w:t xml:space="preserve"> may </w:t>
      </w:r>
      <w:r w:rsidRPr="00C5574F">
        <w:rPr>
          <w:rStyle w:val="StyleUnderline"/>
          <w:highlight w:val="cyan"/>
        </w:rPr>
        <w:t>reduce the risk of war between major powers</w:t>
      </w:r>
      <w:r w:rsidRPr="006D6E02">
        <w:t xml:space="preserve">. At least four conclusions can be drawn from the review above: first, those who say that </w:t>
      </w:r>
      <w:r w:rsidRPr="006D6E02">
        <w:rPr>
          <w:rStyle w:val="StyleUnderline"/>
        </w:rPr>
        <w:t>i</w:t>
      </w:r>
      <w:r w:rsidRPr="00C5574F">
        <w:rPr>
          <w:rStyle w:val="StyleUnderline"/>
          <w:highlight w:val="cyan"/>
        </w:rPr>
        <w:t>nterdependenc</w:t>
      </w:r>
      <w:r w:rsidRPr="00C5574F">
        <w:rPr>
          <w:rStyle w:val="StyleUnderline"/>
        </w:rPr>
        <w:t>e</w:t>
      </w:r>
      <w:r w:rsidRPr="006D6E02">
        <w:rPr>
          <w:rStyle w:val="StyleUnderline"/>
        </w:rPr>
        <w:t xml:space="preserve"> may </w:t>
      </w:r>
      <w:r w:rsidRPr="00C5574F">
        <w:rPr>
          <w:b/>
          <w:highlight w:val="cyan"/>
          <w:u w:val="single"/>
        </w:rPr>
        <w:t>both inhibit and drive conflict</w:t>
      </w:r>
      <w:r w:rsidRPr="006D6E02">
        <w:t xml:space="preserve"> are right. </w:t>
      </w:r>
      <w:r w:rsidRPr="00C5574F">
        <w:rPr>
          <w:rStyle w:val="StyleUnderline"/>
          <w:highlight w:val="cyan"/>
        </w:rPr>
        <w:t>Interdependence</w:t>
      </w:r>
      <w:r w:rsidRPr="006D6E02">
        <w:rPr>
          <w:rStyle w:val="StyleUnderline"/>
        </w:rPr>
        <w:t xml:space="preserve"> </w:t>
      </w:r>
      <w:r w:rsidRPr="00C5574F">
        <w:rPr>
          <w:rStyle w:val="StyleUnderline"/>
          <w:highlight w:val="cyan"/>
        </w:rPr>
        <w:t>raises the cost of conflict</w:t>
      </w:r>
      <w:r w:rsidRPr="006D6E02">
        <w:t xml:space="preserve"> for all sides </w:t>
      </w:r>
      <w:r w:rsidRPr="00C5574F">
        <w:rPr>
          <w:rStyle w:val="StyleUnderline"/>
          <w:highlight w:val="cyan"/>
        </w:rPr>
        <w:t>but</w:t>
      </w:r>
      <w:r w:rsidRPr="006D6E02">
        <w:t xml:space="preserve"> </w:t>
      </w:r>
      <w:r w:rsidRPr="006D6E02">
        <w:rPr>
          <w:rStyle w:val="StyleUnderline"/>
        </w:rPr>
        <w:t xml:space="preserve">asymmetrical or </w:t>
      </w:r>
      <w:r w:rsidRPr="00C5574F">
        <w:rPr>
          <w:rStyle w:val="StyleUnderline"/>
          <w:highlight w:val="cyan"/>
        </w:rPr>
        <w:t>unbalanced</w:t>
      </w:r>
      <w:r w:rsidRPr="006D6E02">
        <w:rPr>
          <w:rStyle w:val="StyleUnderline"/>
        </w:rPr>
        <w:t xml:space="preserve"> </w:t>
      </w:r>
      <w:r w:rsidRPr="00C5574F">
        <w:rPr>
          <w:rStyle w:val="StyleUnderline"/>
          <w:highlight w:val="cyan"/>
        </w:rPr>
        <w:t>dependencies and negative trade expectations</w:t>
      </w:r>
      <w:r w:rsidRPr="006D6E02">
        <w:t xml:space="preserve"> may </w:t>
      </w:r>
      <w:r w:rsidRPr="00C5574F">
        <w:rPr>
          <w:rStyle w:val="StyleUnderline"/>
          <w:highlight w:val="cyan"/>
        </w:rPr>
        <w:t>generate tension</w:t>
      </w:r>
      <w:r w:rsidRPr="006D6E02">
        <w:rPr>
          <w:rStyle w:val="StyleUnderline"/>
        </w:rPr>
        <w:t xml:space="preserve">s </w:t>
      </w:r>
      <w:r w:rsidRPr="00C5574F">
        <w:rPr>
          <w:rStyle w:val="StyleUnderline"/>
          <w:highlight w:val="cyan"/>
        </w:rPr>
        <w:t>lead</w:t>
      </w:r>
      <w:r w:rsidRPr="006D6E02">
        <w:rPr>
          <w:rStyle w:val="StyleUnderline"/>
        </w:rPr>
        <w:t xml:space="preserve">ing </w:t>
      </w:r>
      <w:r w:rsidRPr="00C5574F">
        <w:rPr>
          <w:rStyle w:val="StyleUnderline"/>
          <w:highlight w:val="cyan"/>
        </w:rPr>
        <w:t>to trade war</w:t>
      </w:r>
      <w:r w:rsidRPr="006D6E02">
        <w:rPr>
          <w:rStyle w:val="StyleUnderline"/>
        </w:rPr>
        <w:t>s among inter-dependent states that</w:t>
      </w:r>
      <w:r w:rsidRPr="006D6E02">
        <w:t xml:space="preserve"> in turn </w:t>
      </w:r>
      <w:r w:rsidRPr="00C5574F">
        <w:rPr>
          <w:rStyle w:val="StyleUnderline"/>
          <w:highlight w:val="cyan"/>
        </w:rPr>
        <w:t>increase the risk of military conflict</w:t>
      </w:r>
      <w:r w:rsidRPr="006D6E02">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5574F">
        <w:rPr>
          <w:rStyle w:val="StyleUnderline"/>
          <w:highlight w:val="cyan"/>
        </w:rPr>
        <w:t>decisions for war</w:t>
      </w:r>
      <w:r w:rsidRPr="006D6E02">
        <w:t xml:space="preserve"> and peace </w:t>
      </w:r>
      <w:r w:rsidRPr="00C5574F">
        <w:rPr>
          <w:rStyle w:val="StyleUnderline"/>
          <w:highlight w:val="cyan"/>
        </w:rPr>
        <w:t>are taken by very few people</w:t>
      </w:r>
      <w:r w:rsidRPr="006D6E02">
        <w:rPr>
          <w:rStyle w:val="StyleUnderline"/>
        </w:rPr>
        <w:t xml:space="preserve">, who act </w:t>
      </w:r>
      <w:r w:rsidRPr="00C5574F">
        <w:rPr>
          <w:rStyle w:val="StyleUnderline"/>
          <w:highlight w:val="cyan"/>
        </w:rPr>
        <w:t>on the basis of their future expectations</w:t>
      </w:r>
      <w:r w:rsidRPr="006D6E02">
        <w:t>. International relations theory must be supplemented by foreign polic</w:t>
      </w:r>
      <w:r w:rsidRPr="00C5574F">
        <w:t>y</w:t>
      </w:r>
      <w:r w:rsidRPr="006D6E02">
        <w:t xml:space="preserve"> analysis in order to assess the value attributed by national decision-makers to economic development and their assessments of risks and opportunities. </w:t>
      </w:r>
      <w:r w:rsidRPr="00C5574F">
        <w:rPr>
          <w:rStyle w:val="StyleUnderline"/>
          <w:highlight w:val="cyan"/>
        </w:rPr>
        <w:t>If leaders</w:t>
      </w:r>
      <w:r w:rsidRPr="006D6E02">
        <w:t xml:space="preserve"> on either side of the Atlantic </w:t>
      </w:r>
      <w:r w:rsidRPr="006D6E02">
        <w:rPr>
          <w:rStyle w:val="StyleUnderline"/>
        </w:rPr>
        <w:t xml:space="preserve">begin to seriously </w:t>
      </w:r>
      <w:r w:rsidRPr="00C5574F">
        <w:rPr>
          <w:b/>
          <w:highlight w:val="cyan"/>
          <w:u w:val="single"/>
        </w:rPr>
        <w:t>fear or anticipate their own nation’s decline</w:t>
      </w:r>
      <w:r w:rsidRPr="006D6E02">
        <w:t xml:space="preserve"> then </w:t>
      </w:r>
      <w:r w:rsidRPr="00C5574F">
        <w:rPr>
          <w:rStyle w:val="StyleUnderline"/>
          <w:highlight w:val="cyan"/>
        </w:rPr>
        <w:t>they</w:t>
      </w:r>
      <w:r w:rsidRPr="006D6E02">
        <w:rPr>
          <w:rStyle w:val="StyleUnderline"/>
        </w:rPr>
        <w:t xml:space="preserve"> may </w:t>
      </w:r>
      <w:r w:rsidRPr="00C5574F">
        <w:rPr>
          <w:rStyle w:val="StyleUnderline"/>
          <w:highlight w:val="cyan"/>
        </w:rPr>
        <w:t>blame</w:t>
      </w:r>
      <w:r w:rsidRPr="006D6E02">
        <w:t xml:space="preserve"> this on </w:t>
      </w:r>
      <w:r w:rsidRPr="00C5574F">
        <w:rPr>
          <w:rStyle w:val="StyleUnderline"/>
          <w:highlight w:val="cyan"/>
        </w:rPr>
        <w:t>external dependence</w:t>
      </w:r>
      <w:r w:rsidRPr="006D6E02">
        <w:rPr>
          <w:rStyle w:val="StyleUnderline"/>
        </w:rPr>
        <w:t xml:space="preserve">, </w:t>
      </w:r>
      <w:r w:rsidRPr="00C5574F">
        <w:rPr>
          <w:rStyle w:val="StyleUnderline"/>
          <w:highlight w:val="cyan"/>
        </w:rPr>
        <w:t>appeal to anti-foreign sentiments</w:t>
      </w:r>
      <w:r w:rsidRPr="006D6E02">
        <w:rPr>
          <w:rStyle w:val="StyleUnderline"/>
        </w:rPr>
        <w:t xml:space="preserve">, </w:t>
      </w:r>
      <w:r w:rsidRPr="00C5574F">
        <w:rPr>
          <w:rStyle w:val="StyleUnderline"/>
          <w:highlight w:val="cyan"/>
        </w:rPr>
        <w:t>contemplate</w:t>
      </w:r>
      <w:r w:rsidRPr="006D6E02">
        <w:rPr>
          <w:rStyle w:val="StyleUnderline"/>
        </w:rPr>
        <w:t xml:space="preserve"> the </w:t>
      </w:r>
      <w:r w:rsidRPr="00C5574F">
        <w:rPr>
          <w:rStyle w:val="StyleUnderline"/>
          <w:highlight w:val="cyan"/>
        </w:rPr>
        <w:t>use of force to gain</w:t>
      </w:r>
      <w:r w:rsidRPr="006D6E02">
        <w:t xml:space="preserve"> respect or </w:t>
      </w:r>
      <w:r w:rsidRPr="00C5574F">
        <w:rPr>
          <w:rStyle w:val="StyleUnderline"/>
          <w:highlight w:val="cyan"/>
        </w:rPr>
        <w:t>credibility,</w:t>
      </w:r>
      <w:r w:rsidRPr="006D6E02">
        <w:rPr>
          <w:rStyle w:val="StyleUnderline"/>
        </w:rPr>
        <w:t xml:space="preserve"> </w:t>
      </w:r>
      <w:r w:rsidRPr="00C5574F">
        <w:rPr>
          <w:rStyle w:val="StyleUnderline"/>
          <w:highlight w:val="cyan"/>
        </w:rPr>
        <w:t>adopt protectionist policies</w:t>
      </w:r>
      <w:r w:rsidRPr="006D6E02">
        <w:rPr>
          <w:rStyle w:val="StyleUnderline"/>
        </w:rPr>
        <w:t>, and</w:t>
      </w:r>
      <w:r w:rsidRPr="006D6E02">
        <w:t xml:space="preserve"> ultimately </w:t>
      </w:r>
      <w:r w:rsidRPr="00C5574F">
        <w:rPr>
          <w:b/>
          <w:highlight w:val="cyan"/>
          <w:u w:val="single"/>
        </w:rPr>
        <w:t>refuse to be deterred by</w:t>
      </w:r>
      <w:r w:rsidRPr="006D6E02">
        <w:t xml:space="preserve"> either </w:t>
      </w:r>
      <w:r w:rsidRPr="00C5574F">
        <w:rPr>
          <w:b/>
          <w:highlight w:val="cyan"/>
          <w:u w:val="single"/>
        </w:rPr>
        <w:t>nuclear arms</w:t>
      </w:r>
      <w:r w:rsidRPr="006D6E02">
        <w:rPr>
          <w:rStyle w:val="StyleUnderline"/>
        </w:rPr>
        <w:t xml:space="preserve"> </w:t>
      </w:r>
      <w:r w:rsidRPr="00C5574F">
        <w:rPr>
          <w:rStyle w:val="StyleUnderline"/>
          <w:highlight w:val="cyan"/>
        </w:rPr>
        <w:t>or</w:t>
      </w:r>
      <w:r w:rsidRPr="006D6E02">
        <w:rPr>
          <w:rStyle w:val="StyleUnderline"/>
        </w:rPr>
        <w:t xml:space="preserve"> prospects of </w:t>
      </w:r>
      <w:r w:rsidRPr="00C5574F">
        <w:rPr>
          <w:rStyle w:val="StyleUnderline"/>
          <w:highlight w:val="cyan"/>
        </w:rPr>
        <w:t>socioeconomic calamities</w:t>
      </w:r>
      <w:r w:rsidRPr="006D6E02">
        <w:rPr>
          <w:rStyle w:val="StyleUnderline"/>
        </w:rPr>
        <w:t xml:space="preserve">. Such </w:t>
      </w:r>
      <w:r w:rsidRPr="00044190">
        <w:rPr>
          <w:rStyle w:val="StyleUnderline"/>
          <w:highlight w:val="cyan"/>
        </w:rPr>
        <w:t>a dangerous</w:t>
      </w:r>
      <w:r w:rsidRPr="006D6E02">
        <w:rPr>
          <w:rStyle w:val="StyleUnderline"/>
        </w:rPr>
        <w:t xml:space="preserve"> </w:t>
      </w:r>
      <w:r w:rsidRPr="00044190">
        <w:rPr>
          <w:rStyle w:val="StyleUnderline"/>
          <w:highlight w:val="cyan"/>
        </w:rPr>
        <w:t>shift</w:t>
      </w:r>
      <w:r w:rsidRPr="006D6E02">
        <w:rPr>
          <w:rStyle w:val="StyleUnderline"/>
        </w:rPr>
        <w:t xml:space="preserve"> </w:t>
      </w:r>
      <w:r w:rsidRPr="00044190">
        <w:rPr>
          <w:rStyle w:val="StyleUnderline"/>
        </w:rPr>
        <w:t xml:space="preserve">could </w:t>
      </w:r>
      <w:r w:rsidRPr="00044190">
        <w:rPr>
          <w:rStyle w:val="StyleUnderline"/>
          <w:highlight w:val="cyan"/>
        </w:rPr>
        <w:t>happen abruptly</w:t>
      </w:r>
      <w:r w:rsidRPr="006D6E02">
        <w:t xml:space="preserve">, i.e. under the instigation of actions by a third party – or against a third party. </w:t>
      </w:r>
    </w:p>
    <w:p w14:paraId="1AFA039E" w14:textId="77777777" w:rsidR="00AD29E8" w:rsidRPr="006D6E02" w:rsidRDefault="00AD29E8" w:rsidP="00AD29E8">
      <w:r w:rsidRPr="006D6E02">
        <w:t xml:space="preserve">Yet as long as there is both nuclear deterrence and interdependence, the tensions </w:t>
      </w:r>
      <w:r w:rsidRPr="006D6E02">
        <w:rPr>
          <w:rStyle w:val="StyleUnderline"/>
        </w:rPr>
        <w:t>in East Asia</w:t>
      </w:r>
      <w:r w:rsidRPr="006D6E02">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6D6E02">
        <w:t xml:space="preserve">not that a territorial dispute leads to war under present circumstances </w:t>
      </w:r>
      <w:r w:rsidRPr="006D6E02">
        <w:rPr>
          <w:rStyle w:val="StyleUnderline"/>
        </w:rPr>
        <w:t xml:space="preserve">but that </w:t>
      </w:r>
      <w:r w:rsidRPr="00044190">
        <w:rPr>
          <w:b/>
          <w:highlight w:val="cyan"/>
          <w:u w:val="single"/>
        </w:rPr>
        <w:t>changes in the world economy</w:t>
      </w:r>
      <w:r w:rsidRPr="00044190">
        <w:rPr>
          <w:rStyle w:val="StyleUnderline"/>
          <w:highlight w:val="cyan"/>
        </w:rPr>
        <w:t xml:space="preserve"> alter</w:t>
      </w:r>
      <w:r w:rsidRPr="006D6E02">
        <w:rPr>
          <w:rStyle w:val="StyleUnderline"/>
        </w:rPr>
        <w:t xml:space="preserve"> those </w:t>
      </w:r>
      <w:r w:rsidRPr="00044190">
        <w:rPr>
          <w:rStyle w:val="StyleUnderline"/>
          <w:highlight w:val="cyan"/>
        </w:rPr>
        <w:t>circumstances in</w:t>
      </w:r>
      <w:r w:rsidRPr="006D6E02">
        <w:rPr>
          <w:rStyle w:val="StyleUnderline"/>
        </w:rPr>
        <w:t xml:space="preserve"> </w:t>
      </w:r>
      <w:r w:rsidRPr="00044190">
        <w:rPr>
          <w:rStyle w:val="StyleUnderline"/>
          <w:highlight w:val="cyan"/>
        </w:rPr>
        <w:t>ways that render</w:t>
      </w:r>
      <w:r w:rsidRPr="006D6E02">
        <w:rPr>
          <w:rStyle w:val="StyleUnderline"/>
        </w:rPr>
        <w:t xml:space="preserve"> inter-state </w:t>
      </w:r>
      <w:r w:rsidRPr="00044190">
        <w:rPr>
          <w:rStyle w:val="StyleUnderline"/>
          <w:highlight w:val="cyan"/>
        </w:rPr>
        <w:t>peace more precarious</w:t>
      </w:r>
      <w:r w:rsidRPr="006D6E02">
        <w:t xml:space="preserve">. If China and the US fail to rebalance their financial and trading relations (Roach, 2014) then a trade war could result, interrupting transnational production networks, provoking social distress, and exacerbating nationalist emotions. </w:t>
      </w:r>
      <w:r w:rsidRPr="006D6E02">
        <w:rPr>
          <w:rStyle w:val="StyleUnderline"/>
        </w:rPr>
        <w:t xml:space="preserve">This could </w:t>
      </w:r>
      <w:r w:rsidRPr="00044190">
        <w:rPr>
          <w:rStyle w:val="StyleUnderline"/>
          <w:highlight w:val="cyan"/>
        </w:rPr>
        <w:t>have</w:t>
      </w:r>
      <w:r w:rsidRPr="006D6E02">
        <w:rPr>
          <w:rStyle w:val="StyleUnderline"/>
        </w:rPr>
        <w:t xml:space="preserve"> unforeseen </w:t>
      </w:r>
      <w:r w:rsidRPr="00044190">
        <w:rPr>
          <w:rStyle w:val="StyleUnderline"/>
          <w:highlight w:val="cyan"/>
        </w:rPr>
        <w:t xml:space="preserve">consequences in the field of security, with nuclear deterrence remaining the only factor to </w:t>
      </w:r>
      <w:r w:rsidRPr="00044190">
        <w:rPr>
          <w:b/>
          <w:highlight w:val="cyan"/>
          <w:u w:val="single"/>
        </w:rPr>
        <w:t>protect the world</w:t>
      </w:r>
      <w:r w:rsidRPr="00576BAA">
        <w:rPr>
          <w:b/>
          <w:u w:val="single"/>
        </w:rPr>
        <w:t xml:space="preserve"> </w:t>
      </w:r>
      <w:r w:rsidRPr="00044190">
        <w:rPr>
          <w:b/>
          <w:highlight w:val="cyan"/>
          <w:u w:val="single"/>
        </w:rPr>
        <w:t>from Armageddon</w:t>
      </w:r>
      <w:r w:rsidRPr="006D6E02">
        <w:rPr>
          <w:rStyle w:val="StyleUnderline"/>
        </w:rPr>
        <w:t xml:space="preserve">, and </w:t>
      </w:r>
      <w:r w:rsidRPr="00044190">
        <w:rPr>
          <w:b/>
          <w:highlight w:val="cyan"/>
          <w:u w:val="single"/>
        </w:rPr>
        <w:t>unreliably so</w:t>
      </w:r>
      <w:r w:rsidRPr="006D6E02">
        <w:t xml:space="preserve">. </w:t>
      </w:r>
      <w:r w:rsidRPr="00044190">
        <w:rPr>
          <w:rStyle w:val="StyleUnderline"/>
          <w:highlight w:val="cyan"/>
        </w:rPr>
        <w:t xml:space="preserve">Deterrence could </w:t>
      </w:r>
      <w:r w:rsidRPr="00044190">
        <w:rPr>
          <w:b/>
          <w:highlight w:val="cyan"/>
          <w:u w:val="single"/>
        </w:rPr>
        <w:t>lose its credibility</w:t>
      </w:r>
      <w:r w:rsidRPr="006D6E02">
        <w:t xml:space="preserve">: one of the two </w:t>
      </w:r>
      <w:r w:rsidRPr="00044190">
        <w:rPr>
          <w:rStyle w:val="StyleUnderline"/>
          <w:highlight w:val="cyan"/>
        </w:rPr>
        <w:t>great powers</w:t>
      </w:r>
      <w:r w:rsidRPr="006D6E02">
        <w:rPr>
          <w:rStyle w:val="StyleUnderline"/>
        </w:rPr>
        <w:t xml:space="preserve"> might </w:t>
      </w:r>
      <w:r w:rsidRPr="00044190">
        <w:rPr>
          <w:rStyle w:val="StyleUnderline"/>
          <w:highlight w:val="cyan"/>
        </w:rPr>
        <w:t>gamble that the other yield in a</w:t>
      </w:r>
      <w:r w:rsidRPr="006D6E02">
        <w:rPr>
          <w:rStyle w:val="StyleUnderline"/>
        </w:rPr>
        <w:t xml:space="preserve"> cyber-war or conventional</w:t>
      </w:r>
      <w:r w:rsidRPr="006D6E02">
        <w:t xml:space="preserve"> limited </w:t>
      </w:r>
      <w:r w:rsidRPr="00044190">
        <w:rPr>
          <w:rStyle w:val="StyleUnderline"/>
          <w:highlight w:val="cyan"/>
        </w:rPr>
        <w:t>war</w:t>
      </w:r>
      <w:r w:rsidRPr="006D6E02">
        <w:t>, or third party countries might engage in conflict with each other, with a view to obliging Washington or Beijing to intervene.</w:t>
      </w:r>
    </w:p>
    <w:p w14:paraId="681F7D29" w14:textId="4F199394" w:rsidR="00AD29E8" w:rsidRDefault="00A553AF" w:rsidP="00AD29E8">
      <w:pPr>
        <w:pStyle w:val="Heading4"/>
      </w:pPr>
      <w:r>
        <w:t>Specifically, Trump’s</w:t>
      </w:r>
      <w:r w:rsidR="00AD29E8">
        <w:t xml:space="preserve"> immigration </w:t>
      </w:r>
      <w:r>
        <w:t xml:space="preserve">policy </w:t>
      </w:r>
      <w:r w:rsidR="00AD29E8">
        <w:t xml:space="preserve">will collapse the tech industry – makes tech leadership impossible </w:t>
      </w:r>
    </w:p>
    <w:p w14:paraId="1B116D95" w14:textId="77777777" w:rsidR="00AD29E8" w:rsidRPr="00D23AEB" w:rsidRDefault="00AD29E8" w:rsidP="00AD29E8">
      <w:r>
        <w:rPr>
          <w:b/>
        </w:rPr>
        <w:t xml:space="preserve">HRT 17 </w:t>
      </w:r>
      <w:r>
        <w:t>The HR Technologist News Desk Impact of US Restrictions on Immigration Aug 10, 2017 | 5 Mins Read https://www.hrtechnologist.com/news/recruitment-onboarding/impact-of-us-restrictions-on-immigration/</w:t>
      </w:r>
    </w:p>
    <w:p w14:paraId="06A59EE3" w14:textId="77777777" w:rsidR="00AD29E8" w:rsidRDefault="00AD29E8" w:rsidP="00AD29E8">
      <w:r w:rsidRPr="00D23AEB">
        <w:rPr>
          <w:rStyle w:val="StyleUnderline"/>
        </w:rPr>
        <w:t xml:space="preserve">The </w:t>
      </w:r>
      <w:r w:rsidRPr="00E62159">
        <w:rPr>
          <w:rStyle w:val="StyleUnderline"/>
          <w:highlight w:val="cyan"/>
        </w:rPr>
        <w:t>Trump administration's decision to suspend immigration</w:t>
      </w:r>
      <w:r>
        <w:t xml:space="preserve"> of people </w:t>
      </w:r>
      <w:r w:rsidRPr="00D23AEB">
        <w:rPr>
          <w:rStyle w:val="StyleUnderline"/>
        </w:rPr>
        <w:t>from</w:t>
      </w:r>
      <w:r>
        <w:t xml:space="preserve"> six </w:t>
      </w:r>
      <w:r w:rsidRPr="00D23AEB">
        <w:rPr>
          <w:rStyle w:val="StyleUnderline"/>
        </w:rPr>
        <w:t xml:space="preserve">Muslim countries </w:t>
      </w:r>
      <w:r w:rsidRPr="00482C35">
        <w:rPr>
          <w:rStyle w:val="StyleUnderline"/>
        </w:rPr>
        <w:t>and</w:t>
      </w:r>
      <w:r>
        <w:t xml:space="preserve"> to </w:t>
      </w:r>
      <w:r w:rsidRPr="00482C35">
        <w:rPr>
          <w:rStyle w:val="StyleUnderline"/>
        </w:rPr>
        <w:t>curb H-1B visas</w:t>
      </w:r>
      <w:r>
        <w:t xml:space="preserve"> to promote "Hire American, Buy American" </w:t>
      </w:r>
      <w:r w:rsidRPr="00482C35">
        <w:rPr>
          <w:rStyle w:val="StyleUnderline"/>
          <w:highlight w:val="cyan"/>
        </w:rPr>
        <w:t>has n</w:t>
      </w:r>
      <w:r w:rsidRPr="00E62159">
        <w:rPr>
          <w:rStyle w:val="StyleUnderline"/>
          <w:highlight w:val="cyan"/>
        </w:rPr>
        <w:t xml:space="preserve">ot been received well by </w:t>
      </w:r>
      <w:r w:rsidRPr="00E62159">
        <w:rPr>
          <w:rStyle w:val="StyleUnderline"/>
        </w:rPr>
        <w:t xml:space="preserve">the </w:t>
      </w:r>
      <w:r w:rsidRPr="00E62159">
        <w:rPr>
          <w:rStyle w:val="StyleUnderline"/>
          <w:highlight w:val="cyan"/>
        </w:rPr>
        <w:t>tech industry</w:t>
      </w:r>
      <w:r w:rsidRPr="00D23AEB">
        <w:rPr>
          <w:rStyle w:val="StyleUnderline"/>
        </w:rPr>
        <w:t xml:space="preserve">. </w:t>
      </w:r>
      <w:r w:rsidRPr="00E62159">
        <w:rPr>
          <w:rStyle w:val="StyleUnderline"/>
          <w:highlight w:val="cyan"/>
        </w:rPr>
        <w:t>A report</w:t>
      </w:r>
      <w:r>
        <w:t xml:space="preserve"> by Hired, a career matching platform which focuses on technology workers, titled "Global Tech Hiring in the Trump Era" </w:t>
      </w:r>
      <w:r w:rsidRPr="00E62159">
        <w:rPr>
          <w:rStyle w:val="StyleUnderline"/>
          <w:highlight w:val="cyan"/>
        </w:rPr>
        <w:t xml:space="preserve">reveals </w:t>
      </w:r>
      <w:r w:rsidRPr="00E62159">
        <w:rPr>
          <w:rStyle w:val="StyleUnderline"/>
        </w:rPr>
        <w:t>t</w:t>
      </w:r>
      <w:r w:rsidRPr="00D23AEB">
        <w:rPr>
          <w:rStyle w:val="StyleUnderline"/>
        </w:rPr>
        <w:t xml:space="preserve">hat the </w:t>
      </w:r>
      <w:r w:rsidRPr="00E62159">
        <w:rPr>
          <w:rStyle w:val="StyleUnderline"/>
          <w:highlight w:val="cyan"/>
        </w:rPr>
        <w:t>current political decisions</w:t>
      </w:r>
      <w:r w:rsidRPr="00D23AEB">
        <w:rPr>
          <w:rStyle w:val="StyleUnderline"/>
        </w:rPr>
        <w:t xml:space="preserve"> are </w:t>
      </w:r>
      <w:r w:rsidRPr="00E62159">
        <w:rPr>
          <w:rStyle w:val="StyleUnderline"/>
          <w:highlight w:val="cyan"/>
        </w:rPr>
        <w:t xml:space="preserve">causing </w:t>
      </w:r>
      <w:r w:rsidRPr="00E62159">
        <w:rPr>
          <w:rStyle w:val="StyleUnderline"/>
          <w:b/>
          <w:highlight w:val="cyan"/>
        </w:rPr>
        <w:t>uncertainty in the tech industry</w:t>
      </w:r>
      <w:r>
        <w:t>, especially in hiring foreign candidates for US-based companies.</w:t>
      </w:r>
    </w:p>
    <w:p w14:paraId="1ACD0EF5" w14:textId="77777777" w:rsidR="00AD29E8" w:rsidRDefault="00AD29E8" w:rsidP="00AD29E8">
      <w:r>
        <w:t xml:space="preserve">The report finds that while </w:t>
      </w:r>
      <w:r w:rsidRPr="00E62159">
        <w:rPr>
          <w:rStyle w:val="StyleUnderline"/>
          <w:highlight w:val="cyan"/>
        </w:rPr>
        <w:t>these orders</w:t>
      </w:r>
      <w:r>
        <w:t xml:space="preserve"> create more jobs for the Americans, they also </w:t>
      </w:r>
      <w:r w:rsidRPr="00E62159">
        <w:rPr>
          <w:rStyle w:val="StyleUnderline"/>
          <w:b/>
          <w:highlight w:val="cyan"/>
        </w:rPr>
        <w:t>limit access to technical talent</w:t>
      </w:r>
      <w:r>
        <w:t xml:space="preserve">, especially STEM talent, from other nations. But, </w:t>
      </w:r>
      <w:r w:rsidRPr="00E62159">
        <w:rPr>
          <w:rStyle w:val="StyleUnderline"/>
          <w:highlight w:val="cyan"/>
        </w:rPr>
        <w:t>with 40% of</w:t>
      </w:r>
      <w:r w:rsidRPr="00D23AEB">
        <w:rPr>
          <w:rStyle w:val="StyleUnderline"/>
        </w:rPr>
        <w:t xml:space="preserve"> the </w:t>
      </w:r>
      <w:r w:rsidRPr="00E62159">
        <w:rPr>
          <w:rStyle w:val="StyleUnderline"/>
          <w:highlight w:val="cyan"/>
        </w:rPr>
        <w:t>Fortune 500 companies being founded by immigrants or</w:t>
      </w:r>
      <w:r w:rsidRPr="00D23AEB">
        <w:rPr>
          <w:rStyle w:val="StyleUnderline"/>
        </w:rPr>
        <w:t xml:space="preserve"> their </w:t>
      </w:r>
      <w:r w:rsidRPr="00E62159">
        <w:rPr>
          <w:rStyle w:val="StyleUnderline"/>
          <w:highlight w:val="cyan"/>
        </w:rPr>
        <w:t>descendants</w:t>
      </w:r>
      <w:r w:rsidRPr="00D23AEB">
        <w:rPr>
          <w:rStyle w:val="StyleUnderline"/>
        </w:rPr>
        <w:t xml:space="preserve">, there are </w:t>
      </w:r>
      <w:r w:rsidRPr="00E62159">
        <w:rPr>
          <w:rStyle w:val="StyleUnderline"/>
          <w:highlight w:val="cyan"/>
        </w:rPr>
        <w:t>many</w:t>
      </w:r>
      <w:r w:rsidRPr="00D23AEB">
        <w:rPr>
          <w:rStyle w:val="StyleUnderline"/>
        </w:rPr>
        <w:t xml:space="preserve"> who </w:t>
      </w:r>
      <w:r w:rsidRPr="00E62159">
        <w:rPr>
          <w:rStyle w:val="StyleUnderline"/>
          <w:highlight w:val="cyan"/>
        </w:rPr>
        <w:t>are not supporting</w:t>
      </w:r>
      <w:r w:rsidRPr="00D23AEB">
        <w:rPr>
          <w:rStyle w:val="StyleUnderline"/>
        </w:rPr>
        <w:t xml:space="preserve"> these new </w:t>
      </w:r>
      <w:r w:rsidRPr="00E62159">
        <w:rPr>
          <w:rStyle w:val="StyleUnderline"/>
          <w:highlight w:val="cyan"/>
        </w:rPr>
        <w:t>policies that restrict immigration</w:t>
      </w:r>
      <w:r>
        <w:t xml:space="preserve">. As per a recent American Action Forum (AAF) report, </w:t>
      </w:r>
      <w:r w:rsidRPr="00E62159">
        <w:rPr>
          <w:rStyle w:val="StyleUnderline"/>
          <w:highlight w:val="cyan"/>
        </w:rPr>
        <w:t>if such</w:t>
      </w:r>
      <w:r w:rsidRPr="00D23AEB">
        <w:rPr>
          <w:rStyle w:val="StyleUnderline"/>
        </w:rPr>
        <w:t xml:space="preserve"> immigration </w:t>
      </w:r>
      <w:r w:rsidRPr="00E62159">
        <w:rPr>
          <w:rStyle w:val="StyleUnderline"/>
          <w:highlight w:val="cyan"/>
        </w:rPr>
        <w:t>policies are in force, there will</w:t>
      </w:r>
      <w:r w:rsidRPr="00D23AEB">
        <w:rPr>
          <w:rStyle w:val="StyleUnderline"/>
        </w:rPr>
        <w:t xml:space="preserve"> </w:t>
      </w:r>
      <w:r w:rsidRPr="00E62159">
        <w:rPr>
          <w:rStyle w:val="StyleUnderline"/>
          <w:highlight w:val="cyan"/>
        </w:rPr>
        <w:t xml:space="preserve">be a </w:t>
      </w:r>
      <w:r w:rsidRPr="00E62159">
        <w:rPr>
          <w:rStyle w:val="StyleUnderline"/>
          <w:b/>
          <w:highlight w:val="cyan"/>
        </w:rPr>
        <w:t>shortage of</w:t>
      </w:r>
      <w:r>
        <w:t xml:space="preserve"> 1.1 million Science, Technology, Engineering, and Math (</w:t>
      </w:r>
      <w:r w:rsidRPr="00E62159">
        <w:rPr>
          <w:rStyle w:val="StyleUnderline"/>
          <w:b/>
          <w:highlight w:val="cyan"/>
        </w:rPr>
        <w:t>STEM</w:t>
      </w:r>
      <w:r>
        <w:t xml:space="preserve">) </w:t>
      </w:r>
      <w:r w:rsidRPr="00E62159">
        <w:rPr>
          <w:rStyle w:val="StyleUnderline"/>
          <w:b/>
          <w:highlight w:val="cyan"/>
        </w:rPr>
        <w:t>workers</w:t>
      </w:r>
      <w:r>
        <w:t xml:space="preserve"> in the US by 2024. </w:t>
      </w:r>
    </w:p>
    <w:p w14:paraId="47C39216" w14:textId="77777777" w:rsidR="00AD29E8" w:rsidRDefault="00AD29E8" w:rsidP="00AD29E8">
      <w:r w:rsidRPr="00D23AEB">
        <w:rPr>
          <w:rStyle w:val="StyleUnderline"/>
        </w:rPr>
        <w:t>The</w:t>
      </w:r>
      <w:r>
        <w:t xml:space="preserve"> Hired </w:t>
      </w:r>
      <w:r w:rsidRPr="00E62159">
        <w:rPr>
          <w:rStyle w:val="StyleUnderline"/>
          <w:highlight w:val="cyan"/>
        </w:rPr>
        <w:t>research found</w:t>
      </w:r>
      <w:r w:rsidRPr="00D23AEB">
        <w:rPr>
          <w:rStyle w:val="StyleUnderline"/>
        </w:rPr>
        <w:t xml:space="preserve"> a</w:t>
      </w:r>
      <w:r>
        <w:t xml:space="preserve"> 60% </w:t>
      </w:r>
      <w:r w:rsidRPr="00E62159">
        <w:rPr>
          <w:rStyle w:val="StyleUnderline"/>
          <w:highlight w:val="cyan"/>
        </w:rPr>
        <w:t>decrease in</w:t>
      </w:r>
      <w:r w:rsidRPr="00D23AEB">
        <w:rPr>
          <w:rStyle w:val="StyleUnderline"/>
        </w:rPr>
        <w:t xml:space="preserve"> the </w:t>
      </w:r>
      <w:r w:rsidRPr="00E62159">
        <w:rPr>
          <w:rStyle w:val="StyleUnderline"/>
          <w:highlight w:val="cyan"/>
        </w:rPr>
        <w:t>interest</w:t>
      </w:r>
      <w:r w:rsidRPr="00D23AEB">
        <w:rPr>
          <w:rStyle w:val="StyleUnderline"/>
        </w:rPr>
        <w:t xml:space="preserve"> </w:t>
      </w:r>
      <w:r w:rsidRPr="00E62159">
        <w:rPr>
          <w:rStyle w:val="StyleUnderline"/>
        </w:rPr>
        <w:t xml:space="preserve">expressed </w:t>
      </w:r>
      <w:r w:rsidRPr="00E62159">
        <w:rPr>
          <w:rStyle w:val="StyleUnderline"/>
          <w:highlight w:val="cyan"/>
        </w:rPr>
        <w:t>by</w:t>
      </w:r>
      <w:r>
        <w:t xml:space="preserve"> US-based </w:t>
      </w:r>
      <w:r w:rsidRPr="00E62159">
        <w:rPr>
          <w:rStyle w:val="StyleUnderline"/>
          <w:highlight w:val="cyan"/>
        </w:rPr>
        <w:t>companies in hiring foreign tech workers</w:t>
      </w:r>
      <w:r>
        <w:t xml:space="preserve"> between the second and fourth quarter of 2016, </w:t>
      </w:r>
      <w:r w:rsidRPr="00E62159">
        <w:rPr>
          <w:rStyle w:val="StyleUnderline"/>
          <w:highlight w:val="cyan"/>
        </w:rPr>
        <w:t>due to</w:t>
      </w:r>
      <w:r w:rsidRPr="00D23AEB">
        <w:rPr>
          <w:rStyle w:val="StyleUnderline"/>
        </w:rPr>
        <w:t xml:space="preserve"> the </w:t>
      </w:r>
      <w:r w:rsidRPr="00E62159">
        <w:rPr>
          <w:rStyle w:val="StyleUnderline"/>
          <w:highlight w:val="cyan"/>
        </w:rPr>
        <w:t>new immigration policies</w:t>
      </w:r>
      <w:r w:rsidRPr="00D23AEB">
        <w:rPr>
          <w:rStyle w:val="StyleUnderline"/>
        </w:rPr>
        <w:t xml:space="preserve"> proposed</w:t>
      </w:r>
      <w:r>
        <w:t xml:space="preserve"> during the US elections. But, post elections, though the interest was down, it was down only 37% YOY. Similarly, though there was a 4% decrease of interest in engaging with US companies between the third and fourth quarter of 2016, by the end of Q2 2017, it rose by 10%.</w:t>
      </w:r>
    </w:p>
    <w:p w14:paraId="34C841F7" w14:textId="77777777" w:rsidR="00AD29E8" w:rsidRPr="00D23AEB" w:rsidRDefault="00AD29E8" w:rsidP="00AD29E8">
      <w:pPr>
        <w:rPr>
          <w:rStyle w:val="StyleUnderline"/>
        </w:rPr>
      </w:pPr>
      <w:r>
        <w:t xml:space="preserve">According to the respondents, 81% agreed that immigration was useful for the US economy as it enhanced innovation in the technology industry. </w:t>
      </w:r>
      <w:r w:rsidRPr="00D23AEB">
        <w:rPr>
          <w:rStyle w:val="StyleUnderline"/>
        </w:rPr>
        <w:t xml:space="preserve">About </w:t>
      </w:r>
      <w:r w:rsidRPr="00E62159">
        <w:rPr>
          <w:rStyle w:val="StyleUnderline"/>
          <w:highlight w:val="cyan"/>
        </w:rPr>
        <w:t>77% agreed</w:t>
      </w:r>
      <w:r w:rsidRPr="00D23AEB">
        <w:rPr>
          <w:rStyle w:val="StyleUnderline"/>
        </w:rPr>
        <w:t xml:space="preserve"> that </w:t>
      </w:r>
      <w:r w:rsidRPr="00E62159">
        <w:rPr>
          <w:rStyle w:val="StyleUnderline"/>
          <w:highlight w:val="cyan"/>
        </w:rPr>
        <w:t>immigration brought</w:t>
      </w:r>
      <w:r>
        <w:t xml:space="preserve"> diversity </w:t>
      </w:r>
      <w:r w:rsidRPr="00E62159">
        <w:rPr>
          <w:highlight w:val="cyan"/>
        </w:rPr>
        <w:t xml:space="preserve">to </w:t>
      </w:r>
      <w:r w:rsidRPr="00E62159">
        <w:rPr>
          <w:rStyle w:val="StyleUnderline"/>
          <w:highlight w:val="cyan"/>
        </w:rPr>
        <w:t>the workforce</w:t>
      </w:r>
      <w:r w:rsidRPr="00D23AEB">
        <w:rPr>
          <w:rStyle w:val="StyleUnderline"/>
        </w:rPr>
        <w:t xml:space="preserve">, which is </w:t>
      </w:r>
      <w:r w:rsidRPr="00E62159">
        <w:rPr>
          <w:rStyle w:val="StyleUnderline"/>
          <w:highlight w:val="cyan"/>
        </w:rPr>
        <w:t>much needed in the tech</w:t>
      </w:r>
      <w:r w:rsidRPr="00D23AEB">
        <w:rPr>
          <w:rStyle w:val="StyleUnderline"/>
        </w:rPr>
        <w:t xml:space="preserve">nology </w:t>
      </w:r>
      <w:r w:rsidRPr="00E62159">
        <w:rPr>
          <w:rStyle w:val="StyleUnderline"/>
          <w:highlight w:val="cyan"/>
        </w:rPr>
        <w:t>industry</w:t>
      </w:r>
      <w:r>
        <w:t xml:space="preserve">. But </w:t>
      </w:r>
      <w:r w:rsidRPr="00E62159">
        <w:rPr>
          <w:rStyle w:val="StyleUnderline"/>
          <w:highlight w:val="cyan"/>
        </w:rPr>
        <w:t>55% said</w:t>
      </w:r>
      <w:r w:rsidRPr="00D23AEB">
        <w:rPr>
          <w:rStyle w:val="StyleUnderline"/>
        </w:rPr>
        <w:t xml:space="preserve"> that the </w:t>
      </w:r>
      <w:r w:rsidRPr="00E62159">
        <w:rPr>
          <w:rStyle w:val="StyleUnderline"/>
          <w:highlight w:val="cyan"/>
        </w:rPr>
        <w:t>US did not</w:t>
      </w:r>
      <w:r w:rsidRPr="00D23AEB">
        <w:rPr>
          <w:rStyle w:val="StyleUnderline"/>
        </w:rPr>
        <w:t xml:space="preserve"> </w:t>
      </w:r>
      <w:r w:rsidRPr="00E62159">
        <w:rPr>
          <w:rStyle w:val="StyleUnderline"/>
          <w:highlight w:val="cyan"/>
        </w:rPr>
        <w:t>have enough tech talent to meet</w:t>
      </w:r>
      <w:r w:rsidRPr="00D23AEB">
        <w:rPr>
          <w:rStyle w:val="StyleUnderline"/>
        </w:rPr>
        <w:t xml:space="preserve"> the </w:t>
      </w:r>
      <w:r w:rsidRPr="00E62159">
        <w:rPr>
          <w:rStyle w:val="StyleUnderline"/>
          <w:highlight w:val="cyan"/>
        </w:rPr>
        <w:t>demands in the region</w:t>
      </w:r>
      <w:r w:rsidRPr="00D23AEB">
        <w:rPr>
          <w:rStyle w:val="StyleUnderline"/>
        </w:rPr>
        <w:t xml:space="preserve">. </w:t>
      </w:r>
    </w:p>
    <w:p w14:paraId="019770C2" w14:textId="77777777" w:rsidR="00AD29E8" w:rsidRDefault="00AD29E8" w:rsidP="00AD29E8">
      <w:r>
        <w:t xml:space="preserve">Additionally, the </w:t>
      </w:r>
      <w:r w:rsidRPr="00E62159">
        <w:rPr>
          <w:rStyle w:val="StyleUnderline"/>
          <w:highlight w:val="cyan"/>
        </w:rPr>
        <w:t>Trump</w:t>
      </w:r>
      <w:r>
        <w:t xml:space="preserve"> administration has also </w:t>
      </w:r>
      <w:r w:rsidRPr="00E62159">
        <w:rPr>
          <w:rStyle w:val="StyleUnderline"/>
          <w:highlight w:val="cyan"/>
        </w:rPr>
        <w:t>announced</w:t>
      </w:r>
      <w:r>
        <w:t xml:space="preserve"> that it </w:t>
      </w:r>
      <w:r w:rsidRPr="00E62159">
        <w:rPr>
          <w:rStyle w:val="StyleUnderline"/>
          <w:highlight w:val="cyan"/>
        </w:rPr>
        <w:t>plans to terminate a</w:t>
      </w:r>
      <w:r w:rsidRPr="00D23AEB">
        <w:rPr>
          <w:rStyle w:val="StyleUnderline"/>
        </w:rPr>
        <w:t xml:space="preserve"> federal </w:t>
      </w:r>
      <w:r w:rsidRPr="00E62159">
        <w:rPr>
          <w:rStyle w:val="StyleUnderline"/>
          <w:highlight w:val="cyan"/>
        </w:rPr>
        <w:t>rule which allows foreign entrepreneurs to come to the</w:t>
      </w:r>
      <w:r w:rsidRPr="00D23AEB">
        <w:rPr>
          <w:rStyle w:val="StyleUnderline"/>
        </w:rPr>
        <w:t xml:space="preserve"> </w:t>
      </w:r>
      <w:r w:rsidRPr="00E62159">
        <w:rPr>
          <w:rStyle w:val="StyleUnderline"/>
          <w:highlight w:val="cyan"/>
        </w:rPr>
        <w:t>US for starting new companies</w:t>
      </w:r>
      <w:r>
        <w:t xml:space="preserve">. All </w:t>
      </w:r>
      <w:r w:rsidRPr="00E62159">
        <w:rPr>
          <w:rStyle w:val="StyleUnderline"/>
          <w:highlight w:val="cyan"/>
        </w:rPr>
        <w:t>this</w:t>
      </w:r>
      <w:r w:rsidRPr="00D23AEB">
        <w:rPr>
          <w:rStyle w:val="StyleUnderline"/>
        </w:rPr>
        <w:t xml:space="preserve"> will </w:t>
      </w:r>
      <w:r w:rsidRPr="00E62159">
        <w:rPr>
          <w:rStyle w:val="StyleUnderline"/>
          <w:highlight w:val="cyan"/>
        </w:rPr>
        <w:t>have a negative impact on</w:t>
      </w:r>
      <w:r w:rsidRPr="00D23AEB">
        <w:rPr>
          <w:rStyle w:val="StyleUnderline"/>
        </w:rPr>
        <w:t xml:space="preserve"> the </w:t>
      </w:r>
      <w:r w:rsidRPr="00E62159">
        <w:rPr>
          <w:rStyle w:val="StyleUnderline"/>
          <w:highlight w:val="cyan"/>
        </w:rPr>
        <w:t>ability</w:t>
      </w:r>
      <w:r w:rsidRPr="00D23AEB">
        <w:rPr>
          <w:rStyle w:val="StyleUnderline"/>
        </w:rPr>
        <w:t xml:space="preserve"> of the country </w:t>
      </w:r>
      <w:r w:rsidRPr="000B4243">
        <w:rPr>
          <w:rStyle w:val="StyleUnderline"/>
          <w:highlight w:val="cyan"/>
        </w:rPr>
        <w:t>in</w:t>
      </w:r>
      <w:r w:rsidRPr="00D23AEB">
        <w:rPr>
          <w:rStyle w:val="StyleUnderline"/>
        </w:rPr>
        <w:t xml:space="preserve"> </w:t>
      </w:r>
      <w:r w:rsidRPr="000B4243">
        <w:rPr>
          <w:rStyle w:val="StyleUnderline"/>
          <w:b/>
          <w:highlight w:val="cyan"/>
        </w:rPr>
        <w:t>retaining talent and fostering innovation</w:t>
      </w:r>
      <w:r>
        <w:t>. About 60% of the respondents are sure that these policies will have a negative impact on the tech industry, with 25% even saying that they may not create a new company in the US.</w:t>
      </w:r>
    </w:p>
    <w:p w14:paraId="29CD75A7" w14:textId="77777777" w:rsidR="00AD29E8" w:rsidRDefault="00AD29E8" w:rsidP="00AD29E8">
      <w:r>
        <w:t xml:space="preserve">"Over the long term, </w:t>
      </w:r>
      <w:r w:rsidRPr="00D23AEB">
        <w:rPr>
          <w:rStyle w:val="StyleUnderline"/>
        </w:rPr>
        <w:t xml:space="preserve">these </w:t>
      </w:r>
      <w:r w:rsidRPr="000B4243">
        <w:rPr>
          <w:rStyle w:val="StyleUnderline"/>
          <w:highlight w:val="cyan"/>
        </w:rPr>
        <w:t>issues</w:t>
      </w:r>
      <w:r w:rsidRPr="00D23AEB">
        <w:rPr>
          <w:rStyle w:val="StyleUnderline"/>
        </w:rPr>
        <w:t xml:space="preserve"> could very well </w:t>
      </w:r>
      <w:r w:rsidRPr="000B4243">
        <w:rPr>
          <w:rStyle w:val="StyleUnderline"/>
          <w:highlight w:val="cyan"/>
        </w:rPr>
        <w:t>have a negative impact on</w:t>
      </w:r>
      <w:r w:rsidRPr="00D23AEB">
        <w:rPr>
          <w:rStyle w:val="StyleUnderline"/>
        </w:rPr>
        <w:t xml:space="preserve"> the </w:t>
      </w:r>
      <w:r w:rsidRPr="000B4243">
        <w:rPr>
          <w:rStyle w:val="StyleUnderline"/>
          <w:highlight w:val="cyan"/>
        </w:rPr>
        <w:t>US</w:t>
      </w:r>
      <w:r w:rsidRPr="00D23AEB">
        <w:rPr>
          <w:rStyle w:val="StyleUnderline"/>
        </w:rPr>
        <w:t xml:space="preserve">’ </w:t>
      </w:r>
      <w:r w:rsidRPr="000B4243">
        <w:rPr>
          <w:rStyle w:val="StyleUnderline"/>
          <w:highlight w:val="cyan"/>
        </w:rPr>
        <w:t xml:space="preserve">ability to stay </w:t>
      </w:r>
      <w:r w:rsidRPr="000B4243">
        <w:rPr>
          <w:rStyle w:val="StyleUnderline"/>
          <w:b/>
          <w:highlight w:val="cyan"/>
        </w:rPr>
        <w:t>competitive in the global tech economy</w:t>
      </w:r>
      <w:r>
        <w:t>," says Lindsey Scott, director, Communications at Hired and the author of the report. "</w:t>
      </w:r>
      <w:r w:rsidRPr="00D23AEB">
        <w:rPr>
          <w:rStyle w:val="StyleUnderline"/>
        </w:rPr>
        <w:t xml:space="preserve">This </w:t>
      </w:r>
      <w:r w:rsidRPr="000B4243">
        <w:rPr>
          <w:rStyle w:val="StyleUnderline"/>
          <w:highlight w:val="cyan"/>
        </w:rPr>
        <w:t>is</w:t>
      </w:r>
      <w:r>
        <w:t xml:space="preserve"> especially </w:t>
      </w:r>
      <w:r w:rsidRPr="000B4243">
        <w:rPr>
          <w:rStyle w:val="StyleUnderline"/>
          <w:highlight w:val="cyan"/>
        </w:rPr>
        <w:t>true given efforts</w:t>
      </w:r>
      <w:r w:rsidRPr="00D23AEB">
        <w:rPr>
          <w:rStyle w:val="StyleUnderline"/>
        </w:rPr>
        <w:t xml:space="preserve"> </w:t>
      </w:r>
      <w:r w:rsidRPr="000B4243">
        <w:rPr>
          <w:rStyle w:val="StyleUnderline"/>
          <w:highlight w:val="cyan"/>
        </w:rPr>
        <w:t>by countries like France and Canada</w:t>
      </w:r>
      <w:r w:rsidRPr="00D23AEB">
        <w:rPr>
          <w:rStyle w:val="StyleUnderline"/>
        </w:rPr>
        <w:t xml:space="preserve"> </w:t>
      </w:r>
      <w:r w:rsidRPr="000B4243">
        <w:rPr>
          <w:rStyle w:val="StyleUnderline"/>
          <w:highlight w:val="cyan"/>
        </w:rPr>
        <w:t>to lure tech talent</w:t>
      </w:r>
      <w:r w:rsidRPr="00D23AEB">
        <w:rPr>
          <w:rStyle w:val="StyleUnderline"/>
        </w:rPr>
        <w:t xml:space="preserve"> and companies </w:t>
      </w:r>
      <w:r w:rsidRPr="000B4243">
        <w:rPr>
          <w:rStyle w:val="StyleUnderline"/>
          <w:highlight w:val="cyan"/>
        </w:rPr>
        <w:t>to their soil</w:t>
      </w:r>
      <w:r>
        <w:t xml:space="preserve"> through more relaxed immigration policies, special visas for entrepreneurs and tech talent, and tax incentives for businesses." </w:t>
      </w:r>
    </w:p>
    <w:p w14:paraId="5D175ED2" w14:textId="58266FB9" w:rsidR="00AD29E8" w:rsidRDefault="00AD29E8" w:rsidP="00AD29E8">
      <w:pPr>
        <w:pStyle w:val="Heading4"/>
      </w:pPr>
      <w:r>
        <w:t>Tech leadership is key to</w:t>
      </w:r>
      <w:r w:rsidR="0083564B">
        <w:t xml:space="preserve"> military dominance – competitors are trying to take over now </w:t>
      </w:r>
    </w:p>
    <w:p w14:paraId="5598F4BB" w14:textId="7839E92C" w:rsidR="00863F5C" w:rsidRPr="00863F5C" w:rsidRDefault="00863F5C" w:rsidP="00863F5C">
      <w:r>
        <w:rPr>
          <w:b/>
        </w:rPr>
        <w:t xml:space="preserve">Knox 17 </w:t>
      </w:r>
      <w:r>
        <w:t>Tyler Knox, student writer @ Penn Wharton Public Policy Initiative. THE U.S. MILITARY: A CRISIS OF INNOVATION April 24, 2017 https://publicpolicy.wharton.upenn.edu/live/news/1833-the-us-military-a-crisis-of-innovation/for-students/blog/news.php</w:t>
      </w:r>
    </w:p>
    <w:p w14:paraId="3EE92C82" w14:textId="77777777" w:rsidR="00AD29E8" w:rsidRDefault="00AD29E8" w:rsidP="00AD29E8">
      <w:r>
        <w:t>Overview</w:t>
      </w:r>
    </w:p>
    <w:p w14:paraId="79EBFB3E" w14:textId="77777777" w:rsidR="00AD29E8" w:rsidRPr="00AD29E8" w:rsidRDefault="00AD29E8" w:rsidP="00AD29E8">
      <w:pPr>
        <w:rPr>
          <w:rStyle w:val="StyleUnderline"/>
          <w:b/>
        </w:rPr>
      </w:pPr>
      <w:r>
        <w:t xml:space="preserve">In the years following the Gulf War, </w:t>
      </w:r>
      <w:r w:rsidRPr="0086194D">
        <w:rPr>
          <w:rStyle w:val="StyleUnderline"/>
          <w:highlight w:val="cyan"/>
        </w:rPr>
        <w:t>America’</w:t>
      </w:r>
      <w:r w:rsidRPr="00AD29E8">
        <w:rPr>
          <w:rStyle w:val="StyleUnderline"/>
        </w:rPr>
        <w:t>s “</w:t>
      </w:r>
      <w:r w:rsidRPr="0086194D">
        <w:rPr>
          <w:rStyle w:val="StyleUnderline"/>
          <w:b/>
          <w:highlight w:val="cyan"/>
        </w:rPr>
        <w:t>competitors</w:t>
      </w:r>
      <w:r w:rsidRPr="00AD29E8">
        <w:rPr>
          <w:rStyle w:val="StyleUnderline"/>
        </w:rPr>
        <w:t xml:space="preserve">” </w:t>
      </w:r>
      <w:r w:rsidRPr="0086194D">
        <w:rPr>
          <w:rStyle w:val="StyleUnderline"/>
          <w:highlight w:val="cyan"/>
        </w:rPr>
        <w:t>have not rested</w:t>
      </w:r>
      <w:r w:rsidRPr="00AD29E8">
        <w:rPr>
          <w:rStyle w:val="StyleUnderline"/>
        </w:rPr>
        <w:t xml:space="preserve"> quietly. Discomfited by the ease with which the United States destroyed Iraqi forces, </w:t>
      </w:r>
      <w:r w:rsidRPr="0086194D">
        <w:rPr>
          <w:rStyle w:val="StyleUnderline"/>
          <w:highlight w:val="cyan"/>
        </w:rPr>
        <w:t xml:space="preserve">Chinese and Russian strategists sought to </w:t>
      </w:r>
      <w:r w:rsidRPr="0086194D">
        <w:rPr>
          <w:rStyle w:val="StyleUnderline"/>
          <w:b/>
          <w:highlight w:val="cyan"/>
        </w:rPr>
        <w:t>modernize</w:t>
      </w:r>
      <w:r w:rsidRPr="00AD29E8">
        <w:rPr>
          <w:rStyle w:val="StyleUnderline"/>
          <w:b/>
        </w:rPr>
        <w:t xml:space="preserve"> their </w:t>
      </w:r>
      <w:r w:rsidRPr="0086194D">
        <w:rPr>
          <w:rStyle w:val="StyleUnderline"/>
          <w:b/>
          <w:highlight w:val="cyan"/>
        </w:rPr>
        <w:t>defense capabilities, invest</w:t>
      </w:r>
      <w:r w:rsidRPr="00AD29E8">
        <w:rPr>
          <w:rStyle w:val="StyleUnderline"/>
          <w:b/>
        </w:rPr>
        <w:t xml:space="preserve">ing </w:t>
      </w:r>
      <w:r w:rsidRPr="0086194D">
        <w:rPr>
          <w:rStyle w:val="StyleUnderline"/>
          <w:b/>
          <w:highlight w:val="cyan"/>
        </w:rPr>
        <w:t>in modern aircraft, anti-satellite</w:t>
      </w:r>
      <w:r w:rsidRPr="00AD29E8">
        <w:rPr>
          <w:rStyle w:val="StyleUnderline"/>
          <w:b/>
        </w:rPr>
        <w:t xml:space="preserve"> </w:t>
      </w:r>
      <w:r w:rsidRPr="0086194D">
        <w:rPr>
          <w:rStyle w:val="StyleUnderline"/>
          <w:b/>
          <w:highlight w:val="cyan"/>
        </w:rPr>
        <w:t>weapons</w:t>
      </w:r>
      <w:r w:rsidRPr="00AD29E8">
        <w:rPr>
          <w:rStyle w:val="StyleUnderline"/>
          <w:b/>
        </w:rPr>
        <w:t xml:space="preserve">, </w:t>
      </w:r>
      <w:r w:rsidRPr="0086194D">
        <w:rPr>
          <w:rStyle w:val="StyleUnderline"/>
          <w:b/>
          <w:highlight w:val="cyan"/>
        </w:rPr>
        <w:t>and other innovations meant to obviate</w:t>
      </w:r>
      <w:r w:rsidRPr="00AD29E8">
        <w:rPr>
          <w:rStyle w:val="StyleUnderline"/>
          <w:b/>
        </w:rPr>
        <w:t xml:space="preserve"> the </w:t>
      </w:r>
      <w:r w:rsidRPr="0086194D">
        <w:rPr>
          <w:rStyle w:val="StyleUnderline"/>
          <w:b/>
          <w:highlight w:val="cyan"/>
        </w:rPr>
        <w:t>threat of American technology</w:t>
      </w:r>
      <w:r>
        <w:t xml:space="preserve"> [3]. Additionally, while the U.S. has been involved in counter-terrorism initiatives in Iraq and Afghanistan, the focus of defense leaders has shifted away from long-term, disruptive innovation to technologies like surveillance drones that are applicable to militant insurgencies but are less useful against conventional opponents. </w:t>
      </w:r>
      <w:r w:rsidRPr="0086194D">
        <w:rPr>
          <w:rStyle w:val="StyleUnderline"/>
          <w:highlight w:val="cyan"/>
        </w:rPr>
        <w:t>Shrinking the gap</w:t>
      </w:r>
      <w:r w:rsidRPr="00AD29E8">
        <w:rPr>
          <w:rStyle w:val="StyleUnderline"/>
        </w:rPr>
        <w:t xml:space="preserve"> </w:t>
      </w:r>
      <w:r w:rsidRPr="0086194D">
        <w:rPr>
          <w:rStyle w:val="StyleUnderline"/>
          <w:highlight w:val="cyan"/>
        </w:rPr>
        <w:t>between US and insurgent capabilities is the</w:t>
      </w:r>
      <w:r w:rsidRPr="00AD29E8">
        <w:rPr>
          <w:rStyle w:val="StyleUnderline"/>
        </w:rPr>
        <w:t xml:space="preserve"> proliferation of </w:t>
      </w:r>
      <w:r w:rsidRPr="0086194D">
        <w:rPr>
          <w:rStyle w:val="StyleUnderline"/>
          <w:highlight w:val="cyan"/>
        </w:rPr>
        <w:t>twenty-first century technologies</w:t>
      </w:r>
      <w:r>
        <w:t xml:space="preserve">: smartphones, social networking, cloud computing, and drones can be wielded by militant groups and terrorists alike [4]. </w:t>
      </w:r>
      <w:r w:rsidRPr="00AD29E8">
        <w:rPr>
          <w:rStyle w:val="StyleUnderline"/>
        </w:rPr>
        <w:t xml:space="preserve">Faced with the advancing capabilities of “competitor states” and stagnant R&amp;D at home, American war planners are now asking a single question: Is </w:t>
      </w:r>
      <w:r w:rsidRPr="0086194D">
        <w:rPr>
          <w:rStyle w:val="StyleUnderline"/>
          <w:highlight w:val="cyan"/>
        </w:rPr>
        <w:t>the</w:t>
      </w:r>
      <w:r w:rsidRPr="00AD29E8">
        <w:rPr>
          <w:rStyle w:val="StyleUnderline"/>
        </w:rPr>
        <w:t xml:space="preserve"> </w:t>
      </w:r>
      <w:r w:rsidRPr="0086194D">
        <w:rPr>
          <w:rStyle w:val="StyleUnderline"/>
          <w:highlight w:val="cyan"/>
        </w:rPr>
        <w:t>U</w:t>
      </w:r>
      <w:r w:rsidRPr="00AD29E8">
        <w:rPr>
          <w:rStyle w:val="StyleUnderline"/>
        </w:rPr>
        <w:t xml:space="preserve">nited </w:t>
      </w:r>
      <w:r w:rsidRPr="0086194D">
        <w:rPr>
          <w:rStyle w:val="StyleUnderline"/>
          <w:highlight w:val="cyan"/>
        </w:rPr>
        <w:t>S</w:t>
      </w:r>
      <w:r w:rsidRPr="00AD29E8">
        <w:rPr>
          <w:rStyle w:val="StyleUnderline"/>
        </w:rPr>
        <w:t xml:space="preserve">tates </w:t>
      </w:r>
      <w:r w:rsidRPr="0086194D">
        <w:rPr>
          <w:rStyle w:val="StyleUnderline"/>
          <w:highlight w:val="cyan"/>
        </w:rPr>
        <w:t xml:space="preserve">facing a </w:t>
      </w:r>
      <w:r w:rsidRPr="0086194D">
        <w:rPr>
          <w:rStyle w:val="StyleUnderline"/>
          <w:b/>
          <w:highlight w:val="cyan"/>
        </w:rPr>
        <w:t>crisis of innovation</w:t>
      </w:r>
      <w:r w:rsidRPr="00AD29E8">
        <w:rPr>
          <w:rStyle w:val="StyleUnderline"/>
          <w:b/>
        </w:rPr>
        <w:t>?</w:t>
      </w:r>
    </w:p>
    <w:p w14:paraId="7D6C3306" w14:textId="17A41439" w:rsidR="00AD29E8" w:rsidRDefault="00AD29E8" w:rsidP="00AD29E8">
      <w:r w:rsidRPr="00AD29E8">
        <w:rPr>
          <w:rStyle w:val="StyleUnderline"/>
        </w:rPr>
        <w:t>Former Defense Secretaries</w:t>
      </w:r>
      <w:r>
        <w:t xml:space="preserve"> Chuck </w:t>
      </w:r>
      <w:r w:rsidRPr="00AD29E8">
        <w:rPr>
          <w:rStyle w:val="StyleUnderline"/>
        </w:rPr>
        <w:t>Hagel and</w:t>
      </w:r>
      <w:r>
        <w:t xml:space="preserve"> Ashton </w:t>
      </w:r>
      <w:r w:rsidRPr="00AD29E8">
        <w:rPr>
          <w:rStyle w:val="StyleUnderline"/>
        </w:rPr>
        <w:t xml:space="preserve">Carter both recognized the </w:t>
      </w:r>
      <w:r w:rsidRPr="0086194D">
        <w:rPr>
          <w:rStyle w:val="StyleUnderline"/>
          <w:highlight w:val="cyan"/>
        </w:rPr>
        <w:t xml:space="preserve">need to </w:t>
      </w:r>
      <w:r w:rsidRPr="0086194D">
        <w:rPr>
          <w:rStyle w:val="StyleUnderline"/>
          <w:b/>
          <w:highlight w:val="cyan"/>
        </w:rPr>
        <w:t>reinvigorate American military innovation</w:t>
      </w:r>
      <w:r>
        <w:t xml:space="preserve"> under the Obama administration. In January 2014, Hagel announced the initiation of a “Third Offset Strategy,” consisting of a series of private-public partnerships and defense R&amp;D to shore up American military superiority [5]. Secretary Carter continued Hagel’s efforts by pushing for greater collaboration between the Defense Department and Silicon Valley [6]. However, Carter is no longer the Secretary of State, and the future of the Third Offset Strategy remains in doubt under the Trump presidency. Will Defense Secretary Jim Mattis continue Hagel and Carter’s Third Offset Strategy? Regardless, </w:t>
      </w:r>
      <w:r w:rsidRPr="0086194D">
        <w:rPr>
          <w:rStyle w:val="StyleUnderline"/>
          <w:highlight w:val="cyan"/>
        </w:rPr>
        <w:t>the crisis</w:t>
      </w:r>
      <w:r w:rsidRPr="0083564B">
        <w:rPr>
          <w:rStyle w:val="StyleUnderline"/>
        </w:rPr>
        <w:t xml:space="preserve"> of innovation </w:t>
      </w:r>
      <w:r w:rsidRPr="0086194D">
        <w:rPr>
          <w:rStyle w:val="StyleUnderline"/>
          <w:highlight w:val="cyan"/>
        </w:rPr>
        <w:t>continues,</w:t>
      </w:r>
      <w:r w:rsidRPr="0083564B">
        <w:rPr>
          <w:rStyle w:val="StyleUnderline"/>
        </w:rPr>
        <w:t xml:space="preserve"> </w:t>
      </w:r>
      <w:r w:rsidRPr="0086194D">
        <w:rPr>
          <w:rStyle w:val="StyleUnderline"/>
          <w:highlight w:val="cyan"/>
        </w:rPr>
        <w:t xml:space="preserve">with American </w:t>
      </w:r>
      <w:r w:rsidRPr="0086194D">
        <w:rPr>
          <w:rStyle w:val="StyleUnderline"/>
          <w:b/>
          <w:highlight w:val="cyan"/>
        </w:rPr>
        <w:t>military preeminence on the line</w:t>
      </w:r>
      <w:r w:rsidRPr="0083564B">
        <w:rPr>
          <w:rStyle w:val="StyleUnderline"/>
        </w:rPr>
        <w:t>.</w:t>
      </w:r>
      <w:r>
        <w:t xml:space="preserve"> </w:t>
      </w:r>
    </w:p>
    <w:p w14:paraId="66744B1B" w14:textId="77777777" w:rsidR="00AD29E8" w:rsidRDefault="00AD29E8" w:rsidP="00AD29E8">
      <w:r>
        <w:t>Implications</w:t>
      </w:r>
    </w:p>
    <w:p w14:paraId="106F0556" w14:textId="77777777" w:rsidR="00AD29E8" w:rsidRDefault="00AD29E8" w:rsidP="00AD29E8">
      <w:r>
        <w:t xml:space="preserve">While the United States’ focus has been diverted to developing counter-insurgency technology, </w:t>
      </w:r>
      <w:r w:rsidRPr="0086194D">
        <w:rPr>
          <w:rStyle w:val="StyleUnderline"/>
          <w:b/>
          <w:highlight w:val="cyan"/>
        </w:rPr>
        <w:t>China and Russia</w:t>
      </w:r>
      <w:r w:rsidRPr="0086194D">
        <w:rPr>
          <w:rStyle w:val="StyleUnderline"/>
          <w:highlight w:val="cyan"/>
        </w:rPr>
        <w:t xml:space="preserve"> have been investing in innovations</w:t>
      </w:r>
      <w:r w:rsidRPr="0083564B">
        <w:rPr>
          <w:rStyle w:val="StyleUnderline"/>
        </w:rPr>
        <w:t xml:space="preserve"> </w:t>
      </w:r>
      <w:r w:rsidRPr="0086194D">
        <w:rPr>
          <w:rStyle w:val="StyleUnderline"/>
          <w:highlight w:val="cyan"/>
        </w:rPr>
        <w:t>aimed at neutralizing American military advantages</w:t>
      </w:r>
      <w:r w:rsidRPr="0083564B">
        <w:rPr>
          <w:rStyle w:val="StyleUnderline"/>
        </w:rPr>
        <w:t xml:space="preserve">. </w:t>
      </w:r>
      <w:r w:rsidRPr="0086194D">
        <w:rPr>
          <w:rStyle w:val="StyleUnderline"/>
        </w:rPr>
        <w:t>Chin</w:t>
      </w:r>
      <w:r w:rsidRPr="0083564B">
        <w:rPr>
          <w:rStyle w:val="StyleUnderline"/>
        </w:rPr>
        <w:t>a</w:t>
      </w:r>
      <w:r>
        <w:t xml:space="preserve">, in particular, </w:t>
      </w:r>
      <w:r w:rsidRPr="0083564B">
        <w:rPr>
          <w:rStyle w:val="StyleUnderline"/>
        </w:rPr>
        <w:t>has prioritized this approach, formulating</w:t>
      </w:r>
      <w:r>
        <w:t xml:space="preserve"> a unique strategy of </w:t>
      </w:r>
      <w:r w:rsidRPr="0083564B">
        <w:rPr>
          <w:rStyle w:val="StyleUnderline"/>
        </w:rPr>
        <w:t xml:space="preserve">anti-access/anti-area denial, which </w:t>
      </w:r>
      <w:r w:rsidRPr="0086194D">
        <w:rPr>
          <w:rStyle w:val="StyleUnderline"/>
          <w:highlight w:val="cyan"/>
        </w:rPr>
        <w:t>aims to make it too dangerous for</w:t>
      </w:r>
      <w:r w:rsidRPr="0083564B">
        <w:rPr>
          <w:rStyle w:val="StyleUnderline"/>
        </w:rPr>
        <w:t xml:space="preserve"> the </w:t>
      </w:r>
      <w:r w:rsidRPr="0086194D">
        <w:rPr>
          <w:rStyle w:val="StyleUnderline"/>
          <w:highlight w:val="cyan"/>
        </w:rPr>
        <w:t>U.S.</w:t>
      </w:r>
      <w:r w:rsidRPr="0083564B">
        <w:rPr>
          <w:rStyle w:val="StyleUnderline"/>
        </w:rPr>
        <w:t xml:space="preserve"> navy </w:t>
      </w:r>
      <w:r w:rsidRPr="0086194D">
        <w:rPr>
          <w:rStyle w:val="StyleUnderline"/>
          <w:highlight w:val="cyan"/>
        </w:rPr>
        <w:t>to operate within the</w:t>
      </w:r>
      <w:r w:rsidRPr="0083564B">
        <w:rPr>
          <w:rStyle w:val="StyleUnderline"/>
        </w:rPr>
        <w:t xml:space="preserve"> first </w:t>
      </w:r>
      <w:r w:rsidRPr="0086194D">
        <w:rPr>
          <w:rStyle w:val="StyleUnderline"/>
          <w:highlight w:val="cyan"/>
        </w:rPr>
        <w:t>disputed island chain in the South China Sea</w:t>
      </w:r>
      <w:r>
        <w:t xml:space="preserve">. For example, the aircraft carrier, a verifiable keystone and symbol of American military might, is now threatened by Chinese innovation in anti-ship missile technology. Navy strategists believe that China has successfully developed two missiles capable of destroying American carriers: the Dongfeng-21D and the YJ-12. The Dongfeng-21D is capable of closing on its target at 10 times the speed of sound, rendering it practically impossible to intercept. Likewise, the YJ-12 strikes its target at more than twice the speed of sound after skimming along the surface of the water to avoid interception. </w:t>
      </w:r>
      <w:r w:rsidRPr="0083564B">
        <w:rPr>
          <w:rStyle w:val="StyleUnderline"/>
        </w:rPr>
        <w:t xml:space="preserve">The </w:t>
      </w:r>
      <w:r w:rsidRPr="0086194D">
        <w:rPr>
          <w:rStyle w:val="StyleUnderline"/>
          <w:highlight w:val="cyan"/>
        </w:rPr>
        <w:t>successful development</w:t>
      </w:r>
      <w:r w:rsidRPr="0083564B">
        <w:rPr>
          <w:rStyle w:val="StyleUnderline"/>
        </w:rPr>
        <w:t xml:space="preserve"> of anti-ship missiles </w:t>
      </w:r>
      <w:r w:rsidRPr="0086194D">
        <w:rPr>
          <w:rStyle w:val="StyleUnderline"/>
          <w:highlight w:val="cyan"/>
        </w:rPr>
        <w:t>is not unique to Chin</w:t>
      </w:r>
      <w:r w:rsidRPr="0083564B">
        <w:rPr>
          <w:rStyle w:val="StyleUnderline"/>
        </w:rPr>
        <w:t xml:space="preserve">a; </w:t>
      </w:r>
      <w:r w:rsidRPr="0086194D">
        <w:rPr>
          <w:rStyle w:val="StyleUnderline"/>
          <w:highlight w:val="cyan"/>
        </w:rPr>
        <w:t>Russia, Iran, and North Korea are</w:t>
      </w:r>
      <w:r w:rsidRPr="0083564B">
        <w:rPr>
          <w:rStyle w:val="StyleUnderline"/>
        </w:rPr>
        <w:t xml:space="preserve"> all </w:t>
      </w:r>
      <w:r w:rsidRPr="0086194D">
        <w:rPr>
          <w:rStyle w:val="StyleUnderline"/>
          <w:highlight w:val="cyan"/>
        </w:rPr>
        <w:t>working on weapons</w:t>
      </w:r>
      <w:r w:rsidRPr="0083564B">
        <w:rPr>
          <w:rStyle w:val="StyleUnderline"/>
        </w:rPr>
        <w:t xml:space="preserve"> capable of destroying naval carriers. The </w:t>
      </w:r>
      <w:r w:rsidRPr="0086194D">
        <w:rPr>
          <w:rStyle w:val="StyleUnderline"/>
          <w:highlight w:val="cyan"/>
        </w:rPr>
        <w:t xml:space="preserve">rising military innovation of America’s competitors is </w:t>
      </w:r>
      <w:r w:rsidRPr="0086194D">
        <w:rPr>
          <w:rStyle w:val="StyleUnderline"/>
        </w:rPr>
        <w:t>casting doubt on the future</w:t>
      </w:r>
      <w:r>
        <w:t xml:space="preserve"> of carrier-based warfare, </w:t>
      </w:r>
      <w:r w:rsidRPr="0086194D">
        <w:rPr>
          <w:rStyle w:val="StyleUnderline"/>
          <w:highlight w:val="cyan"/>
        </w:rPr>
        <w:t>raising the risk</w:t>
      </w:r>
      <w:r w:rsidRPr="0083564B">
        <w:rPr>
          <w:rStyle w:val="StyleUnderline"/>
        </w:rPr>
        <w:t xml:space="preserve"> that the </w:t>
      </w:r>
      <w:r w:rsidRPr="0086194D">
        <w:rPr>
          <w:rStyle w:val="StyleUnderline"/>
          <w:highlight w:val="cyan"/>
        </w:rPr>
        <w:t>US aircraft carriers would be rendered useless in the event</w:t>
      </w:r>
      <w:r w:rsidRPr="0083564B">
        <w:rPr>
          <w:rStyle w:val="StyleUnderline"/>
        </w:rPr>
        <w:t xml:space="preserve"> </w:t>
      </w:r>
      <w:r w:rsidRPr="0086194D">
        <w:rPr>
          <w:rStyle w:val="StyleUnderline"/>
          <w:highlight w:val="cyan"/>
        </w:rPr>
        <w:t>of</w:t>
      </w:r>
      <w:r w:rsidRPr="0083564B">
        <w:rPr>
          <w:rStyle w:val="StyleUnderline"/>
        </w:rPr>
        <w:t xml:space="preserve"> a </w:t>
      </w:r>
      <w:r w:rsidRPr="0086194D">
        <w:rPr>
          <w:rStyle w:val="StyleUnderline"/>
          <w:highlight w:val="cyan"/>
        </w:rPr>
        <w:t>conflict</w:t>
      </w:r>
      <w:r w:rsidRPr="0083564B">
        <w:rPr>
          <w:rStyle w:val="StyleUnderline"/>
        </w:rPr>
        <w:t xml:space="preserve"> </w:t>
      </w:r>
      <w:r w:rsidRPr="0086194D">
        <w:rPr>
          <w:rStyle w:val="StyleUnderline"/>
          <w:highlight w:val="cyan"/>
        </w:rPr>
        <w:t>in the S</w:t>
      </w:r>
      <w:r w:rsidRPr="0083564B">
        <w:rPr>
          <w:rStyle w:val="StyleUnderline"/>
        </w:rPr>
        <w:t xml:space="preserve">outh </w:t>
      </w:r>
      <w:r w:rsidRPr="0086194D">
        <w:rPr>
          <w:rStyle w:val="StyleUnderline"/>
          <w:highlight w:val="cyan"/>
        </w:rPr>
        <w:t>C</w:t>
      </w:r>
      <w:r w:rsidRPr="0083564B">
        <w:rPr>
          <w:rStyle w:val="StyleUnderline"/>
        </w:rPr>
        <w:t xml:space="preserve">hina </w:t>
      </w:r>
      <w:r w:rsidRPr="0086194D">
        <w:rPr>
          <w:rStyle w:val="StyleUnderline"/>
          <w:highlight w:val="cyan"/>
        </w:rPr>
        <w:t>S</w:t>
      </w:r>
      <w:r w:rsidRPr="0086194D">
        <w:rPr>
          <w:rStyle w:val="StyleUnderline"/>
        </w:rPr>
        <w:t>ea</w:t>
      </w:r>
      <w:r w:rsidRPr="0083564B">
        <w:rPr>
          <w:rStyle w:val="StyleUnderline"/>
        </w:rPr>
        <w:t>, specifically</w:t>
      </w:r>
      <w:r>
        <w:t xml:space="preserve"> [7].</w:t>
      </w:r>
    </w:p>
    <w:p w14:paraId="525CCB92" w14:textId="32E8FDB0" w:rsidR="00AD29E8" w:rsidRPr="00AD29E8" w:rsidRDefault="00AD29E8" w:rsidP="00AD29E8">
      <w:r w:rsidRPr="0083564B">
        <w:rPr>
          <w:rStyle w:val="StyleUnderline"/>
        </w:rPr>
        <w:t xml:space="preserve">It is this implication of </w:t>
      </w:r>
      <w:r w:rsidRPr="0086194D">
        <w:rPr>
          <w:rStyle w:val="StyleUnderline"/>
          <w:b/>
          <w:highlight w:val="cyan"/>
        </w:rPr>
        <w:t>competitor defense innovation</w:t>
      </w:r>
      <w:r w:rsidRPr="0083564B">
        <w:rPr>
          <w:rStyle w:val="StyleUnderline"/>
        </w:rPr>
        <w:t xml:space="preserve"> that </w:t>
      </w:r>
      <w:r w:rsidRPr="0086194D">
        <w:rPr>
          <w:rStyle w:val="StyleUnderline"/>
          <w:highlight w:val="cyan"/>
        </w:rPr>
        <w:t>is</w:t>
      </w:r>
      <w:r w:rsidRPr="0083564B">
        <w:rPr>
          <w:rStyle w:val="StyleUnderline"/>
        </w:rPr>
        <w:t xml:space="preserve"> particularly </w:t>
      </w:r>
      <w:r w:rsidRPr="0086194D">
        <w:rPr>
          <w:rStyle w:val="StyleUnderline"/>
          <w:highlight w:val="cyan"/>
        </w:rPr>
        <w:t xml:space="preserve">concerning to </w:t>
      </w:r>
      <w:r w:rsidRPr="0086194D">
        <w:rPr>
          <w:rStyle w:val="StyleUnderline"/>
          <w:b/>
          <w:highlight w:val="cyan"/>
        </w:rPr>
        <w:t>America’s allies</w:t>
      </w:r>
      <w:r w:rsidRPr="0083564B">
        <w:rPr>
          <w:rStyle w:val="StyleUnderline"/>
        </w:rPr>
        <w:t>. Will the United States be willing to intervene to protect them from “Chinese bullying,”</w:t>
      </w:r>
      <w:r>
        <w:t xml:space="preserve"> for example, considering the risks of deploying naval carriers in the region? </w:t>
      </w:r>
      <w:r w:rsidRPr="0083564B">
        <w:rPr>
          <w:rStyle w:val="StyleUnderline"/>
        </w:rPr>
        <w:t xml:space="preserve">Could a future U.S. president decide that the economic and political risks of losing a </w:t>
      </w:r>
      <w:proofErr w:type="gramStart"/>
      <w:r w:rsidRPr="0083564B">
        <w:rPr>
          <w:rStyle w:val="StyleUnderline"/>
        </w:rPr>
        <w:t>carrier  are</w:t>
      </w:r>
      <w:proofErr w:type="gramEnd"/>
      <w:r w:rsidRPr="0083564B">
        <w:rPr>
          <w:rStyle w:val="StyleUnderline"/>
        </w:rPr>
        <w:t xml:space="preserve"> too great</w:t>
      </w:r>
      <w:r>
        <w:t xml:space="preserve">, leaving America’s Asian allies practically defenseless to Chinese aggression? </w:t>
      </w:r>
      <w:r w:rsidRPr="0086194D">
        <w:rPr>
          <w:rStyle w:val="StyleUnderline"/>
          <w:highlight w:val="cyan"/>
        </w:rPr>
        <w:t>Doubt that the U</w:t>
      </w:r>
      <w:r w:rsidRPr="0083564B">
        <w:rPr>
          <w:rStyle w:val="StyleUnderline"/>
        </w:rPr>
        <w:t xml:space="preserve">nited </w:t>
      </w:r>
      <w:r w:rsidRPr="0086194D">
        <w:rPr>
          <w:rStyle w:val="StyleUnderline"/>
          <w:highlight w:val="cyan"/>
        </w:rPr>
        <w:t>S</w:t>
      </w:r>
      <w:r w:rsidRPr="0083564B">
        <w:rPr>
          <w:rStyle w:val="StyleUnderline"/>
        </w:rPr>
        <w:t xml:space="preserve">tates </w:t>
      </w:r>
      <w:r w:rsidRPr="0086194D">
        <w:rPr>
          <w:rStyle w:val="StyleUnderline"/>
          <w:highlight w:val="cyan"/>
        </w:rPr>
        <w:t>can be depended upon for</w:t>
      </w:r>
      <w:r w:rsidRPr="0083564B">
        <w:rPr>
          <w:rStyle w:val="StyleUnderline"/>
        </w:rPr>
        <w:t xml:space="preserve"> </w:t>
      </w:r>
      <w:r w:rsidRPr="0086194D">
        <w:rPr>
          <w:rStyle w:val="StyleUnderline"/>
          <w:highlight w:val="cyan"/>
        </w:rPr>
        <w:t xml:space="preserve">global security </w:t>
      </w:r>
      <w:r w:rsidRPr="0086194D">
        <w:rPr>
          <w:rStyle w:val="StyleUnderline"/>
          <w:b/>
          <w:highlight w:val="cyan"/>
        </w:rPr>
        <w:t>undermines America’s global hegemony</w:t>
      </w:r>
      <w:r w:rsidRPr="0083564B">
        <w:rPr>
          <w:rStyle w:val="StyleUnderline"/>
        </w:rPr>
        <w:t xml:space="preserve">, </w:t>
      </w:r>
      <w:r w:rsidRPr="0086194D">
        <w:rPr>
          <w:rStyle w:val="StyleUnderline"/>
          <w:highlight w:val="cyan"/>
        </w:rPr>
        <w:t>raising</w:t>
      </w:r>
      <w:r w:rsidRPr="0083564B">
        <w:rPr>
          <w:rStyle w:val="StyleUnderline"/>
        </w:rPr>
        <w:t xml:space="preserve"> the </w:t>
      </w:r>
      <w:r w:rsidRPr="0086194D">
        <w:rPr>
          <w:rStyle w:val="StyleUnderline"/>
          <w:highlight w:val="cyan"/>
        </w:rPr>
        <w:t>possibility that Asian countries</w:t>
      </w:r>
      <w:r w:rsidRPr="0083564B">
        <w:rPr>
          <w:rStyle w:val="StyleUnderline"/>
        </w:rPr>
        <w:t xml:space="preserve"> would rather </w:t>
      </w:r>
      <w:r w:rsidRPr="0086194D">
        <w:rPr>
          <w:rStyle w:val="StyleUnderline"/>
          <w:b/>
          <w:highlight w:val="cyan"/>
        </w:rPr>
        <w:t>throw in their lot with China than risk alienating the rising power</w:t>
      </w:r>
      <w:r>
        <w:t xml:space="preserve"> [8]. </w:t>
      </w:r>
      <w:r w:rsidRPr="0086194D">
        <w:rPr>
          <w:rStyle w:val="StyleUnderline"/>
          <w:b/>
          <w:highlight w:val="cyan"/>
        </w:rPr>
        <w:t>This dynamic is also</w:t>
      </w:r>
      <w:r w:rsidRPr="0083564B">
        <w:rPr>
          <w:rStyle w:val="StyleUnderline"/>
          <w:b/>
        </w:rPr>
        <w:t xml:space="preserve"> </w:t>
      </w:r>
      <w:r w:rsidRPr="0086194D">
        <w:rPr>
          <w:rStyle w:val="StyleUnderline"/>
          <w:b/>
          <w:highlight w:val="cyan"/>
        </w:rPr>
        <w:t>at play in Europe</w:t>
      </w:r>
      <w:r>
        <w:t xml:space="preserve">, as fears that the United States may be unwilling to support its European partners have lead to mounting pressure for the region to develop its own nuclear weapons program. A “Eurodeterrent” plan would place France’s nuclear arsenal under a common European command, funding program, or defense doctrine to protect European Union member states [9]. While such an escalation in European military power is highly unlikely, </w:t>
      </w:r>
      <w:r w:rsidRPr="0083564B">
        <w:rPr>
          <w:rStyle w:val="StyleUnderline"/>
        </w:rPr>
        <w:t xml:space="preserve">the talks </w:t>
      </w:r>
      <w:r w:rsidRPr="0086194D">
        <w:rPr>
          <w:rStyle w:val="StyleUnderline"/>
          <w:highlight w:val="cyan"/>
        </w:rPr>
        <w:t>signal growing sentiment</w:t>
      </w:r>
      <w:r w:rsidRPr="0083564B">
        <w:rPr>
          <w:rStyle w:val="StyleUnderline"/>
        </w:rPr>
        <w:t xml:space="preserve"> in Europe that </w:t>
      </w:r>
      <w:r w:rsidRPr="0086194D">
        <w:rPr>
          <w:rStyle w:val="StyleUnderline"/>
          <w:highlight w:val="cyan"/>
        </w:rPr>
        <w:t>the U</w:t>
      </w:r>
      <w:r w:rsidRPr="0083564B">
        <w:rPr>
          <w:rStyle w:val="StyleUnderline"/>
        </w:rPr>
        <w:t xml:space="preserve">nited </w:t>
      </w:r>
      <w:r w:rsidRPr="0086194D">
        <w:rPr>
          <w:rStyle w:val="StyleUnderline"/>
          <w:highlight w:val="cyan"/>
        </w:rPr>
        <w:t>S</w:t>
      </w:r>
      <w:r w:rsidRPr="0083564B">
        <w:rPr>
          <w:rStyle w:val="StyleUnderline"/>
        </w:rPr>
        <w:t xml:space="preserve">tates </w:t>
      </w:r>
      <w:r w:rsidRPr="0086194D">
        <w:rPr>
          <w:rStyle w:val="StyleUnderline"/>
          <w:highlight w:val="cyan"/>
        </w:rPr>
        <w:t xml:space="preserve">may be </w:t>
      </w:r>
      <w:r w:rsidRPr="0086194D">
        <w:rPr>
          <w:rStyle w:val="StyleUnderline"/>
          <w:b/>
          <w:highlight w:val="cyan"/>
        </w:rPr>
        <w:t>losing its global superiority</w:t>
      </w:r>
      <w:r w:rsidR="00800D59">
        <w:rPr>
          <w:rStyle w:val="StyleUnderline"/>
          <w:b/>
        </w:rPr>
        <w:t>`</w:t>
      </w:r>
      <w:r>
        <w:t>.</w:t>
      </w:r>
    </w:p>
    <w:p w14:paraId="4D5F942A" w14:textId="6202F273" w:rsidR="00AD29E8" w:rsidRDefault="00AD29E8" w:rsidP="00AD29E8">
      <w:pPr>
        <w:pStyle w:val="Heading4"/>
      </w:pPr>
      <w:r>
        <w:t xml:space="preserve">The alternative is power vacuum conflicts – global challenges necessitate leadership </w:t>
      </w:r>
    </w:p>
    <w:p w14:paraId="66C3EF17" w14:textId="77777777" w:rsidR="00AD29E8" w:rsidRDefault="00AD29E8" w:rsidP="00AD29E8">
      <w:r>
        <w:rPr>
          <w:b/>
        </w:rPr>
        <w:t xml:space="preserve">Haass 13 </w:t>
      </w:r>
      <w: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05B82B69" w14:textId="77777777" w:rsidR="00AD29E8" w:rsidRPr="0049699F" w:rsidRDefault="00AD29E8" w:rsidP="00AD29E8">
      <w:pPr>
        <w:rPr>
          <w:u w:val="single"/>
        </w:rPr>
      </w:pPr>
      <w:r>
        <w:t xml:space="preserve">NEW YORK – Let me posit a radical idea: </w:t>
      </w:r>
      <w:r w:rsidRPr="0049699F">
        <w:t>The most critical threat facing the United States now</w:t>
      </w:r>
      <w:r>
        <w:t xml:space="preserve"> and for the foreseeable future is not a rising China, a reckless North Korea, a nuclear Iran, modern terrorism, or climate change. Although all of these constitute potential or actual threats, </w:t>
      </w:r>
      <w:r w:rsidRPr="0049699F">
        <w:rPr>
          <w:u w:val="single"/>
        </w:rPr>
        <w:t xml:space="preserve">the </w:t>
      </w:r>
      <w:r w:rsidRPr="00B521B8">
        <w:rPr>
          <w:highlight w:val="cyan"/>
          <w:u w:val="single"/>
        </w:rPr>
        <w:t>biggest challenges facing</w:t>
      </w:r>
      <w:r w:rsidRPr="0049699F">
        <w:rPr>
          <w:u w:val="single"/>
        </w:rPr>
        <w:t xml:space="preserve"> the </w:t>
      </w:r>
      <w:r w:rsidRPr="00B521B8">
        <w:rPr>
          <w:highlight w:val="cyan"/>
          <w:u w:val="single"/>
        </w:rPr>
        <w:t>US are</w:t>
      </w:r>
      <w:r w:rsidRPr="0049699F">
        <w:rPr>
          <w:u w:val="single"/>
        </w:rPr>
        <w:t xml:space="preserve"> its</w:t>
      </w:r>
      <w:r>
        <w:t xml:space="preserve"> burgeoning debt, crumbling infrastructure</w:t>
      </w:r>
      <w:r w:rsidRPr="00AD29E8">
        <w:t xml:space="preserve">, second-rate primary and secondary schools, </w:t>
      </w:r>
      <w:r w:rsidRPr="00B521B8">
        <w:rPr>
          <w:rStyle w:val="StyleUnderline"/>
          <w:b/>
          <w:highlight w:val="cyan"/>
        </w:rPr>
        <w:t>outdated immigration</w:t>
      </w:r>
      <w:r w:rsidRPr="00AD29E8">
        <w:rPr>
          <w:rStyle w:val="StyleUnderline"/>
          <w:b/>
        </w:rPr>
        <w:t xml:space="preserve"> </w:t>
      </w:r>
      <w:r w:rsidRPr="00B521B8">
        <w:rPr>
          <w:rStyle w:val="StyleUnderline"/>
          <w:b/>
          <w:highlight w:val="cyan"/>
        </w:rPr>
        <w:t>system,</w:t>
      </w:r>
      <w:r w:rsidRPr="00AD29E8">
        <w:rPr>
          <w:rStyle w:val="StyleUnderline"/>
          <w:b/>
        </w:rPr>
        <w:t xml:space="preserve"> and </w:t>
      </w:r>
      <w:r w:rsidRPr="00B521B8">
        <w:rPr>
          <w:rStyle w:val="StyleUnderline"/>
          <w:b/>
          <w:highlight w:val="cyan"/>
        </w:rPr>
        <w:t>slow</w:t>
      </w:r>
      <w:r w:rsidRPr="00B521B8">
        <w:rPr>
          <w:b/>
          <w:highlight w:val="cyan"/>
          <w:u w:val="single"/>
        </w:rPr>
        <w:t xml:space="preserve"> economic growth</w:t>
      </w:r>
      <w:r w:rsidRPr="0049699F">
        <w:rPr>
          <w:u w:val="single"/>
        </w:rPr>
        <w:t xml:space="preserve"> – in short, the domestic foundations of American power.</w:t>
      </w:r>
    </w:p>
    <w:p w14:paraId="05661DC2" w14:textId="77777777" w:rsidR="00AD29E8" w:rsidRDefault="00AD29E8" w:rsidP="00AD29E8">
      <w: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3990614F" w14:textId="77777777" w:rsidR="00AD29E8" w:rsidRPr="0049699F" w:rsidRDefault="00AD29E8" w:rsidP="00AD29E8">
      <w:pPr>
        <w:rPr>
          <w:b/>
          <w:u w:val="single"/>
        </w:rPr>
      </w:pPr>
      <w:r>
        <w:t xml:space="preserve">But, like most temptations, </w:t>
      </w:r>
      <w:r w:rsidRPr="0049699F">
        <w:rPr>
          <w:u w:val="single"/>
        </w:rPr>
        <w:t xml:space="preserve">the urge to gloat at America’s imperfections and struggles ought to be resisted. People around the globe should be careful what they wish for. </w:t>
      </w:r>
      <w:r w:rsidRPr="00B521B8">
        <w:rPr>
          <w:highlight w:val="cyan"/>
          <w:u w:val="single"/>
        </w:rPr>
        <w:t>America’s failure to deal</w:t>
      </w:r>
      <w:r w:rsidRPr="0049699F">
        <w:rPr>
          <w:u w:val="single"/>
        </w:rPr>
        <w:t xml:space="preserve"> with its </w:t>
      </w:r>
      <w:r w:rsidRPr="00B521B8">
        <w:rPr>
          <w:highlight w:val="cyan"/>
          <w:u w:val="single"/>
        </w:rPr>
        <w:t xml:space="preserve">internal challenges </w:t>
      </w:r>
      <w:r w:rsidRPr="00B521B8">
        <w:rPr>
          <w:u w:val="single"/>
        </w:rPr>
        <w:t>would</w:t>
      </w:r>
      <w:r w:rsidRPr="00B521B8">
        <w:rPr>
          <w:highlight w:val="cyan"/>
          <w:u w:val="single"/>
        </w:rPr>
        <w:t xml:space="preserve"> </w:t>
      </w:r>
      <w:r w:rsidRPr="00B521B8">
        <w:rPr>
          <w:b/>
          <w:highlight w:val="cyan"/>
          <w:u w:val="single"/>
        </w:rPr>
        <w:t>come at a steep price</w:t>
      </w:r>
      <w:r>
        <w:t>. Indeed</w:t>
      </w:r>
      <w:r w:rsidRPr="0049699F">
        <w:rPr>
          <w:b/>
          <w:u w:val="single"/>
        </w:rPr>
        <w:t xml:space="preserve">, the rest of </w:t>
      </w:r>
      <w:r w:rsidRPr="00B521B8">
        <w:rPr>
          <w:b/>
          <w:highlight w:val="cyan"/>
          <w:u w:val="single"/>
        </w:rPr>
        <w:t>the world’s stake</w:t>
      </w:r>
      <w:r w:rsidRPr="0049699F">
        <w:rPr>
          <w:b/>
          <w:u w:val="single"/>
        </w:rPr>
        <w:t xml:space="preserve"> </w:t>
      </w:r>
      <w:r w:rsidRPr="00B521B8">
        <w:rPr>
          <w:b/>
          <w:highlight w:val="cyan"/>
          <w:u w:val="single"/>
        </w:rPr>
        <w:t>in</w:t>
      </w:r>
      <w:r w:rsidRPr="0049699F">
        <w:rPr>
          <w:b/>
          <w:u w:val="single"/>
        </w:rPr>
        <w:t xml:space="preserve"> </w:t>
      </w:r>
      <w:r w:rsidRPr="00B521B8">
        <w:rPr>
          <w:b/>
          <w:highlight w:val="cyan"/>
          <w:u w:val="single"/>
        </w:rPr>
        <w:t>American success</w:t>
      </w:r>
      <w:r w:rsidRPr="0049699F">
        <w:rPr>
          <w:b/>
          <w:u w:val="single"/>
        </w:rPr>
        <w:t xml:space="preserve"> </w:t>
      </w:r>
      <w:r w:rsidRPr="00B521B8">
        <w:rPr>
          <w:b/>
          <w:highlight w:val="cyan"/>
          <w:u w:val="single"/>
        </w:rPr>
        <w:t>is</w:t>
      </w:r>
      <w:r w:rsidRPr="0049699F">
        <w:rPr>
          <w:b/>
          <w:u w:val="single"/>
        </w:rPr>
        <w:t xml:space="preserve"> nearly </w:t>
      </w:r>
      <w:r w:rsidRPr="00B521B8">
        <w:rPr>
          <w:b/>
          <w:highlight w:val="cyan"/>
          <w:u w:val="single"/>
        </w:rPr>
        <w:t>as large as that of the US itself</w:t>
      </w:r>
      <w:r w:rsidRPr="0049699F">
        <w:rPr>
          <w:b/>
          <w:u w:val="single"/>
        </w:rPr>
        <w:t>.</w:t>
      </w:r>
    </w:p>
    <w:p w14:paraId="72F1F8A0" w14:textId="77777777" w:rsidR="00AD29E8" w:rsidRDefault="00AD29E8" w:rsidP="00AD29E8">
      <w:r>
        <w:t xml:space="preserve">Part of the reason is economic. The US economy still accounts for about one-quarter of global output. </w:t>
      </w:r>
      <w:r w:rsidRPr="00B521B8">
        <w:rPr>
          <w:highlight w:val="cyan"/>
          <w:u w:val="single"/>
        </w:rPr>
        <w:t>If US growth accelerates, America’s capacity to</w:t>
      </w:r>
      <w:r w:rsidRPr="0049699F">
        <w:rPr>
          <w:u w:val="single"/>
        </w:rPr>
        <w:t xml:space="preserve"> </w:t>
      </w:r>
      <w:r w:rsidRPr="00B521B8">
        <w:rPr>
          <w:highlight w:val="cyan"/>
          <w:u w:val="single"/>
        </w:rPr>
        <w:t>consume other countries’ goods</w:t>
      </w:r>
      <w:r w:rsidRPr="0049699F">
        <w:rPr>
          <w:u w:val="single"/>
        </w:rPr>
        <w:t xml:space="preserve"> and services </w:t>
      </w:r>
      <w:r w:rsidRPr="00B521B8">
        <w:rPr>
          <w:highlight w:val="cyan"/>
          <w:u w:val="single"/>
        </w:rPr>
        <w:t>will increase</w:t>
      </w:r>
      <w:r w:rsidRPr="0049699F">
        <w:rPr>
          <w:u w:val="single"/>
        </w:rPr>
        <w:t xml:space="preserve">, thereby </w:t>
      </w:r>
      <w:r w:rsidRPr="00B521B8">
        <w:rPr>
          <w:b/>
          <w:highlight w:val="cyan"/>
          <w:u w:val="single"/>
        </w:rPr>
        <w:t>boosting growth</w:t>
      </w:r>
      <w:r w:rsidRPr="0049699F">
        <w:rPr>
          <w:b/>
          <w:u w:val="single"/>
        </w:rPr>
        <w:t xml:space="preserve"> around the world</w:t>
      </w:r>
      <w:r>
        <w:t xml:space="preserve">. At a time when Europe is drifting and Asia is slowing, </w:t>
      </w:r>
      <w:r w:rsidRPr="00B521B8">
        <w:rPr>
          <w:highlight w:val="cyan"/>
          <w:u w:val="single"/>
        </w:rPr>
        <w:t>only the US</w:t>
      </w:r>
      <w:r>
        <w:t xml:space="preserve"> (or, more broadly, North America) </w:t>
      </w:r>
      <w:r w:rsidRPr="00B521B8">
        <w:rPr>
          <w:highlight w:val="cyan"/>
          <w:u w:val="single"/>
        </w:rPr>
        <w:t>has</w:t>
      </w:r>
      <w:r w:rsidRPr="0049699F">
        <w:rPr>
          <w:u w:val="single"/>
        </w:rPr>
        <w:t xml:space="preserve"> the </w:t>
      </w:r>
      <w:r w:rsidRPr="00B521B8">
        <w:rPr>
          <w:highlight w:val="cyan"/>
          <w:u w:val="single"/>
        </w:rPr>
        <w:t xml:space="preserve">potential to drive </w:t>
      </w:r>
      <w:r w:rsidRPr="00B521B8">
        <w:rPr>
          <w:b/>
          <w:highlight w:val="cyan"/>
          <w:u w:val="single"/>
        </w:rPr>
        <w:t>global economic recovery</w:t>
      </w:r>
      <w:r>
        <w:t>.</w:t>
      </w:r>
    </w:p>
    <w:p w14:paraId="47DC05AA" w14:textId="77777777" w:rsidR="00AD29E8" w:rsidRPr="0049699F" w:rsidRDefault="00AD29E8" w:rsidP="00AD29E8">
      <w:pPr>
        <w:rPr>
          <w:u w:val="single"/>
        </w:rPr>
      </w:pPr>
      <w:r w:rsidRPr="0049699F">
        <w:rPr>
          <w:u w:val="single"/>
        </w:rPr>
        <w:t xml:space="preserve">The </w:t>
      </w:r>
      <w:r w:rsidRPr="00B521B8">
        <w:rPr>
          <w:highlight w:val="cyan"/>
          <w:u w:val="single"/>
        </w:rPr>
        <w:t>US remains a unique source of innovation</w:t>
      </w:r>
      <w:r>
        <w:t xml:space="preserve">. Most of the world’s citizens communicate with mobile devices based on technology developed in Silicon Valley; likewise, the Internet was made in America. More recently, </w:t>
      </w:r>
      <w:r w:rsidRPr="00B521B8">
        <w:rPr>
          <w:highlight w:val="cyan"/>
          <w:u w:val="single"/>
        </w:rPr>
        <w:t>new tech</w:t>
      </w:r>
      <w:r w:rsidRPr="0049699F">
        <w:rPr>
          <w:u w:val="single"/>
        </w:rPr>
        <w:t xml:space="preserve">nologies </w:t>
      </w:r>
      <w:r w:rsidRPr="00B521B8">
        <w:rPr>
          <w:highlight w:val="cyan"/>
          <w:u w:val="single"/>
        </w:rPr>
        <w:t>developed in the US</w:t>
      </w:r>
      <w:r w:rsidRPr="0049699F">
        <w:rPr>
          <w:u w:val="single"/>
        </w:rPr>
        <w:t xml:space="preserve"> greatly </w:t>
      </w:r>
      <w:r w:rsidRPr="00B521B8">
        <w:rPr>
          <w:highlight w:val="cyan"/>
          <w:u w:val="single"/>
        </w:rPr>
        <w:t>increase</w:t>
      </w:r>
      <w:r w:rsidRPr="0049699F">
        <w:rPr>
          <w:u w:val="single"/>
        </w:rPr>
        <w:t xml:space="preserve"> the </w:t>
      </w:r>
      <w:r w:rsidRPr="00B521B8">
        <w:rPr>
          <w:highlight w:val="cyan"/>
          <w:u w:val="single"/>
        </w:rPr>
        <w:t xml:space="preserve">ability to extract </w:t>
      </w:r>
      <w:r w:rsidRPr="00B521B8">
        <w:rPr>
          <w:b/>
          <w:highlight w:val="cyan"/>
          <w:u w:val="single"/>
        </w:rPr>
        <w:t>oil and natural gas</w:t>
      </w:r>
      <w:r w:rsidRPr="0049699F">
        <w:rPr>
          <w:u w:val="single"/>
        </w:rPr>
        <w:t xml:space="preserve"> from underground formations. </w:t>
      </w:r>
      <w:r w:rsidRPr="00B521B8">
        <w:rPr>
          <w:highlight w:val="cyan"/>
          <w:u w:val="single"/>
        </w:rPr>
        <w:t>This tech</w:t>
      </w:r>
      <w:r w:rsidRPr="0049699F">
        <w:rPr>
          <w:u w:val="single"/>
        </w:rPr>
        <w:t xml:space="preserve">nology </w:t>
      </w:r>
      <w:r w:rsidRPr="00B521B8">
        <w:rPr>
          <w:highlight w:val="cyan"/>
          <w:u w:val="single"/>
        </w:rPr>
        <w:t>is</w:t>
      </w:r>
      <w:r w:rsidRPr="0049699F">
        <w:rPr>
          <w:u w:val="single"/>
        </w:rPr>
        <w:t xml:space="preserve"> now </w:t>
      </w:r>
      <w:r w:rsidRPr="00B521B8">
        <w:rPr>
          <w:highlight w:val="cyan"/>
          <w:u w:val="single"/>
        </w:rPr>
        <w:t>making its way around the globe, allowing other societies to increase</w:t>
      </w:r>
      <w:r w:rsidRPr="0049699F">
        <w:rPr>
          <w:u w:val="single"/>
        </w:rPr>
        <w:t xml:space="preserve"> their </w:t>
      </w:r>
      <w:r w:rsidRPr="00B521B8">
        <w:rPr>
          <w:b/>
          <w:highlight w:val="cyan"/>
          <w:u w:val="single"/>
        </w:rPr>
        <w:t>energy</w:t>
      </w:r>
      <w:r w:rsidRPr="0049699F">
        <w:rPr>
          <w:b/>
          <w:u w:val="single"/>
        </w:rPr>
        <w:t xml:space="preserve"> </w:t>
      </w:r>
      <w:r w:rsidRPr="00B521B8">
        <w:rPr>
          <w:b/>
          <w:highlight w:val="cyan"/>
          <w:u w:val="single"/>
        </w:rPr>
        <w:t>production</w:t>
      </w:r>
      <w:r w:rsidRPr="0049699F">
        <w:rPr>
          <w:b/>
          <w:u w:val="single"/>
        </w:rPr>
        <w:t xml:space="preserve"> and </w:t>
      </w:r>
      <w:r w:rsidRPr="00B521B8">
        <w:rPr>
          <w:b/>
          <w:highlight w:val="cyan"/>
          <w:u w:val="single"/>
        </w:rPr>
        <w:t>decrease</w:t>
      </w:r>
      <w:r w:rsidRPr="0049699F">
        <w:rPr>
          <w:b/>
          <w:u w:val="single"/>
        </w:rPr>
        <w:t xml:space="preserve"> both their </w:t>
      </w:r>
      <w:r w:rsidRPr="00B521B8">
        <w:rPr>
          <w:b/>
          <w:highlight w:val="cyan"/>
          <w:u w:val="single"/>
        </w:rPr>
        <w:t>reliance on costly imports and</w:t>
      </w:r>
      <w:r w:rsidRPr="0049699F">
        <w:rPr>
          <w:b/>
          <w:u w:val="single"/>
        </w:rPr>
        <w:t xml:space="preserve"> their </w:t>
      </w:r>
      <w:r w:rsidRPr="00B521B8">
        <w:rPr>
          <w:b/>
          <w:highlight w:val="cyan"/>
          <w:u w:val="single"/>
        </w:rPr>
        <w:t>carbon emissions</w:t>
      </w:r>
      <w:r w:rsidRPr="0049699F">
        <w:rPr>
          <w:u w:val="single"/>
        </w:rPr>
        <w:t>.</w:t>
      </w:r>
    </w:p>
    <w:p w14:paraId="5ED22831" w14:textId="77777777" w:rsidR="00AD29E8" w:rsidRDefault="00AD29E8" w:rsidP="00AD29E8">
      <w:r w:rsidRPr="0049699F">
        <w:rPr>
          <w:u w:val="single"/>
        </w:rPr>
        <w:t>The US is also an invaluable source of ideas</w:t>
      </w:r>
      <w: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3F5CCD0C" w14:textId="77777777" w:rsidR="00AD29E8" w:rsidRPr="0049699F" w:rsidRDefault="00AD29E8" w:rsidP="00AD29E8">
      <w:pPr>
        <w:rPr>
          <w:u w:val="single"/>
        </w:rPr>
      </w:pPr>
      <w:r>
        <w:t xml:space="preserve">Finally, </w:t>
      </w:r>
      <w:r w:rsidRPr="0049699F">
        <w:rPr>
          <w:u w:val="single"/>
        </w:rPr>
        <w:t xml:space="preserve">the </w:t>
      </w:r>
      <w:r w:rsidRPr="00B521B8">
        <w:rPr>
          <w:highlight w:val="cyan"/>
          <w:u w:val="single"/>
        </w:rPr>
        <w:t>world faces</w:t>
      </w:r>
      <w:r w:rsidRPr="0049699F">
        <w:rPr>
          <w:u w:val="single"/>
        </w:rPr>
        <w:t xml:space="preserve"> many </w:t>
      </w:r>
      <w:r w:rsidRPr="00B521B8">
        <w:rPr>
          <w:highlight w:val="cyan"/>
          <w:u w:val="single"/>
        </w:rPr>
        <w:t>serious challenges</w:t>
      </w:r>
      <w:r w:rsidRPr="0049699F">
        <w:rPr>
          <w:u w:val="single"/>
        </w:rPr>
        <w:t xml:space="preserve">, ranging from the need to halt the </w:t>
      </w:r>
      <w:r w:rsidRPr="00542827">
        <w:rPr>
          <w:b/>
          <w:u w:val="single"/>
        </w:rPr>
        <w:t>spread of</w:t>
      </w:r>
      <w:r w:rsidRPr="00B521B8">
        <w:rPr>
          <w:b/>
          <w:highlight w:val="cyan"/>
          <w:u w:val="single"/>
        </w:rPr>
        <w:t xml:space="preserve"> w</w:t>
      </w:r>
      <w:r w:rsidRPr="00542827">
        <w:rPr>
          <w:b/>
          <w:u w:val="single"/>
        </w:rPr>
        <w:t>eapons</w:t>
      </w:r>
      <w:r w:rsidRPr="0049699F">
        <w:rPr>
          <w:b/>
          <w:u w:val="single"/>
        </w:rPr>
        <w:t xml:space="preserve"> of </w:t>
      </w:r>
      <w:r w:rsidRPr="00542827">
        <w:rPr>
          <w:b/>
          <w:highlight w:val="cyan"/>
          <w:u w:val="single"/>
        </w:rPr>
        <w:t>m</w:t>
      </w:r>
      <w:r w:rsidRPr="0049699F">
        <w:rPr>
          <w:b/>
          <w:u w:val="single"/>
        </w:rPr>
        <w:t xml:space="preserve">ass </w:t>
      </w:r>
      <w:r w:rsidRPr="00542827">
        <w:rPr>
          <w:b/>
          <w:highlight w:val="cyan"/>
          <w:u w:val="single"/>
        </w:rPr>
        <w:t>d</w:t>
      </w:r>
      <w:r w:rsidRPr="0049699F">
        <w:rPr>
          <w:b/>
          <w:u w:val="single"/>
        </w:rPr>
        <w:t xml:space="preserve">estruction, fight </w:t>
      </w:r>
      <w:r w:rsidRPr="00B521B8">
        <w:rPr>
          <w:b/>
          <w:highlight w:val="cyan"/>
          <w:u w:val="single"/>
        </w:rPr>
        <w:t>climate change</w:t>
      </w:r>
      <w:r w:rsidRPr="0049699F">
        <w:rPr>
          <w:b/>
          <w:u w:val="single"/>
        </w:rPr>
        <w:t xml:space="preserve">, and maintain a functioning world </w:t>
      </w:r>
      <w:r w:rsidRPr="00542827">
        <w:rPr>
          <w:b/>
          <w:u w:val="single"/>
        </w:rPr>
        <w:t>economic order</w:t>
      </w:r>
      <w:r w:rsidRPr="0049699F">
        <w:rPr>
          <w:b/>
          <w:u w:val="single"/>
        </w:rPr>
        <w:t xml:space="preserve"> that promotes </w:t>
      </w:r>
      <w:r w:rsidRPr="00542827">
        <w:rPr>
          <w:b/>
          <w:highlight w:val="cyan"/>
          <w:u w:val="single"/>
        </w:rPr>
        <w:t xml:space="preserve">trade </w:t>
      </w:r>
      <w:r w:rsidRPr="00542827">
        <w:rPr>
          <w:b/>
          <w:u w:val="single"/>
        </w:rPr>
        <w:t>and investment</w:t>
      </w:r>
      <w:r w:rsidRPr="0049699F">
        <w:rPr>
          <w:b/>
          <w:u w:val="single"/>
        </w:rPr>
        <w:t xml:space="preserve"> to regulating practices in </w:t>
      </w:r>
      <w:r w:rsidRPr="00542827">
        <w:rPr>
          <w:b/>
          <w:highlight w:val="cyan"/>
          <w:u w:val="single"/>
        </w:rPr>
        <w:t>cyberspace</w:t>
      </w:r>
      <w:r w:rsidRPr="0049699F">
        <w:rPr>
          <w:b/>
          <w:u w:val="single"/>
        </w:rPr>
        <w:t xml:space="preserve">, improving </w:t>
      </w:r>
      <w:r w:rsidRPr="00542827">
        <w:rPr>
          <w:b/>
          <w:u w:val="single"/>
        </w:rPr>
        <w:t xml:space="preserve">global </w:t>
      </w:r>
      <w:r w:rsidRPr="00542827">
        <w:rPr>
          <w:b/>
          <w:highlight w:val="cyan"/>
          <w:u w:val="single"/>
        </w:rPr>
        <w:t>health</w:t>
      </w:r>
      <w:r w:rsidRPr="0049699F">
        <w:rPr>
          <w:b/>
          <w:u w:val="single"/>
        </w:rPr>
        <w:t xml:space="preserve">, and preventing </w:t>
      </w:r>
      <w:r w:rsidRPr="00542827">
        <w:rPr>
          <w:b/>
          <w:highlight w:val="cyan"/>
          <w:u w:val="single"/>
        </w:rPr>
        <w:t>armed conflicts</w:t>
      </w:r>
      <w:r w:rsidRPr="0049699F">
        <w:rPr>
          <w:u w:val="single"/>
        </w:rPr>
        <w:t>. These problems will not simply go away or sort themselves out.</w:t>
      </w:r>
    </w:p>
    <w:p w14:paraId="663318C1" w14:textId="77777777" w:rsidR="00AD29E8" w:rsidRPr="0049699F" w:rsidRDefault="00AD29E8" w:rsidP="00AD29E8">
      <w:pPr>
        <w:rPr>
          <w:u w:val="single"/>
        </w:rPr>
      </w:pPr>
      <w:r>
        <w:t xml:space="preserve">While Adam Smith’s “invisible hand” may ensure the success of free markets, it is powerless in the world of geopolitics. </w:t>
      </w:r>
      <w:r w:rsidRPr="00542827">
        <w:rPr>
          <w:highlight w:val="cyan"/>
          <w:u w:val="single"/>
        </w:rPr>
        <w:t>Order requires</w:t>
      </w:r>
      <w:r w:rsidRPr="0049699F">
        <w:rPr>
          <w:u w:val="single"/>
        </w:rPr>
        <w:t xml:space="preserve"> the visible hand of </w:t>
      </w:r>
      <w:r w:rsidRPr="00542827">
        <w:rPr>
          <w:b/>
          <w:highlight w:val="cyan"/>
          <w:u w:val="single"/>
        </w:rPr>
        <w:t>leadership</w:t>
      </w:r>
      <w:r w:rsidRPr="0049699F">
        <w:rPr>
          <w:u w:val="single"/>
        </w:rPr>
        <w:t xml:space="preserve"> </w:t>
      </w:r>
      <w:r w:rsidRPr="00542827">
        <w:rPr>
          <w:highlight w:val="cyan"/>
          <w:u w:val="single"/>
        </w:rPr>
        <w:t>to formulate</w:t>
      </w:r>
      <w:r w:rsidRPr="0049699F">
        <w:rPr>
          <w:u w:val="single"/>
        </w:rPr>
        <w:t xml:space="preserve"> and realize global </w:t>
      </w:r>
      <w:r w:rsidRPr="00542827">
        <w:rPr>
          <w:b/>
          <w:highlight w:val="cyan"/>
          <w:u w:val="single"/>
        </w:rPr>
        <w:t>responses to global challenges</w:t>
      </w:r>
      <w:r w:rsidRPr="0049699F">
        <w:rPr>
          <w:u w:val="single"/>
        </w:rPr>
        <w:t>.</w:t>
      </w:r>
    </w:p>
    <w:p w14:paraId="51498452" w14:textId="77777777" w:rsidR="00AD29E8" w:rsidRDefault="00AD29E8" w:rsidP="00AD29E8">
      <w: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0C662053" w14:textId="77777777" w:rsidR="00AD29E8" w:rsidRDefault="00AD29E8" w:rsidP="00AD29E8">
      <w:r>
        <w:t xml:space="preserve">But </w:t>
      </w:r>
      <w:r w:rsidRPr="00542827">
        <w:rPr>
          <w:highlight w:val="cyan"/>
          <w:u w:val="single"/>
        </w:rPr>
        <w:t>multilateralism is much easier</w:t>
      </w:r>
      <w:r w:rsidRPr="0049699F">
        <w:rPr>
          <w:u w:val="single"/>
        </w:rPr>
        <w:t xml:space="preserve"> </w:t>
      </w:r>
      <w:r w:rsidRPr="00542827">
        <w:rPr>
          <w:highlight w:val="cyan"/>
          <w:u w:val="single"/>
        </w:rPr>
        <w:t>to advocate than to</w:t>
      </w:r>
      <w:r w:rsidRPr="0049699F">
        <w:rPr>
          <w:u w:val="single"/>
        </w:rPr>
        <w:t xml:space="preserve"> design and </w:t>
      </w:r>
      <w:r w:rsidRPr="00542827">
        <w:rPr>
          <w:highlight w:val="cyan"/>
          <w:u w:val="single"/>
        </w:rPr>
        <w:t>implement</w:t>
      </w:r>
      <w:r w:rsidRPr="0049699F">
        <w:rPr>
          <w:u w:val="single"/>
        </w:rPr>
        <w:t xml:space="preserve">. Right now </w:t>
      </w:r>
      <w:r w:rsidRPr="00542827">
        <w:rPr>
          <w:b/>
          <w:highlight w:val="cyan"/>
          <w:u w:val="single"/>
        </w:rPr>
        <w:t>there is only one candidate for this role: the US</w:t>
      </w:r>
      <w:r w:rsidRPr="0049699F">
        <w:rPr>
          <w:u w:val="single"/>
        </w:rPr>
        <w:t xml:space="preserve">. </w:t>
      </w:r>
      <w:r w:rsidRPr="00542827">
        <w:rPr>
          <w:highlight w:val="cyan"/>
          <w:u w:val="single"/>
        </w:rPr>
        <w:t>No other country has the</w:t>
      </w:r>
      <w:r w:rsidRPr="0049699F">
        <w:rPr>
          <w:u w:val="single"/>
        </w:rPr>
        <w:t xml:space="preserve"> necessary combination of </w:t>
      </w:r>
      <w:r w:rsidRPr="00542827">
        <w:rPr>
          <w:highlight w:val="cyan"/>
          <w:u w:val="single"/>
        </w:rPr>
        <w:t>capability and outlook</w:t>
      </w:r>
      <w:r>
        <w:t xml:space="preserve">. </w:t>
      </w:r>
    </w:p>
    <w:p w14:paraId="44F2BE29" w14:textId="77777777" w:rsidR="00AD29E8" w:rsidRPr="0049699F" w:rsidRDefault="00AD29E8" w:rsidP="00AD29E8">
      <w:r>
        <w:t xml:space="preserve">This brings me back to the argument that </w:t>
      </w:r>
      <w:r w:rsidRPr="00542827">
        <w:rPr>
          <w:b/>
          <w:highlight w:val="cyan"/>
          <w:u w:val="single"/>
        </w:rPr>
        <w:t>the US must put its house in order</w:t>
      </w:r>
      <w:r>
        <w:t xml:space="preserve"> – economically, physically, socially, and politically – </w:t>
      </w:r>
      <w:r w:rsidRPr="0049699F">
        <w:rPr>
          <w:u w:val="single"/>
        </w:rPr>
        <w:t xml:space="preserve">if it is to have the resources needed to promote order in the world. Everyone should hope that it does: </w:t>
      </w:r>
      <w:r w:rsidRPr="00542827">
        <w:rPr>
          <w:highlight w:val="cyan"/>
          <w:u w:val="single"/>
        </w:rPr>
        <w:t>The alternative</w:t>
      </w:r>
      <w:r w:rsidRPr="0049699F">
        <w:rPr>
          <w:u w:val="single"/>
        </w:rPr>
        <w:t xml:space="preserve"> to a world led by the US i</w:t>
      </w:r>
      <w:r w:rsidRPr="00542827">
        <w:rPr>
          <w:highlight w:val="cyan"/>
          <w:u w:val="single"/>
        </w:rPr>
        <w:t>s</w:t>
      </w:r>
      <w:r w:rsidRPr="0049699F">
        <w:rPr>
          <w:u w:val="single"/>
        </w:rPr>
        <w:t xml:space="preserve"> not a world led by China, Europe, Russia, Japan, India, or any other country, but rather </w:t>
      </w:r>
      <w:r w:rsidRPr="00542827">
        <w:rPr>
          <w:b/>
          <w:highlight w:val="cyan"/>
          <w:u w:val="single"/>
        </w:rPr>
        <w:t>a world</w:t>
      </w:r>
      <w:r w:rsidRPr="0049699F">
        <w:rPr>
          <w:b/>
          <w:u w:val="single"/>
        </w:rPr>
        <w:t xml:space="preserve"> that is </w:t>
      </w:r>
      <w:r w:rsidRPr="00542827">
        <w:rPr>
          <w:b/>
          <w:highlight w:val="cyan"/>
          <w:u w:val="single"/>
        </w:rPr>
        <w:t>not led at all</w:t>
      </w:r>
      <w:r w:rsidRPr="0049699F">
        <w:rPr>
          <w:b/>
          <w:u w:val="single"/>
        </w:rPr>
        <w:t xml:space="preserve">. </w:t>
      </w:r>
      <w:r w:rsidRPr="00542827">
        <w:rPr>
          <w:b/>
          <w:highlight w:val="cyan"/>
          <w:u w:val="single"/>
        </w:rPr>
        <w:t>Such</w:t>
      </w:r>
      <w:r w:rsidRPr="0049699F">
        <w:rPr>
          <w:b/>
          <w:u w:val="single"/>
        </w:rPr>
        <w:t xml:space="preserve"> a world </w:t>
      </w:r>
      <w:r w:rsidRPr="00542827">
        <w:rPr>
          <w:b/>
          <w:highlight w:val="cyan"/>
          <w:u w:val="single"/>
        </w:rPr>
        <w:t>would</w:t>
      </w:r>
      <w:r w:rsidRPr="0049699F">
        <w:rPr>
          <w:b/>
          <w:u w:val="single"/>
        </w:rPr>
        <w:t xml:space="preserve"> almost certainly </w:t>
      </w:r>
      <w:r w:rsidRPr="00542827">
        <w:rPr>
          <w:b/>
          <w:highlight w:val="cyan"/>
          <w:u w:val="single"/>
        </w:rPr>
        <w:t>be characterized by chronic</w:t>
      </w:r>
      <w:r w:rsidRPr="0049699F">
        <w:rPr>
          <w:b/>
          <w:u w:val="single"/>
        </w:rPr>
        <w:t xml:space="preserve"> crisis and </w:t>
      </w:r>
      <w:r w:rsidRPr="00542827">
        <w:rPr>
          <w:b/>
          <w:highlight w:val="cyan"/>
          <w:u w:val="single"/>
        </w:rPr>
        <w:t>conflict</w:t>
      </w:r>
      <w:r>
        <w:t xml:space="preserve">. That would be bad not just for Americans, </w:t>
      </w:r>
      <w:proofErr w:type="gramStart"/>
      <w:r>
        <w:t>but</w:t>
      </w:r>
      <w:proofErr w:type="gramEnd"/>
      <w:r>
        <w:t xml:space="preserve"> for the vast majority of the planet’s inhabitants.</w:t>
      </w:r>
    </w:p>
    <w:p w14:paraId="54A66A0B" w14:textId="3297A44E" w:rsidR="00464EB8" w:rsidRDefault="00464EB8" w:rsidP="00464EB8">
      <w:pPr>
        <w:pStyle w:val="Heading4"/>
      </w:pPr>
      <w:bookmarkStart w:id="1" w:name="_Hlk516148474"/>
      <w:r>
        <w:t xml:space="preserve">Only </w:t>
      </w:r>
      <w:r w:rsidR="00A553AF">
        <w:t>open borders</w:t>
      </w:r>
      <w:r>
        <w:t xml:space="preserve"> can solve – even the perception of restrictions </w:t>
      </w:r>
      <w:r w:rsidR="00144CC4">
        <w:t>threatens</w:t>
      </w:r>
      <w:r>
        <w:t xml:space="preserve"> innovation and economic growth </w:t>
      </w:r>
    </w:p>
    <w:p w14:paraId="0F3EF912" w14:textId="77777777" w:rsidR="00464EB8" w:rsidRPr="0002365F" w:rsidRDefault="00464EB8" w:rsidP="00464EB8">
      <w:r w:rsidRPr="0002365F">
        <w:rPr>
          <w:b/>
        </w:rPr>
        <w:t>Cabrera 17</w:t>
      </w:r>
      <w:r>
        <w:t xml:space="preserve"> Ángel Cabrera, president of George Mason University, is the first native of Spain to lead a U.S. university. He is chairman of the Association of Public and Land-grant Universities Commission on International Initiatives. Why open borders are crucial for innovation By Angel Cabrera March 21, 2017 https://www.washingtonpost.com/news/grade-point/wp/2017/03/21/why-open-borders-are-crucial-for-innovation/?utm_term=.22d9223be35d</w:t>
      </w:r>
    </w:p>
    <w:p w14:paraId="7DE5EF8B" w14:textId="77777777" w:rsidR="00464EB8" w:rsidRDefault="00464EB8" w:rsidP="00464EB8">
      <w:r w:rsidRPr="00542827">
        <w:rPr>
          <w:rStyle w:val="StyleUnderline"/>
          <w:highlight w:val="cyan"/>
        </w:rPr>
        <w:t>American</w:t>
      </w:r>
      <w:r w:rsidRPr="0002365F">
        <w:rPr>
          <w:rStyle w:val="StyleUnderline"/>
        </w:rPr>
        <w:t xml:space="preserve"> innovation has been the envy of the world for the last century. Our </w:t>
      </w:r>
      <w:r w:rsidRPr="00542827">
        <w:rPr>
          <w:rStyle w:val="StyleUnderline"/>
          <w:highlight w:val="cyan"/>
        </w:rPr>
        <w:t xml:space="preserve">ability to </w:t>
      </w:r>
      <w:r w:rsidRPr="00542827">
        <w:rPr>
          <w:rStyle w:val="StyleUnderline"/>
        </w:rPr>
        <w:t xml:space="preserve">discover </w:t>
      </w:r>
      <w:r w:rsidRPr="00542827">
        <w:rPr>
          <w:rStyle w:val="StyleUnderline"/>
          <w:b/>
        </w:rPr>
        <w:t>scientific breakthroughs</w:t>
      </w:r>
      <w:r w:rsidRPr="00542827">
        <w:rPr>
          <w:rStyle w:val="StyleUnderline"/>
          <w:highlight w:val="cyan"/>
        </w:rPr>
        <w:t>, invent</w:t>
      </w:r>
      <w:r w:rsidRPr="0002365F">
        <w:rPr>
          <w:rStyle w:val="StyleUnderline"/>
        </w:rPr>
        <w:t xml:space="preserve"> disruptive </w:t>
      </w:r>
      <w:r w:rsidRPr="00542827">
        <w:rPr>
          <w:rStyle w:val="StyleUnderline"/>
          <w:b/>
          <w:highlight w:val="cyan"/>
        </w:rPr>
        <w:t>tech</w:t>
      </w:r>
      <w:r w:rsidRPr="0002365F">
        <w:rPr>
          <w:rStyle w:val="StyleUnderline"/>
          <w:b/>
        </w:rPr>
        <w:t>nologies</w:t>
      </w:r>
      <w:r w:rsidRPr="0002365F">
        <w:rPr>
          <w:rStyle w:val="StyleUnderline"/>
        </w:rPr>
        <w:t xml:space="preserve"> </w:t>
      </w:r>
      <w:r w:rsidRPr="00542827">
        <w:rPr>
          <w:rStyle w:val="StyleUnderline"/>
          <w:highlight w:val="cyan"/>
        </w:rPr>
        <w:t xml:space="preserve">and build successful </w:t>
      </w:r>
      <w:r w:rsidRPr="00542827">
        <w:rPr>
          <w:rStyle w:val="StyleUnderline"/>
          <w:b/>
          <w:highlight w:val="cyan"/>
        </w:rPr>
        <w:t>companies</w:t>
      </w:r>
      <w:r>
        <w:t xml:space="preserve"> that make those advances broadly available </w:t>
      </w:r>
      <w:r w:rsidRPr="00542827">
        <w:rPr>
          <w:rStyle w:val="StyleUnderline"/>
          <w:highlight w:val="cyan"/>
        </w:rPr>
        <w:t>has been unparalleled</w:t>
      </w:r>
      <w:r w:rsidRPr="0002365F">
        <w:rPr>
          <w:rStyle w:val="StyleUnderline"/>
        </w:rPr>
        <w:t>. This creativity is the product of a culture that is uniquely open to new ideas</w:t>
      </w:r>
      <w:r>
        <w:t xml:space="preserve">, that encourages and rewards risk taking, that values people for what they achieve, not where they come from. </w:t>
      </w:r>
      <w:r w:rsidRPr="0002365F">
        <w:rPr>
          <w:rStyle w:val="StyleUnderline"/>
          <w:b/>
        </w:rPr>
        <w:t xml:space="preserve">It </w:t>
      </w:r>
      <w:r w:rsidRPr="00542827">
        <w:rPr>
          <w:rStyle w:val="StyleUnderline"/>
          <w:b/>
          <w:highlight w:val="cyan"/>
        </w:rPr>
        <w:t>is</w:t>
      </w:r>
      <w:r>
        <w:t xml:space="preserve"> also </w:t>
      </w:r>
      <w:r w:rsidRPr="00542827">
        <w:rPr>
          <w:rStyle w:val="StyleUnderline"/>
          <w:b/>
          <w:highlight w:val="cyan"/>
        </w:rPr>
        <w:t>the result of a constant supply of talented people from outside the</w:t>
      </w:r>
      <w:r w:rsidRPr="0002365F">
        <w:rPr>
          <w:rStyle w:val="StyleUnderline"/>
          <w:b/>
        </w:rPr>
        <w:t xml:space="preserve"> </w:t>
      </w:r>
      <w:r w:rsidRPr="00542827">
        <w:rPr>
          <w:rStyle w:val="StyleUnderline"/>
          <w:b/>
          <w:highlight w:val="cyan"/>
        </w:rPr>
        <w:t>U</w:t>
      </w:r>
      <w:r w:rsidRPr="0002365F">
        <w:rPr>
          <w:rStyle w:val="StyleUnderline"/>
          <w:b/>
        </w:rPr>
        <w:t xml:space="preserve">nited </w:t>
      </w:r>
      <w:r w:rsidRPr="00542827">
        <w:rPr>
          <w:rStyle w:val="StyleUnderline"/>
          <w:b/>
          <w:highlight w:val="cyan"/>
        </w:rPr>
        <w:t>S</w:t>
      </w:r>
      <w:r w:rsidRPr="0002365F">
        <w:rPr>
          <w:rStyle w:val="StyleUnderline"/>
          <w:b/>
        </w:rPr>
        <w:t>tates</w:t>
      </w:r>
      <w:r>
        <w:t>, many of whom came to this country seeking world-class education and an open society where they could thrive.</w:t>
      </w:r>
    </w:p>
    <w:p w14:paraId="792396B0" w14:textId="77777777" w:rsidR="00464EB8" w:rsidRPr="0002365F" w:rsidRDefault="00464EB8" w:rsidP="00464EB8">
      <w:pPr>
        <w:rPr>
          <w:rStyle w:val="StyleUnderline"/>
        </w:rPr>
      </w:pPr>
      <w:r w:rsidRPr="0002365F">
        <w:rPr>
          <w:rStyle w:val="StyleUnderline"/>
        </w:rPr>
        <w:t>That is why</w:t>
      </w:r>
      <w:r>
        <w:t xml:space="preserve"> our public </w:t>
      </w:r>
      <w:r w:rsidRPr="0002365F">
        <w:rPr>
          <w:rStyle w:val="StyleUnderline"/>
        </w:rPr>
        <w:t>universities have</w:t>
      </w:r>
      <w:r>
        <w:t xml:space="preserve"> overwhelmingly </w:t>
      </w:r>
      <w:r w:rsidRPr="0002365F">
        <w:rPr>
          <w:rStyle w:val="StyleUnderline"/>
        </w:rPr>
        <w:t>spoken</w:t>
      </w:r>
      <w:r>
        <w:t xml:space="preserve"> up </w:t>
      </w:r>
      <w:r w:rsidRPr="0002365F">
        <w:rPr>
          <w:rStyle w:val="StyleUnderline"/>
        </w:rPr>
        <w:t>against</w:t>
      </w:r>
      <w:r>
        <w:t xml:space="preserve"> the recent </w:t>
      </w:r>
      <w:r w:rsidRPr="0002365F">
        <w:rPr>
          <w:rStyle w:val="StyleUnderline"/>
        </w:rPr>
        <w:t>travel bans</w:t>
      </w:r>
      <w:r>
        <w:t xml:space="preserve"> President Trump issued through executive order. While changes in immigration policy may very well be necessary, </w:t>
      </w:r>
      <w:r w:rsidRPr="0002365F">
        <w:rPr>
          <w:rStyle w:val="StyleUnderline"/>
        </w:rPr>
        <w:t xml:space="preserve">any </w:t>
      </w:r>
      <w:r w:rsidRPr="00542827">
        <w:rPr>
          <w:rStyle w:val="StyleUnderline"/>
          <w:highlight w:val="cyan"/>
        </w:rPr>
        <w:t>moves that create</w:t>
      </w:r>
      <w:r w:rsidRPr="0002365F">
        <w:rPr>
          <w:rStyle w:val="StyleUnderline"/>
        </w:rPr>
        <w:t xml:space="preserve"> additional </w:t>
      </w:r>
      <w:r w:rsidRPr="00542827">
        <w:rPr>
          <w:rStyle w:val="StyleUnderline"/>
          <w:highlight w:val="cyan"/>
        </w:rPr>
        <w:t>barriers to</w:t>
      </w:r>
      <w:r w:rsidRPr="0002365F">
        <w:rPr>
          <w:rStyle w:val="StyleUnderline"/>
        </w:rPr>
        <w:t xml:space="preserve"> the </w:t>
      </w:r>
      <w:r w:rsidRPr="00542827">
        <w:rPr>
          <w:rStyle w:val="StyleUnderline"/>
          <w:highlight w:val="cyan"/>
        </w:rPr>
        <w:t>free flow of business and educational</w:t>
      </w:r>
      <w:r w:rsidRPr="0002365F">
        <w:rPr>
          <w:rStyle w:val="StyleUnderline"/>
        </w:rPr>
        <w:t xml:space="preserve"> </w:t>
      </w:r>
      <w:r w:rsidRPr="00542827">
        <w:rPr>
          <w:rStyle w:val="StyleUnderline"/>
          <w:highlight w:val="cyan"/>
        </w:rPr>
        <w:t>exchange threaten</w:t>
      </w:r>
      <w:r w:rsidRPr="0002365F">
        <w:rPr>
          <w:rStyle w:val="StyleUnderline"/>
        </w:rPr>
        <w:t xml:space="preserve"> to </w:t>
      </w:r>
      <w:r w:rsidRPr="0002365F">
        <w:rPr>
          <w:rStyle w:val="StyleUnderline"/>
          <w:b/>
        </w:rPr>
        <w:t xml:space="preserve">erode </w:t>
      </w:r>
      <w:r w:rsidRPr="00542827">
        <w:rPr>
          <w:rStyle w:val="StyleUnderline"/>
          <w:b/>
          <w:highlight w:val="cyan"/>
        </w:rPr>
        <w:t>our economic advantage and negatively impact our future</w:t>
      </w:r>
      <w:r w:rsidRPr="0002365F">
        <w:rPr>
          <w:rStyle w:val="StyleUnderline"/>
        </w:rPr>
        <w:t>.</w:t>
      </w:r>
    </w:p>
    <w:p w14:paraId="6558CD0E" w14:textId="77777777" w:rsidR="00464EB8" w:rsidRDefault="00464EB8" w:rsidP="00464EB8">
      <w:r>
        <w:t xml:space="preserve">Consider this: </w:t>
      </w:r>
      <w:r w:rsidRPr="00542827">
        <w:rPr>
          <w:rStyle w:val="StyleUnderline"/>
          <w:highlight w:val="cyan"/>
        </w:rPr>
        <w:t>all</w:t>
      </w:r>
      <w:r w:rsidRPr="0002365F">
        <w:rPr>
          <w:rStyle w:val="StyleUnderline"/>
        </w:rPr>
        <w:t xml:space="preserve"> six </w:t>
      </w:r>
      <w:r w:rsidRPr="00542827">
        <w:rPr>
          <w:rStyle w:val="StyleUnderline"/>
          <w:highlight w:val="cyan"/>
        </w:rPr>
        <w:t>Nobel Prize winners in the</w:t>
      </w:r>
      <w:r w:rsidRPr="0002365F">
        <w:rPr>
          <w:rStyle w:val="StyleUnderline"/>
        </w:rPr>
        <w:t xml:space="preserve"> </w:t>
      </w:r>
      <w:r w:rsidRPr="00542827">
        <w:rPr>
          <w:rStyle w:val="StyleUnderline"/>
          <w:highlight w:val="cyan"/>
        </w:rPr>
        <w:t>U</w:t>
      </w:r>
      <w:r w:rsidRPr="0002365F">
        <w:rPr>
          <w:rStyle w:val="StyleUnderline"/>
        </w:rPr>
        <w:t xml:space="preserve">nited </w:t>
      </w:r>
      <w:r w:rsidRPr="00542827">
        <w:rPr>
          <w:rStyle w:val="StyleUnderline"/>
          <w:highlight w:val="cyan"/>
        </w:rPr>
        <w:t>S</w:t>
      </w:r>
      <w:r w:rsidRPr="0002365F">
        <w:rPr>
          <w:rStyle w:val="StyleUnderline"/>
        </w:rPr>
        <w:t xml:space="preserve">tates </w:t>
      </w:r>
      <w:r w:rsidRPr="00542827">
        <w:rPr>
          <w:rStyle w:val="StyleUnderline"/>
          <w:highlight w:val="cyan"/>
        </w:rPr>
        <w:t>last year were immigrants</w:t>
      </w:r>
      <w:r w:rsidRPr="0002365F">
        <w:rPr>
          <w:rStyle w:val="StyleUnderline"/>
        </w:rPr>
        <w:t>, as were 40 percent of all American Nobel recipients in physics, chemistry, medicine and physiology</w:t>
      </w:r>
      <w:r>
        <w:t xml:space="preserve"> since 2000. </w:t>
      </w:r>
      <w:r w:rsidRPr="00192E49">
        <w:rPr>
          <w:rStyle w:val="StyleUnderline"/>
          <w:highlight w:val="cyan"/>
        </w:rPr>
        <w:t xml:space="preserve">Microsoft </w:t>
      </w:r>
      <w:r w:rsidRPr="00192E49">
        <w:rPr>
          <w:rStyle w:val="StyleUnderline"/>
        </w:rPr>
        <w:t>i</w:t>
      </w:r>
      <w:r w:rsidRPr="0002365F">
        <w:rPr>
          <w:rStyle w:val="StyleUnderline"/>
        </w:rPr>
        <w:t xml:space="preserve">s led by an Indian, as is </w:t>
      </w:r>
      <w:r w:rsidRPr="00192E49">
        <w:rPr>
          <w:rStyle w:val="StyleUnderline"/>
          <w:highlight w:val="cyan"/>
        </w:rPr>
        <w:t>Google</w:t>
      </w:r>
      <w:r w:rsidRPr="0002365F">
        <w:rPr>
          <w:rStyle w:val="StyleUnderline"/>
        </w:rPr>
        <w:t xml:space="preserve">, which was co-founded by a Russian. </w:t>
      </w:r>
      <w:r w:rsidRPr="00192E49">
        <w:rPr>
          <w:rStyle w:val="StyleUnderline"/>
          <w:highlight w:val="cyan"/>
        </w:rPr>
        <w:t>Tesla</w:t>
      </w:r>
      <w:r w:rsidRPr="0002365F">
        <w:rPr>
          <w:rStyle w:val="StyleUnderline"/>
        </w:rPr>
        <w:t xml:space="preserve"> is the creation of a South African</w:t>
      </w:r>
      <w:r>
        <w:t xml:space="preserve"> who’s now also revolutionizing space aircraft. The online shopping company </w:t>
      </w:r>
      <w:r w:rsidRPr="00192E49">
        <w:rPr>
          <w:rStyle w:val="StyleUnderline"/>
          <w:highlight w:val="cyan"/>
        </w:rPr>
        <w:t>eBay</w:t>
      </w:r>
      <w:r w:rsidRPr="0002365F">
        <w:rPr>
          <w:rStyle w:val="StyleUnderline"/>
        </w:rPr>
        <w:t xml:space="preserve"> was started by a French national of Iranian descent</w:t>
      </w:r>
      <w:r>
        <w:t xml:space="preserve">, and the </w:t>
      </w:r>
      <w:r w:rsidRPr="00192E49">
        <w:rPr>
          <w:rStyle w:val="StyleUnderline"/>
          <w:highlight w:val="cyan"/>
        </w:rPr>
        <w:t>iPhone</w:t>
      </w:r>
      <w:r w:rsidRPr="0002365F">
        <w:rPr>
          <w:rStyle w:val="StyleUnderline"/>
        </w:rPr>
        <w:t xml:space="preserve"> was designed by a Brit. </w:t>
      </w:r>
      <w:r w:rsidRPr="00192E49">
        <w:rPr>
          <w:rStyle w:val="StyleUnderline"/>
          <w:highlight w:val="cyan"/>
        </w:rPr>
        <w:t>Immigrants</w:t>
      </w:r>
      <w:r w:rsidRPr="0002365F">
        <w:rPr>
          <w:rStyle w:val="StyleUnderline"/>
        </w:rPr>
        <w:t xml:space="preserve"> or their children </w:t>
      </w:r>
      <w:r w:rsidRPr="00192E49">
        <w:rPr>
          <w:rStyle w:val="StyleUnderline"/>
          <w:highlight w:val="cyan"/>
        </w:rPr>
        <w:t xml:space="preserve">started more than </w:t>
      </w:r>
      <w:r w:rsidRPr="00192E49">
        <w:rPr>
          <w:rStyle w:val="StyleUnderline"/>
          <w:b/>
          <w:highlight w:val="cyan"/>
        </w:rPr>
        <w:t>40 percent of Fortune 500 companies</w:t>
      </w:r>
      <w:r>
        <w:t xml:space="preserve">, according to the Kauffman Foundation, </w:t>
      </w:r>
      <w:r w:rsidRPr="0002365F">
        <w:rPr>
          <w:rStyle w:val="StyleUnderline"/>
        </w:rPr>
        <w:t xml:space="preserve">and more than </w:t>
      </w:r>
      <w:r w:rsidRPr="00192E49">
        <w:rPr>
          <w:rStyle w:val="StyleUnderline"/>
          <w:b/>
          <w:highlight w:val="cyan"/>
        </w:rPr>
        <w:t>50 percent of billion-plus startups</w:t>
      </w:r>
      <w:r w:rsidRPr="0002365F">
        <w:rPr>
          <w:rStyle w:val="StyleUnderline"/>
        </w:rPr>
        <w:t xml:space="preserve"> </w:t>
      </w:r>
      <w:r w:rsidRPr="00192E49">
        <w:rPr>
          <w:rStyle w:val="StyleUnderline"/>
          <w:highlight w:val="cyan"/>
        </w:rPr>
        <w:t>had at least one foreign-born founder</w:t>
      </w:r>
      <w:r>
        <w:t xml:space="preserve">. </w:t>
      </w:r>
    </w:p>
    <w:p w14:paraId="1ABF7A50" w14:textId="77777777" w:rsidR="00464EB8" w:rsidRPr="0002365F" w:rsidRDefault="00464EB8" w:rsidP="00464EB8">
      <w:pPr>
        <w:rPr>
          <w:rStyle w:val="StyleUnderline"/>
        </w:rPr>
      </w:pPr>
      <w:r w:rsidRPr="0002365F">
        <w:rPr>
          <w:rStyle w:val="StyleUnderline"/>
        </w:rPr>
        <w:t xml:space="preserve">A </w:t>
      </w:r>
      <w:r w:rsidRPr="00192E49">
        <w:rPr>
          <w:rStyle w:val="StyleUnderline"/>
          <w:highlight w:val="cyan"/>
        </w:rPr>
        <w:t>2007 study</w:t>
      </w:r>
      <w:r w:rsidRPr="0002365F">
        <w:rPr>
          <w:rStyle w:val="StyleUnderline"/>
        </w:rPr>
        <w:t xml:space="preserve"> by</w:t>
      </w:r>
      <w:r>
        <w:t xml:space="preserve"> researchers from </w:t>
      </w:r>
      <w:r w:rsidRPr="0002365F">
        <w:rPr>
          <w:rStyle w:val="StyleUnderline"/>
        </w:rPr>
        <w:t>Duke</w:t>
      </w:r>
      <w:r>
        <w:t xml:space="preserve"> University, </w:t>
      </w:r>
      <w:r w:rsidRPr="0002365F">
        <w:rPr>
          <w:rStyle w:val="StyleUnderline"/>
        </w:rPr>
        <w:t>the University of</w:t>
      </w:r>
      <w:r>
        <w:t xml:space="preserve"> California at </w:t>
      </w:r>
      <w:r w:rsidRPr="0002365F">
        <w:rPr>
          <w:rStyle w:val="StyleUnderline"/>
        </w:rPr>
        <w:t xml:space="preserve">Berkeley and the Kauffman Foundation </w:t>
      </w:r>
      <w:r w:rsidRPr="00192E49">
        <w:rPr>
          <w:rStyle w:val="StyleUnderline"/>
          <w:highlight w:val="cyan"/>
        </w:rPr>
        <w:t>found</w:t>
      </w:r>
      <w:r w:rsidRPr="0002365F">
        <w:rPr>
          <w:rStyle w:val="StyleUnderline"/>
        </w:rPr>
        <w:t xml:space="preserve"> that </w:t>
      </w:r>
      <w:r w:rsidRPr="00192E49">
        <w:rPr>
          <w:rStyle w:val="StyleUnderline"/>
          <w:highlight w:val="cyan"/>
        </w:rPr>
        <w:t>more than half of</w:t>
      </w:r>
      <w:r w:rsidRPr="0002365F">
        <w:rPr>
          <w:rStyle w:val="StyleUnderline"/>
        </w:rPr>
        <w:t xml:space="preserve"> the </w:t>
      </w:r>
      <w:r w:rsidRPr="00192E49">
        <w:rPr>
          <w:rStyle w:val="StyleUnderline"/>
          <w:highlight w:val="cyan"/>
        </w:rPr>
        <w:t>foreign-born founders of</w:t>
      </w:r>
      <w:r w:rsidRPr="0002365F">
        <w:rPr>
          <w:rStyle w:val="StyleUnderline"/>
        </w:rPr>
        <w:t xml:space="preserve"> American </w:t>
      </w:r>
      <w:r w:rsidRPr="00192E49">
        <w:rPr>
          <w:rStyle w:val="StyleUnderline"/>
          <w:highlight w:val="cyan"/>
        </w:rPr>
        <w:t>tech companies</w:t>
      </w:r>
      <w:r w:rsidRPr="0002365F">
        <w:rPr>
          <w:rStyle w:val="StyleUnderline"/>
        </w:rPr>
        <w:t xml:space="preserve"> initially </w:t>
      </w:r>
      <w:r w:rsidRPr="00192E49">
        <w:rPr>
          <w:rStyle w:val="StyleUnderline"/>
          <w:highlight w:val="cyan"/>
        </w:rPr>
        <w:t>came to the U</w:t>
      </w:r>
      <w:r w:rsidRPr="00192E49">
        <w:rPr>
          <w:rStyle w:val="StyleUnderline"/>
        </w:rPr>
        <w:t>nited</w:t>
      </w:r>
      <w:r w:rsidRPr="0002365F">
        <w:rPr>
          <w:rStyle w:val="StyleUnderline"/>
        </w:rPr>
        <w:t xml:space="preserve"> </w:t>
      </w:r>
      <w:r w:rsidRPr="00192E49">
        <w:rPr>
          <w:rStyle w:val="StyleUnderline"/>
          <w:highlight w:val="cyan"/>
        </w:rPr>
        <w:t>S</w:t>
      </w:r>
      <w:r w:rsidRPr="0002365F">
        <w:rPr>
          <w:rStyle w:val="StyleUnderline"/>
        </w:rPr>
        <w:t xml:space="preserve">tates </w:t>
      </w:r>
      <w:r w:rsidRPr="00192E49">
        <w:rPr>
          <w:rStyle w:val="StyleUnderline"/>
          <w:highlight w:val="cyan"/>
        </w:rPr>
        <w:t>to study</w:t>
      </w:r>
      <w:r w:rsidRPr="0002365F">
        <w:rPr>
          <w:rStyle w:val="StyleUnderline"/>
        </w:rPr>
        <w:t xml:space="preserve">. </w:t>
      </w:r>
      <w:r w:rsidRPr="00C36AF5">
        <w:rPr>
          <w:rStyle w:val="StyleUnderline"/>
          <w:highlight w:val="cyan"/>
        </w:rPr>
        <w:t>In</w:t>
      </w:r>
      <w:r>
        <w:t xml:space="preserve"> some critical fields, such as </w:t>
      </w:r>
      <w:r w:rsidRPr="00C36AF5">
        <w:rPr>
          <w:rStyle w:val="StyleUnderline"/>
          <w:highlight w:val="cyan"/>
        </w:rPr>
        <w:t>engineering and computer science, foreign nationals</w:t>
      </w:r>
      <w:r>
        <w:t xml:space="preserve"> already </w:t>
      </w:r>
      <w:r w:rsidRPr="00C36AF5">
        <w:rPr>
          <w:rStyle w:val="StyleUnderline"/>
          <w:highlight w:val="cyan"/>
        </w:rPr>
        <w:t>account for</w:t>
      </w:r>
      <w:r w:rsidRPr="0002365F">
        <w:rPr>
          <w:rStyle w:val="StyleUnderline"/>
        </w:rPr>
        <w:t xml:space="preserve"> more than </w:t>
      </w:r>
      <w:r w:rsidRPr="00C36AF5">
        <w:rPr>
          <w:rStyle w:val="StyleUnderline"/>
          <w:highlight w:val="cyan"/>
        </w:rPr>
        <w:t>half of</w:t>
      </w:r>
      <w:r w:rsidRPr="0002365F">
        <w:rPr>
          <w:rStyle w:val="StyleUnderline"/>
        </w:rPr>
        <w:t xml:space="preserve"> all </w:t>
      </w:r>
      <w:r w:rsidRPr="00C36AF5">
        <w:rPr>
          <w:rStyle w:val="StyleUnderline"/>
          <w:highlight w:val="cyan"/>
        </w:rPr>
        <w:t>doctoral degrees</w:t>
      </w:r>
      <w:r w:rsidRPr="0002365F">
        <w:rPr>
          <w:rStyle w:val="StyleUnderline"/>
        </w:rPr>
        <w:t xml:space="preserve"> granted </w:t>
      </w:r>
      <w:r w:rsidRPr="00C36AF5">
        <w:rPr>
          <w:rStyle w:val="StyleUnderline"/>
          <w:highlight w:val="cyan"/>
        </w:rPr>
        <w:t>in America</w:t>
      </w:r>
      <w:r w:rsidRPr="0002365F">
        <w:rPr>
          <w:rStyle w:val="StyleUnderline"/>
        </w:rPr>
        <w:t>.</w:t>
      </w:r>
    </w:p>
    <w:p w14:paraId="3EC41BF0" w14:textId="77777777" w:rsidR="00464EB8" w:rsidRPr="00464EB8" w:rsidRDefault="00464EB8" w:rsidP="00464EB8">
      <w:pPr>
        <w:rPr>
          <w:rStyle w:val="StyleUnderline"/>
        </w:rPr>
      </w:pPr>
      <w:r>
        <w:t xml:space="preserve">The influx of international students into our universities does not take away resources from American students. On the contrary, </w:t>
      </w:r>
      <w:r w:rsidRPr="00C36AF5">
        <w:rPr>
          <w:rStyle w:val="StyleUnderline"/>
          <w:highlight w:val="cyan"/>
        </w:rPr>
        <w:t>foreign students</w:t>
      </w:r>
      <w:r w:rsidRPr="00464EB8">
        <w:rPr>
          <w:rStyle w:val="StyleUnderline"/>
        </w:rPr>
        <w:t xml:space="preserve"> </w:t>
      </w:r>
      <w:r w:rsidRPr="00C36AF5">
        <w:rPr>
          <w:rStyle w:val="StyleUnderline"/>
          <w:highlight w:val="cyan"/>
        </w:rPr>
        <w:t>contribute</w:t>
      </w:r>
      <w:r w:rsidRPr="00464EB8">
        <w:rPr>
          <w:rStyle w:val="StyleUnderline"/>
        </w:rPr>
        <w:t xml:space="preserve"> much-needed </w:t>
      </w:r>
      <w:r w:rsidRPr="00C36AF5">
        <w:rPr>
          <w:rStyle w:val="StyleUnderline"/>
          <w:highlight w:val="cyan"/>
        </w:rPr>
        <w:t>tuition dollars</w:t>
      </w:r>
      <w:r w:rsidRPr="00464EB8">
        <w:rPr>
          <w:rStyle w:val="StyleUnderline"/>
        </w:rPr>
        <w:t xml:space="preserve"> and </w:t>
      </w:r>
      <w:r w:rsidRPr="00C36AF5">
        <w:rPr>
          <w:rStyle w:val="StyleUnderline"/>
          <w:highlight w:val="cyan"/>
        </w:rPr>
        <w:t>have a positive impact on</w:t>
      </w:r>
      <w:r w:rsidRPr="00464EB8">
        <w:rPr>
          <w:rStyle w:val="StyleUnderline"/>
        </w:rPr>
        <w:t xml:space="preserve"> our </w:t>
      </w:r>
      <w:r w:rsidRPr="00C36AF5">
        <w:rPr>
          <w:rStyle w:val="StyleUnderline"/>
          <w:highlight w:val="cyan"/>
        </w:rPr>
        <w:t>local economies</w:t>
      </w:r>
      <w:r>
        <w:t xml:space="preserve">. The roughly 1 million </w:t>
      </w:r>
      <w:r w:rsidRPr="00C36AF5">
        <w:rPr>
          <w:rStyle w:val="StyleUnderline"/>
          <w:highlight w:val="cyan"/>
        </w:rPr>
        <w:t>foreign students</w:t>
      </w:r>
      <w:r>
        <w:t xml:space="preserve"> attending U.S. colleges and universities last year </w:t>
      </w:r>
      <w:r w:rsidRPr="00351783">
        <w:rPr>
          <w:rStyle w:val="StyleUnderline"/>
          <w:highlight w:val="cyan"/>
        </w:rPr>
        <w:t>contributed more than $32 billion to the U.S. economy</w:t>
      </w:r>
      <w:r w:rsidRPr="00464EB8">
        <w:rPr>
          <w:rStyle w:val="StyleUnderline"/>
        </w:rPr>
        <w:t xml:space="preserve"> – double the amount of 10 years prior – and </w:t>
      </w:r>
      <w:r w:rsidRPr="00351783">
        <w:rPr>
          <w:rStyle w:val="StyleUnderline"/>
          <w:highlight w:val="cyan"/>
        </w:rPr>
        <w:t>supported</w:t>
      </w:r>
      <w:r w:rsidRPr="00464EB8">
        <w:rPr>
          <w:rStyle w:val="StyleUnderline"/>
        </w:rPr>
        <w:t xml:space="preserve"> more than </w:t>
      </w:r>
      <w:r w:rsidRPr="00351783">
        <w:rPr>
          <w:rStyle w:val="StyleUnderline"/>
          <w:highlight w:val="cyan"/>
        </w:rPr>
        <w:t>400,000 U.S. jobs</w:t>
      </w:r>
      <w:r w:rsidRPr="00464EB8">
        <w:rPr>
          <w:rStyle w:val="StyleUnderline"/>
        </w:rPr>
        <w:t>. International students strengthen our campuses</w:t>
      </w:r>
      <w:r>
        <w:t xml:space="preserve"> by creating additional opportunities for American students to develop a more global mindset </w:t>
      </w:r>
      <w:r w:rsidRPr="00464EB8">
        <w:rPr>
          <w:rStyle w:val="StyleUnderline"/>
        </w:rPr>
        <w:t xml:space="preserve">and </w:t>
      </w:r>
      <w:r w:rsidRPr="00351783">
        <w:rPr>
          <w:rStyle w:val="StyleUnderline"/>
          <w:highlight w:val="cyan"/>
        </w:rPr>
        <w:t>build relationships</w:t>
      </w:r>
      <w:r w:rsidRPr="00464EB8">
        <w:rPr>
          <w:rStyle w:val="StyleUnderline"/>
        </w:rPr>
        <w:t xml:space="preserve"> </w:t>
      </w:r>
      <w:r w:rsidRPr="00351783">
        <w:rPr>
          <w:rStyle w:val="StyleUnderline"/>
          <w:highlight w:val="cyan"/>
        </w:rPr>
        <w:t>that</w:t>
      </w:r>
      <w:r w:rsidRPr="00464EB8">
        <w:rPr>
          <w:rStyle w:val="StyleUnderline"/>
        </w:rPr>
        <w:t xml:space="preserve"> will </w:t>
      </w:r>
      <w:r w:rsidRPr="00351783">
        <w:rPr>
          <w:rStyle w:val="StyleUnderline"/>
          <w:highlight w:val="cyan"/>
        </w:rPr>
        <w:t>prepare them to be</w:t>
      </w:r>
      <w:r w:rsidRPr="00464EB8">
        <w:rPr>
          <w:rStyle w:val="StyleUnderline"/>
        </w:rPr>
        <w:t xml:space="preserve"> </w:t>
      </w:r>
      <w:r w:rsidRPr="00464EB8">
        <w:rPr>
          <w:rStyle w:val="StyleUnderline"/>
          <w:b/>
        </w:rPr>
        <w:t xml:space="preserve">more </w:t>
      </w:r>
      <w:r w:rsidRPr="00351783">
        <w:rPr>
          <w:rStyle w:val="StyleUnderline"/>
          <w:b/>
          <w:highlight w:val="cyan"/>
        </w:rPr>
        <w:t>effective in an increasingly global marketplace</w:t>
      </w:r>
      <w:r w:rsidRPr="00464EB8">
        <w:rPr>
          <w:rStyle w:val="StyleUnderline"/>
        </w:rPr>
        <w:t xml:space="preserve">. </w:t>
      </w:r>
    </w:p>
    <w:p w14:paraId="0470ADF8" w14:textId="77777777" w:rsidR="00464EB8" w:rsidRDefault="00464EB8" w:rsidP="00464EB8">
      <w:r>
        <w:t xml:space="preserve">Despite these benefits, </w:t>
      </w:r>
      <w:r w:rsidRPr="00464EB8">
        <w:rPr>
          <w:rStyle w:val="StyleUnderline"/>
        </w:rPr>
        <w:t>the advantage</w:t>
      </w:r>
      <w:r>
        <w:t xml:space="preserve"> that American universities enjoy in attracting foreign talent </w:t>
      </w:r>
      <w:r w:rsidRPr="00464EB8">
        <w:rPr>
          <w:rStyle w:val="StyleUnderline"/>
        </w:rPr>
        <w:t xml:space="preserve">should not be taken for granted. The </w:t>
      </w:r>
      <w:r w:rsidRPr="00351783">
        <w:rPr>
          <w:rStyle w:val="StyleUnderline"/>
          <w:highlight w:val="cyan"/>
        </w:rPr>
        <w:t>perception of</w:t>
      </w:r>
      <w:r w:rsidRPr="00464EB8">
        <w:rPr>
          <w:rStyle w:val="StyleUnderline"/>
        </w:rPr>
        <w:t xml:space="preserve"> </w:t>
      </w:r>
      <w:r w:rsidRPr="00351783">
        <w:rPr>
          <w:rStyle w:val="StyleUnderline"/>
          <w:highlight w:val="cyan"/>
        </w:rPr>
        <w:t>openness is just as important</w:t>
      </w:r>
      <w:r w:rsidRPr="00464EB8">
        <w:rPr>
          <w:rStyle w:val="StyleUnderline"/>
        </w:rPr>
        <w:t xml:space="preserve"> as the legal reality of openness. </w:t>
      </w:r>
      <w:r w:rsidRPr="00351783">
        <w:rPr>
          <w:rStyle w:val="StyleUnderline"/>
          <w:b/>
          <w:highlight w:val="cyan"/>
        </w:rPr>
        <w:t>When</w:t>
      </w:r>
      <w:r w:rsidRPr="00464EB8">
        <w:rPr>
          <w:rStyle w:val="StyleUnderline"/>
          <w:b/>
        </w:rPr>
        <w:t xml:space="preserve">ever </w:t>
      </w:r>
      <w:r w:rsidRPr="00351783">
        <w:rPr>
          <w:rStyle w:val="StyleUnderline"/>
          <w:b/>
          <w:highlight w:val="cyan"/>
        </w:rPr>
        <w:t>the U</w:t>
      </w:r>
      <w:r w:rsidRPr="00464EB8">
        <w:rPr>
          <w:rStyle w:val="StyleUnderline"/>
          <w:b/>
        </w:rPr>
        <w:t xml:space="preserve">nited </w:t>
      </w:r>
      <w:r w:rsidRPr="00351783">
        <w:rPr>
          <w:rStyle w:val="StyleUnderline"/>
          <w:b/>
          <w:highlight w:val="cyan"/>
        </w:rPr>
        <w:t>S</w:t>
      </w:r>
      <w:r w:rsidRPr="00464EB8">
        <w:rPr>
          <w:rStyle w:val="StyleUnderline"/>
          <w:b/>
        </w:rPr>
        <w:t xml:space="preserve">tates </w:t>
      </w:r>
      <w:r w:rsidRPr="00351783">
        <w:rPr>
          <w:rStyle w:val="StyleUnderline"/>
          <w:b/>
          <w:highlight w:val="cyan"/>
        </w:rPr>
        <w:t>is seen as less</w:t>
      </w:r>
      <w:r w:rsidRPr="00464EB8">
        <w:rPr>
          <w:rStyle w:val="StyleUnderline"/>
          <w:b/>
        </w:rPr>
        <w:t xml:space="preserve"> </w:t>
      </w:r>
      <w:r w:rsidRPr="00351783">
        <w:rPr>
          <w:rStyle w:val="StyleUnderline"/>
          <w:b/>
          <w:highlight w:val="cyan"/>
        </w:rPr>
        <w:t>open</w:t>
      </w:r>
      <w:r>
        <w:t xml:space="preserve"> and welcoming to people and ideas, </w:t>
      </w:r>
      <w:r w:rsidRPr="00464EB8">
        <w:rPr>
          <w:rStyle w:val="StyleUnderline"/>
          <w:b/>
        </w:rPr>
        <w:t>this</w:t>
      </w:r>
      <w:r>
        <w:t xml:space="preserve"> dynamic source of </w:t>
      </w:r>
      <w:r w:rsidRPr="00351783">
        <w:rPr>
          <w:rStyle w:val="StyleUnderline"/>
          <w:b/>
          <w:highlight w:val="cyan"/>
        </w:rPr>
        <w:t>innovative talent suffers</w:t>
      </w:r>
      <w:r>
        <w:t xml:space="preserve">, as we saw in the years following the Sept. 11, 2001, terrorist attacks. In </w:t>
      </w:r>
      <w:r w:rsidRPr="00351783">
        <w:rPr>
          <w:rStyle w:val="StyleUnderline"/>
          <w:highlight w:val="cyan"/>
        </w:rPr>
        <w:t>2000, the U</w:t>
      </w:r>
      <w:r w:rsidRPr="00351783">
        <w:rPr>
          <w:rStyle w:val="StyleUnderline"/>
        </w:rPr>
        <w:t>nited</w:t>
      </w:r>
      <w:r w:rsidRPr="00464EB8">
        <w:rPr>
          <w:rStyle w:val="StyleUnderline"/>
        </w:rPr>
        <w:t xml:space="preserve"> </w:t>
      </w:r>
      <w:r w:rsidRPr="00351783">
        <w:rPr>
          <w:rStyle w:val="StyleUnderline"/>
          <w:highlight w:val="cyan"/>
        </w:rPr>
        <w:t>S</w:t>
      </w:r>
      <w:r w:rsidRPr="00464EB8">
        <w:rPr>
          <w:rStyle w:val="StyleUnderline"/>
        </w:rPr>
        <w:t xml:space="preserve">tates </w:t>
      </w:r>
      <w:r w:rsidRPr="00351783">
        <w:rPr>
          <w:rStyle w:val="StyleUnderline"/>
          <w:highlight w:val="cyan"/>
        </w:rPr>
        <w:t>attracted</w:t>
      </w:r>
      <w:r w:rsidRPr="00464EB8">
        <w:rPr>
          <w:rStyle w:val="StyleUnderline"/>
        </w:rPr>
        <w:t xml:space="preserve"> approximately </w:t>
      </w:r>
      <w:r w:rsidRPr="00351783">
        <w:rPr>
          <w:rStyle w:val="StyleUnderline"/>
          <w:highlight w:val="cyan"/>
        </w:rPr>
        <w:t>23 percent of</w:t>
      </w:r>
      <w:r w:rsidRPr="00464EB8">
        <w:rPr>
          <w:rStyle w:val="StyleUnderline"/>
        </w:rPr>
        <w:t xml:space="preserve"> all </w:t>
      </w:r>
      <w:r w:rsidRPr="00351783">
        <w:rPr>
          <w:rStyle w:val="StyleUnderline"/>
          <w:highlight w:val="cyan"/>
        </w:rPr>
        <w:t>international students</w:t>
      </w:r>
      <w:r w:rsidRPr="00464EB8">
        <w:rPr>
          <w:rStyle w:val="StyleUnderline"/>
        </w:rPr>
        <w:t xml:space="preserve"> seeking to study outside their home country. </w:t>
      </w:r>
      <w:r w:rsidRPr="00351783">
        <w:rPr>
          <w:rStyle w:val="StyleUnderline"/>
          <w:highlight w:val="cyan"/>
        </w:rPr>
        <w:t>After the attacks, changes in immigration</w:t>
      </w:r>
      <w:r w:rsidRPr="00464EB8">
        <w:rPr>
          <w:rStyle w:val="StyleUnderline"/>
        </w:rPr>
        <w:t xml:space="preserve"> </w:t>
      </w:r>
      <w:r w:rsidRPr="00351783">
        <w:rPr>
          <w:rStyle w:val="StyleUnderline"/>
          <w:highlight w:val="cyan"/>
        </w:rPr>
        <w:t>policy</w:t>
      </w:r>
      <w:r w:rsidRPr="00464EB8">
        <w:rPr>
          <w:rStyle w:val="StyleUnderline"/>
        </w:rPr>
        <w:t xml:space="preserve"> and a belief that the United States was a less welcoming </w:t>
      </w:r>
      <w:r w:rsidRPr="00351783">
        <w:rPr>
          <w:rStyle w:val="StyleUnderline"/>
          <w:highlight w:val="cyan"/>
        </w:rPr>
        <w:t>dropped that share to 17 percent</w:t>
      </w:r>
      <w:r>
        <w:t>. Only in recent years has our percentage of international students returned to 2000 levels.</w:t>
      </w:r>
    </w:p>
    <w:p w14:paraId="71CEA628" w14:textId="77777777" w:rsidR="00464EB8" w:rsidRDefault="00464EB8" w:rsidP="00464EB8">
      <w:r w:rsidRPr="00351783">
        <w:rPr>
          <w:rStyle w:val="StyleUnderline"/>
          <w:b/>
          <w:highlight w:val="cyan"/>
        </w:rPr>
        <w:t>This loss was others’ gain</w:t>
      </w:r>
      <w:r>
        <w:t xml:space="preserve">. In the decade or so after 9/11, when the proportion of international students who came to the United States was shrinking, other English-speaking countries experienced rapid growth international students. The United Kingdom expanded its pool from 11 percent in 2000 to 18 percent in 2014; Australia expanded from 12.5 percent to 18.2 percent in that time, and Canada expanded its pool from less than 5 percent to nearly 10 percent. </w:t>
      </w:r>
    </w:p>
    <w:p w14:paraId="1FC94D09" w14:textId="77777777" w:rsidR="00464EB8" w:rsidRPr="00464EB8" w:rsidRDefault="00464EB8" w:rsidP="00464EB8">
      <w:pPr>
        <w:rPr>
          <w:rStyle w:val="StyleUnderline"/>
        </w:rPr>
      </w:pPr>
      <w:r w:rsidRPr="00351783">
        <w:rPr>
          <w:rStyle w:val="StyleUnderline"/>
          <w:b/>
          <w:highlight w:val="cyan"/>
        </w:rPr>
        <w:t>Drastic changes in U.S. immigration policy could</w:t>
      </w:r>
      <w:r>
        <w:t xml:space="preserve"> once again </w:t>
      </w:r>
      <w:r w:rsidRPr="00351783">
        <w:rPr>
          <w:rStyle w:val="StyleUnderline"/>
          <w:b/>
          <w:highlight w:val="cyan"/>
        </w:rPr>
        <w:t>encourage international students</w:t>
      </w:r>
      <w:r w:rsidRPr="00464EB8">
        <w:rPr>
          <w:rStyle w:val="StyleUnderline"/>
          <w:b/>
        </w:rPr>
        <w:t xml:space="preserve"> </w:t>
      </w:r>
      <w:r w:rsidRPr="00351783">
        <w:rPr>
          <w:rStyle w:val="StyleUnderline"/>
          <w:b/>
          <w:highlight w:val="cyan"/>
        </w:rPr>
        <w:t>to look elsewhere</w:t>
      </w:r>
      <w:r>
        <w:t xml:space="preserve">. Current </w:t>
      </w:r>
      <w:r w:rsidRPr="00351783">
        <w:rPr>
          <w:rStyle w:val="StyleUnderline"/>
          <w:highlight w:val="cyan"/>
        </w:rPr>
        <w:t>students</w:t>
      </w:r>
      <w:r>
        <w:t xml:space="preserve"> from the six countries directly affected by the latest version of the travel ban </w:t>
      </w:r>
      <w:r w:rsidRPr="00351783">
        <w:rPr>
          <w:rStyle w:val="StyleUnderline"/>
          <w:highlight w:val="cyan"/>
        </w:rPr>
        <w:t>may find other places to continue their education</w:t>
      </w:r>
      <w:r>
        <w:t xml:space="preserve">. This is especially true for those with single-entry visas who are effectively pre-empted from leaving the United States because they will not be allowed to re-enter. Similarly, </w:t>
      </w:r>
      <w:r w:rsidRPr="00464EB8">
        <w:rPr>
          <w:rStyle w:val="StyleUnderline"/>
        </w:rPr>
        <w:t xml:space="preserve">other potential international students may decide to pursue their education outside the United States, </w:t>
      </w:r>
      <w:r w:rsidRPr="00351783">
        <w:rPr>
          <w:rStyle w:val="StyleUnderline"/>
          <w:highlight w:val="cyan"/>
        </w:rPr>
        <w:t xml:space="preserve">as we </w:t>
      </w:r>
      <w:r w:rsidRPr="00351783">
        <w:rPr>
          <w:rStyle w:val="StyleUnderline"/>
          <w:b/>
          <w:highlight w:val="cyan"/>
        </w:rPr>
        <w:t>appear to shut our doors</w:t>
      </w:r>
      <w:r w:rsidRPr="00351783">
        <w:rPr>
          <w:rStyle w:val="StyleUnderline"/>
          <w:highlight w:val="cyan"/>
        </w:rPr>
        <w:t xml:space="preserve"> </w:t>
      </w:r>
      <w:r w:rsidRPr="00351783">
        <w:rPr>
          <w:rStyle w:val="StyleUnderline"/>
        </w:rPr>
        <w:t>to individuals of certain backgrounds.</w:t>
      </w:r>
    </w:p>
    <w:p w14:paraId="089D1988" w14:textId="77777777" w:rsidR="00464EB8" w:rsidRPr="0002365F" w:rsidRDefault="00464EB8" w:rsidP="00464EB8">
      <w:r>
        <w:t xml:space="preserve">Few would argue against carefully vetting all who wish to enter the United States, and preventing anyone who represents a clear threat from reaching our shores. But that shouldn’t mean shutting our borders to one of our main sources of innovation and growth. </w:t>
      </w:r>
      <w:r w:rsidRPr="00464EB8">
        <w:rPr>
          <w:rStyle w:val="StyleUnderline"/>
        </w:rPr>
        <w:t>Openness has been this country’s strength since its founding. Let us not lose sight of how we got here</w:t>
      </w:r>
      <w:r>
        <w:t xml:space="preserve">. </w:t>
      </w:r>
    </w:p>
    <w:bookmarkEnd w:id="0"/>
    <w:bookmarkEnd w:id="1"/>
    <w:p w14:paraId="7E580AFF" w14:textId="75B967F1" w:rsidR="00F76D54" w:rsidRDefault="00F76D54" w:rsidP="00867782">
      <w:pPr>
        <w:pStyle w:val="Heading3"/>
      </w:pPr>
      <w:r>
        <w:t xml:space="preserve">2ac economy – aging crisis </w:t>
      </w:r>
    </w:p>
    <w:p w14:paraId="6DC1334F" w14:textId="1F47B191" w:rsidR="00F76D54" w:rsidRDefault="00F76D54" w:rsidP="00F76D54">
      <w:pPr>
        <w:pStyle w:val="Heading4"/>
      </w:pPr>
      <w:r>
        <w:t xml:space="preserve">Immigrants are key to American power – aging crisis </w:t>
      </w:r>
    </w:p>
    <w:p w14:paraId="27DA44A7" w14:textId="77777777" w:rsidR="00F76D54" w:rsidRDefault="00F76D54" w:rsidP="00F76D54">
      <w:r>
        <w:rPr>
          <w:b/>
        </w:rPr>
        <w:t>Nye 12</w:t>
      </w:r>
      <w:r>
        <w:t xml:space="preserve"> Joseph S. Nye, University Distinguished Service Professor and former Dean of the Kennedy School of Government at Harvard University. December 16, 2012 ANALYSIS &amp; OPINIONS - The Korea Times Immigration and American Power </w:t>
      </w:r>
      <w:hyperlink r:id="rId7" w:history="1">
        <w:r w:rsidRPr="00782B3E">
          <w:rPr>
            <w:rStyle w:val="Hyperlink"/>
          </w:rPr>
          <w:t>https://www.belfercenter.org/publication/immigration-and-american-power</w:t>
        </w:r>
      </w:hyperlink>
    </w:p>
    <w:p w14:paraId="7B888452" w14:textId="77777777" w:rsidR="00F76D54" w:rsidRDefault="00F76D54" w:rsidP="00F76D54">
      <w:r>
        <w:t xml:space="preserve">While too rapid a rate of immigration can cause social problems, over the long term, </w:t>
      </w:r>
      <w:r w:rsidRPr="00F76D54">
        <w:rPr>
          <w:rStyle w:val="StyleUnderline"/>
          <w:b/>
        </w:rPr>
        <w:t>immigration strengthens U.S. power</w:t>
      </w:r>
      <w:r>
        <w:t xml:space="preserve">. It is estimated that at least 83 countries and territories currently have fertility rates that are below the level needed to keep their population constant. </w:t>
      </w:r>
      <w:r w:rsidRPr="00F76D54">
        <w:rPr>
          <w:rStyle w:val="StyleUnderline"/>
        </w:rPr>
        <w:t>Whereas most developed countries will experience a shortage of people</w:t>
      </w:r>
      <w:r>
        <w:t xml:space="preserve"> as the century progresses, </w:t>
      </w:r>
      <w:r w:rsidRPr="00F76D54">
        <w:rPr>
          <w:rStyle w:val="StyleUnderline"/>
        </w:rPr>
        <w:t>America is one of the few that may avoid demographic decline and maintain its share of world population</w:t>
      </w:r>
      <w:r>
        <w:t xml:space="preserve">. </w:t>
      </w:r>
    </w:p>
    <w:p w14:paraId="3F492CD5" w14:textId="77777777" w:rsidR="00F76D54" w:rsidRDefault="00F76D54" w:rsidP="00F76D54">
      <w: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percent over the next four decades.</w:t>
      </w:r>
    </w:p>
    <w:p w14:paraId="7549C8B5" w14:textId="77777777" w:rsidR="00F76D54" w:rsidRPr="00F76D54" w:rsidRDefault="00F76D54" w:rsidP="00F76D54">
      <w:pPr>
        <w:rPr>
          <w:rStyle w:val="StyleUnderline"/>
          <w:b/>
        </w:rPr>
      </w:pPr>
      <w:r>
        <w:t xml:space="preserve">Today, </w:t>
      </w:r>
      <w:r w:rsidRPr="00F76D54">
        <w:rPr>
          <w:rStyle w:val="StyleUnderline"/>
        </w:rPr>
        <w:t>the U.S. is the world's third most populous country; 50 years from now it is still likely to be third</w:t>
      </w:r>
      <w:r>
        <w:t xml:space="preserve"> (after only China and India). </w:t>
      </w:r>
      <w:r w:rsidRPr="00F76D54">
        <w:rPr>
          <w:rStyle w:val="StyleUnderline"/>
        </w:rPr>
        <w:t xml:space="preserve">This is </w:t>
      </w:r>
      <w:r w:rsidRPr="00F76D54">
        <w:rPr>
          <w:rStyle w:val="StyleUnderline"/>
          <w:b/>
        </w:rPr>
        <w:t>highly relevant to economic power</w:t>
      </w:r>
      <w:r w:rsidRPr="00F76D54">
        <w:rPr>
          <w:rStyle w:val="StyleUnderline"/>
        </w:rPr>
        <w:t xml:space="preserve">: whereas nearly all other developed countries will face a growing burden of providing for the older generation, </w:t>
      </w:r>
      <w:r w:rsidRPr="00F76D54">
        <w:rPr>
          <w:rStyle w:val="StyleUnderline"/>
          <w:b/>
        </w:rPr>
        <w:t xml:space="preserve">immigration could help to attenuate the policy problem for the U.S. </w:t>
      </w:r>
    </w:p>
    <w:p w14:paraId="64D580F5" w14:textId="77777777" w:rsidR="00F76D54" w:rsidRPr="00F76D54" w:rsidRDefault="00F76D54" w:rsidP="00F76D54"/>
    <w:p w14:paraId="52F2B8E4" w14:textId="67D8AC54" w:rsidR="00867782" w:rsidRDefault="00867782" w:rsidP="00867782">
      <w:pPr>
        <w:pStyle w:val="Heading3"/>
      </w:pPr>
      <w:r>
        <w:t xml:space="preserve">2ac economy – competitiveness terminal impact </w:t>
      </w:r>
    </w:p>
    <w:p w14:paraId="44ABF29F" w14:textId="77777777" w:rsidR="00867782" w:rsidRDefault="00867782" w:rsidP="00867782">
      <w:pPr>
        <w:pStyle w:val="Heading4"/>
      </w:pPr>
      <w:r>
        <w:t xml:space="preserve">U.S. competitiveness preserves American influence and generates cooperation on a host of issues. </w:t>
      </w:r>
    </w:p>
    <w:p w14:paraId="138797E7" w14:textId="77777777" w:rsidR="00867782" w:rsidRPr="00FF08E1" w:rsidRDefault="00867782" w:rsidP="00867782">
      <w:r w:rsidRPr="00FF08E1">
        <w:rPr>
          <w:b/>
        </w:rPr>
        <w:t xml:space="preserve">Colby and Lettow 14 </w:t>
      </w:r>
      <w:r w:rsidRPr="00FF08E1">
        <w:t xml:space="preserve">– Elbridge Colby is the Robert M. Gates fellow at the Center for a New American Security. Paul Lettow was senior director for strategic planning on the U.S. National Security Council staff from 2007 to 2009 (Have We Hit Peak America? </w:t>
      </w:r>
      <w:hyperlink r:id="rId8" w:history="1">
        <w:r w:rsidRPr="00FF08E1">
          <w:rPr>
            <w:rStyle w:val="Hyperlink"/>
          </w:rPr>
          <w:t>http://foreignpolicy.com/2014/07/03/have-we-hit-peak-america/</w:t>
        </w:r>
      </w:hyperlink>
      <w:r w:rsidRPr="00FF08E1">
        <w:t>, Foreign Policy)</w:t>
      </w:r>
    </w:p>
    <w:p w14:paraId="53DB4019" w14:textId="77777777" w:rsidR="00867782" w:rsidRPr="00FF08E1" w:rsidRDefault="00867782" w:rsidP="00867782">
      <w:pPr>
        <w:rPr>
          <w:rStyle w:val="StyleUnderline"/>
          <w:b/>
        </w:rPr>
      </w:pPr>
      <w:r w:rsidRPr="00FF08E1">
        <w:rPr>
          <w:rStyle w:val="StyleUnderline"/>
        </w:rPr>
        <w:t xml:space="preserve">American leadership in the world is imperiled. And at a fundamental level. The American people sense it. A number of recent polls show that more Americans than ever before – nearly 60 percent, in some cases – believe </w:t>
      </w:r>
      <w:r w:rsidRPr="00FF08E1">
        <w:rPr>
          <w:rStyle w:val="StyleUnderline"/>
          <w:b/>
        </w:rPr>
        <w:t xml:space="preserve">U.S. power is waning. </w:t>
      </w:r>
    </w:p>
    <w:p w14:paraId="1D36EE5A" w14:textId="77777777" w:rsidR="00867782" w:rsidRPr="00FF08E1" w:rsidRDefault="00867782" w:rsidP="00867782">
      <w:pPr>
        <w:rPr>
          <w:rStyle w:val="StyleUnderline"/>
        </w:rPr>
      </w:pPr>
      <w:r w:rsidRPr="00FF08E1">
        <w:t xml:space="preserve">In other words, </w:t>
      </w:r>
      <w:r w:rsidRPr="00FF08E1">
        <w:rPr>
          <w:rStyle w:val="StyleUnderline"/>
        </w:rPr>
        <w:t>a greater number of Americans are worried about diminishing U.S. influence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w:t>
      </w:r>
    </w:p>
    <w:p w14:paraId="5F62C26B" w14:textId="77777777" w:rsidR="00867782" w:rsidRPr="00FF08E1" w:rsidRDefault="00867782" w:rsidP="00867782">
      <w:r w:rsidRPr="00FF08E1">
        <w:t xml:space="preserve">Many </w:t>
      </w:r>
      <w:r w:rsidRPr="00FF08E1">
        <w:rPr>
          <w:rStyle w:val="StyleUnderline"/>
        </w:rPr>
        <w:t>analysts have attributed Americans’ current anxiety to the aftershock of waging two long wars in Iraq and Afghanistan</w:t>
      </w:r>
      <w:r w:rsidRPr="00FF08E1">
        <w:t xml:space="preserve">. But the </w:t>
      </w:r>
      <w:r w:rsidRPr="00FF08E1">
        <w:rPr>
          <w:rStyle w:val="StyleUnderline"/>
        </w:rPr>
        <w:t>polls</w:t>
      </w:r>
      <w:r w:rsidRPr="00FF08E1">
        <w:t xml:space="preserve"> actually </w:t>
      </w:r>
      <w:r w:rsidRPr="00FF08E1">
        <w:rPr>
          <w:rStyle w:val="StyleUnderline"/>
        </w:rPr>
        <w:t>reflect something deeper and more potent—a legitimate, increasingly tactile uncertainty in the minds of the American people created by changes in the world and in America’s competitive position, which they feel far more immediately than do the participants in Washington policy debates</w:t>
      </w:r>
      <w:r w:rsidRPr="00FF08E1">
        <w:t>.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cnn poll, for instance, found that Americans think by a 2-to-1 margin that their children’s lives will be worse than their own. They are questioning the promise of growth and expanding opportunity—the very substance of the American dream.</w:t>
      </w:r>
    </w:p>
    <w:p w14:paraId="6AC966E6" w14:textId="77777777" w:rsidR="00867782" w:rsidRPr="00FF08E1" w:rsidRDefault="00867782" w:rsidP="00867782">
      <w:pPr>
        <w:rPr>
          <w:rStyle w:val="StyleUnderline"/>
        </w:rPr>
      </w:pPr>
      <w:r w:rsidRPr="00FF08E1">
        <w:rPr>
          <w:rStyle w:val="StyleUnderline"/>
        </w:rPr>
        <w:t xml:space="preserve">This </w:t>
      </w:r>
      <w:r w:rsidRPr="00FF08E1">
        <w:rPr>
          <w:rStyle w:val="StyleUnderline"/>
          <w:b/>
        </w:rPr>
        <w:t>anxiety is real and justified</w:t>
      </w:r>
      <w:r w:rsidRPr="00FF08E1">
        <w:rPr>
          <w:rStyle w:val="StyleUnderline"/>
        </w:rPr>
        <w:t>, and it lies behind much of the public’s support for withdrawing from the world, for retrenchment. Yet American leadership and engagement remain essential. The United States cannot hide from the world. Rather, it must compete. And if it competes well, it can restore not only its economic health, but also its strength for the long haul. That resilience will preserve Americans’ ability to determine their fate and the nation’s ability to lead in the way its interests require.</w:t>
      </w:r>
    </w:p>
    <w:p w14:paraId="4B7D7233" w14:textId="77777777" w:rsidR="00867782" w:rsidRPr="00FF08E1" w:rsidRDefault="00867782" w:rsidP="00867782">
      <w:r w:rsidRPr="00FF08E1">
        <w:t xml:space="preserve">Unfortunately, </w:t>
      </w:r>
      <w:r w:rsidRPr="00FF08E1">
        <w:rPr>
          <w:rStyle w:val="StyleUnderline"/>
        </w:rPr>
        <w:t>absent from current discussions about U.S. foreign policy has been a hardheaded assessment of what it will actually take to rejuvenate and compete.</w:t>
      </w:r>
      <w:r w:rsidRPr="00FF08E1">
        <w:t xml:space="preserve"> Policymakers and experts have not yet taken a clear-eyed look at the data and objectively analyzed the fundamental shifts under way globally and what they mean for America’s competitive position. Nor have they debated the steps necessary to sustain U.S. power over the long term.</w:t>
      </w:r>
    </w:p>
    <w:p w14:paraId="2692F70E" w14:textId="77777777" w:rsidR="00867782" w:rsidRPr="00FF08E1" w:rsidRDefault="00867782" w:rsidP="00867782">
      <w:r w:rsidRPr="00FF08E1">
        <w:t>THE WORLD’S ECONOMIC CENTER OF GRAVITY</w:t>
      </w:r>
    </w:p>
    <w:p w14:paraId="6F1C9678" w14:textId="77777777" w:rsidR="00867782" w:rsidRPr="00FF08E1" w:rsidRDefault="00867782" w:rsidP="00867782">
      <w:pPr>
        <w:rPr>
          <w:rStyle w:val="StyleUnderline"/>
        </w:rPr>
      </w:pPr>
      <w:r w:rsidRPr="00FF08E1">
        <w:rPr>
          <w:rStyle w:val="StyleUnderline"/>
        </w:rPr>
        <w:t>The larger a country’s GDP, the greater its pull on the world’s economic center of gravity.</w:t>
      </w:r>
      <w:r w:rsidRPr="00FF08E1">
        <w:t xml:space="preserve"> So when the Industrial Revolution spurred massive growth in the United States, </w:t>
      </w:r>
      <w:r w:rsidRPr="00FF08E1">
        <w:rPr>
          <w:rStyle w:val="StyleUnderline"/>
        </w:rPr>
        <w:t>the center moved west, eventually out over the Atlantic Ocean. Today, it is moving back toward Asia.</w:t>
      </w:r>
    </w:p>
    <w:p w14:paraId="36C57740" w14:textId="77777777" w:rsidR="00867782" w:rsidRPr="00FF08E1" w:rsidRDefault="00867782" w:rsidP="00867782">
      <w:r w:rsidRPr="00FF08E1">
        <w:t>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507C9D41" w14:textId="77777777" w:rsidR="00867782" w:rsidRPr="00FF08E1" w:rsidRDefault="00867782" w:rsidP="00867782">
      <w:pPr>
        <w:rPr>
          <w:rStyle w:val="StyleUnderline"/>
          <w:b/>
        </w:rPr>
      </w:pPr>
      <w:r w:rsidRPr="00FF08E1">
        <w:t xml:space="preserve">But will is unavailing without strength. </w:t>
      </w:r>
      <w:r w:rsidRPr="00FF08E1">
        <w:rPr>
          <w:rStyle w:val="StyleUnderline"/>
        </w:rPr>
        <w:t>If the United States wants the international system to continue to reflect its interests and values—a system, for example, in which the global commons are protected, trade is broad-based and extensive, and armed conflicts among great nations are curtailed—it needs to sustain not just resolve, but relative power. That, in turn, will require acknowledging the uncomfortable truth that global power and wealth are shifting at an unprecedented pace, with profound implications.</w:t>
      </w:r>
      <w:r w:rsidRPr="00FF08E1">
        <w:t xml:space="preserve"> Moreover, </w:t>
      </w:r>
      <w:r w:rsidRPr="00FF08E1">
        <w:rPr>
          <w:rStyle w:val="StyleUnderline"/>
        </w:rPr>
        <w:t xml:space="preserve">many of the challenges America faces are exacerbated by vulnerabilities that are largely self-created, chief among them fiscal policy. Much more quickly and comprehensively than is understood, those </w:t>
      </w:r>
      <w:r w:rsidRPr="00FF08E1">
        <w:rPr>
          <w:rStyle w:val="StyleUnderline"/>
          <w:b/>
        </w:rPr>
        <w:t>vulnerabilities are reducing America’s freedom of action and its ability to influence others.</w:t>
      </w:r>
    </w:p>
    <w:p w14:paraId="57A999A2" w14:textId="77777777" w:rsidR="00867782" w:rsidRPr="00FF08E1" w:rsidRDefault="00867782" w:rsidP="00867782">
      <w:pPr>
        <w:rPr>
          <w:rStyle w:val="StyleUnderline"/>
        </w:rPr>
      </w:pPr>
      <w:r w:rsidRPr="00FF08E1">
        <w:rPr>
          <w:rStyle w:val="StyleUnderline"/>
        </w:rPr>
        <w:t>Preserving America’s international position will require it to restore its economic vitality and make policy choices now that pay dividends for decades to come. America has to prioritize and to act. Fortunately, the United States still enjoys greater freedom to determine its future than any other major power, in part because many of its problems are within its ability to address. But this process of renewal must begin with analyzing America’s competitive position and understanding the gravity of the situation Americans face.</w:t>
      </w:r>
    </w:p>
    <w:p w14:paraId="2077BF95" w14:textId="77777777" w:rsidR="00867782" w:rsidRPr="00FF08E1" w:rsidRDefault="00867782" w:rsidP="00867782">
      <w:r w:rsidRPr="00FF08E1">
        <w:t xml:space="preserve">FOR THE FIRST TIME IN 200 YEARS, </w:t>
      </w:r>
      <w:r w:rsidRPr="00FF08E1">
        <w:rPr>
          <w:rStyle w:val="StyleUnderline"/>
        </w:rPr>
        <w:t>MOST GROWTH IS OCCURRING IN THE DEVELOPING WORLD</w:t>
      </w:r>
      <w:r w:rsidRPr="00FF08E1">
        <w:t>,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w:t>
      </w:r>
    </w:p>
    <w:p w14:paraId="2CFD87E7" w14:textId="77777777" w:rsidR="00867782" w:rsidRPr="00FF08E1" w:rsidRDefault="00867782" w:rsidP="00867782">
      <w:r w:rsidRPr="00FF08E1">
        <w:t>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the economic center of gravity is headed back toward Asia, and it is doing so with unique historical speed.</w:t>
      </w:r>
    </w:p>
    <w:p w14:paraId="15537B6B" w14:textId="77777777" w:rsidR="00867782" w:rsidRPr="00FF08E1" w:rsidRDefault="00867782" w:rsidP="00867782">
      <w:r w:rsidRPr="00FF08E1">
        <w:t>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w:t>
      </w:r>
    </w:p>
    <w:p w14:paraId="3EB26AD3" w14:textId="77777777" w:rsidR="00867782" w:rsidRPr="00FF08E1" w:rsidRDefault="00867782" w:rsidP="00867782">
      <w:r w:rsidRPr="00FF08E1">
        <w:t xml:space="preserve">U.S. wealth is not shrinking in absolute terms—and it continues to benefit from economic globalization—but the United States and its allies are losing might compared with potential rivals. Although Europe and Japan have been responsible for much of the developed world’s lost relative economic power, the U.S. economy has also slowed from its traditional rates of expansion over the past several decades. Worsening productivity growth has played a particularly large role in the U.S. slowdown, dropping to around 0.5 percent annually, which the Financial Times has referred to as a “productivity crisis.” </w:t>
      </w:r>
      <w:proofErr w:type="gramStart"/>
      <w:r w:rsidRPr="00FF08E1">
        <w:t>A range of factors are</w:t>
      </w:r>
      <w:proofErr w:type="gramEnd"/>
      <w:r w:rsidRPr="00FF08E1">
        <w:t xml:space="preserve"> responsible, including a decline in the skill level of the American workforce and a drop in resources allocated to research and development.</w:t>
      </w:r>
    </w:p>
    <w:p w14:paraId="5DB8E7E8" w14:textId="77777777" w:rsidR="00867782" w:rsidRPr="00FF08E1" w:rsidRDefault="00867782" w:rsidP="00867782">
      <w:r w:rsidRPr="00FF08E1">
        <w:t>U.S. REVENUE VS. SPENDING</w:t>
      </w:r>
    </w:p>
    <w:p w14:paraId="19A5A585" w14:textId="77777777" w:rsidR="00867782" w:rsidRPr="00FF08E1" w:rsidRDefault="00867782" w:rsidP="00867782">
      <w:r w:rsidRPr="00FF08E1">
        <w:t>By 2043, federal spending on entitlements and net interest payments will exceed federal revenues, meaning funds for any discretionary programs will be borrowed.</w:t>
      </w:r>
    </w:p>
    <w:p w14:paraId="02CBAAEC" w14:textId="77777777" w:rsidR="00867782" w:rsidRPr="00FF08E1" w:rsidRDefault="00867782" w:rsidP="00867782">
      <w:pPr>
        <w:rPr>
          <w:rStyle w:val="StyleUnderline"/>
        </w:rPr>
      </w:pPr>
      <w:r w:rsidRPr="00FF08E1">
        <w:t xml:space="preserve">Overall, </w:t>
      </w:r>
      <w:r w:rsidRPr="00576BAA">
        <w:rPr>
          <w:b/>
          <w:u w:val="single"/>
        </w:rPr>
        <w:t>the U.S. economy has become less competitive</w:t>
      </w:r>
      <w:r w:rsidRPr="00FF08E1">
        <w:rPr>
          <w:rStyle w:val="StyleUnderline"/>
        </w:rPr>
        <w:t>. The McKinsey Global Institute, for instance, has measured the relative attractiveness of the United States across a range of metrics, such as national spending on research and development and foreign direct investment as a percentage of gdp. It found that U.S. business attractiveness relative to that of competitors fell across 14 of 20 key metrics from 2000 to 2010—and improved in none</w:t>
      </w:r>
      <w:r w:rsidRPr="00FF08E1">
        <w:t xml:space="preserve">. And according to the Harvard Business Review, </w:t>
      </w:r>
      <w:r w:rsidRPr="00FF08E1">
        <w:rPr>
          <w:rStyle w:val="StyleUnderline"/>
        </w:rPr>
        <w:t>U.S. exports’ global market share dropped across the board from 1999 to 2009 and suffered particularly sharp falls in cutting-edge fields such as aerospace.</w:t>
      </w:r>
    </w:p>
    <w:p w14:paraId="5A68DDC6" w14:textId="77777777" w:rsidR="00867782" w:rsidRPr="00FF08E1" w:rsidRDefault="00867782" w:rsidP="00867782">
      <w:r w:rsidRPr="00FF08E1">
        <w:t xml:space="preserve">This </w:t>
      </w:r>
      <w:r w:rsidRPr="00FF08E1">
        <w:rPr>
          <w:rStyle w:val="StyleUnderline"/>
        </w:rPr>
        <w:t xml:space="preserve">shift in economic growth toward the developing world is going to have strategic consequences. </w:t>
      </w:r>
      <w:r w:rsidRPr="00FF08E1">
        <w:t>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p>
    <w:p w14:paraId="0410DE0F" w14:textId="77777777" w:rsidR="00867782" w:rsidRPr="00FF08E1" w:rsidRDefault="00867782" w:rsidP="00867782">
      <w:r w:rsidRPr="00FF08E1">
        <w:t>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14:paraId="1623A9DD" w14:textId="77777777" w:rsidR="00867782" w:rsidRPr="00FF08E1" w:rsidRDefault="00867782" w:rsidP="00867782">
      <w:pPr>
        <w:rPr>
          <w:rStyle w:val="StyleUnderline"/>
        </w:rPr>
      </w:pPr>
      <w:r w:rsidRPr="00FF08E1">
        <w:rPr>
          <w:rStyle w:val="StyleUnderline"/>
        </w:rPr>
        <w:t>China</w:t>
      </w:r>
      <w:r w:rsidRPr="00FF08E1">
        <w:t xml:space="preserve">, in particular, </w:t>
      </w:r>
      <w:r w:rsidRPr="00FF08E1">
        <w:rPr>
          <w:rStyle w:val="StyleUnderline"/>
        </w:rPr>
        <w:t>is acquiring higher-end capabilities and working to establish “no-go zones” in its near abroad in the hopes of denying U.S. forces the ability to operate in the Western Pacific. China’s declared defense budget grew 12 percent this year—and has grown at least ninefold since 2000</w:t>
      </w:r>
      <w:r w:rsidRPr="00FF08E1">
        <w:t xml:space="preserve">—and most experts think its real defense spending is considerably larger. The International Institute for Strategic Studies has judged that Beijing will spend as much on defense as Washington does by the late 2020s or early 2030s. Meanwhile, </w:t>
      </w:r>
      <w:r w:rsidRPr="00FF08E1">
        <w:rPr>
          <w:rStyle w:val="StyleUnderline"/>
        </w:rPr>
        <w:t>regional powers like Iran—and even nonstate actors like Hezbollah—are becoming more militarily formidable as it becomes easier to obtain precision-guided munitions and thus threaten U.S. power-projection capabilities.</w:t>
      </w:r>
    </w:p>
    <w:p w14:paraId="7138308A" w14:textId="77777777" w:rsidR="00867782" w:rsidRPr="00FF08E1" w:rsidRDefault="00867782" w:rsidP="00867782">
      <w:r w:rsidRPr="00FF08E1">
        <w:t xml:space="preserve">Simultaneously, </w:t>
      </w:r>
      <w:r w:rsidRPr="00FF08E1">
        <w:rPr>
          <w:rStyle w:val="StyleUnderline"/>
        </w:rPr>
        <w:t>the United States is slashing its defense spending while allocating its remaining funds less strategically</w:t>
      </w:r>
      <w:r w:rsidRPr="00FF08E1">
        <w:t>. Not only has the Defense Department estimated that it has already cut almost $600 billion from its budget plans for the next decade, but if current trends continue, by 2021 nearly half of the Pentagon’s budget will go to personnel-related costs, rather than procurement, training, research and development, or operations.</w:t>
      </w:r>
    </w:p>
    <w:p w14:paraId="13AB1340" w14:textId="77777777" w:rsidR="00867782" w:rsidRPr="00FF08E1" w:rsidRDefault="00867782" w:rsidP="00867782">
      <w:r w:rsidRPr="00FF08E1">
        <w:t>The U.S. National Intelligence Council recently projected the future distribution of global power using two distinct methodologies that incorporated a range of “hard” and “soft” factors. By both estimates, the U.S. share of global power will fall dramatically, from around 25 percent in 2010 to around 15 percent in 2050. The National Intelligence Council predicted that over the same period, the relative power of the European Union and Japan will fall significantly as well.</w:t>
      </w:r>
    </w:p>
    <w:p w14:paraId="250E2E22" w14:textId="77777777" w:rsidR="00867782" w:rsidRPr="00FF08E1" w:rsidRDefault="00867782" w:rsidP="00867782">
      <w:r w:rsidRPr="00FF08E1">
        <w:t>The United States is worsening this problem by refusing to confront its federal debt and deficits. Unsustainable fiscal policy will limit U.S. competitiveness and freedom of action in the world with a severity and alacrity not remotely appreciated in today’s U.S. foreign-policy debates. The total federal debt currently held by the public, which includes foreign creditors, is approximately $13 trillion. That is almost three-quarters of U.S. gdp, the highest it has ever been except for a brief period during and after World War ii. Moreover, the drivers of the debt are entitlement programs that will impose enormous costs indefinitely.</w:t>
      </w:r>
    </w:p>
    <w:p w14:paraId="2C0C8474" w14:textId="77777777" w:rsidR="00867782" w:rsidRPr="00FF08E1" w:rsidRDefault="00867782" w:rsidP="00867782">
      <w:r w:rsidRPr="00FF08E1">
        <w:t>GDP OF G-7 AND E-7 COUNTRIES.</w:t>
      </w:r>
    </w:p>
    <w:p w14:paraId="77420F28" w14:textId="77777777" w:rsidR="00867782" w:rsidRPr="00FF08E1" w:rsidRDefault="00867782" w:rsidP="00867782">
      <w:r w:rsidRPr="00FF08E1">
        <w:t>SOURCE: PRICEWATERHOUSECOOPERS</w:t>
      </w:r>
    </w:p>
    <w:p w14:paraId="3C4C7A80" w14:textId="77777777" w:rsidR="00867782" w:rsidRPr="00FF08E1" w:rsidRDefault="00867782" w:rsidP="00867782">
      <w:r w:rsidRPr="00FF08E1">
        <w:t>Today, well over 60 percent of federal revenue is consumed by spending on Social Security, the major health-care programs (including Medicare, Medicaid, and subsidies under the Affordable Care Act), and interest payments on the federal debt. By 2043, spending on entitlements and net interest payments will consume all federal revenue, according to the Congressional Budget Office. Every dollar the U.S. government spends on anything else—defense, intelligence, foreign affairs, the federal justice system, infrastructure, science and technology, education, the space program—will be borrowed. And by that time, the total federal debt held by the public will far exceed U.S. gdp.</w:t>
      </w:r>
    </w:p>
    <w:p w14:paraId="5D045BD6" w14:textId="77777777" w:rsidR="00867782" w:rsidRPr="00FF08E1" w:rsidRDefault="00867782" w:rsidP="00867782">
      <w:r w:rsidRPr="00FF08E1">
        <w:t>Recent attempts to address the problem have only resulted in fiasco. The “sequester” imposed automatic, arbitrary, across-the-board cuts to discretionary spending—precisely the spending that is not causing the fiscal problem—with the heaviest burden falling on defense. Most spending for entitlements was untouched. One could hardly imagine an outcome more likely to reduce American power, and quickly.</w:t>
      </w:r>
    </w:p>
    <w:p w14:paraId="0B440AB2" w14:textId="77777777" w:rsidR="00867782" w:rsidRPr="00FF08E1" w:rsidRDefault="00867782" w:rsidP="00867782">
      <w:r w:rsidRPr="00FF08E1">
        <w:t>The unwillingness to choose a sustainable fiscal path is forcing the United States to forgo the investments necessary to sustain the domestic sources of its power, and it is already eroding its strength abroad. Among allies, adversaries, and swing states alike, U.S. fiscal policy is increasingly calling into question America’s ability to lead globally.</w:t>
      </w:r>
    </w:p>
    <w:p w14:paraId="4C5AFBFF" w14:textId="77777777" w:rsidR="00867782" w:rsidRPr="00FF08E1" w:rsidRDefault="00867782" w:rsidP="00867782">
      <w:pPr>
        <w:rPr>
          <w:rStyle w:val="StyleUnderline"/>
        </w:rPr>
      </w:pPr>
      <w:r w:rsidRPr="00FF08E1">
        <w:t xml:space="preserve">FOR ALL THESE CHALLENGES TO ITS INFLUENCE, </w:t>
      </w:r>
      <w:r w:rsidRPr="00FF08E1">
        <w:rPr>
          <w:rStyle w:val="StyleUnderline"/>
        </w:rPr>
        <w:t xml:space="preserve">THE UNITED STATES </w:t>
      </w:r>
      <w:r w:rsidRPr="00FF08E1">
        <w:rPr>
          <w:rStyle w:val="StyleUnderline"/>
          <w:b/>
        </w:rPr>
        <w:t>RETAINS ENORMOUS POTENTIAL STRENGTH</w:t>
      </w:r>
      <w:r w:rsidRPr="00FF08E1">
        <w:rPr>
          <w:rStyle w:val="StyleUnderline"/>
        </w:rPr>
        <w:t xml:space="preserve">. Far more so than other great powers, it has the advantages and resources—political, economic, geographical, geologic, and cultural—to maintain the greatest freedom of action over the long haul. But </w:t>
      </w:r>
      <w:r w:rsidRPr="00576BAA">
        <w:rPr>
          <w:b/>
          <w:u w:val="single"/>
        </w:rPr>
        <w:t>it needs to focus on its competitiveness</w:t>
      </w:r>
      <w:r w:rsidRPr="00FF08E1">
        <w:rPr>
          <w:rStyle w:val="StyleUnderline"/>
        </w:rPr>
        <w:t>, beginning with a few key priorities.</w:t>
      </w:r>
    </w:p>
    <w:p w14:paraId="59823B5A" w14:textId="77777777" w:rsidR="00867782" w:rsidRPr="00FF08E1" w:rsidRDefault="00867782" w:rsidP="00867782">
      <w:r w:rsidRPr="00FF08E1">
        <w:t>Because America’s fiscal policy affects everything else and because the current trajectory is unsustainable, entitlement reform is inevitable. The only question is when it will begin. A number of the fixes that could have the most significant impact are straightforward and could be phased in over time with minimal disruption. For example, increasing the retirement age—which could be done over a decade or longer—would substantially improve America’s fiscal condition.</w:t>
      </w:r>
    </w:p>
    <w:p w14:paraId="742BE41A" w14:textId="77777777" w:rsidR="00867782" w:rsidRPr="00FF08E1" w:rsidRDefault="00867782" w:rsidP="00867782">
      <w:r w:rsidRPr="00FF08E1">
        <w:t xml:space="preserve">Investing effectively in infrastructure—long a U.S. comparative advantage, now increasingly a relative weakness—would boost productivity and growth over the long term. So would </w:t>
      </w:r>
      <w:proofErr w:type="gramStart"/>
      <w:r w:rsidRPr="00FF08E1">
        <w:t>reforming</w:t>
      </w:r>
      <w:proofErr w:type="gramEnd"/>
      <w:r w:rsidRPr="00FF08E1">
        <w:t xml:space="preserve"> corporate tax laws to encourage companies to bring profits home. (The current system creates perverse incentives for companies to maximize tax advantages by keeping profits out of the United States.)</w:t>
      </w:r>
    </w:p>
    <w:p w14:paraId="52DAB5AD" w14:textId="77777777" w:rsidR="00867782" w:rsidRPr="00FF08E1" w:rsidRDefault="00867782" w:rsidP="00867782">
      <w:r w:rsidRPr="00FF08E1">
        <w:t>The nation can also focus on enhancing productivity in parts of its economy that would benefit greatly from even modest improvements. As writer Reihan Salam and others have shown, sectors such as health care and education—which together comprise a quarter of the country’s economy—are inefficient compared with other oecd nations. Government services are laggard. Introducing best business practices and up-to-date information technology to those areas would not only improve Americans’ lives, but would also tap underexploited sources of national wealth.</w:t>
      </w:r>
    </w:p>
    <w:p w14:paraId="2B788DFB" w14:textId="77777777" w:rsidR="00867782" w:rsidRPr="00FF08E1" w:rsidRDefault="00867782" w:rsidP="00867782">
      <w:r w:rsidRPr="00FF08E1">
        <w:t>With respect to defense policy, the United States must be ruthlessly strategic in its spending and preparations, prioritizing the principal source of its military advantage: technological superiority. This means focusing increasingly scarce defense dollars on next-generation weapons, such as stealthy bombers and quiet submarines, and on the assets that make them smarter than their enemy counterparts—command, control, communication, and computer systems, as well as intelligence, surveillance, and reconnaissance capabilities. And it means fielding these capabilities with a better-trained, leaner military that de-emphasizes less lucrative investments, such as personnel strength and systems that cannot survive or prosper in the tougher emerging military-technological environment.</w:t>
      </w:r>
    </w:p>
    <w:p w14:paraId="4AEBB1BF" w14:textId="77777777" w:rsidR="00867782" w:rsidRPr="00FF08E1" w:rsidRDefault="00867782" w:rsidP="00867782">
      <w:pPr>
        <w:rPr>
          <w:rStyle w:val="StyleUnderline"/>
        </w:rPr>
      </w:pPr>
      <w:r w:rsidRPr="00FF08E1">
        <w:rPr>
          <w:rStyle w:val="StyleUnderline"/>
        </w:rPr>
        <w:t xml:space="preserve">THE KEY TO PREVENTING RELATIVE DECLINE—and perhaps sparking a renaissance in American power—lies not simply in remedying problems with fiscal responsibility, economic productivity, and military spending, but in leveraging the </w:t>
      </w:r>
      <w:r w:rsidRPr="00FF08E1">
        <w:rPr>
          <w:rStyle w:val="StyleUnderline"/>
          <w:b/>
        </w:rPr>
        <w:t>country’s comparative advantages</w:t>
      </w:r>
      <w:r w:rsidRPr="00FF08E1">
        <w:rPr>
          <w:rStyle w:val="StyleUnderline"/>
        </w:rPr>
        <w:t>, which are significant</w:t>
      </w:r>
      <w:r w:rsidRPr="00FF08E1">
        <w:t xml:space="preserve">. </w:t>
      </w:r>
      <w:r w:rsidRPr="00FF08E1">
        <w:rPr>
          <w:rStyle w:val="StyleUnderline"/>
        </w:rPr>
        <w:t>The United States has an open political system that, historically, has proved able to self-correct and adapt. It has a culture that favors economic growth, accepts and integrates people from all over the world, and enables mobility, creativity, and personal renewal and reinvention. As a result, the nation remains an abiding destination for foreign investment—a reliable source of growth and safety in uncertain economic and geopolitical times.</w:t>
      </w:r>
    </w:p>
    <w:p w14:paraId="4F0EC4E0" w14:textId="77777777" w:rsidR="00867782" w:rsidRPr="00FF08E1" w:rsidRDefault="00867782" w:rsidP="00867782">
      <w:r w:rsidRPr="00FF08E1">
        <w:t>In particular, America’s energy boom and its ability to attract talent from around the world could yield an outsized return on investment.</w:t>
      </w:r>
    </w:p>
    <w:p w14:paraId="47920B26" w14:textId="494F84CA" w:rsidR="00867782" w:rsidRDefault="00867782" w:rsidP="00867782">
      <w:pPr>
        <w:pStyle w:val="Heading3"/>
      </w:pPr>
      <w:r>
        <w:t>2ac economy – poverty/gdp</w:t>
      </w:r>
    </w:p>
    <w:p w14:paraId="48C29968" w14:textId="77777777" w:rsidR="00867782" w:rsidRDefault="00867782" w:rsidP="00867782">
      <w:pPr>
        <w:pStyle w:val="Heading4"/>
      </w:pPr>
      <w:r>
        <w:t xml:space="preserve">Doubles world GDP – virtually eliminates poverty </w:t>
      </w:r>
    </w:p>
    <w:p w14:paraId="6C83F422" w14:textId="77777777" w:rsidR="00867782" w:rsidRPr="001F29F4" w:rsidRDefault="00867782" w:rsidP="00867782">
      <w:r>
        <w:rPr>
          <w:b/>
        </w:rPr>
        <w:t xml:space="preserve">Matthews 14 </w:t>
      </w:r>
      <w:r>
        <w:t>Dylan Matthews, writer @ Vox, Updated Dec 15, 2014, 10:00am EST The case for open borders https://www.vox.com/2014/9/13/6135905/open-borders-bryan-caplan-interview-gdp-double</w:t>
      </w:r>
    </w:p>
    <w:p w14:paraId="1D39B5E3" w14:textId="77777777" w:rsidR="00867782" w:rsidRPr="001F29F4" w:rsidRDefault="00867782" w:rsidP="00867782">
      <w:pPr>
        <w:rPr>
          <w:rStyle w:val="StyleUnderline"/>
        </w:rPr>
      </w:pPr>
      <w:r w:rsidRPr="001F29F4">
        <w:rPr>
          <w:rStyle w:val="StyleUnderline"/>
        </w:rPr>
        <w:t xml:space="preserve">The </w:t>
      </w:r>
      <w:r w:rsidRPr="001F29F4">
        <w:rPr>
          <w:rStyle w:val="StyleUnderline"/>
          <w:b/>
        </w:rPr>
        <w:t>economic case</w:t>
      </w:r>
      <w:r w:rsidRPr="001F29F4">
        <w:rPr>
          <w:rStyle w:val="StyleUnderline"/>
        </w:rPr>
        <w:t xml:space="preserve"> that </w:t>
      </w:r>
      <w:r w:rsidRPr="001F29F4">
        <w:rPr>
          <w:rStyle w:val="StyleUnderline"/>
          <w:b/>
        </w:rPr>
        <w:t>open borders</w:t>
      </w:r>
      <w:r w:rsidRPr="001F29F4">
        <w:rPr>
          <w:rStyle w:val="StyleUnderline"/>
        </w:rPr>
        <w:t xml:space="preserve"> would dramatically improve the well-being of the world is </w:t>
      </w:r>
      <w:r w:rsidRPr="001F29F4">
        <w:rPr>
          <w:rStyle w:val="StyleUnderline"/>
          <w:b/>
        </w:rPr>
        <w:t>rock solid</w:t>
      </w:r>
      <w:r w:rsidRPr="001F29F4">
        <w:rPr>
          <w:rStyle w:val="StyleUnderline"/>
        </w:rPr>
        <w:t>.</w:t>
      </w:r>
    </w:p>
    <w:p w14:paraId="4A0390EB" w14:textId="77777777" w:rsidR="00867782" w:rsidRDefault="00867782" w:rsidP="00867782">
      <w:r>
        <w:t>"</w:t>
      </w:r>
      <w:r w:rsidRPr="001F29F4">
        <w:rPr>
          <w:rStyle w:val="StyleUnderline"/>
        </w:rPr>
        <w:t>Imagine that you’ve got</w:t>
      </w:r>
      <w:r>
        <w:t xml:space="preserve"> a million </w:t>
      </w:r>
      <w:r w:rsidRPr="001F29F4">
        <w:rPr>
          <w:rStyle w:val="StyleUnderline"/>
        </w:rPr>
        <w:t>people farming in Antarctica. They’re eking out this bare subsistence</w:t>
      </w:r>
      <w:r>
        <w:t xml:space="preserve"> in agriculture in the snow," he says. "Obviously, </w:t>
      </w:r>
      <w:r w:rsidRPr="001F29F4">
        <w:rPr>
          <w:rStyle w:val="StyleUnderline"/>
        </w:rPr>
        <w:t>if you let those farmers leave Antarctica and go someplace else to farm, the farmers are better off</w:t>
      </w:r>
      <w:r>
        <w:t xml:space="preserve">. But </w:t>
      </w:r>
      <w:r w:rsidRPr="001F29F4">
        <w:rPr>
          <w:rStyle w:val="StyleUnderline"/>
        </w:rPr>
        <w:t>isn’t it</w:t>
      </w:r>
      <w:r>
        <w:t xml:space="preserve"> also </w:t>
      </w:r>
      <w:r w:rsidRPr="001F29F4">
        <w:rPr>
          <w:rStyle w:val="StyleUnderline"/>
        </w:rPr>
        <w:t>better for the world if you let people stop eking out this existence, contributing nothing</w:t>
      </w:r>
      <w:r>
        <w:t xml:space="preserve"> to the world, </w:t>
      </w:r>
      <w:r w:rsidRPr="001F29F4">
        <w:rPr>
          <w:rStyle w:val="StyleUnderline"/>
        </w:rPr>
        <w:t>and go someplace where they could</w:t>
      </w:r>
      <w:r>
        <w:t xml:space="preserve"> actually </w:t>
      </w:r>
      <w:r w:rsidRPr="001F29F4">
        <w:rPr>
          <w:rStyle w:val="StyleUnderline"/>
        </w:rPr>
        <w:t>use their skills and</w:t>
      </w:r>
      <w:r>
        <w:t xml:space="preserve"> not just feed themselves, but </w:t>
      </w:r>
      <w:r w:rsidRPr="001F29F4">
        <w:rPr>
          <w:rStyle w:val="StyleUnderline"/>
          <w:b/>
        </w:rPr>
        <w:t>produce something for the world economy?"</w:t>
      </w:r>
      <w:r>
        <w:t xml:space="preserve"> </w:t>
      </w:r>
    </w:p>
    <w:p w14:paraId="05DB5DD8" w14:textId="77777777" w:rsidR="00867782" w:rsidRDefault="00867782" w:rsidP="00867782">
      <w:r>
        <w:t xml:space="preserve">Alternately, </w:t>
      </w:r>
      <w:r w:rsidRPr="001F29F4">
        <w:rPr>
          <w:rStyle w:val="StyleUnderline"/>
        </w:rPr>
        <w:t>think about what happened in the 1960s and '70s as more and more women joined the workforce</w:t>
      </w:r>
      <w:r>
        <w:t xml:space="preserve"> in the United States. </w:t>
      </w:r>
      <w:r w:rsidRPr="001F29F4">
        <w:rPr>
          <w:rStyle w:val="StyleUnderline"/>
          <w:b/>
        </w:rPr>
        <w:t>Was the result mass unemployment for men</w:t>
      </w:r>
      <w:r>
        <w:t xml:space="preserve">, as women took all their jobs? </w:t>
      </w:r>
      <w:r w:rsidRPr="001F29F4">
        <w:rPr>
          <w:rStyle w:val="StyleUnderline"/>
          <w:b/>
        </w:rPr>
        <w:t>Of course not</w:t>
      </w:r>
      <w:r>
        <w:t xml:space="preserve"> — </w:t>
      </w:r>
      <w:r w:rsidRPr="001F29F4">
        <w:rPr>
          <w:rStyle w:val="StyleUnderline"/>
        </w:rPr>
        <w:t xml:space="preserve">the economy adjusted, and we're all </w:t>
      </w:r>
      <w:r w:rsidRPr="001F29F4">
        <w:rPr>
          <w:rStyle w:val="StyleUnderline"/>
          <w:b/>
        </w:rPr>
        <w:t>better off</w:t>
      </w:r>
      <w:r w:rsidRPr="001F29F4">
        <w:rPr>
          <w:rStyle w:val="StyleUnderline"/>
        </w:rPr>
        <w:t xml:space="preserve"> for it. "Would we really be a richer society if we kept half the population stuck at home?"</w:t>
      </w:r>
      <w:r>
        <w:t xml:space="preserve"> Caplan asks. "</w:t>
      </w:r>
      <w:r w:rsidRPr="001F29F4">
        <w:rPr>
          <w:rStyle w:val="StyleUnderline"/>
        </w:rPr>
        <w:t>Isn’t it better to take people who have</w:t>
      </w:r>
      <w:r>
        <w:t xml:space="preserve"> useful </w:t>
      </w:r>
      <w:r w:rsidRPr="001F29F4">
        <w:rPr>
          <w:rStyle w:val="StyleUnderline"/>
        </w:rPr>
        <w:t>skills and let them do something with it,</w:t>
      </w:r>
      <w:r>
        <w:t xml:space="preserve"> than to just keep them locked up someplace where their skills go to waste?"</w:t>
      </w:r>
    </w:p>
    <w:p w14:paraId="4BABCC1C" w14:textId="77777777" w:rsidR="00867782" w:rsidRDefault="00867782" w:rsidP="00867782">
      <w:r w:rsidRPr="001F29F4">
        <w:rPr>
          <w:rStyle w:val="StyleUnderline"/>
        </w:rPr>
        <w:t xml:space="preserve">That's the basic argument for </w:t>
      </w:r>
      <w:r w:rsidRPr="001F29F4">
        <w:rPr>
          <w:rStyle w:val="StyleUnderline"/>
          <w:b/>
        </w:rPr>
        <w:t>open borders</w:t>
      </w:r>
      <w:r>
        <w:t xml:space="preserve">: that </w:t>
      </w:r>
      <w:r w:rsidRPr="001F29F4">
        <w:rPr>
          <w:rStyle w:val="StyleUnderline"/>
        </w:rPr>
        <w:t>you're "moving productive resources" — people — "from places where they’re next to useless to places where they can contribute a lot."</w:t>
      </w:r>
      <w:r>
        <w:t xml:space="preserve"> The size of the numbers involved makes the case even more compelling. "</w:t>
      </w:r>
      <w:r w:rsidRPr="00EB186C">
        <w:rPr>
          <w:rStyle w:val="StyleUnderline"/>
        </w:rPr>
        <w:t>You might think that moving from Haiti to the United States would cause a 20 percent increase in wages, but no. It’s more like a 2,000 percent increase</w:t>
      </w:r>
      <w:r>
        <w:t xml:space="preserve"> in wages," Caplan notes. "The </w:t>
      </w:r>
      <w:r w:rsidRPr="00EB186C">
        <w:rPr>
          <w:rStyle w:val="StyleUnderline"/>
        </w:rPr>
        <w:t>difference between the productivity of labor in poor countries and rich countries is so vast, it’s hard to wrap your mind around</w:t>
      </w:r>
      <w:r>
        <w:t xml:space="preserve"> it." </w:t>
      </w:r>
    </w:p>
    <w:p w14:paraId="18C22132" w14:textId="77777777" w:rsidR="00867782" w:rsidRDefault="00867782" w:rsidP="00867782">
      <w:r>
        <w:t xml:space="preserve">With numbers that big, </w:t>
      </w:r>
      <w:r w:rsidRPr="00EB186C">
        <w:rPr>
          <w:rStyle w:val="StyleUnderline"/>
          <w:b/>
        </w:rPr>
        <w:t>the potential gains are enormous</w:t>
      </w:r>
      <w:r w:rsidRPr="00EB186C">
        <w:rPr>
          <w:rStyle w:val="StyleUnderline"/>
        </w:rPr>
        <w:t xml:space="preserve">. A </w:t>
      </w:r>
      <w:r w:rsidRPr="00EB186C">
        <w:rPr>
          <w:rStyle w:val="StyleUnderline"/>
          <w:b/>
        </w:rPr>
        <w:t>doubling of world GDP is</w:t>
      </w:r>
      <w:r w:rsidRPr="00EB186C">
        <w:rPr>
          <w:rStyle w:val="StyleUnderline"/>
        </w:rPr>
        <w:t xml:space="preserve"> a reasonable estimate. "This isn’t</w:t>
      </w:r>
      <w:r>
        <w:t xml:space="preserve"> just </w:t>
      </w:r>
      <w:r w:rsidRPr="00EB186C">
        <w:rPr>
          <w:rStyle w:val="StyleUnderline"/>
        </w:rPr>
        <w:t xml:space="preserve">trickle-down economics. It’s </w:t>
      </w:r>
      <w:r w:rsidRPr="00EB186C">
        <w:rPr>
          <w:rStyle w:val="StyleUnderline"/>
          <w:b/>
        </w:rPr>
        <w:t>Niagara Falls economics</w:t>
      </w:r>
      <w:r>
        <w:t>," he says. "</w:t>
      </w:r>
      <w:r w:rsidRPr="00EB186C">
        <w:rPr>
          <w:rStyle w:val="StyleUnderline"/>
        </w:rPr>
        <w:t xml:space="preserve">If production in the world were to double, almost </w:t>
      </w:r>
      <w:r w:rsidRPr="00EB186C">
        <w:rPr>
          <w:rStyle w:val="StyleUnderline"/>
          <w:b/>
        </w:rPr>
        <w:t>everyone is going to get enough of that doubling</w:t>
      </w:r>
      <w:r w:rsidRPr="00EB186C">
        <w:rPr>
          <w:rStyle w:val="StyleUnderline"/>
        </w:rPr>
        <w:t xml:space="preserve"> that they’re going to, in the end, be better off as a result. You can’t double the output of the world and </w:t>
      </w:r>
      <w:r w:rsidRPr="00EB186C">
        <w:rPr>
          <w:rStyle w:val="StyleUnderline"/>
          <w:b/>
        </w:rPr>
        <w:t>leave a lot of people poor</w:t>
      </w:r>
      <w:r w:rsidRPr="00EB186C">
        <w:rPr>
          <w:rStyle w:val="StyleUnderline"/>
        </w:rPr>
        <w:t xml:space="preserve"> as a result</w:t>
      </w:r>
      <w:r>
        <w:t>."</w:t>
      </w:r>
    </w:p>
    <w:p w14:paraId="6A803887" w14:textId="77777777" w:rsidR="00867782" w:rsidRDefault="00867782" w:rsidP="00867782">
      <w:pPr>
        <w:pStyle w:val="Heading4"/>
      </w:pPr>
      <w:r>
        <w:t xml:space="preserve">Doubles GDP and growth </w:t>
      </w:r>
    </w:p>
    <w:p w14:paraId="54058A2E" w14:textId="77777777" w:rsidR="00867782" w:rsidRPr="001F29F4" w:rsidRDefault="00867782" w:rsidP="00867782">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7392D934" w14:textId="77777777" w:rsidR="00867782" w:rsidRDefault="00867782" w:rsidP="00867782">
      <w:r>
        <w:t xml:space="preserve">Dylan Matthews: </w:t>
      </w:r>
      <w:r w:rsidRPr="00070492">
        <w:rPr>
          <w:rStyle w:val="StyleUnderline"/>
        </w:rPr>
        <w:t>Let's get into the economics</w:t>
      </w:r>
      <w:r>
        <w:t xml:space="preserve"> then. </w:t>
      </w:r>
      <w:r w:rsidRPr="00070492">
        <w:rPr>
          <w:rStyle w:val="StyleUnderline"/>
        </w:rPr>
        <w:t>Most economists who've tried to model the effects of open borders estimate it would cause a very, very large increase in</w:t>
      </w:r>
      <w:r>
        <w:t xml:space="preserve"> the size of </w:t>
      </w:r>
      <w:r w:rsidRPr="00070492">
        <w:rPr>
          <w:rStyle w:val="StyleUnderline"/>
        </w:rPr>
        <w:t xml:space="preserve">the </w:t>
      </w:r>
      <w:r w:rsidRPr="00070492">
        <w:rPr>
          <w:rStyle w:val="StyleUnderline"/>
          <w:b/>
        </w:rPr>
        <w:t>global economy</w:t>
      </w:r>
      <w:r>
        <w:t xml:space="preserve"> — roughly </w:t>
      </w:r>
      <w:r w:rsidRPr="00070492">
        <w:rPr>
          <w:rStyle w:val="StyleUnderline"/>
          <w:b/>
        </w:rPr>
        <w:t>doubling it</w:t>
      </w:r>
      <w:r>
        <w:t xml:space="preserve">, in most papers I've seen. Why would that happen? What's the mechanism? </w:t>
      </w:r>
    </w:p>
    <w:p w14:paraId="63A39F91" w14:textId="77777777" w:rsidR="00867782" w:rsidRPr="00070492" w:rsidRDefault="00867782" w:rsidP="00867782">
      <w:pPr>
        <w:rPr>
          <w:rStyle w:val="StyleUnderline"/>
        </w:rPr>
      </w:pPr>
      <w:r>
        <w:t xml:space="preserve">Bryan Caplan: There are some countries where wages are really high and some countries where wages are really low. The question is, "Why is that? Why exactly is the wage so low in Haiti?" You might think that there is something wrong with the Haitians, but the immigration that we already allow shows us that isn’t true. </w:t>
      </w:r>
      <w:r w:rsidRPr="00070492">
        <w:rPr>
          <w:rStyle w:val="StyleUnderline"/>
        </w:rPr>
        <w:t>If you move someone from Port Au Prince to Miami, he almost instantly gets an enormous raise. So most of the difference is not due to differences between the workers. It’s a difference in conditions.</w:t>
      </w:r>
    </w:p>
    <w:p w14:paraId="172D6B4C" w14:textId="77777777" w:rsidR="00867782" w:rsidRPr="00070492" w:rsidRDefault="00867782" w:rsidP="00867782">
      <w:pPr>
        <w:rPr>
          <w:rStyle w:val="StyleUnderline"/>
        </w:rPr>
      </w:pPr>
      <w:r w:rsidRPr="00070492">
        <w:rPr>
          <w:rStyle w:val="StyleUnderline"/>
        </w:rPr>
        <w:t xml:space="preserve">Open borders allow people to move from the parts of the world where their labor pretty much </w:t>
      </w:r>
      <w:r w:rsidRPr="00070492">
        <w:rPr>
          <w:rStyle w:val="StyleUnderline"/>
          <w:b/>
        </w:rPr>
        <w:t>goes to waste</w:t>
      </w:r>
      <w:r>
        <w:t xml:space="preserve">, where it’s hard for anyone to get anything done, </w:t>
      </w:r>
      <w:r w:rsidRPr="00070492">
        <w:rPr>
          <w:rStyle w:val="StyleUnderline"/>
        </w:rPr>
        <w:t xml:space="preserve">and to places where their </w:t>
      </w:r>
      <w:r w:rsidRPr="00070492">
        <w:rPr>
          <w:rStyle w:val="StyleUnderline"/>
          <w:b/>
        </w:rPr>
        <w:t>skills can shine</w:t>
      </w:r>
      <w:r w:rsidRPr="00070492">
        <w:rPr>
          <w:rStyle w:val="StyleUnderline"/>
        </w:rPr>
        <w:t>,</w:t>
      </w:r>
      <w:r>
        <w:t xml:space="preserve"> where they’re able to show what they can do, </w:t>
      </w:r>
      <w:r w:rsidRPr="00070492">
        <w:rPr>
          <w:rStyle w:val="StyleUnderline"/>
        </w:rPr>
        <w:t xml:space="preserve">where they're able to contribute far more. </w:t>
      </w:r>
    </w:p>
    <w:p w14:paraId="447A127C" w14:textId="77777777" w:rsidR="00867782" w:rsidRDefault="00867782" w:rsidP="00867782">
      <w:r w:rsidRPr="00070492">
        <w:rPr>
          <w:rStyle w:val="StyleUnderline"/>
        </w:rPr>
        <w:t>Imagine that you’ve got a million people farming in Antarctica. They’re eking out this bare subsistence</w:t>
      </w:r>
      <w:r>
        <w:t xml:space="preserve"> in agriculture in the snow. Obviously, </w:t>
      </w:r>
      <w:r w:rsidRPr="00070492">
        <w:rPr>
          <w:rStyle w:val="StyleUnderline"/>
        </w:rPr>
        <w:t>if you let those farmers leave Antarctica and go someplace else to farm, the farmers are better off</w:t>
      </w:r>
      <w:r>
        <w:t xml:space="preserve">. But isn’t it also better for the world if you let people stop eking out this existence, contributing nothing to the world, and go someplace where they could actually use </w:t>
      </w:r>
      <w:r w:rsidRPr="00070492">
        <w:rPr>
          <w:rStyle w:val="StyleUnderline"/>
        </w:rPr>
        <w:t>their skills</w:t>
      </w:r>
      <w:r>
        <w:t xml:space="preserve"> and not just feed themselves, but </w:t>
      </w:r>
      <w:r w:rsidRPr="00070492">
        <w:rPr>
          <w:rStyle w:val="StyleUnderline"/>
        </w:rPr>
        <w:t xml:space="preserve">produce something for the </w:t>
      </w:r>
      <w:r w:rsidRPr="00070492">
        <w:rPr>
          <w:rStyle w:val="StyleUnderline"/>
          <w:b/>
        </w:rPr>
        <w:t>world economy</w:t>
      </w:r>
      <w:r>
        <w:t>?</w:t>
      </w:r>
    </w:p>
    <w:p w14:paraId="1A23EAA7" w14:textId="77777777" w:rsidR="00867782" w:rsidRDefault="00867782" w:rsidP="00867782">
      <w:r>
        <w:t xml:space="preserve">The final part is the size of the numbers involved. You might think that moving from Haiti to the United States would cause a 20 percent increase in wages, but no. It’s more like a 2,000 percent increase in wages. The difference between the productivity of labor in poor countries and rich countries is so vast, it’s hard to wrap your mind around it. </w:t>
      </w:r>
    </w:p>
    <w:p w14:paraId="6EEDC6B5" w14:textId="77777777" w:rsidR="00867782" w:rsidRPr="00222727" w:rsidRDefault="00867782" w:rsidP="00867782">
      <w:pPr>
        <w:rPr>
          <w:rStyle w:val="StyleUnderline"/>
        </w:rPr>
      </w:pPr>
      <w:r w:rsidRPr="00070492">
        <w:rPr>
          <w:rStyle w:val="StyleUnderline"/>
        </w:rPr>
        <w:t xml:space="preserve">It comes down to the logic of moving productive resources from places where they’re next to useless to places where they can contribute a lot. Prosperity comes from production, and </w:t>
      </w:r>
      <w:r w:rsidRPr="00070492">
        <w:rPr>
          <w:rStyle w:val="StyleUnderline"/>
          <w:b/>
        </w:rPr>
        <w:t>open borders would massively increase production</w:t>
      </w:r>
      <w:r>
        <w:t xml:space="preserve">. As I said in the Intelligence Squared debate, </w:t>
      </w:r>
      <w:r w:rsidRPr="00070492">
        <w:rPr>
          <w:rStyle w:val="StyleUnderline"/>
        </w:rPr>
        <w:t xml:space="preserve">this isn’t just trickle-down economics. It’s </w:t>
      </w:r>
      <w:r w:rsidRPr="00070492">
        <w:rPr>
          <w:rStyle w:val="StyleUnderline"/>
          <w:b/>
        </w:rPr>
        <w:t>Niagara Falls economics</w:t>
      </w:r>
      <w:r w:rsidRPr="00222727">
        <w:rPr>
          <w:rStyle w:val="StyleUnderline"/>
        </w:rPr>
        <w:t xml:space="preserve">. If production in the world were to double, almost </w:t>
      </w:r>
      <w:r w:rsidRPr="00222727">
        <w:rPr>
          <w:rStyle w:val="StyleUnderline"/>
          <w:b/>
        </w:rPr>
        <w:t>everyone is going to get enough of that doubling that they’re going to, in the end, be better off as a result</w:t>
      </w:r>
      <w:r w:rsidRPr="00222727">
        <w:rPr>
          <w:rStyle w:val="StyleUnderline"/>
        </w:rPr>
        <w:t>. You can’t double the output of the world and leave a lot of people poor as a result. When you have that massive an outpouring of production, that’s going to raise all or almost all boats.</w:t>
      </w:r>
    </w:p>
    <w:p w14:paraId="3FFF6F20" w14:textId="557F7230" w:rsidR="00230D43" w:rsidRDefault="00230D43" w:rsidP="00417BE5">
      <w:pPr>
        <w:pStyle w:val="Heading3"/>
      </w:pPr>
      <w:r>
        <w:t xml:space="preserve">2ac economy – at: automation </w:t>
      </w:r>
    </w:p>
    <w:p w14:paraId="154C6BFD" w14:textId="3FA8D81F" w:rsidR="00230D43" w:rsidRDefault="00230D43" w:rsidP="00230D43">
      <w:pPr>
        <w:pStyle w:val="Heading4"/>
      </w:pPr>
      <w:r>
        <w:t xml:space="preserve">Automation doesn’t reduce job demand </w:t>
      </w:r>
    </w:p>
    <w:p w14:paraId="4B77FF58" w14:textId="691B4242" w:rsidR="00230D43" w:rsidRPr="00230D43" w:rsidRDefault="00230D43" w:rsidP="00230D43">
      <w:r w:rsidRPr="00954C7C">
        <w:rPr>
          <w:b/>
        </w:rPr>
        <w:t>Nieswandt 16</w:t>
      </w:r>
      <w:r>
        <w:t xml:space="preserve"> Katharina Nieswandt, Assistant Professor of Philosophy, Concordia University Basic income after automation? That’s not how capitalism works! October 6, 2016 9.13pm EDT https://theconversation.com/basic-income-after-automation-thats-not-how-capitalism-works-65023 </w:t>
      </w:r>
    </w:p>
    <w:p w14:paraId="63C0C1DA" w14:textId="77777777" w:rsidR="00230D43" w:rsidRDefault="00230D43" w:rsidP="00230D43">
      <w:r w:rsidRPr="006A24A3">
        <w:t>This might be called the “Automation Argument” for basic income. The Automation Argument is extremely popular; countless contemporary newspaper and blog articles take it as a premise</w:t>
      </w:r>
      <w:r>
        <w:t xml:space="preserve">. But </w:t>
      </w:r>
      <w:r w:rsidRPr="00A21A53">
        <w:rPr>
          <w:b/>
          <w:u w:val="single"/>
        </w:rPr>
        <w:t>the Automation Argument is false, and it impedes meaningful economic change</w:t>
      </w:r>
      <w:r>
        <w:t>.</w:t>
      </w:r>
    </w:p>
    <w:p w14:paraId="74D9BF67" w14:textId="77777777" w:rsidR="00230D43" w:rsidRDefault="00230D43" w:rsidP="00230D43">
      <w:r>
        <w:t xml:space="preserve">A false and dangerous argument </w:t>
      </w:r>
    </w:p>
    <w:p w14:paraId="6090D23E" w14:textId="77777777" w:rsidR="00230D43" w:rsidRDefault="00230D43" w:rsidP="00230D43">
      <w:r w:rsidRPr="00A21A53">
        <w:rPr>
          <w:u w:val="single"/>
        </w:rPr>
        <w:t xml:space="preserve">Under capitalism, </w:t>
      </w:r>
      <w:r w:rsidRPr="00A21A53">
        <w:rPr>
          <w:b/>
          <w:u w:val="single"/>
        </w:rPr>
        <w:t>technological progress results in more products, not in more leisure</w:t>
      </w:r>
      <w:r w:rsidRPr="00A21A53">
        <w:rPr>
          <w:u w:val="single"/>
        </w:rPr>
        <w:t>. Factories</w:t>
      </w:r>
      <w:r>
        <w:t xml:space="preserve"> that improve their efficiency </w:t>
      </w:r>
      <w:r w:rsidRPr="00A21A53">
        <w:rPr>
          <w:u w:val="single"/>
        </w:rPr>
        <w:t xml:space="preserve">don’t shut down and send workers home early – workers </w:t>
      </w:r>
      <w:r w:rsidRPr="00A21A53">
        <w:rPr>
          <w:b/>
          <w:u w:val="single"/>
        </w:rPr>
        <w:t>keep the same hours and crank out more goods</w:t>
      </w:r>
      <w:r>
        <w:t>.</w:t>
      </w:r>
    </w:p>
    <w:p w14:paraId="2EDE903B" w14:textId="77777777" w:rsidR="00230D43" w:rsidRDefault="00230D43" w:rsidP="00230D43">
      <w:r>
        <w:t xml:space="preserve">True, </w:t>
      </w:r>
      <w:r w:rsidRPr="00A21A53">
        <w:rPr>
          <w:u w:val="single"/>
        </w:rPr>
        <w:t>technological progress can cause temporary unemployment. But</w:t>
      </w:r>
      <w:r>
        <w:t xml:space="preserve"> a look at </w:t>
      </w:r>
      <w:r w:rsidRPr="00A21A53">
        <w:rPr>
          <w:u w:val="single"/>
        </w:rPr>
        <w:t>history will tell you that</w:t>
      </w:r>
      <w:r>
        <w:t xml:space="preserve">, unless we switch to another economic system, </w:t>
      </w:r>
      <w:r w:rsidRPr="00A21A53">
        <w:rPr>
          <w:u w:val="single"/>
        </w:rPr>
        <w:t>there is no reason to fear (or hope) that automation will put people out of work permanently.</w:t>
      </w:r>
      <w:r>
        <w:t xml:space="preserve"> (Contrary to recent claims, </w:t>
      </w:r>
      <w:r w:rsidRPr="00A21A53">
        <w:rPr>
          <w:b/>
          <w:u w:val="single"/>
        </w:rPr>
        <w:t>artificial intelligence will not change that point</w:t>
      </w:r>
      <w:r>
        <w:t xml:space="preserve">.) </w:t>
      </w:r>
      <w:r w:rsidRPr="00A21A53">
        <w:rPr>
          <w:u w:val="single"/>
        </w:rPr>
        <w:t>The Automation Argument</w:t>
      </w:r>
      <w:r>
        <w:t xml:space="preserve"> simply </w:t>
      </w:r>
      <w:r w:rsidRPr="00A21A53">
        <w:rPr>
          <w:b/>
          <w:u w:val="single"/>
        </w:rPr>
        <w:t>misunderstands</w:t>
      </w:r>
      <w:r>
        <w:t xml:space="preserve"> how </w:t>
      </w:r>
      <w:r w:rsidRPr="00A21A53">
        <w:rPr>
          <w:b/>
          <w:u w:val="single"/>
        </w:rPr>
        <w:t>our economy</w:t>
      </w:r>
      <w:r>
        <w:t xml:space="preserve"> works. </w:t>
      </w:r>
    </w:p>
    <w:p w14:paraId="2B4FFD01" w14:textId="77777777" w:rsidR="00230D43" w:rsidRPr="006A24A3" w:rsidRDefault="00230D43" w:rsidP="00230D43">
      <w:r w:rsidRPr="006A24A3">
        <w:t>Neither does the Automation Argument advocate fundamental economic reforms. It justifies basic income by the need to cushion the effects of automation, and that is the same reason we give for today’s conditional welfare payments: The checks are a charity toward those who cannot work. So even if automation did cause widespread and permanent unemployment, a basic income for those affected would not be progressive or emancipatory.</w:t>
      </w:r>
    </w:p>
    <w:p w14:paraId="36A9D379" w14:textId="77777777" w:rsidR="00230D43" w:rsidRPr="00954C7C" w:rsidRDefault="00230D43" w:rsidP="00230D43">
      <w:pPr>
        <w:rPr>
          <w:u w:val="single"/>
        </w:rPr>
      </w:pPr>
      <w:r w:rsidRPr="00954C7C">
        <w:rPr>
          <w:u w:val="single"/>
        </w:rPr>
        <w:t xml:space="preserve">Robots have </w:t>
      </w:r>
      <w:r w:rsidRPr="00954C7C">
        <w:rPr>
          <w:b/>
          <w:u w:val="single"/>
        </w:rPr>
        <w:t>never reduced human work-hours</w:t>
      </w:r>
      <w:r w:rsidRPr="00954C7C">
        <w:rPr>
          <w:u w:val="single"/>
        </w:rPr>
        <w:t xml:space="preserve"> </w:t>
      </w:r>
    </w:p>
    <w:p w14:paraId="2C22A712" w14:textId="77777777" w:rsidR="00230D43" w:rsidRDefault="00230D43" w:rsidP="00230D43">
      <w:r w:rsidRPr="00954C7C">
        <w:rPr>
          <w:u w:val="single"/>
        </w:rPr>
        <w:t xml:space="preserve">The premise that automation will make human work superfluous flies in the face of </w:t>
      </w:r>
      <w:r w:rsidRPr="00954C7C">
        <w:rPr>
          <w:b/>
          <w:u w:val="single"/>
        </w:rPr>
        <w:t>all historical evidence</w:t>
      </w:r>
      <w:r>
        <w:t>. (</w:t>
      </w:r>
      <w:r w:rsidRPr="00954C7C">
        <w:rPr>
          <w:u w:val="single"/>
        </w:rPr>
        <w:t>Economists refer to it as the “Luddite Fallacy.”</w:t>
      </w:r>
      <w:r>
        <w:t>) The dream that machines will some day do most work for us is almost as old as mankind. Since the early 20th century, that dream has seemed within reach, and predictions of the end of work abound.</w:t>
      </w:r>
    </w:p>
    <w:p w14:paraId="48701669" w14:textId="77777777" w:rsidR="00230D43" w:rsidRDefault="00230D43" w:rsidP="00230D43">
      <w:r>
        <w:t xml:space="preserve">In 1930, British economist John Maynard </w:t>
      </w:r>
      <w:r w:rsidRPr="00954C7C">
        <w:rPr>
          <w:u w:val="single"/>
        </w:rPr>
        <w:t>Keynes famously predicted that, within 100 years, only 15 hours of work per week would be needed</w:t>
      </w:r>
      <w:r>
        <w:t xml:space="preserve"> to satisfy one’s “absolute needs.” In 1980, French philosopher André </w:t>
      </w:r>
      <w:r w:rsidRPr="00954C7C">
        <w:rPr>
          <w:u w:val="single"/>
        </w:rPr>
        <w:t>Gorz suggested a policy that would have increased free time for workers at the pace at which computers were then expected to increase workers’ productivity: from a 40-hour work-week to a 35-hour week over the first four years, to 30.5 hours at the end of year eight, and so on.</w:t>
      </w:r>
      <w:r>
        <w:t xml:space="preserve"> </w:t>
      </w:r>
    </w:p>
    <w:p w14:paraId="0F188ED1" w14:textId="77777777" w:rsidR="00230D43" w:rsidRPr="00954C7C" w:rsidRDefault="00230D43" w:rsidP="00230D43">
      <w:pPr>
        <w:rPr>
          <w:u w:val="single"/>
        </w:rPr>
      </w:pPr>
      <w:r w:rsidRPr="00954C7C">
        <w:rPr>
          <w:u w:val="single"/>
        </w:rPr>
        <w:t>And yet today, despite all technical progress, we still have to eat our bread in the sweat of our face. How is that possible?</w:t>
      </w:r>
    </w:p>
    <w:p w14:paraId="3C2BA525" w14:textId="77777777" w:rsidR="00230D43" w:rsidRPr="00954C7C" w:rsidRDefault="00230D43" w:rsidP="00230D43">
      <w:pPr>
        <w:rPr>
          <w:b/>
          <w:u w:val="single"/>
        </w:rPr>
      </w:pPr>
      <w:r w:rsidRPr="00954C7C">
        <w:rPr>
          <w:b/>
          <w:u w:val="single"/>
        </w:rPr>
        <w:t>It’s the economy</w:t>
      </w:r>
      <w:r w:rsidRPr="00954C7C">
        <w:t>, naturally</w:t>
      </w:r>
      <w:r w:rsidRPr="00954C7C">
        <w:rPr>
          <w:b/>
          <w:u w:val="single"/>
        </w:rPr>
        <w:t xml:space="preserve"> </w:t>
      </w:r>
    </w:p>
    <w:p w14:paraId="716B3F46" w14:textId="77777777" w:rsidR="00230D43" w:rsidRDefault="00230D43" w:rsidP="00230D43">
      <w:r>
        <w:t xml:space="preserve">The fact that </w:t>
      </w:r>
      <w:r w:rsidRPr="00954C7C">
        <w:rPr>
          <w:b/>
          <w:u w:val="single"/>
        </w:rPr>
        <w:t>automation never increased leisure time</w:t>
      </w:r>
      <w:r>
        <w:t xml:space="preserve"> is an inherent consequence of our economic system. </w:t>
      </w:r>
      <w:r w:rsidRPr="00954C7C">
        <w:rPr>
          <w:u w:val="single"/>
        </w:rPr>
        <w:t xml:space="preserve">Whenever machines let us do something faster, we tend to just plow that extra time into </w:t>
      </w:r>
      <w:r w:rsidRPr="00954C7C">
        <w:rPr>
          <w:b/>
          <w:u w:val="single"/>
        </w:rPr>
        <w:t>making more</w:t>
      </w:r>
      <w:r>
        <w:t>, instead of taking that time off.</w:t>
      </w:r>
    </w:p>
    <w:p w14:paraId="3A676188" w14:textId="77777777" w:rsidR="00230D43" w:rsidRDefault="00230D43" w:rsidP="00230D43">
      <w:r>
        <w:t xml:space="preserve">Imagine a worker in a shoe factory, who produces 100 pairs of shoes in an eight-hour workday. Now suppose that the machine she operates during these eight hours is exchanged for a new model which suddenly cuts production time in half: Our worker now produces 100 pairs of shoes in only four hours. In principle, the factory could keep shoe production constant, in which case the worker would have the rest of her day off. </w:t>
      </w:r>
    </w:p>
    <w:p w14:paraId="2B15770C" w14:textId="77777777" w:rsidR="00230D43" w:rsidRDefault="00230D43" w:rsidP="00230D43">
      <w:r>
        <w:t xml:space="preserve">That is a political choice a society can make. As of yet, however, we have always chosen the opposite: </w:t>
      </w:r>
      <w:r w:rsidRPr="00954C7C">
        <w:rPr>
          <w:u w:val="single"/>
        </w:rPr>
        <w:t>Capitalist societies keep work-hours constant and increase production</w:t>
      </w:r>
      <w:r>
        <w:t xml:space="preserve">. Our exemplary worker continues to work an eight-hour day, but is now expected to produce 200 pairs of shoes during that day (and usually at the same wage). </w:t>
      </w:r>
      <w:r w:rsidRPr="00954C7C">
        <w:rPr>
          <w:u w:val="single"/>
        </w:rPr>
        <w:t>As the tele-teacher in Douglas Adams’ “Hitchhiker’s Guide to the Galaxy” aptly explains: Until we reach the “Shoe Event Horizon,” we will simply produce ever more shoes</w:t>
      </w:r>
      <w:r>
        <w:t>.</w:t>
      </w:r>
    </w:p>
    <w:p w14:paraId="7184DCA0" w14:textId="77777777" w:rsidR="00230D43" w:rsidRDefault="00230D43" w:rsidP="00230D43">
      <w:r>
        <w:t xml:space="preserve">On the way there, </w:t>
      </w:r>
      <w:r w:rsidRPr="00954C7C">
        <w:rPr>
          <w:u w:val="single"/>
        </w:rPr>
        <w:t>technological progress will indeed wipe out some jobs, but new ones will arise in their places</w:t>
      </w:r>
      <w:r>
        <w:t xml:space="preserve">. </w:t>
      </w:r>
    </w:p>
    <w:p w14:paraId="1110DB17" w14:textId="77777777" w:rsidR="00230D43" w:rsidRPr="00954C7C" w:rsidRDefault="00230D43" w:rsidP="00230D43">
      <w:pPr>
        <w:rPr>
          <w:b/>
          <w:u w:val="single"/>
        </w:rPr>
      </w:pPr>
      <w:r w:rsidRPr="00954C7C">
        <w:rPr>
          <w:b/>
          <w:u w:val="single"/>
        </w:rPr>
        <w:t>Productivity climbs as work-hours stagnate</w:t>
      </w:r>
    </w:p>
    <w:p w14:paraId="4EB1C9A9" w14:textId="77777777" w:rsidR="00230D43" w:rsidRDefault="00230D43" w:rsidP="00230D43">
      <w:r w:rsidRPr="00954C7C">
        <w:rPr>
          <w:u w:val="single"/>
        </w:rPr>
        <w:t>Take</w:t>
      </w:r>
      <w:r>
        <w:t xml:space="preserve"> the example of </w:t>
      </w:r>
      <w:r w:rsidRPr="00954C7C">
        <w:rPr>
          <w:u w:val="single"/>
        </w:rPr>
        <w:t>the U.S.: Work productivity</w:t>
      </w:r>
      <w:r>
        <w:t xml:space="preserve"> – that is, the value produced per work-hour – </w:t>
      </w:r>
      <w:r w:rsidRPr="00954C7C">
        <w:rPr>
          <w:u w:val="single"/>
        </w:rPr>
        <w:t xml:space="preserve">has </w:t>
      </w:r>
      <w:r w:rsidRPr="00954C7C">
        <w:rPr>
          <w:b/>
          <w:u w:val="single"/>
        </w:rPr>
        <w:t>quintupled since 1947</w:t>
      </w:r>
      <w:r>
        <w:t xml:space="preserve">. On average, </w:t>
      </w:r>
      <w:r w:rsidRPr="00954C7C">
        <w:rPr>
          <w:u w:val="single"/>
        </w:rPr>
        <w:t xml:space="preserve">every hour that Americans work today yields five times as many (or as valuable) products as an hour worked by their grandparents. At the same time, however, work-hours per person </w:t>
      </w:r>
      <w:r w:rsidRPr="00954C7C">
        <w:rPr>
          <w:b/>
          <w:u w:val="single"/>
        </w:rPr>
        <w:t>did not decline</w:t>
      </w:r>
      <w:r>
        <w:t xml:space="preserve">. </w:t>
      </w:r>
    </w:p>
    <w:p w14:paraId="15923D1A" w14:textId="77777777" w:rsidR="00230D43" w:rsidRDefault="00230D43" w:rsidP="00230D43">
      <w:r w:rsidRPr="00954C7C">
        <w:rPr>
          <w:u w:val="single"/>
        </w:rPr>
        <w:t>Other industrialized countries have seen similar increases of work productivity without a decline in work-hours</w:t>
      </w:r>
      <w:r>
        <w:t>. Many European countries recently raised the retirement age, effectively increasing the absolute number of work-hours per life.</w:t>
      </w:r>
    </w:p>
    <w:p w14:paraId="263EC6B8" w14:textId="77777777" w:rsidR="00230D43" w:rsidRDefault="00230D43" w:rsidP="00230D43">
      <w:r>
        <w:t xml:space="preserve">Certainly, the past is not always a guide to the future. Some argue that this time it’s different because we will soon have artificial intelligence, so robots could take over even high-skill jobs. But it is unclear why that should make a principle difference if we keep our economic system: The principle of production increase over leisure increase applies independently of the type of job in question. </w:t>
      </w:r>
    </w:p>
    <w:p w14:paraId="515A4421" w14:textId="77777777" w:rsidR="00230D43" w:rsidRDefault="00230D43" w:rsidP="00230D43">
      <w:r>
        <w:t xml:space="preserve">On top of that, </w:t>
      </w:r>
      <w:r w:rsidRPr="00954C7C">
        <w:rPr>
          <w:b/>
          <w:u w:val="single"/>
        </w:rPr>
        <w:t>the current changes seem rather small in historical perspective</w:t>
      </w:r>
      <w:r>
        <w:t xml:space="preserve">. Google or Airbnb might have introduced important new technologies or business concepts, </w:t>
      </w:r>
      <w:r w:rsidRPr="00954C7C">
        <w:rPr>
          <w:u w:val="single"/>
        </w:rPr>
        <w:t>but we are far from the often-predicted new industrial revolution</w:t>
      </w:r>
      <w:r>
        <w:t>. (</w:t>
      </w:r>
      <w:r w:rsidRPr="00954C7C">
        <w:rPr>
          <w:u w:val="single"/>
        </w:rPr>
        <w:t xml:space="preserve">And don’t forget that the good old Industrial Revolution </w:t>
      </w:r>
      <w:r w:rsidRPr="00954C7C">
        <w:rPr>
          <w:b/>
          <w:u w:val="single"/>
        </w:rPr>
        <w:t>created more professions than it destroyed</w:t>
      </w:r>
      <w:r>
        <w:t xml:space="preserve"> – in the high- and low-skill sectors alike.)</w:t>
      </w:r>
    </w:p>
    <w:p w14:paraId="0EF4842D" w14:textId="77777777" w:rsidR="00230D43" w:rsidRDefault="00230D43" w:rsidP="00230D43">
      <w:r>
        <w:t xml:space="preserve">Like all new technologies, automated production does not, by itself, improve people’s lives. If we want automation to result in more leisure for the average employee, then we need to make serious changes to our mode of production. (Yes, that is a political choice we have.) </w:t>
      </w:r>
    </w:p>
    <w:p w14:paraId="29ECA037" w14:textId="37A98090" w:rsidR="00230D43" w:rsidRDefault="00230D43" w:rsidP="00230D43">
      <w:pPr>
        <w:pStyle w:val="Heading4"/>
      </w:pPr>
      <w:r>
        <w:t>Labor won’t disappear with the rise of AI</w:t>
      </w:r>
    </w:p>
    <w:p w14:paraId="75CB2349" w14:textId="77777777" w:rsidR="00230D43" w:rsidRPr="00F14A42" w:rsidRDefault="00230D43" w:rsidP="00230D43">
      <w:r>
        <w:rPr>
          <w:b/>
        </w:rPr>
        <w:t xml:space="preserve">Walsh 16 </w:t>
      </w:r>
      <w:r>
        <w:t>Toby Walsh Professor of AI, Research Group Leader, Optimisation Research Group, Data61 Don’t be alarmed: AI won’t leave half the world unemployed February 18, 2016 12.32am EST https://theconversation.com/dont-be-alarmed-ai-wont-leave-half-the-world-unemployed-54958</w:t>
      </w:r>
    </w:p>
    <w:p w14:paraId="0D15A866" w14:textId="77777777" w:rsidR="00230D43" w:rsidRDefault="00230D43" w:rsidP="00230D43">
      <w:r>
        <w:t xml:space="preserve">Recent </w:t>
      </w:r>
      <w:r w:rsidRPr="00F14A42">
        <w:rPr>
          <w:u w:val="single"/>
        </w:rPr>
        <w:t>alarmist headlines</w:t>
      </w:r>
      <w:r>
        <w:t xml:space="preserve"> this week </w:t>
      </w:r>
      <w:r w:rsidRPr="00F14A42">
        <w:rPr>
          <w:u w:val="single"/>
        </w:rPr>
        <w:t>claim</w:t>
      </w:r>
      <w:r>
        <w:t xml:space="preserve"> artificial intelligence (</w:t>
      </w:r>
      <w:r w:rsidRPr="00F14A42">
        <w:rPr>
          <w:u w:val="single"/>
        </w:rPr>
        <w:t>AI</w:t>
      </w:r>
      <w:r>
        <w:t xml:space="preserve">) </w:t>
      </w:r>
      <w:r w:rsidRPr="00F14A42">
        <w:rPr>
          <w:u w:val="single"/>
        </w:rPr>
        <w:t>will put half of us out of work</w:t>
      </w:r>
      <w:r>
        <w:t>.</w:t>
      </w:r>
    </w:p>
    <w:p w14:paraId="12EA14B8" w14:textId="77777777" w:rsidR="00230D43" w:rsidRDefault="00230D43" w:rsidP="00230D43">
      <w:r w:rsidRPr="00F14A42">
        <w:t>These headlines</w:t>
      </w:r>
      <w:r>
        <w:t xml:space="preserve"> – and there were several – stem from comments by Rice University’s computer scientist Moshe Vardi who at the weekend asked what society would do when, within 30 years, machines become capable of doing almost any job a human can. </w:t>
      </w:r>
    </w:p>
    <w:p w14:paraId="39298B25" w14:textId="77777777" w:rsidR="00230D43" w:rsidRDefault="00230D43" w:rsidP="00230D43">
      <w:r>
        <w:t xml:space="preserve">As ever, </w:t>
      </w:r>
      <w:r w:rsidRPr="00F14A42">
        <w:rPr>
          <w:b/>
          <w:u w:val="single"/>
        </w:rPr>
        <w:t>reality is likely to be far more nuanced than sensational headlines</w:t>
      </w:r>
      <w:r>
        <w:t>.</w:t>
      </w:r>
    </w:p>
    <w:p w14:paraId="09CBDC0B" w14:textId="77777777" w:rsidR="00230D43" w:rsidRDefault="00230D43" w:rsidP="00230D43">
      <w:r w:rsidRPr="00F14A42">
        <w:rPr>
          <w:u w:val="single"/>
        </w:rPr>
        <w:t>The most detailed study in this area came out in September 2013 from the Oxford Martin School</w:t>
      </w:r>
      <w:r>
        <w:t xml:space="preserve">. This report predicted that 47% of jobs in the US were under threat of automation. Similar studies have since been performed for other countries, reaching broadly similar conclusions. </w:t>
      </w:r>
    </w:p>
    <w:p w14:paraId="6CC53E0D" w14:textId="77777777" w:rsidR="00230D43" w:rsidRPr="00F14A42" w:rsidRDefault="00230D43" w:rsidP="00230D43">
      <w:pPr>
        <w:rPr>
          <w:u w:val="single"/>
        </w:rPr>
      </w:pPr>
      <w:r>
        <w:t xml:space="preserve">Now, </w:t>
      </w:r>
      <w:r w:rsidRPr="00F14A42">
        <w:rPr>
          <w:b/>
          <w:u w:val="single"/>
        </w:rPr>
        <w:t>there’s a lot I would disagree with</w:t>
      </w:r>
      <w:r>
        <w:t xml:space="preserve"> in the Oxford report. But, for the sake of the discussion here, </w:t>
      </w:r>
      <w:r w:rsidRPr="00F14A42">
        <w:rPr>
          <w:u w:val="single"/>
        </w:rPr>
        <w:t>let’s just suppose for a moment that the report is correct.</w:t>
      </w:r>
    </w:p>
    <w:p w14:paraId="65EA716E" w14:textId="77777777" w:rsidR="00230D43" w:rsidRDefault="00230D43" w:rsidP="00230D43">
      <w:r w:rsidRPr="00F14A42">
        <w:rPr>
          <w:u w:val="single"/>
        </w:rPr>
        <w:t xml:space="preserve">Even with this assumption, you cannot conclude that half of us will be unemployed in 30 or so years. The Oxford report merely estimated the number of jobs that are potentially automatable over the next few decades. There are many reasons why this </w:t>
      </w:r>
      <w:r w:rsidRPr="00F14A42">
        <w:rPr>
          <w:b/>
          <w:u w:val="single"/>
        </w:rPr>
        <w:t>will not translate into 47% unemployment</w:t>
      </w:r>
      <w:r w:rsidRPr="00F14A42">
        <w:rPr>
          <w:u w:val="single"/>
        </w:rPr>
        <w:t>.</w:t>
      </w:r>
      <w:r>
        <w:t xml:space="preserve"> </w:t>
      </w:r>
    </w:p>
    <w:p w14:paraId="6E0E7AC6" w14:textId="77777777" w:rsidR="00230D43" w:rsidRPr="00F14A42" w:rsidRDefault="00230D43" w:rsidP="00230D43">
      <w:pPr>
        <w:rPr>
          <w:b/>
          <w:u w:val="single"/>
        </w:rPr>
      </w:pPr>
      <w:r w:rsidRPr="00F14A42">
        <w:rPr>
          <w:b/>
          <w:u w:val="single"/>
        </w:rPr>
        <w:t>We still want a human on the job</w:t>
      </w:r>
    </w:p>
    <w:p w14:paraId="3C88FAC3" w14:textId="77777777" w:rsidR="00230D43" w:rsidRPr="00F14A42" w:rsidRDefault="00230D43" w:rsidP="00230D43">
      <w:pPr>
        <w:rPr>
          <w:u w:val="single"/>
        </w:rPr>
      </w:pPr>
      <w:r>
        <w:t xml:space="preserve">The report merely estimated the number of jobs that are susceptible to automation. </w:t>
      </w:r>
      <w:r w:rsidRPr="00F14A42">
        <w:rPr>
          <w:u w:val="single"/>
        </w:rPr>
        <w:t>Some</w:t>
      </w:r>
      <w:r>
        <w:t xml:space="preserve"> of these </w:t>
      </w:r>
      <w:r w:rsidRPr="00F14A42">
        <w:rPr>
          <w:u w:val="single"/>
        </w:rPr>
        <w:t xml:space="preserve">jobs won’t be automated in practice for economical, societal, technical and other reasons. </w:t>
      </w:r>
    </w:p>
    <w:p w14:paraId="6E08D5FE" w14:textId="77777777" w:rsidR="00230D43" w:rsidRPr="00F14A42" w:rsidRDefault="00230D43" w:rsidP="00230D43">
      <w:pPr>
        <w:rPr>
          <w:u w:val="single"/>
        </w:rPr>
      </w:pPr>
      <w:r w:rsidRPr="00F14A42">
        <w:rPr>
          <w:u w:val="single"/>
        </w:rPr>
        <w:t>For example, we can pretty much automate the job of an airline pilot today.</w:t>
      </w:r>
      <w:r>
        <w:t xml:space="preserve"> Indeed, </w:t>
      </w:r>
      <w:r w:rsidRPr="00F14A42">
        <w:rPr>
          <w:u w:val="single"/>
        </w:rPr>
        <w:t xml:space="preserve">most of the time, a computer is flying your plane. But society is likely to continue to </w:t>
      </w:r>
      <w:r w:rsidRPr="00F14A42">
        <w:rPr>
          <w:b/>
          <w:u w:val="single"/>
        </w:rPr>
        <w:t>demand the reassurance</w:t>
      </w:r>
      <w:r w:rsidRPr="00F14A42">
        <w:rPr>
          <w:u w:val="single"/>
        </w:rPr>
        <w:t xml:space="preserve"> of having a pilot on board even if they are just reading their iPad most of the time.</w:t>
      </w:r>
    </w:p>
    <w:p w14:paraId="6406523B" w14:textId="77777777" w:rsidR="00230D43" w:rsidRPr="00F14A42" w:rsidRDefault="00230D43" w:rsidP="00230D43">
      <w:pPr>
        <w:rPr>
          <w:u w:val="single"/>
        </w:rPr>
      </w:pPr>
      <w:r>
        <w:t xml:space="preserve">As a second example, </w:t>
      </w:r>
      <w:r w:rsidRPr="00F14A42">
        <w:rPr>
          <w:u w:val="single"/>
        </w:rPr>
        <w:t xml:space="preserve">the Oxford report gives a 94% chance for bicycle repairer to be automated. But it is likely to be </w:t>
      </w:r>
      <w:r w:rsidRPr="00F14A42">
        <w:rPr>
          <w:b/>
          <w:u w:val="single"/>
        </w:rPr>
        <w:t>very expensive and difficult to automate this job</w:t>
      </w:r>
      <w:r w:rsidRPr="00F14A42">
        <w:rPr>
          <w:u w:val="single"/>
        </w:rPr>
        <w:t xml:space="preserve">, and therefore </w:t>
      </w:r>
      <w:r w:rsidRPr="00F14A42">
        <w:rPr>
          <w:b/>
          <w:u w:val="single"/>
        </w:rPr>
        <w:t>uneconomic</w:t>
      </w:r>
      <w:r w:rsidRPr="00F14A42">
        <w:rPr>
          <w:u w:val="single"/>
        </w:rPr>
        <w:t xml:space="preserve"> to do so. </w:t>
      </w:r>
    </w:p>
    <w:p w14:paraId="618D7D12" w14:textId="77777777" w:rsidR="00230D43" w:rsidRPr="00F14A42" w:rsidRDefault="00230D43" w:rsidP="00230D43">
      <w:pPr>
        <w:rPr>
          <w:u w:val="single"/>
        </w:rPr>
      </w:pPr>
      <w:r w:rsidRPr="00F14A42">
        <w:rPr>
          <w:u w:val="single"/>
        </w:rPr>
        <w:t xml:space="preserve">We also need to consider all the </w:t>
      </w:r>
      <w:r w:rsidRPr="00F14A42">
        <w:rPr>
          <w:b/>
          <w:u w:val="single"/>
        </w:rPr>
        <w:t>new jobs</w:t>
      </w:r>
      <w:r w:rsidRPr="00F14A42">
        <w:rPr>
          <w:u w:val="single"/>
        </w:rPr>
        <w:t xml:space="preserve"> that technology will create.</w:t>
      </w:r>
      <w:r>
        <w:t xml:space="preserve"> For example, </w:t>
      </w:r>
      <w:r w:rsidRPr="00F14A42">
        <w:rPr>
          <w:u w:val="single"/>
        </w:rPr>
        <w:t xml:space="preserve">we don’t employ many printers setting type any more. But we do employ many more people in the </w:t>
      </w:r>
      <w:r w:rsidRPr="00F14A42">
        <w:rPr>
          <w:b/>
          <w:u w:val="single"/>
        </w:rPr>
        <w:t>digital equivalent</w:t>
      </w:r>
      <w:r w:rsidRPr="00F14A42">
        <w:rPr>
          <w:u w:val="single"/>
        </w:rPr>
        <w:t>, making web pages.</w:t>
      </w:r>
    </w:p>
    <w:p w14:paraId="0C03FB00" w14:textId="77777777" w:rsidR="00230D43" w:rsidRDefault="00230D43" w:rsidP="00230D43">
      <w:r>
        <w:t xml:space="preserve">Of course, if you are a printer and your job is destroyed, it helps if you’re suitably educated so you can re-position yourself in one of these new industries. </w:t>
      </w:r>
    </w:p>
    <w:p w14:paraId="0FC0F237" w14:textId="77777777" w:rsidR="00230D43" w:rsidRPr="00F14A42" w:rsidRDefault="00230D43" w:rsidP="00230D43">
      <w:pPr>
        <w:rPr>
          <w:u w:val="single"/>
        </w:rPr>
      </w:pPr>
      <w:r w:rsidRPr="00F14A42">
        <w:rPr>
          <w:u w:val="single"/>
        </w:rPr>
        <w:t xml:space="preserve">Some of these jobs will only be partially automated, and automation will in fact enhance a person’s ability to do the job. </w:t>
      </w:r>
      <w:r>
        <w:t xml:space="preserve">For example, </w:t>
      </w:r>
      <w:r w:rsidRPr="00F14A42">
        <w:rPr>
          <w:u w:val="single"/>
        </w:rPr>
        <w:t xml:space="preserve">the Oxford report gives a 98% chance of umpiring or refereeing to be automated. But we are likely to have </w:t>
      </w:r>
      <w:r w:rsidRPr="00F14A42">
        <w:rPr>
          <w:b/>
          <w:u w:val="single"/>
        </w:rPr>
        <w:t>just as many if not more umpires and referees in the future</w:t>
      </w:r>
      <w:r w:rsidRPr="00F14A42">
        <w:rPr>
          <w:u w:val="single"/>
        </w:rPr>
        <w:t>, even if they use technologies to do their job better.</w:t>
      </w:r>
    </w:p>
    <w:p w14:paraId="7818D8D5" w14:textId="77777777" w:rsidR="00230D43" w:rsidRPr="00F14A42" w:rsidRDefault="00230D43" w:rsidP="00230D43">
      <w:pPr>
        <w:rPr>
          <w:b/>
          <w:u w:val="single"/>
        </w:rPr>
      </w:pPr>
      <w:r w:rsidRPr="00F14A42">
        <w:rPr>
          <w:b/>
          <w:u w:val="single"/>
        </w:rPr>
        <w:t xml:space="preserve">Automation can create employment </w:t>
      </w:r>
    </w:p>
    <w:p w14:paraId="6C434DB3" w14:textId="77777777" w:rsidR="00230D43" w:rsidRPr="00F14A42" w:rsidRDefault="00230D43" w:rsidP="00230D43">
      <w:pPr>
        <w:rPr>
          <w:u w:val="single"/>
        </w:rPr>
      </w:pPr>
      <w:r>
        <w:t xml:space="preserve">In fact, </w:t>
      </w:r>
      <w:r w:rsidRPr="00F14A42">
        <w:rPr>
          <w:u w:val="single"/>
        </w:rPr>
        <w:t>the US Department of Labor predicts that we will see a 5% increase in umpires and referees over the next decade.</w:t>
      </w:r>
    </w:p>
    <w:p w14:paraId="6D08C2A3" w14:textId="77777777" w:rsidR="00230D43" w:rsidRPr="00F14A42" w:rsidRDefault="00230D43" w:rsidP="00230D43">
      <w:pPr>
        <w:rPr>
          <w:b/>
          <w:u w:val="single"/>
        </w:rPr>
      </w:pPr>
      <w:r w:rsidRPr="00F14A42">
        <w:rPr>
          <w:u w:val="single"/>
        </w:rPr>
        <w:t xml:space="preserve">The Oxford report give a 63% chance for geoscientists to be automated. But automation is more likely to permit </w:t>
      </w:r>
      <w:r w:rsidRPr="00F14A42">
        <w:rPr>
          <w:b/>
          <w:u w:val="single"/>
        </w:rPr>
        <w:t xml:space="preserve">geoscientists to do more geoscience. </w:t>
      </w:r>
    </w:p>
    <w:p w14:paraId="041FD5BD" w14:textId="77777777" w:rsidR="00230D43" w:rsidRDefault="00230D43" w:rsidP="00230D43">
      <w:r>
        <w:t xml:space="preserve">Indeed, </w:t>
      </w:r>
      <w:r w:rsidRPr="00F14A42">
        <w:rPr>
          <w:u w:val="single"/>
        </w:rPr>
        <w:t>the US Department of Labor actually predicts the next decade will see a 10% increase in the number of geoscientists</w:t>
      </w:r>
      <w:r>
        <w:t xml:space="preserve"> as we seek to make more of the planet’s diminishing resources.</w:t>
      </w:r>
    </w:p>
    <w:p w14:paraId="750534A0" w14:textId="77777777" w:rsidR="00230D43" w:rsidRPr="00230D43" w:rsidRDefault="00230D43" w:rsidP="00230D43"/>
    <w:p w14:paraId="709B06B2" w14:textId="1679214E" w:rsidR="00417BE5" w:rsidRDefault="00417BE5" w:rsidP="00417BE5">
      <w:pPr>
        <w:pStyle w:val="Heading3"/>
      </w:pPr>
      <w:r>
        <w:t>2ac economy – at: brain drain turn</w:t>
      </w:r>
    </w:p>
    <w:p w14:paraId="065CC54A" w14:textId="77777777" w:rsidR="00417BE5" w:rsidRPr="007A776B" w:rsidRDefault="00417BE5" w:rsidP="00417BE5">
      <w:pPr>
        <w:pStyle w:val="Heading4"/>
      </w:pPr>
      <w:r>
        <w:t xml:space="preserve">Skill flow NOT brain drain – remittances and human capital exchange </w:t>
      </w:r>
    </w:p>
    <w:p w14:paraId="30096DA4" w14:textId="77777777" w:rsidR="00417BE5" w:rsidRDefault="00417BE5" w:rsidP="00417BE5">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74C00A89" w14:textId="77777777" w:rsidR="00417BE5" w:rsidRDefault="00417BE5" w:rsidP="00417BE5">
      <w:r>
        <w:t>13. “</w:t>
      </w:r>
      <w:r w:rsidRPr="00DB1CBD">
        <w:rPr>
          <w:rStyle w:val="StyleUnderline"/>
        </w:rPr>
        <w:t>The brain drain</w:t>
      </w:r>
      <w:r>
        <w:t xml:space="preserve"> of smart immigrants to the United State </w:t>
      </w:r>
      <w:r w:rsidRPr="00DB1CBD">
        <w:rPr>
          <w:rStyle w:val="StyleUnderline"/>
        </w:rPr>
        <w:t>impoverished other countries</w:t>
      </w:r>
      <w:r>
        <w:t xml:space="preserve">.” </w:t>
      </w:r>
    </w:p>
    <w:p w14:paraId="0661216F" w14:textId="77777777" w:rsidR="00417BE5" w:rsidRDefault="00417BE5" w:rsidP="00417BE5">
      <w:r w:rsidRPr="00DB1CBD">
        <w:rPr>
          <w:rStyle w:val="StyleUnderline"/>
        </w:rPr>
        <w:t xml:space="preserve">The results of the empirical evidence on this point are conclusive: The flow of skilled workers from low-productivity countries to high-productivity nations increases the incomes of people in the destination country, enriches the immigrant, and </w:t>
      </w:r>
      <w:r w:rsidRPr="00DB1CBD">
        <w:rPr>
          <w:rStyle w:val="StyleUnderline"/>
          <w:b/>
        </w:rPr>
        <w:t>helps</w:t>
      </w:r>
      <w:r>
        <w:t xml:space="preserve"> (</w:t>
      </w:r>
      <w:r w:rsidRPr="00DB1CBD">
        <w:rPr>
          <w:rStyle w:val="StyleUnderline"/>
        </w:rPr>
        <w:t>or at least doesn’t hurt</w:t>
      </w:r>
      <w:r>
        <w:t xml:space="preserve">) </w:t>
      </w:r>
      <w:r w:rsidRPr="00DB1CBD">
        <w:rPr>
          <w:rStyle w:val="StyleUnderline"/>
          <w:b/>
        </w:rPr>
        <w:t>those left behind</w:t>
      </w:r>
      <w:r>
        <w:t xml:space="preserve">.  Furthermore, </w:t>
      </w:r>
      <w:r w:rsidRPr="00DB1CBD">
        <w:rPr>
          <w:rStyle w:val="StyleUnderline"/>
          <w:b/>
        </w:rPr>
        <w:t>remittances</w:t>
      </w:r>
      <w:r>
        <w:t xml:space="preserve"> that immigrants send home </w:t>
      </w:r>
      <w:r w:rsidRPr="00DB1CBD">
        <w:rPr>
          <w:rStyle w:val="StyleUnderline"/>
          <w:b/>
        </w:rPr>
        <w:t>are</w:t>
      </w:r>
      <w:r>
        <w:t xml:space="preserve"> often </w:t>
      </w:r>
      <w:r w:rsidRPr="00DB1CBD">
        <w:rPr>
          <w:rStyle w:val="StyleUnderline"/>
          <w:b/>
        </w:rPr>
        <w:t>large enough to offset any loss in home country productivity by emigration</w:t>
      </w:r>
      <w:r w:rsidRPr="00DB1CBD">
        <w:rPr>
          <w:rStyle w:val="StyleUnderline"/>
        </w:rPr>
        <w:t xml:space="preserve">.  In the long run, the potential to immigrate and the higher </w:t>
      </w:r>
      <w:r w:rsidRPr="007A776B">
        <w:rPr>
          <w:rStyle w:val="StyleUnderline"/>
          <w:b/>
        </w:rPr>
        <w:t>returns from education increase</w:t>
      </w:r>
      <w:r w:rsidRPr="00DB1CBD">
        <w:rPr>
          <w:rStyle w:val="StyleUnderline"/>
        </w:rPr>
        <w:t xml:space="preserve"> the incentive for workers in the Developing World to acquire skills that they otherwise might not – </w:t>
      </w:r>
      <w:r w:rsidRPr="00DB1CBD">
        <w:rPr>
          <w:rStyle w:val="StyleUnderline"/>
          <w:b/>
        </w:rPr>
        <w:t>increasing</w:t>
      </w:r>
      <w:r>
        <w:t xml:space="preserve"> the quantity of </w:t>
      </w:r>
      <w:r w:rsidRPr="00DB1CBD">
        <w:rPr>
          <w:rStyle w:val="StyleUnderline"/>
          <w:b/>
        </w:rPr>
        <w:t>human capital</w:t>
      </w:r>
      <w:r w:rsidRPr="007A776B">
        <w:rPr>
          <w:rStyle w:val="StyleUnderline"/>
        </w:rPr>
        <w:t xml:space="preserve">.  Instead of being called a brain drain, this phenomenon should be accurately called a </w:t>
      </w:r>
      <w:r w:rsidRPr="007A776B">
        <w:rPr>
          <w:rStyle w:val="StyleUnderline"/>
          <w:b/>
        </w:rPr>
        <w:t>skill flow</w:t>
      </w:r>
      <w:r>
        <w:t xml:space="preserve">.   </w:t>
      </w:r>
    </w:p>
    <w:p w14:paraId="574C55F2" w14:textId="77777777" w:rsidR="00417BE5" w:rsidRPr="00C6450B" w:rsidRDefault="00417BE5" w:rsidP="00417BE5">
      <w:pPr>
        <w:pStyle w:val="Heading4"/>
      </w:pPr>
      <w:r>
        <w:t xml:space="preserve">Few will leave BUT the threat will cause better policies. AND any negatives will be offset by remittances </w:t>
      </w:r>
    </w:p>
    <w:p w14:paraId="268A0EB7" w14:textId="77777777" w:rsidR="00417BE5" w:rsidRPr="00C6450B" w:rsidRDefault="00417BE5" w:rsidP="00417BE5">
      <w:r w:rsidRPr="00C6450B">
        <w:rPr>
          <w:b/>
        </w:rPr>
        <w:t>Miron 10</w:t>
      </w:r>
      <w:r>
        <w:rPr>
          <w:b/>
        </w:rPr>
        <w:t xml:space="preserve"> </w:t>
      </w:r>
      <w:r>
        <w:t>Jeffrey Miron is Senior Lecturer in Economics and Director of Undergraduate Studies at Harvard University, and a Senior Fellow at the Cato Institute. Should the U.S. Restrict Immigration? The case for immigration restrictions is far from convincing. Posted Jul 12, 2010 https://www.psychologytoday.com/us/blog/libertarianism-z/201007/should-the-us-restrict-immigration</w:t>
      </w:r>
    </w:p>
    <w:p w14:paraId="1963483E" w14:textId="77777777" w:rsidR="00417BE5" w:rsidRDefault="00417BE5" w:rsidP="00417BE5">
      <w:r w:rsidRPr="00C6450B">
        <w:rPr>
          <w:rStyle w:val="StyleUnderline"/>
        </w:rPr>
        <w:t>The risk that immigration drains high-skilled labor from poor countries is real, but this kind of immigration has positive impacts on the sending country that mitigate against any negatives. The possibility of migration</w:t>
      </w:r>
      <w:r>
        <w:t xml:space="preserve"> to a high-wage country </w:t>
      </w:r>
      <w:r w:rsidRPr="00C6450B">
        <w:rPr>
          <w:rStyle w:val="StyleUnderline"/>
        </w:rPr>
        <w:t xml:space="preserve">generates an incentive to acquire education, and </w:t>
      </w:r>
      <w:r w:rsidRPr="00C6450B">
        <w:rPr>
          <w:rStyle w:val="StyleUnderline"/>
          <w:b/>
        </w:rPr>
        <w:t>only some of those educated actually leave</w:t>
      </w:r>
      <w:r w:rsidRPr="00C6450B">
        <w:rPr>
          <w:rStyle w:val="StyleUnderline"/>
        </w:rPr>
        <w:t>. The threat of a brain drain nudges poor countries away from bad policies</w:t>
      </w:r>
      <w:r>
        <w:t>-such as excessive tax rates-</w:t>
      </w:r>
      <w:r w:rsidRPr="00C6450B">
        <w:rPr>
          <w:rStyle w:val="StyleUnderline"/>
        </w:rPr>
        <w:t xml:space="preserve">that generate the brain drain in the first place. Many immigrants send </w:t>
      </w:r>
      <w:r w:rsidRPr="00C6450B">
        <w:rPr>
          <w:rStyle w:val="StyleUnderline"/>
          <w:b/>
        </w:rPr>
        <w:t>remittances</w:t>
      </w:r>
      <w:r>
        <w:t xml:space="preserve"> to friends or relatives in their country of origin. Plus, </w:t>
      </w:r>
      <w:r w:rsidRPr="00C6450B">
        <w:rPr>
          <w:rStyle w:val="StyleUnderline"/>
        </w:rPr>
        <w:t xml:space="preserve">if borders were really open, many immigrants would seek education abroad but </w:t>
      </w:r>
      <w:r w:rsidRPr="00C6450B">
        <w:rPr>
          <w:rStyle w:val="StyleUnderline"/>
          <w:b/>
        </w:rPr>
        <w:t>return to their home country</w:t>
      </w:r>
      <w:r>
        <w:t xml:space="preserve">, knowing they could leave if economic factors so dictated. Similarly, </w:t>
      </w:r>
      <w:r w:rsidRPr="00C6450B">
        <w:rPr>
          <w:rStyle w:val="StyleUnderline"/>
        </w:rPr>
        <w:t>with open borders many immigrants would pursue temporary stays in higher wage countries</w:t>
      </w:r>
      <w:r>
        <w:t>. Temporary migration is common in many countries now, and was common in the U.S. before the tightening of immigration rules in the 1910s and 1920s. Temporary migration raises fewer of the standard concerns than permanent migration, while still helping many people in low-wage countries.</w:t>
      </w:r>
    </w:p>
    <w:p w14:paraId="10D72A20" w14:textId="77777777" w:rsidR="00417BE5" w:rsidRDefault="00417BE5" w:rsidP="00417BE5">
      <w:pPr>
        <w:pStyle w:val="Heading4"/>
      </w:pPr>
      <w:r>
        <w:t>Remittances and social networks outweigh brain drain – empirics prove</w:t>
      </w:r>
    </w:p>
    <w:p w14:paraId="2977B890" w14:textId="77777777" w:rsidR="00417BE5" w:rsidRPr="001F29F4" w:rsidRDefault="00417BE5" w:rsidP="00417BE5">
      <w:r>
        <w:rPr>
          <w:b/>
        </w:rPr>
        <w:t xml:space="preserve">Matthews 14 </w:t>
      </w:r>
      <w:r>
        <w:t>Dylan Matthews, writer @ Vox, Updated Dec 15, 2014, 10:00am EST The case for open borders https://www.vox.com/2014/9/13/6135905/open-borders-bryan-caplan-interview-gdp-double</w:t>
      </w:r>
    </w:p>
    <w:p w14:paraId="70F022DC" w14:textId="77777777" w:rsidR="00417BE5" w:rsidRDefault="00417BE5" w:rsidP="00417BE5">
      <w:r>
        <w:t>Who's left behind</w:t>
      </w:r>
    </w:p>
    <w:p w14:paraId="477634C1" w14:textId="77777777" w:rsidR="00417BE5" w:rsidRDefault="00417BE5" w:rsidP="00417BE5">
      <w:r w:rsidRPr="0094145A">
        <w:rPr>
          <w:rStyle w:val="StyleUnderline"/>
        </w:rPr>
        <w:t>Even if open borders would be economically beneficial for recipient countries, it's worth asking if it benefits the countries people are leaving. A common worry is</w:t>
      </w:r>
      <w:r>
        <w:t xml:space="preserve"> that open borders would cause a "</w:t>
      </w:r>
      <w:r w:rsidRPr="0094145A">
        <w:rPr>
          <w:rStyle w:val="StyleUnderline"/>
          <w:b/>
        </w:rPr>
        <w:t>brain drain,</w:t>
      </w:r>
      <w:r>
        <w:t>" taking talent away from developing countries and hurting them, even as it helps their (former) residents.</w:t>
      </w:r>
    </w:p>
    <w:p w14:paraId="1CD29A12" w14:textId="77777777" w:rsidR="00417BE5" w:rsidRDefault="00417BE5" w:rsidP="00417BE5">
      <w:r w:rsidRPr="0094145A">
        <w:rPr>
          <w:rStyle w:val="StyleUnderline"/>
        </w:rPr>
        <w:t>The idea here</w:t>
      </w:r>
      <w:r>
        <w:t xml:space="preserve"> is a little confused; </w:t>
      </w:r>
      <w:r w:rsidRPr="0094145A">
        <w:rPr>
          <w:rStyle w:val="StyleUnderline"/>
        </w:rPr>
        <w:t>we should care about making life better for people, whether or not they stay in their home country</w:t>
      </w:r>
      <w:r>
        <w:t xml:space="preserve">. But </w:t>
      </w:r>
      <w:r w:rsidRPr="0094145A">
        <w:rPr>
          <w:rStyle w:val="StyleUnderline"/>
          <w:b/>
        </w:rPr>
        <w:t>it's wrong</w:t>
      </w:r>
      <w:r>
        <w:t xml:space="preserve"> even </w:t>
      </w:r>
      <w:r w:rsidRPr="0094145A">
        <w:rPr>
          <w:rStyle w:val="StyleUnderline"/>
          <w:b/>
        </w:rPr>
        <w:t>on its own terms</w:t>
      </w:r>
      <w:r w:rsidRPr="0094145A">
        <w:rPr>
          <w:rStyle w:val="StyleUnderline"/>
        </w:rPr>
        <w:t xml:space="preserve">. If we're worried about brain drain, we should really be concerned about the current immigration system, in which </w:t>
      </w:r>
      <w:r w:rsidRPr="0094145A">
        <w:rPr>
          <w:rStyle w:val="StyleUnderline"/>
          <w:b/>
        </w:rPr>
        <w:t>high-skilled immigrants are privileged over low-skilled ones</w:t>
      </w:r>
      <w:r w:rsidRPr="0094145A">
        <w:rPr>
          <w:rStyle w:val="StyleUnderline"/>
        </w:rPr>
        <w:t>, ensuring that what migration does occur disproportionately takes the former out of their home countries</w:t>
      </w:r>
      <w:r>
        <w:t xml:space="preserve">. </w:t>
      </w:r>
    </w:p>
    <w:p w14:paraId="566D62BA" w14:textId="77777777" w:rsidR="00417BE5" w:rsidRPr="0094145A" w:rsidRDefault="00417BE5" w:rsidP="00417BE5">
      <w:pPr>
        <w:rPr>
          <w:rStyle w:val="StyleUnderline"/>
        </w:rPr>
      </w:pPr>
      <w:r w:rsidRPr="0094145A">
        <w:rPr>
          <w:rStyle w:val="StyleUnderline"/>
        </w:rPr>
        <w:t xml:space="preserve">In any case, </w:t>
      </w:r>
      <w:r w:rsidRPr="0094145A">
        <w:rPr>
          <w:rStyle w:val="StyleUnderline"/>
          <w:b/>
        </w:rPr>
        <w:t>emigration actually helps home countries in a wide variety of ways</w:t>
      </w:r>
      <w:r w:rsidRPr="0094145A">
        <w:rPr>
          <w:rStyle w:val="StyleUnderline"/>
        </w:rPr>
        <w:t>. Emigrants</w:t>
      </w:r>
      <w:r>
        <w:t xml:space="preserve"> typically </w:t>
      </w:r>
      <w:r w:rsidRPr="0094145A">
        <w:rPr>
          <w:rStyle w:val="StyleUnderline"/>
          <w:b/>
        </w:rPr>
        <w:t>send back money</w:t>
      </w:r>
      <w:r w:rsidRPr="0094145A">
        <w:rPr>
          <w:rStyle w:val="StyleUnderline"/>
        </w:rPr>
        <w:t>, which can be hugely consequential</w:t>
      </w:r>
      <w:r>
        <w:t xml:space="preserve"> for their home country's economy. </w:t>
      </w:r>
      <w:r w:rsidRPr="0094145A">
        <w:rPr>
          <w:rStyle w:val="StyleUnderline"/>
        </w:rPr>
        <w:t xml:space="preserve">They can create </w:t>
      </w:r>
      <w:r w:rsidRPr="0094145A">
        <w:rPr>
          <w:rStyle w:val="StyleUnderline"/>
          <w:b/>
        </w:rPr>
        <w:t>social networks</w:t>
      </w:r>
      <w:r>
        <w:t xml:space="preserve"> in host countries, and later come home </w:t>
      </w:r>
      <w:r w:rsidRPr="0094145A">
        <w:rPr>
          <w:rStyle w:val="StyleUnderline"/>
        </w:rPr>
        <w:t xml:space="preserve">and use those connections to advance their home country's </w:t>
      </w:r>
      <w:r w:rsidRPr="0094145A">
        <w:rPr>
          <w:rStyle w:val="StyleUnderline"/>
          <w:b/>
        </w:rPr>
        <w:t>development</w:t>
      </w:r>
      <w:r w:rsidRPr="0094145A">
        <w:rPr>
          <w:rStyle w:val="StyleUnderline"/>
        </w:rPr>
        <w:t>. Caplan points to the Chinese diaspora as a prime example: "A lot of what’s going on in the development of China is there is this huge, disparate community</w:t>
      </w:r>
      <w:r>
        <w:t xml:space="preserve"> of ethnic Chinese all over the place, and they have relatives in China. </w:t>
      </w:r>
      <w:r w:rsidRPr="0094145A">
        <w:rPr>
          <w:rStyle w:val="StyleUnderline"/>
        </w:rPr>
        <w:t xml:space="preserve">This makes it </w:t>
      </w:r>
      <w:r w:rsidRPr="0094145A">
        <w:rPr>
          <w:rStyle w:val="StyleUnderline"/>
          <w:b/>
        </w:rPr>
        <w:t>very easy for them to do business</w:t>
      </w:r>
      <w:r w:rsidRPr="0094145A">
        <w:rPr>
          <w:rStyle w:val="StyleUnderline"/>
        </w:rPr>
        <w:t xml:space="preserve"> with each other."</w:t>
      </w:r>
    </w:p>
    <w:p w14:paraId="3D7170A2" w14:textId="77777777" w:rsidR="00417BE5" w:rsidRDefault="00417BE5" w:rsidP="00417BE5">
      <w:r>
        <w:t xml:space="preserve">Moreover, </w:t>
      </w:r>
      <w:r w:rsidRPr="0094145A">
        <w:rPr>
          <w:rStyle w:val="StyleUnderline"/>
        </w:rPr>
        <w:t xml:space="preserve">actual examples we have of open borders suggest that migrants' home countries actually </w:t>
      </w:r>
      <w:r w:rsidRPr="0094145A">
        <w:rPr>
          <w:rStyle w:val="StyleUnderline"/>
          <w:b/>
        </w:rPr>
        <w:t>benefit</w:t>
      </w:r>
      <w:r w:rsidRPr="0094145A">
        <w:rPr>
          <w:rStyle w:val="StyleUnderline"/>
        </w:rPr>
        <w:t>. Take Puerto Rico.</w:t>
      </w:r>
      <w:r>
        <w:t xml:space="preserve"> Shortly </w:t>
      </w:r>
      <w:r w:rsidRPr="0094145A">
        <w:rPr>
          <w:rStyle w:val="StyleUnderline"/>
        </w:rPr>
        <w:t>after the US conquered it</w:t>
      </w:r>
      <w:r>
        <w:t xml:space="preserve"> in the Spanish American War, </w:t>
      </w:r>
      <w:r w:rsidRPr="0094145A">
        <w:rPr>
          <w:rStyle w:val="StyleUnderline"/>
        </w:rPr>
        <w:t>the Supreme Court established that it was illegal to restrict migration between the island and the rest of the United States. The result was open borders</w:t>
      </w:r>
      <w:r>
        <w:t xml:space="preserve"> between the US and a much poorer territory, imposed more or less randomly by a court. </w:t>
      </w:r>
      <w:r w:rsidRPr="0094145A">
        <w:rPr>
          <w:rStyle w:val="StyleUnderline"/>
        </w:rPr>
        <w:t xml:space="preserve">It made for a good test of the policy's effect: since then, Puerto Rico has </w:t>
      </w:r>
      <w:r w:rsidRPr="0094145A">
        <w:rPr>
          <w:rStyle w:val="StyleUnderline"/>
          <w:b/>
        </w:rPr>
        <w:t>far surpassed neighboring countries</w:t>
      </w:r>
      <w:r w:rsidRPr="0094145A">
        <w:rPr>
          <w:rStyle w:val="StyleUnderline"/>
        </w:rPr>
        <w:t xml:space="preserve"> like the Dominican Republic economically.</w:t>
      </w:r>
      <w:r>
        <w:t xml:space="preserve"> </w:t>
      </w:r>
    </w:p>
    <w:p w14:paraId="43FAC261" w14:textId="77777777" w:rsidR="00417BE5" w:rsidRDefault="00417BE5" w:rsidP="00417BE5">
      <w:pPr>
        <w:pStyle w:val="Heading4"/>
      </w:pPr>
      <w:r>
        <w:t xml:space="preserve">Remittances, skill acquisition, and networking outweighs </w:t>
      </w:r>
    </w:p>
    <w:p w14:paraId="05FFE0AD" w14:textId="77777777" w:rsidR="00417BE5" w:rsidRPr="001F29F4" w:rsidRDefault="00417BE5" w:rsidP="00417BE5">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445B13BB" w14:textId="77777777" w:rsidR="00417BE5" w:rsidRDefault="00417BE5" w:rsidP="00417BE5">
      <w:r>
        <w:t xml:space="preserve">Dylan Matthews: </w:t>
      </w:r>
      <w:r w:rsidRPr="000B431C">
        <w:rPr>
          <w:rStyle w:val="StyleUnderline"/>
        </w:rPr>
        <w:t>What do you make of the brain drain argument</w:t>
      </w:r>
      <w:r>
        <w:t>? If you have open migration, and 80 percent of Haiti moves to the US, will the remaining 20 percent have an even more miserable existence? Does that negate the benefits?</w:t>
      </w:r>
    </w:p>
    <w:p w14:paraId="7510C053" w14:textId="77777777" w:rsidR="00417BE5" w:rsidRDefault="00417BE5" w:rsidP="00417BE5">
      <w:r>
        <w:t xml:space="preserve">Bryan Caplan: The first thing to know is that </w:t>
      </w:r>
      <w:r w:rsidRPr="000B431C">
        <w:rPr>
          <w:rStyle w:val="StyleUnderline"/>
        </w:rPr>
        <w:t xml:space="preserve">the main reason for selective brain drain is </w:t>
      </w:r>
      <w:r w:rsidRPr="000B431C">
        <w:rPr>
          <w:rStyle w:val="StyleUnderline"/>
          <w:b/>
        </w:rPr>
        <w:t>current immigration policy</w:t>
      </w:r>
      <w:r w:rsidRPr="000B431C">
        <w:rPr>
          <w:rStyle w:val="StyleUnderline"/>
        </w:rPr>
        <w:t>, because right now it is much easier for a skilled worker to get in than an unskilled worker. The reason you have so many skilled workers leaving and so few unskilled workers leaving is because skilled workers can legally leave, and unskilled workers cannot. The</w:t>
      </w:r>
      <w:r>
        <w:t xml:space="preserve"> main </w:t>
      </w:r>
      <w:r w:rsidRPr="000B431C">
        <w:rPr>
          <w:rStyle w:val="StyleUnderline"/>
        </w:rPr>
        <w:t>point of open borders is to open up immigration to low-skilled workers as well.</w:t>
      </w:r>
      <w:r>
        <w:t xml:space="preserve"> </w:t>
      </w:r>
    </w:p>
    <w:p w14:paraId="1EAF36BA" w14:textId="77777777" w:rsidR="00417BE5" w:rsidRPr="000B431C" w:rsidRDefault="00417BE5" w:rsidP="00417BE5">
      <w:pPr>
        <w:rPr>
          <w:rStyle w:val="StyleUnderline"/>
        </w:rPr>
      </w:pPr>
      <w:r>
        <w:t xml:space="preserve">But the conventional wisdom among economists who study this is that </w:t>
      </w:r>
      <w:r w:rsidRPr="000B431C">
        <w:rPr>
          <w:rStyle w:val="StyleUnderline"/>
        </w:rPr>
        <w:t>the net effect even of the smartest people leaving the country is</w:t>
      </w:r>
      <w:r>
        <w:t xml:space="preserve">, in general, </w:t>
      </w:r>
      <w:r w:rsidRPr="000B431C">
        <w:rPr>
          <w:rStyle w:val="StyleUnderline"/>
          <w:b/>
        </w:rPr>
        <w:t>quite positive</w:t>
      </w:r>
      <w:r>
        <w:t xml:space="preserve">, for a few reasons. </w:t>
      </w:r>
      <w:r w:rsidRPr="000B431C">
        <w:rPr>
          <w:rStyle w:val="StyleUnderline"/>
        </w:rPr>
        <w:t xml:space="preserve">One is </w:t>
      </w:r>
      <w:r w:rsidRPr="000B431C">
        <w:rPr>
          <w:rStyle w:val="StyleUnderline"/>
          <w:b/>
        </w:rPr>
        <w:t>remittances</w:t>
      </w:r>
      <w:r>
        <w:t xml:space="preserve">. Your </w:t>
      </w:r>
      <w:r w:rsidRPr="000B431C">
        <w:rPr>
          <w:rStyle w:val="StyleUnderline"/>
        </w:rPr>
        <w:t>high-skilled workers leave, but they don’t suddenly cut all their emotional ties as soon as they go.</w:t>
      </w:r>
      <w:r>
        <w:t xml:space="preserve"> Instead, </w:t>
      </w:r>
      <w:r w:rsidRPr="000B431C">
        <w:rPr>
          <w:rStyle w:val="StyleUnderline"/>
        </w:rPr>
        <w:t xml:space="preserve">they go and they make a lot more money, and they send a lot of that money home. Remittances exceed foreign aid now. There are a lot of areas in the Third World that are really </w:t>
      </w:r>
      <w:r w:rsidRPr="000B431C">
        <w:rPr>
          <w:rStyle w:val="StyleUnderline"/>
          <w:b/>
        </w:rPr>
        <w:t>kept afloat by the people who have left</w:t>
      </w:r>
      <w:r w:rsidRPr="000B431C">
        <w:rPr>
          <w:rStyle w:val="StyleUnderline"/>
        </w:rPr>
        <w:t>.</w:t>
      </w:r>
    </w:p>
    <w:p w14:paraId="42D339BD" w14:textId="77777777" w:rsidR="00417BE5" w:rsidRDefault="00417BE5" w:rsidP="00417BE5">
      <w:r>
        <w:t xml:space="preserve">Within the US we have the much milder idea of people commuting into the city. </w:t>
      </w:r>
      <w:r w:rsidRPr="000B431C">
        <w:t>They work, and then they send the money back home</w:t>
      </w:r>
      <w:r>
        <w:t xml:space="preserve"> into the suburbs. That way they support their family far better than they could if they had to take the best job they could get within five miles of their house. It’s not such a weird idea. </w:t>
      </w:r>
    </w:p>
    <w:p w14:paraId="3C5ADC08" w14:textId="77777777" w:rsidR="00417BE5" w:rsidRDefault="00417BE5" w:rsidP="00417BE5">
      <w:r w:rsidRPr="000B431C">
        <w:rPr>
          <w:rStyle w:val="StyleUnderline"/>
        </w:rPr>
        <w:t>There has also been a lot of work done on the question of whether the possibility of going abroad if you become more skilled</w:t>
      </w:r>
      <w:r>
        <w:t xml:space="preserve"> actually </w:t>
      </w:r>
      <w:r w:rsidRPr="000B431C">
        <w:rPr>
          <w:rStyle w:val="StyleUnderline"/>
        </w:rPr>
        <w:t xml:space="preserve">leads to an increase in the </w:t>
      </w:r>
      <w:r w:rsidRPr="000B431C">
        <w:rPr>
          <w:rStyle w:val="StyleUnderline"/>
          <w:b/>
        </w:rPr>
        <w:t>acquisition of skills</w:t>
      </w:r>
      <w:r w:rsidRPr="000B431C">
        <w:rPr>
          <w:rStyle w:val="StyleUnderline"/>
        </w:rPr>
        <w:t xml:space="preserve"> among people who remain behind</w:t>
      </w:r>
      <w:r>
        <w:t xml:space="preserve">. A classic example is the Philippines. </w:t>
      </w:r>
      <w:r w:rsidRPr="000B431C">
        <w:rPr>
          <w:rStyle w:val="StyleUnderline"/>
        </w:rPr>
        <w:t>The Philippines is a massive exporter of nurses, so you might think this would mean that the Philippines would have almost no nurses left, but, actually, they have an unusually favorable ratio of nurses to population</w:t>
      </w:r>
      <w:r>
        <w:t xml:space="preserve">, and </w:t>
      </w:r>
      <w:r w:rsidRPr="000B431C">
        <w:rPr>
          <w:rStyle w:val="StyleUnderline"/>
        </w:rPr>
        <w:t>a big part of the answer is there are a lot of Filipinos going to nursing school, incentivized by this chance they might be able to go abroad and then become a nurse and make a ton of money abroad</w:t>
      </w:r>
      <w:r>
        <w:t>. Many don’t actually get that permission, but they still become nurses, and then they wind up being nurses at home.</w:t>
      </w:r>
    </w:p>
    <w:p w14:paraId="04B7E69E" w14:textId="77777777" w:rsidR="00417BE5" w:rsidRPr="000B431C" w:rsidRDefault="00417BE5" w:rsidP="00417BE5">
      <w:pPr>
        <w:rPr>
          <w:rStyle w:val="StyleUnderline"/>
        </w:rPr>
      </w:pPr>
      <w:r>
        <w:t xml:space="preserve">On top of this, </w:t>
      </w:r>
      <w:r w:rsidRPr="000B431C">
        <w:rPr>
          <w:rStyle w:val="StyleUnderline"/>
          <w:b/>
        </w:rPr>
        <w:t>a lot of immigrants eventually come home</w:t>
      </w:r>
      <w:r w:rsidRPr="000B431C">
        <w:rPr>
          <w:rStyle w:val="StyleUnderline"/>
        </w:rPr>
        <w:t xml:space="preserve">. They go abroad, they often acquire business connections while they’re abroad, and they return. They not only bring the </w:t>
      </w:r>
      <w:r w:rsidRPr="000B431C">
        <w:rPr>
          <w:rStyle w:val="StyleUnderline"/>
          <w:b/>
        </w:rPr>
        <w:t>skills</w:t>
      </w:r>
      <w:r w:rsidRPr="000B431C">
        <w:rPr>
          <w:rStyle w:val="StyleUnderline"/>
        </w:rPr>
        <w:t xml:space="preserve"> back, but they also bring back </w:t>
      </w:r>
      <w:r w:rsidRPr="000B431C">
        <w:rPr>
          <w:rStyle w:val="StyleUnderline"/>
          <w:b/>
        </w:rPr>
        <w:t>connections</w:t>
      </w:r>
      <w:r>
        <w:t xml:space="preserve">, which are a huge deal. </w:t>
      </w:r>
      <w:r w:rsidRPr="000B431C">
        <w:rPr>
          <w:rStyle w:val="StyleUnderline"/>
        </w:rPr>
        <w:t xml:space="preserve">A lot of what’s going on in the development of China is there is this huge disparate community of ethnic Chinese all over the place, and they have relatives in China. This makes it very </w:t>
      </w:r>
      <w:r w:rsidRPr="000B431C">
        <w:rPr>
          <w:rStyle w:val="StyleUnderline"/>
          <w:b/>
        </w:rPr>
        <w:t>easy for them to do business</w:t>
      </w:r>
      <w:r>
        <w:t xml:space="preserve"> with each other. </w:t>
      </w:r>
      <w:r w:rsidRPr="000B431C">
        <w:rPr>
          <w:rStyle w:val="StyleUnderline"/>
        </w:rPr>
        <w:t xml:space="preserve">A lot of what the so-called brain drain does is create these same kinds of </w:t>
      </w:r>
      <w:r w:rsidRPr="000B431C">
        <w:rPr>
          <w:rStyle w:val="StyleUnderline"/>
          <w:b/>
        </w:rPr>
        <w:t>social networks</w:t>
      </w:r>
      <w:r w:rsidRPr="000B431C">
        <w:rPr>
          <w:rStyle w:val="StyleUnderline"/>
        </w:rPr>
        <w:t xml:space="preserve">, which wind up being a big help for development. </w:t>
      </w:r>
    </w:p>
    <w:p w14:paraId="1E16E85C" w14:textId="77777777" w:rsidR="00417BE5" w:rsidRDefault="00417BE5" w:rsidP="00417BE5">
      <w:r>
        <w:t xml:space="preserve">If you want to get an idea about what to really expect under open borders, </w:t>
      </w:r>
      <w:r w:rsidRPr="000B431C">
        <w:rPr>
          <w:rStyle w:val="StyleUnderline"/>
        </w:rPr>
        <w:t>my favorite social experiment is Puerto Rico. In 1904 there was a Supreme Court case which ruled that Puerto Rican immigration could not be restricted</w:t>
      </w:r>
      <w:r>
        <w:t xml:space="preserve">. After the Spanish American War, Puerto Rico became a territory of the US. A Puerto Rican woman went to New York City, and the US Government tried to deport her, she sued, and she won. The Supreme Court didn’t just say that this woman gets to stay. They said any Puerto Rican is free to come and go to the United States. So </w:t>
      </w:r>
      <w:r w:rsidRPr="000B431C">
        <w:rPr>
          <w:rStyle w:val="StyleUnderline"/>
        </w:rPr>
        <w:t>by</w:t>
      </w:r>
      <w:r>
        <w:t xml:space="preserve"> judicial </w:t>
      </w:r>
      <w:r w:rsidRPr="000B431C">
        <w:rPr>
          <w:rStyle w:val="StyleUnderline"/>
        </w:rPr>
        <w:t>fiat</w:t>
      </w:r>
      <w:r>
        <w:t xml:space="preserve">, which easily could have the other way, </w:t>
      </w:r>
      <w:r w:rsidRPr="000B431C">
        <w:rPr>
          <w:rStyle w:val="StyleUnderline"/>
        </w:rPr>
        <w:t>you wind up opening borders between Puerto Rico and the United States</w:t>
      </w:r>
      <w:r>
        <w:t>. By the way, one funny footnote to the case is the cultural gap was so large that the official Supreme Court docket misspells the woman's name, because they had so little familiarity with Spanish at the time they just got the spelling wrong.</w:t>
      </w:r>
    </w:p>
    <w:p w14:paraId="6FDCC44C" w14:textId="77777777" w:rsidR="00417BE5" w:rsidRPr="000B431C" w:rsidRDefault="00417BE5" w:rsidP="00417BE5">
      <w:pPr>
        <w:rPr>
          <w:u w:val="single"/>
        </w:rPr>
      </w:pPr>
      <w:r w:rsidRPr="000B431C">
        <w:rPr>
          <w:rStyle w:val="StyleUnderline"/>
        </w:rPr>
        <w:t>There is actually very good data on Puerto Rican migration</w:t>
      </w:r>
      <w:r>
        <w:t xml:space="preserve">. In the first 10 years, only a few thousand people come, but then it just becomes like 10,000, and then 30,000, 50,000 and, by now, over half of Puerto Ricans live in the United States. </w:t>
      </w:r>
      <w:r w:rsidRPr="000B431C">
        <w:rPr>
          <w:rStyle w:val="StyleUnderline"/>
        </w:rPr>
        <w:t xml:space="preserve">In terms of brain drain, it seems like there has been a lot less than for any other Latin American country, because from Puerto Rico you can come </w:t>
      </w:r>
      <w:r w:rsidRPr="000B431C">
        <w:rPr>
          <w:rStyle w:val="StyleUnderline"/>
          <w:b/>
        </w:rPr>
        <w:t>regardless of your skill level</w:t>
      </w:r>
      <w:r w:rsidRPr="000B431C">
        <w:rPr>
          <w:rStyle w:val="StyleUnderline"/>
        </w:rPr>
        <w:t>,</w:t>
      </w:r>
      <w:r>
        <w:t xml:space="preserve"> whereas, for every other country in Latin America, it is much easier for the skilled workers to get in. </w:t>
      </w:r>
      <w:r w:rsidRPr="000B431C">
        <w:rPr>
          <w:rStyle w:val="StyleUnderline"/>
        </w:rPr>
        <w:t xml:space="preserve">Over half the population has left, but Puerto Rico by the standards of Caribbean island nations is a paradise. </w:t>
      </w:r>
    </w:p>
    <w:p w14:paraId="0B7F38DE" w14:textId="77777777" w:rsidR="00867782" w:rsidRDefault="00867782" w:rsidP="00867782">
      <w:pPr>
        <w:pStyle w:val="Heading3"/>
      </w:pPr>
      <w:r>
        <w:t xml:space="preserve">2ac economy – at: competitiveness wrong – at: Krugman </w:t>
      </w:r>
    </w:p>
    <w:p w14:paraId="2AB541BD" w14:textId="77777777" w:rsidR="00867782" w:rsidRDefault="00867782" w:rsidP="00867782">
      <w:pPr>
        <w:pStyle w:val="Heading4"/>
      </w:pPr>
      <w:r>
        <w:t xml:space="preserve">Competitiveness is real – Krugman is wrong </w:t>
      </w:r>
    </w:p>
    <w:p w14:paraId="06A7C622" w14:textId="77777777" w:rsidR="00867782" w:rsidRDefault="00867782" w:rsidP="00867782">
      <w:r>
        <w:rPr>
          <w:b/>
        </w:rPr>
        <w:t xml:space="preserve">Ezell 11 </w:t>
      </w:r>
      <w:r>
        <w:t>Stephen Ezell is vice president, global innovation policy, at ITIF. Krugman Flat Wrong that Competitiveness is a Myth http://www.innovationfiles.org/krugman-flat-wrong-that-competitiveness-is-a-myth/</w:t>
      </w:r>
    </w:p>
    <w:p w14:paraId="6D68AAFD" w14:textId="77777777" w:rsidR="00867782" w:rsidRPr="0030524B" w:rsidRDefault="00867782" w:rsidP="00867782">
      <w:pPr>
        <w:rPr>
          <w:u w:val="single"/>
        </w:rPr>
      </w:pPr>
      <w:r>
        <w:t xml:space="preserve">In a Sunday op-ed in the New York Times, “The Competition Myth,” Paul </w:t>
      </w:r>
      <w:r w:rsidRPr="0030524B">
        <w:rPr>
          <w:u w:val="single"/>
        </w:rPr>
        <w:t>Krugman argues that “competitiveness” is a myth</w:t>
      </w:r>
      <w:r>
        <w:t xml:space="preserve">, a bad metaphor, a fundamentally misleading goal, and that it doesn’t make “any sense to view our current woes as stemming from a lack of competitiveness.” </w:t>
      </w:r>
      <w:r w:rsidRPr="0030524B">
        <w:rPr>
          <w:b/>
          <w:u w:val="single"/>
        </w:rPr>
        <w:t>About this, Krugman is absolutely, dead-on, 100 percent wrong</w:t>
      </w:r>
      <w:r>
        <w:t xml:space="preserve">. For the reality is that </w:t>
      </w:r>
      <w:r w:rsidRPr="0030524B">
        <w:rPr>
          <w:u w:val="single"/>
        </w:rPr>
        <w:t xml:space="preserve">the perilous state of the American economy has everything to do with </w:t>
      </w:r>
      <w:r w:rsidRPr="0030524B">
        <w:rPr>
          <w:b/>
          <w:u w:val="single"/>
        </w:rPr>
        <w:t>faltering U.S. competitiveness</w:t>
      </w:r>
      <w:r w:rsidRPr="0030524B">
        <w:rPr>
          <w:u w:val="single"/>
        </w:rPr>
        <w:t>—and</w:t>
      </w:r>
      <w:r>
        <w:t xml:space="preserve"> more than that—</w:t>
      </w:r>
      <w:r w:rsidRPr="0030524B">
        <w:rPr>
          <w:u w:val="single"/>
        </w:rPr>
        <w:t xml:space="preserve">much to do with the abject refusal of neoclassical economists like Krugman himself to recognize that competitiveness is an issue, that countries compete, and that U.S. economic policy should be directly </w:t>
      </w:r>
      <w:r w:rsidRPr="0030524B">
        <w:rPr>
          <w:b/>
          <w:u w:val="single"/>
        </w:rPr>
        <w:t>designed to bolster the competitiveness</w:t>
      </w:r>
      <w:r w:rsidRPr="0030524B">
        <w:rPr>
          <w:u w:val="single"/>
        </w:rPr>
        <w:t xml:space="preserve"> of U.S. organizations and industries.</w:t>
      </w:r>
    </w:p>
    <w:p w14:paraId="6374A54B" w14:textId="77777777" w:rsidR="00867782" w:rsidRDefault="00867782" w:rsidP="00867782">
      <w:r w:rsidRPr="0030524B">
        <w:rPr>
          <w:u w:val="single"/>
        </w:rPr>
        <w:t xml:space="preserve">Krugman’s like the young boy who finds himself </w:t>
      </w:r>
      <w:r w:rsidRPr="0030524B">
        <w:rPr>
          <w:b/>
          <w:u w:val="single"/>
        </w:rPr>
        <w:t>losing a race</w:t>
      </w:r>
      <w:r>
        <w:t xml:space="preserve"> with his buddies and who stops </w:t>
      </w:r>
      <w:r w:rsidRPr="0030524B">
        <w:rPr>
          <w:b/>
          <w:u w:val="single"/>
        </w:rPr>
        <w:t>and yells, “I’m not racing!”</w:t>
      </w:r>
      <w:r w:rsidRPr="0030524B">
        <w:rPr>
          <w:u w:val="single"/>
        </w:rPr>
        <w:t xml:space="preserve"> Better to simply pretend that you aren’t racing</w:t>
      </w:r>
      <w:r>
        <w:t xml:space="preserve"> than to lose. For if you can convince yourself that you aren’t in a race, you sure sleep better at night than if you admitted you were in a competition and were losing…</w:t>
      </w:r>
      <w:r w:rsidRPr="0030524B">
        <w:rPr>
          <w:b/>
          <w:u w:val="single"/>
        </w:rPr>
        <w:t>That is, until you wake up one morning having lost ten million manufacturing jobs, have 10% unemployment, and have a horrifically bad trade balance</w:t>
      </w:r>
      <w:r>
        <w:t xml:space="preserve">. Moreover, </w:t>
      </w:r>
      <w:r w:rsidRPr="0030524B">
        <w:rPr>
          <w:u w:val="single"/>
        </w:rPr>
        <w:t xml:space="preserve">when you refuse to even believe that you’re in a race, it’s a sure sign that you’re </w:t>
      </w:r>
      <w:r w:rsidRPr="0030524B">
        <w:rPr>
          <w:b/>
          <w:u w:val="single"/>
        </w:rPr>
        <w:t>going to lose</w:t>
      </w:r>
      <w:r>
        <w:t xml:space="preserve">, as evidenced by the fact that the United States ranks 40th of out of 40 countries and regions in improving its innovation competitiveness over the past decade, as ITIF’s Atlantic Century report found. </w:t>
      </w:r>
    </w:p>
    <w:p w14:paraId="0CF611FB" w14:textId="77777777" w:rsidR="00867782" w:rsidRDefault="00867782" w:rsidP="00867782">
      <w:r>
        <w:t xml:space="preserve">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 Like many U.S. elites, </w:t>
      </w:r>
      <w:r w:rsidRPr="0030524B">
        <w:rPr>
          <w:u w:val="single"/>
        </w:rPr>
        <w:t>Krugman simply refuses to recognize that the U.S. is in global economic—and innovation—</w:t>
      </w:r>
      <w:r w:rsidRPr="0030524B">
        <w:rPr>
          <w:b/>
          <w:u w:val="single"/>
        </w:rPr>
        <w:t>competition</w:t>
      </w:r>
      <w:r w:rsidRPr="0030524B">
        <w:rPr>
          <w:u w:val="single"/>
        </w:rPr>
        <w:t xml:space="preserve"> with other nations</w:t>
      </w:r>
      <w:r>
        <w:t xml:space="preserve">. This view remains readily apparent in the NYT article, where Krugman </w:t>
      </w:r>
      <w:proofErr w:type="gramStart"/>
      <w:r>
        <w:t>contends that</w:t>
      </w:r>
      <w:proofErr w:type="gramEnd"/>
      <w:r>
        <w:t xml:space="preserve">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w:t>
      </w:r>
    </w:p>
    <w:p w14:paraId="571C7498" w14:textId="77777777" w:rsidR="00867782" w:rsidRPr="000D7DBA" w:rsidRDefault="00867782" w:rsidP="00867782">
      <w:r>
        <w:t xml:space="preserve">But </w:t>
      </w:r>
      <w:r w:rsidRPr="0030524B">
        <w:rPr>
          <w:u w:val="single"/>
        </w:rPr>
        <w:t>the reality is that countries do compete and seek to win in the highest-value-added sectors of economic activity</w:t>
      </w:r>
      <w:r>
        <w:t xml:space="preserve">. In fact, </w:t>
      </w:r>
      <w:r w:rsidRPr="0030524B">
        <w:rPr>
          <w:b/>
          <w:u w:val="single"/>
        </w:rPr>
        <w:t>Krugman dramatically underestimates the impact that countries’ strategies</w:t>
      </w:r>
      <w:r>
        <w:t>—whether fair and consistent with global rules or not—</w:t>
      </w:r>
      <w:r w:rsidRPr="0030524B">
        <w:rPr>
          <w:u w:val="single"/>
        </w:rPr>
        <w:t>can have in shifting comparative advantage</w:t>
      </w:r>
      <w:r>
        <w:t xml:space="preserve"> in critical technology-based sectors their way. There are two aspects to this competition worth discussing. </w:t>
      </w:r>
    </w:p>
    <w:p w14:paraId="79B1BDB6" w14:textId="77777777" w:rsidR="00867782" w:rsidRDefault="00867782" w:rsidP="00867782">
      <w:pPr>
        <w:pStyle w:val="Heading4"/>
      </w:pPr>
      <w:r>
        <w:t xml:space="preserve">Krugman’s model is flawed </w:t>
      </w:r>
    </w:p>
    <w:p w14:paraId="32C7EECC" w14:textId="77777777" w:rsidR="00867782" w:rsidRDefault="00867782" w:rsidP="00867782">
      <w:r>
        <w:rPr>
          <w:b/>
        </w:rPr>
        <w:t xml:space="preserve">Scott 06 </w:t>
      </w:r>
      <w:r w:rsidRPr="008F3BD3">
        <w:t xml:space="preserve">Allen Scott Urban Planning @ UCLA in Economic Geography: Past Present and Future eds. Sharmistha Bagchi-Sen and Helen Smith </w:t>
      </w:r>
    </w:p>
    <w:p w14:paraId="3B20CF5E" w14:textId="77777777" w:rsidR="00867782" w:rsidRDefault="00867782" w:rsidP="00867782">
      <w:r>
        <w:t xml:space="preserve">Four specific lacunae of the core model merit turther attention in this connection: First, the model identifies productive activity only in terms of monopolistically competitive tirms with fixed and variable costs. In its initial tormulation it makes no reterence whatever to the dynamics of the social division of labor and the networks of transactional relations that How trom this process. In later tormulations (e .g. Krugman and Venables 1996; Venables 1996) an intermediate goods industry is assumed by fiat to exist in the model. However, the model is silent on the endogenous relations that exist in reality between the vertical structure of production and spatially dependent transactions costs. These relations tend to be of special interest and importance in clustered economic systems where intra and inter-firm transactional structures are usually extremely complex (e.g. Scott 1983). Accordingly, </w:t>
      </w:r>
      <w:r w:rsidRPr="00022796">
        <w:rPr>
          <w:rStyle w:val="StyleUnderline"/>
        </w:rPr>
        <w:t>the model</w:t>
      </w:r>
      <w:r>
        <w:t xml:space="preserve"> pays inadequate attention to the wider logic of locational convergence/divergence, and, in particular, it </w:t>
      </w:r>
      <w:r w:rsidRPr="00022796">
        <w:rPr>
          <w:rStyle w:val="StyleUnderline"/>
        </w:rPr>
        <w:t>is deficient in its grasp of the individual regional economy as a source of competitive advantage</w:t>
      </w:r>
      <w:r>
        <w:t xml:space="preserve"> (cf Porter </w:t>
      </w:r>
      <w:proofErr w:type="gramStart"/>
      <w:r>
        <w:t>2001 )</w:t>
      </w:r>
      <w:proofErr w:type="gramEnd"/>
      <w:r>
        <w:t xml:space="preserve">. Second, these tailings are compounded by the model's neglect of local labor market processes, such as information flows, job search patterns, labor-force training, and so on (Peck 1996). True enough, </w:t>
      </w:r>
      <w:r w:rsidRPr="00022796">
        <w:rPr>
          <w:rStyle w:val="StyleUnderline"/>
        </w:rPr>
        <w:t>Krugman pays lip service to the existence of processes like these</w:t>
      </w:r>
      <w:r>
        <w:t xml:space="preserve">, </w:t>
      </w:r>
      <w:r w:rsidRPr="00022796">
        <w:rPr>
          <w:rStyle w:val="StyleUnderline"/>
        </w:rPr>
        <w:t>but makes no effort to incorporate them into the workings of the core model</w:t>
      </w:r>
      <w:r>
        <w:t xml:space="preserve">. Third, </w:t>
      </w:r>
      <w:r w:rsidRPr="00022796">
        <w:rPr>
          <w:rStyle w:val="StyleUnderline"/>
        </w:rPr>
        <w:t>region -based learning and innovation processes are conspicuous by their absence from the core model.</w:t>
      </w:r>
      <w:r>
        <w:t xml:space="preserve"> A consequence of this absence is that </w:t>
      </w:r>
      <w:r w:rsidRPr="00022796">
        <w:rPr>
          <w:rStyle w:val="StyleUnderline"/>
        </w:rPr>
        <w:t>the</w:t>
      </w:r>
      <w:r>
        <w:t xml:space="preserve"> core </w:t>
      </w:r>
      <w:r w:rsidRPr="00022796">
        <w:rPr>
          <w:rStyle w:val="StyleUnderline"/>
        </w:rPr>
        <w:t>model</w:t>
      </w:r>
      <w:r>
        <w:t xml:space="preserve"> </w:t>
      </w:r>
      <w:r w:rsidRPr="00022796">
        <w:rPr>
          <w:rStyle w:val="StyleUnderline"/>
        </w:rPr>
        <w:t>pays</w:t>
      </w:r>
      <w:r>
        <w:t xml:space="preserve"> little or </w:t>
      </w:r>
      <w:r w:rsidRPr="00022796">
        <w:rPr>
          <w:rStyle w:val="StyleUnderline"/>
        </w:rPr>
        <w:t>no attention to patterns of temporal change in the qualitative attributes and competitive advantages of regional production systems.</w:t>
      </w:r>
      <w:r>
        <w:t xml:space="preserve"> The rich parallel literature by economists such as Jatle et al. (1993), Audretsch and Feldman (1996), or Acs (2002) on regional innovation systems compensates in some degree tor this omission, but </w:t>
      </w:r>
      <w:r w:rsidRPr="00022796">
        <w:rPr>
          <w:rStyle w:val="StyleUnderline"/>
        </w:rPr>
        <w:t>the model</w:t>
      </w:r>
      <w:r>
        <w:t xml:space="preserve"> itself </w:t>
      </w:r>
      <w:r w:rsidRPr="00022796">
        <w:rPr>
          <w:rStyle w:val="StyleUnderline"/>
        </w:rPr>
        <w:t>remains</w:t>
      </w:r>
      <w:r>
        <w:t xml:space="preserve"> more or less </w:t>
      </w:r>
      <w:r w:rsidRPr="00022796">
        <w:rPr>
          <w:rStyle w:val="StyleUnderline"/>
        </w:rPr>
        <w:t xml:space="preserve">impervious to conceptions of technology-led growth </w:t>
      </w:r>
      <w:r>
        <w:t xml:space="preserve">(Acs and Varga 2002). Fourth, given its resolute commitment to microeconomic forms of analysis, </w:t>
      </w:r>
      <w:r w:rsidRPr="00022796">
        <w:rPr>
          <w:rStyle w:val="StyleUnderline"/>
        </w:rPr>
        <w:t>the model actively suppresses the possibility that collective region-based strategies of economic adjustment might playa role in the construction of localized competitive advantages</w:t>
      </w:r>
      <w:r>
        <w:t xml:space="preserve"> (Neary 2001). In practice, such strategies are often highly developed in regions with active production systems, both in the private sphere (e .g. interfirm collaboration), and in the public sphere (e.g. local economic development and training programs under the aegis of regional agencies</w:t>
      </w:r>
      <w:proofErr w:type="gramStart"/>
      <w:r>
        <w:t>) .</w:t>
      </w:r>
      <w:proofErr w:type="gramEnd"/>
      <w:r>
        <w:t xml:space="preserve"> </w:t>
      </w:r>
      <w:r w:rsidRPr="00022796">
        <w:rPr>
          <w:rStyle w:val="StyleUnderline"/>
        </w:rPr>
        <w:t>Numerous researchers have shown time and again that strategies like these are critical to the creation of regional competitive advantages and an important tool in the search tor improved rates of local economic growth</w:t>
      </w:r>
      <w:r>
        <w:t xml:space="preserve"> (Bianchi 1992; Cooke 1999; Saxenian 1994; Storper and Scott 1995). Some of the lacunae pointed out here can no doubt be dealt with in part by appropriate reformulations of the model (such as the introduction of commuting costs to reflect the spatial organization of local labor markets, or explicit reference to coalition formation processes), but at the cost of enormous increases of algebraic complexity. </w:t>
      </w:r>
      <w:r w:rsidRPr="00022796">
        <w:rPr>
          <w:rStyle w:val="StyleUnderline"/>
        </w:rPr>
        <w:t>The Krugman model is for the most part a black box that occludes what by many accounts must be seen as some of the most important aspects of regional economic growth and development.</w:t>
      </w:r>
      <w:r>
        <w:t xml:space="preserve"> As such, it casts only a very limited light on the full play of externalities, competitive advantage, and locational agglomeration in economic geography. Needless to say, the model is silent on wider social and political issues of relevance to the analysis of agglomeration, such as, tor example, region -specific forms of worker socialization and habituation, the emergence ofl ocal governance structures, or the historical shifts that occur periodically in technical -organizational structures of accumulation, and that greatly impact regional trajectories of development.</w:t>
      </w:r>
    </w:p>
    <w:p w14:paraId="182F7A74" w14:textId="77777777" w:rsidR="00867782" w:rsidRPr="00A8544A" w:rsidRDefault="00867782" w:rsidP="00867782">
      <w:pPr>
        <w:pStyle w:val="Heading3"/>
      </w:pPr>
      <w:r>
        <w:t xml:space="preserve">2ac economy – at: competitiveness wrong – at: circulation </w:t>
      </w:r>
    </w:p>
    <w:p w14:paraId="70797DCB" w14:textId="77777777" w:rsidR="00867782" w:rsidRDefault="00867782" w:rsidP="00867782">
      <w:pPr>
        <w:pStyle w:val="Heading4"/>
      </w:pPr>
      <w:r>
        <w:t>Competitiveness is economically important – the quality of knowledge networks determines capital investment and growth</w:t>
      </w:r>
    </w:p>
    <w:p w14:paraId="7FDBC3C9" w14:textId="77777777" w:rsidR="00867782" w:rsidRPr="00A8544A" w:rsidRDefault="00867782" w:rsidP="00867782">
      <w:r w:rsidRPr="00A8544A">
        <w:rPr>
          <w:b/>
        </w:rPr>
        <w:t>Camagni 02</w:t>
      </w:r>
      <w:r>
        <w:t xml:space="preserve"> </w:t>
      </w:r>
      <w:r w:rsidRPr="00A8544A">
        <w:t xml:space="preserve">Roberto Camagni Department of Management, Economics and Industrial Engineering, Politecnico di Milano “On the Concept of Territorial Competitiveness: Sound or Misleading?” Urban Studies 39 (13) </w:t>
      </w:r>
    </w:p>
    <w:p w14:paraId="2CF2FDB7" w14:textId="77777777" w:rsidR="00867782" w:rsidRPr="005639BD" w:rsidRDefault="00867782" w:rsidP="00867782">
      <w:r>
        <w:t xml:space="preserve">In this field, two </w:t>
      </w:r>
      <w:r w:rsidRPr="00DD2D1F">
        <w:t xml:space="preserve">opposite and extreme positions confront each other. On the one side, the pessimistic one, merging (and sometimes adding up) different and disparate concerns, from the survival of local cultures to the fear about the economic and political power of multinational corporations, from the possibility of environmental dumping to the challenge of emerging countries to employment levels in rich countries. On the other side, </w:t>
      </w:r>
      <w:r w:rsidRPr="00C755ED">
        <w:rPr>
          <w:rStyle w:val="StyleUnderline"/>
        </w:rPr>
        <w:t>the optimistic, ‘don’t worry’ position, claiming that open markets have sufficient self-adjusting mechanisms to ensure local well-being and that the law of comparative advantage will assure each country a role</w:t>
      </w:r>
      <w:r w:rsidRPr="00DD2D1F">
        <w:t xml:space="preserve"> in the international division of labour, irrespective of its international competitiveness. On the political side, what has been called ‘localisation’—namely, ‘the growing desire of people for a greater say in their government’ (World Bank, 1999) through higher levels and effective ways of participation in decision-making (OECD, 1999a)—derives exactly from a growing feeling of insecurity among citizens about the capability of governments to take care of them and rightly interpret their needs. In fact, globalisation affects their lives in many respects, destroying the shelters once provided by physical space (local captive markets), by local </w:t>
      </w:r>
      <w:r>
        <w:t>specifi</w:t>
      </w:r>
      <w:r w:rsidRPr="00DD2D1F">
        <w:t xml:space="preserve">cities (consumption and production habits), local organisational models and the </w:t>
      </w:r>
      <w:r>
        <w:t>‘patriotism’ of local fo</w:t>
      </w:r>
      <w:r w:rsidRPr="00DD2D1F">
        <w:t>rms. On the other hand, national governments increasingly give up policy tools that in the past proved effective, from monetary policies (attributed to supranational authorities, managing wide—optimal</w:t>
      </w:r>
      <w:proofErr w:type="gramStart"/>
      <w:r w:rsidRPr="00DD2D1F">
        <w:t>?—</w:t>
      </w:r>
      <w:proofErr w:type="gramEnd"/>
      <w:r w:rsidRPr="00DD2D1F">
        <w:t xml:space="preserve"> currency areas), to </w:t>
      </w:r>
      <w:r>
        <w:t>fi</w:t>
      </w:r>
      <w:r w:rsidRPr="00DD2D1F">
        <w:t xml:space="preserve">scal policies (due to tight budget constraints), from exchange rate policies (in monetary unions) to many industrial policies (replaced by common supranational regulations and trade agreements). Concerns are real, at least because they in fact exist, and are rational in many respects, as will be shown later in the paper; demands for greater participation and regional federalism are also perfectly correct, the danger residing in possible policy outcomes totally oriented towards defensive attitudes, separatism and closure—the regional equivalent of national protectionism. On the purely economic side, </w:t>
      </w:r>
      <w:r w:rsidRPr="00C755ED">
        <w:rPr>
          <w:rStyle w:val="StyleUnderline"/>
        </w:rPr>
        <w:t>one may judge opportunities and threats generated by globalisation as equivalent, balanced and therefore neutral in terms of spatial effects</w:t>
      </w:r>
      <w:r w:rsidRPr="00DD2D1F">
        <w:t xml:space="preserve">. But </w:t>
      </w:r>
      <w:r w:rsidRPr="00C755ED">
        <w:rPr>
          <w:rStyle w:val="StyleUnderline"/>
        </w:rPr>
        <w:t>this judgement changes radically if one considers some new, qualitative aspects of the present international economic picture</w:t>
      </w:r>
      <w:r w:rsidRPr="00DD2D1F">
        <w:t xml:space="preserve">: </w:t>
      </w:r>
      <w:r w:rsidRPr="00C755ED">
        <w:rPr>
          <w:rStyle w:val="StyleUnderline"/>
        </w:rPr>
        <w:t>the increasing importance of knowledge factors</w:t>
      </w:r>
      <w:r w:rsidRPr="00DD2D1F">
        <w:t xml:space="preserve">, of immaterial elements linked to culture, taste and creativity in present economic processes and the characteristics of what could be called the production function of these elements and the ways of their accumulation. In fact, </w:t>
      </w:r>
      <w:r w:rsidRPr="00C755ED">
        <w:rPr>
          <w:rStyle w:val="StyleUnderline"/>
        </w:rPr>
        <w:t>these</w:t>
      </w:r>
      <w:r w:rsidRPr="00DD2D1F">
        <w:t xml:space="preserve"> immaterial </w:t>
      </w:r>
      <w:r w:rsidRPr="00C755ED">
        <w:rPr>
          <w:rStyle w:val="StyleUnderline"/>
        </w:rPr>
        <w:t>elements develop through slow learning processes, fed with information</w:t>
      </w:r>
      <w:r w:rsidRPr="00DD2D1F">
        <w:t xml:space="preserve">, interaction and long-term investments in research and education (Amin and Wilkinson, 1999; Keeble and Wilkinson, 2000). Like all learning processes, </w:t>
      </w:r>
      <w:r w:rsidRPr="00C755ED">
        <w:rPr>
          <w:rStyle w:val="StyleUnderline"/>
        </w:rPr>
        <w:t>they are inherently localised and cumulative, as they are embedded in human capital, interpersonal networks</w:t>
      </w:r>
      <w:r w:rsidRPr="00DD2D1F">
        <w:t xml:space="preserve">, specialised and highly skilled local labour markets and local innovative milieux (Camagni, 1991b; Lundvall and Johnson, 1994; Asheim, 1996). When analysed in an international perspective, </w:t>
      </w:r>
      <w:r w:rsidRPr="00C755ED">
        <w:rPr>
          <w:rStyle w:val="StyleUnderline"/>
        </w:rPr>
        <w:t>technical progress ceases to be a public good, perfectly mobile and accessible to everybody; on the contrary, it circulates rapidly only inside some restricted networks, as it requires high-quality immaterial assets in order to be properly adopted and its profits appropriated</w:t>
      </w:r>
      <w:r w:rsidRPr="00DD2D1F">
        <w:t xml:space="preserve"> (Savy and Veltz, 1995, ch. 1). </w:t>
      </w:r>
      <w:r>
        <w:t>While fo</w:t>
      </w:r>
      <w:r w:rsidRPr="00DD2D1F">
        <w:t xml:space="preserve">rms can access an increasing stock </w:t>
      </w:r>
      <w:r>
        <w:t>of codifi</w:t>
      </w:r>
      <w:r w:rsidRPr="00DD2D1F">
        <w:t>ed knowledge, they require greater investments in tacit knowledge, such as human capital, management and organ</w:t>
      </w:r>
      <w:r>
        <w:t>isation, to derive tangible benefi</w:t>
      </w:r>
      <w:r w:rsidRPr="00DD2D1F">
        <w:t xml:space="preserve">ts from technological change and innovation. </w:t>
      </w:r>
      <w:r>
        <w:t xml:space="preserve">… </w:t>
      </w:r>
      <w:r w:rsidRPr="00C755ED">
        <w:rPr>
          <w:rStyle w:val="StyleUnderline"/>
        </w:rPr>
        <w:t>Firms may now benefits less from imitation and ‘free’ technology spillovers, as they require substantial investments in innovation and in cooperation and networking to access the stock of global knowledge</w:t>
      </w:r>
      <w:r w:rsidRPr="00DD2D1F">
        <w:t xml:space="preserve"> (OECD, 1999b, p. 3). We see here a complex dialectics and confrontation between the hyper-mobility of some production factors and the territorial ‘anchorage’ of some others, which act as crucial location factors for the more advanced production processes. The likely result is the cumulative strengthening of the centripetal forces of growth (scale and scope economies, all sorts of increasing returns) and the centrifugal forces of territorial exclusion and decline. It is perfectly true that technologies and capital goods may be marketed and utilised almost everywhere (better: they have to be used everywhere, as they impose internationally shared standards in product and process quality) and that telecommunication networks and facilities are (more or less) ubiquitous, but the skills and relational capital required for their proper or innovative use are by no means available everywhere (Graham, 1999).</w:t>
      </w:r>
    </w:p>
    <w:p w14:paraId="6C075AB5" w14:textId="528FB9C0" w:rsidR="00DB1CBD" w:rsidRDefault="00DB1CBD" w:rsidP="00DB1CBD">
      <w:pPr>
        <w:pStyle w:val="Heading3"/>
      </w:pPr>
      <w:r>
        <w:t>2ac economy – at: fiscal cost</w:t>
      </w:r>
    </w:p>
    <w:p w14:paraId="712FB974" w14:textId="77777777" w:rsidR="00DB1CBD" w:rsidRPr="00B70E44" w:rsidRDefault="00DB1CBD" w:rsidP="00DB1CBD">
      <w:pPr>
        <w:pStyle w:val="Heading4"/>
      </w:pPr>
      <w:r>
        <w:t>Immigrants have no net fiscal cost</w:t>
      </w:r>
    </w:p>
    <w:p w14:paraId="4EEA7FF7" w14:textId="77777777" w:rsidR="00DB1CBD" w:rsidRDefault="00DB1CBD" w:rsidP="00DB1CBD">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153C0511" w14:textId="77777777" w:rsidR="00DB1CBD" w:rsidRDefault="00DB1CBD" w:rsidP="00DB1CBD">
      <w:r>
        <w:t>3. “</w:t>
      </w:r>
      <w:r w:rsidRPr="00F3553B">
        <w:rPr>
          <w:rStyle w:val="StyleUnderline"/>
        </w:rPr>
        <w:t>Immigrants are a net fiscal cost</w:t>
      </w:r>
      <w:r>
        <w:t>.”</w:t>
      </w:r>
    </w:p>
    <w:p w14:paraId="3A9B2AF4" w14:textId="77777777" w:rsidR="00DB1CBD" w:rsidRDefault="00DB1CBD" w:rsidP="00DB1CBD">
      <w:r w:rsidRPr="00F3553B">
        <w:rPr>
          <w:rStyle w:val="StyleUnderline"/>
        </w:rPr>
        <w:t>Related to the welfare argument is that immigrants consume more in government benefits than they generate</w:t>
      </w:r>
      <w:r>
        <w:t xml:space="preserve"> in tax revenue. </w:t>
      </w:r>
      <w:r w:rsidRPr="00F3553B">
        <w:rPr>
          <w:rStyle w:val="StyleUnderline"/>
        </w:rPr>
        <w:t xml:space="preserve">The empirics on this are fairly consistent – immigrants in the United States have a </w:t>
      </w:r>
      <w:r w:rsidRPr="00F3553B">
        <w:rPr>
          <w:rStyle w:val="StyleUnderline"/>
          <w:b/>
        </w:rPr>
        <w:t>net-zero impact on government budgets</w:t>
      </w:r>
      <w:r>
        <w:t xml:space="preserve"> (the published version of that working paper is published here). </w:t>
      </w:r>
    </w:p>
    <w:p w14:paraId="6DCB9AF2" w14:textId="77777777" w:rsidR="00DB1CBD" w:rsidRDefault="00DB1CBD" w:rsidP="00DB1CBD">
      <w:r>
        <w:t xml:space="preserve">It seems odd that poor immigrants don’t create a larger deficit but </w:t>
      </w:r>
      <w:r w:rsidRPr="00B70E44">
        <w:rPr>
          <w:rStyle w:val="StyleUnderline"/>
        </w:rPr>
        <w:t>there are many factors</w:t>
      </w:r>
      <w:r>
        <w:t xml:space="preserve"> pushing </w:t>
      </w:r>
      <w:r w:rsidRPr="00B70E44">
        <w:rPr>
          <w:rStyle w:val="StyleUnderline"/>
        </w:rPr>
        <w:t xml:space="preserve">explaining that.  The first is that higher immigrant fertility and the long run productivity of those people born in the United States </w:t>
      </w:r>
      <w:r w:rsidRPr="00B70E44">
        <w:rPr>
          <w:rStyle w:val="StyleUnderline"/>
          <w:b/>
        </w:rPr>
        <w:t>generates a lot of tax revenue</w:t>
      </w:r>
      <w:r>
        <w:t xml:space="preserve">.  The second is that </w:t>
      </w:r>
      <w:r w:rsidRPr="00B70E44">
        <w:rPr>
          <w:rStyle w:val="StyleUnderline"/>
          <w:b/>
        </w:rPr>
        <w:t>immigrants grow the economy considerably</w:t>
      </w:r>
      <w:r>
        <w:t xml:space="preserve"> (this is different from the immigration surplus discussed above) </w:t>
      </w:r>
      <w:r w:rsidRPr="00B70E44">
        <w:rPr>
          <w:rStyle w:val="StyleUnderline"/>
          <w:b/>
        </w:rPr>
        <w:t>and increase tax revenue</w:t>
      </w:r>
      <w:r>
        <w:t xml:space="preserve">.  The third is that </w:t>
      </w:r>
      <w:r w:rsidRPr="00B70E44">
        <w:rPr>
          <w:rStyle w:val="StyleUnderline"/>
        </w:rPr>
        <w:t>many immigrants come when they are young but not young enough to consume public schools, thus they work and pay taxes before consuming</w:t>
      </w:r>
      <w:r>
        <w:t xml:space="preserve"> hundreds of thousands of dollars in public schools costs and welfare benefits – </w:t>
      </w:r>
      <w:r w:rsidRPr="00B70E44">
        <w:rPr>
          <w:rStyle w:val="StyleUnderline"/>
          <w:b/>
        </w:rPr>
        <w:t>meaning they give an immediate fiscal boost</w:t>
      </w:r>
      <w:r>
        <w:t xml:space="preserve">.  There are many other reasons as well. </w:t>
      </w:r>
    </w:p>
    <w:p w14:paraId="6279CBF5" w14:textId="77777777" w:rsidR="00DB1CBD" w:rsidRDefault="00DB1CBD" w:rsidP="00DB1CBD">
      <w:pPr>
        <w:pStyle w:val="Heading3"/>
      </w:pPr>
      <w:r>
        <w:t xml:space="preserve">2ac economy – at: wages </w:t>
      </w:r>
    </w:p>
    <w:p w14:paraId="75926438" w14:textId="77777777" w:rsidR="00DB1CBD" w:rsidRDefault="00DB1CBD" w:rsidP="00DB1CBD">
      <w:pPr>
        <w:pStyle w:val="Heading4"/>
      </w:pPr>
      <w:r>
        <w:t>Immigration increases wage AND any negative effect can be offset by taxes</w:t>
      </w:r>
    </w:p>
    <w:p w14:paraId="0C1BBFF8" w14:textId="77777777" w:rsidR="00DB1CBD" w:rsidRPr="00C51702" w:rsidRDefault="00DB1CBD" w:rsidP="00DB1CBD">
      <w:r>
        <w:rPr>
          <w:b/>
        </w:rPr>
        <w:t xml:space="preserve">Caplan 12 </w:t>
      </w:r>
      <w:r>
        <w:t>Bryan Caplan is Professor of Economics at George Mason University and Research Fellow at the Mercatus Center. Why Should We Restrict Immigration? Cato Journal, Vol. 32, No. 1 (Winter 2012). Copyright © Cato Institute. All rights reserved. http://econfaculty.gmu.edu/bcaplan/pdfs/whyimmigration.pdf</w:t>
      </w:r>
    </w:p>
    <w:p w14:paraId="1FA037E1" w14:textId="77777777" w:rsidR="00DB1CBD" w:rsidRDefault="00DB1CBD" w:rsidP="00DB1CBD">
      <w:r>
        <w:t xml:space="preserve">Yet </w:t>
      </w:r>
      <w:r w:rsidRPr="009B7408">
        <w:rPr>
          <w:rStyle w:val="StyleUnderline"/>
        </w:rPr>
        <w:t xml:space="preserve">these assumptions do not imply that American workers owe their standard of living to immigration restrictions. Under open borders, low-skilled wages are indeed likely to fall, but </w:t>
      </w:r>
      <w:r w:rsidRPr="009B7408">
        <w:rPr>
          <w:rStyle w:val="StyleUnderline"/>
          <w:b/>
        </w:rPr>
        <w:t>most Americans are not low-skilled</w:t>
      </w:r>
      <w:r w:rsidRPr="009B7408">
        <w:rPr>
          <w:rStyle w:val="StyleUnderline"/>
        </w:rPr>
        <w:t>. Over 87 percent</w:t>
      </w:r>
      <w:r w:rsidRPr="009B7408">
        <w:t xml:space="preserve"> </w:t>
      </w:r>
      <w:r>
        <w:t xml:space="preserve">of Americans </w:t>
      </w:r>
      <w:r w:rsidRPr="009B7408">
        <w:rPr>
          <w:rStyle w:val="StyleUnderline"/>
        </w:rPr>
        <w:t>over</w:t>
      </w:r>
      <w:r>
        <w:t xml:space="preserve"> the age of </w:t>
      </w:r>
      <w:r w:rsidRPr="009B7408">
        <w:rPr>
          <w:rStyle w:val="StyleUnderline"/>
        </w:rPr>
        <w:t>25 are high-school graduates</w:t>
      </w:r>
      <w:r w:rsidRPr="009B7408">
        <w:t xml:space="preserve"> </w:t>
      </w:r>
      <w:r>
        <w:t xml:space="preserve">(U.S. Census Bureau 2011). </w:t>
      </w:r>
      <w:r w:rsidRPr="009B7408">
        <w:rPr>
          <w:rStyle w:val="StyleUnderline"/>
        </w:rPr>
        <w:t>Most of the world’s would-be immigrants are, at best, substitutes for American high-school drop-outs</w:t>
      </w:r>
      <w:r>
        <w:t>.</w:t>
      </w:r>
    </w:p>
    <w:p w14:paraId="608C81B6" w14:textId="77777777" w:rsidR="00DB1CBD" w:rsidRDefault="00DB1CBD" w:rsidP="00DB1CBD">
      <w:r w:rsidRPr="00E0688E">
        <w:rPr>
          <w:rStyle w:val="StyleUnderline"/>
        </w:rPr>
        <w:t>Mainstream estimates confirm</w:t>
      </w:r>
      <w:r>
        <w:t xml:space="preserve"> this point: </w:t>
      </w:r>
      <w:r w:rsidRPr="00E0688E">
        <w:rPr>
          <w:rStyle w:val="StyleUnderline"/>
          <w:b/>
        </w:rPr>
        <w:t>immigration has little or no effect on overall wages</w:t>
      </w:r>
      <w:r w:rsidRPr="00E0688E">
        <w:rPr>
          <w:rStyle w:val="StyleUnderline"/>
        </w:rPr>
        <w:t>. Educated Americans are primarily customers, not competitors, of new arrivals</w:t>
      </w:r>
      <w:r>
        <w:t>. As Kerr and Kerr (2011: 12) explain in their state-of-the-art literature survey:</w:t>
      </w:r>
    </w:p>
    <w:p w14:paraId="09590E32" w14:textId="77777777" w:rsidR="00DB1CBD" w:rsidRDefault="00DB1CBD" w:rsidP="00DB1CBD">
      <w:pPr>
        <w:ind w:left="720"/>
      </w:pPr>
      <w:r w:rsidRPr="00E0688E">
        <w:rPr>
          <w:rStyle w:val="StyleUnderline"/>
        </w:rPr>
        <w:t xml:space="preserve">The documented wage elasticities are small and clustered </w:t>
      </w:r>
      <w:r w:rsidRPr="00E0688E">
        <w:rPr>
          <w:rStyle w:val="StyleUnderline"/>
          <w:b/>
        </w:rPr>
        <w:t>near zero</w:t>
      </w:r>
      <w:r w:rsidRPr="00E0688E">
        <w:rPr>
          <w:rStyle w:val="StyleUnderline"/>
        </w:rPr>
        <w:t>. Dustmann et al</w:t>
      </w:r>
      <w:r>
        <w:t xml:space="preserve">. (2008) likewise </w:t>
      </w:r>
      <w:r w:rsidRPr="00E0688E">
        <w:rPr>
          <w:rStyle w:val="StyleUnderline"/>
        </w:rPr>
        <w:t xml:space="preserve">found </w:t>
      </w:r>
      <w:r w:rsidRPr="00E0688E">
        <w:rPr>
          <w:rStyle w:val="StyleUnderline"/>
          <w:b/>
        </w:rPr>
        <w:t>very little evidence</w:t>
      </w:r>
      <w:r w:rsidRPr="00E0688E">
        <w:rPr>
          <w:rStyle w:val="StyleUnderline"/>
        </w:rPr>
        <w:t xml:space="preserve"> for wage effects</w:t>
      </w:r>
      <w:r>
        <w:t xml:space="preserve"> in their review of the UK experience. </w:t>
      </w:r>
      <w:r w:rsidRPr="00E0688E">
        <w:rPr>
          <w:rStyle w:val="StyleUnderline"/>
        </w:rPr>
        <w:t>This parallels an earlier conclusion</w:t>
      </w:r>
      <w:r>
        <w:t xml:space="preserve"> by Friedberg and Hunt (1995) </w:t>
      </w:r>
      <w:r w:rsidRPr="00E0688E">
        <w:rPr>
          <w:rStyle w:val="StyleUnderline"/>
        </w:rPr>
        <w:t xml:space="preserve">that immigration had </w:t>
      </w:r>
      <w:r w:rsidRPr="00E0688E">
        <w:rPr>
          <w:rStyle w:val="StyleUnderline"/>
          <w:b/>
        </w:rPr>
        <w:t>little impact on native wages</w:t>
      </w:r>
      <w:r>
        <w:t xml:space="preserve">; overall, </w:t>
      </w:r>
      <w:r w:rsidRPr="00E0688E">
        <w:rPr>
          <w:rStyle w:val="StyleUnderline"/>
        </w:rPr>
        <w:t xml:space="preserve">their survey of the earlier literature found that a 10 percent increase in the immigrant share of the labor force </w:t>
      </w:r>
      <w:r w:rsidRPr="00E0688E">
        <w:rPr>
          <w:rStyle w:val="StyleUnderline"/>
          <w:b/>
        </w:rPr>
        <w:t>reduced native wages by about 1 percent</w:t>
      </w:r>
      <w:r>
        <w:t xml:space="preserve">. Recent </w:t>
      </w:r>
      <w:r w:rsidRPr="00E0688E">
        <w:rPr>
          <w:rStyle w:val="StyleUnderline"/>
          <w:b/>
        </w:rPr>
        <w:t>metasurveys</w:t>
      </w:r>
      <w:r>
        <w:t xml:space="preserve"> by Longhi et al. (2005, 2008) and Okkerse (2008) </w:t>
      </w:r>
      <w:r w:rsidRPr="00E0688E">
        <w:rPr>
          <w:rStyle w:val="StyleUnderline"/>
        </w:rPr>
        <w:t>found comparable, small effects across many studies</w:t>
      </w:r>
      <w:r>
        <w:t>.</w:t>
      </w:r>
    </w:p>
    <w:p w14:paraId="388236EE" w14:textId="77777777" w:rsidR="00DB1CBD" w:rsidRDefault="00DB1CBD" w:rsidP="00DB1CBD">
      <w:r>
        <w:t xml:space="preserve">George Borjas, the most academically reputable critic of immigration, lands comfortably inside this consensus. Together with Lawrence Katz (Borjas and Katz 2005: 49), </w:t>
      </w:r>
      <w:r w:rsidRPr="00E0688E">
        <w:rPr>
          <w:rStyle w:val="StyleUnderline"/>
        </w:rPr>
        <w:t>Borjas finds that between 1980 and 2000, Mexican immigration reduced overall native wages by 3.4 percent in the short run, and 0 percent in the long run. These are</w:t>
      </w:r>
      <w:r>
        <w:t xml:space="preserve"> not annual effects; they are </w:t>
      </w:r>
      <w:r w:rsidRPr="00E0688E">
        <w:rPr>
          <w:rStyle w:val="StyleUnderline"/>
          <w:b/>
        </w:rPr>
        <w:t>the total effect of two decades of immigration</w:t>
      </w:r>
      <w:r>
        <w:t xml:space="preserve">. Drop-outs suffered more, but the effect is surprisingly mild: –8.2 percent in the short run, –4.8 percent in the long run. Borjas and Katz also report that </w:t>
      </w:r>
      <w:r w:rsidRPr="00E0688E">
        <w:rPr>
          <w:rStyle w:val="StyleUnderline"/>
        </w:rPr>
        <w:t>moderately educated natives</w:t>
      </w:r>
      <w:r>
        <w:t>—highschool graduates without college degrees—</w:t>
      </w:r>
      <w:r w:rsidRPr="00E0688E">
        <w:rPr>
          <w:rStyle w:val="StyleUnderline"/>
        </w:rPr>
        <w:t xml:space="preserve">enjoyed long-run </w:t>
      </w:r>
      <w:r w:rsidRPr="00E0688E">
        <w:rPr>
          <w:rStyle w:val="StyleUnderline"/>
          <w:b/>
        </w:rPr>
        <w:t>gains</w:t>
      </w:r>
      <w:r>
        <w:t>.</w:t>
      </w:r>
    </w:p>
    <w:p w14:paraId="76822D16" w14:textId="77777777" w:rsidR="00DB1CBD" w:rsidRPr="00E0688E" w:rsidRDefault="00DB1CBD" w:rsidP="00DB1CBD">
      <w:pPr>
        <w:rPr>
          <w:rStyle w:val="StyleUnderline"/>
        </w:rPr>
      </w:pPr>
      <w:r>
        <w:t xml:space="preserve">Standard </w:t>
      </w:r>
      <w:r w:rsidRPr="00E0688E">
        <w:rPr>
          <w:rStyle w:val="StyleUnderline"/>
        </w:rPr>
        <w:t xml:space="preserve">estimates </w:t>
      </w:r>
      <w:r>
        <w:t xml:space="preserve">admittedly have a serious flaw: They </w:t>
      </w:r>
      <w:r w:rsidRPr="00E0688E">
        <w:rPr>
          <w:rStyle w:val="StyleUnderline"/>
        </w:rPr>
        <w:t xml:space="preserve">assume that native and foreign workers with the same educational credentials have exactly the same skills. In reality, the two groups’ </w:t>
      </w:r>
      <w:r w:rsidRPr="00E0688E">
        <w:rPr>
          <w:rStyle w:val="StyleUnderline"/>
          <w:b/>
        </w:rPr>
        <w:t>skills differ</w:t>
      </w:r>
      <w:r>
        <w:t xml:space="preserve">; for starters, natives speak much better English than “identically educated” foreigners. In a series of papers, Giovanni </w:t>
      </w:r>
      <w:r w:rsidRPr="00E0688E">
        <w:rPr>
          <w:rStyle w:val="StyleUnderline"/>
        </w:rPr>
        <w:t>Peri and</w:t>
      </w:r>
      <w:r>
        <w:t xml:space="preserve"> his </w:t>
      </w:r>
      <w:r w:rsidRPr="00E0688E">
        <w:rPr>
          <w:rStyle w:val="StyleUnderline"/>
        </w:rPr>
        <w:t xml:space="preserve">coauthors show that this oversight makes mainstream estimates </w:t>
      </w:r>
      <w:r w:rsidRPr="00E0688E">
        <w:rPr>
          <w:rStyle w:val="StyleUnderline"/>
          <w:b/>
        </w:rPr>
        <w:t>overly pessimistic</w:t>
      </w:r>
      <w:r>
        <w:t xml:space="preserve"> (Ottaviano and Peri forthcoming, D’Amuri and Peri 2011, Peri and Sparber 2009, Ottaviano and Peri 2008). </w:t>
      </w:r>
      <w:r w:rsidRPr="00E0688E">
        <w:rPr>
          <w:rStyle w:val="StyleUnderline"/>
        </w:rPr>
        <w:t xml:space="preserve">When immigration increases, physical skills become more plentiful relative to demand, but language skills become </w:t>
      </w:r>
      <w:proofErr w:type="gramStart"/>
      <w:r w:rsidRPr="00E0688E">
        <w:rPr>
          <w:rStyle w:val="StyleUnderline"/>
        </w:rPr>
        <w:t>more scarce</w:t>
      </w:r>
      <w:proofErr w:type="gramEnd"/>
      <w:r w:rsidRPr="00E0688E">
        <w:rPr>
          <w:rStyle w:val="StyleUnderline"/>
        </w:rPr>
        <w:t>. Since most jobs are a mix of physical and language skills</w:t>
      </w:r>
      <w:r>
        <w:t xml:space="preserve">, and people can change </w:t>
      </w:r>
      <w:proofErr w:type="gramStart"/>
      <w:r>
        <w:t>jobs,</w:t>
      </w:r>
      <w:proofErr w:type="gramEnd"/>
      <w:r>
        <w:t xml:space="preserve"> </w:t>
      </w:r>
      <w:r w:rsidRPr="00E0688E">
        <w:rPr>
          <w:rStyle w:val="StyleUnderline"/>
        </w:rPr>
        <w:t xml:space="preserve">immigration might actually </w:t>
      </w:r>
      <w:r w:rsidRPr="00E0688E">
        <w:rPr>
          <w:rStyle w:val="StyleUnderline"/>
          <w:b/>
        </w:rPr>
        <w:t>increase native wages</w:t>
      </w:r>
      <w:r w:rsidRPr="00E0688E">
        <w:rPr>
          <w:rStyle w:val="StyleUnderline"/>
        </w:rPr>
        <w:t>.</w:t>
      </w:r>
    </w:p>
    <w:p w14:paraId="7B08A305" w14:textId="77777777" w:rsidR="00DB1CBD" w:rsidRPr="00E0688E" w:rsidRDefault="00DB1CBD" w:rsidP="00DB1CBD">
      <w:pPr>
        <w:rPr>
          <w:rStyle w:val="StyleUnderline"/>
          <w:b/>
        </w:rPr>
      </w:pPr>
      <w:r>
        <w:t xml:space="preserve">This distinction between physical and language skills turns out to be empirically important. </w:t>
      </w:r>
      <w:r w:rsidRPr="00E0688E">
        <w:rPr>
          <w:rStyle w:val="StyleUnderline"/>
        </w:rPr>
        <w:t>When immigration increases, native workers really do respond by switching to more language-based occupations—escaping lower pay</w:t>
      </w:r>
      <w:r>
        <w:t xml:space="preserve"> for their physical skills, and capturing higher pay for their language skills. Peri and Sparber (2009: 162) find that </w:t>
      </w:r>
      <w:r w:rsidRPr="00E0688E">
        <w:rPr>
          <w:rStyle w:val="StyleUnderline"/>
        </w:rPr>
        <w:t>this mechanism cuts the estimated effect of immigration on low-skilled natives’ wages by 75 percent</w:t>
      </w:r>
      <w:r>
        <w:t xml:space="preserve">. On standard assumptions, </w:t>
      </w:r>
      <w:r w:rsidRPr="00E0688E">
        <w:t>immigration from 1990–2000 reduced low-skilled wages by 1.2 percent</w:t>
      </w:r>
      <w:r>
        <w:t xml:space="preserve">; on Peri-Sparber’s more realistic assumptions, the hit was only 0.3 percent. </w:t>
      </w:r>
      <w:r w:rsidRPr="00E0688E">
        <w:rPr>
          <w:rStyle w:val="StyleUnderline"/>
        </w:rPr>
        <w:t>Using a similar approach, Ottaviano and Peri</w:t>
      </w:r>
      <w:r>
        <w:t xml:space="preserve"> (2008: 59) </w:t>
      </w:r>
      <w:r w:rsidRPr="00E0688E">
        <w:rPr>
          <w:rStyle w:val="StyleUnderline"/>
        </w:rPr>
        <w:t xml:space="preserve">conclude that immigration from 1990–2006 </w:t>
      </w:r>
      <w:r w:rsidRPr="00E0688E">
        <w:rPr>
          <w:rStyle w:val="StyleUnderline"/>
          <w:b/>
        </w:rPr>
        <w:t>raised average native wages by 0.6 percent.</w:t>
      </w:r>
    </w:p>
    <w:p w14:paraId="1562E4BD" w14:textId="77777777" w:rsidR="00DB1CBD" w:rsidRDefault="00DB1CBD" w:rsidP="00DB1CBD">
      <w:r w:rsidRPr="00E0688E">
        <w:rPr>
          <w:rStyle w:val="StyleUnderline"/>
        </w:rPr>
        <w:t xml:space="preserve">Immigration can benefit American workers even if it reduces their wages. How? By increasing the value of workers’ </w:t>
      </w:r>
      <w:r w:rsidRPr="00E0688E">
        <w:rPr>
          <w:rStyle w:val="StyleUnderline"/>
          <w:b/>
        </w:rPr>
        <w:t>non-labor assets</w:t>
      </w:r>
      <w:r>
        <w:t xml:space="preserve">, like pensions and real estate. The admittedly small literature finds surprisingly large effects. </w:t>
      </w:r>
      <w:r w:rsidRPr="00E0688E">
        <w:rPr>
          <w:rStyle w:val="StyleUnderline"/>
        </w:rPr>
        <w:t>In the United States, housing prices and rents rise by roughly 1 percent when immigration raises a city’s population</w:t>
      </w:r>
      <w:r>
        <w:t xml:space="preserve"> by 1 percent (Saiz 2007, 2003). Gonzalez and Ortega (2009) find an even larger effect for Spain. </w:t>
      </w:r>
      <w:r w:rsidRPr="00E0688E">
        <w:rPr>
          <w:rStyle w:val="StyleUnderline"/>
        </w:rPr>
        <w:t>Since Americans own almost all American residential real estate, immigration is a quiet but massive transfer from immigrants to native homeowners</w:t>
      </w:r>
      <w:r>
        <w:t xml:space="preserve">. In an era of massive bailouts for underwater mortgages, </w:t>
      </w:r>
      <w:r w:rsidRPr="00E0688E">
        <w:rPr>
          <w:rStyle w:val="StyleUnderline"/>
        </w:rPr>
        <w:t>taxpayers benefit</w:t>
      </w:r>
      <w:r>
        <w:t xml:space="preserve"> too.</w:t>
      </w:r>
    </w:p>
    <w:p w14:paraId="0DEDEC1F" w14:textId="77777777" w:rsidR="00DB1CBD" w:rsidRPr="009B7408" w:rsidRDefault="00DB1CBD" w:rsidP="00DB1CBD">
      <w:r>
        <w:t>Contrary to popular opinion, then, “</w:t>
      </w:r>
      <w:r w:rsidRPr="00E0688E">
        <w:rPr>
          <w:rStyle w:val="StyleUnderline"/>
          <w:b/>
        </w:rPr>
        <w:t>protecting American workers” is a weak rationale for immigration restrictions</w:t>
      </w:r>
      <w:r>
        <w:t xml:space="preserve">. Immigration makes low-skilled natives worse off, especially if they rent. But </w:t>
      </w:r>
      <w:r w:rsidRPr="00E0688E">
        <w:rPr>
          <w:rStyle w:val="StyleUnderline"/>
          <w:b/>
        </w:rPr>
        <w:t>most Americans gain</w:t>
      </w:r>
      <w:r w:rsidRPr="00C51702">
        <w:rPr>
          <w:rStyle w:val="StyleUnderline"/>
        </w:rPr>
        <w:t>. Even if you reject these conclusions</w:t>
      </w:r>
      <w:r>
        <w:t xml:space="preserve">, though, </w:t>
      </w:r>
      <w:r w:rsidRPr="00C51702">
        <w:rPr>
          <w:rStyle w:val="StyleUnderline"/>
        </w:rPr>
        <w:t xml:space="preserve">immigration restrictions remain unjustified. </w:t>
      </w:r>
      <w:r w:rsidRPr="00C51702">
        <w:rPr>
          <w:rStyle w:val="StyleUnderline"/>
          <w:b/>
        </w:rPr>
        <w:t>You do not have to restrict migration to protect native workers</w:t>
      </w:r>
      <w:r>
        <w:t xml:space="preserve"> from the consequences of immigration. </w:t>
      </w:r>
      <w:r w:rsidRPr="00C51702">
        <w:rPr>
          <w:rStyle w:val="StyleUnderline"/>
        </w:rPr>
        <w:t>There is a cheaper and more humane alternative: Charge immigrants surtaxes and/or admission fees, then use the extra revenue to compensate low-skilled Americans</w:t>
      </w:r>
      <w:r>
        <w:t xml:space="preserve">. For example, you could issue green cards to Haitians who agree to perpetually pay a 50 percent surtax on top of their ordinary U.S. tax liability. Haitians used to earning a dollar a day would jump at the opportunity, and the extra revenue could fund, say, tax cuts for low-income natives. </w:t>
      </w:r>
      <w:r w:rsidRPr="00C51702">
        <w:rPr>
          <w:rStyle w:val="StyleUnderline"/>
        </w:rPr>
        <w:t xml:space="preserve">Critics can tailor the details to fit the magnitude of the harm they believe immigrants inflict on native workers. Whatever the magnitude of this harm might be, extracting compensation is </w:t>
      </w:r>
      <w:r w:rsidRPr="00C51702">
        <w:rPr>
          <w:rStyle w:val="StyleUnderline"/>
          <w:b/>
        </w:rPr>
        <w:t>cheaper and more humane</w:t>
      </w:r>
      <w:r>
        <w:t xml:space="preserve"> than forcing foreigners to languish in the Third World.</w:t>
      </w:r>
    </w:p>
    <w:p w14:paraId="7B882358" w14:textId="77777777" w:rsidR="00DB1CBD" w:rsidRDefault="00DB1CBD" w:rsidP="00DB1CBD">
      <w:pPr>
        <w:pStyle w:val="Heading4"/>
      </w:pPr>
      <w:r>
        <w:t xml:space="preserve">Doesn’t protect wages AND protecting wages doesn’t help the economy </w:t>
      </w:r>
    </w:p>
    <w:p w14:paraId="30C0EF1D" w14:textId="77777777" w:rsidR="00DB1CBD" w:rsidRPr="009621C0" w:rsidRDefault="00DB1CBD" w:rsidP="00DB1CBD">
      <w:r>
        <w:rPr>
          <w:b/>
        </w:rPr>
        <w:t xml:space="preserve">Cochrane 14 </w:t>
      </w:r>
      <w:r>
        <w:t>John H. Cochrane is AQR Capital Management Distinguished Service Professor of Finance and a senior fellow of the Hoover Institution Why the US should free its immigration policies | NOV 05, 2014 http://review.chicagobooth.edu/magazine/fall-2014/why-the-us-should-free-its-immigration-policies</w:t>
      </w:r>
    </w:p>
    <w:p w14:paraId="74A20705" w14:textId="77777777" w:rsidR="00DB1CBD" w:rsidRDefault="00DB1CBD" w:rsidP="00DB1CBD">
      <w:r w:rsidRPr="00356905">
        <w:rPr>
          <w:rStyle w:val="StyleUnderline"/>
        </w:rPr>
        <w:t>You might fear that immigrants will compete for jobs, and drive down American wages</w:t>
      </w:r>
      <w:r>
        <w:t xml:space="preserve">. Again, </w:t>
      </w:r>
      <w:r w:rsidRPr="00356905">
        <w:rPr>
          <w:rStyle w:val="StyleUnderline"/>
          <w:b/>
        </w:rPr>
        <w:t>this is not demonstrably a serious problem</w:t>
      </w:r>
      <w:r w:rsidRPr="00356905">
        <w:rPr>
          <w:rStyle w:val="StyleUnderline"/>
        </w:rPr>
        <w:t xml:space="preserve">. If labor does not move in, </w:t>
      </w:r>
      <w:r w:rsidRPr="00356905">
        <w:rPr>
          <w:rStyle w:val="StyleUnderline"/>
          <w:b/>
        </w:rPr>
        <w:t>capital</w:t>
      </w:r>
      <w:r>
        <w:t>—factories and farms—</w:t>
      </w:r>
      <w:r w:rsidRPr="00356905">
        <w:rPr>
          <w:rStyle w:val="StyleUnderline"/>
          <w:b/>
        </w:rPr>
        <w:t>moves out and wages go down</w:t>
      </w:r>
      <w:r>
        <w:t xml:space="preserve"> anyway. </w:t>
      </w:r>
      <w:r w:rsidRPr="00356905">
        <w:rPr>
          <w:rStyle w:val="StyleUnderline"/>
        </w:rPr>
        <w:t xml:space="preserve">Immigrants come to work in wide-open industries with lots of jobs, not those where there are few jobs </w:t>
      </w:r>
      <w:r>
        <w:t xml:space="preserve">and many workers. </w:t>
      </w:r>
      <w:r w:rsidRPr="00356905">
        <w:rPr>
          <w:rStyle w:val="StyleUnderline"/>
        </w:rPr>
        <w:t xml:space="preserve">Thus, </w:t>
      </w:r>
      <w:r w:rsidRPr="00356905">
        <w:rPr>
          <w:rStyle w:val="StyleUnderline"/>
          <w:b/>
        </w:rPr>
        <w:t>restrictions on immigration do little</w:t>
      </w:r>
      <w:r>
        <w:t xml:space="preserve">, in the long run of an open economy such as the US, </w:t>
      </w:r>
      <w:r w:rsidRPr="00356905">
        <w:rPr>
          <w:rStyle w:val="StyleUnderline"/>
          <w:b/>
        </w:rPr>
        <w:t>to “protect” wages</w:t>
      </w:r>
      <w:r>
        <w:t xml:space="preserve">. </w:t>
      </w:r>
    </w:p>
    <w:p w14:paraId="06F442B5" w14:textId="77777777" w:rsidR="00DB1CBD" w:rsidRDefault="00DB1CBD" w:rsidP="00DB1CBD">
      <w:r w:rsidRPr="00356905">
        <w:rPr>
          <w:rStyle w:val="StyleUnderline"/>
        </w:rPr>
        <w:t>To the extent wage-boosting immigration restrictions can work, the higher wages translate into higher prices to</w:t>
      </w:r>
      <w:r>
        <w:t xml:space="preserve"> American </w:t>
      </w:r>
      <w:r w:rsidRPr="00356905">
        <w:rPr>
          <w:rStyle w:val="StyleUnderline"/>
        </w:rPr>
        <w:t xml:space="preserve">consumers. </w:t>
      </w:r>
      <w:r w:rsidRPr="00356905">
        <w:rPr>
          <w:rStyle w:val="StyleUnderline"/>
          <w:b/>
        </w:rPr>
        <w:t>The country</w:t>
      </w:r>
      <w:r>
        <w:t xml:space="preserve"> as a whole—</w:t>
      </w:r>
      <w:r w:rsidRPr="00356905">
        <w:rPr>
          <w:rStyle w:val="StyleUnderline"/>
          <w:b/>
        </w:rPr>
        <w:t>especially low-income consumers</w:t>
      </w:r>
      <w:r>
        <w:t xml:space="preserve"> who tend to shop at Walmart and benefit the most from low-priced goods—</w:t>
      </w:r>
      <w:r w:rsidRPr="00356905">
        <w:rPr>
          <w:rStyle w:val="StyleUnderline"/>
          <w:b/>
        </w:rPr>
        <w:t>is not better off.</w:t>
      </w:r>
      <w:r>
        <w:t xml:space="preserve"> </w:t>
      </w:r>
    </w:p>
    <w:p w14:paraId="63AFBED7" w14:textId="77777777" w:rsidR="00DB1CBD" w:rsidRDefault="00DB1CBD" w:rsidP="00DB1CBD">
      <w:r w:rsidRPr="00356905">
        <w:rPr>
          <w:rStyle w:val="StyleUnderline"/>
        </w:rPr>
        <w:t>As a concrete example, we keep doctors and nurses out. And we bemoan how expensive health care has become</w:t>
      </w:r>
      <w:r>
        <w:t xml:space="preserve">. Well, </w:t>
      </w:r>
      <w:r w:rsidRPr="00356905">
        <w:rPr>
          <w:rStyle w:val="StyleUnderline"/>
        </w:rPr>
        <w:t>immigration restrictions are designed to keep American wages up</w:t>
      </w:r>
      <w:r>
        <w:t xml:space="preserve">, and there they are, working as promised. </w:t>
      </w:r>
      <w:r w:rsidRPr="00356905">
        <w:rPr>
          <w:rStyle w:val="StyleUnderline"/>
          <w:b/>
        </w:rPr>
        <w:t>But keeping doctor wages up means keeping your health costs up</w:t>
      </w:r>
      <w:r>
        <w:t>.</w:t>
      </w:r>
    </w:p>
    <w:p w14:paraId="68393AEF" w14:textId="77777777" w:rsidR="00DB1CBD" w:rsidRPr="00F11731" w:rsidRDefault="00DB1CBD" w:rsidP="00DB1CBD">
      <w:pPr>
        <w:pStyle w:val="Heading4"/>
      </w:pPr>
      <w:r>
        <w:t>The effect is positive and small – consensus of evidence</w:t>
      </w:r>
    </w:p>
    <w:p w14:paraId="7696D430" w14:textId="77777777" w:rsidR="00DB1CBD" w:rsidRDefault="00DB1CBD" w:rsidP="00DB1CBD">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13572ED3" w14:textId="77777777" w:rsidR="00DB1CBD" w:rsidRDefault="00DB1CBD" w:rsidP="00DB1CBD">
      <w:r>
        <w:t>1.  “</w:t>
      </w:r>
      <w:r w:rsidRPr="00F11731">
        <w:rPr>
          <w:rStyle w:val="StyleUnderline"/>
        </w:rPr>
        <w:t>Immigrants will take our jobs and lower</w:t>
      </w:r>
      <w:r>
        <w:t xml:space="preserve"> our </w:t>
      </w:r>
      <w:r w:rsidRPr="00F11731">
        <w:rPr>
          <w:rStyle w:val="StyleUnderline"/>
        </w:rPr>
        <w:t>wages</w:t>
      </w:r>
      <w:r>
        <w:t>, especially hurting the poor.”</w:t>
      </w:r>
    </w:p>
    <w:p w14:paraId="12AC1206" w14:textId="77777777" w:rsidR="00DB1CBD" w:rsidRDefault="00DB1CBD" w:rsidP="00DB1CBD">
      <w:r w:rsidRPr="00F11731">
        <w:rPr>
          <w:rStyle w:val="StyleUnderline"/>
        </w:rPr>
        <w:t>This is the</w:t>
      </w:r>
      <w:r>
        <w:t xml:space="preserve"> most common </w:t>
      </w:r>
      <w:r w:rsidRPr="00F11731">
        <w:rPr>
          <w:rStyle w:val="StyleUnderline"/>
        </w:rPr>
        <w:t>argument</w:t>
      </w:r>
      <w:r>
        <w:t xml:space="preserve"> and also the one </w:t>
      </w:r>
      <w:r w:rsidRPr="00F11731">
        <w:rPr>
          <w:rStyle w:val="StyleUnderline"/>
        </w:rPr>
        <w:t xml:space="preserve">with the </w:t>
      </w:r>
      <w:r w:rsidRPr="00F11731">
        <w:rPr>
          <w:rStyle w:val="StyleUnderline"/>
          <w:b/>
        </w:rPr>
        <w:t>greatest amount of evidence rebutting it</w:t>
      </w:r>
      <w:r>
        <w:t xml:space="preserve">. First, </w:t>
      </w:r>
      <w:r w:rsidRPr="00F11731">
        <w:rPr>
          <w:rStyle w:val="StyleUnderline"/>
        </w:rPr>
        <w:t xml:space="preserve">the displacement effect is </w:t>
      </w:r>
      <w:r w:rsidRPr="00F11731">
        <w:rPr>
          <w:rStyle w:val="StyleUnderline"/>
          <w:b/>
        </w:rPr>
        <w:t>small</w:t>
      </w:r>
      <w:r w:rsidRPr="00F11731">
        <w:rPr>
          <w:rStyle w:val="StyleUnderline"/>
        </w:rPr>
        <w:t xml:space="preserve"> if it even affects natives at all. Immigrants are typically attracted to growing regions and they </w:t>
      </w:r>
      <w:r w:rsidRPr="00F11731">
        <w:rPr>
          <w:rStyle w:val="StyleUnderline"/>
          <w:b/>
        </w:rPr>
        <w:t>increase the supply and demand sides of the economy</w:t>
      </w:r>
      <w:r>
        <w:t xml:space="preserve"> once they are there, </w:t>
      </w:r>
      <w:r w:rsidRPr="00F11731">
        <w:rPr>
          <w:rStyle w:val="StyleUnderline"/>
          <w:b/>
        </w:rPr>
        <w:t>expanding employment opportunities</w:t>
      </w:r>
      <w:r>
        <w:t xml:space="preserve">. Second, </w:t>
      </w:r>
      <w:r w:rsidRPr="00F11731">
        <w:rPr>
          <w:rStyle w:val="StyleUnderline"/>
        </w:rPr>
        <w:t xml:space="preserve">the debate over immigrant impacts on American wages is confined to the </w:t>
      </w:r>
      <w:r w:rsidRPr="00F11731">
        <w:rPr>
          <w:rStyle w:val="StyleUnderline"/>
          <w:b/>
        </w:rPr>
        <w:t>lower single digits</w:t>
      </w:r>
      <w:r>
        <w:t xml:space="preserve"> – immigrants may increase the relative wages for some Americans by a tiny amount and decrease them by a larger amount for the few Americans who directly compete against them. </w:t>
      </w:r>
      <w:r w:rsidRPr="00F11731">
        <w:rPr>
          <w:rStyle w:val="StyleUnderline"/>
        </w:rPr>
        <w:t>Immigrants likely compete most directly against other immigrants so the effects on less-skilled native-born Americans might be very small or even positive</w:t>
      </w:r>
      <w:r>
        <w:t xml:space="preserve">. </w:t>
      </w:r>
    </w:p>
    <w:p w14:paraId="12E7B1B0" w14:textId="77777777" w:rsidR="00EB186C" w:rsidRDefault="00EB186C" w:rsidP="00EB186C">
      <w:pPr>
        <w:pStyle w:val="Heading4"/>
      </w:pPr>
      <w:r>
        <w:t xml:space="preserve">Removes less jobs than it creates </w:t>
      </w:r>
    </w:p>
    <w:p w14:paraId="5D985818" w14:textId="77777777" w:rsidR="00EB186C" w:rsidRPr="001F29F4" w:rsidRDefault="00EB186C" w:rsidP="00EB186C">
      <w:r>
        <w:rPr>
          <w:b/>
        </w:rPr>
        <w:t xml:space="preserve">Matthews 14 </w:t>
      </w:r>
      <w:r>
        <w:t>Dylan Matthews, writer @ Vox, Updated Dec 15, 2014, 10:00am EST The case for open borders https://www.vox.com/2014/9/13/6135905/open-borders-bryan-caplan-interview-gdp-double</w:t>
      </w:r>
    </w:p>
    <w:p w14:paraId="38788289" w14:textId="77777777" w:rsidR="00EB186C" w:rsidRDefault="00EB186C" w:rsidP="00EB186C">
      <w:r>
        <w:t>What's in it for rich countries</w:t>
      </w:r>
    </w:p>
    <w:p w14:paraId="0234983E" w14:textId="77777777" w:rsidR="00EB186C" w:rsidRDefault="00EB186C" w:rsidP="00EB186C">
      <w:r w:rsidRPr="00EB186C">
        <w:rPr>
          <w:rStyle w:val="StyleUnderline"/>
        </w:rPr>
        <w:t>Opponents</w:t>
      </w:r>
      <w:r>
        <w:t xml:space="preserve"> of open borders often grant that it would grow the economy. The problem, they </w:t>
      </w:r>
      <w:r w:rsidRPr="00EB186C">
        <w:rPr>
          <w:rStyle w:val="StyleUnderline"/>
        </w:rPr>
        <w:t>say</w:t>
      </w:r>
      <w:r>
        <w:t xml:space="preserve">, is that </w:t>
      </w:r>
      <w:r w:rsidRPr="00EB186C">
        <w:rPr>
          <w:rStyle w:val="StyleUnderline"/>
        </w:rPr>
        <w:t>most of those benefits presumably accrue to migrants. What about the workers who are already there? Don't they lose out</w:t>
      </w:r>
      <w:r>
        <w:t>, in particular low-skilled workers who are already struggling and would face increased competition from low-skilled immigrants?</w:t>
      </w:r>
    </w:p>
    <w:p w14:paraId="36C1272A" w14:textId="77777777" w:rsidR="00EB186C" w:rsidRDefault="00EB186C" w:rsidP="00EB186C">
      <w:r w:rsidRPr="00EB186C">
        <w:rPr>
          <w:rStyle w:val="StyleUnderline"/>
          <w:b/>
        </w:rPr>
        <w:t>Not necessarily</w:t>
      </w:r>
      <w:r>
        <w:t xml:space="preserve">. "Low-skilled" is actually kind of a misleading term here. </w:t>
      </w:r>
      <w:r w:rsidRPr="00EB186C">
        <w:rPr>
          <w:rStyle w:val="StyleUnderline"/>
        </w:rPr>
        <w:t xml:space="preserve">Even American high school dropouts have at least one key skill that immigrants generally don't: the ability to </w:t>
      </w:r>
      <w:r w:rsidRPr="00EB186C">
        <w:rPr>
          <w:rStyle w:val="StyleUnderline"/>
          <w:b/>
        </w:rPr>
        <w:t>speak English</w:t>
      </w:r>
      <w:r w:rsidRPr="00EB186C">
        <w:rPr>
          <w:rStyle w:val="StyleUnderline"/>
        </w:rPr>
        <w:t>. That makes it possible for immigrants to complement the labor of low-skilled, native-born workers</w:t>
      </w:r>
      <w:r>
        <w:t>, rather than replacing it. "</w:t>
      </w:r>
      <w:r w:rsidRPr="00EB186C">
        <w:rPr>
          <w:rStyle w:val="StyleUnderline"/>
        </w:rPr>
        <w:t>Low-skilled Americans who are fluent in English</w:t>
      </w:r>
      <w:r>
        <w:t xml:space="preserve"> in a place like New York City </w:t>
      </w:r>
      <w:r w:rsidRPr="00EB186C">
        <w:rPr>
          <w:rStyle w:val="StyleUnderline"/>
        </w:rPr>
        <w:t>wind up supervising the low-skilled immigrants</w:t>
      </w:r>
      <w:r>
        <w:t>," Caplan says. "</w:t>
      </w:r>
      <w:r w:rsidRPr="00EB186C">
        <w:rPr>
          <w:rStyle w:val="StyleUnderline"/>
        </w:rPr>
        <w:t xml:space="preserve">They wind up being the </w:t>
      </w:r>
      <w:r w:rsidRPr="00EB186C">
        <w:rPr>
          <w:rStyle w:val="StyleUnderline"/>
          <w:b/>
        </w:rPr>
        <w:t>bridge</w:t>
      </w:r>
      <w:r w:rsidRPr="00EB186C">
        <w:rPr>
          <w:rStyle w:val="StyleUnderline"/>
        </w:rPr>
        <w:t>, or the people who train immigrants in jobs that they wouldn’t even know about</w:t>
      </w:r>
      <w:r>
        <w:t xml:space="preserve"> from their home countries." </w:t>
      </w:r>
    </w:p>
    <w:p w14:paraId="2B084948" w14:textId="77777777" w:rsidR="00EB186C" w:rsidRPr="00EB186C" w:rsidRDefault="00EB186C" w:rsidP="00EB186C">
      <w:pPr>
        <w:rPr>
          <w:rStyle w:val="StyleUnderline"/>
        </w:rPr>
      </w:pPr>
      <w:r>
        <w:t xml:space="preserve">Think about it this way. </w:t>
      </w:r>
      <w:r w:rsidRPr="00EB186C">
        <w:rPr>
          <w:rStyle w:val="StyleUnderline"/>
        </w:rPr>
        <w:t>Low-skilled immigrants increase the supply of people who can do janitorial work or wash dishes or whatnot</w:t>
      </w:r>
      <w:r>
        <w:t xml:space="preserve">, which you'd expect to reduce wages for Americans in those jobs. </w:t>
      </w:r>
      <w:r w:rsidRPr="00EB186C">
        <w:rPr>
          <w:rStyle w:val="StyleUnderline"/>
        </w:rPr>
        <w:t xml:space="preserve">But they also decrease, relatively </w:t>
      </w:r>
      <w:r>
        <w:t xml:space="preserve">speaking, </w:t>
      </w:r>
      <w:r w:rsidRPr="00EB186C">
        <w:rPr>
          <w:rStyle w:val="StyleUnderline"/>
        </w:rPr>
        <w:t xml:space="preserve">the supply of people who can speak English. That </w:t>
      </w:r>
      <w:r w:rsidRPr="00EB186C">
        <w:rPr>
          <w:rStyle w:val="StyleUnderline"/>
          <w:b/>
        </w:rPr>
        <w:t>raises wages for Americans who can speak English</w:t>
      </w:r>
      <w:r w:rsidRPr="00EB186C">
        <w:rPr>
          <w:rStyle w:val="StyleUnderline"/>
        </w:rPr>
        <w:t>. "When you put that together, it’s</w:t>
      </w:r>
      <w:r>
        <w:t xml:space="preserve"> at least </w:t>
      </w:r>
      <w:r w:rsidRPr="00EB186C">
        <w:rPr>
          <w:rStyle w:val="StyleUnderline"/>
        </w:rPr>
        <w:t>unclear whether most Americans lose</w:t>
      </w:r>
      <w:r>
        <w:t xml:space="preserve">," Caplan surmises. "Furthermore, you can change your occupation. </w:t>
      </w:r>
      <w:r w:rsidRPr="00EB186C">
        <w:rPr>
          <w:rStyle w:val="StyleUnderline"/>
        </w:rPr>
        <w:t>You could</w:t>
      </w:r>
      <w:r>
        <w:t xml:space="preserve"> move to a job that does less of what is worth less after immigration, and </w:t>
      </w:r>
      <w:r w:rsidRPr="00EB186C">
        <w:rPr>
          <w:rStyle w:val="StyleUnderline"/>
        </w:rPr>
        <w:t>move into a job that does more of what’s valued more."</w:t>
      </w:r>
    </w:p>
    <w:p w14:paraId="77F02386" w14:textId="77777777" w:rsidR="00EB186C" w:rsidRPr="00EB186C" w:rsidRDefault="00EB186C" w:rsidP="00EB186C">
      <w:pPr>
        <w:rPr>
          <w:rStyle w:val="StyleUnderline"/>
        </w:rPr>
      </w:pPr>
      <w:r w:rsidRPr="00EB186C">
        <w:rPr>
          <w:rStyle w:val="StyleUnderline"/>
        </w:rPr>
        <w:t>Immigration</w:t>
      </w:r>
      <w:r>
        <w:t xml:space="preserve"> also </w:t>
      </w:r>
      <w:r w:rsidRPr="00EB186C">
        <w:rPr>
          <w:rStyle w:val="StyleUnderline"/>
        </w:rPr>
        <w:t xml:space="preserve">has a </w:t>
      </w:r>
      <w:r w:rsidRPr="00EB186C">
        <w:rPr>
          <w:rStyle w:val="StyleUnderline"/>
          <w:b/>
        </w:rPr>
        <w:t>well-documented, positive effect on housing prices</w:t>
      </w:r>
      <w:r w:rsidRPr="00EB186C">
        <w:t>. Most</w:t>
      </w:r>
      <w:r>
        <w:t xml:space="preserve"> Americans own homes at some point in their life, so even if they lose out from immigration in the labor market, they could make up the loss in the housing market. "</w:t>
      </w:r>
      <w:r w:rsidRPr="00EB186C">
        <w:rPr>
          <w:rStyle w:val="StyleUnderline"/>
        </w:rPr>
        <w:t>The Americans who lose from immigration</w:t>
      </w:r>
      <w:r w:rsidRPr="00EB186C">
        <w:t xml:space="preserve"> are those who are very low-skilled, who also don’t speak</w:t>
      </w:r>
      <w:r>
        <w:t xml:space="preserve"> very good English to begin with, and also don’t own real estate," Caplan concludes. "</w:t>
      </w:r>
      <w:r w:rsidRPr="00EB186C">
        <w:rPr>
          <w:rStyle w:val="StyleUnderline"/>
        </w:rPr>
        <w:t>It's a quite small group. If you’re a real nationalist who cares about</w:t>
      </w:r>
      <w:r>
        <w:t xml:space="preserve"> all </w:t>
      </w:r>
      <w:r w:rsidRPr="00EB186C">
        <w:rPr>
          <w:rStyle w:val="StyleUnderline"/>
        </w:rPr>
        <w:t xml:space="preserve">Americans, then </w:t>
      </w:r>
      <w:r w:rsidRPr="00EB186C">
        <w:rPr>
          <w:rStyle w:val="StyleUnderline"/>
          <w:b/>
        </w:rPr>
        <w:t>you should favor immigration</w:t>
      </w:r>
      <w:r w:rsidRPr="00EB186C">
        <w:rPr>
          <w:rStyle w:val="StyleUnderline"/>
        </w:rPr>
        <w:t>, because only like 5 or 10 percent of Americans are losing</w:t>
      </w:r>
      <w:r>
        <w:t xml:space="preserve">." And in any case, </w:t>
      </w:r>
      <w:r w:rsidRPr="00EB186C">
        <w:rPr>
          <w:rStyle w:val="StyleUnderline"/>
        </w:rPr>
        <w:t xml:space="preserve">whatever losses that 5 or 10 percent incurs are </w:t>
      </w:r>
      <w:r w:rsidRPr="00EB186C">
        <w:rPr>
          <w:rStyle w:val="StyleUnderline"/>
          <w:b/>
        </w:rPr>
        <w:t>swamped by the gains to the rest of the world</w:t>
      </w:r>
      <w:r w:rsidRPr="00EB186C">
        <w:rPr>
          <w:rStyle w:val="StyleUnderline"/>
        </w:rPr>
        <w:t xml:space="preserve">, and in particular the migrants themselves. </w:t>
      </w:r>
    </w:p>
    <w:p w14:paraId="063D0A1A" w14:textId="7305C6F9" w:rsidR="00222727" w:rsidRDefault="00222727" w:rsidP="00222727">
      <w:pPr>
        <w:pStyle w:val="Heading4"/>
      </w:pPr>
      <w:r>
        <w:t xml:space="preserve">Doesn’t trade off and produces more jobs </w:t>
      </w:r>
    </w:p>
    <w:p w14:paraId="6EB9312E" w14:textId="77777777" w:rsidR="00222727" w:rsidRPr="001F29F4" w:rsidRDefault="00222727" w:rsidP="00222727">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51A09238" w14:textId="77777777" w:rsidR="00222727" w:rsidRDefault="00222727" w:rsidP="00222727">
      <w:r>
        <w:t xml:space="preserve">Dylan Matthews: In rich countries, </w:t>
      </w:r>
      <w:r w:rsidRPr="00222727">
        <w:rPr>
          <w:rStyle w:val="StyleUnderline"/>
        </w:rPr>
        <w:t>a lot of people imagine that an influx of foreign workers would reduce wages</w:t>
      </w:r>
      <w:r>
        <w:t xml:space="preserve"> at a time when median wages have been stagnant for several decades. And </w:t>
      </w:r>
      <w:r w:rsidRPr="00222727">
        <w:rPr>
          <w:rStyle w:val="StyleUnderline"/>
        </w:rPr>
        <w:t>because most people are nationalists</w:t>
      </w:r>
      <w:r>
        <w:t xml:space="preserve"> who privilege the well-being of their countrymen ahead of that of other human beings, </w:t>
      </w:r>
      <w:r w:rsidRPr="00222727">
        <w:rPr>
          <w:rStyle w:val="StyleUnderline"/>
        </w:rPr>
        <w:t>that's considered a huge problem with immigration, one that open borders would</w:t>
      </w:r>
      <w:r>
        <w:t xml:space="preserve">, on this view, </w:t>
      </w:r>
      <w:r w:rsidRPr="00222727">
        <w:rPr>
          <w:rStyle w:val="StyleUnderline"/>
        </w:rPr>
        <w:t>exacerbate</w:t>
      </w:r>
      <w:r>
        <w:t>.</w:t>
      </w:r>
    </w:p>
    <w:p w14:paraId="18164663" w14:textId="77777777" w:rsidR="00222727" w:rsidRDefault="00222727" w:rsidP="00222727">
      <w:r w:rsidRPr="00222727">
        <w:rPr>
          <w:rStyle w:val="StyleUnderline"/>
        </w:rPr>
        <w:t>What’s wrong with that</w:t>
      </w:r>
      <w:r>
        <w:t xml:space="preserve"> mental </w:t>
      </w:r>
      <w:r w:rsidRPr="00222727">
        <w:rPr>
          <w:rStyle w:val="StyleUnderline"/>
        </w:rPr>
        <w:t>model of immigration's effects</w:t>
      </w:r>
      <w:r>
        <w:t xml:space="preserve"> on native workers, apart from the moral problems with treating benefits to foreign-born workers as less important? </w:t>
      </w:r>
    </w:p>
    <w:p w14:paraId="299707DA" w14:textId="77777777" w:rsidR="00222727" w:rsidRDefault="00222727" w:rsidP="00222727">
      <w:r>
        <w:t xml:space="preserve">Bryan Caplan: </w:t>
      </w:r>
      <w:r w:rsidRPr="00222727">
        <w:t>The simplest response is</w:t>
      </w:r>
      <w:r>
        <w:t xml:space="preserve"> to say, "Fine. Let’s accept that way of modeling it, let in immigrants with a entry fee or a surtax, and redistribute the proceeds to low-skilled Americans." That’s the easiest way out, which doesn’t require changing the whole way that people think.</w:t>
      </w:r>
    </w:p>
    <w:p w14:paraId="2214FF67" w14:textId="77777777" w:rsidR="00222727" w:rsidRPr="00222727" w:rsidRDefault="00222727" w:rsidP="00222727">
      <w:pPr>
        <w:rPr>
          <w:rStyle w:val="StyleUnderline"/>
        </w:rPr>
      </w:pPr>
      <w:r>
        <w:t xml:space="preserve">But more </w:t>
      </w:r>
      <w:r w:rsidRPr="00222727">
        <w:rPr>
          <w:rStyle w:val="StyleUnderline"/>
        </w:rPr>
        <w:t>important is realizing that there are many different kinds of labor. Even Americans we think of as low-skilled actually do very different kinds of labor than</w:t>
      </w:r>
      <w:r>
        <w:t xml:space="preserve">, say, </w:t>
      </w:r>
      <w:r w:rsidRPr="00222727">
        <w:rPr>
          <w:rStyle w:val="StyleUnderline"/>
        </w:rPr>
        <w:t>low-skilled Bangladeshis. Most low-skilled Americans speak English</w:t>
      </w:r>
      <w:r>
        <w:t xml:space="preserve">. They’re familiar with the modern world. </w:t>
      </w:r>
      <w:r w:rsidRPr="00222727">
        <w:rPr>
          <w:rStyle w:val="StyleUnderline"/>
        </w:rPr>
        <w:t>When you’re thinking about the kinds of jobs different groups will do, and whether they’ll be competing with each other, you shouldn’t just put everyone into the same "low-skilled" box, but rather realize, "Wow, there are actually a bunch of different low-skilled boxes, and the global poor are in a box that is much lower skilled than even the Americans we think of as being low skilled."</w:t>
      </w:r>
    </w:p>
    <w:p w14:paraId="1A96D7A8" w14:textId="77777777" w:rsidR="00222727" w:rsidRPr="00222727" w:rsidRDefault="00222727" w:rsidP="00222727">
      <w:pPr>
        <w:rPr>
          <w:rStyle w:val="StyleUnderline"/>
        </w:rPr>
      </w:pPr>
      <w:r w:rsidRPr="00222727">
        <w:rPr>
          <w:rStyle w:val="StyleUnderline"/>
        </w:rPr>
        <w:t>A further key insight is realizing what happens when these different kinds of workers work together</w:t>
      </w:r>
      <w:r>
        <w:t xml:space="preserve">. UC Davis' Giovanni Peri and Bocconi University's Gianmarco Ottaviano get at this in their work on the mixing of skills. </w:t>
      </w:r>
      <w:r w:rsidRPr="00222727">
        <w:rPr>
          <w:rStyle w:val="StyleUnderline"/>
        </w:rPr>
        <w:t>In places in the US that have a lot of low-skilled immigrants, they do the kinds of things that we think of low-skilled immigrants doing. They wash dishes. They clean hotel rooms. But in places that have very few low-skilled immigrant, you have your</w:t>
      </w:r>
      <w:r>
        <w:t xml:space="preserve"> native-born, </w:t>
      </w:r>
      <w:r w:rsidRPr="00222727">
        <w:rPr>
          <w:rStyle w:val="StyleUnderline"/>
        </w:rPr>
        <w:t>English language speakers cleaning hotel rooms and washing dishes.</w:t>
      </w:r>
    </w:p>
    <w:p w14:paraId="27DBF537" w14:textId="77777777" w:rsidR="00222727" w:rsidRPr="00222727" w:rsidRDefault="00222727" w:rsidP="00222727">
      <w:pPr>
        <w:rPr>
          <w:rStyle w:val="StyleUnderline"/>
        </w:rPr>
      </w:pPr>
      <w:r>
        <w:t xml:space="preserve">If you think about that, you realize </w:t>
      </w:r>
      <w:r w:rsidRPr="00222727">
        <w:rPr>
          <w:rStyle w:val="StyleUnderline"/>
          <w:b/>
        </w:rPr>
        <w:t>you are wasting a lot of valuable talent</w:t>
      </w:r>
      <w:r w:rsidRPr="00222727">
        <w:rPr>
          <w:rStyle w:val="StyleUnderline"/>
        </w:rPr>
        <w:t>. Low-skilled Americans who are fluent in English</w:t>
      </w:r>
      <w:r>
        <w:t xml:space="preserve"> in a place like New York City </w:t>
      </w:r>
      <w:r w:rsidRPr="00222727">
        <w:rPr>
          <w:rStyle w:val="StyleUnderline"/>
        </w:rPr>
        <w:t>wind up supervising the low-skilled immigrants. They wind up being the bridge</w:t>
      </w:r>
      <w:r>
        <w:t xml:space="preserve">, or the people </w:t>
      </w:r>
      <w:r w:rsidRPr="00222727">
        <w:rPr>
          <w:rStyle w:val="StyleUnderline"/>
        </w:rPr>
        <w:t xml:space="preserve">who train immigrants in jobs that they wouldn’t even know about from their home countries. </w:t>
      </w:r>
    </w:p>
    <w:p w14:paraId="3C5B06C3" w14:textId="77777777" w:rsidR="00222727" w:rsidRPr="00222727" w:rsidRDefault="00222727" w:rsidP="00222727">
      <w:pPr>
        <w:rPr>
          <w:rStyle w:val="StyleUnderline"/>
        </w:rPr>
      </w:pPr>
      <w:r w:rsidRPr="00222727">
        <w:rPr>
          <w:rStyle w:val="StyleUnderline"/>
        </w:rPr>
        <w:t>You can think about people’s income as the wage of their language skills multiplied by the amount of hours of language labor they sell</w:t>
      </w:r>
      <w:r>
        <w:t xml:space="preserve">, plus the wage of non-language skills multiplied by the amount of hours of non-language labor they sell. </w:t>
      </w:r>
      <w:r w:rsidRPr="00222727">
        <w:rPr>
          <w:rStyle w:val="StyleUnderline"/>
        </w:rPr>
        <w:t xml:space="preserve">Immigrants raise the supply of the non-language skills, but they make language skills </w:t>
      </w:r>
      <w:proofErr w:type="gramStart"/>
      <w:r w:rsidRPr="00222727">
        <w:rPr>
          <w:rStyle w:val="StyleUnderline"/>
        </w:rPr>
        <w:t>more scarce</w:t>
      </w:r>
      <w:proofErr w:type="gramEnd"/>
      <w:r>
        <w:t xml:space="preserve">; the ratio of the population that has those skills goes down. </w:t>
      </w:r>
      <w:r w:rsidRPr="00222727">
        <w:rPr>
          <w:rStyle w:val="StyleUnderline"/>
        </w:rPr>
        <w:t>In terms of supply and demand, you should think that the wage for the language skills would go up and the wage for the non-language skills goes down, and when you put that together it’s at least unclear whether most Americans lose</w:t>
      </w:r>
      <w:r>
        <w:t xml:space="preserve">. Furthermore, </w:t>
      </w:r>
      <w:r w:rsidRPr="00222727">
        <w:rPr>
          <w:rStyle w:val="StyleUnderline"/>
        </w:rPr>
        <w:t>you can change your occupation. You could move to a job that does less of what is worth less after immigration, and move into a job that does more of what’s valued more.</w:t>
      </w:r>
    </w:p>
    <w:p w14:paraId="0B1F4122" w14:textId="77777777" w:rsidR="00222727" w:rsidRDefault="00222727" w:rsidP="00222727">
      <w:r>
        <w:t xml:space="preserve">One other thing that’s worth pointing out: </w:t>
      </w:r>
      <w:r w:rsidRPr="00222727">
        <w:rPr>
          <w:rStyle w:val="StyleUnderline"/>
        </w:rPr>
        <w:t>it's a well-documented fact that immigration increases real estate prices. So workers who own some real estate, as most Americans will at some point, benefit</w:t>
      </w:r>
      <w:r>
        <w:t xml:space="preserve">. Even if they’re losing in the labor market, they’re gaining in the housing markets. </w:t>
      </w:r>
    </w:p>
    <w:p w14:paraId="4912641B" w14:textId="77777777" w:rsidR="00222727" w:rsidRDefault="00222727" w:rsidP="00222727">
      <w:r w:rsidRPr="00222727">
        <w:rPr>
          <w:rStyle w:val="StyleUnderline"/>
        </w:rPr>
        <w:t>The Americans who lose from immigration are</w:t>
      </w:r>
      <w:r>
        <w:t xml:space="preserve"> those who are very </w:t>
      </w:r>
      <w:proofErr w:type="gramStart"/>
      <w:r>
        <w:t>low-skilled</w:t>
      </w:r>
      <w:proofErr w:type="gramEnd"/>
      <w:r>
        <w:t xml:space="preserve">, who also don’t speak very good English to begin with, and also don’t own real estate. It's </w:t>
      </w:r>
      <w:r w:rsidRPr="00222727">
        <w:rPr>
          <w:rStyle w:val="StyleUnderline"/>
        </w:rPr>
        <w:t>a quite small group. If you’re a real nationalist who cares about all Americans, then you should favor immigration because only like 5 or 10 percent of Americans are losing.</w:t>
      </w:r>
    </w:p>
    <w:p w14:paraId="4C12E7C1" w14:textId="1BFB38BF" w:rsidR="00DB1CBD" w:rsidRDefault="00DB1CBD" w:rsidP="00DB1CBD">
      <w:pPr>
        <w:pStyle w:val="Heading3"/>
      </w:pPr>
      <w:r>
        <w:t>2ac economy – at: welfare</w:t>
      </w:r>
    </w:p>
    <w:p w14:paraId="0C51B228" w14:textId="77777777" w:rsidR="00DB1CBD" w:rsidRDefault="00DB1CBD" w:rsidP="00DB1CBD">
      <w:pPr>
        <w:pStyle w:val="Heading4"/>
      </w:pPr>
      <w:r>
        <w:t xml:space="preserve">Immigration doesn’t change welfare costs AND welfare restrictions solve </w:t>
      </w:r>
    </w:p>
    <w:p w14:paraId="352C503F" w14:textId="77777777" w:rsidR="00DB1CBD" w:rsidRPr="00C51702" w:rsidRDefault="00DB1CBD" w:rsidP="00DB1CBD">
      <w:r>
        <w:rPr>
          <w:b/>
        </w:rPr>
        <w:t xml:space="preserve">Caplan 12 </w:t>
      </w:r>
      <w:r>
        <w:t>Bryan Caplan is Professor of Economics at George Mason University and Research Fellow at the Mercatus Center. Why Should We Restrict Immigration? Cato Journal, Vol. 32, No. 1 (Winter 2012). Copyright © Cato Institute. All rights reserved. http://econfaculty.gmu.edu/bcaplan/pdfs/whyimmigration.pdf</w:t>
      </w:r>
    </w:p>
    <w:p w14:paraId="000F3EB5" w14:textId="77777777" w:rsidR="00DB1CBD" w:rsidRPr="00C51702" w:rsidRDefault="00DB1CBD" w:rsidP="00DB1CBD">
      <w:pPr>
        <w:rPr>
          <w:rStyle w:val="StyleUnderline"/>
        </w:rPr>
      </w:pPr>
      <w:r w:rsidRPr="00C51702">
        <w:rPr>
          <w:rStyle w:val="StyleUnderline"/>
        </w:rPr>
        <w:t>Protecting American Taxpayers?</w:t>
      </w:r>
    </w:p>
    <w:p w14:paraId="63E5539C" w14:textId="77777777" w:rsidR="00DB1CBD" w:rsidRDefault="00DB1CBD" w:rsidP="00DB1CBD">
      <w:r w:rsidRPr="00C51702">
        <w:rPr>
          <w:rStyle w:val="StyleUnderline"/>
        </w:rPr>
        <w:t>The American welfare state pays more for idleness than many countries pay for work.</w:t>
      </w:r>
      <w:r>
        <w:t xml:space="preserve"> Should we not fear that, under open borders, many would immigrate merely to take advantage of the system? Milton Friedman himself famously remarked, “You cannot simultaneously have free immigration and a welfare state.”2 </w:t>
      </w:r>
      <w:r w:rsidRPr="00C51702">
        <w:rPr>
          <w:rStyle w:val="StyleUnderline"/>
        </w:rPr>
        <w:t>Immigration restrictions seem like the natural way for American taxpayers to protect themselves from billions of potential parasites</w:t>
      </w:r>
      <w:r>
        <w:t>.</w:t>
      </w:r>
    </w:p>
    <w:p w14:paraId="6FC567CE" w14:textId="77777777" w:rsidR="00DB1CBD" w:rsidRDefault="00DB1CBD" w:rsidP="00DB1CBD">
      <w:r>
        <w:t xml:space="preserve">Despite Friedman’s endorsement, </w:t>
      </w:r>
      <w:r w:rsidRPr="00C51702">
        <w:rPr>
          <w:rStyle w:val="StyleUnderline"/>
          <w:b/>
        </w:rPr>
        <w:t>this argument is much weaker than it looks</w:t>
      </w:r>
      <w:r w:rsidRPr="00C51702">
        <w:rPr>
          <w:rStyle w:val="StyleUnderline"/>
        </w:rPr>
        <w:t>. Kerr and Kerr</w:t>
      </w:r>
      <w:r>
        <w:t xml:space="preserve"> (2011) again </w:t>
      </w:r>
      <w:r w:rsidRPr="00C51702">
        <w:rPr>
          <w:rStyle w:val="StyleUnderline"/>
        </w:rPr>
        <w:t>provide a state-of-the-art summary of existing research</w:t>
      </w:r>
      <w:r>
        <w:t xml:space="preserve"> on the net fiscal effects of immigration. Some studies find that immigrants receive more in benefits than they pay in taxes; others find the opposite. The United States does better than northern Europe. </w:t>
      </w:r>
      <w:r w:rsidRPr="00C51702">
        <w:rPr>
          <w:rStyle w:val="StyleUnderline"/>
          <w:b/>
        </w:rPr>
        <w:t>By all accounts</w:t>
      </w:r>
      <w:r>
        <w:t xml:space="preserve">, though, </w:t>
      </w:r>
      <w:r w:rsidRPr="00C51702">
        <w:rPr>
          <w:rStyle w:val="StyleUnderline"/>
          <w:b/>
        </w:rPr>
        <w:t>effects are small</w:t>
      </w:r>
      <w:r>
        <w:t>:</w:t>
      </w:r>
    </w:p>
    <w:p w14:paraId="032C330A" w14:textId="77777777" w:rsidR="00DB1CBD" w:rsidRDefault="00DB1CBD" w:rsidP="00DB1CBD">
      <w:pPr>
        <w:ind w:left="720"/>
      </w:pPr>
      <w:r w:rsidRPr="00C51702">
        <w:rPr>
          <w:rStyle w:val="StyleUnderline"/>
        </w:rPr>
        <w:t>The estimated net fiscal impact of migrants</w:t>
      </w:r>
      <w:r>
        <w:t xml:space="preserve"> also </w:t>
      </w:r>
      <w:r w:rsidRPr="00C51702">
        <w:rPr>
          <w:rStyle w:val="StyleUnderline"/>
        </w:rPr>
        <w:t>varies</w:t>
      </w:r>
      <w:r>
        <w:t xml:space="preserve"> substantially </w:t>
      </w:r>
      <w:r w:rsidRPr="00C51702">
        <w:rPr>
          <w:rStyle w:val="StyleUnderline"/>
        </w:rPr>
        <w:t xml:space="preserve">across studies, but the </w:t>
      </w:r>
      <w:r w:rsidRPr="00C51702">
        <w:rPr>
          <w:rStyle w:val="StyleUnderline"/>
          <w:b/>
        </w:rPr>
        <w:t>overall magnitudes</w:t>
      </w:r>
      <w:r>
        <w:t xml:space="preserve"> relative to the GDP </w:t>
      </w:r>
      <w:r w:rsidRPr="00C51702">
        <w:rPr>
          <w:rStyle w:val="StyleUnderline"/>
          <w:b/>
        </w:rPr>
        <w:t>remain modest</w:t>
      </w:r>
      <w:r>
        <w:t xml:space="preserve">. This variance is partly due to different settings and policies, but also due to differences in methodology and assumptions. </w:t>
      </w:r>
      <w:r w:rsidRPr="00C51702">
        <w:rPr>
          <w:rStyle w:val="StyleUnderline"/>
        </w:rPr>
        <w:t>The</w:t>
      </w:r>
      <w:r>
        <w:t xml:space="preserve"> more </w:t>
      </w:r>
      <w:r w:rsidRPr="00C51702">
        <w:rPr>
          <w:rStyle w:val="StyleUnderline"/>
        </w:rPr>
        <w:t>credible analyses typically find small fiscal effects</w:t>
      </w:r>
      <w:r>
        <w:t xml:space="preserve"> [Kerr and Kerr 2011: 21].</w:t>
      </w:r>
    </w:p>
    <w:p w14:paraId="51AEBB02" w14:textId="77777777" w:rsidR="00DB1CBD" w:rsidRDefault="00DB1CBD" w:rsidP="00DB1CBD">
      <w:r w:rsidRPr="00C51702">
        <w:rPr>
          <w:rStyle w:val="StyleUnderline"/>
        </w:rPr>
        <w:t>How small is small? Consider Borjas and Trejo’s (1991) relatively pessimistic calculations</w:t>
      </w:r>
      <w:r>
        <w:t xml:space="preserve">. They estimate that the average native family uses $7,900 in welfare </w:t>
      </w:r>
      <w:r w:rsidRPr="00C51702">
        <w:rPr>
          <w:rStyle w:val="StyleUnderline"/>
        </w:rPr>
        <w:t>over a lifetime</w:t>
      </w:r>
      <w:r>
        <w:t xml:space="preserve">, versus </w:t>
      </w:r>
      <w:r w:rsidRPr="00C51702">
        <w:rPr>
          <w:rStyle w:val="StyleUnderline"/>
        </w:rPr>
        <w:t>$13,600 for the average immigrant family</w:t>
      </w:r>
      <w:r>
        <w:t xml:space="preserve"> that arrived between 1975 and 1980. That’s a difference of just $5,700 (in 1989 dollars) for an entire family for an entire lifetime—no more than a few dollars a month per person.</w:t>
      </w:r>
    </w:p>
    <w:p w14:paraId="3749144C" w14:textId="77777777" w:rsidR="00DB1CBD" w:rsidRDefault="00DB1CBD" w:rsidP="00DB1CBD">
      <w:r>
        <w:t xml:space="preserve">Numbers like this may seem too good to be true. But before you dismiss the best available evidence, </w:t>
      </w:r>
      <w:r w:rsidRPr="00C51702">
        <w:rPr>
          <w:rStyle w:val="StyleUnderline"/>
        </w:rPr>
        <w:t>consider</w:t>
      </w:r>
      <w:r>
        <w:t xml:space="preserve"> two key facts.</w:t>
      </w:r>
    </w:p>
    <w:p w14:paraId="099C668E" w14:textId="77777777" w:rsidR="00DB1CBD" w:rsidRDefault="00DB1CBD" w:rsidP="00DB1CBD">
      <w:r>
        <w:t xml:space="preserve">First, contrary to popular stereotypes, </w:t>
      </w:r>
      <w:r w:rsidRPr="00C51702">
        <w:rPr>
          <w:rStyle w:val="StyleUnderline"/>
        </w:rPr>
        <w:t xml:space="preserve">welfare states </w:t>
      </w:r>
      <w:r w:rsidRPr="00C51702">
        <w:rPr>
          <w:rStyle w:val="StyleUnderline"/>
          <w:b/>
        </w:rPr>
        <w:t>focus on the old, not the poor</w:t>
      </w:r>
      <w:r>
        <w:t xml:space="preserve">. Social Security and Medicare dwarf means-tested programs (Office of Management and Budget 2010: 153–55). </w:t>
      </w:r>
      <w:r w:rsidRPr="00C51702">
        <w:rPr>
          <w:rStyle w:val="StyleUnderline"/>
        </w:rPr>
        <w:t>Since immigrants tend to be young, they often end up supporting elderly natives rather than “milking the system.” Illegal immigrants who pay taxes on fake Social Security numbers are pure profit</w:t>
      </w:r>
      <w:r>
        <w:t xml:space="preserve"> for the Treasury. In 2005, Social Security’s chief actuary estimated that without all the taxes paid on invalid Social Security numbers, “the system’s long-term funding hole over 75 years would be 10 percent deeper” (Porter 2005).</w:t>
      </w:r>
    </w:p>
    <w:p w14:paraId="5016F8E0" w14:textId="77777777" w:rsidR="00DB1CBD" w:rsidRDefault="00DB1CBD" w:rsidP="00DB1CBD">
      <w:r w:rsidRPr="00C51702">
        <w:rPr>
          <w:rStyle w:val="StyleUnderline"/>
        </w:rPr>
        <w:t>Second, a high share of government spending is “</w:t>
      </w:r>
      <w:r w:rsidRPr="00C51702">
        <w:rPr>
          <w:rStyle w:val="StyleUnderline"/>
          <w:b/>
        </w:rPr>
        <w:t>nonrival</w:t>
      </w:r>
      <w:r w:rsidRPr="00C51702">
        <w:rPr>
          <w:rStyle w:val="StyleUnderline"/>
        </w:rPr>
        <w:t>”— government can serve a larger population for little or no extra cost. National defense is the most obvious example. If the population</w:t>
      </w:r>
      <w:r>
        <w:t xml:space="preserve"> of the U.S. </w:t>
      </w:r>
      <w:r w:rsidRPr="00C51702">
        <w:rPr>
          <w:rStyle w:val="StyleUnderline"/>
        </w:rPr>
        <w:t>doubled, the current military could still ably defend it.</w:t>
      </w:r>
      <w:r>
        <w:t xml:space="preserve"> You certainly wouldn’t need to double the total defense budget. An even clearer case: </w:t>
      </w:r>
      <w:r w:rsidRPr="00C51702">
        <w:rPr>
          <w:rStyle w:val="StyleUnderline"/>
        </w:rPr>
        <w:t>if the population of the U.S. doubled overnight, the national debt (not deficit) would remain the same, and the per capita debt would halve</w:t>
      </w:r>
      <w:r>
        <w:t xml:space="preserve">. The lesson: </w:t>
      </w:r>
      <w:r w:rsidRPr="00C51702">
        <w:rPr>
          <w:rStyle w:val="StyleUnderline"/>
          <w:b/>
        </w:rPr>
        <w:t>Immigrants can pull their own fiscal weight even if their tax bills are well below average</w:t>
      </w:r>
      <w:r>
        <w:t>.</w:t>
      </w:r>
    </w:p>
    <w:p w14:paraId="1C56986C" w14:textId="77777777" w:rsidR="00DB1CBD" w:rsidRDefault="00DB1CBD" w:rsidP="00DB1CBD">
      <w:pPr>
        <w:rPr>
          <w:rStyle w:val="StyleUnderline"/>
          <w:b/>
        </w:rPr>
      </w:pPr>
      <w:r w:rsidRPr="00C51702">
        <w:rPr>
          <w:rStyle w:val="StyleUnderline"/>
        </w:rPr>
        <w:t xml:space="preserve">Suppose, however, that you remain convinced that immigrants impose a large fiscal burden on native taxpayers. Before you embrace immigration restrictions, you should still </w:t>
      </w:r>
      <w:r w:rsidRPr="00C51702">
        <w:rPr>
          <w:rStyle w:val="StyleUnderline"/>
          <w:b/>
        </w:rPr>
        <w:t>look for cheaper, more humane solutions</w:t>
      </w:r>
      <w:r>
        <w:t xml:space="preserve">. They’re not hard to find. </w:t>
      </w:r>
      <w:r w:rsidRPr="00C51702">
        <w:rPr>
          <w:rStyle w:val="StyleUnderline"/>
        </w:rPr>
        <w:t xml:space="preserve">The simplest is to freely admit immigrants, but make them </w:t>
      </w:r>
      <w:r w:rsidRPr="00C51702">
        <w:rPr>
          <w:rStyle w:val="StyleUnderline"/>
          <w:b/>
        </w:rPr>
        <w:t>permanently ineligible for benefits</w:t>
      </w:r>
      <w:r w:rsidRPr="007140B8">
        <w:rPr>
          <w:rStyle w:val="StyleUnderline"/>
        </w:rPr>
        <w:t xml:space="preserve">. “Net fiscal burden” is not a physical constant. It is a function of policy. If immigrants paid normal taxes and received zero benefits, their “net fiscal effect” would almost automatically </w:t>
      </w:r>
      <w:r w:rsidRPr="007140B8">
        <w:rPr>
          <w:rStyle w:val="StyleUnderline"/>
          <w:b/>
        </w:rPr>
        <w:t>be positive</w:t>
      </w:r>
      <w:r>
        <w:t xml:space="preserve">. If </w:t>
      </w:r>
      <w:r w:rsidRPr="007140B8">
        <w:rPr>
          <w:rStyle w:val="StyleUnderline"/>
        </w:rPr>
        <w:t>permanent ineligibility seems</w:t>
      </w:r>
      <w:r>
        <w:t xml:space="preserve"> unfair, surely it is </w:t>
      </w:r>
      <w:r w:rsidRPr="007140B8">
        <w:rPr>
          <w:rStyle w:val="StyleUnderline"/>
        </w:rPr>
        <w:t>less unfair than refusing to admit immigrants in the first place</w:t>
      </w:r>
      <w:r>
        <w:t xml:space="preserve">. And there are many intermediate approaches. </w:t>
      </w:r>
      <w:r w:rsidRPr="007140B8">
        <w:rPr>
          <w:rStyle w:val="StyleUnderline"/>
        </w:rPr>
        <w:t>You could impose a waiting period</w:t>
      </w:r>
      <w:r>
        <w:t xml:space="preserve">: No benefits for 10 years.3 </w:t>
      </w:r>
      <w:r w:rsidRPr="007140B8">
        <w:rPr>
          <w:rStyle w:val="StyleUnderline"/>
        </w:rPr>
        <w:t>You could reduce or limit benefits</w:t>
      </w:r>
      <w:r>
        <w:t xml:space="preserve">: Half benefits for life, or double Medicare co-payments. </w:t>
      </w:r>
      <w:r w:rsidRPr="007140B8">
        <w:rPr>
          <w:rStyle w:val="StyleUnderline"/>
        </w:rPr>
        <w:t>You could set thresholds</w:t>
      </w:r>
      <w:r>
        <w:t xml:space="preserve">: Immigrants become eligible for benefits after their cumulative taxes exceed $100,000. Whether you love or loathe these proposals, </w:t>
      </w:r>
      <w:r w:rsidRPr="007140B8">
        <w:rPr>
          <w:rStyle w:val="StyleUnderline"/>
        </w:rPr>
        <w:t xml:space="preserve">they are </w:t>
      </w:r>
      <w:r w:rsidRPr="007140B8">
        <w:rPr>
          <w:rStyle w:val="StyleUnderline"/>
          <w:b/>
        </w:rPr>
        <w:t>certainly cheaper and more humane responses to the fiscal effects of immigration than the status quo.</w:t>
      </w:r>
    </w:p>
    <w:p w14:paraId="4122220E" w14:textId="77777777" w:rsidR="00DB1CBD" w:rsidRPr="00F3553B" w:rsidRDefault="00DB1CBD" w:rsidP="00DB1CBD">
      <w:pPr>
        <w:pStyle w:val="Heading4"/>
      </w:pPr>
      <w:r>
        <w:t xml:space="preserve">Immigrants don’t use welfare AND the contribute to Social Security </w:t>
      </w:r>
    </w:p>
    <w:p w14:paraId="55813D1D" w14:textId="77777777" w:rsidR="00DB1CBD" w:rsidRDefault="00DB1CBD" w:rsidP="00DB1CBD">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5A126D0E" w14:textId="77777777" w:rsidR="00DB1CBD" w:rsidRDefault="00DB1CBD" w:rsidP="00DB1CBD">
      <w:r>
        <w:t>2. “</w:t>
      </w:r>
      <w:r w:rsidRPr="00F3553B">
        <w:rPr>
          <w:rStyle w:val="StyleUnderline"/>
        </w:rPr>
        <w:t>Immigrants abuse the welfare state</w:t>
      </w:r>
      <w:r>
        <w:t>.”</w:t>
      </w:r>
    </w:p>
    <w:p w14:paraId="0FEEA507" w14:textId="77777777" w:rsidR="00DB1CBD" w:rsidRDefault="00DB1CBD" w:rsidP="00DB1CBD">
      <w:r w:rsidRPr="00F3553B">
        <w:rPr>
          <w:rStyle w:val="StyleUnderline"/>
          <w:b/>
        </w:rPr>
        <w:t>Most legal immigrants do not have access to means-tested welfare</w:t>
      </w:r>
      <w:r w:rsidRPr="00F3553B">
        <w:rPr>
          <w:rStyle w:val="StyleUnderline"/>
        </w:rPr>
        <w:t xml:space="preserve"> for their first five years</w:t>
      </w:r>
      <w:r>
        <w:t xml:space="preserve"> here with few exceptions and unauthorized immigrants don’t have access at all – except for emergency Medicaid. </w:t>
      </w:r>
    </w:p>
    <w:p w14:paraId="513DC972" w14:textId="77777777" w:rsidR="00DB1CBD" w:rsidRDefault="00DB1CBD" w:rsidP="00DB1CBD">
      <w:r w:rsidRPr="00F3553B">
        <w:rPr>
          <w:rStyle w:val="StyleUnderline"/>
        </w:rPr>
        <w:t>Immigrants are less likely to use means-tested welfare benefits</w:t>
      </w:r>
      <w:r>
        <w:t xml:space="preserve"> that similar native-born Americans.  </w:t>
      </w:r>
      <w:r w:rsidRPr="00F3553B">
        <w:rPr>
          <w:rStyle w:val="StyleUnderline"/>
        </w:rPr>
        <w:t>When they do use welfare, the dollar value of benefits consumed is smaller</w:t>
      </w:r>
      <w:r>
        <w:t>.  If poor native-born Americans used Medicaid at the same rate and consumed the same value of benefits as poor immigrants, the program would be 42 percent smaller.</w:t>
      </w:r>
    </w:p>
    <w:p w14:paraId="4A65F454" w14:textId="77777777" w:rsidR="00DB1CBD" w:rsidRDefault="00DB1CBD" w:rsidP="00DB1CBD">
      <w:r w:rsidRPr="00F3553B">
        <w:rPr>
          <w:rStyle w:val="StyleUnderline"/>
          <w:b/>
        </w:rPr>
        <w:t>Immigrants</w:t>
      </w:r>
      <w:r>
        <w:t xml:space="preserve"> also </w:t>
      </w:r>
      <w:r w:rsidRPr="00F3553B">
        <w:rPr>
          <w:rStyle w:val="StyleUnderline"/>
          <w:b/>
        </w:rPr>
        <w:t>make large net contributions to Medicare and Social Security</w:t>
      </w:r>
      <w:r w:rsidRPr="00F3553B">
        <w:rPr>
          <w:rStyle w:val="StyleUnderline"/>
        </w:rPr>
        <w:t xml:space="preserve">, the largest portions of the welfare state, because of their ages, ineligibility, and their greater likelihood of retiring in other countries. Far from draining the welfare state, immigrants have given the </w:t>
      </w:r>
      <w:r w:rsidRPr="00F3553B">
        <w:rPr>
          <w:rStyle w:val="StyleUnderline"/>
          <w:b/>
        </w:rPr>
        <w:t>entitlement portions a few more years of operation before bankruptcy</w:t>
      </w:r>
      <w:r w:rsidRPr="00F3553B">
        <w:rPr>
          <w:rStyle w:val="StyleUnderline"/>
        </w:rPr>
        <w:t>. If you’re</w:t>
      </w:r>
      <w:r>
        <w:t xml:space="preserve"> still </w:t>
      </w:r>
      <w:r w:rsidRPr="00F3553B">
        <w:rPr>
          <w:rStyle w:val="StyleUnderline"/>
        </w:rPr>
        <w:t>worried about immigrant use of the welfare state</w:t>
      </w:r>
      <w:r>
        <w:t xml:space="preserve">, as I am, then </w:t>
      </w:r>
      <w:r w:rsidRPr="00F3553B">
        <w:rPr>
          <w:rStyle w:val="StyleUnderline"/>
        </w:rPr>
        <w:t>it is far easier and cheaper to build a higher wall around the welfare state, instead of around the country</w:t>
      </w:r>
      <w:r>
        <w:t xml:space="preserve">. </w:t>
      </w:r>
    </w:p>
    <w:p w14:paraId="36B35303" w14:textId="77777777" w:rsidR="00222727" w:rsidRDefault="00222727" w:rsidP="00222727">
      <w:pPr>
        <w:pStyle w:val="Heading4"/>
      </w:pPr>
      <w:r>
        <w:t xml:space="preserve">welfare concerns are exaggerated </w:t>
      </w:r>
    </w:p>
    <w:p w14:paraId="18847907" w14:textId="77777777" w:rsidR="00222727" w:rsidRPr="001F29F4" w:rsidRDefault="00222727" w:rsidP="00222727">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2D23BA57" w14:textId="77777777" w:rsidR="00222727" w:rsidRDefault="00222727" w:rsidP="00222727">
      <w:r>
        <w:t xml:space="preserve">Dylan Matthews: </w:t>
      </w:r>
      <w:r w:rsidRPr="00222727">
        <w:rPr>
          <w:rStyle w:val="StyleUnderline"/>
        </w:rPr>
        <w:t>You sometimes hear concern</w:t>
      </w:r>
      <w:r>
        <w:t xml:space="preserve"> from left of center people </w:t>
      </w:r>
      <w:r w:rsidRPr="00222727">
        <w:rPr>
          <w:rStyle w:val="StyleUnderline"/>
        </w:rPr>
        <w:t>that more migration would</w:t>
      </w:r>
      <w:r>
        <w:t xml:space="preserve"> </w:t>
      </w:r>
      <w:r w:rsidRPr="00222727">
        <w:rPr>
          <w:rStyle w:val="StyleUnderline"/>
        </w:rPr>
        <w:t>either make the welfare state financially unsupportable, or destroy support for it</w:t>
      </w:r>
      <w:r>
        <w:t xml:space="preserve"> among people who resent immigrants for getting benefits, </w:t>
      </w:r>
      <w:r w:rsidRPr="00222727">
        <w:rPr>
          <w:rStyle w:val="StyleUnderline"/>
        </w:rPr>
        <w:t>or generally undermine the spirit of social solidarity necessary to keep it going</w:t>
      </w:r>
      <w:r>
        <w:t>. Your redistributive preferences are obviously different from liberals' and leftists', but if you were trying to convince them, what would your argument be?</w:t>
      </w:r>
    </w:p>
    <w:p w14:paraId="4EB0694E" w14:textId="77777777" w:rsidR="00222727" w:rsidRPr="00222727" w:rsidRDefault="00222727" w:rsidP="00222727">
      <w:pPr>
        <w:rPr>
          <w:rStyle w:val="StyleUnderline"/>
        </w:rPr>
      </w:pPr>
      <w:r>
        <w:t xml:space="preserve">Bryan Caplan: I would start out by pointing out that </w:t>
      </w:r>
      <w:r w:rsidRPr="00222727">
        <w:rPr>
          <w:rStyle w:val="StyleUnderline"/>
          <w:b/>
        </w:rPr>
        <w:t>there is a whole bunch of rightwing people who think exactly the opposite</w:t>
      </w:r>
      <w:r w:rsidRPr="00222727">
        <w:rPr>
          <w:rStyle w:val="StyleUnderline"/>
        </w:rPr>
        <w:t>. They’re worried immigration will make the welfare state explode in size.</w:t>
      </w:r>
      <w:r>
        <w:t xml:space="preserve"> In general, </w:t>
      </w:r>
      <w:r w:rsidRPr="00222727">
        <w:rPr>
          <w:rStyle w:val="StyleUnderline"/>
        </w:rPr>
        <w:t>when there are two groups of people with very different orientations who are both worried about the same thing for opposite reasons</w:t>
      </w:r>
      <w:r>
        <w:t xml:space="preserve">, it could be that one is entirely right, but </w:t>
      </w:r>
      <w:r w:rsidRPr="00222727">
        <w:rPr>
          <w:rStyle w:val="StyleUnderline"/>
        </w:rPr>
        <w:t xml:space="preserve">it’s more likely that </w:t>
      </w:r>
      <w:r w:rsidRPr="00222727">
        <w:rPr>
          <w:rStyle w:val="StyleUnderline"/>
          <w:b/>
        </w:rPr>
        <w:t>both are just exaggerating</w:t>
      </w:r>
      <w:r w:rsidRPr="00222727">
        <w:rPr>
          <w:rStyle w:val="StyleUnderline"/>
        </w:rPr>
        <w:t>.</w:t>
      </w:r>
    </w:p>
    <w:p w14:paraId="4CC0FB57" w14:textId="4C174779" w:rsidR="00840F81" w:rsidRDefault="00840F81" w:rsidP="00840F81">
      <w:pPr>
        <w:pStyle w:val="Heading2"/>
      </w:pPr>
      <w:r>
        <w:t>soft power advantage</w:t>
      </w:r>
    </w:p>
    <w:p w14:paraId="5C0E0DFA" w14:textId="6BF262B0" w:rsidR="00B70E44" w:rsidRDefault="00B70E44" w:rsidP="00B70E44">
      <w:pPr>
        <w:pStyle w:val="Heading3"/>
      </w:pPr>
      <w:bookmarkStart w:id="2" w:name="_Hlk515101487"/>
      <w:r>
        <w:t>1ac soft power</w:t>
      </w:r>
    </w:p>
    <w:p w14:paraId="223B0EC2" w14:textId="322688A8" w:rsidR="00B70E44" w:rsidRDefault="00B70E44" w:rsidP="00B70E44">
      <w:pPr>
        <w:pStyle w:val="Heading4"/>
      </w:pPr>
      <w:r>
        <w:t xml:space="preserve">Immigration restrictions collapse global leadership – kills </w:t>
      </w:r>
      <w:r w:rsidR="00E7122D">
        <w:t>diplomatic</w:t>
      </w:r>
      <w:r>
        <w:t xml:space="preserve"> relations with allies </w:t>
      </w:r>
    </w:p>
    <w:p w14:paraId="4EB1E146" w14:textId="77777777" w:rsidR="00B70E44" w:rsidRPr="00C74A72" w:rsidRDefault="00B70E44" w:rsidP="00B70E44">
      <w:r w:rsidRPr="00C74A72">
        <w:rPr>
          <w:b/>
        </w:rPr>
        <w:t>Atkinson 17</w:t>
      </w:r>
      <w:r>
        <w:t xml:space="preserve"> David C. Atkinson is assistant professor of history at Purdue University. What History Can Tell </w:t>
      </w:r>
      <w:proofErr w:type="gramStart"/>
      <w:r>
        <w:t>Us</w:t>
      </w:r>
      <w:proofErr w:type="gramEnd"/>
      <w:r>
        <w:t xml:space="preserve"> About the Fallout From Restricting Immigration http://time.com/4659392/history-fallout-restricting-immigration/ </w:t>
      </w:r>
    </w:p>
    <w:p w14:paraId="191C0822" w14:textId="77777777" w:rsidR="00B70E44" w:rsidRDefault="00B70E44" w:rsidP="00B70E44">
      <w:r>
        <w:t xml:space="preserve">In the days since the White House announced restrictive new travel and refugee resettlement regulations, stories of the Executive Order’s harm to individuals have poured in. However, </w:t>
      </w:r>
      <w:r w:rsidRPr="00C74A72">
        <w:rPr>
          <w:rStyle w:val="StyleUnderline"/>
        </w:rPr>
        <w:t>the</w:t>
      </w:r>
      <w:r>
        <w:t xml:space="preserve"> nation’s </w:t>
      </w:r>
      <w:r w:rsidRPr="00217B5E">
        <w:rPr>
          <w:rStyle w:val="StyleUnderline"/>
          <w:highlight w:val="cyan"/>
        </w:rPr>
        <w:t>historical experience with restrictive immigration laws</w:t>
      </w:r>
      <w:r w:rsidRPr="00C74A72">
        <w:rPr>
          <w:rStyle w:val="StyleUnderline"/>
        </w:rPr>
        <w:t xml:space="preserve"> </w:t>
      </w:r>
      <w:r w:rsidRPr="00217B5E">
        <w:rPr>
          <w:rStyle w:val="StyleUnderline"/>
          <w:highlight w:val="cyan"/>
        </w:rPr>
        <w:t>suggest</w:t>
      </w:r>
      <w:r w:rsidRPr="00C74A72">
        <w:rPr>
          <w:rStyle w:val="StyleUnderline"/>
        </w:rPr>
        <w:t>s that</w:t>
      </w:r>
      <w:r>
        <w:t xml:space="preserve"> the adverse effects of this ban may well go deeper than that, as </w:t>
      </w:r>
      <w:r w:rsidRPr="00217B5E">
        <w:rPr>
          <w:rStyle w:val="StyleUnderline"/>
          <w:highlight w:val="cyan"/>
        </w:rPr>
        <w:t>U.S. immigration policies are</w:t>
      </w:r>
      <w:r w:rsidRPr="00C74A72">
        <w:rPr>
          <w:rStyle w:val="StyleUnderline"/>
        </w:rPr>
        <w:t xml:space="preserve"> </w:t>
      </w:r>
      <w:r w:rsidRPr="00C74A72">
        <w:rPr>
          <w:rStyle w:val="StyleUnderline"/>
          <w:b/>
        </w:rPr>
        <w:t xml:space="preserve">inextricably </w:t>
      </w:r>
      <w:r w:rsidRPr="00217B5E">
        <w:rPr>
          <w:rStyle w:val="StyleUnderline"/>
          <w:b/>
          <w:highlight w:val="cyan"/>
        </w:rPr>
        <w:t>linked to American foreign relations</w:t>
      </w:r>
      <w:r>
        <w:t>.</w:t>
      </w:r>
    </w:p>
    <w:p w14:paraId="6370C1B0" w14:textId="77777777" w:rsidR="00B70E44" w:rsidRDefault="00B70E44" w:rsidP="00B70E44">
      <w:r>
        <w:t xml:space="preserve">American </w:t>
      </w:r>
      <w:r w:rsidRPr="00C74A72">
        <w:rPr>
          <w:rStyle w:val="StyleUnderline"/>
        </w:rPr>
        <w:t xml:space="preserve">immigration </w:t>
      </w:r>
      <w:r w:rsidRPr="00217B5E">
        <w:rPr>
          <w:rStyle w:val="StyleUnderline"/>
          <w:highlight w:val="cyan"/>
        </w:rPr>
        <w:t xml:space="preserve">policies have </w:t>
      </w:r>
      <w:r w:rsidRPr="00217B5E">
        <w:rPr>
          <w:rStyle w:val="StyleUnderline"/>
          <w:b/>
          <w:highlight w:val="cyan"/>
        </w:rPr>
        <w:t>always resonated abroad</w:t>
      </w:r>
      <w:r>
        <w:t xml:space="preserve"> in both predictable and unpredictable ways. </w:t>
      </w:r>
      <w:r w:rsidRPr="00217B5E">
        <w:rPr>
          <w:rStyle w:val="StyleUnderline"/>
          <w:highlight w:val="cyan"/>
        </w:rPr>
        <w:t>When Congress instituted restrictive</w:t>
      </w:r>
      <w:r w:rsidRPr="00C74A72">
        <w:rPr>
          <w:rStyle w:val="StyleUnderline"/>
        </w:rPr>
        <w:t xml:space="preserve"> </w:t>
      </w:r>
      <w:r w:rsidRPr="00217B5E">
        <w:rPr>
          <w:rStyle w:val="StyleUnderline"/>
        </w:rPr>
        <w:t xml:space="preserve">national origins </w:t>
      </w:r>
      <w:r w:rsidRPr="00217B5E">
        <w:rPr>
          <w:rStyle w:val="StyleUnderline"/>
          <w:highlight w:val="cyan"/>
        </w:rPr>
        <w:t>quotas</w:t>
      </w:r>
      <w:r>
        <w:t xml:space="preserve"> in 1921 and 1924 respectively, </w:t>
      </w:r>
      <w:r w:rsidRPr="00C74A72">
        <w:rPr>
          <w:rStyle w:val="StyleUnderline"/>
        </w:rPr>
        <w:t xml:space="preserve">the </w:t>
      </w:r>
      <w:r w:rsidRPr="00217B5E">
        <w:rPr>
          <w:rStyle w:val="StyleUnderline"/>
          <w:b/>
          <w:highlight w:val="cyan"/>
        </w:rPr>
        <w:t>diplomatic fallout reverberated</w:t>
      </w:r>
      <w:r w:rsidRPr="00C74A72">
        <w:rPr>
          <w:rStyle w:val="StyleUnderline"/>
        </w:rPr>
        <w:t xml:space="preserve"> around Europe and Asia</w:t>
      </w:r>
      <w:r>
        <w:t xml:space="preserve">. Enacted during a period of economic nationalism, nativism and diplomatic retreat, </w:t>
      </w:r>
      <w:r w:rsidRPr="00217B5E">
        <w:rPr>
          <w:rStyle w:val="StyleUnderline"/>
          <w:highlight w:val="cyan"/>
        </w:rPr>
        <w:t>these laws</w:t>
      </w:r>
      <w:r>
        <w:t xml:space="preserve"> inscribed a painful exclusionary addendum onto the Statue of Liberty. They also </w:t>
      </w:r>
      <w:r w:rsidRPr="00217B5E">
        <w:rPr>
          <w:rStyle w:val="StyleUnderline"/>
          <w:highlight w:val="cyan"/>
        </w:rPr>
        <w:t xml:space="preserve">undermined American claims to </w:t>
      </w:r>
      <w:r w:rsidRPr="00217B5E">
        <w:rPr>
          <w:rStyle w:val="StyleUnderline"/>
          <w:b/>
          <w:highlight w:val="cyan"/>
        </w:rPr>
        <w:t>moral leadership</w:t>
      </w:r>
      <w:r>
        <w:t xml:space="preserve"> in the world </w:t>
      </w:r>
      <w:r w:rsidRPr="00C74A72">
        <w:rPr>
          <w:rStyle w:val="StyleUnderline"/>
        </w:rPr>
        <w:t xml:space="preserve">and </w:t>
      </w:r>
      <w:r w:rsidRPr="00217B5E">
        <w:rPr>
          <w:rStyle w:val="StyleUnderline"/>
          <w:highlight w:val="cyan"/>
        </w:rPr>
        <w:t>embittered</w:t>
      </w:r>
      <w:r w:rsidRPr="00C74A72">
        <w:rPr>
          <w:rStyle w:val="StyleUnderline"/>
        </w:rPr>
        <w:t xml:space="preserve"> a host of </w:t>
      </w:r>
      <w:r w:rsidRPr="00217B5E">
        <w:rPr>
          <w:rStyle w:val="StyleUnderline"/>
          <w:b/>
          <w:highlight w:val="cyan"/>
        </w:rPr>
        <w:t>diplomatic relationships</w:t>
      </w:r>
      <w:r w:rsidRPr="00217B5E">
        <w:rPr>
          <w:highlight w:val="cyan"/>
        </w:rPr>
        <w:t>.</w:t>
      </w:r>
      <w:r>
        <w:t xml:space="preserve"> </w:t>
      </w:r>
    </w:p>
    <w:p w14:paraId="77C365C2" w14:textId="77777777" w:rsidR="00B70E44" w:rsidRDefault="00B70E44" w:rsidP="00B70E44">
      <w:r w:rsidRPr="00C74A72">
        <w:rPr>
          <w:rStyle w:val="StyleUnderline"/>
        </w:rPr>
        <w:t>As a New York Times</w:t>
      </w:r>
      <w:r>
        <w:t xml:space="preserve"> editorial </w:t>
      </w:r>
      <w:r w:rsidRPr="00C74A72">
        <w:rPr>
          <w:rStyle w:val="StyleUnderline"/>
        </w:rPr>
        <w:t>observed</w:t>
      </w:r>
      <w:r>
        <w:t xml:space="preserve"> following the introduction of quota restrictions in 1921, “</w:t>
      </w:r>
      <w:r w:rsidRPr="00C74A72">
        <w:rPr>
          <w:rStyle w:val="StyleUnderline"/>
        </w:rPr>
        <w:t xml:space="preserve">the </w:t>
      </w:r>
      <w:r w:rsidRPr="00217B5E">
        <w:rPr>
          <w:rStyle w:val="StyleUnderline"/>
          <w:highlight w:val="cyan"/>
        </w:rPr>
        <w:t>dikes raised in this country against</w:t>
      </w:r>
      <w:r w:rsidRPr="00C74A72">
        <w:rPr>
          <w:rStyle w:val="StyleUnderline"/>
        </w:rPr>
        <w:t xml:space="preserve"> the </w:t>
      </w:r>
      <w:r w:rsidRPr="00217B5E">
        <w:rPr>
          <w:rStyle w:val="StyleUnderline"/>
          <w:highlight w:val="cyan"/>
        </w:rPr>
        <w:t>alien flow</w:t>
      </w:r>
      <w:r w:rsidRPr="00C74A72">
        <w:rPr>
          <w:rStyle w:val="StyleUnderline"/>
        </w:rPr>
        <w:t xml:space="preserve"> </w:t>
      </w:r>
      <w:r w:rsidRPr="00217B5E">
        <w:rPr>
          <w:rStyle w:val="StyleUnderline"/>
          <w:highlight w:val="cyan"/>
        </w:rPr>
        <w:t xml:space="preserve">are bound to have a </w:t>
      </w:r>
      <w:r w:rsidRPr="00217B5E">
        <w:rPr>
          <w:rStyle w:val="StyleUnderline"/>
          <w:b/>
          <w:highlight w:val="cyan"/>
        </w:rPr>
        <w:t>world-wide effect</w:t>
      </w:r>
      <w:r>
        <w:t>,” and they most certainly did.</w:t>
      </w:r>
    </w:p>
    <w:p w14:paraId="1E23C81A" w14:textId="77777777" w:rsidR="00B70E44" w:rsidRDefault="00B70E44" w:rsidP="00B70E44">
      <w:r>
        <w:t xml:space="preserve">As in the case of those migrants, refugees and permanent residents who were detained—and in some cases expelled—following Trump’s Executive Order, quota restrictions first affected individuals. When President Warren G. Harding signed the Emergency Quota Act on May 19, 1921, he immediately cast the fate of thousands into question. Designed to temporarily limit immigration from places like Poland, Italy, Greece and Yugoslavia, that law formed the basis of permanent restrictions that endured with only minor modification until 1965. </w:t>
      </w:r>
    </w:p>
    <w:p w14:paraId="5DC05467" w14:textId="77777777" w:rsidR="00B70E44" w:rsidRDefault="00B70E44" w:rsidP="00B70E44">
      <w:r>
        <w:t>Influenced by concerns about the racial “fitness” of Southern and Eastern Europeans, this legislation was also inspired by fears that so-called aliens would import poverty and disease, as well as hostile foreign ideas like anarchism, Bolshevism and Catholicism. Migrants, consulates and border agents were immediately plunged into uncertainty as soon as Harding signed quota restrictions into law. Having complied with existing regulations, thousands found themselves thrust outside the legal and administrative boundaries of the American immigration system. Hundreds abruptly fell out of legal status as they crossed the Atlantic on steamers bound for New York and Boston. Others reached Ellis Island before being told they were no longer legally entitled to admission.</w:t>
      </w:r>
    </w:p>
    <w:p w14:paraId="3672CDC8" w14:textId="77777777" w:rsidR="00B70E44" w:rsidRDefault="00B70E44" w:rsidP="00B70E44">
      <w:r>
        <w:t>In addition to distressing individual migrants</w:t>
      </w:r>
      <w:r w:rsidRPr="00C74A72">
        <w:rPr>
          <w:rStyle w:val="StyleUnderline"/>
        </w:rPr>
        <w:t xml:space="preserve">, the </w:t>
      </w:r>
      <w:r w:rsidRPr="00217B5E">
        <w:rPr>
          <w:rStyle w:val="StyleUnderline"/>
          <w:highlight w:val="cyan"/>
        </w:rPr>
        <w:t>introduction of quotas</w:t>
      </w:r>
      <w:r>
        <w:t xml:space="preserve"> in 1921 </w:t>
      </w:r>
      <w:r w:rsidRPr="00217B5E">
        <w:rPr>
          <w:rStyle w:val="StyleUnderline"/>
          <w:highlight w:val="cyan"/>
        </w:rPr>
        <w:t>affected American foreign relations</w:t>
      </w:r>
      <w:r w:rsidRPr="00C74A72">
        <w:rPr>
          <w:rStyle w:val="StyleUnderline"/>
        </w:rPr>
        <w:t xml:space="preserve"> in numerous unforeseen ways. The </w:t>
      </w:r>
      <w:r w:rsidRPr="00217B5E">
        <w:rPr>
          <w:rStyle w:val="StyleUnderline"/>
          <w:highlight w:val="cyan"/>
        </w:rPr>
        <w:t xml:space="preserve">State Department received complaints from </w:t>
      </w:r>
      <w:r w:rsidRPr="00217B5E">
        <w:rPr>
          <w:rStyle w:val="StyleUnderline"/>
          <w:b/>
          <w:highlight w:val="cyan"/>
        </w:rPr>
        <w:t>European governments</w:t>
      </w:r>
      <w:r>
        <w:t xml:space="preserve"> about the discriminatory treatment of their nationals, and steamship companies from across Europe scrambled to find out whether they were liable for return trips and resettlement. American consulates expanded their reach at Mexican ports of entry in order to prevent fraud, and </w:t>
      </w:r>
      <w:r w:rsidRPr="00217B5E">
        <w:rPr>
          <w:rStyle w:val="StyleUnderline"/>
          <w:highlight w:val="cyan"/>
        </w:rPr>
        <w:t>nativists</w:t>
      </w:r>
      <w:r w:rsidRPr="00C74A72">
        <w:rPr>
          <w:rStyle w:val="StyleUnderline"/>
        </w:rPr>
        <w:t xml:space="preserve"> </w:t>
      </w:r>
      <w:r w:rsidRPr="00217B5E">
        <w:rPr>
          <w:rStyle w:val="StyleUnderline"/>
          <w:highlight w:val="cyan"/>
        </w:rPr>
        <w:t>in countries</w:t>
      </w:r>
      <w:r w:rsidRPr="00C74A72">
        <w:rPr>
          <w:rStyle w:val="StyleUnderline"/>
        </w:rPr>
        <w:t xml:space="preserve"> as </w:t>
      </w:r>
      <w:r w:rsidRPr="00217B5E">
        <w:rPr>
          <w:rStyle w:val="StyleUnderline"/>
          <w:highlight w:val="cyan"/>
        </w:rPr>
        <w:t>far away</w:t>
      </w:r>
      <w:r w:rsidRPr="00C74A72">
        <w:rPr>
          <w:rStyle w:val="StyleUnderline"/>
        </w:rPr>
        <w:t xml:space="preserve"> as Australia </w:t>
      </w:r>
      <w:r w:rsidRPr="00217B5E">
        <w:rPr>
          <w:rStyle w:val="StyleUnderline"/>
          <w:highlight w:val="cyan"/>
        </w:rPr>
        <w:t xml:space="preserve">began calling for </w:t>
      </w:r>
      <w:r w:rsidRPr="00217B5E">
        <w:rPr>
          <w:rStyle w:val="StyleUnderline"/>
          <w:b/>
          <w:highlight w:val="cyan"/>
        </w:rPr>
        <w:t>increased restrictions</w:t>
      </w:r>
      <w:r w:rsidRPr="00C74A72">
        <w:rPr>
          <w:rStyle w:val="StyleUnderline"/>
        </w:rPr>
        <w:t xml:space="preserve"> </w:t>
      </w:r>
      <w:r w:rsidRPr="00217B5E">
        <w:rPr>
          <w:rStyle w:val="StyleUnderline"/>
          <w:highlight w:val="cyan"/>
        </w:rPr>
        <w:t>of their own</w:t>
      </w:r>
      <w:r>
        <w:t xml:space="preserve">, to prevent Southern and Eastern Europeans from redirecting to those ports. </w:t>
      </w:r>
    </w:p>
    <w:p w14:paraId="6D4D4DBE" w14:textId="77777777" w:rsidR="00B70E44" w:rsidRDefault="00B70E44" w:rsidP="00B70E44">
      <w:r w:rsidRPr="00C74A72">
        <w:rPr>
          <w:rStyle w:val="StyleUnderline"/>
        </w:rPr>
        <w:t xml:space="preserve">These </w:t>
      </w:r>
      <w:r w:rsidRPr="00217B5E">
        <w:rPr>
          <w:rStyle w:val="StyleUnderline"/>
          <w:highlight w:val="cyan"/>
        </w:rPr>
        <w:t>scenes were repeated when</w:t>
      </w:r>
      <w:r>
        <w:t xml:space="preserve"> President Calvin </w:t>
      </w:r>
      <w:r w:rsidRPr="00217B5E">
        <w:rPr>
          <w:rStyle w:val="StyleUnderline"/>
          <w:highlight w:val="cyan"/>
        </w:rPr>
        <w:t>Coolidge</w:t>
      </w:r>
      <w:r>
        <w:t xml:space="preserve"> signed the National Origins Act on May 24, 1924, which </w:t>
      </w:r>
      <w:r w:rsidRPr="00217B5E">
        <w:rPr>
          <w:rStyle w:val="StyleUnderline"/>
          <w:highlight w:val="cyan"/>
        </w:rPr>
        <w:t>imposed permanent</w:t>
      </w:r>
      <w:r w:rsidRPr="00C74A72">
        <w:rPr>
          <w:rStyle w:val="StyleUnderline"/>
        </w:rPr>
        <w:t xml:space="preserve"> and even more </w:t>
      </w:r>
      <w:r w:rsidRPr="00217B5E">
        <w:rPr>
          <w:rStyle w:val="StyleUnderline"/>
          <w:highlight w:val="cyan"/>
        </w:rPr>
        <w:t>severe quotas</w:t>
      </w:r>
      <w:r>
        <w:t xml:space="preserve"> on people often referred to as “undesirables.” These tighter controls marooned thousands more at ports throughout Europe and Latin America, including some 10,000 Jewish refugees who languished in unfamiliar and often unfriendly countries for months despite being in possession of legally issued visas for entry to the United States. A new provision also stealthily banned immigration from Japan, adding that nation to the list of places in Asia from which immigration was already prohibited.</w:t>
      </w:r>
    </w:p>
    <w:p w14:paraId="49AC54EE" w14:textId="77777777" w:rsidR="00B70E44" w:rsidRPr="00C74A72" w:rsidRDefault="00B70E44" w:rsidP="00B70E44">
      <w:pPr>
        <w:rPr>
          <w:rStyle w:val="StyleUnderline"/>
        </w:rPr>
      </w:pPr>
      <w:r>
        <w:t xml:space="preserve">Having dramatically inflicted injury on individuals, </w:t>
      </w:r>
      <w:r w:rsidRPr="00C74A72">
        <w:rPr>
          <w:rStyle w:val="StyleUnderline"/>
        </w:rPr>
        <w:t>the</w:t>
      </w:r>
      <w:r>
        <w:t xml:space="preserve"> 1924 </w:t>
      </w:r>
      <w:r w:rsidRPr="00C74A72">
        <w:rPr>
          <w:rStyle w:val="StyleUnderline"/>
        </w:rPr>
        <w:t xml:space="preserve">quota law then </w:t>
      </w:r>
      <w:r w:rsidRPr="00217B5E">
        <w:rPr>
          <w:rStyle w:val="StyleUnderline"/>
          <w:highlight w:val="cyan"/>
        </w:rPr>
        <w:t xml:space="preserve">had </w:t>
      </w:r>
      <w:r w:rsidRPr="00217B5E">
        <w:rPr>
          <w:rStyle w:val="StyleUnderline"/>
          <w:b/>
          <w:highlight w:val="cyan"/>
        </w:rPr>
        <w:t>calamitous consequences</w:t>
      </w:r>
      <w:r w:rsidRPr="00C74A72">
        <w:rPr>
          <w:rStyle w:val="StyleUnderline"/>
        </w:rPr>
        <w:t xml:space="preserve"> for American </w:t>
      </w:r>
      <w:r w:rsidRPr="00C74A72">
        <w:rPr>
          <w:rStyle w:val="StyleUnderline"/>
          <w:b/>
        </w:rPr>
        <w:t>foreign relations</w:t>
      </w:r>
      <w:r w:rsidRPr="00C74A72">
        <w:rPr>
          <w:rStyle w:val="StyleUnderline"/>
        </w:rPr>
        <w:t xml:space="preserve"> more broadly. </w:t>
      </w:r>
    </w:p>
    <w:p w14:paraId="7342FF4E" w14:textId="77777777" w:rsidR="00B70E44" w:rsidRPr="00C74A72" w:rsidRDefault="00B70E44" w:rsidP="00B70E44">
      <w:pPr>
        <w:rPr>
          <w:rStyle w:val="StyleUnderline"/>
        </w:rPr>
      </w:pPr>
      <w:r>
        <w:t xml:space="preserve">For example, </w:t>
      </w:r>
      <w:r w:rsidRPr="00217B5E">
        <w:rPr>
          <w:rStyle w:val="StyleUnderline"/>
          <w:highlight w:val="cyan"/>
        </w:rPr>
        <w:t>the Japanese government immediately protested</w:t>
      </w:r>
      <w:r>
        <w:t xml:space="preserve"> the humiliating American proscription on immigration. Secretary of State Charles Evans Hughes, the American ambassador in Tokyo (Cyrus Woods), the Japanese ambassador in Washington (Masanao Hanihara), and even President Coolidge opposed the enactment of Japanese exclusion, but public and congressional nativism triumphed over warnings about the possible diplomatic repercussions. </w:t>
      </w:r>
      <w:r w:rsidRPr="00C74A72">
        <w:rPr>
          <w:rStyle w:val="StyleUnderline"/>
        </w:rPr>
        <w:t xml:space="preserve">When </w:t>
      </w:r>
      <w:r w:rsidRPr="00217B5E">
        <w:rPr>
          <w:rStyle w:val="StyleUnderline"/>
          <w:highlight w:val="cyan"/>
        </w:rPr>
        <w:t>the Japanese exclusion clause</w:t>
      </w:r>
      <w:r w:rsidRPr="00C74A72">
        <w:rPr>
          <w:rStyle w:val="StyleUnderline"/>
        </w:rPr>
        <w:t xml:space="preserve"> went into effect it </w:t>
      </w:r>
      <w:r w:rsidRPr="00217B5E">
        <w:rPr>
          <w:rStyle w:val="StyleUnderline"/>
          <w:highlight w:val="cyan"/>
        </w:rPr>
        <w:t>was followed by</w:t>
      </w:r>
      <w:r>
        <w:t xml:space="preserve"> ambassadorial resignations, protests on the streets of Tokyo, </w:t>
      </w:r>
      <w:r w:rsidRPr="00217B5E">
        <w:rPr>
          <w:rStyle w:val="StyleUnderline"/>
          <w:b/>
          <w:highlight w:val="cyan"/>
        </w:rPr>
        <w:t>boycotts of American goods</w:t>
      </w:r>
      <w:r w:rsidRPr="00C74A72">
        <w:t xml:space="preserve"> and even suicides in Japan.</w:t>
      </w:r>
      <w:r>
        <w:t xml:space="preserve"> </w:t>
      </w:r>
      <w:r w:rsidRPr="00C74A72">
        <w:rPr>
          <w:rStyle w:val="StyleUnderline"/>
        </w:rPr>
        <w:t>This</w:t>
      </w:r>
      <w:r>
        <w:t xml:space="preserve"> indignity is seen as a turning point in the growing estrangement of the U.S. and Japan, which </w:t>
      </w:r>
      <w:r w:rsidRPr="00217B5E">
        <w:rPr>
          <w:rStyle w:val="StyleUnderline"/>
          <w:highlight w:val="cyan"/>
        </w:rPr>
        <w:t>culminated in the</w:t>
      </w:r>
      <w:r w:rsidRPr="00C74A72">
        <w:rPr>
          <w:rStyle w:val="StyleUnderline"/>
        </w:rPr>
        <w:t xml:space="preserve"> 1941 </w:t>
      </w:r>
      <w:r w:rsidRPr="00217B5E">
        <w:rPr>
          <w:rStyle w:val="StyleUnderline"/>
          <w:highlight w:val="cyan"/>
        </w:rPr>
        <w:t xml:space="preserve">attack on </w:t>
      </w:r>
      <w:r w:rsidRPr="00217B5E">
        <w:rPr>
          <w:rStyle w:val="StyleUnderline"/>
          <w:b/>
          <w:highlight w:val="cyan"/>
        </w:rPr>
        <w:t>Pearl Harbor</w:t>
      </w:r>
      <w:r w:rsidRPr="00C74A72">
        <w:rPr>
          <w:rStyle w:val="StyleUnderline"/>
        </w:rPr>
        <w:t>.</w:t>
      </w:r>
    </w:p>
    <w:p w14:paraId="6C495329" w14:textId="77777777" w:rsidR="00B70E44" w:rsidRPr="00C74A72" w:rsidRDefault="00B70E44" w:rsidP="00B70E44">
      <w:pPr>
        <w:rPr>
          <w:rStyle w:val="StyleUnderline"/>
        </w:rPr>
      </w:pPr>
      <w:r>
        <w:t xml:space="preserve">In defending the Executive Order, Trump administration officials may turn to claims of sovereignty, as senior policy adviser Stephen Miller did during an interview on Fox &amp; Friends on Monday, insisting that the United States has an “absolute sovereign right” </w:t>
      </w:r>
      <w:r w:rsidRPr="00217B5E">
        <w:rPr>
          <w:rStyle w:val="StyleUnderline"/>
          <w:highlight w:val="cyan"/>
        </w:rPr>
        <w:t>to control immigration</w:t>
      </w:r>
      <w:r>
        <w:t xml:space="preserve">. Yet, even if the U.S. does have such a right, such appeals will not change the fact that exercising that right without caution </w:t>
      </w:r>
      <w:r w:rsidRPr="00217B5E">
        <w:rPr>
          <w:rStyle w:val="StyleUnderline"/>
          <w:b/>
          <w:highlight w:val="cyan"/>
        </w:rPr>
        <w:t>can materially damage American interests</w:t>
      </w:r>
      <w:r w:rsidRPr="00C74A72">
        <w:rPr>
          <w:rStyle w:val="StyleUnderline"/>
          <w:b/>
        </w:rPr>
        <w:t xml:space="preserve"> </w:t>
      </w:r>
      <w:r w:rsidRPr="00217B5E">
        <w:rPr>
          <w:rStyle w:val="StyleUnderline"/>
          <w:b/>
          <w:highlight w:val="cyan"/>
        </w:rPr>
        <w:t>and relationships</w:t>
      </w:r>
      <w:r w:rsidRPr="00C74A72">
        <w:rPr>
          <w:rStyle w:val="StyleUnderline"/>
          <w:b/>
        </w:rPr>
        <w:t xml:space="preserve"> abroad</w:t>
      </w:r>
      <w:r>
        <w:t xml:space="preserve">, just as it did during the United States’ prior dalliances with restriction. Senators John </w:t>
      </w:r>
      <w:r w:rsidRPr="00C74A72">
        <w:rPr>
          <w:rStyle w:val="StyleUnderline"/>
        </w:rPr>
        <w:t>McCain and</w:t>
      </w:r>
      <w:r>
        <w:t xml:space="preserve"> Lindsey </w:t>
      </w:r>
      <w:r w:rsidRPr="00C74A72">
        <w:rPr>
          <w:rStyle w:val="StyleUnderline"/>
        </w:rPr>
        <w:t>Graham have warned of the threat the Executive</w:t>
      </w:r>
      <w:r>
        <w:t xml:space="preserve"> Order </w:t>
      </w:r>
      <w:r w:rsidRPr="00C74A72">
        <w:rPr>
          <w:rStyle w:val="StyleUnderline"/>
        </w:rPr>
        <w:t>poses to</w:t>
      </w:r>
      <w:r>
        <w:t xml:space="preserve"> ongoing </w:t>
      </w:r>
      <w:r w:rsidRPr="00C74A72">
        <w:rPr>
          <w:rStyle w:val="StyleUnderline"/>
          <w:b/>
        </w:rPr>
        <w:t>counterterrorism efforts</w:t>
      </w:r>
      <w:r w:rsidRPr="00C74A72">
        <w:rPr>
          <w:rStyle w:val="StyleUnderline"/>
        </w:rPr>
        <w:t>, and an extraordinary number of</w:t>
      </w:r>
      <w:r>
        <w:t xml:space="preserve"> active </w:t>
      </w:r>
      <w:r w:rsidRPr="00C74A72">
        <w:rPr>
          <w:rStyle w:val="StyleUnderline"/>
        </w:rPr>
        <w:t>State Department personnel have</w:t>
      </w:r>
      <w:r>
        <w:t xml:space="preserve"> now </w:t>
      </w:r>
      <w:r w:rsidRPr="00C74A72">
        <w:rPr>
          <w:rStyle w:val="StyleUnderline"/>
        </w:rPr>
        <w:t xml:space="preserve">joined them in making known their view that the policy will </w:t>
      </w:r>
      <w:r w:rsidRPr="00C74A72">
        <w:rPr>
          <w:rStyle w:val="StyleUnderline"/>
          <w:b/>
        </w:rPr>
        <w:t>hurt American interests abroad</w:t>
      </w:r>
      <w:r w:rsidRPr="00C74A72">
        <w:rPr>
          <w:rStyle w:val="StyleUnderline"/>
        </w:rPr>
        <w:t xml:space="preserve">. </w:t>
      </w:r>
    </w:p>
    <w:p w14:paraId="7D268BD8" w14:textId="2BEDEAC0" w:rsidR="00F76D54" w:rsidRPr="00F76D54" w:rsidRDefault="00B70E44" w:rsidP="005D723F">
      <w:pPr>
        <w:rPr>
          <w:u w:val="single"/>
        </w:rPr>
      </w:pPr>
      <w:r>
        <w:t xml:space="preserve">As President Theodore Roosevelt observed in 1908 following an earlier bruising dispute over immigration from Japan, the United States is a nation of immigrants, and as such </w:t>
      </w:r>
      <w:r w:rsidRPr="00C74A72">
        <w:rPr>
          <w:rStyle w:val="StyleUnderline"/>
        </w:rPr>
        <w:t xml:space="preserve">American immigration policies </w:t>
      </w:r>
      <w:r w:rsidRPr="00C74A72">
        <w:rPr>
          <w:rStyle w:val="StyleUnderline"/>
          <w:b/>
        </w:rPr>
        <w:t>affect international relations</w:t>
      </w:r>
      <w:r w:rsidRPr="00C74A72">
        <w:rPr>
          <w:rStyle w:val="StyleUnderline"/>
        </w:rPr>
        <w:t xml:space="preserve"> more than they might for other countries.</w:t>
      </w:r>
    </w:p>
    <w:p w14:paraId="2C0004CD" w14:textId="0B555B3E" w:rsidR="00F76D54" w:rsidRDefault="00F76D54" w:rsidP="00F76D54">
      <w:pPr>
        <w:pStyle w:val="Heading4"/>
      </w:pPr>
      <w:r>
        <w:t xml:space="preserve">Immigrants are key to soft power – they provide a positive view of the US </w:t>
      </w:r>
    </w:p>
    <w:p w14:paraId="22AEAA49" w14:textId="78ECA6A2" w:rsidR="00F76D54" w:rsidRDefault="00F76D54" w:rsidP="005D723F">
      <w:r>
        <w:rPr>
          <w:b/>
        </w:rPr>
        <w:t>Nye 12</w:t>
      </w:r>
      <w:r>
        <w:t xml:space="preserve"> Joseph S. Nye, University Distinguished Service Professor and former Dean of the Kennedy School of Government at Harvard University. December 16, 2012 ANALYSIS &amp; OPINIONS - The Korea Times Immigration and American Power </w:t>
      </w:r>
      <w:hyperlink r:id="rId9" w:history="1">
        <w:r w:rsidRPr="00782B3E">
          <w:rPr>
            <w:rStyle w:val="Hyperlink"/>
          </w:rPr>
          <w:t>https://www.belfercenter.org/publication/immigration-and-american-power</w:t>
        </w:r>
      </w:hyperlink>
    </w:p>
    <w:p w14:paraId="42C279B0" w14:textId="4ACFD86D" w:rsidR="005D723F" w:rsidRPr="00F76D54" w:rsidRDefault="005D723F" w:rsidP="005D723F">
      <w:pPr>
        <w:rPr>
          <w:rStyle w:val="StyleUnderline"/>
        </w:rPr>
      </w:pPr>
      <w:r>
        <w:t xml:space="preserve">Equally </w:t>
      </w:r>
      <w:r w:rsidRPr="00217B5E">
        <w:rPr>
          <w:rStyle w:val="StyleUnderline"/>
          <w:highlight w:val="cyan"/>
        </w:rPr>
        <w:t xml:space="preserve">important are </w:t>
      </w:r>
      <w:r w:rsidRPr="00217B5E">
        <w:rPr>
          <w:rStyle w:val="StyleUnderline"/>
          <w:b/>
          <w:highlight w:val="cyan"/>
        </w:rPr>
        <w:t>immigration's</w:t>
      </w:r>
      <w:r w:rsidRPr="00217B5E">
        <w:rPr>
          <w:rStyle w:val="StyleUnderline"/>
          <w:highlight w:val="cyan"/>
        </w:rPr>
        <w:t xml:space="preserve"> benefits for America's </w:t>
      </w:r>
      <w:r w:rsidRPr="00217B5E">
        <w:rPr>
          <w:rStyle w:val="StyleUnderline"/>
          <w:b/>
          <w:highlight w:val="cyan"/>
        </w:rPr>
        <w:t>soft power</w:t>
      </w:r>
      <w:r w:rsidRPr="00F76D54">
        <w:rPr>
          <w:rStyle w:val="StyleUnderline"/>
        </w:rPr>
        <w:t xml:space="preserve">. The </w:t>
      </w:r>
      <w:r w:rsidRPr="007165C3">
        <w:rPr>
          <w:rStyle w:val="StyleUnderline"/>
          <w:highlight w:val="cyan"/>
        </w:rPr>
        <w:t>fact that people want to come to the U.S. enhances</w:t>
      </w:r>
      <w:r w:rsidRPr="00F76D54">
        <w:rPr>
          <w:rStyle w:val="StyleUnderline"/>
        </w:rPr>
        <w:t xml:space="preserve"> its </w:t>
      </w:r>
      <w:r w:rsidRPr="007165C3">
        <w:rPr>
          <w:rStyle w:val="StyleUnderline"/>
          <w:highlight w:val="cyan"/>
        </w:rPr>
        <w:t>appeal</w:t>
      </w:r>
      <w:r w:rsidRPr="00F76D54">
        <w:rPr>
          <w:rStyle w:val="StyleUnderline"/>
        </w:rPr>
        <w:t xml:space="preserve">, and immigrants' upward mobility </w:t>
      </w:r>
      <w:r w:rsidRPr="007165C3">
        <w:rPr>
          <w:rStyle w:val="StyleUnderline"/>
          <w:highlight w:val="cyan"/>
        </w:rPr>
        <w:t>is attractive to</w:t>
      </w:r>
      <w:r>
        <w:t xml:space="preserve"> people in </w:t>
      </w:r>
      <w:r w:rsidRPr="007165C3">
        <w:rPr>
          <w:rStyle w:val="StyleUnderline"/>
          <w:highlight w:val="cyan"/>
        </w:rPr>
        <w:t>other countries</w:t>
      </w:r>
      <w:r w:rsidRPr="00F76D54">
        <w:rPr>
          <w:rStyle w:val="StyleUnderline"/>
        </w:rPr>
        <w:t xml:space="preserve">. The </w:t>
      </w:r>
      <w:r w:rsidRPr="007165C3">
        <w:rPr>
          <w:rStyle w:val="StyleUnderline"/>
          <w:highlight w:val="cyan"/>
        </w:rPr>
        <w:t>U.S. is a magnet</w:t>
      </w:r>
      <w:r>
        <w:t xml:space="preserve">, and many people can envisage themselves as Americans, </w:t>
      </w:r>
      <w:r w:rsidRPr="00F76D54">
        <w:rPr>
          <w:rStyle w:val="StyleUnderline"/>
        </w:rPr>
        <w:t>in part because so many successful Americans look like them</w:t>
      </w:r>
      <w:r>
        <w:t xml:space="preserve">. Moreover, </w:t>
      </w:r>
      <w:r w:rsidRPr="007165C3">
        <w:rPr>
          <w:rStyle w:val="StyleUnderline"/>
          <w:highlight w:val="cyan"/>
        </w:rPr>
        <w:t>connections between immigrants and their families</w:t>
      </w:r>
      <w:r w:rsidRPr="00F76D54">
        <w:rPr>
          <w:rStyle w:val="StyleUnderline"/>
        </w:rPr>
        <w:t xml:space="preserve"> and friends </w:t>
      </w:r>
      <w:r w:rsidRPr="007165C3">
        <w:rPr>
          <w:rStyle w:val="StyleUnderline"/>
          <w:highlight w:val="cyan"/>
        </w:rPr>
        <w:t>back home</w:t>
      </w:r>
      <w:r w:rsidRPr="00F76D54">
        <w:rPr>
          <w:rStyle w:val="StyleUnderline"/>
        </w:rPr>
        <w:t xml:space="preserve"> help to </w:t>
      </w:r>
      <w:r w:rsidRPr="007165C3">
        <w:rPr>
          <w:rStyle w:val="StyleUnderline"/>
          <w:b/>
          <w:highlight w:val="cyan"/>
        </w:rPr>
        <w:t>convey accurate and positive information about the U.S.</w:t>
      </w:r>
      <w:r w:rsidR="00F76D54" w:rsidRPr="00F76D54">
        <w:rPr>
          <w:rStyle w:val="StyleUnderline"/>
        </w:rPr>
        <w:t xml:space="preserve"> </w:t>
      </w:r>
    </w:p>
    <w:p w14:paraId="3851254C" w14:textId="77777777" w:rsidR="005D723F" w:rsidRDefault="005D723F" w:rsidP="005D723F">
      <w:r>
        <w:t xml:space="preserve">Likewise, because </w:t>
      </w:r>
      <w:r w:rsidRPr="00F76D54">
        <w:rPr>
          <w:rStyle w:val="StyleUnderline"/>
        </w:rPr>
        <w:t xml:space="preserve">the </w:t>
      </w:r>
      <w:r w:rsidRPr="007165C3">
        <w:rPr>
          <w:rStyle w:val="StyleUnderline"/>
          <w:highlight w:val="cyan"/>
        </w:rPr>
        <w:t>presence of many cultures creates</w:t>
      </w:r>
      <w:r w:rsidRPr="00F76D54">
        <w:rPr>
          <w:rStyle w:val="StyleUnderline"/>
        </w:rPr>
        <w:t xml:space="preserve"> avenues of </w:t>
      </w:r>
      <w:r w:rsidRPr="007165C3">
        <w:rPr>
          <w:rStyle w:val="StyleUnderline"/>
          <w:highlight w:val="cyan"/>
        </w:rPr>
        <w:t>connection with other countries</w:t>
      </w:r>
      <w:r w:rsidRPr="00F76D54">
        <w:rPr>
          <w:rStyle w:val="StyleUnderline"/>
        </w:rPr>
        <w:t xml:space="preserve">, it helps to </w:t>
      </w:r>
      <w:r w:rsidRPr="007165C3">
        <w:rPr>
          <w:rStyle w:val="StyleUnderline"/>
          <w:b/>
          <w:highlight w:val="cyan"/>
        </w:rPr>
        <w:t>broaden Americans' attitudes</w:t>
      </w:r>
      <w:r w:rsidRPr="00F76D54">
        <w:rPr>
          <w:rStyle w:val="StyleUnderline"/>
          <w:b/>
        </w:rPr>
        <w:t xml:space="preserve"> and views </w:t>
      </w:r>
      <w:r w:rsidRPr="007165C3">
        <w:rPr>
          <w:rStyle w:val="StyleUnderline"/>
          <w:b/>
          <w:highlight w:val="cyan"/>
        </w:rPr>
        <w:t>of the world</w:t>
      </w:r>
      <w:r w:rsidRPr="00F76D54">
        <w:rPr>
          <w:rStyle w:val="StyleUnderline"/>
        </w:rPr>
        <w:t xml:space="preserve"> in an era of globalization. </w:t>
      </w:r>
      <w:r w:rsidRPr="007165C3">
        <w:rPr>
          <w:rStyle w:val="StyleUnderline"/>
          <w:b/>
          <w:highlight w:val="cyan"/>
        </w:rPr>
        <w:t>Rather than diluting hard and soft power, immigration enhances both</w:t>
      </w:r>
      <w:r w:rsidRPr="00F76D54">
        <w:rPr>
          <w:rStyle w:val="StyleUnderline"/>
        </w:rPr>
        <w:t>.</w:t>
      </w:r>
    </w:p>
    <w:p w14:paraId="031BCB12" w14:textId="769F4945" w:rsidR="005D723F" w:rsidRPr="00F76D54" w:rsidRDefault="005D723F" w:rsidP="005D723F">
      <w:pPr>
        <w:rPr>
          <w:rStyle w:val="StyleUnderline"/>
        </w:rPr>
      </w:pPr>
      <w:r>
        <w:t xml:space="preserve">Singapore's former leader, Lee Kwan </w:t>
      </w:r>
      <w:r w:rsidRPr="00F76D54">
        <w:rPr>
          <w:rStyle w:val="StyleUnderline"/>
        </w:rPr>
        <w:t>Yew</w:t>
      </w:r>
      <w:r>
        <w:t xml:space="preserve">, an astute observer of both the U.S. and China, </w:t>
      </w:r>
      <w:r w:rsidRPr="00F76D54">
        <w:rPr>
          <w:rStyle w:val="StyleUnderline"/>
        </w:rPr>
        <w:t xml:space="preserve">argues that </w:t>
      </w:r>
      <w:r w:rsidRPr="007165C3">
        <w:rPr>
          <w:rStyle w:val="StyleUnderline"/>
          <w:highlight w:val="cyan"/>
        </w:rPr>
        <w:t>China will not surpass the U.S. as the leading power</w:t>
      </w:r>
      <w:r w:rsidRPr="00F76D54">
        <w:rPr>
          <w:rStyle w:val="StyleUnderline"/>
        </w:rPr>
        <w:t xml:space="preserve"> of the 21st century, precisely </w:t>
      </w:r>
      <w:r w:rsidRPr="007165C3">
        <w:rPr>
          <w:rStyle w:val="StyleUnderline"/>
          <w:highlight w:val="cyan"/>
        </w:rPr>
        <w:t>because the U.S. attracts</w:t>
      </w:r>
      <w:r w:rsidRPr="00F76D54">
        <w:rPr>
          <w:rStyle w:val="StyleUnderline"/>
        </w:rPr>
        <w:t xml:space="preserve"> </w:t>
      </w:r>
      <w:r w:rsidRPr="007165C3">
        <w:rPr>
          <w:rStyle w:val="StyleUnderline"/>
          <w:highlight w:val="cyan"/>
        </w:rPr>
        <w:t>the best</w:t>
      </w:r>
      <w:r w:rsidRPr="00F76D54">
        <w:rPr>
          <w:rStyle w:val="StyleUnderline"/>
        </w:rPr>
        <w:t xml:space="preserve"> and brightest </w:t>
      </w:r>
      <w:r w:rsidRPr="007165C3">
        <w:rPr>
          <w:rStyle w:val="StyleUnderline"/>
          <w:highlight w:val="cyan"/>
        </w:rPr>
        <w:t>from the rest of the world</w:t>
      </w:r>
      <w:r>
        <w:t xml:space="preserve"> and melds them into a diverse culture of creativity. China has a larger population to recruit from domestically, but, in Lee's view, its </w:t>
      </w:r>
      <w:r w:rsidRPr="00F76D54">
        <w:rPr>
          <w:rStyle w:val="StyleUnderline"/>
        </w:rPr>
        <w:t>Sino-centric culture will make it less creative than the U.S.</w:t>
      </w:r>
      <w:r w:rsidR="00F76D54" w:rsidRPr="00F76D54">
        <w:rPr>
          <w:rStyle w:val="StyleUnderline"/>
        </w:rPr>
        <w:t xml:space="preserve"> </w:t>
      </w:r>
    </w:p>
    <w:p w14:paraId="6982850C" w14:textId="164A38C7" w:rsidR="005D723F" w:rsidRPr="00F76D54" w:rsidRDefault="005D723F" w:rsidP="005D723F">
      <w:pPr>
        <w:rPr>
          <w:b/>
          <w:u w:val="single"/>
        </w:rPr>
      </w:pPr>
      <w:r>
        <w:t xml:space="preserve">That is a view that Americans should take to heart. </w:t>
      </w:r>
      <w:r w:rsidRPr="00F76D54">
        <w:rPr>
          <w:rStyle w:val="StyleUnderline"/>
        </w:rPr>
        <w:t xml:space="preserve">If Obama succeeds in </w:t>
      </w:r>
      <w:r w:rsidRPr="007165C3">
        <w:rPr>
          <w:rStyle w:val="StyleUnderline"/>
          <w:highlight w:val="cyan"/>
        </w:rPr>
        <w:t>enacting immigration reform</w:t>
      </w:r>
      <w:r w:rsidRPr="00F76D54">
        <w:rPr>
          <w:rStyle w:val="StyleUnderline"/>
        </w:rPr>
        <w:t xml:space="preserve"> in his second term, he </w:t>
      </w:r>
      <w:r w:rsidRPr="007165C3">
        <w:rPr>
          <w:rStyle w:val="StyleUnderline"/>
          <w:highlight w:val="cyan"/>
        </w:rPr>
        <w:t>will</w:t>
      </w:r>
      <w:r w:rsidRPr="00F76D54">
        <w:rPr>
          <w:rStyle w:val="StyleUnderline"/>
        </w:rPr>
        <w:t xml:space="preserve"> have gone a long way toward fulfilling his promise to </w:t>
      </w:r>
      <w:r w:rsidRPr="007165C3">
        <w:rPr>
          <w:rStyle w:val="StyleUnderline"/>
          <w:b/>
          <w:highlight w:val="cyan"/>
        </w:rPr>
        <w:t>maintain the strength of the U.S.</w:t>
      </w:r>
    </w:p>
    <w:p w14:paraId="6B78847A" w14:textId="4FCC3335" w:rsidR="007D6251" w:rsidRDefault="0058781F" w:rsidP="0058781F">
      <w:pPr>
        <w:pStyle w:val="Heading4"/>
      </w:pPr>
      <w:r>
        <w:t>Soft power is necessary to solve transnational problems</w:t>
      </w:r>
      <w:r w:rsidR="00E7122D">
        <w:t xml:space="preserve"> – provides diplomatic solutions </w:t>
      </w:r>
    </w:p>
    <w:p w14:paraId="1CFA30DE" w14:textId="5CB52183" w:rsidR="0058781F" w:rsidRPr="0058781F" w:rsidRDefault="0058781F" w:rsidP="0058781F">
      <w:r>
        <w:rPr>
          <w:b/>
        </w:rPr>
        <w:t xml:space="preserve">Nye 18 </w:t>
      </w:r>
      <w:r>
        <w:t>Joseph S. Nye, Jr is a professor at Harvard and served until recently as North American chair of the Trilateral Commission Asia after Trump 10 Apr 2018 https://www.aspistrategist.org.au/asia-after-trump/</w:t>
      </w:r>
    </w:p>
    <w:p w14:paraId="46814A16" w14:textId="77777777" w:rsidR="0058781F" w:rsidRDefault="0058781F" w:rsidP="0058781F">
      <w:r>
        <w:t xml:space="preserve">The following year, David Rockefeller and Zbigniew Brzezinski created the Trilateral Commission, which meets once a year to discuss such problems. Contrary to conspiracy theories, the commission has little power; but, like other informal channels of </w:t>
      </w:r>
      <w:r w:rsidRPr="0058781F">
        <w:rPr>
          <w:rStyle w:val="StyleUnderline"/>
        </w:rPr>
        <w:t>‘</w:t>
      </w:r>
      <w:r w:rsidRPr="007165C3">
        <w:rPr>
          <w:rStyle w:val="StyleUnderline"/>
          <w:highlight w:val="cyan"/>
        </w:rPr>
        <w:t>track two’ diplomacy</w:t>
      </w:r>
      <w:r>
        <w:t xml:space="preserve">, it </w:t>
      </w:r>
      <w:r w:rsidRPr="007165C3">
        <w:rPr>
          <w:rStyle w:val="StyleUnderline"/>
          <w:highlight w:val="cyan"/>
        </w:rPr>
        <w:t>allows private citizens to</w:t>
      </w:r>
      <w:r w:rsidRPr="0058781F">
        <w:rPr>
          <w:rStyle w:val="StyleUnderline"/>
        </w:rPr>
        <w:t xml:space="preserve"> explore ways to </w:t>
      </w:r>
      <w:r w:rsidRPr="007165C3">
        <w:rPr>
          <w:rStyle w:val="StyleUnderline"/>
          <w:b/>
          <w:highlight w:val="cyan"/>
        </w:rPr>
        <w:t>manage thorny issues</w:t>
      </w:r>
      <w:r w:rsidRPr="0058781F">
        <w:t>. The results can be found in its publications and on its website.</w:t>
      </w:r>
    </w:p>
    <w:p w14:paraId="7E14FF68" w14:textId="4E7CD1E8" w:rsidR="0058781F" w:rsidRDefault="0058781F" w:rsidP="0058781F">
      <w:r>
        <w:t xml:space="preserve">In Singapore, </w:t>
      </w:r>
      <w:r w:rsidRPr="0027392B">
        <w:rPr>
          <w:rStyle w:val="StyleUnderline"/>
          <w:highlight w:val="cyan"/>
        </w:rPr>
        <w:t>there was no consensus about Asia after Trump</w:t>
      </w:r>
      <w:r>
        <w:t xml:space="preserve">. For example, Indian and Chinese members held different positions about the role of China’s ‘Belt and Road’ infrastructure projects. </w:t>
      </w:r>
      <w:r w:rsidRPr="0027392B">
        <w:rPr>
          <w:rStyle w:val="StyleUnderline"/>
          <w:highlight w:val="cyan"/>
        </w:rPr>
        <w:t>Some</w:t>
      </w:r>
      <w:r>
        <w:t xml:space="preserve"> Asians and Americans </w:t>
      </w:r>
      <w:r w:rsidRPr="0027392B">
        <w:rPr>
          <w:rStyle w:val="StyleUnderline"/>
          <w:highlight w:val="cyan"/>
        </w:rPr>
        <w:t>differed over</w:t>
      </w:r>
      <w:r>
        <w:t xml:space="preserve"> the prospects for a successful resolution of </w:t>
      </w:r>
      <w:r w:rsidRPr="0058781F">
        <w:rPr>
          <w:rStyle w:val="StyleUnderline"/>
        </w:rPr>
        <w:t xml:space="preserve">the </w:t>
      </w:r>
      <w:r w:rsidRPr="0027392B">
        <w:rPr>
          <w:rStyle w:val="StyleUnderline"/>
          <w:b/>
          <w:highlight w:val="cyan"/>
        </w:rPr>
        <w:t>Korean nuclear crisis</w:t>
      </w:r>
      <w:r w:rsidRPr="0027392B">
        <w:rPr>
          <w:rStyle w:val="StyleUnderline"/>
          <w:highlight w:val="cyan"/>
        </w:rPr>
        <w:t>, as well</w:t>
      </w:r>
      <w:r w:rsidRPr="0058781F">
        <w:rPr>
          <w:rStyle w:val="StyleUnderline"/>
        </w:rPr>
        <w:t xml:space="preserve"> as</w:t>
      </w:r>
      <w:r>
        <w:t xml:space="preserve"> the larger question of whether a </w:t>
      </w:r>
      <w:r w:rsidRPr="0027392B">
        <w:rPr>
          <w:rStyle w:val="StyleUnderline"/>
          <w:b/>
          <w:highlight w:val="cyan"/>
        </w:rPr>
        <w:t>China–US war</w:t>
      </w:r>
      <w:r w:rsidRPr="0058781F">
        <w:rPr>
          <w:rStyle w:val="StyleUnderline"/>
        </w:rPr>
        <w:t xml:space="preserve"> </w:t>
      </w:r>
      <w:r w:rsidRPr="0058781F">
        <w:t>is inevitable. And some Europeans wondered whether the curren</w:t>
      </w:r>
      <w:r>
        <w:t xml:space="preserve">t global uncertainty reflects the rise of China or the rise of Trump. </w:t>
      </w:r>
    </w:p>
    <w:p w14:paraId="02508D84" w14:textId="418C5C88" w:rsidR="0058781F" w:rsidRPr="0058781F" w:rsidRDefault="0058781F" w:rsidP="0058781F">
      <w:r>
        <w:t xml:space="preserve">My own guess, which I warned the group might be wrong, is that </w:t>
      </w:r>
      <w:r w:rsidRPr="0058781F">
        <w:rPr>
          <w:rStyle w:val="StyleUnderline"/>
          <w:b/>
        </w:rPr>
        <w:t xml:space="preserve">the </w:t>
      </w:r>
      <w:r w:rsidRPr="0027392B">
        <w:rPr>
          <w:rStyle w:val="StyleUnderline"/>
          <w:b/>
          <w:highlight w:val="cyan"/>
        </w:rPr>
        <w:t>US can recover its leadership</w:t>
      </w:r>
      <w:r w:rsidRPr="0012083E">
        <w:rPr>
          <w:rStyle w:val="StyleUnderline"/>
          <w:b/>
        </w:rPr>
        <w:t xml:space="preserve"> after</w:t>
      </w:r>
      <w:r>
        <w:t xml:space="preserve"> the </w:t>
      </w:r>
      <w:r w:rsidRPr="0012083E">
        <w:rPr>
          <w:rStyle w:val="StyleUnderline"/>
          <w:b/>
        </w:rPr>
        <w:t>Trump</w:t>
      </w:r>
      <w:r>
        <w:t xml:space="preserve"> years </w:t>
      </w:r>
      <w:r w:rsidRPr="0027392B">
        <w:rPr>
          <w:rStyle w:val="StyleUnderline"/>
        </w:rPr>
        <w:t>if it relearns</w:t>
      </w:r>
      <w:r w:rsidRPr="0058781F">
        <w:rPr>
          <w:rStyle w:val="StyleUnderline"/>
        </w:rPr>
        <w:t xml:space="preserve"> the lessons of using power with others</w:t>
      </w:r>
      <w:r>
        <w:t xml:space="preserve"> as well as over others. In other words, </w:t>
      </w:r>
      <w:r w:rsidRPr="0058781F">
        <w:rPr>
          <w:rStyle w:val="StyleUnderline"/>
        </w:rPr>
        <w:t xml:space="preserve">the US </w:t>
      </w:r>
      <w:r w:rsidRPr="0027392B">
        <w:rPr>
          <w:rStyle w:val="StyleUnderline"/>
          <w:highlight w:val="cyan"/>
        </w:rPr>
        <w:t xml:space="preserve">will have to use its </w:t>
      </w:r>
      <w:r w:rsidRPr="0027392B">
        <w:rPr>
          <w:rStyle w:val="StyleUnderline"/>
          <w:b/>
          <w:highlight w:val="cyan"/>
        </w:rPr>
        <w:t>soft power</w:t>
      </w:r>
      <w:r w:rsidRPr="0027392B">
        <w:rPr>
          <w:rStyle w:val="StyleUnderline"/>
          <w:highlight w:val="cyan"/>
        </w:rPr>
        <w:t xml:space="preserve"> to create networks</w:t>
      </w:r>
      <w:r w:rsidRPr="0058781F">
        <w:rPr>
          <w:rStyle w:val="StyleUnderline"/>
        </w:rPr>
        <w:t xml:space="preserve"> and institutions </w:t>
      </w:r>
      <w:r w:rsidRPr="0027392B">
        <w:rPr>
          <w:rStyle w:val="StyleUnderline"/>
          <w:highlight w:val="cyan"/>
        </w:rPr>
        <w:t>that will allow it to cooperate with China</w:t>
      </w:r>
      <w:r w:rsidRPr="0058781F">
        <w:rPr>
          <w:rStyle w:val="StyleUnderline"/>
        </w:rPr>
        <w:t xml:space="preserve">, </w:t>
      </w:r>
      <w:r w:rsidRPr="0027392B">
        <w:rPr>
          <w:rStyle w:val="StyleUnderline"/>
          <w:highlight w:val="cyan"/>
        </w:rPr>
        <w:t>India, Japan, Europe and others</w:t>
      </w:r>
      <w:r w:rsidRPr="0058781F">
        <w:rPr>
          <w:rStyle w:val="StyleUnderline"/>
        </w:rPr>
        <w:t xml:space="preserve"> </w:t>
      </w:r>
      <w:r w:rsidRPr="0027392B">
        <w:rPr>
          <w:rStyle w:val="StyleUnderline"/>
          <w:highlight w:val="cyan"/>
        </w:rPr>
        <w:t xml:space="preserve">to </w:t>
      </w:r>
      <w:r w:rsidRPr="0027392B">
        <w:rPr>
          <w:rStyle w:val="StyleUnderline"/>
          <w:b/>
          <w:highlight w:val="cyan"/>
        </w:rPr>
        <w:t>deal with transnational problems</w:t>
      </w:r>
      <w:r>
        <w:t xml:space="preserve">—for example, </w:t>
      </w:r>
      <w:r w:rsidRPr="0027392B">
        <w:rPr>
          <w:rStyle w:val="StyleUnderline"/>
          <w:b/>
          <w:highlight w:val="cyan"/>
        </w:rPr>
        <w:t>monetary stability</w:t>
      </w:r>
      <w:r w:rsidRPr="0058781F">
        <w:rPr>
          <w:rStyle w:val="StyleUnderline"/>
          <w:b/>
        </w:rPr>
        <w:t xml:space="preserve">, </w:t>
      </w:r>
      <w:r w:rsidRPr="0027392B">
        <w:rPr>
          <w:rStyle w:val="StyleUnderline"/>
          <w:b/>
          <w:highlight w:val="cyan"/>
        </w:rPr>
        <w:t>climate</w:t>
      </w:r>
      <w:r w:rsidRPr="0058781F">
        <w:rPr>
          <w:rStyle w:val="StyleUnderline"/>
          <w:b/>
        </w:rPr>
        <w:t xml:space="preserve"> change, </w:t>
      </w:r>
      <w:r w:rsidRPr="0027392B">
        <w:rPr>
          <w:rStyle w:val="StyleUnderline"/>
          <w:b/>
          <w:highlight w:val="cyan"/>
        </w:rPr>
        <w:t>terror</w:t>
      </w:r>
      <w:r w:rsidRPr="0058781F">
        <w:rPr>
          <w:rStyle w:val="StyleUnderline"/>
          <w:b/>
        </w:rPr>
        <w:t xml:space="preserve">ism and </w:t>
      </w:r>
      <w:r w:rsidRPr="0027392B">
        <w:rPr>
          <w:rStyle w:val="StyleUnderline"/>
          <w:b/>
          <w:highlight w:val="cyan"/>
        </w:rPr>
        <w:t>cybercrim</w:t>
      </w:r>
      <w:r w:rsidRPr="0058781F">
        <w:rPr>
          <w:rStyle w:val="StyleUnderline"/>
          <w:b/>
        </w:rPr>
        <w:t>e</w:t>
      </w:r>
      <w:r>
        <w:t>—</w:t>
      </w:r>
      <w:r w:rsidRPr="0058781F">
        <w:rPr>
          <w:rStyle w:val="StyleUnderline"/>
        </w:rPr>
        <w:t xml:space="preserve">that </w:t>
      </w:r>
      <w:r w:rsidRPr="0027392B">
        <w:rPr>
          <w:rStyle w:val="StyleUnderline"/>
          <w:highlight w:val="cyan"/>
        </w:rPr>
        <w:t>no country can solve</w:t>
      </w:r>
      <w:r w:rsidRPr="0027392B">
        <w:rPr>
          <w:highlight w:val="cyan"/>
        </w:rPr>
        <w:t xml:space="preserve"> unilaterally</w:t>
      </w:r>
      <w:r>
        <w:t>. That will require overcoming the unilateral policies and attitudes associated with the rise of Trump.</w:t>
      </w:r>
    </w:p>
    <w:p w14:paraId="576EAA6A" w14:textId="25D7E876" w:rsidR="00E7122D" w:rsidRDefault="00E7122D" w:rsidP="00E7122D">
      <w:pPr>
        <w:pStyle w:val="Heading4"/>
      </w:pPr>
      <w:r>
        <w:t xml:space="preserve">Diplomacy is an impact filter – deescalate inevitable conflicts </w:t>
      </w:r>
    </w:p>
    <w:p w14:paraId="66FDB3A2" w14:textId="12C53DFF" w:rsidR="00E7122D" w:rsidRPr="00E7122D" w:rsidRDefault="00E7122D" w:rsidP="00E7122D">
      <w:r w:rsidRPr="00E7122D">
        <w:rPr>
          <w:b/>
        </w:rPr>
        <w:t>Gowan 13</w:t>
      </w:r>
      <w:r>
        <w:t xml:space="preserve"> Richard Gowan is the associate director for Crisis Management and Peace Operations at New York University’s Center on International Cooperation and a senior policy fellow at the European Council on Foreign Relations. His new column for World Politics Review, Diplomatic Fallout, will focus on diplomats, international officials and the crises they manage. It will appear every Monday. Diplomatic Fallout: Obama, Kerry Face Global Diplomacy Shortage By Richard Gowan, on 07 Jan 2013, Column http://www.worldpoliticsreview.com/articles/12600/diplomatic-fallout-obama-kerry-face-global-diplomacy-shortage</w:t>
      </w:r>
    </w:p>
    <w:p w14:paraId="4B8C93ED" w14:textId="77777777" w:rsidR="00E7122D" w:rsidRDefault="00E7122D" w:rsidP="00E7122D">
      <w:r>
        <w:t xml:space="preserve">Does this sort of ambassadorial grumbling matter? Diplomats have complained about their professional lot since Sir Henry Wotton, a 16th-century English envoy, quipped that “an ambassador is an honest gentleman sent to lie abroad for the good of his country." But </w:t>
      </w:r>
      <w:r w:rsidRPr="00E7122D">
        <w:rPr>
          <w:rStyle w:val="StyleUnderline"/>
        </w:rPr>
        <w:t>the</w:t>
      </w:r>
      <w:r>
        <w:t xml:space="preserve"> current </w:t>
      </w:r>
      <w:r w:rsidRPr="006D50A0">
        <w:rPr>
          <w:rStyle w:val="StyleUnderline"/>
          <w:highlight w:val="cyan"/>
        </w:rPr>
        <w:t>shortage of</w:t>
      </w:r>
      <w:r w:rsidRPr="00E7122D">
        <w:rPr>
          <w:rStyle w:val="StyleUnderline"/>
        </w:rPr>
        <w:t xml:space="preserve"> effective </w:t>
      </w:r>
      <w:r w:rsidRPr="006D50A0">
        <w:rPr>
          <w:rStyle w:val="StyleUnderline"/>
          <w:b/>
          <w:highlight w:val="cyan"/>
        </w:rPr>
        <w:t>global diplomacy</w:t>
      </w:r>
      <w:r>
        <w:t xml:space="preserve">, particularly among new powers such as China and India, </w:t>
      </w:r>
      <w:r w:rsidRPr="006D50A0">
        <w:rPr>
          <w:rStyle w:val="StyleUnderline"/>
          <w:highlight w:val="cyan"/>
        </w:rPr>
        <w:t>should be a</w:t>
      </w:r>
      <w:r w:rsidRPr="00E7122D">
        <w:rPr>
          <w:rStyle w:val="StyleUnderline"/>
        </w:rPr>
        <w:t xml:space="preserve"> source of </w:t>
      </w:r>
      <w:r w:rsidRPr="006D50A0">
        <w:rPr>
          <w:rStyle w:val="StyleUnderline"/>
          <w:b/>
          <w:highlight w:val="cyan"/>
        </w:rPr>
        <w:t>real concern</w:t>
      </w:r>
      <w:r>
        <w:t xml:space="preserve">. </w:t>
      </w:r>
    </w:p>
    <w:p w14:paraId="6B13C8C1" w14:textId="77777777" w:rsidR="00E7122D" w:rsidRPr="00E7122D" w:rsidRDefault="00E7122D" w:rsidP="00E7122D">
      <w:pPr>
        <w:rPr>
          <w:rStyle w:val="StyleUnderline"/>
          <w:b/>
        </w:rPr>
      </w:pPr>
      <w:r>
        <w:t xml:space="preserve">Ultimately, </w:t>
      </w:r>
      <w:r w:rsidRPr="006D50A0">
        <w:rPr>
          <w:rStyle w:val="StyleUnderline"/>
          <w:highlight w:val="cyan"/>
        </w:rPr>
        <w:t>diplomats</w:t>
      </w:r>
      <w:r>
        <w:t xml:space="preserve"> and foreign ministers </w:t>
      </w:r>
      <w:r w:rsidRPr="006D50A0">
        <w:rPr>
          <w:rStyle w:val="StyleUnderline"/>
          <w:highlight w:val="cyan"/>
        </w:rPr>
        <w:t>exist to</w:t>
      </w:r>
      <w:r w:rsidRPr="00E7122D">
        <w:rPr>
          <w:rStyle w:val="StyleUnderline"/>
        </w:rPr>
        <w:t xml:space="preserve"> guide and </w:t>
      </w:r>
      <w:r w:rsidRPr="006D50A0">
        <w:rPr>
          <w:rStyle w:val="StyleUnderline"/>
          <w:highlight w:val="cyan"/>
        </w:rPr>
        <w:t>manage</w:t>
      </w:r>
      <w:r w:rsidRPr="00E7122D">
        <w:rPr>
          <w:rStyle w:val="StyleUnderline"/>
        </w:rPr>
        <w:t xml:space="preserve"> the </w:t>
      </w:r>
      <w:r w:rsidRPr="006D50A0">
        <w:rPr>
          <w:rStyle w:val="StyleUnderline"/>
          <w:b/>
          <w:highlight w:val="cyan"/>
        </w:rPr>
        <w:t>inevitable conflicts</w:t>
      </w:r>
      <w:r>
        <w:t xml:space="preserve">, whether economic, </w:t>
      </w:r>
      <w:r w:rsidRPr="006D50A0">
        <w:rPr>
          <w:rStyle w:val="StyleUnderline"/>
          <w:b/>
          <w:highlight w:val="cyan"/>
        </w:rPr>
        <w:t>political or military</w:t>
      </w:r>
      <w:r>
        <w:t xml:space="preserve">, that develop between countries. </w:t>
      </w:r>
      <w:r w:rsidRPr="006D50A0">
        <w:rPr>
          <w:rStyle w:val="StyleUnderline"/>
          <w:highlight w:val="cyan"/>
        </w:rPr>
        <w:t>In a period of shifting global</w:t>
      </w:r>
      <w:r w:rsidRPr="00E7122D">
        <w:rPr>
          <w:rStyle w:val="StyleUnderline"/>
        </w:rPr>
        <w:t xml:space="preserve"> power </w:t>
      </w:r>
      <w:r w:rsidRPr="006D50A0">
        <w:rPr>
          <w:rStyle w:val="StyleUnderline"/>
          <w:highlight w:val="cyan"/>
        </w:rPr>
        <w:t>politics</w:t>
      </w:r>
      <w:r w:rsidRPr="00E7122D">
        <w:rPr>
          <w:rStyle w:val="StyleUnderline"/>
        </w:rPr>
        <w:t xml:space="preserve">, such </w:t>
      </w:r>
      <w:r w:rsidRPr="006D50A0">
        <w:rPr>
          <w:rStyle w:val="StyleUnderline"/>
          <w:b/>
          <w:highlight w:val="cyan"/>
        </w:rPr>
        <w:t>conflicts are</w:t>
      </w:r>
      <w:r>
        <w:t xml:space="preserve"> both </w:t>
      </w:r>
      <w:r w:rsidRPr="006D50A0">
        <w:rPr>
          <w:rStyle w:val="StyleUnderline"/>
          <w:b/>
          <w:highlight w:val="cyan"/>
        </w:rPr>
        <w:t>especially likely and difficult to resolve</w:t>
      </w:r>
      <w:r w:rsidRPr="00E7122D">
        <w:rPr>
          <w:rStyle w:val="StyleUnderline"/>
        </w:rPr>
        <w:t xml:space="preserve">. This </w:t>
      </w:r>
      <w:r w:rsidRPr="006D50A0">
        <w:rPr>
          <w:rStyle w:val="StyleUnderline"/>
          <w:highlight w:val="cyan"/>
        </w:rPr>
        <w:t>makes</w:t>
      </w:r>
      <w:r>
        <w:t xml:space="preserve"> a network of capable foreign </w:t>
      </w:r>
      <w:r w:rsidRPr="006D50A0">
        <w:rPr>
          <w:rStyle w:val="StyleUnderline"/>
          <w:highlight w:val="cyan"/>
        </w:rPr>
        <w:t>ministries that can</w:t>
      </w:r>
      <w:r w:rsidRPr="00E7122D">
        <w:rPr>
          <w:rStyle w:val="StyleUnderline"/>
        </w:rPr>
        <w:t xml:space="preserve"> calculate, mitigate and </w:t>
      </w:r>
      <w:r w:rsidRPr="006D50A0">
        <w:rPr>
          <w:rStyle w:val="StyleUnderline"/>
          <w:highlight w:val="cyan"/>
        </w:rPr>
        <w:t>resolve clashes</w:t>
      </w:r>
      <w:r>
        <w:t xml:space="preserve"> of all types </w:t>
      </w:r>
      <w:r w:rsidRPr="006D50A0">
        <w:rPr>
          <w:rStyle w:val="StyleUnderline"/>
          <w:b/>
          <w:highlight w:val="cyan"/>
        </w:rPr>
        <w:t>more important than ever</w:t>
      </w:r>
      <w:r w:rsidRPr="00E7122D">
        <w:rPr>
          <w:rStyle w:val="StyleUnderline"/>
          <w:b/>
        </w:rPr>
        <w:t xml:space="preserve">. </w:t>
      </w:r>
    </w:p>
    <w:p w14:paraId="71099643" w14:textId="77777777" w:rsidR="00E7122D" w:rsidRPr="00E7122D" w:rsidRDefault="00E7122D" w:rsidP="00E7122D">
      <w:r w:rsidRPr="00E7122D">
        <w:rPr>
          <w:rStyle w:val="StyleUnderline"/>
        </w:rPr>
        <w:t>There are</w:t>
      </w:r>
      <w:r>
        <w:t xml:space="preserve"> good recent </w:t>
      </w:r>
      <w:r w:rsidRPr="006D50A0">
        <w:rPr>
          <w:rStyle w:val="StyleUnderline"/>
          <w:highlight w:val="cyan"/>
        </w:rPr>
        <w:t>examples of</w:t>
      </w:r>
      <w:r>
        <w:t xml:space="preserve"> careful </w:t>
      </w:r>
      <w:r w:rsidRPr="006D50A0">
        <w:rPr>
          <w:rStyle w:val="StyleUnderline"/>
          <w:highlight w:val="cyan"/>
        </w:rPr>
        <w:t>diplomacy</w:t>
      </w:r>
      <w:r w:rsidRPr="00E7122D">
        <w:rPr>
          <w:rStyle w:val="StyleUnderline"/>
        </w:rPr>
        <w:t xml:space="preserve"> making a difference</w:t>
      </w:r>
      <w:r>
        <w:t xml:space="preserve">. Hillary </w:t>
      </w:r>
      <w:r w:rsidRPr="006D50A0">
        <w:rPr>
          <w:rStyle w:val="StyleUnderline"/>
          <w:highlight w:val="cyan"/>
        </w:rPr>
        <w:t>Clinton’s</w:t>
      </w:r>
      <w:r>
        <w:t xml:space="preserve"> assiduous </w:t>
      </w:r>
      <w:r w:rsidRPr="006D50A0">
        <w:rPr>
          <w:rStyle w:val="StyleUnderline"/>
          <w:highlight w:val="cyan"/>
        </w:rPr>
        <w:t>courting of Southeast Asian nations</w:t>
      </w:r>
      <w:r w:rsidRPr="00E7122D">
        <w:rPr>
          <w:rStyle w:val="StyleUnderline"/>
        </w:rPr>
        <w:t xml:space="preserve"> has</w:t>
      </w:r>
      <w:r>
        <w:t xml:space="preserve"> markedly </w:t>
      </w:r>
      <w:r w:rsidRPr="006D50A0">
        <w:rPr>
          <w:rStyle w:val="StyleUnderline"/>
          <w:b/>
          <w:highlight w:val="cyan"/>
        </w:rPr>
        <w:t>improved cooperation in the region</w:t>
      </w:r>
      <w:r>
        <w:t xml:space="preserve">, although this delicate process has alienated China. Kerry presumably hopes to pull off similar coups. </w:t>
      </w:r>
      <w:r w:rsidRPr="00E7122D">
        <w:rPr>
          <w:rStyle w:val="StyleUnderline"/>
        </w:rPr>
        <w:t xml:space="preserve">A durable </w:t>
      </w:r>
      <w:r w:rsidRPr="006D50A0">
        <w:rPr>
          <w:rStyle w:val="StyleUnderline"/>
          <w:highlight w:val="cyan"/>
        </w:rPr>
        <w:t xml:space="preserve">regional settlement in </w:t>
      </w:r>
      <w:r w:rsidRPr="006D50A0">
        <w:rPr>
          <w:rStyle w:val="StyleUnderline"/>
          <w:b/>
          <w:highlight w:val="cyan"/>
        </w:rPr>
        <w:t>Central and South Asia</w:t>
      </w:r>
      <w:r w:rsidRPr="006D50A0">
        <w:rPr>
          <w:rStyle w:val="StyleUnderline"/>
          <w:highlight w:val="cyan"/>
        </w:rPr>
        <w:t xml:space="preserve"> to guarantee Afghanistan’s future</w:t>
      </w:r>
      <w:r w:rsidRPr="00E7122D">
        <w:rPr>
          <w:rStyle w:val="StyleUnderline"/>
        </w:rPr>
        <w:t xml:space="preserve"> is one possible</w:t>
      </w:r>
      <w:r>
        <w:t xml:space="preserve">, albeit hard, goal. </w:t>
      </w:r>
      <w:r w:rsidRPr="006D50A0">
        <w:rPr>
          <w:rStyle w:val="StyleUnderline"/>
          <w:highlight w:val="cyan"/>
        </w:rPr>
        <w:t>A mechanism for managing</w:t>
      </w:r>
      <w:r w:rsidRPr="00E7122D">
        <w:rPr>
          <w:rStyle w:val="StyleUnderline"/>
        </w:rPr>
        <w:t xml:space="preserve"> </w:t>
      </w:r>
      <w:r w:rsidRPr="006D50A0">
        <w:rPr>
          <w:rStyle w:val="StyleUnderline"/>
          <w:highlight w:val="cyan"/>
        </w:rPr>
        <w:t xml:space="preserve">conflicts in the </w:t>
      </w:r>
      <w:r w:rsidRPr="006D50A0">
        <w:rPr>
          <w:rStyle w:val="StyleUnderline"/>
          <w:b/>
          <w:highlight w:val="cyan"/>
        </w:rPr>
        <w:t>Middle East</w:t>
      </w:r>
      <w:r w:rsidRPr="00E7122D">
        <w:rPr>
          <w:rStyle w:val="StyleUnderline"/>
        </w:rPr>
        <w:t xml:space="preserve"> is arguably even more urgent </w:t>
      </w:r>
      <w:r w:rsidRPr="00E7122D">
        <w:t>-- and harder.</w:t>
      </w:r>
    </w:p>
    <w:p w14:paraId="1B101BAB" w14:textId="79C44DE4" w:rsidR="005D723F" w:rsidRDefault="00600C1E" w:rsidP="005D723F">
      <w:pPr>
        <w:pStyle w:val="Heading4"/>
      </w:pPr>
      <w:r>
        <w:t xml:space="preserve">Specifically, Trump’s immigration shutdowns collapse </w:t>
      </w:r>
      <w:r w:rsidR="00042294">
        <w:t>US influence</w:t>
      </w:r>
      <w:r>
        <w:t xml:space="preserve"> in the Middle </w:t>
      </w:r>
      <w:r w:rsidR="00042294">
        <w:t>East</w:t>
      </w:r>
      <w:r>
        <w:t xml:space="preserve"> </w:t>
      </w:r>
    </w:p>
    <w:p w14:paraId="2862F65B" w14:textId="350850CA" w:rsidR="005D723F" w:rsidRPr="005D723F" w:rsidRDefault="005D723F" w:rsidP="005D723F">
      <w:r w:rsidRPr="005D723F">
        <w:rPr>
          <w:b/>
        </w:rPr>
        <w:t>Bershidsky 18</w:t>
      </w:r>
      <w:r>
        <w:t xml:space="preserve"> Leonid Bershidsky is a Bloomberg Opinion columnist Trump Finds a New Way to Squander Soft Power Global leadership depends on winning over immigrants from far and wide. By 55 January 12, 2018, 1:33 PM EST https://www.bloomberg.com/view/articles/2018-01-12/trump-finds-a-new-way-to-squander-soft-power</w:t>
      </w:r>
    </w:p>
    <w:p w14:paraId="231F2801" w14:textId="77777777" w:rsidR="005D723F" w:rsidRPr="005D723F" w:rsidRDefault="005D723F" w:rsidP="005D723F">
      <w:pPr>
        <w:rPr>
          <w:rStyle w:val="StyleUnderline"/>
        </w:rPr>
      </w:pPr>
      <w:r w:rsidRPr="00FD1823">
        <w:rPr>
          <w:rStyle w:val="StyleUnderline"/>
          <w:highlight w:val="cyan"/>
        </w:rPr>
        <w:t>The U.S. could redesign</w:t>
      </w:r>
      <w:r w:rsidRPr="005D723F">
        <w:rPr>
          <w:rStyle w:val="StyleUnderline"/>
        </w:rPr>
        <w:t xml:space="preserve"> its </w:t>
      </w:r>
      <w:r w:rsidRPr="00FD1823">
        <w:rPr>
          <w:rStyle w:val="StyleUnderline"/>
          <w:highlight w:val="cyan"/>
        </w:rPr>
        <w:t>immigration policy to welcome only people from countries</w:t>
      </w:r>
      <w:r w:rsidRPr="005D723F">
        <w:rPr>
          <w:rStyle w:val="StyleUnderline"/>
        </w:rPr>
        <w:t xml:space="preserve"> that sit relatively </w:t>
      </w:r>
      <w:r w:rsidRPr="00FD1823">
        <w:rPr>
          <w:rStyle w:val="StyleUnderline"/>
          <w:highlight w:val="cyan"/>
        </w:rPr>
        <w:t>close to the U.S</w:t>
      </w:r>
      <w:r w:rsidRPr="005D723F">
        <w:rPr>
          <w:rStyle w:val="StyleUnderline"/>
        </w:rPr>
        <w:t>. on the happiness</w:t>
      </w:r>
      <w:r>
        <w:t xml:space="preserve">, livability and per capita economic output scale. Judging by the list of countries from which people like to emigrate, it could get a more significant influx of Europeans (except of course they're likely to be Latvians, Lithuanians and Romanians rather than Danes and Norwegians). But those prone to anti-immigrant sentiment will still resent the influx, as they did in the U.K.: The European freedom of movement was probably the biggest single cause of the Brexit vote. At the same time, </w:t>
      </w:r>
      <w:r w:rsidRPr="00FD1823">
        <w:rPr>
          <w:rStyle w:val="StyleUnderline"/>
          <w:highlight w:val="cyan"/>
        </w:rPr>
        <w:t>the word-of-mouth reach of the U.S</w:t>
      </w:r>
      <w:r w:rsidRPr="005D723F">
        <w:rPr>
          <w:rStyle w:val="StyleUnderline"/>
        </w:rPr>
        <w:t xml:space="preserve">. as the shining city on the hill </w:t>
      </w:r>
      <w:r w:rsidRPr="00FD1823">
        <w:rPr>
          <w:rStyle w:val="StyleUnderline"/>
          <w:highlight w:val="cyan"/>
        </w:rPr>
        <w:t xml:space="preserve">will </w:t>
      </w:r>
      <w:r w:rsidRPr="00FD1823">
        <w:rPr>
          <w:rStyle w:val="StyleUnderline"/>
          <w:b/>
          <w:highlight w:val="cyan"/>
        </w:rPr>
        <w:t>shrink to a small group</w:t>
      </w:r>
      <w:r w:rsidRPr="00FD1823">
        <w:rPr>
          <w:rStyle w:val="StyleUnderline"/>
          <w:highlight w:val="cyan"/>
        </w:rPr>
        <w:t xml:space="preserve"> of countries</w:t>
      </w:r>
      <w:r w:rsidRPr="005D723F">
        <w:rPr>
          <w:rStyle w:val="StyleUnderline"/>
        </w:rPr>
        <w:t xml:space="preserve"> that are </w:t>
      </w:r>
      <w:r w:rsidRPr="00FD1823">
        <w:rPr>
          <w:rStyle w:val="StyleUnderline"/>
          <w:highlight w:val="cyan"/>
        </w:rPr>
        <w:t>already U.S. allies</w:t>
      </w:r>
      <w:r w:rsidRPr="005D723F">
        <w:rPr>
          <w:rStyle w:val="StyleUnderline"/>
        </w:rPr>
        <w:t>.</w:t>
      </w:r>
    </w:p>
    <w:p w14:paraId="48A75BB0" w14:textId="7615FE17" w:rsidR="005D723F" w:rsidRDefault="005D723F" w:rsidP="005D723F">
      <w:r>
        <w:t xml:space="preserve">My country of birth, Russia, is the fourth-biggest country of immigration in the world in absolute terms. Mostly, they hail from former Soviet nations. The resulting outpouring of migrants' remittances and their stories of life in wealthy Russian cities is a great way to bolster Russia's soft power. At the same time, Russians -- mostly living in Western nations -- make up the world's third-biggest diaspora. Their stories of life in Europe, the U.S. and Australia maintain the country's link to the Western world despite recent political hostilities. </w:t>
      </w:r>
    </w:p>
    <w:p w14:paraId="4BAADD04" w14:textId="77777777" w:rsidR="005D723F" w:rsidRDefault="005D723F" w:rsidP="005D723F">
      <w:r w:rsidRPr="005D723F">
        <w:rPr>
          <w:rStyle w:val="StyleUnderline"/>
        </w:rPr>
        <w:t xml:space="preserve">The </w:t>
      </w:r>
      <w:r w:rsidRPr="00FD1823">
        <w:rPr>
          <w:rStyle w:val="StyleUnderline"/>
          <w:highlight w:val="cyan"/>
        </w:rPr>
        <w:t xml:space="preserve">geography of immigration is an </w:t>
      </w:r>
      <w:r w:rsidRPr="00FD1823">
        <w:rPr>
          <w:rStyle w:val="StyleUnderline"/>
          <w:b/>
          <w:highlight w:val="cyan"/>
        </w:rPr>
        <w:t>important tool of international influence</w:t>
      </w:r>
      <w:r>
        <w:t xml:space="preserve"> for a country. </w:t>
      </w:r>
      <w:r w:rsidRPr="00FD1823">
        <w:rPr>
          <w:rStyle w:val="StyleUnderline"/>
          <w:highlight w:val="cyan"/>
        </w:rPr>
        <w:t>By taking in</w:t>
      </w:r>
      <w:r>
        <w:t xml:space="preserve"> large numbers of </w:t>
      </w:r>
      <w:r w:rsidRPr="00FD1823">
        <w:rPr>
          <w:rStyle w:val="StyleUnderline"/>
          <w:highlight w:val="cyan"/>
        </w:rPr>
        <w:t>Turkish immigrants, Germany became</w:t>
      </w:r>
      <w:r w:rsidRPr="005D723F">
        <w:rPr>
          <w:rStyle w:val="StyleUnderline"/>
        </w:rPr>
        <w:t xml:space="preserve"> one of </w:t>
      </w:r>
      <w:r w:rsidRPr="00FD1823">
        <w:rPr>
          <w:rStyle w:val="StyleUnderline"/>
          <w:highlight w:val="cyan"/>
        </w:rPr>
        <w:t>Turkey's key</w:t>
      </w:r>
      <w:r w:rsidRPr="005D723F">
        <w:rPr>
          <w:rStyle w:val="StyleUnderline"/>
        </w:rPr>
        <w:t xml:space="preserve"> international </w:t>
      </w:r>
      <w:r w:rsidRPr="00FD1823">
        <w:rPr>
          <w:rStyle w:val="StyleUnderline"/>
          <w:highlight w:val="cyan"/>
        </w:rPr>
        <w:t>partner</w:t>
      </w:r>
      <w:r w:rsidRPr="005D723F">
        <w:rPr>
          <w:rStyle w:val="StyleUnderline"/>
        </w:rPr>
        <w:t>s</w:t>
      </w:r>
      <w:r>
        <w:t xml:space="preserve"> and, essentially, its anchor to the Western world. Similarly, Germany's large Russian diaspora is part of what makes the country Russia's most important negotiating partner in Europe. </w:t>
      </w:r>
      <w:r w:rsidRPr="005D723F">
        <w:rPr>
          <w:rStyle w:val="StyleUnderline"/>
        </w:rPr>
        <w:t xml:space="preserve">Now that more Middle Eastern immigrants have arrived, </w:t>
      </w:r>
      <w:r w:rsidRPr="00FD1823">
        <w:rPr>
          <w:rStyle w:val="StyleUnderline"/>
          <w:highlight w:val="cyan"/>
        </w:rPr>
        <w:t>Germany has</w:t>
      </w:r>
      <w:r>
        <w:t>, perhaps unwittingly</w:t>
      </w:r>
      <w:r w:rsidRPr="00FD1823">
        <w:rPr>
          <w:highlight w:val="cyan"/>
        </w:rPr>
        <w:t xml:space="preserve">, </w:t>
      </w:r>
      <w:r w:rsidRPr="00FD1823">
        <w:rPr>
          <w:rStyle w:val="StyleUnderline"/>
          <w:highlight w:val="cyan"/>
        </w:rPr>
        <w:t>set itself up</w:t>
      </w:r>
      <w:r w:rsidRPr="005D723F">
        <w:rPr>
          <w:rStyle w:val="StyleUnderline"/>
        </w:rPr>
        <w:t xml:space="preserve"> for </w:t>
      </w:r>
      <w:r w:rsidRPr="00FD1823">
        <w:rPr>
          <w:rStyle w:val="StyleUnderline"/>
          <w:highlight w:val="cyan"/>
        </w:rPr>
        <w:t>an important role in that region's</w:t>
      </w:r>
      <w:r w:rsidRPr="005D723F">
        <w:rPr>
          <w:rStyle w:val="StyleUnderline"/>
        </w:rPr>
        <w:t xml:space="preserve"> affairs</w:t>
      </w:r>
      <w:r>
        <w:t>, which will become increasingly obvious once peace is reestablished in Syria.</w:t>
      </w:r>
    </w:p>
    <w:p w14:paraId="3C842D2D" w14:textId="53A571C2" w:rsidR="005D723F" w:rsidRDefault="005D723F" w:rsidP="005D723F">
      <w:r>
        <w:t xml:space="preserve">For an isolationist U.S., it's natural to turn away from some countries and whole regions. </w:t>
      </w:r>
      <w:r w:rsidRPr="00FD1823">
        <w:rPr>
          <w:rStyle w:val="StyleUnderline"/>
          <w:highlight w:val="cyan"/>
        </w:rPr>
        <w:t>Trump's immigration ban</w:t>
      </w:r>
      <w:r w:rsidRPr="005D723F">
        <w:rPr>
          <w:rStyle w:val="StyleUnderline"/>
        </w:rPr>
        <w:t xml:space="preserve"> helps </w:t>
      </w:r>
      <w:r w:rsidRPr="00FD1823">
        <w:rPr>
          <w:rStyle w:val="StyleUnderline"/>
          <w:b/>
          <w:highlight w:val="cyan"/>
        </w:rPr>
        <w:t>erode its relevance in the Middle East.</w:t>
      </w:r>
      <w:r w:rsidRPr="005D723F">
        <w:rPr>
          <w:rStyle w:val="StyleUnderline"/>
          <w:b/>
        </w:rPr>
        <w:t xml:space="preserve"> </w:t>
      </w:r>
      <w:r w:rsidRPr="00FD1823">
        <w:rPr>
          <w:rStyle w:val="StyleUnderline"/>
          <w:b/>
          <w:highlight w:val="cyan"/>
        </w:rPr>
        <w:t>Keeping away immigrants from Central America and the Caribbean will have the same effect</w:t>
      </w:r>
      <w:r>
        <w:t xml:space="preserve">. Does the U.S. really need more people from Europe? It may, given how Trump's actions are eroding trust in the U.S. this side of the Atlantic. But it should be a conscious decision. </w:t>
      </w:r>
    </w:p>
    <w:p w14:paraId="62E1D7E1" w14:textId="35DD2330" w:rsidR="00042294" w:rsidRPr="00042294" w:rsidRDefault="00042294" w:rsidP="00042294">
      <w:pPr>
        <w:pStyle w:val="Heading4"/>
      </w:pPr>
      <w:r>
        <w:t xml:space="preserve">Ending immigration relationships prevents cooperation which is necessary to solve Middle East war and promote security </w:t>
      </w:r>
    </w:p>
    <w:p w14:paraId="28E5E9C8" w14:textId="4CF7D2A3" w:rsidR="001835CA" w:rsidRPr="001835CA" w:rsidRDefault="001835CA" w:rsidP="001835CA">
      <w:r w:rsidRPr="001835CA">
        <w:rPr>
          <w:b/>
        </w:rPr>
        <w:t>Watenpaugh 17</w:t>
      </w:r>
      <w:r>
        <w:t xml:space="preserve"> Keith David Watenpaugh is a historian of the Middle East and a professor of human- rights studies at the University of California at Davis. He is author, most recently, of Bread From Stones: The Middle East and the Making of Modern Humanitarianism (University of California Press, 2015) Why Trump’s Executive Order Is Wrongheaded and Reckless By Keith David Watenpaugh JANUARY 29, 2017 https://www.chronicle.com/article/Why-Trump-s-Executive-Order/239042 </w:t>
      </w:r>
    </w:p>
    <w:p w14:paraId="6EC31464" w14:textId="77777777" w:rsidR="001835CA" w:rsidRDefault="001835CA" w:rsidP="001835CA">
      <w:r>
        <w:t xml:space="preserve">Before Friday’s executive order, </w:t>
      </w:r>
      <w:r w:rsidRPr="001835CA">
        <w:rPr>
          <w:rStyle w:val="StyleUnderline"/>
        </w:rPr>
        <w:t>my colleagues and I</w:t>
      </w:r>
      <w:r>
        <w:t xml:space="preserve"> at the University of California at Davis </w:t>
      </w:r>
      <w:r w:rsidRPr="001835CA">
        <w:rPr>
          <w:rStyle w:val="StyleUnderline"/>
        </w:rPr>
        <w:t xml:space="preserve">were working </w:t>
      </w:r>
      <w:r>
        <w:t xml:space="preserve">with the Institute of International Education’s Scholar Rescue Fund </w:t>
      </w:r>
      <w:r w:rsidRPr="001835CA">
        <w:rPr>
          <w:rStyle w:val="StyleUnderline"/>
        </w:rPr>
        <w:t>to host a dissident Iranian economist, someone who had found himself on the wrong side the Iranian government</w:t>
      </w:r>
      <w:r>
        <w:t xml:space="preserve"> while trying to defend the rights of his own students</w:t>
      </w:r>
      <w:r w:rsidRPr="001835CA">
        <w:rPr>
          <w:rStyle w:val="StyleUnderline"/>
        </w:rPr>
        <w:t xml:space="preserve">. I wanted him to come to help us better understand the human-rights problems Iranians face, but also </w:t>
      </w:r>
      <w:r w:rsidRPr="00984817">
        <w:rPr>
          <w:rStyle w:val="StyleUnderline"/>
          <w:highlight w:val="cyan"/>
        </w:rPr>
        <w:t xml:space="preserve">to </w:t>
      </w:r>
      <w:r w:rsidRPr="00984817">
        <w:rPr>
          <w:rStyle w:val="StyleUnderline"/>
          <w:b/>
          <w:highlight w:val="cyan"/>
        </w:rPr>
        <w:t>build</w:t>
      </w:r>
      <w:r w:rsidRPr="001835CA">
        <w:rPr>
          <w:rStyle w:val="StyleUnderline"/>
          <w:b/>
        </w:rPr>
        <w:t xml:space="preserve"> collegial </w:t>
      </w:r>
      <w:r w:rsidRPr="00984817">
        <w:rPr>
          <w:rStyle w:val="StyleUnderline"/>
          <w:b/>
          <w:highlight w:val="cyan"/>
        </w:rPr>
        <w:t>relationships that promote confidence and prevent war</w:t>
      </w:r>
      <w:r>
        <w:t>. We will still do all we can to bring him, despite the very real possibility that his visa will be denied.</w:t>
      </w:r>
    </w:p>
    <w:p w14:paraId="0E2BF7D5" w14:textId="2F738B48" w:rsidR="001835CA" w:rsidRDefault="001835CA" w:rsidP="001835CA">
      <w:r w:rsidRPr="00984817">
        <w:rPr>
          <w:rStyle w:val="StyleUnderline"/>
          <w:highlight w:val="cyan"/>
        </w:rPr>
        <w:t>In the face of the</w:t>
      </w:r>
      <w:r>
        <w:t xml:space="preserve"> new </w:t>
      </w:r>
      <w:r w:rsidRPr="00984817">
        <w:rPr>
          <w:rStyle w:val="StyleUnderline"/>
          <w:highlight w:val="cyan"/>
        </w:rPr>
        <w:t>executive order</w:t>
      </w:r>
      <w:r>
        <w:t xml:space="preserve">, however, </w:t>
      </w:r>
      <w:r w:rsidRPr="001835CA">
        <w:rPr>
          <w:rStyle w:val="StyleUnderline"/>
        </w:rPr>
        <w:t xml:space="preserve">it </w:t>
      </w:r>
      <w:r w:rsidRPr="00984817">
        <w:rPr>
          <w:rStyle w:val="StyleUnderline"/>
          <w:highlight w:val="cyan"/>
        </w:rPr>
        <w:t>will become increasingly difficult</w:t>
      </w:r>
      <w:r w:rsidRPr="001835CA">
        <w:rPr>
          <w:rStyle w:val="StyleUnderline"/>
        </w:rPr>
        <w:t xml:space="preserve"> to persuade administrators and colleagues to dedicate the resources and time needed </w:t>
      </w:r>
      <w:r w:rsidRPr="00984817">
        <w:rPr>
          <w:rStyle w:val="StyleUnderline"/>
          <w:highlight w:val="cyan"/>
        </w:rPr>
        <w:t>to bring scholars</w:t>
      </w:r>
      <w:r w:rsidRPr="001835CA">
        <w:rPr>
          <w:rStyle w:val="StyleUnderline"/>
        </w:rPr>
        <w:t xml:space="preserve"> and students </w:t>
      </w:r>
      <w:r w:rsidRPr="00984817">
        <w:rPr>
          <w:rStyle w:val="StyleUnderline"/>
          <w:highlight w:val="cyan"/>
        </w:rPr>
        <w:t>from blacklisted countries</w:t>
      </w:r>
      <w:r>
        <w:t xml:space="preserve">. As word comes that Iran and Iraq are considering reciprocal bans, scholars who teach and conduct research in those countries will be unable to do so. </w:t>
      </w:r>
    </w:p>
    <w:p w14:paraId="5C09B981" w14:textId="77777777" w:rsidR="001835CA" w:rsidRDefault="001835CA" w:rsidP="001835CA">
      <w:r w:rsidRPr="001835CA">
        <w:rPr>
          <w:rStyle w:val="StyleUnderline"/>
        </w:rPr>
        <w:t xml:space="preserve">The </w:t>
      </w:r>
      <w:r w:rsidRPr="00984817">
        <w:rPr>
          <w:rStyle w:val="StyleUnderline"/>
          <w:highlight w:val="cyan"/>
        </w:rPr>
        <w:t>closing of America to the world</w:t>
      </w:r>
      <w:r w:rsidRPr="001835CA">
        <w:rPr>
          <w:rStyle w:val="StyleUnderline"/>
        </w:rPr>
        <w:t>, begun by this order</w:t>
      </w:r>
      <w:r w:rsidRPr="00984817">
        <w:rPr>
          <w:rStyle w:val="StyleUnderline"/>
          <w:highlight w:val="cyan"/>
        </w:rPr>
        <w:t>, is</w:t>
      </w:r>
      <w:r w:rsidRPr="00984817">
        <w:rPr>
          <w:highlight w:val="cyan"/>
        </w:rPr>
        <w:t>,</w:t>
      </w:r>
      <w:r>
        <w:t xml:space="preserve"> among other things, </w:t>
      </w:r>
      <w:r w:rsidRPr="00984817">
        <w:rPr>
          <w:rStyle w:val="StyleUnderline"/>
          <w:highlight w:val="cyan"/>
        </w:rPr>
        <w:t xml:space="preserve">an abandonment of the enormous capacity of American </w:t>
      </w:r>
      <w:r w:rsidRPr="00984817">
        <w:rPr>
          <w:rStyle w:val="StyleUnderline"/>
          <w:b/>
          <w:highlight w:val="cyan"/>
        </w:rPr>
        <w:t>soft power</w:t>
      </w:r>
      <w:r w:rsidRPr="001835CA">
        <w:rPr>
          <w:rStyle w:val="StyleUnderline"/>
        </w:rPr>
        <w:t xml:space="preserve"> </w:t>
      </w:r>
      <w:r w:rsidRPr="00984817">
        <w:rPr>
          <w:rStyle w:val="StyleUnderline"/>
          <w:highlight w:val="cyan"/>
        </w:rPr>
        <w:t>embodied in exchange programs, study abroad</w:t>
      </w:r>
      <w:r w:rsidRPr="001835CA">
        <w:rPr>
          <w:rStyle w:val="StyleUnderline"/>
        </w:rPr>
        <w:t xml:space="preserve">, and </w:t>
      </w:r>
      <w:r w:rsidRPr="00984817">
        <w:rPr>
          <w:rStyle w:val="StyleUnderline"/>
          <w:highlight w:val="cyan"/>
        </w:rPr>
        <w:t>efforts to rescu</w:t>
      </w:r>
      <w:r w:rsidRPr="00984817">
        <w:rPr>
          <w:rStyle w:val="StyleUnderline"/>
        </w:rPr>
        <w:t>e</w:t>
      </w:r>
      <w:r w:rsidRPr="001835CA">
        <w:rPr>
          <w:rStyle w:val="StyleUnderline"/>
        </w:rPr>
        <w:t xml:space="preserve"> scholars and </w:t>
      </w:r>
      <w:r w:rsidRPr="00984817">
        <w:rPr>
          <w:rStyle w:val="StyleUnderline"/>
          <w:highlight w:val="cyan"/>
        </w:rPr>
        <w:t>students</w:t>
      </w:r>
      <w:r w:rsidRPr="001835CA">
        <w:rPr>
          <w:rStyle w:val="StyleUnderline"/>
        </w:rPr>
        <w:t xml:space="preserve"> </w:t>
      </w:r>
      <w:r w:rsidRPr="00984817">
        <w:rPr>
          <w:rStyle w:val="StyleUnderline"/>
          <w:highlight w:val="cyan"/>
        </w:rPr>
        <w:t xml:space="preserve">— </w:t>
      </w:r>
      <w:r w:rsidRPr="00984817">
        <w:rPr>
          <w:rStyle w:val="StyleUnderline"/>
          <w:b/>
          <w:highlight w:val="cyan"/>
        </w:rPr>
        <w:t>all of which promote human rights</w:t>
      </w:r>
      <w:r w:rsidRPr="001835CA">
        <w:rPr>
          <w:rStyle w:val="StyleUnderline"/>
          <w:b/>
        </w:rPr>
        <w:t xml:space="preserve">, collective </w:t>
      </w:r>
      <w:r w:rsidRPr="00984817">
        <w:rPr>
          <w:rStyle w:val="StyleUnderline"/>
          <w:b/>
          <w:highlight w:val="cyan"/>
        </w:rPr>
        <w:t xml:space="preserve">security, and </w:t>
      </w:r>
      <w:r w:rsidRPr="00984817">
        <w:rPr>
          <w:rStyle w:val="StyleUnderline"/>
          <w:b/>
        </w:rPr>
        <w:t xml:space="preserve">global </w:t>
      </w:r>
      <w:r w:rsidRPr="00984817">
        <w:rPr>
          <w:rStyle w:val="StyleUnderline"/>
          <w:b/>
          <w:highlight w:val="cyan"/>
        </w:rPr>
        <w:t>commerce</w:t>
      </w:r>
      <w:r w:rsidRPr="001835CA">
        <w:rPr>
          <w:rStyle w:val="StyleUnderline"/>
        </w:rPr>
        <w:t>.</w:t>
      </w:r>
    </w:p>
    <w:p w14:paraId="3E884D1F" w14:textId="0E03629A" w:rsidR="00A9284C" w:rsidRDefault="001835CA" w:rsidP="00A9284C">
      <w:r w:rsidRPr="001835CA">
        <w:rPr>
          <w:rStyle w:val="StyleUnderline"/>
        </w:rPr>
        <w:t xml:space="preserve">I’ve spent the last few years fighting </w:t>
      </w:r>
      <w:r w:rsidRPr="00984817">
        <w:rPr>
          <w:rStyle w:val="StyleUnderline"/>
          <w:highlight w:val="cyan"/>
        </w:rPr>
        <w:t>to lessen</w:t>
      </w:r>
      <w:r w:rsidRPr="001835CA">
        <w:rPr>
          <w:rStyle w:val="StyleUnderline"/>
        </w:rPr>
        <w:t xml:space="preserve"> </w:t>
      </w:r>
      <w:r w:rsidRPr="00984817">
        <w:rPr>
          <w:rStyle w:val="StyleUnderline"/>
          <w:highlight w:val="cyan"/>
        </w:rPr>
        <w:t xml:space="preserve">the impact of </w:t>
      </w:r>
      <w:r w:rsidRPr="00984817">
        <w:rPr>
          <w:rStyle w:val="StyleUnderline"/>
          <w:b/>
          <w:highlight w:val="cyan"/>
        </w:rPr>
        <w:t>war</w:t>
      </w:r>
      <w:r w:rsidRPr="001835CA">
        <w:rPr>
          <w:rStyle w:val="StyleUnderline"/>
          <w:b/>
        </w:rPr>
        <w:t xml:space="preserve"> </w:t>
      </w:r>
      <w:r w:rsidRPr="00984817">
        <w:rPr>
          <w:rStyle w:val="StyleUnderline"/>
          <w:b/>
          <w:highlight w:val="cyan"/>
        </w:rPr>
        <w:t>on</w:t>
      </w:r>
      <w:r>
        <w:t xml:space="preserve"> young people in </w:t>
      </w:r>
      <w:r w:rsidRPr="00984817">
        <w:rPr>
          <w:rStyle w:val="StyleUnderline"/>
          <w:b/>
          <w:highlight w:val="cyan"/>
        </w:rPr>
        <w:t>the Middle East</w:t>
      </w:r>
      <w:r w:rsidRPr="001835CA">
        <w:rPr>
          <w:rStyle w:val="StyleUnderline"/>
        </w:rPr>
        <w:t>. I never thought the need for that fight would come home in such a cruel and un-American way.</w:t>
      </w:r>
      <w:r>
        <w:t xml:space="preserve"> </w:t>
      </w:r>
    </w:p>
    <w:p w14:paraId="39AC8E58" w14:textId="3EC8F5BE" w:rsidR="00EB77C6" w:rsidRDefault="003F711B" w:rsidP="003F711B">
      <w:pPr>
        <w:pStyle w:val="Heading4"/>
      </w:pPr>
      <w:r>
        <w:t xml:space="preserve">Middle East war goes nuclear </w:t>
      </w:r>
    </w:p>
    <w:p w14:paraId="0C6FF788" w14:textId="77777777" w:rsidR="003F711B" w:rsidRDefault="003F711B" w:rsidP="003F711B">
      <w:r w:rsidRPr="003F711B">
        <w:rPr>
          <w:b/>
        </w:rPr>
        <w:t xml:space="preserve">Murray 14 </w:t>
      </w:r>
      <w:proofErr w:type="gramStart"/>
      <w:r>
        <w:t>–  Associate</w:t>
      </w:r>
      <w:proofErr w:type="gramEnd"/>
      <w:r>
        <w:t xml:space="preserve"> Director of the Henry Jackson Society [Douglas Murray, “Iran, Saudi Arabia, and the Middle East's 30 year war,” The Spectator,  25 January 2014, pg. http://tinyurl.com/pltl782</w:t>
      </w:r>
    </w:p>
    <w:p w14:paraId="4F98A649" w14:textId="13316735" w:rsidR="003F711B" w:rsidRPr="003F711B" w:rsidRDefault="003F711B" w:rsidP="003F711B">
      <w:pPr>
        <w:rPr>
          <w:rStyle w:val="StyleUnderline"/>
        </w:rPr>
      </w:pPr>
      <w:r>
        <w:t xml:space="preserve">There are those who think that </w:t>
      </w:r>
      <w:r w:rsidRPr="00984817">
        <w:rPr>
          <w:rStyle w:val="StyleUnderline"/>
          <w:highlight w:val="cyan"/>
        </w:rPr>
        <w:t>the region</w:t>
      </w:r>
      <w:r>
        <w:t xml:space="preserve"> as a whole </w:t>
      </w:r>
      <w:r w:rsidRPr="00984817">
        <w:rPr>
          <w:rStyle w:val="StyleUnderline"/>
          <w:highlight w:val="cyan"/>
        </w:rPr>
        <w:t>may be starting</w:t>
      </w:r>
      <w:r w:rsidRPr="003F711B">
        <w:rPr>
          <w:rStyle w:val="StyleUnderline"/>
        </w:rPr>
        <w:t xml:space="preserve"> to go through</w:t>
      </w:r>
      <w:r>
        <w:t xml:space="preserve"> something similar to what Europe went through in the early 17th century during </w:t>
      </w:r>
      <w:r w:rsidRPr="00984817">
        <w:rPr>
          <w:rStyle w:val="StyleUnderline"/>
        </w:rPr>
        <w:t>the Thirty Years’ War</w:t>
      </w:r>
      <w:r>
        <w:t xml:space="preserve">, when Protestant and Catholic states battled it out. </w:t>
      </w:r>
      <w:r w:rsidRPr="003F711B">
        <w:rPr>
          <w:rStyle w:val="StyleUnderline"/>
        </w:rPr>
        <w:t xml:space="preserve">This is </w:t>
      </w:r>
      <w:r w:rsidRPr="00984817">
        <w:rPr>
          <w:rStyle w:val="StyleUnderline"/>
          <w:highlight w:val="cyan"/>
        </w:rPr>
        <w:t>a conflict which</w:t>
      </w:r>
      <w:r w:rsidRPr="00984817">
        <w:rPr>
          <w:rStyle w:val="StyleUnderline"/>
        </w:rPr>
        <w:t xml:space="preserve"> is</w:t>
      </w:r>
      <w:r w:rsidRPr="003F711B">
        <w:rPr>
          <w:rStyle w:val="StyleUnderline"/>
        </w:rPr>
        <w:t xml:space="preserve"> not only bigger than al-Qa’eda and similar groups, but far bigger than any of us. It is one which </w:t>
      </w:r>
      <w:r w:rsidRPr="00984817">
        <w:rPr>
          <w:rStyle w:val="StyleUnderline"/>
          <w:highlight w:val="cyan"/>
        </w:rPr>
        <w:t>will re-align</w:t>
      </w:r>
      <w:r w:rsidRPr="003F711B">
        <w:rPr>
          <w:rStyle w:val="StyleUnderline"/>
        </w:rPr>
        <w:t xml:space="preserve"> not only </w:t>
      </w:r>
      <w:r w:rsidRPr="00984817">
        <w:rPr>
          <w:rStyle w:val="StyleUnderline"/>
          <w:highlight w:val="cyan"/>
        </w:rPr>
        <w:t>the Middle East,</w:t>
      </w:r>
      <w:r w:rsidRPr="003F711B">
        <w:rPr>
          <w:rStyle w:val="StyleUnderline"/>
        </w:rPr>
        <w:t xml:space="preserve"> but the religion of Islam.</w:t>
      </w:r>
    </w:p>
    <w:p w14:paraId="53890EF2" w14:textId="77777777" w:rsidR="003F711B" w:rsidRDefault="003F711B" w:rsidP="003F711B">
      <w:r w:rsidRPr="00984817">
        <w:rPr>
          <w:rStyle w:val="StyleUnderline"/>
          <w:highlight w:val="cyan"/>
        </w:rPr>
        <w:t>There is a significant likelihood</w:t>
      </w:r>
      <w:r>
        <w:t xml:space="preserve"> — as intra-Muslim sectarian tension has had fallout even in Britain and Europe — </w:t>
      </w:r>
      <w:r w:rsidRPr="003F711B">
        <w:rPr>
          <w:rStyle w:val="StyleUnderline"/>
        </w:rPr>
        <w:t xml:space="preserve">that </w:t>
      </w:r>
      <w:r w:rsidRPr="00984817">
        <w:rPr>
          <w:rStyle w:val="StyleUnderline"/>
          <w:highlight w:val="cyan"/>
        </w:rPr>
        <w:t>this could be the case</w:t>
      </w:r>
      <w:r>
        <w:t xml:space="preserve">. Or perhaps </w:t>
      </w:r>
      <w:r w:rsidRPr="00984817">
        <w:rPr>
          <w:rStyle w:val="StyleUnderline"/>
          <w:highlight w:val="cyan"/>
        </w:rPr>
        <w:t>the region is going to descend into a complex miasma of slaughter</w:t>
      </w:r>
      <w:r>
        <w:t xml:space="preserve"> as surely as Europe did a century ago. Either way there will be a need for a Treaty of Westphalia-style solution — a redrawing of boundaries in a region where boundaries have been bursting for decades.</w:t>
      </w:r>
    </w:p>
    <w:p w14:paraId="571DAD56" w14:textId="77777777" w:rsidR="003F711B" w:rsidRDefault="003F711B" w:rsidP="003F711B">
      <w:r>
        <w:t xml:space="preserve">But for the time being, a distinct and timeless </w:t>
      </w:r>
      <w:proofErr w:type="gramStart"/>
      <w:r>
        <w:t>stand-off</w:t>
      </w:r>
      <w:proofErr w:type="gramEnd"/>
      <w:r>
        <w:t xml:space="preserve"> between two regional powers, with religious excuses and religiously affiliated proxies will in all probability remain the main driver of this conflict. Certainly the sides remain fundamentally irreconcilable. As one of Saudi Arabia’s most important figures, Prince Turki al-Faisal, said on a recent visit to London, ‘Saudi Arabia is the custodian of the Two Holy Mosques and the birthplace of Islam. As such, it is the eminent leader of the wider Muslim world. Iran portrays itself as the leader of not just the minority Shiite world, but of all Muslim revolutionaries interested in standing up to the West.’</w:t>
      </w:r>
    </w:p>
    <w:p w14:paraId="105DC9FF" w14:textId="77777777" w:rsidR="003F711B" w:rsidRDefault="003F711B" w:rsidP="003F711B">
      <w:r>
        <w:t>Prince Turki decried Iran’s ‘meddling’ and its ‘destabilising efforts in the countries with Shia majorities — Iraq and Bahrain — as well as in those countries with significant minority Shia communities such as Kuwait, Lebanon and Yemen.’ As he said, ‘Saudi Arabia will oppose any and all of Iran’s actions in other countries, because it is Saudi Arabia’s position that Iran has no right to meddle in other nations’ internal affairs, especially those of Arab states.’</w:t>
      </w:r>
    </w:p>
    <w:p w14:paraId="7B473502" w14:textId="77777777" w:rsidR="003F711B" w:rsidRPr="003F711B" w:rsidRDefault="003F711B" w:rsidP="003F711B">
      <w:pPr>
        <w:rPr>
          <w:rStyle w:val="StyleUnderline"/>
        </w:rPr>
      </w:pPr>
      <w:r>
        <w:t xml:space="preserve">Saudi officials more recently called for the Iranian leadership to be summoned to the International Criminal Court in The Hague for war crimes. Then, just the month before last, as the P5+1 countries eased sanctions on Iran after arriving at an interim deal in Geneva, Saudi saw its greatest fear — a nuclear Iran — grow more likely. And in the immediate aftermath of the Geneva deal, Saudi sources darkly warned of the country now taking Iranian matters ‘into their own hands’. </w:t>
      </w:r>
      <w:r w:rsidRPr="003F711B">
        <w:rPr>
          <w:rStyle w:val="StyleUnderline"/>
        </w:rPr>
        <w:t xml:space="preserve">There are </w:t>
      </w:r>
      <w:r w:rsidRPr="00FD1823">
        <w:rPr>
          <w:rStyle w:val="StyleUnderline"/>
          <w:highlight w:val="cyan"/>
        </w:rPr>
        <w:t>rumours</w:t>
      </w:r>
      <w:r w:rsidRPr="003F711B">
        <w:rPr>
          <w:rStyle w:val="StyleUnderline"/>
        </w:rPr>
        <w:t xml:space="preserve"> that </w:t>
      </w:r>
      <w:r w:rsidRPr="00984817">
        <w:rPr>
          <w:rStyle w:val="StyleUnderline"/>
        </w:rPr>
        <w:t xml:space="preserve">the </w:t>
      </w:r>
      <w:r w:rsidRPr="00FD1823">
        <w:rPr>
          <w:rStyle w:val="StyleUnderline"/>
          <w:highlight w:val="cyan"/>
        </w:rPr>
        <w:t>Saudi</w:t>
      </w:r>
      <w:r w:rsidRPr="00984817">
        <w:rPr>
          <w:rStyle w:val="StyleUnderline"/>
        </w:rPr>
        <w:t xml:space="preserve">s </w:t>
      </w:r>
      <w:r w:rsidRPr="00FD1823">
        <w:rPr>
          <w:rStyle w:val="StyleUnderline"/>
          <w:highlight w:val="cyan"/>
        </w:rPr>
        <w:t xml:space="preserve">would buy </w:t>
      </w:r>
      <w:r w:rsidRPr="00FD1823">
        <w:rPr>
          <w:rStyle w:val="StyleUnderline"/>
          <w:b/>
          <w:highlight w:val="cyan"/>
        </w:rPr>
        <w:t>nuclear bombs</w:t>
      </w:r>
      <w:r w:rsidRPr="003F711B">
        <w:rPr>
          <w:rStyle w:val="StyleUnderline"/>
        </w:rPr>
        <w:t xml:space="preserve"> ‘off the shelf’ </w:t>
      </w:r>
      <w:r w:rsidRPr="00FD1823">
        <w:rPr>
          <w:rStyle w:val="StyleUnderline"/>
          <w:highlight w:val="cyan"/>
        </w:rPr>
        <w:t>from</w:t>
      </w:r>
      <w:r w:rsidRPr="003F711B">
        <w:rPr>
          <w:rStyle w:val="StyleUnderline"/>
        </w:rPr>
        <w:t xml:space="preserve"> their friends in </w:t>
      </w:r>
      <w:r w:rsidRPr="00FD1823">
        <w:rPr>
          <w:rStyle w:val="StyleUnderline"/>
          <w:highlight w:val="cyan"/>
        </w:rPr>
        <w:t>Pakistan</w:t>
      </w:r>
      <w:r w:rsidRPr="003F711B">
        <w:rPr>
          <w:rStyle w:val="StyleUnderline"/>
        </w:rPr>
        <w:t xml:space="preserve"> </w:t>
      </w:r>
      <w:r w:rsidRPr="00FD1823">
        <w:rPr>
          <w:rStyle w:val="StyleUnderline"/>
          <w:highlight w:val="cyan"/>
        </w:rPr>
        <w:t>if Iran</w:t>
      </w:r>
      <w:r w:rsidRPr="003F711B">
        <w:rPr>
          <w:rStyle w:val="StyleUnderline"/>
        </w:rPr>
        <w:t xml:space="preserve"> ever </w:t>
      </w:r>
      <w:r w:rsidRPr="00FD1823">
        <w:rPr>
          <w:rStyle w:val="StyleUnderline"/>
          <w:highlight w:val="cyan"/>
        </w:rPr>
        <w:t>reaches</w:t>
      </w:r>
      <w:r w:rsidRPr="003F711B">
        <w:rPr>
          <w:rStyle w:val="StyleUnderline"/>
        </w:rPr>
        <w:t xml:space="preserve"> anything like the </w:t>
      </w:r>
      <w:r w:rsidRPr="00FD1823">
        <w:rPr>
          <w:rStyle w:val="StyleUnderline"/>
          <w:b/>
          <w:highlight w:val="cyan"/>
        </w:rPr>
        <w:t>nuclear threshold</w:t>
      </w:r>
      <w:r w:rsidRPr="003F711B">
        <w:rPr>
          <w:rStyle w:val="StyleUnderline"/>
        </w:rPr>
        <w:t xml:space="preserve">. In that case, this Westphalian solution could be prefaced with a </w:t>
      </w:r>
      <w:r w:rsidRPr="003F711B">
        <w:rPr>
          <w:rStyle w:val="StyleUnderline"/>
          <w:b/>
        </w:rPr>
        <w:t>mushroom cloud</w:t>
      </w:r>
      <w:r w:rsidRPr="003F711B">
        <w:rPr>
          <w:rStyle w:val="StyleUnderline"/>
        </w:rPr>
        <w:t>.</w:t>
      </w:r>
    </w:p>
    <w:p w14:paraId="4A2B648E" w14:textId="77777777" w:rsidR="003F711B" w:rsidRDefault="003F711B" w:rsidP="003F711B">
      <w:r>
        <w:t>An unlikely scenario, perhaps. But this stand-off between Iran and Saudi has been full of unlikely scenarios. It is only two years ago that the Iranians attempted to assassinate the Saudi ambassador in Washington. The plan was thwarted only because the two suspects — an Iranian-American and an officer from Iran’s Quds Force — unwittingly connected with an informant from US Drug Enforcement Administration. Of course Iranian officials denied the assassination plot, but America’s attorney general, Eric Holder, announced at a press conference in Washington that the plot had been ‘directed and approved by elements of the Iranian government and, specifically, senior members of the Quds force which is an integral part of the Iranian government.’</w:t>
      </w:r>
    </w:p>
    <w:p w14:paraId="483D644E" w14:textId="69512229" w:rsidR="003F711B" w:rsidRPr="003F711B" w:rsidRDefault="003F711B" w:rsidP="003F711B">
      <w:pPr>
        <w:rPr>
          <w:u w:val="single"/>
        </w:rPr>
      </w:pPr>
      <w:r w:rsidRPr="003F711B">
        <w:rPr>
          <w:rStyle w:val="StyleUnderline"/>
        </w:rPr>
        <w:t xml:space="preserve">The </w:t>
      </w:r>
      <w:r w:rsidRPr="00984817">
        <w:rPr>
          <w:rStyle w:val="StyleUnderline"/>
          <w:highlight w:val="cyan"/>
        </w:rPr>
        <w:t>war between Saudi and Iran</w:t>
      </w:r>
      <w:r w:rsidRPr="003F711B">
        <w:rPr>
          <w:rStyle w:val="StyleUnderline"/>
        </w:rPr>
        <w:t xml:space="preserve"> </w:t>
      </w:r>
      <w:r w:rsidRPr="00984817">
        <w:rPr>
          <w:rStyle w:val="StyleUnderline"/>
          <w:highlight w:val="cyan"/>
        </w:rPr>
        <w:t>has already reached America’s shores</w:t>
      </w:r>
      <w:r w:rsidRPr="003F711B">
        <w:rPr>
          <w:rStyle w:val="StyleUnderline"/>
        </w:rPr>
        <w:t xml:space="preserve">. It has been </w:t>
      </w:r>
      <w:r w:rsidRPr="00984817">
        <w:rPr>
          <w:rStyle w:val="StyleUnderline"/>
          <w:highlight w:val="cyan"/>
        </w:rPr>
        <w:t>devastatingly fought out across Syria</w:t>
      </w:r>
      <w:r w:rsidRPr="003F711B">
        <w:rPr>
          <w:rStyle w:val="StyleUnderline"/>
        </w:rPr>
        <w:t>’s</w:t>
      </w:r>
      <w:r>
        <w:t xml:space="preserve"> wasted </w:t>
      </w:r>
      <w:r w:rsidRPr="003F711B">
        <w:rPr>
          <w:rStyle w:val="StyleUnderline"/>
        </w:rPr>
        <w:t>land</w:t>
      </w:r>
      <w:r>
        <w:t xml:space="preserve">. In fact </w:t>
      </w:r>
      <w:r w:rsidRPr="003F711B">
        <w:rPr>
          <w:rStyle w:val="StyleUnderline"/>
        </w:rPr>
        <w:t xml:space="preserve">the only place where it has yet to strike meaningfully is on the soil of the main protagonists. </w:t>
      </w:r>
      <w:r w:rsidRPr="00FD1823">
        <w:rPr>
          <w:rStyle w:val="StyleUnderline"/>
          <w:highlight w:val="cyan"/>
        </w:rPr>
        <w:t>If what has been happening</w:t>
      </w:r>
      <w:r w:rsidRPr="003F711B">
        <w:rPr>
          <w:rStyle w:val="StyleUnderline"/>
        </w:rPr>
        <w:t xml:space="preserve"> so far </w:t>
      </w:r>
      <w:r w:rsidRPr="00FD1823">
        <w:rPr>
          <w:rStyle w:val="StyleUnderline"/>
          <w:highlight w:val="cyan"/>
        </w:rPr>
        <w:t xml:space="preserve">looks bloody, it is the work of an </w:t>
      </w:r>
      <w:r w:rsidRPr="00FD1823">
        <w:rPr>
          <w:rStyle w:val="StyleUnderline"/>
          <w:b/>
          <w:highlight w:val="cyan"/>
        </w:rPr>
        <w:t>Armageddon-ist to consider what will happen when those gloves come off</w:t>
      </w:r>
      <w:r w:rsidRPr="00FD1823">
        <w:rPr>
          <w:rStyle w:val="StyleUnderline"/>
          <w:highlight w:val="cyan"/>
        </w:rPr>
        <w:t>.</w:t>
      </w:r>
      <w:r w:rsidRPr="003F711B">
        <w:rPr>
          <w:rStyle w:val="StyleUnderline"/>
        </w:rPr>
        <w:t xml:space="preserve"> In a region replete with bitter rivalries and irreconcilable ambitions, that will be perhaps the </w:t>
      </w:r>
      <w:r w:rsidRPr="003F711B">
        <w:rPr>
          <w:rStyle w:val="StyleUnderline"/>
          <w:b/>
        </w:rPr>
        <w:t>ultimate clarification</w:t>
      </w:r>
      <w:r w:rsidRPr="003F711B">
        <w:rPr>
          <w:rStyle w:val="StyleUnderline"/>
        </w:rPr>
        <w:t>.</w:t>
      </w:r>
    </w:p>
    <w:bookmarkEnd w:id="2"/>
    <w:p w14:paraId="47CD9A3D" w14:textId="078170A2" w:rsidR="00F2086A" w:rsidRPr="00F2086A" w:rsidRDefault="00F2086A" w:rsidP="00F2086A"/>
    <w:p w14:paraId="25344326" w14:textId="132B962C" w:rsidR="00E33E0C" w:rsidRDefault="00E33E0C" w:rsidP="0019690D">
      <w:pPr>
        <w:pStyle w:val="Heading3"/>
      </w:pPr>
      <w:r>
        <w:t xml:space="preserve">2ac </w:t>
      </w:r>
      <w:r w:rsidR="00371367">
        <w:t xml:space="preserve">soft power – </w:t>
      </w:r>
      <w:r>
        <w:t xml:space="preserve">at: trump </w:t>
      </w:r>
      <w:r w:rsidR="00371367">
        <w:t xml:space="preserve">thumps </w:t>
      </w:r>
    </w:p>
    <w:p w14:paraId="794AB1D2" w14:textId="3F4D7916" w:rsidR="00313FC0" w:rsidRDefault="00313FC0" w:rsidP="00313FC0">
      <w:pPr>
        <w:pStyle w:val="Heading4"/>
      </w:pPr>
      <w:r>
        <w:t xml:space="preserve">The US can overcome the damage Trump has done to soft power </w:t>
      </w:r>
    </w:p>
    <w:p w14:paraId="1A2B0627" w14:textId="62B1F056" w:rsidR="0012083E" w:rsidRPr="0012083E" w:rsidRDefault="0012083E" w:rsidP="0012083E">
      <w:r>
        <w:rPr>
          <w:b/>
        </w:rPr>
        <w:t xml:space="preserve">Nye 18 </w:t>
      </w:r>
      <w:r>
        <w:t>Joseph S. Nye, Jr is a professor at Harvard and served until recently as North American chair of the Trilateral Commission Donald Trump and the decline of US soft power 12 Feb 2018|Joseph S. Nye https://www.aspistrategist.org.au/donald-trump-decline-us-soft-power/</w:t>
      </w:r>
    </w:p>
    <w:p w14:paraId="668E4898" w14:textId="77777777" w:rsidR="00313FC0" w:rsidRDefault="00313FC0" w:rsidP="00313FC0">
      <w:r>
        <w:t xml:space="preserve">A country’s soft power comes primarily from three sources: its culture (when it is attractive to others), its political values such as democracy and human rights (when it lives up to them), and its policies (when they are seen as legitimate because they are framed with some humility and awareness of others’ interests). How a government behaves at home (for example, protecting a free press), in international institutions (consulting others and multilateralism) and in foreign policy (promoting development and human rights) can affect others by the influence of its example. In all of these areas, </w:t>
      </w:r>
      <w:r w:rsidRPr="0012083E">
        <w:rPr>
          <w:rStyle w:val="StyleUnderline"/>
        </w:rPr>
        <w:t>Trump has reversed attractive American policies</w:t>
      </w:r>
      <w:r>
        <w:t>.</w:t>
      </w:r>
    </w:p>
    <w:p w14:paraId="5E0D3C83" w14:textId="5ACE9164" w:rsidR="00313FC0" w:rsidRDefault="00313FC0" w:rsidP="00313FC0">
      <w:r w:rsidRPr="0012083E">
        <w:rPr>
          <w:rStyle w:val="StyleUnderline"/>
        </w:rPr>
        <w:t xml:space="preserve">Fortunately, America is </w:t>
      </w:r>
      <w:r w:rsidRPr="0012083E">
        <w:rPr>
          <w:rStyle w:val="StyleUnderline"/>
          <w:b/>
        </w:rPr>
        <w:t>more than</w:t>
      </w:r>
      <w:r>
        <w:t xml:space="preserve"> either </w:t>
      </w:r>
      <w:r w:rsidRPr="0012083E">
        <w:rPr>
          <w:rStyle w:val="StyleUnderline"/>
          <w:b/>
        </w:rPr>
        <w:t>Trump or the government</w:t>
      </w:r>
      <w:r>
        <w:t xml:space="preserve">. Unlike hard-power assets (such as armed forces), many </w:t>
      </w:r>
      <w:r w:rsidRPr="0012083E">
        <w:rPr>
          <w:rStyle w:val="StyleUnderline"/>
        </w:rPr>
        <w:t>soft-power resources are separate from the government</w:t>
      </w:r>
      <w:r>
        <w:t xml:space="preserve"> and are only partly responsive to its purposes. In a liberal society, government cannot control the culture. Indeed, the absence of official cultural policies can itself be a source of attraction. Hollywood movies like The Post, which showcase independent women and press freedom, can attract others. So, too, can the charitable work of US foundations or the benefits of freedom of inquiry at American universities.</w:t>
      </w:r>
      <w:r w:rsidR="0012083E">
        <w:t xml:space="preserve"> </w:t>
      </w:r>
    </w:p>
    <w:p w14:paraId="72E85A92" w14:textId="77777777" w:rsidR="00313FC0" w:rsidRDefault="00313FC0" w:rsidP="00313FC0">
      <w:r>
        <w:t>It is true that firms, universities, foundations, churches and other non-governmental groups develop soft power of their own which may reinforce or be at odds with official foreign policy goals. And all of these private sources of soft power are likely to become increasingly important in the global information age. That is all the more reason for governments to make sure that their own actions and policies create and reinforce rather than undercut and squander their soft power.</w:t>
      </w:r>
    </w:p>
    <w:p w14:paraId="787E6841" w14:textId="53D277BC" w:rsidR="00313FC0" w:rsidRDefault="00313FC0" w:rsidP="0012083E">
      <w:r>
        <w:t xml:space="preserve">Domestic or foreign </w:t>
      </w:r>
      <w:r w:rsidRPr="0012083E">
        <w:rPr>
          <w:rStyle w:val="StyleUnderline"/>
        </w:rPr>
        <w:t>policies that appear</w:t>
      </w:r>
      <w:r>
        <w:t xml:space="preserve"> hypocritical, </w:t>
      </w:r>
      <w:r w:rsidRPr="0012083E">
        <w:t>arrogant</w:t>
      </w:r>
      <w:r>
        <w:t xml:space="preserve">, indifferent to others’ views, or </w:t>
      </w:r>
      <w:r w:rsidRPr="0012083E">
        <w:rPr>
          <w:rStyle w:val="StyleUnderline"/>
        </w:rPr>
        <w:t xml:space="preserve">based on a narrow conception of national interests can </w:t>
      </w:r>
      <w:r w:rsidRPr="0012083E">
        <w:rPr>
          <w:rStyle w:val="StyleUnderline"/>
          <w:b/>
        </w:rPr>
        <w:t>undermine soft power</w:t>
      </w:r>
      <w:r>
        <w:t>. For example, the steep decline in the attractiveness of the US in opinion polls conducted after the invasion of Iraq in 2003 was a reaction to the Bush administration and its policies, rather than to the US generally.</w:t>
      </w:r>
      <w:r w:rsidR="0012083E">
        <w:t xml:space="preserve"> </w:t>
      </w:r>
    </w:p>
    <w:p w14:paraId="68476373" w14:textId="77777777" w:rsidR="00313FC0" w:rsidRDefault="00313FC0" w:rsidP="00313FC0">
      <w:r>
        <w:t>The Iraq War was not the first government policy that made the US unpopular. In the 1970s, many people around the world objected to the US war in Vietnam, and America’s global standing reflected the unpopularity of that policy. When the policy changed and the memories of the war receded, the US recovered much of its lost soft power. Similarly, in the aftermath of the Iraq War, the US managed to recover much of its soft power in most regions of the world (though less so in the Middle East).</w:t>
      </w:r>
    </w:p>
    <w:p w14:paraId="29753529" w14:textId="6E071E2B" w:rsidR="00313FC0" w:rsidRDefault="00313FC0" w:rsidP="00313FC0">
      <w:r>
        <w:t xml:space="preserve">Skeptics might still argue that the rise and fall of American soft power does not matter much, because countries cooperate out of self-interest. </w:t>
      </w:r>
      <w:r w:rsidRPr="0012083E">
        <w:rPr>
          <w:rStyle w:val="StyleUnderline"/>
        </w:rPr>
        <w:t>But</w:t>
      </w:r>
      <w:r>
        <w:t xml:space="preserve"> this argument misses </w:t>
      </w:r>
      <w:r w:rsidRPr="0012083E">
        <w:rPr>
          <w:rStyle w:val="StyleUnderline"/>
        </w:rPr>
        <w:t>a crucial point: cooperation is a matter of degree, and the degree is affected by attraction or repulsion</w:t>
      </w:r>
      <w:r>
        <w:t>. Moreover, the effects of a country’s soft power extend to non-state actors—for example, by aiding or impeding recruitment by terrorist organisations. In an information age, success depends not only on whose army wins, but also on whose story wins.</w:t>
      </w:r>
      <w:r w:rsidR="0012083E">
        <w:t xml:space="preserve"> </w:t>
      </w:r>
    </w:p>
    <w:p w14:paraId="2B1C2E02" w14:textId="77777777" w:rsidR="00313FC0" w:rsidRDefault="00313FC0" w:rsidP="00313FC0">
      <w:r w:rsidRPr="0012083E">
        <w:rPr>
          <w:rStyle w:val="StyleUnderline"/>
        </w:rPr>
        <w:t xml:space="preserve">One of the greatest sources of America’s soft power is the </w:t>
      </w:r>
      <w:r w:rsidRPr="0012083E">
        <w:rPr>
          <w:rStyle w:val="StyleUnderline"/>
          <w:b/>
        </w:rPr>
        <w:t>openness of its democratic processes</w:t>
      </w:r>
      <w:r>
        <w:t xml:space="preserve">. Even when mistaken policies reduce its attractiveness, </w:t>
      </w:r>
      <w:r w:rsidRPr="0012083E">
        <w:rPr>
          <w:rStyle w:val="StyleUnderline"/>
          <w:b/>
        </w:rPr>
        <w:t>America’s ability to criticise and correct its mistakes makes it attractive</w:t>
      </w:r>
      <w:r>
        <w:t xml:space="preserve"> to others at a deeper level. When protesters overseas were marching against the Vietnam War, they often sang ‘We Shall Overcome’, the anthem of the US civil rights movement.</w:t>
      </w:r>
    </w:p>
    <w:p w14:paraId="3B92A8DF" w14:textId="6E549E65" w:rsidR="00313FC0" w:rsidRPr="00313FC0" w:rsidRDefault="00313FC0" w:rsidP="00313FC0">
      <w:r>
        <w:t xml:space="preserve">America, too, will almost certainly overcome. </w:t>
      </w:r>
      <w:r w:rsidRPr="0012083E">
        <w:rPr>
          <w:rStyle w:val="StyleUnderline"/>
        </w:rPr>
        <w:t xml:space="preserve">Given past experience, there is every reason to hope that the </w:t>
      </w:r>
      <w:r w:rsidRPr="0012083E">
        <w:rPr>
          <w:rStyle w:val="StyleUnderline"/>
          <w:b/>
        </w:rPr>
        <w:t>US will recover its soft power after Trump</w:t>
      </w:r>
      <w:r>
        <w:t>.</w:t>
      </w:r>
      <w:r w:rsidR="0012083E">
        <w:t xml:space="preserve"> </w:t>
      </w:r>
    </w:p>
    <w:p w14:paraId="73DE5FB4" w14:textId="7C62C73D" w:rsidR="00C61D3B" w:rsidRDefault="00C61D3B" w:rsidP="0019690D">
      <w:pPr>
        <w:pStyle w:val="Heading3"/>
      </w:pPr>
      <w:r>
        <w:t xml:space="preserve">2ac soft power – middle east terminal impact </w:t>
      </w:r>
    </w:p>
    <w:p w14:paraId="31016FFA" w14:textId="77777777" w:rsidR="00C61D3B" w:rsidRDefault="00C61D3B" w:rsidP="00C61D3B">
      <w:pPr>
        <w:pStyle w:val="Heading4"/>
      </w:pPr>
      <w:r>
        <w:t>Middle East instability causes nuclear war—deterrence fails for numerous reasons</w:t>
      </w:r>
    </w:p>
    <w:p w14:paraId="643B4729" w14:textId="79C7D3C4" w:rsidR="00C61D3B" w:rsidRDefault="00C61D3B" w:rsidP="00C61D3B">
      <w:r w:rsidRPr="00C61D3B">
        <w:rPr>
          <w:b/>
        </w:rPr>
        <w:t>Bar 11</w:t>
      </w:r>
      <w:r>
        <w:t>, Can Cold War Deterrence Apply to a nuclear Iran? Strategic Perspectives, Jerusalem Center for Public Affairs, numer 7, [Institute of Policy and Strategy Director; Shmuel], p. http://jcpa.org/text/cold_war_deterrence_nuclear_iran.pdf</w:t>
      </w:r>
    </w:p>
    <w:p w14:paraId="61F36916" w14:textId="77777777" w:rsidR="00C61D3B" w:rsidRPr="00C61D3B" w:rsidRDefault="00C61D3B" w:rsidP="00C61D3B">
      <w:pPr>
        <w:rPr>
          <w:rStyle w:val="StyleUnderline"/>
        </w:rPr>
      </w:pPr>
      <w:r w:rsidRPr="00C61D3B">
        <w:rPr>
          <w:rStyle w:val="StyleUnderline"/>
        </w:rPr>
        <w:t>A nuclear Middle East will be very different from the Cold War</w:t>
      </w:r>
      <w:r>
        <w:t xml:space="preserve"> in a wide range of aspects. True, we may safely assume that the leaders and peoples of the region have no desire to be the targets of nuclear weapons. However, </w:t>
      </w:r>
      <w:r w:rsidRPr="00C61D3B">
        <w:rPr>
          <w:rStyle w:val="StyleUnderline"/>
        </w:rPr>
        <w:t>the inherent instability of the region and its regimes, the difficulty in managing multilateral nuclear tensions, the weight of religious, emotional, and internal pressures, and the proclivity of many of the regimes in the region toward military adventurism and brinkmanship do not bode well</w:t>
      </w:r>
      <w:r>
        <w:t xml:space="preserve"> for the future of this region once it enters the nuclear age. </w:t>
      </w:r>
      <w:r w:rsidRPr="00C61D3B">
        <w:rPr>
          <w:rStyle w:val="StyleUnderline"/>
        </w:rPr>
        <w:t>Nuclear war need not erupt as a result of a conscious decision by a leadership to use nuclear weapons. It is more likely to result from escalation scenarios, misinterpretation of intentions of the other side due to poor intelligence and lack of communication between antagonists, inadvertent use, poor command and control constraints, and underestimation of the other party’s response to nuclear brinkmanship. Such behavior in a polynuclear environment would be tantamount to lighting a match in a gas depot. The countries of the region will probably be more predisposed than the Cold War protagonists to brandish their nuclear weapons</w:t>
      </w:r>
      <w:r>
        <w:t xml:space="preserve"> not only rhetorically but </w:t>
      </w:r>
      <w:r w:rsidRPr="00C61D3B">
        <w:rPr>
          <w:rStyle w:val="StyleUnderline"/>
        </w:rPr>
        <w:t>through nuclear alerts or nuclear tests in order to deter their enemies, leading to situations of multilateral nuclear escalation.</w:t>
      </w:r>
      <w:r>
        <w:t xml:space="preserve"> Once one country has taken such measures, the </w:t>
      </w:r>
      <w:r w:rsidRPr="00C61D3B">
        <w:rPr>
          <w:rStyle w:val="StyleUnderline"/>
        </w:rPr>
        <w:t>other nuclear countries of the region would probably feel forced to adopt defensive measures, and multilateral escalation will result.</w:t>
      </w:r>
      <w:r>
        <w:t xml:space="preserve"> However, </w:t>
      </w:r>
      <w:r w:rsidRPr="00C61D3B">
        <w:rPr>
          <w:rStyle w:val="StyleUnderline"/>
        </w:rPr>
        <w:t>such multilateral escalation will not be mitigated by</w:t>
      </w:r>
      <w:r>
        <w:t xml:space="preserve"> Cold War-type </w:t>
      </w:r>
      <w:r w:rsidRPr="00C61D3B">
        <w:rPr>
          <w:rStyle w:val="StyleUnderline"/>
        </w:rPr>
        <w:t>hotlines</w:t>
      </w:r>
      <w:r>
        <w:t xml:space="preserve"> and means of signaling, and none of the parties involved will have escalation dominance. </w:t>
      </w:r>
      <w:r w:rsidRPr="00C61D3B">
        <w:rPr>
          <w:rStyle w:val="StyleUnderline"/>
        </w:rPr>
        <w:t>This and the absence of a credible secondstrike capability may well strengthen the tendency to opt for a first strike.</w:t>
      </w:r>
    </w:p>
    <w:p w14:paraId="7C1B4365" w14:textId="00B95B62" w:rsidR="00C61D3B" w:rsidRPr="00C61D3B" w:rsidRDefault="00C61D3B" w:rsidP="00C61D3B"/>
    <w:p w14:paraId="61FA7DA6" w14:textId="117C97F5" w:rsidR="0019690D" w:rsidRDefault="0019690D" w:rsidP="0019690D">
      <w:pPr>
        <w:pStyle w:val="Heading3"/>
      </w:pPr>
      <w:r>
        <w:t>2ac soft power – china</w:t>
      </w:r>
      <w:r w:rsidR="00EB77C6">
        <w:t xml:space="preserve"> impact </w:t>
      </w:r>
    </w:p>
    <w:p w14:paraId="0F8DD263" w14:textId="77777777" w:rsidR="005E3770" w:rsidRDefault="005E3770" w:rsidP="005E3770">
      <w:pPr>
        <w:pStyle w:val="Heading4"/>
      </w:pPr>
      <w:r>
        <w:t>And Muslim bans collapse relations in Asia – causes China rise</w:t>
      </w:r>
    </w:p>
    <w:p w14:paraId="4ECCE3B3" w14:textId="77777777" w:rsidR="005E3770" w:rsidRPr="00833FBD" w:rsidRDefault="005E3770" w:rsidP="005E3770">
      <w:r w:rsidRPr="00833FBD">
        <w:rPr>
          <w:b/>
        </w:rPr>
        <w:t>Stuenkel 16</w:t>
      </w:r>
      <w:r>
        <w:t xml:space="preserve"> Oliver Stuenkel is an assistant professor of International Relations at the Getúlio Vargas Foundation (FGV) in São Paulo. Is This the End of US Soft Power in Asia? Donald Trump’s election will likely lead to an unprecedented decline in U.S. soft power in the region and the world. By Oliver Stuenkel November 16, 2016 https://thediplomat.com/2016/11/is-this-the-end-of-us-soft-power-in-asia/</w:t>
      </w:r>
    </w:p>
    <w:p w14:paraId="25482BA9" w14:textId="77777777" w:rsidR="005E3770" w:rsidRDefault="005E3770" w:rsidP="005E3770">
      <w:r w:rsidRPr="00833FBD">
        <w:rPr>
          <w:rStyle w:val="StyleUnderline"/>
        </w:rPr>
        <w:t>In Asia</w:t>
      </w:r>
      <w:r>
        <w:t xml:space="preserve">, a President </w:t>
      </w:r>
      <w:r w:rsidRPr="00833FBD">
        <w:rPr>
          <w:rStyle w:val="StyleUnderline"/>
        </w:rPr>
        <w:t>Trump may</w:t>
      </w:r>
      <w:r>
        <w:t xml:space="preserve"> inadvertently help </w:t>
      </w:r>
      <w:r w:rsidRPr="00833FBD">
        <w:rPr>
          <w:rStyle w:val="StyleUnderline"/>
        </w:rPr>
        <w:t>strengthen a notion often repeated in China</w:t>
      </w:r>
      <w:r>
        <w:t xml:space="preserve"> and across Central Asia </w:t>
      </w:r>
      <w:r w:rsidRPr="00833FBD">
        <w:rPr>
          <w:rStyle w:val="StyleUnderline"/>
        </w:rPr>
        <w:t>that democracies produce</w:t>
      </w:r>
      <w:r>
        <w:t xml:space="preserve"> more unpredictability than </w:t>
      </w:r>
      <w:r w:rsidRPr="00833FBD">
        <w:rPr>
          <w:rStyle w:val="StyleUnderline"/>
        </w:rPr>
        <w:t>authoritarian regimes. The longer such a scenario prevails, the more difficult it will be to convince other countries that defending democratic governance</w:t>
      </w:r>
      <w:r>
        <w:t xml:space="preserve"> around the world </w:t>
      </w:r>
      <w:r w:rsidRPr="00833FBD">
        <w:rPr>
          <w:rStyle w:val="StyleUnderline"/>
        </w:rPr>
        <w:t>is</w:t>
      </w:r>
      <w:r>
        <w:t xml:space="preserve"> both morally and </w:t>
      </w:r>
      <w:r w:rsidRPr="00833FBD">
        <w:rPr>
          <w:rStyle w:val="StyleUnderline"/>
        </w:rPr>
        <w:t>strategically advantageous</w:t>
      </w:r>
      <w:r>
        <w:t xml:space="preserve">. In the same way, </w:t>
      </w:r>
      <w:r w:rsidRPr="00833FBD">
        <w:rPr>
          <w:rStyle w:val="StyleUnderline"/>
        </w:rPr>
        <w:t>the stronger anti-Muslim currents</w:t>
      </w:r>
      <w:r>
        <w:t xml:space="preserve"> become in Western democracies, </w:t>
      </w:r>
      <w:r w:rsidRPr="00833FBD">
        <w:rPr>
          <w:rStyle w:val="StyleUnderline"/>
        </w:rPr>
        <w:t>the harder it will be to claim the moral high ground and criticize governments in China</w:t>
      </w:r>
      <w:r>
        <w:t>, Myanmar, and elsewhere for the way they treat their religious minorities.</w:t>
      </w:r>
    </w:p>
    <w:p w14:paraId="5CBFBFDE" w14:textId="77777777" w:rsidR="005E3770" w:rsidRDefault="005E3770" w:rsidP="005E3770">
      <w:r>
        <w:t xml:space="preserve">Naturally, soft power is about more than just governments, and U.S. culture per se will remain more attractive to most young Asians. In the Philippines, South Korea, and Vietnam, majorities are still likely to view the United States more favorably than China. And yet, </w:t>
      </w:r>
      <w:r w:rsidRPr="00833FBD">
        <w:rPr>
          <w:rStyle w:val="StyleUnderline"/>
          <w:b/>
        </w:rPr>
        <w:t>deportations of illegal immigrants and a closing of borders will undermine the way the world views the United States</w:t>
      </w:r>
      <w:r>
        <w:t xml:space="preserve">. At the same time, </w:t>
      </w:r>
      <w:r w:rsidRPr="00833FBD">
        <w:rPr>
          <w:rStyle w:val="StyleUnderline"/>
        </w:rPr>
        <w:t xml:space="preserve">China, eager to enhance its </w:t>
      </w:r>
      <w:r w:rsidRPr="00833FBD">
        <w:rPr>
          <w:rStyle w:val="StyleUnderline"/>
          <w:b/>
        </w:rPr>
        <w:t>influence</w:t>
      </w:r>
      <w:r>
        <w:t xml:space="preserve"> in the region through a series of initiatives such as OBOR, the AIIB and CICA (which can also be seen as attempts to promote soft power), </w:t>
      </w:r>
      <w:r w:rsidRPr="00833FBD">
        <w:rPr>
          <w:rStyle w:val="StyleUnderline"/>
        </w:rPr>
        <w:t xml:space="preserve">will seek to </w:t>
      </w:r>
      <w:r w:rsidRPr="00833FBD">
        <w:rPr>
          <w:rStyle w:val="StyleUnderline"/>
          <w:b/>
        </w:rPr>
        <w:t>project itself</w:t>
      </w:r>
      <w:r>
        <w:t xml:space="preserve"> as the defender-in-chief of globalization </w:t>
      </w:r>
      <w:r w:rsidRPr="00833FBD">
        <w:rPr>
          <w:rStyle w:val="StyleUnderline"/>
        </w:rPr>
        <w:t>at a time when the United States has become afraid</w:t>
      </w:r>
      <w:r>
        <w:t xml:space="preserve">, pessimistic and inward-looking – hence Trump’s decision to pull out of the TPP. </w:t>
      </w:r>
    </w:p>
    <w:p w14:paraId="4330A0CF" w14:textId="77777777" w:rsidR="005E3770" w:rsidRDefault="005E3770" w:rsidP="005E3770">
      <w:r w:rsidRPr="00833FBD">
        <w:rPr>
          <w:rStyle w:val="StyleUnderline"/>
        </w:rPr>
        <w:t xml:space="preserve">To policymakers in </w:t>
      </w:r>
      <w:r w:rsidRPr="00D626D8">
        <w:rPr>
          <w:rStyle w:val="StyleUnderline"/>
          <w:b/>
        </w:rPr>
        <w:t>Japan</w:t>
      </w:r>
      <w:r w:rsidRPr="00833FBD">
        <w:rPr>
          <w:rStyle w:val="StyleUnderline"/>
        </w:rPr>
        <w:t>, Seoul, and Hanoi</w:t>
      </w:r>
      <w:r>
        <w:t xml:space="preserve">, U.S. security guarantees will still be essential, as their </w:t>
      </w:r>
      <w:r w:rsidRPr="00D626D8">
        <w:rPr>
          <w:rStyle w:val="StyleUnderline"/>
          <w:b/>
        </w:rPr>
        <w:t>worries about China’s rise remain unchanged</w:t>
      </w:r>
      <w:r>
        <w:t xml:space="preserve">. Indeed, U.S. foreign policy vis-à-vis Asia could be marked more by continuity than change. And yet, </w:t>
      </w:r>
      <w:r w:rsidRPr="00833FBD">
        <w:rPr>
          <w:rStyle w:val="StyleUnderline"/>
        </w:rPr>
        <w:t>as the United States has succumbed</w:t>
      </w:r>
      <w:r>
        <w:t xml:space="preserve">, for now, </w:t>
      </w:r>
      <w:r w:rsidRPr="00833FBD">
        <w:rPr>
          <w:rStyle w:val="StyleUnderline"/>
        </w:rPr>
        <w:t xml:space="preserve">to a nationalist demagogue who cares little about U.S. </w:t>
      </w:r>
      <w:r w:rsidRPr="00833FBD">
        <w:rPr>
          <w:rStyle w:val="StyleUnderline"/>
          <w:b/>
        </w:rPr>
        <w:t>soft power</w:t>
      </w:r>
      <w:r w:rsidRPr="00833FBD">
        <w:rPr>
          <w:rStyle w:val="StyleUnderline"/>
        </w:rPr>
        <w:t xml:space="preserve">, it will be worth monitoring public </w:t>
      </w:r>
      <w:r w:rsidRPr="00833FBD">
        <w:rPr>
          <w:rStyle w:val="StyleUnderline"/>
          <w:b/>
        </w:rPr>
        <w:t>perceptions across Asia</w:t>
      </w:r>
      <w:r>
        <w:t xml:space="preserve"> of the United States – which may invariably influence the way policymakers relate to Washington in the coming years.</w:t>
      </w:r>
    </w:p>
    <w:p w14:paraId="442AE082" w14:textId="4C30547A" w:rsidR="000C7171" w:rsidRPr="000C7171" w:rsidRDefault="000C7171" w:rsidP="000C7171">
      <w:pPr>
        <w:pStyle w:val="Heading4"/>
      </w:pPr>
      <w:r>
        <w:t xml:space="preserve">Soft power in Asia is key to prevent China rise </w:t>
      </w:r>
    </w:p>
    <w:p w14:paraId="50E7904C" w14:textId="02DB3889" w:rsidR="000C7171" w:rsidRPr="000C7171" w:rsidRDefault="000C7171" w:rsidP="000C7171">
      <w:r w:rsidRPr="000C7171">
        <w:rPr>
          <w:b/>
        </w:rPr>
        <w:t>Valencia 17</w:t>
      </w:r>
      <w:r>
        <w:t xml:space="preserve"> Mark J. Valencia is Adjunct Senior Scholar at the National Institute for South China Sea Studies, Haikou, China. Is America Losing the Soft Power Contest in Southeast Asia? Aug. 14, 2017 | | 0 comments http://www.ippreview.com/index.php/Blog/single/id/529.html</w:t>
      </w:r>
    </w:p>
    <w:p w14:paraId="1D4356AA" w14:textId="77777777" w:rsidR="0019690D" w:rsidRDefault="0019690D" w:rsidP="0019690D">
      <w:r>
        <w:t>According to Bill Hayton of Chatham House, “[</w:t>
      </w:r>
      <w:r w:rsidRPr="0019690D">
        <w:rPr>
          <w:rStyle w:val="StyleUnderline"/>
        </w:rPr>
        <w:t>ASEAN leaders] are increasingly unlikely to take risks</w:t>
      </w:r>
      <w:r>
        <w:t xml:space="preserve"> with China, </w:t>
      </w:r>
      <w:r w:rsidRPr="0019690D">
        <w:rPr>
          <w:rStyle w:val="StyleUnderline"/>
        </w:rPr>
        <w:t>including challenging China’s activities in the disputed areas.” This loss of confidence clearly erodes US soft power</w:t>
      </w:r>
      <w:r>
        <w:t xml:space="preserve"> and weakens ASEAN’s bargaining position vis-à-vis China.</w:t>
      </w:r>
    </w:p>
    <w:p w14:paraId="761BE38E" w14:textId="528D5D07" w:rsidR="0019690D" w:rsidRDefault="0019690D" w:rsidP="0019690D">
      <w:r>
        <w:t xml:space="preserve">In sum, </w:t>
      </w:r>
      <w:r w:rsidRPr="0019690D">
        <w:rPr>
          <w:rStyle w:val="StyleUnderline"/>
        </w:rPr>
        <w:t>the US is discovering the hard way that its soft power relationships in Southeast Asia are shallower and more ephemeral than it thought</w:t>
      </w:r>
      <w:r>
        <w:t xml:space="preserve">. The </w:t>
      </w:r>
      <w:r w:rsidRPr="0019690D">
        <w:rPr>
          <w:rStyle w:val="StyleUnderline"/>
        </w:rPr>
        <w:t>Trump</w:t>
      </w:r>
      <w:r>
        <w:t xml:space="preserve"> administration </w:t>
      </w:r>
      <w:r w:rsidRPr="0019690D">
        <w:rPr>
          <w:rStyle w:val="StyleUnderline"/>
        </w:rPr>
        <w:t>needs to urgently enhance its soft power commitments in the region if it hopes to stem or even keep pace with China’s growing influence.</w:t>
      </w:r>
      <w:r>
        <w:t xml:space="preserve"> </w:t>
      </w:r>
    </w:p>
    <w:p w14:paraId="4A417589" w14:textId="041E7E41" w:rsidR="00B05D73" w:rsidRDefault="00B05D73" w:rsidP="00840F81">
      <w:pPr>
        <w:pStyle w:val="Heading2"/>
      </w:pPr>
      <w:r>
        <w:t xml:space="preserve">solvency/inherence  </w:t>
      </w:r>
    </w:p>
    <w:p w14:paraId="67C11499" w14:textId="703BE621" w:rsidR="00B05D73" w:rsidRDefault="00B05D73" w:rsidP="00B05D73">
      <w:pPr>
        <w:pStyle w:val="Heading3"/>
      </w:pPr>
      <w:r>
        <w:t xml:space="preserve">1ac plan/solvency </w:t>
      </w:r>
    </w:p>
    <w:p w14:paraId="006C916C" w14:textId="176D8081" w:rsidR="00B05D73" w:rsidRDefault="00B05D73" w:rsidP="00B05D73">
      <w:pPr>
        <w:pStyle w:val="Heading4"/>
      </w:pPr>
      <w:r>
        <w:t xml:space="preserve">The United States federal government should open </w:t>
      </w:r>
      <w:r w:rsidR="00B36A61">
        <w:t xml:space="preserve">its </w:t>
      </w:r>
      <w:r>
        <w:t>borders</w:t>
      </w:r>
      <w:r w:rsidR="00B36A61">
        <w:t xml:space="preserve"> to immigrants </w:t>
      </w:r>
    </w:p>
    <w:p w14:paraId="5AAD03B5" w14:textId="77777777" w:rsidR="00B05D73" w:rsidRPr="00B05D73" w:rsidRDefault="00B05D73" w:rsidP="00B05D73"/>
    <w:p w14:paraId="7E4103EC" w14:textId="1A08E5FD" w:rsidR="00B05D73" w:rsidRDefault="004D0A42" w:rsidP="00B05D73">
      <w:pPr>
        <w:pStyle w:val="Heading4"/>
      </w:pPr>
      <w:bookmarkStart w:id="3" w:name="_Hlk516148438"/>
      <w:r>
        <w:t xml:space="preserve">Open borders solve best – </w:t>
      </w:r>
      <w:r w:rsidR="00B36A61">
        <w:t xml:space="preserve">fears of immigration are wrong AND </w:t>
      </w:r>
      <w:r>
        <w:t xml:space="preserve">illegal immigration inevitably triggers their DAs </w:t>
      </w:r>
    </w:p>
    <w:p w14:paraId="1B44BA89" w14:textId="6E6FA09D" w:rsidR="00B05D73" w:rsidRPr="00B05D73" w:rsidRDefault="00B05D73" w:rsidP="00B05D73">
      <w:r>
        <w:rPr>
          <w:b/>
        </w:rPr>
        <w:t xml:space="preserve">Legrain 10 </w:t>
      </w:r>
      <w:r>
        <w:t>Philippe Legrain is the author of Immigrants: Your Country Needs Them (Princeton University Press, 2007). His new book, Aftershock: Reshaping the World Economy After the Crisis, has just been published by Little, Brown in the U.K.; U.S. publication is pending. JUN 10, 2010 @ 09:40 AM 2,610 Let Them In By Philippe Legrain https://www.forbes.com/forbes/2010/0628/special-report-immigration-opening-borders-mexico-let-them-in.html#124435263f08</w:t>
      </w:r>
    </w:p>
    <w:p w14:paraId="54168F56" w14:textId="77777777" w:rsidR="00B05D73" w:rsidRDefault="00B05D73" w:rsidP="00B05D73">
      <w:r w:rsidRPr="004D0A42">
        <w:rPr>
          <w:rStyle w:val="StyleUnderline"/>
        </w:rPr>
        <w:t xml:space="preserve">America should </w:t>
      </w:r>
      <w:r w:rsidRPr="004D0A42">
        <w:rPr>
          <w:rStyle w:val="StyleUnderline"/>
          <w:b/>
        </w:rPr>
        <w:t>open its borders</w:t>
      </w:r>
      <w:r w:rsidRPr="004D0A42">
        <w:rPr>
          <w:rStyle w:val="StyleUnderline"/>
        </w:rPr>
        <w:t>. Anyone who wants to immigrate</w:t>
      </w:r>
      <w:r>
        <w:t xml:space="preserve"> to the U.S. </w:t>
      </w:r>
      <w:r w:rsidRPr="004D0A42">
        <w:rPr>
          <w:rStyle w:val="StyleUnderline"/>
        </w:rPr>
        <w:t>should be allowed to, with the bare minimum</w:t>
      </w:r>
      <w:r>
        <w:t xml:space="preserve"> of </w:t>
      </w:r>
      <w:r w:rsidRPr="004D0A42">
        <w:rPr>
          <w:rStyle w:val="StyleUnderline"/>
        </w:rPr>
        <w:t>bureaucracy</w:t>
      </w:r>
      <w:r>
        <w:t xml:space="preserve">. Those already here illegally should be legalized. </w:t>
      </w:r>
      <w:r w:rsidRPr="004D0A42">
        <w:rPr>
          <w:rStyle w:val="StyleUnderline"/>
        </w:rPr>
        <w:t xml:space="preserve">Open borders would make this country </w:t>
      </w:r>
      <w:r w:rsidRPr="004D0A42">
        <w:rPr>
          <w:rStyle w:val="StyleUnderline"/>
          <w:b/>
        </w:rPr>
        <w:t>richer, more entrepreneurial--and more secure</w:t>
      </w:r>
      <w:r w:rsidRPr="004D0A42">
        <w:rPr>
          <w:rStyle w:val="StyleUnderline"/>
        </w:rPr>
        <w:t>.</w:t>
      </w:r>
    </w:p>
    <w:p w14:paraId="2F0F9B7D" w14:textId="3E7291C2" w:rsidR="00B05D73" w:rsidRDefault="00B05D73" w:rsidP="00B05D73">
      <w:r>
        <w:t xml:space="preserve">Critics object that lawbreaking </w:t>
      </w:r>
      <w:r w:rsidRPr="004D0A42">
        <w:rPr>
          <w:rStyle w:val="StyleUnderline"/>
        </w:rPr>
        <w:t>illegals</w:t>
      </w:r>
      <w:r>
        <w:t xml:space="preserve"> should not be rewarded. Yet for the most part these people's only crime is wanting to work hard to earn a better life for themselves and their children--the epitome of the American Dream. They </w:t>
      </w:r>
      <w:r w:rsidRPr="004D0A42">
        <w:rPr>
          <w:rStyle w:val="StyleUnderline"/>
        </w:rPr>
        <w:t xml:space="preserve">do the jobs that most people spurn: pick fruit, wash dishes, pack meat. </w:t>
      </w:r>
      <w:r w:rsidRPr="004D0A42">
        <w:rPr>
          <w:rStyle w:val="StyleUnderline"/>
          <w:b/>
        </w:rPr>
        <w:t>Without them America would grind to a halt</w:t>
      </w:r>
      <w:r w:rsidRPr="004D0A42">
        <w:rPr>
          <w:rStyle w:val="StyleUnderline"/>
        </w:rPr>
        <w:t>.</w:t>
      </w:r>
      <w:r w:rsidR="004D0A42">
        <w:t xml:space="preserve"> </w:t>
      </w:r>
    </w:p>
    <w:p w14:paraId="35600365" w14:textId="77777777" w:rsidR="00B05D73" w:rsidRPr="004D0A42" w:rsidRDefault="00B05D73" w:rsidP="00B05D73">
      <w:pPr>
        <w:rPr>
          <w:rStyle w:val="StyleUnderline"/>
        </w:rPr>
      </w:pPr>
      <w:r w:rsidRPr="004D0A42">
        <w:rPr>
          <w:rStyle w:val="StyleUnderline"/>
        </w:rPr>
        <w:t xml:space="preserve">Government efforts to stop migration have mainly </w:t>
      </w:r>
      <w:r w:rsidRPr="004D0A42">
        <w:rPr>
          <w:rStyle w:val="StyleUnderline"/>
          <w:b/>
        </w:rPr>
        <w:t>driven it underground</w:t>
      </w:r>
      <w:r>
        <w:t>--</w:t>
      </w:r>
      <w:r w:rsidRPr="004D0A42">
        <w:rPr>
          <w:rStyle w:val="StyleUnderline"/>
          <w:b/>
        </w:rPr>
        <w:t>at huge financial and human cost</w:t>
      </w:r>
      <w:r w:rsidRPr="004D0A42">
        <w:rPr>
          <w:rStyle w:val="StyleUnderline"/>
        </w:rPr>
        <w:t>. Billions of dollars are wasted</w:t>
      </w:r>
      <w:r>
        <w:t xml:space="preserve"> annually in a futile effort </w:t>
      </w:r>
      <w:r w:rsidRPr="004D0A42">
        <w:rPr>
          <w:rStyle w:val="StyleUnderline"/>
        </w:rPr>
        <w:t xml:space="preserve">to seal an inherently </w:t>
      </w:r>
      <w:r w:rsidRPr="004D0A42">
        <w:rPr>
          <w:rStyle w:val="StyleUnderline"/>
          <w:b/>
        </w:rPr>
        <w:t>unsealable border</w:t>
      </w:r>
      <w:r w:rsidRPr="004D0A42">
        <w:rPr>
          <w:rStyle w:val="StyleUnderline"/>
        </w:rPr>
        <w:t>. More people have died trying to cross over</w:t>
      </w:r>
      <w:r>
        <w:t xml:space="preserve"> from Mexico in the past decade </w:t>
      </w:r>
      <w:r w:rsidRPr="004D0A42">
        <w:rPr>
          <w:rStyle w:val="StyleUnderline"/>
        </w:rPr>
        <w:t>than were killed on Sept. 11.</w:t>
      </w:r>
      <w:r>
        <w:t xml:space="preserve"> Ever </w:t>
      </w:r>
      <w:r w:rsidRPr="004D0A42">
        <w:rPr>
          <w:rStyle w:val="StyleUnderline"/>
          <w:b/>
        </w:rPr>
        <w:t>tougher measures won't work</w:t>
      </w:r>
      <w:r w:rsidRPr="004D0A42">
        <w:rPr>
          <w:rStyle w:val="StyleUnderline"/>
        </w:rPr>
        <w:t>: Documents can be forged or stolen, people smuggled, officials bribed. Even with a shoot-to-kill policy, people got across the Berlin Wall.</w:t>
      </w:r>
    </w:p>
    <w:p w14:paraId="18B6D8BE" w14:textId="09B32D3B" w:rsidR="00B05D73" w:rsidRDefault="00B05D73" w:rsidP="00B05D73">
      <w:r w:rsidRPr="004D0A42">
        <w:rPr>
          <w:rStyle w:val="StyleUnderline"/>
        </w:rPr>
        <w:t>Ending this</w:t>
      </w:r>
      <w:r>
        <w:t xml:space="preserve"> senseless and </w:t>
      </w:r>
      <w:r w:rsidRPr="004D0A42">
        <w:rPr>
          <w:rStyle w:val="StyleUnderline"/>
          <w:b/>
        </w:rPr>
        <w:t>unwinnable war</w:t>
      </w:r>
      <w:r w:rsidRPr="004D0A42">
        <w:rPr>
          <w:rStyle w:val="StyleUnderline"/>
        </w:rPr>
        <w:t xml:space="preserve"> would make America </w:t>
      </w:r>
      <w:r w:rsidRPr="004D0A42">
        <w:rPr>
          <w:rStyle w:val="StyleUnderline"/>
          <w:b/>
        </w:rPr>
        <w:t>more secure</w:t>
      </w:r>
      <w:r>
        <w:t>, not less--</w:t>
      </w:r>
      <w:r w:rsidRPr="004D0A42">
        <w:rPr>
          <w:rStyle w:val="StyleUnderline"/>
        </w:rPr>
        <w:t>instead of chasing</w:t>
      </w:r>
      <w:r>
        <w:t xml:space="preserve"> harmless </w:t>
      </w:r>
      <w:r w:rsidRPr="004D0A42">
        <w:rPr>
          <w:rStyle w:val="StyleUnderline"/>
        </w:rPr>
        <w:t>migrants, federal agents could concentrate on identifying</w:t>
      </w:r>
      <w:r>
        <w:t xml:space="preserve"> and neutralizing homegrown and foreign </w:t>
      </w:r>
      <w:r w:rsidRPr="004D0A42">
        <w:rPr>
          <w:rStyle w:val="StyleUnderline"/>
        </w:rPr>
        <w:t>terrorists</w:t>
      </w:r>
      <w:r>
        <w:t xml:space="preserve">. Above all, </w:t>
      </w:r>
      <w:r w:rsidRPr="004D0A42">
        <w:rPr>
          <w:rStyle w:val="StyleUnderline"/>
        </w:rPr>
        <w:t xml:space="preserve">opening the border would bring </w:t>
      </w:r>
      <w:r w:rsidRPr="004D0A42">
        <w:rPr>
          <w:rStyle w:val="StyleUnderline"/>
          <w:b/>
        </w:rPr>
        <w:t>huge economic benefits</w:t>
      </w:r>
      <w:r>
        <w:t>.</w:t>
      </w:r>
      <w:r w:rsidR="004D0A42">
        <w:t xml:space="preserve"> </w:t>
      </w:r>
    </w:p>
    <w:p w14:paraId="0C98DAAD" w14:textId="77777777" w:rsidR="00B05D73" w:rsidRPr="004D0A42" w:rsidRDefault="00B05D73" w:rsidP="00B05D73">
      <w:pPr>
        <w:rPr>
          <w:rStyle w:val="StyleUnderline"/>
          <w:b/>
        </w:rPr>
      </w:pPr>
      <w:r>
        <w:t xml:space="preserve">The case for free migration follows logically from that for free trade. Just as it's beneficial for goods and services to flow freely across borders, so, too, the people who produce them. Freer trade has made Americans much richer over the past 50 years; unfreezing labor flows could deliver vast gains over the next 50. According to some estimates, </w:t>
      </w:r>
      <w:r w:rsidRPr="004D0A42">
        <w:rPr>
          <w:rStyle w:val="StyleUnderline"/>
        </w:rPr>
        <w:t xml:space="preserve">removing immigration controls could </w:t>
      </w:r>
      <w:r w:rsidRPr="004D0A42">
        <w:rPr>
          <w:rStyle w:val="StyleUnderline"/>
          <w:b/>
        </w:rPr>
        <w:t>more than double the size of the world economy.</w:t>
      </w:r>
    </w:p>
    <w:p w14:paraId="36A558BA" w14:textId="6C5B8684" w:rsidR="00B05D73" w:rsidRPr="00B05D73" w:rsidRDefault="00B05D73" w:rsidP="00B05D73">
      <w:r>
        <w:t xml:space="preserve">Heather Mac Donald worries (Say No To Reform) that newcomers are poorer and less educated than Americans. But that's precisely why </w:t>
      </w:r>
      <w:r w:rsidRPr="004D0A42">
        <w:rPr>
          <w:rStyle w:val="StyleUnderline"/>
        </w:rPr>
        <w:t>they're willing to do low-paid, low-skilled jobs</w:t>
      </w:r>
      <w:r>
        <w:t xml:space="preserve"> that Americans shun. </w:t>
      </w:r>
      <w:r w:rsidRPr="004D0A42">
        <w:rPr>
          <w:rStyle w:val="StyleUnderline"/>
        </w:rPr>
        <w:t xml:space="preserve">Many low-skilled jobs </w:t>
      </w:r>
      <w:r w:rsidRPr="004D0A42">
        <w:rPr>
          <w:rStyle w:val="StyleUnderline"/>
          <w:b/>
        </w:rPr>
        <w:t>can't be mechanized</w:t>
      </w:r>
      <w:r>
        <w:t xml:space="preserve"> or globalized. </w:t>
      </w:r>
      <w:r w:rsidRPr="004D0A42">
        <w:rPr>
          <w:rStyle w:val="StyleUnderline"/>
        </w:rPr>
        <w:t xml:space="preserve">The elderly can't be cared for by a robot. Lawn care </w:t>
      </w:r>
      <w:r w:rsidRPr="004D0A42">
        <w:rPr>
          <w:rStyle w:val="StyleUnderline"/>
          <w:b/>
        </w:rPr>
        <w:t>can't be outsourced</w:t>
      </w:r>
      <w:r>
        <w:t xml:space="preserve"> to India.</w:t>
      </w:r>
      <w:r w:rsidR="004D0A42">
        <w:t xml:space="preserve"> </w:t>
      </w:r>
    </w:p>
    <w:p w14:paraId="202DF6BA" w14:textId="28B6F3CC" w:rsidR="00B05D73" w:rsidRDefault="00B05D73" w:rsidP="00B05D73">
      <w:r w:rsidRPr="004D0A42">
        <w:rPr>
          <w:rStyle w:val="StyleUnderline"/>
        </w:rPr>
        <w:t xml:space="preserve">Fears that immigrants threaten American workers are mostly </w:t>
      </w:r>
      <w:r w:rsidRPr="004D0A42">
        <w:rPr>
          <w:rStyle w:val="StyleUnderline"/>
          <w:b/>
        </w:rPr>
        <w:t>misplaced</w:t>
      </w:r>
      <w:r>
        <w:t xml:space="preserve">. Just as </w:t>
      </w:r>
      <w:r w:rsidRPr="004D0A42">
        <w:rPr>
          <w:rStyle w:val="StyleUnderline"/>
        </w:rPr>
        <w:t>working women haven't deprived men of jobs, immigrants create jobs</w:t>
      </w:r>
      <w:r>
        <w:t xml:space="preserve"> as well as filling them--both when they spend their wages and in complementary lines of work. </w:t>
      </w:r>
      <w:r w:rsidRPr="004D0A42">
        <w:rPr>
          <w:rStyle w:val="StyleUnderline"/>
        </w:rPr>
        <w:t>Mexican construction workers,</w:t>
      </w:r>
      <w:r>
        <w:t xml:space="preserve"> for instance, </w:t>
      </w:r>
      <w:r w:rsidRPr="004D0A42">
        <w:rPr>
          <w:rStyle w:val="StyleUnderline"/>
        </w:rPr>
        <w:t>create jobs for Americans selling building materials, as well as spending their wages at Wal-Mart</w:t>
      </w:r>
      <w:r>
        <w:t>.</w:t>
      </w:r>
    </w:p>
    <w:p w14:paraId="5B15C7FF" w14:textId="6F0EE012" w:rsidR="00B05D73" w:rsidRDefault="00B05D73" w:rsidP="00B05D73">
      <w:r w:rsidRPr="004D0A42">
        <w:rPr>
          <w:rStyle w:val="StyleUnderline"/>
        </w:rPr>
        <w:t>Nor do immigrants depress wages</w:t>
      </w:r>
      <w:r>
        <w:t xml:space="preserve">, since they rarely compete directly with native-born Americans for jobs. On the contrary, </w:t>
      </w:r>
      <w:r w:rsidRPr="004D0A42">
        <w:rPr>
          <w:rStyle w:val="StyleUnderline"/>
        </w:rPr>
        <w:t xml:space="preserve">their efforts often complement one another. A foreign nanny may enable an American doctor </w:t>
      </w:r>
      <w:r>
        <w:t>to return to work more quickly after childbirth, where hardworking foreign nurses and cleaners enhance her productivity. Research by Gianmarco Ottaviano of Bologna University and UC, Davis' Giovanni Peri found that the influx of foreign workers between 1990 and 2004 raised native-born Americans' wages by 2%. Only one in ten--high school dropouts--lost slightly, by 1%. All Americans benefited from higher capital returns, cheaper goods and services and faster productivity growth.</w:t>
      </w:r>
      <w:r w:rsidR="004D0A42">
        <w:t xml:space="preserve"> </w:t>
      </w:r>
    </w:p>
    <w:p w14:paraId="241A0220" w14:textId="77777777" w:rsidR="00B05D73" w:rsidRDefault="00B05D73" w:rsidP="00B05D73">
      <w:r w:rsidRPr="004D0A42">
        <w:rPr>
          <w:rStyle w:val="StyleUnderline"/>
        </w:rPr>
        <w:t xml:space="preserve">Immigrant diversity and dynamism stimulates </w:t>
      </w:r>
      <w:r w:rsidRPr="004D0A42">
        <w:rPr>
          <w:rStyle w:val="StyleUnderline"/>
          <w:b/>
        </w:rPr>
        <w:t>new ideas</w:t>
      </w:r>
      <w:r w:rsidRPr="004D0A42">
        <w:rPr>
          <w:rStyle w:val="StyleUnderline"/>
        </w:rPr>
        <w:t xml:space="preserve"> and businesses</w:t>
      </w:r>
      <w:r>
        <w:t>. Migrants are a self-selected minority who tend to be young, hardworking and enterprising. Like starting a new business, migrating is risky, and hard work is needed to make it pay off. Immigrants are 30% more likely than native-born Americans to start their own business.</w:t>
      </w:r>
    </w:p>
    <w:p w14:paraId="234614F7" w14:textId="4F4C7D42" w:rsidR="00B05D73" w:rsidRPr="004D0A42" w:rsidRDefault="00B05D73" w:rsidP="00B05D73">
      <w:pPr>
        <w:rPr>
          <w:rStyle w:val="StyleUnderline"/>
          <w:b/>
        </w:rPr>
      </w:pPr>
      <w:r>
        <w:t xml:space="preserve">That number would surely be higher if we legitimized their status. People who lack formal property and business rights can't get a bank loan to start a business or ink legally enforceable contracts. </w:t>
      </w:r>
      <w:r w:rsidRPr="004D0A42">
        <w:rPr>
          <w:rStyle w:val="StyleUnderline"/>
        </w:rPr>
        <w:t>Legalizing</w:t>
      </w:r>
      <w:r>
        <w:t xml:space="preserve"> them </w:t>
      </w:r>
      <w:r w:rsidRPr="004D0A42">
        <w:rPr>
          <w:rStyle w:val="StyleUnderline"/>
        </w:rPr>
        <w:t>would unleash</w:t>
      </w:r>
      <w:r>
        <w:t xml:space="preserve"> their </w:t>
      </w:r>
      <w:r w:rsidRPr="004D0A42">
        <w:rPr>
          <w:rStyle w:val="StyleUnderline"/>
          <w:b/>
        </w:rPr>
        <w:t>entrepreneurial energies and swell tax revenues.</w:t>
      </w:r>
      <w:r w:rsidR="004D0A42" w:rsidRPr="004D0A42">
        <w:rPr>
          <w:rStyle w:val="StyleUnderline"/>
          <w:b/>
        </w:rPr>
        <w:t xml:space="preserve"> </w:t>
      </w:r>
    </w:p>
    <w:p w14:paraId="7F601080" w14:textId="77777777" w:rsidR="00B05D73" w:rsidRDefault="00B05D73" w:rsidP="00B05D73">
      <w:r w:rsidRPr="004D0A42">
        <w:rPr>
          <w:rStyle w:val="StyleUnderline"/>
        </w:rPr>
        <w:t>Exceptional individuals who generate brilliant new ideas are often migrants</w:t>
      </w:r>
      <w:r>
        <w:t xml:space="preserve">. Instead of following conventional wisdom, they tend to see things differently, and as outsiders they are more determined to succeed. </w:t>
      </w:r>
      <w:r w:rsidRPr="004D0A42">
        <w:rPr>
          <w:rStyle w:val="StyleUnderline"/>
        </w:rPr>
        <w:t>Nearly a quarter of America's Nobel laureates were born abroad. Nearly half of Silicon Valley's venture capital-funded startups were cofounded by immigrants</w:t>
      </w:r>
      <w:r>
        <w:t xml:space="preserve">. No one could have guessed when he arrived at age 6 as a refugee from the Soviet Union that Sergey Brin would go on to cofound </w:t>
      </w:r>
      <w:proofErr w:type="gramStart"/>
      <w:r>
        <w:t>Google .</w:t>
      </w:r>
      <w:proofErr w:type="gramEnd"/>
      <w:r>
        <w:t xml:space="preserve"> How many potential Brins does America turn away--and at what cost?</w:t>
      </w:r>
    </w:p>
    <w:p w14:paraId="742A49C4" w14:textId="2275AE1A" w:rsidR="00B05D73" w:rsidRDefault="00B05D73" w:rsidP="00B05D73">
      <w:r w:rsidRPr="004D0A42">
        <w:rPr>
          <w:rStyle w:val="StyleUnderline"/>
        </w:rPr>
        <w:t>Many worry that if America opened its borders now, millions would come, the welfare burden would be unsustainable and society would collapse</w:t>
      </w:r>
      <w:r>
        <w:t xml:space="preserve">. Yet </w:t>
      </w:r>
      <w:r w:rsidRPr="004D0A42">
        <w:rPr>
          <w:rStyle w:val="StyleUnderline"/>
          <w:b/>
        </w:rPr>
        <w:t>such fears are misplaced</w:t>
      </w:r>
      <w:r w:rsidRPr="004D0A42">
        <w:rPr>
          <w:rStyle w:val="StyleUnderline"/>
        </w:rPr>
        <w:t>. Most people don't want to leave home</w:t>
      </w:r>
      <w:r>
        <w:t xml:space="preserve"> at all, let alone forever. </w:t>
      </w:r>
      <w:r w:rsidRPr="004D0A42">
        <w:rPr>
          <w:rStyle w:val="StyleUnderline"/>
        </w:rPr>
        <w:t>Since 2004 three rich European countries</w:t>
      </w:r>
      <w:r>
        <w:t>--Britain, Ireland, and Sweden--</w:t>
      </w:r>
      <w:r w:rsidRPr="004D0A42">
        <w:rPr>
          <w:rStyle w:val="StyleUnderline"/>
        </w:rPr>
        <w:t>have allowed people in eight poor eastern European countries</w:t>
      </w:r>
      <w:r>
        <w:t xml:space="preserve"> (notably Poland) </w:t>
      </w:r>
      <w:r w:rsidRPr="004D0A42">
        <w:rPr>
          <w:rStyle w:val="StyleUnderline"/>
        </w:rPr>
        <w:t>to come</w:t>
      </w:r>
      <w:r>
        <w:t xml:space="preserve"> work there freely. All </w:t>
      </w:r>
      <w:r w:rsidRPr="004D0A42">
        <w:rPr>
          <w:rStyle w:val="StyleUnderline"/>
        </w:rPr>
        <w:t>75 million</w:t>
      </w:r>
      <w:r>
        <w:t xml:space="preserve"> of those eastern Europeans </w:t>
      </w:r>
      <w:r w:rsidRPr="004D0A42">
        <w:rPr>
          <w:rStyle w:val="StyleUnderline"/>
        </w:rPr>
        <w:t>could have moved, yet only 1 million did--and half have already gone home</w:t>
      </w:r>
      <w:r>
        <w:t>.</w:t>
      </w:r>
      <w:r w:rsidR="004D0A42">
        <w:t xml:space="preserve"> </w:t>
      </w:r>
    </w:p>
    <w:p w14:paraId="57296CDB" w14:textId="77777777" w:rsidR="00B05D73" w:rsidRDefault="00B05D73" w:rsidP="004D0A42">
      <w:r w:rsidRPr="004D0A42">
        <w:rPr>
          <w:rStyle w:val="StyleUnderline"/>
        </w:rPr>
        <w:t>The belief that free migration is incompatible with</w:t>
      </w:r>
      <w:r>
        <w:t xml:space="preserve"> a </w:t>
      </w:r>
      <w:r w:rsidRPr="004D0A42">
        <w:rPr>
          <w:rStyle w:val="StyleUnderline"/>
        </w:rPr>
        <w:t>welfare</w:t>
      </w:r>
      <w:r>
        <w:t xml:space="preserve"> state--asserted by Milton Friedman and recently echoed by Paul Krugman--</w:t>
      </w:r>
      <w:r w:rsidRPr="004D0A42">
        <w:rPr>
          <w:rStyle w:val="StyleUnderline"/>
        </w:rPr>
        <w:t>is</w:t>
      </w:r>
      <w:r>
        <w:t xml:space="preserve"> also </w:t>
      </w:r>
      <w:r w:rsidRPr="004D0A42">
        <w:rPr>
          <w:rStyle w:val="StyleUnderline"/>
          <w:b/>
        </w:rPr>
        <w:t>incorrect</w:t>
      </w:r>
      <w:r w:rsidRPr="004D0A42">
        <w:rPr>
          <w:rStyle w:val="StyleUnderline"/>
        </w:rPr>
        <w:t>. When in 2004 Poles were given the option of moving to Sweden</w:t>
      </w:r>
      <w:r>
        <w:t xml:space="preserve">--which has the most generous welfare state on earth--or to Britain and Ireland, which denied Poles access to any benefits until they had worked for a year, </w:t>
      </w:r>
      <w:r w:rsidRPr="004D0A42">
        <w:rPr>
          <w:rStyle w:val="StyleUnderline"/>
        </w:rPr>
        <w:t>less than 1% opted for Sweden</w:t>
      </w:r>
      <w:r>
        <w:t>. America, too, could deny immigrants access to welfare initially.</w:t>
      </w:r>
    </w:p>
    <w:p w14:paraId="4CB1A68D" w14:textId="4B63EBEC" w:rsidR="00B05D73" w:rsidRPr="004D0A42" w:rsidRDefault="00B05D73" w:rsidP="00B05D73">
      <w:pPr>
        <w:rPr>
          <w:rStyle w:val="StyleUnderline"/>
        </w:rPr>
      </w:pPr>
      <w:r w:rsidRPr="004D0A42">
        <w:rPr>
          <w:rStyle w:val="StyleUnderline"/>
        </w:rPr>
        <w:t xml:space="preserve">Opening up to eastern Europeans gave Britain a big boost. </w:t>
      </w:r>
      <w:r w:rsidRPr="004D0A42">
        <w:rPr>
          <w:rStyle w:val="StyleUnderline"/>
          <w:b/>
        </w:rPr>
        <w:t>Growth soared. Unemployment fell. Wages continued to rise. Newcomers paid much more in taxes than they took out in benefits</w:t>
      </w:r>
      <w:r>
        <w:t xml:space="preserve"> and public services. After the global financial crisis plunged the economy into recession, many Poles went home rather than remain unemployed in Britain. </w:t>
      </w:r>
      <w:r w:rsidRPr="004D0A42">
        <w:rPr>
          <w:rStyle w:val="StyleUnderline"/>
        </w:rPr>
        <w:t>Considering that Sweden is as rich as the U.S. and that Romania is poorer than Mexico, if open borders can work within the European Union, they can work in North America.</w:t>
      </w:r>
      <w:r w:rsidR="004D0A42" w:rsidRPr="004D0A42">
        <w:rPr>
          <w:rStyle w:val="StyleUnderline"/>
        </w:rPr>
        <w:t xml:space="preserve"> </w:t>
      </w:r>
    </w:p>
    <w:p w14:paraId="0D84F316" w14:textId="535EA063" w:rsidR="00B05D73" w:rsidRPr="00B05D73" w:rsidRDefault="00B05D73" w:rsidP="00B05D73">
      <w:r w:rsidRPr="004D0A42">
        <w:rPr>
          <w:rStyle w:val="StyleUnderline"/>
        </w:rPr>
        <w:t>Allowing people to move freely is</w:t>
      </w:r>
      <w:r>
        <w:t xml:space="preserve"> not just a matter of economic self-interest. It is also </w:t>
      </w:r>
      <w:r w:rsidRPr="004D0A42">
        <w:rPr>
          <w:rStyle w:val="StyleUnderline"/>
        </w:rPr>
        <w:t>a</w:t>
      </w:r>
      <w:r>
        <w:t xml:space="preserve"> moral </w:t>
      </w:r>
      <w:r w:rsidRPr="004D0A42">
        <w:rPr>
          <w:rStyle w:val="StyleUnderline"/>
          <w:b/>
        </w:rPr>
        <w:t>imperative</w:t>
      </w:r>
      <w:r>
        <w:t xml:space="preserve">: Freedom of movement is a basic human right that should not be denied to people less fortunate than ourselves. </w:t>
      </w:r>
      <w:r w:rsidRPr="004D0A42">
        <w:rPr>
          <w:rStyle w:val="StyleUnderline"/>
          <w:b/>
        </w:rPr>
        <w:t>Since migration is inevitable, far better that it be safe and legal</w:t>
      </w:r>
      <w:r>
        <w:t xml:space="preserve">. </w:t>
      </w:r>
      <w:proofErr w:type="gramStart"/>
      <w:r>
        <w:t>A pipe dream?</w:t>
      </w:r>
      <w:proofErr w:type="gramEnd"/>
      <w:r>
        <w:t xml:space="preserve"> That's what people once said about abolishing slavery.</w:t>
      </w:r>
    </w:p>
    <w:bookmarkEnd w:id="3"/>
    <w:p w14:paraId="3FD84BCC" w14:textId="068CEF32" w:rsidR="00B05D73" w:rsidRDefault="00B05D73" w:rsidP="00B05D73">
      <w:pPr>
        <w:pStyle w:val="Heading3"/>
      </w:pPr>
      <w:r>
        <w:t>2ac inherency – at: immigration easy now</w:t>
      </w:r>
    </w:p>
    <w:p w14:paraId="67E0A986" w14:textId="77777777" w:rsidR="00B05D73" w:rsidRPr="00DB1CBD" w:rsidRDefault="00B05D73" w:rsidP="00B05D73">
      <w:pPr>
        <w:pStyle w:val="Heading4"/>
      </w:pPr>
      <w:r>
        <w:t xml:space="preserve">Immigration is exceedingly difficult now </w:t>
      </w:r>
    </w:p>
    <w:p w14:paraId="30D46068" w14:textId="77777777" w:rsidR="00B05D73" w:rsidRDefault="00B05D73" w:rsidP="00B05D73">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5E8350BE" w14:textId="77777777" w:rsidR="00B05D73" w:rsidRDefault="00B05D73" w:rsidP="00B05D73">
      <w:r>
        <w:t>8. “</w:t>
      </w:r>
      <w:r w:rsidRPr="00DB1CBD">
        <w:rPr>
          <w:rStyle w:val="StyleUnderline"/>
        </w:rPr>
        <w:t>It’s easy to immigrate to America</w:t>
      </w:r>
      <w:r>
        <w:t xml:space="preserve"> and </w:t>
      </w:r>
      <w:r w:rsidRPr="00DB1CBD">
        <w:rPr>
          <w:rStyle w:val="StyleUnderline"/>
        </w:rPr>
        <w:t>we’re the most open country in the world</w:t>
      </w:r>
      <w:r>
        <w:t xml:space="preserve">.” </w:t>
      </w:r>
    </w:p>
    <w:p w14:paraId="6EBD767E" w14:textId="77777777" w:rsidR="00B05D73" w:rsidRDefault="00B05D73" w:rsidP="00B05D73">
      <w:r w:rsidRPr="00DB1CBD">
        <w:rPr>
          <w:rStyle w:val="StyleUnderline"/>
          <w:b/>
        </w:rPr>
        <w:t>It is very difficult to immigrate to the United States</w:t>
      </w:r>
      <w:r>
        <w:t xml:space="preserve">.  Ellis Island closed down a long time ago.  </w:t>
      </w:r>
      <w:r w:rsidRPr="00DB1CBD">
        <w:rPr>
          <w:rStyle w:val="StyleUnderline"/>
        </w:rPr>
        <w:t>In most cases, there isn’t a line and when there is, it can take decades or centuries</w:t>
      </w:r>
      <w:r>
        <w:t>.  This chart shows the confusing and difficult path to a green card.  Does that look easy to you?</w:t>
      </w:r>
    </w:p>
    <w:p w14:paraId="7577A812" w14:textId="77777777" w:rsidR="00B05D73" w:rsidRDefault="00B05D73" w:rsidP="00B05D73">
      <w:r>
        <w:t xml:space="preserve">America allows greater numbers of immigrants than any other country. However, </w:t>
      </w:r>
      <w:r w:rsidRPr="00DB1CBD">
        <w:rPr>
          <w:rStyle w:val="StyleUnderline"/>
          <w:b/>
        </w:rPr>
        <w:t>the annual flow of immigrants as a percent of our population is below most other OECD countries</w:t>
      </w:r>
      <w:r>
        <w:t xml:space="preserve"> because the United States is so large. </w:t>
      </w:r>
      <w:r w:rsidRPr="00DB1CBD">
        <w:rPr>
          <w:rStyle w:val="StyleUnderline"/>
        </w:rPr>
        <w:t>The percentage of our population that is foreign-born is about 13 percent – below historical highs in the United States and less than half of what it is in modern New Zealand and Australia</w:t>
      </w:r>
      <w:r>
        <w:t xml:space="preserve">.  America is great at assimilating immigrants but other countries are much more open.   </w:t>
      </w:r>
    </w:p>
    <w:p w14:paraId="64A138C0" w14:textId="77777777" w:rsidR="00B05D73" w:rsidRDefault="00B05D73" w:rsidP="00B05D73">
      <w:pPr>
        <w:pStyle w:val="Heading3"/>
      </w:pPr>
      <w:r>
        <w:t>2ac solvency –  at: trump</w:t>
      </w:r>
    </w:p>
    <w:p w14:paraId="180AFA70" w14:textId="77777777" w:rsidR="00B05D73" w:rsidRDefault="00B05D73" w:rsidP="00B05D73">
      <w:pPr>
        <w:pStyle w:val="Heading4"/>
      </w:pPr>
      <w:r>
        <w:t>Trump gives us the opportunity to push open borders – makes alliances with anti-Trump groups possible</w:t>
      </w:r>
    </w:p>
    <w:p w14:paraId="7836689C" w14:textId="77777777" w:rsidR="00B05D73" w:rsidRPr="00B146AD" w:rsidRDefault="00B05D73" w:rsidP="00B05D73">
      <w:r w:rsidRPr="00B146AD">
        <w:rPr>
          <w:b/>
        </w:rPr>
        <w:t xml:space="preserve">Fanjul 17 </w:t>
      </w:r>
      <w:r>
        <w:t>Gonzalo Fanjul is the co-founder of porCausa Foundation and a research associate at the Overseas Development Institute. Is it naive to campaign for open borders when Trump is in the White House? The development sector has got the refugee crisis all wrong. We need to switch perspective and argue for the free movement of people Supported by GEFAbout this content Gonzalo Fanjul Fri 5 May 2017 03.00 EDT https://www.theguardian.com/global-development-professionals-network/2017/may/05/is-it-naive-to-campaign-for-open-borders-when-trump-is-in-the-white-house</w:t>
      </w:r>
    </w:p>
    <w:p w14:paraId="5A582547" w14:textId="77777777" w:rsidR="00B05D73" w:rsidRPr="00B146AD" w:rsidRDefault="00B05D73" w:rsidP="00B05D73">
      <w:pPr>
        <w:rPr>
          <w:rStyle w:val="StyleUnderline"/>
        </w:rPr>
      </w:pPr>
      <w:r>
        <w:t xml:space="preserve">These are the facts. But we are sucked into a largely emotional debate that is proving to be impermeable to facts. </w:t>
      </w:r>
      <w:r w:rsidRPr="00B146AD">
        <w:rPr>
          <w:rStyle w:val="StyleUnderline"/>
        </w:rPr>
        <w:t xml:space="preserve">Is it gullible to campaign for more open borders when the likes of </w:t>
      </w:r>
      <w:r w:rsidRPr="00B146AD">
        <w:rPr>
          <w:rStyle w:val="StyleUnderline"/>
          <w:b/>
        </w:rPr>
        <w:t>Trump</w:t>
      </w:r>
      <w:r>
        <w:t xml:space="preserve">, Orbán and May </w:t>
      </w:r>
      <w:r w:rsidRPr="00B146AD">
        <w:rPr>
          <w:rStyle w:val="StyleUnderline"/>
        </w:rPr>
        <w:t>are wielding political power?</w:t>
      </w:r>
    </w:p>
    <w:p w14:paraId="029AF155" w14:textId="77777777" w:rsidR="00B05D73" w:rsidRPr="00B146AD" w:rsidRDefault="00B05D73" w:rsidP="00B05D73">
      <w:pPr>
        <w:rPr>
          <w:rStyle w:val="StyleUnderline"/>
        </w:rPr>
      </w:pPr>
      <w:r w:rsidRPr="00B146AD">
        <w:rPr>
          <w:rStyle w:val="StyleUnderline"/>
          <w:b/>
        </w:rPr>
        <w:t>Quite the contrary</w:t>
      </w:r>
      <w:r w:rsidRPr="00B146AD">
        <w:rPr>
          <w:rStyle w:val="StyleUnderline"/>
        </w:rPr>
        <w:t xml:space="preserve">. The storm of frogs brought upon us by </w:t>
      </w:r>
      <w:r w:rsidRPr="00B146AD">
        <w:rPr>
          <w:rStyle w:val="StyleUnderline"/>
          <w:b/>
        </w:rPr>
        <w:t>conservative populism</w:t>
      </w:r>
      <w:r w:rsidRPr="00B146AD">
        <w:rPr>
          <w:rStyle w:val="StyleUnderline"/>
        </w:rPr>
        <w:t xml:space="preserve"> is awakening improbable partners that used to be comfortable with the status quo. Cities, business, academics and activists</w:t>
      </w:r>
      <w:r>
        <w:t xml:space="preserve">, liberals and agnostics alike, </w:t>
      </w:r>
      <w:r w:rsidRPr="00B146AD">
        <w:rPr>
          <w:rStyle w:val="StyleUnderline"/>
        </w:rPr>
        <w:t xml:space="preserve">are </w:t>
      </w:r>
      <w:r w:rsidRPr="00B146AD">
        <w:rPr>
          <w:rStyle w:val="StyleUnderline"/>
          <w:b/>
        </w:rPr>
        <w:t>joining forces across the planet to fight for</w:t>
      </w:r>
      <w:r>
        <w:t xml:space="preserve"> facts, </w:t>
      </w:r>
      <w:r w:rsidRPr="00B146AD">
        <w:rPr>
          <w:rStyle w:val="StyleUnderline"/>
          <w:b/>
        </w:rPr>
        <w:t>justice</w:t>
      </w:r>
      <w:r>
        <w:t xml:space="preserve"> and intelligence. </w:t>
      </w:r>
      <w:r w:rsidRPr="00B146AD">
        <w:rPr>
          <w:rStyle w:val="StyleUnderline"/>
        </w:rPr>
        <w:t>They have understood that there is no space for neutrality</w:t>
      </w:r>
      <w:r>
        <w:t xml:space="preserve"> and that the only way to avoid moving backwards is to move forward decisively. </w:t>
      </w:r>
      <w:r w:rsidRPr="00B146AD">
        <w:rPr>
          <w:rStyle w:val="StyleUnderline"/>
        </w:rPr>
        <w:t xml:space="preserve">That implies a </w:t>
      </w:r>
      <w:r w:rsidRPr="00B146AD">
        <w:rPr>
          <w:rStyle w:val="StyleUnderline"/>
          <w:b/>
        </w:rPr>
        <w:t>profound reconsideration of the norms, policies and institutions</w:t>
      </w:r>
      <w:r w:rsidRPr="00B146AD">
        <w:rPr>
          <w:rStyle w:val="StyleUnderline"/>
        </w:rPr>
        <w:t xml:space="preserve"> that have governed </w:t>
      </w:r>
      <w:r w:rsidRPr="00B146AD">
        <w:rPr>
          <w:rStyle w:val="StyleUnderline"/>
          <w:b/>
        </w:rPr>
        <w:t>international workers’ mobility</w:t>
      </w:r>
      <w:r w:rsidRPr="00B146AD">
        <w:rPr>
          <w:rStyle w:val="StyleUnderline"/>
        </w:rPr>
        <w:t xml:space="preserve"> up until now. It could be the start of a struggle that resembles</w:t>
      </w:r>
      <w:r>
        <w:t xml:space="preserve"> other </w:t>
      </w:r>
      <w:r w:rsidRPr="00B146AD">
        <w:rPr>
          <w:rStyle w:val="StyleUnderline"/>
        </w:rPr>
        <w:t>multi-generational achievements such as</w:t>
      </w:r>
      <w:r>
        <w:t xml:space="preserve"> women’s suffrage or </w:t>
      </w:r>
      <w:r w:rsidRPr="00B146AD">
        <w:rPr>
          <w:rStyle w:val="StyleUnderline"/>
        </w:rPr>
        <w:t xml:space="preserve">civil rights. </w:t>
      </w:r>
    </w:p>
    <w:p w14:paraId="0D2909DF" w14:textId="77777777" w:rsidR="00B05D73" w:rsidRPr="00B146AD" w:rsidRDefault="00B05D73" w:rsidP="00B05D73">
      <w:pPr>
        <w:rPr>
          <w:u w:val="single"/>
        </w:rPr>
      </w:pPr>
      <w:r>
        <w:t xml:space="preserve">Sadly, </w:t>
      </w:r>
      <w:r w:rsidRPr="00B146AD">
        <w:rPr>
          <w:rStyle w:val="StyleUnderline"/>
        </w:rPr>
        <w:t>the</w:t>
      </w:r>
      <w:r>
        <w:t xml:space="preserve"> development </w:t>
      </w:r>
      <w:r w:rsidRPr="00B146AD">
        <w:rPr>
          <w:rStyle w:val="StyleUnderline"/>
        </w:rPr>
        <w:t xml:space="preserve">community is still not part of this vanguard. This should change </w:t>
      </w:r>
      <w:r w:rsidRPr="00B146AD">
        <w:rPr>
          <w:rStyle w:val="StyleUnderline"/>
          <w:b/>
        </w:rPr>
        <w:t>as soon as possible</w:t>
      </w:r>
      <w:r w:rsidRPr="00B146AD">
        <w:rPr>
          <w:rStyle w:val="StyleUnderline"/>
        </w:rPr>
        <w:t>.</w:t>
      </w:r>
    </w:p>
    <w:p w14:paraId="781AD25A" w14:textId="59165ED8" w:rsidR="00840F81" w:rsidRDefault="00840F81" w:rsidP="00840F81">
      <w:pPr>
        <w:pStyle w:val="Heading2"/>
      </w:pPr>
      <w:r>
        <w:t>add-ons</w:t>
      </w:r>
    </w:p>
    <w:p w14:paraId="63450FEB" w14:textId="341DD901" w:rsidR="00C87D5E" w:rsidRPr="00C87D5E" w:rsidRDefault="00E207D5" w:rsidP="00A96500">
      <w:pPr>
        <w:pStyle w:val="Heading3"/>
      </w:pPr>
      <w:r>
        <w:t xml:space="preserve">2ac add-on – warming </w:t>
      </w:r>
    </w:p>
    <w:p w14:paraId="0A3CB609" w14:textId="59E15AE0" w:rsidR="00E207D5" w:rsidRPr="00E207D5" w:rsidRDefault="00E207D5" w:rsidP="00E207D5">
      <w:pPr>
        <w:pStyle w:val="Heading4"/>
      </w:pPr>
      <w:r>
        <w:t xml:space="preserve">Plan solves warming – forces the global north to internalize costs of climate refugees </w:t>
      </w:r>
    </w:p>
    <w:p w14:paraId="0C1223CB" w14:textId="41839EBB" w:rsidR="00E207D5" w:rsidRPr="00E207D5" w:rsidRDefault="00E207D5" w:rsidP="00E207D5">
      <w:r>
        <w:rPr>
          <w:b/>
        </w:rPr>
        <w:t xml:space="preserve">Hickel 18 </w:t>
      </w:r>
      <w:r>
        <w:t xml:space="preserve">Dr Jason Hickel is an academic at the University of London and a Fellow of the Royal Society of Arts. To stop climate change, we need to open borders </w:t>
      </w:r>
      <w:proofErr w:type="gramStart"/>
      <w:r>
        <w:t>By</w:t>
      </w:r>
      <w:proofErr w:type="gramEnd"/>
      <w:r>
        <w:t xml:space="preserve"> tearing down the walls that separate the causes and consequences of climate change we can force constructive action. Jason Hickel by Jason Hickel 23 Feb 2018 https://www.aljazeera.com/indepth/opinion/stop-climate-change-open-borders-180223144922968.html</w:t>
      </w:r>
    </w:p>
    <w:p w14:paraId="1B57BB5D" w14:textId="77777777" w:rsidR="00E207D5" w:rsidRDefault="00E207D5" w:rsidP="00E207D5">
      <w:r>
        <w:t xml:space="preserve">But there is something more to be said here. </w:t>
      </w:r>
      <w:r w:rsidRPr="00634B9D">
        <w:rPr>
          <w:rStyle w:val="StyleUnderline"/>
          <w:highlight w:val="cyan"/>
        </w:rPr>
        <w:t>An open border policy</w:t>
      </w:r>
      <w:r w:rsidRPr="00C87D5E">
        <w:rPr>
          <w:rStyle w:val="StyleUnderline"/>
        </w:rPr>
        <w:t xml:space="preserve"> may</w:t>
      </w:r>
      <w:r>
        <w:t xml:space="preserve"> also </w:t>
      </w:r>
      <w:r w:rsidRPr="00C87D5E">
        <w:rPr>
          <w:rStyle w:val="StyleUnderline"/>
        </w:rPr>
        <w:t xml:space="preserve">be </w:t>
      </w:r>
      <w:r w:rsidRPr="00634B9D">
        <w:rPr>
          <w:rStyle w:val="StyleUnderline"/>
          <w:highlight w:val="cyan"/>
        </w:rPr>
        <w:t xml:space="preserve">the </w:t>
      </w:r>
      <w:r w:rsidRPr="00634B9D">
        <w:rPr>
          <w:rStyle w:val="StyleUnderline"/>
          <w:b/>
          <w:highlight w:val="cyan"/>
        </w:rPr>
        <w:t>key to stopping climate</w:t>
      </w:r>
      <w:r w:rsidRPr="00C87D5E">
        <w:rPr>
          <w:rStyle w:val="StyleUnderline"/>
          <w:b/>
        </w:rPr>
        <w:t xml:space="preserve"> </w:t>
      </w:r>
      <w:r w:rsidRPr="00634B9D">
        <w:rPr>
          <w:rStyle w:val="StyleUnderline"/>
          <w:b/>
          <w:highlight w:val="cyan"/>
        </w:rPr>
        <w:t>change</w:t>
      </w:r>
      <w:r w:rsidRPr="00C87D5E">
        <w:rPr>
          <w:rStyle w:val="StyleUnderline"/>
        </w:rPr>
        <w:t xml:space="preserve"> itself.</w:t>
      </w:r>
      <w:r>
        <w:t xml:space="preserve"> </w:t>
      </w:r>
    </w:p>
    <w:p w14:paraId="481A64FA" w14:textId="4288DDA0" w:rsidR="00E207D5" w:rsidRPr="00C87D5E" w:rsidRDefault="00E207D5" w:rsidP="00E207D5">
      <w:pPr>
        <w:rPr>
          <w:rStyle w:val="StyleUnderline"/>
        </w:rPr>
      </w:pPr>
      <w:r>
        <w:t xml:space="preserve">Scientists tell us that </w:t>
      </w:r>
      <w:r w:rsidRPr="00C87D5E">
        <w:rPr>
          <w:rStyle w:val="StyleUnderline"/>
        </w:rPr>
        <w:t>on our present trajectory we have only a 5 percent chance of keeping global warming below the danger threshold of 2 degrees</w:t>
      </w:r>
      <w:r>
        <w:t xml:space="preserve">, as our addiction to endlessly expanding economic growth and consumption is swiftly wiping out the gains we're making through technology and renewable energy. As a recent op-ed in the New York Times put it, "The climate crisis? It's capitalism, stupid." We need a new economic system - one that does not require this mad rush up an exponential curve - but our leaders are unwilling to take that step. </w:t>
      </w:r>
      <w:r w:rsidRPr="00634B9D">
        <w:rPr>
          <w:rStyle w:val="StyleUnderline"/>
          <w:highlight w:val="cyan"/>
        </w:rPr>
        <w:t>There is a</w:t>
      </w:r>
      <w:r w:rsidRPr="00C87D5E">
        <w:rPr>
          <w:rStyle w:val="StyleUnderline"/>
        </w:rPr>
        <w:t xml:space="preserve"> yawning </w:t>
      </w:r>
      <w:r w:rsidRPr="00634B9D">
        <w:rPr>
          <w:rStyle w:val="StyleUnderline"/>
          <w:highlight w:val="cyan"/>
        </w:rPr>
        <w:t>gap</w:t>
      </w:r>
      <w:r w:rsidRPr="00C87D5E">
        <w:rPr>
          <w:rStyle w:val="StyleUnderline"/>
        </w:rPr>
        <w:t xml:space="preserve"> </w:t>
      </w:r>
      <w:r w:rsidRPr="00634B9D">
        <w:rPr>
          <w:rStyle w:val="StyleUnderline"/>
          <w:highlight w:val="cyan"/>
        </w:rPr>
        <w:t>between the threat posed by climate</w:t>
      </w:r>
      <w:r w:rsidRPr="00C87D5E">
        <w:rPr>
          <w:rStyle w:val="StyleUnderline"/>
        </w:rPr>
        <w:t xml:space="preserve"> breakdown </w:t>
      </w:r>
      <w:r w:rsidRPr="00634B9D">
        <w:rPr>
          <w:rStyle w:val="StyleUnderline"/>
          <w:highlight w:val="cyan"/>
        </w:rPr>
        <w:t>and how little we are doing to address it.</w:t>
      </w:r>
      <w:r w:rsidR="00C87D5E" w:rsidRPr="00C87D5E">
        <w:rPr>
          <w:rStyle w:val="StyleUnderline"/>
        </w:rPr>
        <w:t xml:space="preserve"> </w:t>
      </w:r>
    </w:p>
    <w:p w14:paraId="48C5CD98" w14:textId="77777777" w:rsidR="00E207D5" w:rsidRDefault="00E207D5" w:rsidP="00E207D5">
      <w:r>
        <w:t xml:space="preserve">This is a puzzle. </w:t>
      </w:r>
      <w:r w:rsidRPr="00ED49BA">
        <w:rPr>
          <w:rStyle w:val="StyleUnderline"/>
          <w:highlight w:val="cyan"/>
        </w:rPr>
        <w:t>Why are we so willing to gamble</w:t>
      </w:r>
      <w:r w:rsidRPr="00C87D5E">
        <w:rPr>
          <w:rStyle w:val="StyleUnderline"/>
        </w:rPr>
        <w:t xml:space="preserve"> thus </w:t>
      </w:r>
      <w:r w:rsidRPr="00ED49BA">
        <w:rPr>
          <w:rStyle w:val="StyleUnderline"/>
        </w:rPr>
        <w:t xml:space="preserve">with </w:t>
      </w:r>
      <w:r w:rsidRPr="00ED49BA">
        <w:rPr>
          <w:rStyle w:val="StyleUnderline"/>
          <w:highlight w:val="cyan"/>
        </w:rPr>
        <w:t>the fate of human civilization</w:t>
      </w:r>
      <w:r w:rsidRPr="00C87D5E">
        <w:rPr>
          <w:rStyle w:val="StyleUnderline"/>
        </w:rPr>
        <w:t>, with 95 percent certainty of catastrophe?</w:t>
      </w:r>
      <w:r>
        <w:t xml:space="preserve"> Is it that we're in denial? </w:t>
      </w:r>
      <w:r w:rsidRPr="00C87D5E">
        <w:rPr>
          <w:rStyle w:val="StyleUnderline"/>
        </w:rPr>
        <w:t>Are we just repressing a reality</w:t>
      </w:r>
      <w:r>
        <w:t xml:space="preserve"> that's too traumatic to confront? </w:t>
      </w:r>
      <w:r w:rsidRPr="00C87D5E">
        <w:rPr>
          <w:rStyle w:val="StyleUnderline"/>
        </w:rPr>
        <w:t xml:space="preserve">Yes, probably. But </w:t>
      </w:r>
      <w:r w:rsidRPr="00ED49BA">
        <w:rPr>
          <w:rStyle w:val="StyleUnderline"/>
          <w:highlight w:val="cyan"/>
        </w:rPr>
        <w:t>it's</w:t>
      </w:r>
      <w:r>
        <w:t xml:space="preserve"> also something </w:t>
      </w:r>
      <w:r w:rsidRPr="00C87D5E">
        <w:rPr>
          <w:rStyle w:val="StyleUnderline"/>
        </w:rPr>
        <w:t xml:space="preserve">much simpler: </w:t>
      </w:r>
      <w:r w:rsidRPr="00ED49BA">
        <w:rPr>
          <w:rStyle w:val="StyleUnderline"/>
          <w:highlight w:val="cyan"/>
        </w:rPr>
        <w:t xml:space="preserve">a </w:t>
      </w:r>
      <w:r w:rsidRPr="00ED49BA">
        <w:rPr>
          <w:rStyle w:val="StyleUnderline"/>
          <w:b/>
          <w:highlight w:val="cyan"/>
        </w:rPr>
        <w:t>geography problem</w:t>
      </w:r>
      <w:r>
        <w:t xml:space="preserve">. </w:t>
      </w:r>
    </w:p>
    <w:p w14:paraId="05A1F4F1" w14:textId="37E317D4" w:rsidR="00E207D5" w:rsidRDefault="00E207D5" w:rsidP="00A96500">
      <w:r w:rsidRPr="00ED49BA">
        <w:rPr>
          <w:rStyle w:val="StyleUnderline"/>
          <w:highlight w:val="cyan"/>
        </w:rPr>
        <w:t>The</w:t>
      </w:r>
      <w:r>
        <w:t xml:space="preserve"> great </w:t>
      </w:r>
      <w:r w:rsidRPr="00ED49BA">
        <w:rPr>
          <w:rStyle w:val="StyleUnderline"/>
          <w:highlight w:val="cyan"/>
        </w:rPr>
        <w:t>irony</w:t>
      </w:r>
      <w:r w:rsidRPr="00A96500">
        <w:rPr>
          <w:rStyle w:val="StyleUnderline"/>
        </w:rPr>
        <w:t xml:space="preserve"> of global warming </w:t>
      </w:r>
      <w:r w:rsidRPr="00ED49BA">
        <w:rPr>
          <w:rStyle w:val="StyleUnderline"/>
          <w:highlight w:val="cyan"/>
        </w:rPr>
        <w:t>is</w:t>
      </w:r>
      <w:r w:rsidRPr="00A96500">
        <w:rPr>
          <w:rStyle w:val="StyleUnderline"/>
        </w:rPr>
        <w:t xml:space="preserve"> that </w:t>
      </w:r>
      <w:r w:rsidRPr="00ED49BA">
        <w:rPr>
          <w:rStyle w:val="StyleUnderline"/>
          <w:highlight w:val="cyan"/>
        </w:rPr>
        <w:t>its causes and consequences are inversely distributed. The rich nations</w:t>
      </w:r>
      <w:r w:rsidRPr="00A96500">
        <w:rPr>
          <w:rStyle w:val="StyleUnderline"/>
        </w:rPr>
        <w:t xml:space="preserve"> of the global North </w:t>
      </w:r>
      <w:r w:rsidRPr="00ED49BA">
        <w:rPr>
          <w:rStyle w:val="StyleUnderline"/>
          <w:highlight w:val="cyan"/>
        </w:rPr>
        <w:t>are responsible for</w:t>
      </w:r>
      <w:r>
        <w:t xml:space="preserve"> 70 percent of historical CO2 </w:t>
      </w:r>
      <w:r w:rsidRPr="00ED49BA">
        <w:rPr>
          <w:rStyle w:val="StyleUnderline"/>
          <w:highlight w:val="cyan"/>
        </w:rPr>
        <w:t>emissions, but they bear only about 18 percent of</w:t>
      </w:r>
      <w:r w:rsidRPr="00A96500">
        <w:rPr>
          <w:rStyle w:val="StyleUnderline"/>
        </w:rPr>
        <w:t xml:space="preserve"> </w:t>
      </w:r>
      <w:r w:rsidRPr="00ED49BA">
        <w:rPr>
          <w:rStyle w:val="StyleUnderline"/>
          <w:highlight w:val="cyan"/>
        </w:rPr>
        <w:t>the total costs</w:t>
      </w:r>
      <w:r>
        <w:t>. It's the South that takes the hit: according to the Climate Vulnerability Monitor, the global South loses nearly $600bn each year due to drought, floods, landslides, storms and wildfires. As climate change worsens, their losses will reach a staggering $1 trillion per year by 2030.</w:t>
      </w:r>
      <w:r w:rsidR="00A96500">
        <w:t xml:space="preserve"> </w:t>
      </w:r>
    </w:p>
    <w:p w14:paraId="6FD83647" w14:textId="77777777" w:rsidR="00E207D5" w:rsidRDefault="00E207D5" w:rsidP="00E207D5">
      <w:r w:rsidRPr="00A96500">
        <w:rPr>
          <w:rStyle w:val="StyleUnderline"/>
        </w:rPr>
        <w:t xml:space="preserve">And </w:t>
      </w:r>
      <w:r w:rsidRPr="00ED49BA">
        <w:rPr>
          <w:rStyle w:val="StyleUnderline"/>
          <w:highlight w:val="cyan"/>
        </w:rPr>
        <w:t>then there's the human toll</w:t>
      </w:r>
      <w:r w:rsidRPr="00A96500">
        <w:rPr>
          <w:rStyle w:val="StyleUnderline"/>
        </w:rPr>
        <w:t xml:space="preserve">. </w:t>
      </w:r>
      <w:r w:rsidRPr="00ED49BA">
        <w:rPr>
          <w:rStyle w:val="StyleUnderline"/>
          <w:highlight w:val="cyan"/>
        </w:rPr>
        <w:t>Global warming claims some 400,000 lives each year</w:t>
      </w:r>
      <w:r w:rsidRPr="00A96500">
        <w:rPr>
          <w:rStyle w:val="StyleUnderline"/>
        </w:rPr>
        <w:t xml:space="preserve"> worldwide</w:t>
      </w:r>
      <w:r>
        <w:t xml:space="preserve"> - many due to extreme weather events but most due to climate change-induced hunger and disease (pdf). Only 2 percent of these deaths occur in the North. The South suffers the rest, and the vast majority of climate mortality occurs in the countries with the lowest carbon emissions in the world. </w:t>
      </w:r>
    </w:p>
    <w:p w14:paraId="20802A79" w14:textId="7B7669ED" w:rsidR="00E207D5" w:rsidRDefault="00E207D5" w:rsidP="00E207D5">
      <w:r w:rsidRPr="00A96500">
        <w:t>Yes</w:t>
      </w:r>
      <w:r>
        <w:t xml:space="preserve">, </w:t>
      </w:r>
      <w:r w:rsidRPr="00ED49BA">
        <w:rPr>
          <w:rStyle w:val="StyleUnderline"/>
          <w:highlight w:val="cyan"/>
        </w:rPr>
        <w:t>Britain</w:t>
      </w:r>
      <w:r>
        <w:t xml:space="preserve"> has its floods, southern Europe its droughts, </w:t>
      </w:r>
      <w:r w:rsidRPr="00ED49BA">
        <w:rPr>
          <w:rStyle w:val="StyleUnderline"/>
          <w:highlight w:val="cyan"/>
        </w:rPr>
        <w:t>and the U</w:t>
      </w:r>
      <w:r w:rsidRPr="00A96500">
        <w:rPr>
          <w:rStyle w:val="StyleUnderline"/>
        </w:rPr>
        <w:t xml:space="preserve">nited </w:t>
      </w:r>
      <w:r w:rsidRPr="00ED49BA">
        <w:rPr>
          <w:rStyle w:val="StyleUnderline"/>
          <w:highlight w:val="cyan"/>
        </w:rPr>
        <w:t>S</w:t>
      </w:r>
      <w:r w:rsidRPr="00A96500">
        <w:rPr>
          <w:rStyle w:val="StyleUnderline"/>
        </w:rPr>
        <w:t>tates</w:t>
      </w:r>
      <w:r>
        <w:t xml:space="preserve"> its hurricanes. </w:t>
      </w:r>
      <w:r w:rsidRPr="00A96500">
        <w:t xml:space="preserve">But as devastating as these are for ordinary people's lives, those governments have so far absorbed the costs and kept chugging along with the status quo - more growth, more consumption, more emissions, more capitalism. They </w:t>
      </w:r>
      <w:r w:rsidRPr="00ED49BA">
        <w:rPr>
          <w:rStyle w:val="StyleUnderline"/>
          <w:highlight w:val="cyan"/>
        </w:rPr>
        <w:t>are not acting on climate</w:t>
      </w:r>
      <w:r w:rsidRPr="00A96500">
        <w:rPr>
          <w:rStyle w:val="StyleUnderline"/>
        </w:rPr>
        <w:t xml:space="preserve"> </w:t>
      </w:r>
      <w:r w:rsidRPr="00ED49BA">
        <w:rPr>
          <w:rStyle w:val="StyleUnderline"/>
          <w:highlight w:val="cyan"/>
        </w:rPr>
        <w:t>change because they have no real reason to care</w:t>
      </w:r>
      <w:r>
        <w:t>. The consequences of their industrial over-consumption are harming lands far beyond their borders.</w:t>
      </w:r>
      <w:r w:rsidR="00A96500">
        <w:t xml:space="preserve"> </w:t>
      </w:r>
    </w:p>
    <w:p w14:paraId="1E6FBFA1" w14:textId="77777777" w:rsidR="00E207D5" w:rsidRPr="00A96500" w:rsidRDefault="00E207D5" w:rsidP="00E207D5">
      <w:pPr>
        <w:rPr>
          <w:rStyle w:val="StyleUnderline"/>
        </w:rPr>
      </w:pPr>
      <w:r w:rsidRPr="00ED49BA">
        <w:rPr>
          <w:rStyle w:val="StyleUnderline"/>
          <w:b/>
          <w:highlight w:val="cyan"/>
        </w:rPr>
        <w:t>It's a</w:t>
      </w:r>
      <w:r w:rsidRPr="00A96500">
        <w:rPr>
          <w:rStyle w:val="StyleUnderline"/>
          <w:b/>
        </w:rPr>
        <w:t xml:space="preserve"> textbook </w:t>
      </w:r>
      <w:r w:rsidRPr="00ED49BA">
        <w:rPr>
          <w:rStyle w:val="StyleUnderline"/>
          <w:b/>
          <w:highlight w:val="cyan"/>
        </w:rPr>
        <w:t>case of moral hazard: they are willing to take the risk because someone else bears the</w:t>
      </w:r>
      <w:r w:rsidRPr="00A96500">
        <w:rPr>
          <w:rStyle w:val="StyleUnderline"/>
          <w:b/>
        </w:rPr>
        <w:t xml:space="preserve"> </w:t>
      </w:r>
      <w:r w:rsidRPr="00ED49BA">
        <w:rPr>
          <w:rStyle w:val="StyleUnderline"/>
          <w:b/>
          <w:highlight w:val="cyan"/>
        </w:rPr>
        <w:t>cost</w:t>
      </w:r>
      <w:r w:rsidRPr="00A96500">
        <w:rPr>
          <w:rStyle w:val="StyleUnderline"/>
          <w:b/>
        </w:rPr>
        <w:t>.</w:t>
      </w:r>
      <w:r>
        <w:t xml:space="preserve"> Of course, </w:t>
      </w:r>
      <w:r w:rsidRPr="00A96500">
        <w:rPr>
          <w:rStyle w:val="StyleUnderline"/>
        </w:rPr>
        <w:t>eventually, this will change</w:t>
      </w:r>
      <w:r>
        <w:t xml:space="preserve">. They will get serious when their coastal cities flood and their food imports dry up - </w:t>
      </w:r>
      <w:r w:rsidRPr="00A96500">
        <w:rPr>
          <w:rStyle w:val="StyleUnderline"/>
        </w:rPr>
        <w:t>but by then it will be too late.</w:t>
      </w:r>
    </w:p>
    <w:p w14:paraId="35D1B642" w14:textId="2516172B" w:rsidR="00E207D5" w:rsidRDefault="00E207D5" w:rsidP="00E207D5">
      <w:r w:rsidRPr="00ED49BA">
        <w:rPr>
          <w:rStyle w:val="StyleUnderline"/>
          <w:highlight w:val="cyan"/>
        </w:rPr>
        <w:t>The solution is simple</w:t>
      </w:r>
      <w:r>
        <w:t xml:space="preserve">, at least conceptually: </w:t>
      </w:r>
      <w:r w:rsidRPr="00ED49BA">
        <w:rPr>
          <w:rStyle w:val="StyleUnderline"/>
          <w:b/>
          <w:highlight w:val="cyan"/>
        </w:rPr>
        <w:t>open the borders</w:t>
      </w:r>
      <w:r w:rsidRPr="00ED49BA">
        <w:rPr>
          <w:rStyle w:val="StyleUnderline"/>
          <w:highlight w:val="cyan"/>
        </w:rPr>
        <w:t>. By tearing down the walls that separate the causes</w:t>
      </w:r>
      <w:r w:rsidRPr="00A96500">
        <w:rPr>
          <w:rStyle w:val="StyleUnderline"/>
        </w:rPr>
        <w:t xml:space="preserve"> </w:t>
      </w:r>
      <w:r w:rsidRPr="00ED49BA">
        <w:rPr>
          <w:rStyle w:val="StyleUnderline"/>
          <w:highlight w:val="cyan"/>
        </w:rPr>
        <w:t>and consequences of climate</w:t>
      </w:r>
      <w:r w:rsidRPr="00A96500">
        <w:rPr>
          <w:rStyle w:val="StyleUnderline"/>
        </w:rPr>
        <w:t xml:space="preserve"> change </w:t>
      </w:r>
      <w:r w:rsidRPr="00ED49BA">
        <w:rPr>
          <w:rStyle w:val="StyleUnderline"/>
          <w:highlight w:val="cyan"/>
        </w:rPr>
        <w:t>we can force a</w:t>
      </w:r>
      <w:r w:rsidRPr="00A96500">
        <w:rPr>
          <w:rStyle w:val="StyleUnderline"/>
        </w:rPr>
        <w:t xml:space="preserve"> more honest </w:t>
      </w:r>
      <w:r w:rsidRPr="00ED49BA">
        <w:rPr>
          <w:rStyle w:val="StyleUnderline"/>
          <w:b/>
          <w:highlight w:val="cyan"/>
        </w:rPr>
        <w:t>reckoning with reality</w:t>
      </w:r>
      <w:r w:rsidRPr="00ED49BA">
        <w:rPr>
          <w:rStyle w:val="StyleUnderline"/>
          <w:highlight w:val="cyan"/>
        </w:rPr>
        <w:t>. Once</w:t>
      </w:r>
      <w:r w:rsidRPr="00A96500">
        <w:rPr>
          <w:rStyle w:val="StyleUnderline"/>
        </w:rPr>
        <w:t xml:space="preserve"> the </w:t>
      </w:r>
      <w:r w:rsidRPr="00ED49BA">
        <w:rPr>
          <w:rStyle w:val="StyleUnderline"/>
          <w:highlight w:val="cyan"/>
        </w:rPr>
        <w:t>victims of</w:t>
      </w:r>
      <w:r w:rsidRPr="00A96500">
        <w:rPr>
          <w:rStyle w:val="StyleUnderline"/>
        </w:rPr>
        <w:t xml:space="preserve"> </w:t>
      </w:r>
      <w:r w:rsidRPr="00ED49BA">
        <w:rPr>
          <w:rStyle w:val="StyleUnderline"/>
          <w:highlight w:val="cyan"/>
        </w:rPr>
        <w:t>climate</w:t>
      </w:r>
      <w:r w:rsidRPr="00A96500">
        <w:rPr>
          <w:rStyle w:val="StyleUnderline"/>
        </w:rPr>
        <w:t xml:space="preserve"> change </w:t>
      </w:r>
      <w:r w:rsidRPr="00ED49BA">
        <w:rPr>
          <w:rStyle w:val="StyleUnderline"/>
          <w:highlight w:val="cyan"/>
        </w:rPr>
        <w:t>have the right to seek refuge in</w:t>
      </w:r>
      <w:r>
        <w:t xml:space="preserve"> Europe and </w:t>
      </w:r>
      <w:r w:rsidRPr="00A96500">
        <w:rPr>
          <w:rStyle w:val="StyleUnderline"/>
        </w:rPr>
        <w:t xml:space="preserve">North </w:t>
      </w:r>
      <w:r w:rsidRPr="00ED49BA">
        <w:rPr>
          <w:rStyle w:val="StyleUnderline"/>
          <w:highlight w:val="cyan"/>
        </w:rPr>
        <w:t xml:space="preserve">America, it will </w:t>
      </w:r>
      <w:r w:rsidRPr="00ED49BA">
        <w:rPr>
          <w:rStyle w:val="StyleUnderline"/>
          <w:b/>
          <w:highlight w:val="cyan"/>
        </w:rPr>
        <w:t>obliterate the moral hazard of</w:t>
      </w:r>
      <w:r w:rsidRPr="00A96500">
        <w:rPr>
          <w:rStyle w:val="StyleUnderline"/>
          <w:b/>
        </w:rPr>
        <w:t xml:space="preserve"> </w:t>
      </w:r>
      <w:r w:rsidRPr="00ED49BA">
        <w:rPr>
          <w:rStyle w:val="StyleUnderline"/>
          <w:b/>
          <w:highlight w:val="cyan"/>
        </w:rPr>
        <w:t>global warming</w:t>
      </w:r>
      <w:r w:rsidRPr="00ED49BA">
        <w:rPr>
          <w:rStyle w:val="StyleUnderline"/>
          <w:highlight w:val="cyan"/>
        </w:rPr>
        <w:t xml:space="preserve">. As rich nations </w:t>
      </w:r>
      <w:r w:rsidRPr="00ED49BA">
        <w:rPr>
          <w:rStyle w:val="StyleUnderline"/>
        </w:rPr>
        <w:t>finally</w:t>
      </w:r>
      <w:r w:rsidRPr="00A96500">
        <w:rPr>
          <w:rStyle w:val="StyleUnderline"/>
        </w:rPr>
        <w:t xml:space="preserve"> start to </w:t>
      </w:r>
      <w:r w:rsidRPr="00ED49BA">
        <w:rPr>
          <w:rStyle w:val="StyleUnderline"/>
          <w:highlight w:val="cyan"/>
        </w:rPr>
        <w:t>feel the heat</w:t>
      </w:r>
      <w:r w:rsidRPr="00A96500">
        <w:rPr>
          <w:rStyle w:val="StyleUnderline"/>
        </w:rPr>
        <w:t xml:space="preserve">, so to speak, you can bet </w:t>
      </w:r>
      <w:r w:rsidRPr="00ED49BA">
        <w:rPr>
          <w:rStyle w:val="StyleUnderline"/>
          <w:b/>
          <w:highlight w:val="cyan"/>
        </w:rPr>
        <w:t>they'll act fast</w:t>
      </w:r>
      <w:r>
        <w:t xml:space="preserve">, doing everything in their power to ensure that people's home regions remain livable. </w:t>
      </w:r>
      <w:r w:rsidRPr="00A96500">
        <w:rPr>
          <w:rStyle w:val="StyleUnderline"/>
        </w:rPr>
        <w:t>Even if it means pushing for a new, more ecological, economic model</w:t>
      </w:r>
      <w:r>
        <w:t>.</w:t>
      </w:r>
      <w:r w:rsidR="00A96500">
        <w:t xml:space="preserve"> </w:t>
      </w:r>
    </w:p>
    <w:p w14:paraId="247F304D" w14:textId="54D25AA3" w:rsidR="00E207D5" w:rsidRDefault="00E207D5" w:rsidP="00E207D5">
      <w:r>
        <w:t xml:space="preserve">This might seem unrealistic at a time of rising anti-immigrant sentiment. But </w:t>
      </w:r>
      <w:r w:rsidRPr="00ED49BA">
        <w:rPr>
          <w:rStyle w:val="StyleUnderline"/>
          <w:b/>
          <w:highlight w:val="cyan"/>
        </w:rPr>
        <w:t>either we do it now</w:t>
      </w:r>
      <w:r>
        <w:t xml:space="preserve">, finding orderly ways to integrate climate refugees and </w:t>
      </w:r>
      <w:r w:rsidRPr="00A96500">
        <w:rPr>
          <w:rStyle w:val="StyleUnderline"/>
        </w:rPr>
        <w:t xml:space="preserve">allowing ourselves to be </w:t>
      </w:r>
      <w:r w:rsidRPr="00ED49BA">
        <w:rPr>
          <w:rStyle w:val="StyleUnderline"/>
          <w:b/>
          <w:highlight w:val="cyan"/>
        </w:rPr>
        <w:t>spurred to action by the suffering we're forced</w:t>
      </w:r>
      <w:r w:rsidRPr="00A96500">
        <w:rPr>
          <w:rStyle w:val="StyleUnderline"/>
          <w:b/>
        </w:rPr>
        <w:t xml:space="preserve"> </w:t>
      </w:r>
      <w:r w:rsidRPr="00ED49BA">
        <w:rPr>
          <w:rStyle w:val="StyleUnderline"/>
          <w:b/>
          <w:highlight w:val="cyan"/>
        </w:rPr>
        <w:t>to confront</w:t>
      </w:r>
      <w:r w:rsidRPr="00ED49BA">
        <w:rPr>
          <w:rStyle w:val="StyleUnderline"/>
          <w:highlight w:val="cyan"/>
        </w:rPr>
        <w:t>, or</w:t>
      </w:r>
      <w:r>
        <w:t xml:space="preserve"> down the road</w:t>
      </w:r>
      <w:r w:rsidRPr="00A96500">
        <w:rPr>
          <w:rStyle w:val="StyleUnderline"/>
        </w:rPr>
        <w:t xml:space="preserve">, we're going to </w:t>
      </w:r>
      <w:r w:rsidRPr="00ED49BA">
        <w:rPr>
          <w:rStyle w:val="StyleUnderline"/>
          <w:highlight w:val="cyan"/>
        </w:rPr>
        <w:t>face a refugee crisis more severe, violent and destabilising than</w:t>
      </w:r>
      <w:r w:rsidRPr="00A96500">
        <w:rPr>
          <w:rStyle w:val="StyleUnderline"/>
        </w:rPr>
        <w:t xml:space="preserve"> </w:t>
      </w:r>
      <w:r w:rsidRPr="00ED49BA">
        <w:rPr>
          <w:rStyle w:val="StyleUnderline"/>
          <w:highlight w:val="cyan"/>
        </w:rPr>
        <w:t>anything we can imagine</w:t>
      </w:r>
      <w:r>
        <w:t xml:space="preserve">. We have a choice. </w:t>
      </w:r>
    </w:p>
    <w:p w14:paraId="70B83405" w14:textId="77777777" w:rsidR="00DB5048" w:rsidRDefault="00DB5048" w:rsidP="00DB5048">
      <w:pPr>
        <w:pStyle w:val="Heading4"/>
      </w:pPr>
      <w:r>
        <w:t xml:space="preserve">Warming causes extinction </w:t>
      </w:r>
    </w:p>
    <w:p w14:paraId="65B08E23" w14:textId="77777777" w:rsidR="00DB5048" w:rsidRPr="00013322" w:rsidRDefault="00DB5048" w:rsidP="00DB5048">
      <w:r w:rsidRPr="00013322">
        <w:rPr>
          <w:b/>
        </w:rPr>
        <w:t>Pachauri and Meyer 15</w:t>
      </w:r>
      <w:r w:rsidRPr="00013322">
        <w:t xml:space="preserve"> (Rajendra K. Pachauri Chairman of the IPCC, Leo Meyer Head, Technical Support Unit IPCC were the editors for this IPCC report, “Climate Change 2014 Synthesis Report” </w:t>
      </w:r>
      <w:hyperlink r:id="rId10" w:history="1">
        <w:r w:rsidRPr="00013322">
          <w:rPr>
            <w:rStyle w:val="Hyperlink"/>
          </w:rPr>
          <w:t>http://epic.awi.de/37530/1/IPCC_AR5_SYR_Final.pdf</w:t>
        </w:r>
      </w:hyperlink>
      <w:r w:rsidRPr="00013322">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4149CB54" w14:textId="77777777" w:rsidR="00DB5048" w:rsidRPr="00AB4F87" w:rsidRDefault="00DB5048" w:rsidP="00DB5048">
      <w:r w:rsidRPr="00AB4F87">
        <w:t>SPM 2.3 Future risks and impacts caused by a changing climate</w:t>
      </w:r>
    </w:p>
    <w:p w14:paraId="470A1D99" w14:textId="77777777" w:rsidR="00DB5048" w:rsidRPr="00AB4F87" w:rsidRDefault="00DB5048" w:rsidP="00DB5048">
      <w:r w:rsidRPr="00274C0A">
        <w:rPr>
          <w:rStyle w:val="StyleUnderline"/>
          <w:highlight w:val="cyan"/>
        </w:rPr>
        <w:t xml:space="preserve">Climate change will </w:t>
      </w:r>
      <w:r w:rsidRPr="00274C0A">
        <w:rPr>
          <w:b/>
          <w:highlight w:val="cyan"/>
          <w:u w:val="single"/>
        </w:rPr>
        <w:t>amplify existing risks</w:t>
      </w:r>
      <w:r w:rsidRPr="00AB4F87">
        <w:rPr>
          <w:rStyle w:val="StyleUnderline"/>
        </w:rPr>
        <w:t xml:space="preserve"> and </w:t>
      </w:r>
      <w:r w:rsidRPr="00274C0A">
        <w:rPr>
          <w:b/>
          <w:highlight w:val="cyan"/>
          <w:u w:val="single"/>
        </w:rPr>
        <w:t xml:space="preserve">create new risks for natural and human </w:t>
      </w:r>
      <w:r w:rsidRPr="00A8060A">
        <w:rPr>
          <w:b/>
          <w:highlight w:val="cyan"/>
          <w:u w:val="single"/>
        </w:rPr>
        <w:t>systems</w:t>
      </w:r>
      <w:r w:rsidRPr="00A8060A">
        <w:rPr>
          <w:highlight w:val="cyan"/>
        </w:rPr>
        <w:t xml:space="preserve">. </w:t>
      </w:r>
      <w:r w:rsidRPr="00A8060A">
        <w:rPr>
          <w:rStyle w:val="StyleUnderline"/>
          <w:highlight w:val="cyan"/>
        </w:rPr>
        <w:t>Risks are</w:t>
      </w:r>
      <w:r w:rsidRPr="00AB4F87">
        <w:rPr>
          <w:rStyle w:val="StyleUnderline"/>
        </w:rPr>
        <w:t xml:space="preserve"> </w:t>
      </w:r>
      <w:r w:rsidRPr="00A8060A">
        <w:rPr>
          <w:rStyle w:val="StyleUnderline"/>
          <w:highlight w:val="cyan"/>
        </w:rPr>
        <w:t>unevenly distributed</w:t>
      </w:r>
      <w:r w:rsidRPr="00AB4F87">
        <w:rPr>
          <w:rStyle w:val="StyleUnderline"/>
        </w:rPr>
        <w:t xml:space="preserve"> and </w:t>
      </w:r>
      <w:r w:rsidRPr="00A8060A">
        <w:rPr>
          <w:rStyle w:val="StyleUnderline"/>
          <w:highlight w:val="cyan"/>
        </w:rPr>
        <w:t>are generally greater for disadvantaged people</w:t>
      </w:r>
      <w:r w:rsidRPr="00AB4F87">
        <w:t xml:space="preserve"> and communities in countries</w:t>
      </w:r>
      <w:r w:rsidRPr="00AB4F87">
        <w:rPr>
          <w:rStyle w:val="StyleUnderline"/>
        </w:rPr>
        <w:t xml:space="preserve"> at all levels of development</w:t>
      </w:r>
      <w:r w:rsidRPr="00AB4F87">
        <w:t>. {2.3}</w:t>
      </w:r>
    </w:p>
    <w:p w14:paraId="6A1E4661" w14:textId="77777777" w:rsidR="00DB5048" w:rsidRPr="00AB4F87" w:rsidRDefault="00DB5048" w:rsidP="00DB5048">
      <w:r w:rsidRPr="00AB4F87">
        <w:t xml:space="preserve">Risk of </w:t>
      </w:r>
      <w:r w:rsidRPr="00A8060A">
        <w:rPr>
          <w:rStyle w:val="StyleUnderline"/>
          <w:highlight w:val="cyan"/>
        </w:rPr>
        <w:t>climate</w:t>
      </w:r>
      <w:r w:rsidRPr="00AB4F87">
        <w:rPr>
          <w:rStyle w:val="StyleUnderline"/>
        </w:rPr>
        <w:t xml:space="preserve">-related </w:t>
      </w:r>
      <w:r w:rsidRPr="00A8060A">
        <w:rPr>
          <w:rStyle w:val="StyleUnderline"/>
          <w:highlight w:val="cyan"/>
        </w:rPr>
        <w:t>impacts</w:t>
      </w:r>
      <w:r w:rsidRPr="00AB4F87">
        <w:rPr>
          <w:rStyle w:val="StyleUnderline"/>
        </w:rPr>
        <w:t xml:space="preserve"> </w:t>
      </w:r>
      <w:r w:rsidRPr="00A8060A">
        <w:rPr>
          <w:rStyle w:val="StyleUnderline"/>
          <w:highlight w:val="cyan"/>
        </w:rPr>
        <w:t>results from</w:t>
      </w:r>
      <w:r w:rsidRPr="00AB4F87">
        <w:rPr>
          <w:rStyle w:val="StyleUnderline"/>
        </w:rPr>
        <w:t xml:space="preserve"> the</w:t>
      </w:r>
      <w:r w:rsidRPr="00AB4F87">
        <w:t xml:space="preserve"> </w:t>
      </w:r>
      <w:r w:rsidRPr="00AB4F87">
        <w:rPr>
          <w:rStyle w:val="StyleUnderline"/>
        </w:rPr>
        <w:t>interaction of climate-related hazards</w:t>
      </w:r>
      <w:r w:rsidRPr="00AB4F87">
        <w:t xml:space="preserve"> (including hazardous events and trends) </w:t>
      </w:r>
      <w:r w:rsidRPr="00AB4F87">
        <w:rPr>
          <w:rStyle w:val="StyleUnderline"/>
        </w:rPr>
        <w:t xml:space="preserve">with </w:t>
      </w:r>
      <w:r w:rsidRPr="00A8060A">
        <w:rPr>
          <w:rStyle w:val="StyleUnderline"/>
          <w:highlight w:val="cyan"/>
        </w:rPr>
        <w:t>the vulnerability</w:t>
      </w:r>
      <w:r w:rsidRPr="00AB4F87">
        <w:rPr>
          <w:rStyle w:val="StyleUnderline"/>
        </w:rPr>
        <w:t xml:space="preserve"> and exposure </w:t>
      </w:r>
      <w:r w:rsidRPr="00A8060A">
        <w:rPr>
          <w:rStyle w:val="StyleUnderline"/>
          <w:highlight w:val="cyan"/>
        </w:rPr>
        <w:t>of human and natural systems</w:t>
      </w:r>
      <w:r w:rsidRPr="00AB4F87">
        <w:t xml:space="preserve">, </w:t>
      </w:r>
      <w:r w:rsidRPr="00A8060A">
        <w:rPr>
          <w:rStyle w:val="StyleUnderline"/>
          <w:highlight w:val="cyan"/>
        </w:rPr>
        <w:t>including their ability to adapt</w:t>
      </w:r>
      <w:r w:rsidRPr="00AB4F87">
        <w:t xml:space="preserve">. </w:t>
      </w:r>
      <w:r w:rsidRPr="00A8060A">
        <w:rPr>
          <w:rStyle w:val="StyleUnderline"/>
          <w:highlight w:val="cyan"/>
        </w:rPr>
        <w:t>Rising</w:t>
      </w:r>
      <w:r w:rsidRPr="00AB4F87">
        <w:t xml:space="preserve"> rates and </w:t>
      </w:r>
      <w:r w:rsidRPr="00A8060A">
        <w:rPr>
          <w:b/>
          <w:highlight w:val="cyan"/>
          <w:u w:val="single"/>
        </w:rPr>
        <w:t>magnitudes of warming</w:t>
      </w:r>
      <w:r w:rsidRPr="00AB4F87">
        <w:t xml:space="preserve"> </w:t>
      </w:r>
      <w:r w:rsidRPr="00AB4F87">
        <w:rPr>
          <w:rStyle w:val="StyleUnderline"/>
        </w:rPr>
        <w:t>and other changes</w:t>
      </w:r>
      <w:r w:rsidRPr="00AB4F87">
        <w:t xml:space="preserve"> in the climate system, </w:t>
      </w:r>
      <w:r w:rsidRPr="00A8060A">
        <w:rPr>
          <w:b/>
          <w:highlight w:val="cyan"/>
          <w:u w:val="single"/>
        </w:rPr>
        <w:t>accompanied by ocean</w:t>
      </w:r>
      <w:r w:rsidRPr="00576BAA">
        <w:rPr>
          <w:b/>
          <w:u w:val="single"/>
        </w:rPr>
        <w:t xml:space="preserve"> </w:t>
      </w:r>
      <w:r w:rsidRPr="00A8060A">
        <w:rPr>
          <w:b/>
          <w:highlight w:val="cyan"/>
          <w:u w:val="single"/>
        </w:rPr>
        <w:t>acidification</w:t>
      </w:r>
      <w:r w:rsidRPr="00A8060A">
        <w:rPr>
          <w:highlight w:val="cyan"/>
        </w:rPr>
        <w:t xml:space="preserve">, </w:t>
      </w:r>
      <w:r w:rsidRPr="00A8060A">
        <w:rPr>
          <w:rStyle w:val="StyleUnderline"/>
          <w:highlight w:val="cyan"/>
        </w:rPr>
        <w:t xml:space="preserve">increase </w:t>
      </w:r>
      <w:r w:rsidRPr="00A8060A">
        <w:rPr>
          <w:rStyle w:val="StyleUnderline"/>
        </w:rPr>
        <w:t>the</w:t>
      </w:r>
      <w:r w:rsidRPr="00AB4F87">
        <w:rPr>
          <w:rStyle w:val="StyleUnderline"/>
        </w:rPr>
        <w:t xml:space="preserve"> </w:t>
      </w:r>
      <w:r w:rsidRPr="00A8060A">
        <w:rPr>
          <w:rStyle w:val="StyleUnderline"/>
          <w:highlight w:val="cyan"/>
        </w:rPr>
        <w:t>risk of severe</w:t>
      </w:r>
      <w:r w:rsidRPr="00AB4F87">
        <w:rPr>
          <w:rStyle w:val="StyleUnderline"/>
        </w:rPr>
        <w:t xml:space="preserve">, </w:t>
      </w:r>
      <w:r w:rsidRPr="00AB4F87">
        <w:t xml:space="preserve">pervasive and in some cases </w:t>
      </w:r>
      <w:r w:rsidRPr="00A8060A">
        <w:rPr>
          <w:rStyle w:val="StyleUnderline"/>
          <w:highlight w:val="cyan"/>
        </w:rPr>
        <w:t>irreversible</w:t>
      </w:r>
      <w:r w:rsidRPr="00AB4F87">
        <w:t xml:space="preserve"> detrimental </w:t>
      </w:r>
      <w:r w:rsidRPr="00A8060A">
        <w:rPr>
          <w:rStyle w:val="StyleUnderline"/>
          <w:highlight w:val="cyan"/>
        </w:rPr>
        <w:t>impacts</w:t>
      </w:r>
      <w:r w:rsidRPr="00AB4F87">
        <w:t xml:space="preserve">. Some risks are particularly relevant for individual regions (Figure SPM.8), while others are global. </w:t>
      </w:r>
      <w:r w:rsidRPr="00AB4F87">
        <w:rPr>
          <w:rStyle w:val="StyleUnderline"/>
        </w:rPr>
        <w:t>The overall risks</w:t>
      </w:r>
      <w:r w:rsidRPr="00AB4F87">
        <w:t xml:space="preserve"> of future climate change impacts </w:t>
      </w:r>
      <w:r w:rsidRPr="00A8060A">
        <w:rPr>
          <w:rStyle w:val="StyleUnderline"/>
          <w:highlight w:val="cyan"/>
        </w:rPr>
        <w:t xml:space="preserve">can be reduced by </w:t>
      </w:r>
      <w:r w:rsidRPr="00A8060A">
        <w:rPr>
          <w:b/>
          <w:highlight w:val="cyan"/>
          <w:u w:val="single"/>
        </w:rPr>
        <w:t>limiting the rate and magnitude of climate</w:t>
      </w:r>
      <w:r w:rsidRPr="00576BAA">
        <w:rPr>
          <w:b/>
          <w:u w:val="single"/>
        </w:rPr>
        <w:t xml:space="preserve"> change</w:t>
      </w:r>
      <w:r w:rsidRPr="00AB4F87">
        <w:t xml:space="preserve">, </w:t>
      </w:r>
      <w:r w:rsidRPr="00AB4F87">
        <w:rPr>
          <w:rStyle w:val="StyleUnderline"/>
        </w:rPr>
        <w:t>including ocean acidification.</w:t>
      </w:r>
      <w:r w:rsidRPr="00AB4F87">
        <w:t xml:space="preserve"> </w:t>
      </w:r>
      <w:r w:rsidRPr="00A8060A">
        <w:rPr>
          <w:rStyle w:val="StyleUnderline"/>
          <w:highlight w:val="cyan"/>
        </w:rPr>
        <w:t>The precise levels</w:t>
      </w:r>
      <w:r w:rsidRPr="00AB4F87">
        <w:t xml:space="preserve"> of climate change sufficient </w:t>
      </w:r>
      <w:r w:rsidRPr="00A8060A">
        <w:rPr>
          <w:rStyle w:val="StyleUnderline"/>
          <w:highlight w:val="cyan"/>
        </w:rPr>
        <w:t>to trigger</w:t>
      </w:r>
      <w:r w:rsidRPr="00AB4F87">
        <w:rPr>
          <w:rStyle w:val="StyleUnderline"/>
        </w:rPr>
        <w:t xml:space="preserve"> </w:t>
      </w:r>
      <w:r w:rsidRPr="00AB4F87">
        <w:t xml:space="preserve">abrupt and </w:t>
      </w:r>
      <w:r w:rsidRPr="00A8060A">
        <w:rPr>
          <w:highlight w:val="cyan"/>
        </w:rPr>
        <w:t>irre</w:t>
      </w:r>
      <w:r w:rsidRPr="00A8060A">
        <w:rPr>
          <w:rStyle w:val="StyleUnderline"/>
          <w:highlight w:val="cyan"/>
        </w:rPr>
        <w:t>versible change remain</w:t>
      </w:r>
      <w:r w:rsidRPr="00AB4F87">
        <w:rPr>
          <w:rStyle w:val="StyleUnderline"/>
        </w:rPr>
        <w:t xml:space="preserve"> </w:t>
      </w:r>
      <w:r w:rsidRPr="00A8060A">
        <w:rPr>
          <w:rStyle w:val="StyleUnderline"/>
          <w:highlight w:val="cyan"/>
        </w:rPr>
        <w:t>uncertain, but the risk</w:t>
      </w:r>
      <w:r w:rsidRPr="00AB4F87">
        <w:rPr>
          <w:rStyle w:val="StyleUnderline"/>
        </w:rPr>
        <w:t xml:space="preserve"> associated </w:t>
      </w:r>
      <w:r w:rsidRPr="00A8060A">
        <w:rPr>
          <w:rStyle w:val="StyleUnderline"/>
          <w:highlight w:val="cyan"/>
        </w:rPr>
        <w:t xml:space="preserve">with </w:t>
      </w:r>
      <w:r w:rsidRPr="00A8060A">
        <w:rPr>
          <w:b/>
          <w:highlight w:val="cyan"/>
          <w:u w:val="single"/>
        </w:rPr>
        <w:t>crossing such thresholds increases with rising temperature</w:t>
      </w:r>
      <w:r w:rsidRPr="00AB4F87">
        <w:t xml:space="preserve"> (medium confidence). For risk assessment, </w:t>
      </w:r>
      <w:r w:rsidRPr="00A8060A">
        <w:rPr>
          <w:rStyle w:val="StyleUnderline"/>
          <w:highlight w:val="cyan"/>
        </w:rPr>
        <w:t>it is important to evaluate the</w:t>
      </w:r>
      <w:r w:rsidRPr="00A8060A">
        <w:rPr>
          <w:highlight w:val="cyan"/>
        </w:rPr>
        <w:t xml:space="preserve"> </w:t>
      </w:r>
      <w:r w:rsidRPr="00A8060A">
        <w:rPr>
          <w:b/>
          <w:highlight w:val="cyan"/>
          <w:u w:val="single"/>
        </w:rPr>
        <w:t>widest possible range of impacts</w:t>
      </w:r>
      <w:r w:rsidRPr="00AB4F87">
        <w:t xml:space="preserve">, </w:t>
      </w:r>
      <w:r w:rsidRPr="00A8060A">
        <w:rPr>
          <w:rStyle w:val="StyleUnderline"/>
          <w:highlight w:val="cyan"/>
        </w:rPr>
        <w:t>including low-probability outcomes with large consequences</w:t>
      </w:r>
      <w:r w:rsidRPr="00AB4F87">
        <w:t>. {1.5, 2.3, 2.4, 3.3, Box Introduction.1, Box 2.3, Box 2.4}</w:t>
      </w:r>
    </w:p>
    <w:p w14:paraId="267EE23D" w14:textId="77777777" w:rsidR="00DB5048" w:rsidRPr="00AB4F87" w:rsidRDefault="00DB5048" w:rsidP="00DB5048">
      <w:r w:rsidRPr="00AB4F87">
        <w:rPr>
          <w:rStyle w:val="StyleUnderline"/>
        </w:rPr>
        <w:t xml:space="preserve">A large fraction of </w:t>
      </w:r>
      <w:r w:rsidRPr="00A8060A">
        <w:rPr>
          <w:rStyle w:val="StyleUnderline"/>
          <w:highlight w:val="cyan"/>
        </w:rPr>
        <w:t>species face</w:t>
      </w:r>
      <w:r w:rsidRPr="00AB4F87">
        <w:rPr>
          <w:u w:val="single"/>
        </w:rPr>
        <w:t xml:space="preserve">s </w:t>
      </w:r>
      <w:r w:rsidRPr="00A8060A">
        <w:rPr>
          <w:b/>
          <w:highlight w:val="cyan"/>
          <w:u w:val="single"/>
        </w:rPr>
        <w:t>increased extinction risk</w:t>
      </w:r>
      <w:r w:rsidRPr="00AB4F87">
        <w:t xml:space="preserve"> </w:t>
      </w:r>
      <w:r w:rsidRPr="00AB4F87">
        <w:rPr>
          <w:rStyle w:val="StyleUnderline"/>
        </w:rPr>
        <w:t>due to climate change</w:t>
      </w:r>
      <w:r w:rsidRPr="00AB4F87">
        <w:t xml:space="preserve"> during and beyond the 21st century, especially </w:t>
      </w:r>
      <w:r w:rsidRPr="00AB4F87">
        <w:rPr>
          <w:rStyle w:val="StyleUnderline"/>
        </w:rPr>
        <w:t>as climate change interacts with other stressors</w:t>
      </w:r>
      <w:r w:rsidRPr="00AB4F87">
        <w:t xml:space="preserve"> (high confidence). Most </w:t>
      </w:r>
      <w:r w:rsidRPr="00A8060A">
        <w:rPr>
          <w:rStyle w:val="StyleUnderline"/>
          <w:highlight w:val="cyan"/>
        </w:rPr>
        <w:t>plant species cannot</w:t>
      </w:r>
      <w:r w:rsidRPr="00AB4F87">
        <w:rPr>
          <w:rStyle w:val="StyleUnderline"/>
        </w:rPr>
        <w:t xml:space="preserve"> </w:t>
      </w:r>
      <w:r w:rsidRPr="00A8060A">
        <w:rPr>
          <w:rStyle w:val="StyleUnderline"/>
          <w:highlight w:val="cyan"/>
        </w:rPr>
        <w:t>naturally shift their geographical ranges</w:t>
      </w:r>
      <w:r w:rsidRPr="00AB4F87">
        <w:rPr>
          <w:rStyle w:val="StyleUnderline"/>
        </w:rPr>
        <w:t xml:space="preserve"> sufficiently fast to keep up with current and high projected rates of climate change</w:t>
      </w:r>
      <w:r w:rsidRPr="00AB4F87">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AB4F87">
        <w:rPr>
          <w:rStyle w:val="StyleUnderline"/>
        </w:rPr>
        <w:t xml:space="preserve"> </w:t>
      </w:r>
      <w:r w:rsidRPr="00A8060A">
        <w:rPr>
          <w:rStyle w:val="StyleUnderline"/>
          <w:highlight w:val="cyan"/>
        </w:rPr>
        <w:t>natural</w:t>
      </w:r>
      <w:r w:rsidRPr="00AB4F87">
        <w:rPr>
          <w:rStyle w:val="StyleUnderline"/>
        </w:rPr>
        <w:t xml:space="preserve"> global </w:t>
      </w:r>
      <w:r w:rsidRPr="00A8060A">
        <w:rPr>
          <w:rStyle w:val="StyleUnderline"/>
          <w:highlight w:val="cyan"/>
        </w:rPr>
        <w:t>climate change at rates lower than current</w:t>
      </w:r>
      <w:r w:rsidRPr="00AB4F87">
        <w:rPr>
          <w:rStyle w:val="StyleUnderline"/>
        </w:rPr>
        <w:t xml:space="preserve"> anthropogenic </w:t>
      </w:r>
      <w:r w:rsidRPr="00A8060A">
        <w:rPr>
          <w:rStyle w:val="StyleUnderline"/>
          <w:highlight w:val="cyan"/>
        </w:rPr>
        <w:t>climate</w:t>
      </w:r>
      <w:r w:rsidRPr="00AB4F87">
        <w:rPr>
          <w:rStyle w:val="StyleUnderline"/>
        </w:rPr>
        <w:t xml:space="preserve"> change </w:t>
      </w:r>
      <w:r w:rsidRPr="00A8060A">
        <w:rPr>
          <w:rStyle w:val="StyleUnderline"/>
          <w:highlight w:val="cyan"/>
        </w:rPr>
        <w:t>caused significant ecosystem shifts and</w:t>
      </w:r>
      <w:r w:rsidRPr="00AB4F87">
        <w:rPr>
          <w:rStyle w:val="StyleUnderline"/>
        </w:rPr>
        <w:t xml:space="preserve"> species </w:t>
      </w:r>
      <w:r w:rsidRPr="00A8060A">
        <w:rPr>
          <w:rStyle w:val="StyleUnderline"/>
          <w:highlight w:val="cyan"/>
        </w:rPr>
        <w:t>extinctions</w:t>
      </w:r>
      <w:r w:rsidRPr="00AB4F87">
        <w:rPr>
          <w:rStyle w:val="StyleUnderline"/>
        </w:rPr>
        <w:t xml:space="preserve"> during the past millions of years</w:t>
      </w:r>
      <w:r w:rsidRPr="00AB4F87">
        <w:t xml:space="preserve">. </w:t>
      </w:r>
      <w:r w:rsidRPr="00A8060A">
        <w:rPr>
          <w:b/>
          <w:highlight w:val="cyan"/>
          <w:u w:val="single"/>
        </w:rPr>
        <w:t>Marine organisms</w:t>
      </w:r>
      <w:r w:rsidRPr="00576BAA">
        <w:rPr>
          <w:b/>
          <w:u w:val="single"/>
        </w:rPr>
        <w:t xml:space="preserve"> will </w:t>
      </w:r>
      <w:r w:rsidRPr="00A8060A">
        <w:rPr>
          <w:b/>
          <w:highlight w:val="cyan"/>
          <w:u w:val="single"/>
        </w:rPr>
        <w:t>face</w:t>
      </w:r>
      <w:r w:rsidRPr="00576BAA">
        <w:rPr>
          <w:b/>
          <w:u w:val="single"/>
        </w:rPr>
        <w:t xml:space="preserve"> progressively </w:t>
      </w:r>
      <w:r w:rsidRPr="00A8060A">
        <w:rPr>
          <w:b/>
          <w:highlight w:val="cyan"/>
          <w:u w:val="single"/>
        </w:rPr>
        <w:t>lower oxygen levels</w:t>
      </w:r>
      <w:r w:rsidRPr="00AB4F87">
        <w:t xml:space="preserve"> </w:t>
      </w:r>
      <w:r w:rsidRPr="00AB4F87">
        <w:rPr>
          <w:rStyle w:val="StyleUnderline"/>
        </w:rPr>
        <w:t xml:space="preserve">and high rates </w:t>
      </w:r>
      <w:r w:rsidRPr="00A8060A">
        <w:rPr>
          <w:rStyle w:val="StyleUnderline"/>
          <w:highlight w:val="cyan"/>
        </w:rPr>
        <w:t>and</w:t>
      </w:r>
      <w:r w:rsidRPr="00AB4F87">
        <w:rPr>
          <w:rStyle w:val="StyleUnderline"/>
        </w:rPr>
        <w:t xml:space="preserve"> magnitudes of ocean </w:t>
      </w:r>
      <w:r w:rsidRPr="00A8060A">
        <w:rPr>
          <w:rStyle w:val="StyleUnderline"/>
          <w:highlight w:val="cyan"/>
        </w:rPr>
        <w:t>acidification</w:t>
      </w:r>
      <w:r w:rsidRPr="00AB4F87">
        <w:t xml:space="preserve"> (high confidence), </w:t>
      </w:r>
      <w:r w:rsidRPr="00AB4F87">
        <w:rPr>
          <w:rStyle w:val="StyleUnderline"/>
        </w:rPr>
        <w:t>with associated risks exacerbated by rising ocean temperature extremes</w:t>
      </w:r>
      <w:r w:rsidRPr="00AB4F87">
        <w:t xml:space="preserve"> (medium confidence). </w:t>
      </w:r>
      <w:r w:rsidRPr="00A8060A">
        <w:rPr>
          <w:b/>
          <w:highlight w:val="cyan"/>
          <w:u w:val="single"/>
        </w:rPr>
        <w:t>Coral reefs and polar ecosystems are highly vulnerable</w:t>
      </w:r>
      <w:r w:rsidRPr="00AB4F87">
        <w:t>. Coastal systems and low-lying areas are at risk from sea level rise, which will continue for centuries even if the global mean temperature is stabilized (high confidence). {2.3, 2.4, Figure 2.5}</w:t>
      </w:r>
    </w:p>
    <w:p w14:paraId="6CBA0052" w14:textId="77777777" w:rsidR="00DB5048" w:rsidRPr="00AB4F87" w:rsidRDefault="00DB5048" w:rsidP="00DB5048">
      <w:r w:rsidRPr="00A8060A">
        <w:rPr>
          <w:rStyle w:val="StyleUnderline"/>
          <w:highlight w:val="cyan"/>
        </w:rPr>
        <w:t>Climate</w:t>
      </w:r>
      <w:r w:rsidRPr="00AB4F87">
        <w:rPr>
          <w:rStyle w:val="StyleUnderline"/>
        </w:rPr>
        <w:t xml:space="preserve"> change </w:t>
      </w:r>
      <w:r w:rsidRPr="00A8060A">
        <w:rPr>
          <w:rStyle w:val="StyleUnderline"/>
          <w:highlight w:val="cyan"/>
        </w:rPr>
        <w:t>is projected to undermine food security</w:t>
      </w:r>
      <w:r w:rsidRPr="00AB4F87">
        <w:t xml:space="preserve"> (Figure SPM.9). </w:t>
      </w:r>
      <w:r w:rsidRPr="00AB4F87">
        <w:rPr>
          <w:rStyle w:val="StyleUnderline"/>
        </w:rPr>
        <w:t>Due to</w:t>
      </w:r>
      <w:r w:rsidRPr="00AB4F87">
        <w:t xml:space="preserve"> projected climate change by the mid-21st century and beyond, </w:t>
      </w:r>
      <w:r w:rsidRPr="00AB4F87">
        <w:rPr>
          <w:rStyle w:val="StyleUnderline"/>
        </w:rPr>
        <w:t xml:space="preserve">global marine species redistribution and marine </w:t>
      </w:r>
      <w:r w:rsidRPr="00086A80">
        <w:rPr>
          <w:rStyle w:val="StyleUnderline"/>
        </w:rPr>
        <w:t>biod</w:t>
      </w:r>
      <w:r w:rsidRPr="00086A80">
        <w:rPr>
          <w:u w:val="single"/>
        </w:rPr>
        <w:t xml:space="preserve">iversity </w:t>
      </w:r>
      <w:r w:rsidRPr="00086A80">
        <w:rPr>
          <w:rStyle w:val="StyleUnderline"/>
        </w:rPr>
        <w:t>reduction</w:t>
      </w:r>
      <w:r w:rsidRPr="00AB4F87">
        <w:rPr>
          <w:rStyle w:val="StyleUnderline"/>
        </w:rPr>
        <w:t xml:space="preserve"> in sensitive regions will</w:t>
      </w:r>
      <w:r w:rsidRPr="00AB4F87">
        <w:t xml:space="preserve"> </w:t>
      </w:r>
      <w:r w:rsidRPr="00576BAA">
        <w:rPr>
          <w:b/>
          <w:u w:val="single"/>
        </w:rPr>
        <w:t>challenge the sustained provision of fisheries</w:t>
      </w:r>
      <w:r w:rsidRPr="00AB4F87">
        <w:t xml:space="preserve"> </w:t>
      </w:r>
      <w:r w:rsidRPr="00AB4F87">
        <w:rPr>
          <w:rStyle w:val="StyleUnderline"/>
        </w:rPr>
        <w:t>productivity and other ecosystem services</w:t>
      </w:r>
      <w:r w:rsidRPr="00AB4F87">
        <w:t xml:space="preserve"> (high confidence). </w:t>
      </w:r>
      <w:r w:rsidRPr="00AB4F87">
        <w:rPr>
          <w:rStyle w:val="StyleUnderline"/>
        </w:rPr>
        <w:t>For wheat, rice and</w:t>
      </w:r>
      <w:r w:rsidRPr="00AB4F87">
        <w:t xml:space="preserve"> </w:t>
      </w:r>
      <w:r w:rsidRPr="00AB4F87">
        <w:rPr>
          <w:rStyle w:val="StyleUnderline"/>
        </w:rPr>
        <w:t>maize in tropical and temperate regions</w:t>
      </w:r>
      <w:r w:rsidRPr="00AB4F87">
        <w:t xml:space="preserve">, </w:t>
      </w:r>
      <w:r w:rsidRPr="00AB4F87">
        <w:rPr>
          <w:rStyle w:val="StyleUnderline"/>
        </w:rPr>
        <w:t>climate change without adaptation is projected to negatively impact production</w:t>
      </w:r>
      <w:r w:rsidRPr="00AB4F87">
        <w:t xml:space="preserve"> for local temperature increases of 2°C or more above late 20th century levels, although individual locations may benefit (medium confidence). </w:t>
      </w:r>
      <w:r w:rsidRPr="00AB4F87">
        <w:rPr>
          <w:rStyle w:val="StyleUnderline"/>
        </w:rPr>
        <w:t xml:space="preserve">Global temperature increases of ~4°C or more </w:t>
      </w:r>
      <w:r w:rsidRPr="00AB4F87">
        <w:t xml:space="preserve">13 above late 20th century levels, </w:t>
      </w:r>
      <w:r w:rsidRPr="00AB4F87">
        <w:rPr>
          <w:rStyle w:val="StyleUnderline"/>
        </w:rPr>
        <w:t>combined with increasing food demand, would pose large risks to</w:t>
      </w:r>
      <w:r w:rsidRPr="00AB4F87">
        <w:t xml:space="preserve"> </w:t>
      </w:r>
      <w:r w:rsidRPr="00576BAA">
        <w:rPr>
          <w:b/>
          <w:u w:val="single"/>
        </w:rPr>
        <w:t xml:space="preserve">food security globally </w:t>
      </w:r>
      <w:r w:rsidRPr="00AB4F87">
        <w:t xml:space="preserve">(high confidence). </w:t>
      </w:r>
      <w:r w:rsidRPr="00AB4F87">
        <w:rPr>
          <w:rStyle w:val="StyleUnderline"/>
        </w:rPr>
        <w:t xml:space="preserve">Climate change is projected to reduce renewable </w:t>
      </w:r>
      <w:r w:rsidRPr="00576BAA">
        <w:rPr>
          <w:b/>
          <w:u w:val="single"/>
        </w:rPr>
        <w:t>surface water and groundwater resources</w:t>
      </w:r>
      <w:r w:rsidRPr="00AB4F87">
        <w:t xml:space="preserve"> in most dry subtropical regions (robust evidence, high agreement), </w:t>
      </w:r>
      <w:r w:rsidRPr="00576BAA">
        <w:rPr>
          <w:b/>
          <w:u w:val="single"/>
        </w:rPr>
        <w:t>intensifying competition for water among sectors</w:t>
      </w:r>
      <w:r w:rsidRPr="00AB4F87">
        <w:t xml:space="preserve"> (limited evidence, medium agreement). {2.3.1, 2.3.2}</w:t>
      </w:r>
    </w:p>
    <w:p w14:paraId="36AB328A" w14:textId="77777777" w:rsidR="00DB5048" w:rsidRPr="00AB4F87" w:rsidRDefault="00DB5048" w:rsidP="00DB5048">
      <w:r w:rsidRPr="00AB4F87">
        <w:t xml:space="preserve">Until mid-century, projected </w:t>
      </w:r>
      <w:r w:rsidRPr="00AB4F87">
        <w:rPr>
          <w:rStyle w:val="StyleUnderline"/>
        </w:rPr>
        <w:t>climate change will impact human health mainly by exacerbat</w:t>
      </w:r>
      <w:r w:rsidRPr="00AB4F87">
        <w:t xml:space="preserve">ing </w:t>
      </w:r>
      <w:r w:rsidRPr="00AB4F87">
        <w:rPr>
          <w:rStyle w:val="StyleUnderline"/>
        </w:rPr>
        <w:t>health problems that already exist</w:t>
      </w:r>
      <w:r w:rsidRPr="00AB4F87">
        <w:t xml:space="preserve"> (very high confidence). Throughout the 21st century, </w:t>
      </w:r>
      <w:r w:rsidRPr="00AB4F87">
        <w:rPr>
          <w:rStyle w:val="StyleUnderline"/>
        </w:rPr>
        <w:t xml:space="preserve">climate change is expected to lead to </w:t>
      </w:r>
      <w:r w:rsidRPr="00576BAA">
        <w:rPr>
          <w:b/>
          <w:u w:val="single"/>
        </w:rPr>
        <w:t>increases in ill-health</w:t>
      </w:r>
      <w:r w:rsidRPr="00AB4F87">
        <w:t xml:space="preserve"> </w:t>
      </w:r>
      <w:r w:rsidRPr="00AB4F87">
        <w:rPr>
          <w:rStyle w:val="StyleUnderline"/>
        </w:rPr>
        <w:t>in many regions and especially in</w:t>
      </w:r>
      <w:r w:rsidRPr="00AB4F87">
        <w:t xml:space="preserve"> developing </w:t>
      </w:r>
      <w:r w:rsidRPr="00AB4F87">
        <w:rPr>
          <w:rStyle w:val="StyleUnderline"/>
        </w:rPr>
        <w:t>countries with low income</w:t>
      </w:r>
      <w:r w:rsidRPr="00AB4F87">
        <w:t xml:space="preserve">, as compared to a baseline without climate change (high confidence). By 2100 for RCP8.5, </w:t>
      </w:r>
      <w:r w:rsidRPr="00AB4F87">
        <w:rPr>
          <w:rStyle w:val="StyleUnderline"/>
        </w:rPr>
        <w:t>the combination of high temperature and humidit</w:t>
      </w:r>
      <w:r w:rsidRPr="00AB4F87">
        <w:t xml:space="preserve">y in some areas for parts of the year </w:t>
      </w:r>
      <w:r w:rsidRPr="00AB4F87">
        <w:rPr>
          <w:rStyle w:val="StyleUnderline"/>
        </w:rPr>
        <w:t>is expected to compromise common human activities</w:t>
      </w:r>
      <w:r w:rsidRPr="00AB4F87">
        <w:t xml:space="preserve">, </w:t>
      </w:r>
      <w:r w:rsidRPr="00AB4F87">
        <w:rPr>
          <w:rStyle w:val="StyleUnderline"/>
        </w:rPr>
        <w:t>including growing food and working outdoors</w:t>
      </w:r>
      <w:r w:rsidRPr="00AB4F87">
        <w:t xml:space="preserve"> (high confidence). {2.3.2}</w:t>
      </w:r>
    </w:p>
    <w:p w14:paraId="60BEAF93" w14:textId="77777777" w:rsidR="00DB5048" w:rsidRPr="00AB4F87" w:rsidRDefault="00DB5048" w:rsidP="00DB5048">
      <w:r w:rsidRPr="00AB4F87">
        <w:rPr>
          <w:rStyle w:val="StyleUnderline"/>
        </w:rPr>
        <w:t>In urban areas climate change is projected to increase risks for people, assets, economies and ecosystems</w:t>
      </w:r>
      <w:r w:rsidRPr="00AB4F87">
        <w:t xml:space="preserve">, including risks </w:t>
      </w:r>
      <w:r w:rsidRPr="00AB4F87">
        <w:rPr>
          <w:rStyle w:val="StyleUnderline"/>
        </w:rPr>
        <w:t xml:space="preserve">from </w:t>
      </w:r>
      <w:r w:rsidRPr="00576BAA">
        <w:rPr>
          <w:b/>
          <w:u w:val="single"/>
        </w:rPr>
        <w:t>heat stress</w:t>
      </w:r>
      <w:r w:rsidRPr="00AB4F87">
        <w:t xml:space="preserve">, </w:t>
      </w:r>
      <w:r w:rsidRPr="00576BAA">
        <w:rPr>
          <w:b/>
          <w:u w:val="single"/>
        </w:rPr>
        <w:t>storms</w:t>
      </w:r>
      <w:r w:rsidRPr="00AB4F87">
        <w:t xml:space="preserve"> and </w:t>
      </w:r>
      <w:r w:rsidRPr="00576BAA">
        <w:rPr>
          <w:b/>
          <w:u w:val="single"/>
        </w:rPr>
        <w:t>extreme precipitation</w:t>
      </w:r>
      <w:r w:rsidRPr="00AB4F87">
        <w:t xml:space="preserve">, </w:t>
      </w:r>
      <w:r w:rsidRPr="00576BAA">
        <w:rPr>
          <w:b/>
          <w:u w:val="single"/>
        </w:rPr>
        <w:t>inland and coastal flooding,</w:t>
      </w:r>
      <w:r w:rsidRPr="00AB4F87">
        <w:t xml:space="preserve"> </w:t>
      </w:r>
      <w:r w:rsidRPr="00576BAA">
        <w:rPr>
          <w:b/>
          <w:u w:val="single"/>
        </w:rPr>
        <w:t>landslides</w:t>
      </w:r>
      <w:r w:rsidRPr="00AB4F87">
        <w:t xml:space="preserve">, </w:t>
      </w:r>
      <w:r w:rsidRPr="00576BAA">
        <w:rPr>
          <w:b/>
          <w:u w:val="single"/>
        </w:rPr>
        <w:t>air pollution</w:t>
      </w:r>
      <w:r w:rsidRPr="00AB4F87">
        <w:t xml:space="preserve">, </w:t>
      </w:r>
      <w:r w:rsidRPr="00576BAA">
        <w:rPr>
          <w:b/>
          <w:u w:val="single"/>
        </w:rPr>
        <w:t>drought</w:t>
      </w:r>
      <w:r w:rsidRPr="00AB4F87">
        <w:t xml:space="preserve">, </w:t>
      </w:r>
      <w:r w:rsidRPr="00576BAA">
        <w:rPr>
          <w:b/>
          <w:u w:val="single"/>
        </w:rPr>
        <w:t>water scarcity</w:t>
      </w:r>
      <w:r w:rsidRPr="00AB4F87">
        <w:t xml:space="preserve">, </w:t>
      </w:r>
      <w:r w:rsidRPr="00576BAA">
        <w:rPr>
          <w:b/>
          <w:u w:val="single"/>
        </w:rPr>
        <w:t>sea level rise</w:t>
      </w:r>
      <w:r w:rsidRPr="00AB4F87">
        <w:t xml:space="preserve"> </w:t>
      </w:r>
      <w:r w:rsidRPr="00AB4F87">
        <w:rPr>
          <w:rStyle w:val="StyleUnderline"/>
        </w:rPr>
        <w:t>and storm surges</w:t>
      </w:r>
      <w:r w:rsidRPr="00AB4F87">
        <w:t xml:space="preserve"> (very high confidence). </w:t>
      </w:r>
      <w:r w:rsidRPr="00AB4F87">
        <w:rPr>
          <w:rStyle w:val="StyleUnderline"/>
        </w:rPr>
        <w:t>These risks are amplified for those lacking essential</w:t>
      </w:r>
      <w:r w:rsidRPr="00AB4F87">
        <w:t xml:space="preserve"> </w:t>
      </w:r>
      <w:r w:rsidRPr="00AB4F87">
        <w:rPr>
          <w:rStyle w:val="StyleUnderline"/>
        </w:rPr>
        <w:t xml:space="preserve">infrastructure and services </w:t>
      </w:r>
      <w:r w:rsidRPr="00AB4F87">
        <w:t>or living in exposed areas. {2.3.2}</w:t>
      </w:r>
    </w:p>
    <w:p w14:paraId="0E627345" w14:textId="77777777" w:rsidR="00DB5048" w:rsidRPr="00AB4F87" w:rsidRDefault="00DB5048" w:rsidP="00DB5048">
      <w:r w:rsidRPr="00AB4F87">
        <w:rPr>
          <w:rStyle w:val="StyleUnderline"/>
        </w:rPr>
        <w:t>Rural areas are expected to experience</w:t>
      </w:r>
      <w:r w:rsidRPr="00AB4F87">
        <w:t xml:space="preserve"> </w:t>
      </w:r>
      <w:r w:rsidRPr="00AB4F87">
        <w:rPr>
          <w:rStyle w:val="StyleUnderline"/>
        </w:rPr>
        <w:t xml:space="preserve">major impacts on water availability </w:t>
      </w:r>
      <w:r w:rsidRPr="00AB4F87">
        <w:t xml:space="preserve">and </w:t>
      </w:r>
      <w:r w:rsidRPr="00AB4F87">
        <w:rPr>
          <w:rStyle w:val="StyleUnderline"/>
        </w:rPr>
        <w:t>supply, food security, infrastructure and agricultural incomes</w:t>
      </w:r>
      <w:r w:rsidRPr="00AB4F87">
        <w:t>, including shifts in the production areas of food and non-food crops around the world (high confidence). {2.3.2}</w:t>
      </w:r>
    </w:p>
    <w:p w14:paraId="71ECE1E0" w14:textId="77777777" w:rsidR="00DB5048" w:rsidRPr="00AB4F87" w:rsidRDefault="00DB5048" w:rsidP="00DB5048">
      <w:r w:rsidRPr="00576BAA">
        <w:rPr>
          <w:b/>
          <w:u w:val="single"/>
        </w:rPr>
        <w:t>Aggregate economic losses accelerate with increasing temperature</w:t>
      </w:r>
      <w:r w:rsidRPr="00AB4F87">
        <w:t xml:space="preserve"> (limited evidence, high agreement), but global economic impacts from climate change are currently difficult to estimate. </w:t>
      </w:r>
      <w:r w:rsidRPr="00AB4F87">
        <w:rPr>
          <w:rStyle w:val="StyleUnderline"/>
        </w:rPr>
        <w:t>From a poverty perspective</w:t>
      </w:r>
      <w:r w:rsidRPr="00AB4F87">
        <w:t xml:space="preserve">, </w:t>
      </w:r>
      <w:r w:rsidRPr="00576BAA">
        <w:rPr>
          <w:b/>
          <w:u w:val="single"/>
        </w:rPr>
        <w:t>climate change impacts are projected to slow down economic growth</w:t>
      </w:r>
      <w:r w:rsidRPr="00AB4F87">
        <w:t xml:space="preserve">, </w:t>
      </w:r>
      <w:r w:rsidRPr="00AB4F87">
        <w:rPr>
          <w:rStyle w:val="StyleUnderline"/>
        </w:rPr>
        <w:t>make poverty reduction more difficult</w:t>
      </w:r>
      <w:r w:rsidRPr="00AB4F87">
        <w:t xml:space="preserve">, </w:t>
      </w:r>
      <w:r w:rsidRPr="00AB4F87">
        <w:rPr>
          <w:rStyle w:val="StyleUnderline"/>
        </w:rPr>
        <w:t xml:space="preserve">further erode food security and prolong </w:t>
      </w:r>
      <w:r w:rsidRPr="00576BAA">
        <w:rPr>
          <w:b/>
          <w:u w:val="single"/>
        </w:rPr>
        <w:t>existing and create new poverty traps</w:t>
      </w:r>
      <w:r w:rsidRPr="00AB4F87">
        <w:t>, the latter particularly in urban areas and emerging hotspots of hunger (medium confidence). International dimensions such as trade and relations among states are also important for understanding the risks of climate change at regional scales. {2.3.2}</w:t>
      </w:r>
    </w:p>
    <w:p w14:paraId="24EC13E1" w14:textId="1523DE2E" w:rsidR="00DB5048" w:rsidRPr="00E207D5" w:rsidRDefault="00DB5048" w:rsidP="00DB5048">
      <w:r w:rsidRPr="00AB4F87">
        <w:rPr>
          <w:rStyle w:val="StyleUnderline"/>
        </w:rPr>
        <w:t xml:space="preserve">Climate change is projected to increase </w:t>
      </w:r>
      <w:r w:rsidRPr="00576BAA">
        <w:rPr>
          <w:rStyle w:val="StyleUnderline"/>
        </w:rPr>
        <w:t>displace</w:t>
      </w:r>
      <w:r w:rsidRPr="00576BAA">
        <w:rPr>
          <w:u w:val="single"/>
        </w:rPr>
        <w:t xml:space="preserve">ment </w:t>
      </w:r>
      <w:r w:rsidRPr="00576BAA">
        <w:rPr>
          <w:rStyle w:val="StyleUnderline"/>
        </w:rPr>
        <w:t>of</w:t>
      </w:r>
      <w:r w:rsidRPr="00AB4F87">
        <w:rPr>
          <w:rStyle w:val="StyleUnderline"/>
        </w:rPr>
        <w:t xml:space="preserve"> people</w:t>
      </w:r>
      <w:r w:rsidRPr="00AB4F87">
        <w:t xml:space="preserve"> (medium evidence, high agreement). </w:t>
      </w:r>
      <w:r w:rsidRPr="00AB4F87">
        <w:rPr>
          <w:rStyle w:val="StyleUnderline"/>
        </w:rPr>
        <w:t>Populations that lack the resources for planned migration experience</w:t>
      </w:r>
      <w:r w:rsidRPr="00AB4F87">
        <w:t xml:space="preserve"> higher exposure to extreme weather events, </w:t>
      </w:r>
      <w:r w:rsidRPr="00AB4F87">
        <w:rPr>
          <w:rStyle w:val="StyleUnderline"/>
        </w:rPr>
        <w:t>particularly in developing countries with low income</w:t>
      </w:r>
      <w:r w:rsidRPr="00AB4F87">
        <w:t xml:space="preserve">. </w:t>
      </w:r>
      <w:r w:rsidRPr="00576BAA">
        <w:rPr>
          <w:b/>
          <w:u w:val="single"/>
        </w:rPr>
        <w:t>Climate change can indirectly increase risks of violent conflicts</w:t>
      </w:r>
      <w:r w:rsidRPr="00086A80">
        <w:rPr>
          <w:u w:val="single"/>
        </w:rPr>
        <w:t xml:space="preserve"> </w:t>
      </w:r>
      <w:r w:rsidRPr="00086A80">
        <w:rPr>
          <w:rStyle w:val="StyleUnderline"/>
        </w:rPr>
        <w:t>by amplify</w:t>
      </w:r>
      <w:r w:rsidRPr="00086A80">
        <w:rPr>
          <w:u w:val="single"/>
        </w:rPr>
        <w:t>ing</w:t>
      </w:r>
      <w:r w:rsidRPr="00086A80">
        <w:rPr>
          <w:rStyle w:val="StyleUnderline"/>
        </w:rPr>
        <w:t xml:space="preserve"> well</w:t>
      </w:r>
      <w:r w:rsidRPr="00AB4F87">
        <w:rPr>
          <w:rStyle w:val="StyleUnderline"/>
        </w:rPr>
        <w:t>-documented drivers of these conflicts such as poverty and economic shocks</w:t>
      </w:r>
      <w:r w:rsidRPr="00AB4F87">
        <w:t xml:space="preserve"> (medium confidence). {2.3.2}</w:t>
      </w:r>
    </w:p>
    <w:p w14:paraId="4FAA973E" w14:textId="0E7E4F53" w:rsidR="00DB5048" w:rsidRDefault="00DB5048" w:rsidP="00DB5048">
      <w:pPr>
        <w:pStyle w:val="Heading3"/>
      </w:pPr>
      <w:r>
        <w:t>1ar at: warming inevitable – paris (trump)</w:t>
      </w:r>
    </w:p>
    <w:p w14:paraId="5E78F432" w14:textId="77777777" w:rsidR="00DB5048" w:rsidRDefault="00DB5048" w:rsidP="00DB5048">
      <w:pPr>
        <w:pStyle w:val="Heading4"/>
      </w:pPr>
      <w:r>
        <w:t>Others have filled in for Trump</w:t>
      </w:r>
    </w:p>
    <w:p w14:paraId="613D17BA" w14:textId="3FB6EF67" w:rsidR="00DB5048" w:rsidRPr="00A905C0" w:rsidRDefault="00DB5048" w:rsidP="00DB5048">
      <w:r>
        <w:rPr>
          <w:b/>
        </w:rPr>
        <w:t xml:space="preserve">Miami Herald 17 </w:t>
      </w:r>
      <w:r>
        <w:t>NEWS COLUMNS &amp; BLOGS JUNE 23, 2017 7:00 AM The world may not melt, despite Trump’s insane decision on climate change BY ANDRÉS OPPENHEIMER http://www.miamiherald.com/news/local/news-columns-blogs/article157787609.html</w:t>
      </w:r>
    </w:p>
    <w:p w14:paraId="7FC4142E" w14:textId="77777777" w:rsidR="00DB5048" w:rsidRDefault="00DB5048" w:rsidP="00DB5048">
      <w:r>
        <w:t xml:space="preserve">When I interviewed </w:t>
      </w:r>
      <w:r w:rsidRPr="00886AE6">
        <w:rPr>
          <w:u w:val="single"/>
        </w:rPr>
        <w:t>United Nations General Assembly President Peter Thomson</w:t>
      </w:r>
      <w:r>
        <w:t xml:space="preserve"> and asked him about President Trump's recent decision to withdraw from the 195-country Paris climate change agreement, I thought he would respond with an angry condemnation of the U.S. leader's decision.</w:t>
      </w:r>
    </w:p>
    <w:p w14:paraId="20473235" w14:textId="77777777" w:rsidR="00DB5048" w:rsidRDefault="00DB5048" w:rsidP="00DB5048">
      <w:r>
        <w:t xml:space="preserve">After all, U.N. experts have called Trump's June 2 pullout from the global agreement a potentially catastrophic decision for the planet's efforts to reduce global warming. And Thomson himself is a diplomat from Fiji, a South Pacific country of 333 islands, several of which are already threatened by rising sea levels. </w:t>
      </w:r>
    </w:p>
    <w:p w14:paraId="665DDAB7" w14:textId="77777777" w:rsidR="00DB5048" w:rsidRDefault="00DB5048" w:rsidP="00DB5048">
      <w:r>
        <w:t xml:space="preserve">But to my big surprise, Thomson </w:t>
      </w:r>
      <w:r w:rsidRPr="00886AE6">
        <w:rPr>
          <w:u w:val="single"/>
        </w:rPr>
        <w:t xml:space="preserve">told me that he's </w:t>
      </w:r>
      <w:r w:rsidRPr="00886AE6">
        <w:rPr>
          <w:b/>
          <w:u w:val="single"/>
        </w:rPr>
        <w:t>not too concerned about Trump's decision</w:t>
      </w:r>
      <w:r w:rsidRPr="00886AE6">
        <w:rPr>
          <w:u w:val="single"/>
        </w:rPr>
        <w:t>, which has been criticized by governments across the world</w:t>
      </w:r>
      <w:r>
        <w:t>.</w:t>
      </w:r>
    </w:p>
    <w:p w14:paraId="399C98EA" w14:textId="77777777" w:rsidR="00DB5048" w:rsidRDefault="00DB5048" w:rsidP="00DB5048">
      <w:r>
        <w:t xml:space="preserve">"Perhaps the impact has been, in many ways, more positive than negative," Thomson said. "I think </w:t>
      </w:r>
      <w:r w:rsidRPr="00886AE6">
        <w:rPr>
          <w:u w:val="single"/>
        </w:rPr>
        <w:t>there's a surge of realization around the world about the need for climate action. People who were maybe just sitting on the sidelines before have been moved to realize that they have to step up with the great majority of the world in taking climate action</w:t>
      </w:r>
      <w:r>
        <w:t xml:space="preserve">." </w:t>
      </w:r>
    </w:p>
    <w:p w14:paraId="47A31B34" w14:textId="77777777" w:rsidR="00DB5048" w:rsidRPr="00886AE6" w:rsidRDefault="00DB5048" w:rsidP="00DB5048">
      <w:pPr>
        <w:rPr>
          <w:b/>
          <w:u w:val="single"/>
        </w:rPr>
      </w:pPr>
      <w:r>
        <w:t xml:space="preserve">He said he noticed that movement during the U.N. Ocean Conference from held June 5 to 9, </w:t>
      </w:r>
      <w:r w:rsidRPr="00886AE6">
        <w:rPr>
          <w:u w:val="single"/>
        </w:rPr>
        <w:t>shortly after Trump's decision</w:t>
      </w:r>
      <w:r>
        <w:t xml:space="preserve">. At that meeting, he said, </w:t>
      </w:r>
      <w:r w:rsidRPr="00886AE6">
        <w:rPr>
          <w:u w:val="single"/>
        </w:rPr>
        <w:t xml:space="preserve">there was a "hugely positive wave" of support for action against climate change, which included "a very big input from </w:t>
      </w:r>
      <w:r w:rsidRPr="00886AE6">
        <w:rPr>
          <w:b/>
          <w:u w:val="single"/>
        </w:rPr>
        <w:t>America's civil society, states and cities."</w:t>
      </w:r>
    </w:p>
    <w:p w14:paraId="57577DB2" w14:textId="77777777" w:rsidR="00DB5048" w:rsidRDefault="00DB5048" w:rsidP="00DB5048">
      <w:r>
        <w:t xml:space="preserve">Aren't you trying to make the best of Trump's decision, I asked. Aren't you afraid that, in addition to slowing down global efforts to fight global warming, the U.S. decision may give an excuse to other major polluting nations to withdraw from the deal themselves? </w:t>
      </w:r>
    </w:p>
    <w:p w14:paraId="527DED67" w14:textId="77777777" w:rsidR="00DB5048" w:rsidRDefault="00DB5048" w:rsidP="00DB5048">
      <w:r>
        <w:t xml:space="preserve">But he said no. “I think </w:t>
      </w:r>
      <w:r w:rsidRPr="00886AE6">
        <w:rPr>
          <w:u w:val="single"/>
        </w:rPr>
        <w:t>what you're seeing all the way from Europe to China and in the developing world, indeed everywhere I look, is that people are saying, ‘Hey, this only makes us stronger</w:t>
      </w:r>
      <w:r>
        <w:t xml:space="preserve">,’” Thomson said. "There is, obviously, a funding aspect to this in terms of the green climate fund, [but] </w:t>
      </w:r>
      <w:r w:rsidRPr="00886AE6">
        <w:rPr>
          <w:b/>
          <w:u w:val="single"/>
        </w:rPr>
        <w:t>I'm confident that people will step up</w:t>
      </w:r>
      <w:r>
        <w:t xml:space="preserve"> on that. And I remind you that the biggest investors in renewable energy are American investors."</w:t>
      </w:r>
    </w:p>
    <w:p w14:paraId="44097D28" w14:textId="77777777" w:rsidR="00DB5048" w:rsidRDefault="00DB5048" w:rsidP="00DB5048">
      <w:r>
        <w:t>He explained that "</w:t>
      </w:r>
      <w:r w:rsidRPr="00886AE6">
        <w:rPr>
          <w:u w:val="single"/>
        </w:rPr>
        <w:t>renewable energy is just good economic sense</w:t>
      </w:r>
      <w:r>
        <w:t xml:space="preserve">. The move from the oil age to the age of renewable energy is on. We've passed the tipping point on that, and American business knows that." </w:t>
      </w:r>
    </w:p>
    <w:p w14:paraId="3B134139" w14:textId="77777777" w:rsidR="00DB5048" w:rsidRDefault="00DB5048" w:rsidP="00DB5048">
      <w:r>
        <w:t>All of that is resulting in a "tidal wave of support" for action against climate change, Thomson said.</w:t>
      </w:r>
    </w:p>
    <w:p w14:paraId="6CB9EB71" w14:textId="77777777" w:rsidR="00DB5048" w:rsidRDefault="00DB5048" w:rsidP="00DB5048">
      <w:r>
        <w:t xml:space="preserve">Asked for specific examples of what is being done, Thomson cited the U.N. partnerships with celebrities such as billionaire Richard Branson and Prince Albert of Monaco to petition governments to protect 30 percent of their oceans by 2030. </w:t>
      </w:r>
      <w:r w:rsidRPr="00886AE6">
        <w:rPr>
          <w:u w:val="single"/>
        </w:rPr>
        <w:t>There is already an ongoing U.N. plan to have 10 percent of the oceans protected by 2020, and "I think that's going to be doable,"</w:t>
      </w:r>
      <w:r>
        <w:t xml:space="preserve"> he said. </w:t>
      </w:r>
    </w:p>
    <w:p w14:paraId="338A2FAF" w14:textId="77777777" w:rsidR="00DB5048" w:rsidRDefault="00DB5048" w:rsidP="00DB5048">
      <w:r>
        <w:t>When I asked him what people around the world — not just governments — could do to save the oceans, Thomson said that people should use clean energy sources, stop eating fish from unsustainable fish stocks — such as certain types of tunas — and stop using single-use plastic bags.</w:t>
      </w:r>
    </w:p>
    <w:p w14:paraId="57541A20" w14:textId="77777777" w:rsidR="00DB5048" w:rsidRDefault="00DB5048" w:rsidP="00DB5048">
      <w:r>
        <w:t xml:space="preserve">"By the year 2050, there will be more plastic in the ocean than fish," he said. "And all that plastic that goes in to the ocean is going to end up inside our bodies” because it is eaten by small sea organisms, which in turn are eaten by bigger fish. </w:t>
      </w:r>
    </w:p>
    <w:p w14:paraId="507B1763" w14:textId="77777777" w:rsidR="00DB5048" w:rsidRDefault="00DB5048" w:rsidP="00DB5048">
      <w:r>
        <w:t xml:space="preserve">My opinion: </w:t>
      </w:r>
      <w:r w:rsidRPr="00886AE6">
        <w:rPr>
          <w:u w:val="single"/>
        </w:rPr>
        <w:t xml:space="preserve">After talking with Thomson and watching the results of the June 20 Paris Climate Change meeting, attended by world leaders and the governors of key U.S. states such as California, I'm more optimistic that Trump's insane decision to withdraw from the Paris Climate Accord will be </w:t>
      </w:r>
      <w:r w:rsidRPr="00886AE6">
        <w:rPr>
          <w:b/>
          <w:u w:val="single"/>
        </w:rPr>
        <w:t>overcome by more responsible forces</w:t>
      </w:r>
      <w:r>
        <w:t>.</w:t>
      </w:r>
    </w:p>
    <w:p w14:paraId="1D3D2209" w14:textId="77777777" w:rsidR="00DB5048" w:rsidRPr="00886AE6" w:rsidRDefault="00DB5048" w:rsidP="00DB5048">
      <w:pPr>
        <w:rPr>
          <w:b/>
          <w:u w:val="single"/>
        </w:rPr>
      </w:pPr>
      <w:r>
        <w:t xml:space="preserve">Already, the </w:t>
      </w:r>
      <w:r w:rsidRPr="00886AE6">
        <w:rPr>
          <w:u w:val="single"/>
        </w:rPr>
        <w:t>governors of California, New York, Washington state and key U.S. cities have created an informal "climate alliance" to meet</w:t>
      </w:r>
      <w:r>
        <w:t xml:space="preserve"> — and often exceed — </w:t>
      </w:r>
      <w:r w:rsidRPr="00886AE6">
        <w:rPr>
          <w:u w:val="single"/>
        </w:rPr>
        <w:t>the goals of</w:t>
      </w:r>
      <w:r>
        <w:t xml:space="preserve"> the </w:t>
      </w:r>
      <w:r w:rsidRPr="00886AE6">
        <w:rPr>
          <w:u w:val="single"/>
        </w:rPr>
        <w:t>Paris</w:t>
      </w:r>
      <w:r>
        <w:t xml:space="preserve"> Climate Accord. And major U.S. technology firms are joining them, which may end up minimizing the harmful impact of Trump's short-sighted decision. </w:t>
      </w:r>
      <w:r w:rsidRPr="00886AE6">
        <w:rPr>
          <w:b/>
          <w:u w:val="single"/>
        </w:rPr>
        <w:t xml:space="preserve">The world may not melt for now, despite Trump. </w:t>
      </w:r>
    </w:p>
    <w:p w14:paraId="4D4F6A6B" w14:textId="77777777" w:rsidR="00DB5048" w:rsidRPr="0072443E" w:rsidRDefault="00DB5048" w:rsidP="00DB5048">
      <w:pPr>
        <w:pStyle w:val="Heading4"/>
      </w:pPr>
      <w:r w:rsidRPr="0072443E">
        <w:t xml:space="preserve">Trump needs a second term to end Paris </w:t>
      </w:r>
    </w:p>
    <w:p w14:paraId="7AB258B8" w14:textId="1C0BCF30" w:rsidR="00DB5048" w:rsidRPr="0072443E" w:rsidRDefault="00DB5048" w:rsidP="00DB5048">
      <w:r w:rsidRPr="0072443E">
        <w:rPr>
          <w:b/>
        </w:rPr>
        <w:t xml:space="preserve">Parson </w:t>
      </w:r>
      <w:r>
        <w:rPr>
          <w:b/>
        </w:rPr>
        <w:t>17</w:t>
      </w:r>
      <w:r w:rsidRPr="0072443E">
        <w:rPr>
          <w:b/>
        </w:rPr>
        <w:t xml:space="preserve"> </w:t>
      </w:r>
      <w:r w:rsidRPr="0072443E">
        <w:t>JEFF PARSONS What Donald Trump's election means for climate change, the Paris Agreement and our planet 14:20, 9 NOV 2016 UPDATED 16:19, 9 NOV 2016 http://www.mirror.co.uk/science/what-donald-trumps-election-means-9226290</w:t>
      </w:r>
    </w:p>
    <w:p w14:paraId="2702807C" w14:textId="77777777" w:rsidR="00DB5048" w:rsidRPr="0072443E" w:rsidRDefault="00DB5048" w:rsidP="00DB5048">
      <w:r w:rsidRPr="0072443E">
        <w:t xml:space="preserve">Part of the </w:t>
      </w:r>
      <w:r w:rsidRPr="0072443E">
        <w:rPr>
          <w:u w:val="single"/>
        </w:rPr>
        <w:t>Paris</w:t>
      </w:r>
      <w:r w:rsidRPr="0072443E">
        <w:t xml:space="preserve"> Agreement </w:t>
      </w:r>
      <w:r w:rsidRPr="0072443E">
        <w:rPr>
          <w:u w:val="single"/>
        </w:rPr>
        <w:t xml:space="preserve">was an effective </w:t>
      </w:r>
      <w:r w:rsidRPr="0072443E">
        <w:rPr>
          <w:b/>
          <w:u w:val="single"/>
        </w:rPr>
        <w:t xml:space="preserve">lock-in for a </w:t>
      </w:r>
      <w:proofErr w:type="gramStart"/>
      <w:r w:rsidRPr="0072443E">
        <w:rPr>
          <w:b/>
          <w:u w:val="single"/>
        </w:rPr>
        <w:t>four year</w:t>
      </w:r>
      <w:proofErr w:type="gramEnd"/>
      <w:r w:rsidRPr="0072443E">
        <w:rPr>
          <w:b/>
          <w:u w:val="single"/>
        </w:rPr>
        <w:t xml:space="preserve"> period</w:t>
      </w:r>
      <w:r w:rsidRPr="0072443E">
        <w:t xml:space="preserve">. So, theoretically, Donald </w:t>
      </w:r>
      <w:r w:rsidRPr="0072443E">
        <w:rPr>
          <w:u w:val="single"/>
        </w:rPr>
        <w:t xml:space="preserve">Trump would </w:t>
      </w:r>
      <w:r w:rsidRPr="0072443E">
        <w:rPr>
          <w:b/>
          <w:u w:val="single"/>
        </w:rPr>
        <w:t>have to win a second term</w:t>
      </w:r>
      <w:r w:rsidRPr="0072443E">
        <w:rPr>
          <w:u w:val="single"/>
        </w:rPr>
        <w:t xml:space="preserve"> in order to</w:t>
      </w:r>
      <w:r w:rsidRPr="0072443E">
        <w:t xml:space="preserve"> officially </w:t>
      </w:r>
      <w:r w:rsidRPr="0072443E">
        <w:rPr>
          <w:u w:val="single"/>
        </w:rPr>
        <w:t>pull out</w:t>
      </w:r>
      <w:r w:rsidRPr="0072443E">
        <w:t xml:space="preserve"> of the deal.</w:t>
      </w:r>
    </w:p>
    <w:p w14:paraId="2607CF6B" w14:textId="77777777" w:rsidR="00DB5048" w:rsidRPr="0072443E" w:rsidRDefault="00DB5048" w:rsidP="00DB5048">
      <w:r w:rsidRPr="0072443E">
        <w:t xml:space="preserve"> “The </w:t>
      </w:r>
      <w:r w:rsidRPr="0072443E">
        <w:rPr>
          <w:u w:val="single"/>
        </w:rPr>
        <w:t>Paris</w:t>
      </w:r>
      <w:r w:rsidRPr="0072443E">
        <w:t xml:space="preserve"> agreement </w:t>
      </w:r>
      <w:r w:rsidRPr="0072443E">
        <w:rPr>
          <w:u w:val="single"/>
        </w:rPr>
        <w:t>prohibits any exit for a period of three years, plus a year-long notice period</w:t>
      </w:r>
      <w:r w:rsidRPr="0072443E">
        <w:t xml:space="preserve">, so there will be four stable years,” said Ségolène Royale, France's environment minister and one of the members that helped negotiate the agreement. </w:t>
      </w:r>
    </w:p>
    <w:p w14:paraId="14AD0275" w14:textId="77777777" w:rsidR="00DB5048" w:rsidRPr="0072443E" w:rsidRDefault="00DB5048" w:rsidP="00DB5048">
      <w:r w:rsidRPr="0072443E">
        <w:rPr>
          <w:u w:val="single"/>
        </w:rPr>
        <w:t>She reiterated her thoughts</w:t>
      </w:r>
      <w:r w:rsidRPr="0072443E">
        <w:t xml:space="preserve"> in a tweet </w:t>
      </w:r>
      <w:r w:rsidRPr="0072443E">
        <w:rPr>
          <w:u w:val="single"/>
        </w:rPr>
        <w:t>following the news of Trump's win</w:t>
      </w:r>
      <w:r w:rsidRPr="0072443E">
        <w:t>.</w:t>
      </w:r>
    </w:p>
    <w:p w14:paraId="4C43FA06" w14:textId="77777777" w:rsidR="00DB5048" w:rsidRPr="0072443E" w:rsidRDefault="00DB5048" w:rsidP="00DB5048">
      <w:r w:rsidRPr="0072443E">
        <w:t xml:space="preserve">"We should not fool ourselves. Donald Trump will likely do enormous damage to our climate and much else," wrote Thomas Hale a professor of public policy at Oxford University. </w:t>
      </w:r>
    </w:p>
    <w:p w14:paraId="66DBA8DF" w14:textId="77777777" w:rsidR="00DB5048" w:rsidRPr="0072443E" w:rsidRDefault="00DB5048" w:rsidP="00DB5048">
      <w:r w:rsidRPr="0072443E">
        <w:t xml:space="preserve">"But </w:t>
      </w:r>
      <w:r w:rsidRPr="0072443E">
        <w:rPr>
          <w:u w:val="single"/>
        </w:rPr>
        <w:t xml:space="preserve">the </w:t>
      </w:r>
      <w:r w:rsidRPr="0072443E">
        <w:rPr>
          <w:b/>
          <w:u w:val="single"/>
        </w:rPr>
        <w:t>Paris system is strong</w:t>
      </w:r>
      <w:r w:rsidRPr="0072443E">
        <w:rPr>
          <w:u w:val="single"/>
        </w:rPr>
        <w:t xml:space="preserve"> because it is broad and flexible in ways that few international agreements can match. For that we should be grateful</w:t>
      </w:r>
      <w:r w:rsidRPr="0072443E">
        <w:t xml:space="preserve">." </w:t>
      </w:r>
    </w:p>
    <w:p w14:paraId="13EA540C" w14:textId="77777777" w:rsidR="00DB5048" w:rsidRPr="0072443E" w:rsidRDefault="00DB5048" w:rsidP="00DB5048">
      <w:pPr>
        <w:pStyle w:val="Heading4"/>
      </w:pPr>
      <w:r w:rsidRPr="0072443E">
        <w:t xml:space="preserve">Paris succeeding now – flexibility insulates it from Trump </w:t>
      </w:r>
    </w:p>
    <w:p w14:paraId="1FA70C74" w14:textId="75C70B0F" w:rsidR="00DB5048" w:rsidRPr="0072443E" w:rsidRDefault="00DB5048" w:rsidP="00DB5048">
      <w:r w:rsidRPr="0072443E">
        <w:rPr>
          <w:b/>
        </w:rPr>
        <w:t xml:space="preserve">Hale </w:t>
      </w:r>
      <w:r>
        <w:rPr>
          <w:b/>
        </w:rPr>
        <w:t>17</w:t>
      </w:r>
      <w:r w:rsidRPr="0072443E">
        <w:rPr>
          <w:b/>
        </w:rPr>
        <w:t xml:space="preserve"> </w:t>
      </w:r>
      <w:r w:rsidRPr="0072443E">
        <w:t>Thomas Hale is a professor of public policy at Oxford University The Paris Agreement will survive President Trump5 http://www.climatechangenews.com/2016/11/09/the-paris-agreement-will-survive-president-trump/</w:t>
      </w:r>
    </w:p>
    <w:p w14:paraId="66958B8A" w14:textId="77777777" w:rsidR="00DB5048" w:rsidRPr="0072443E" w:rsidRDefault="00DB5048" w:rsidP="00DB5048">
      <w:r w:rsidRPr="0072443E">
        <w:t xml:space="preserve">The election of Donald </w:t>
      </w:r>
      <w:r w:rsidRPr="0072443E">
        <w:rPr>
          <w:u w:val="single"/>
        </w:rPr>
        <w:t>Trump</w:t>
      </w:r>
      <w:r w:rsidRPr="0072443E">
        <w:t xml:space="preserve"> as President of the United States </w:t>
      </w:r>
      <w:r w:rsidRPr="0072443E">
        <w:rPr>
          <w:u w:val="single"/>
        </w:rPr>
        <w:t>is a disaster for our climate</w:t>
      </w:r>
      <w:r w:rsidRPr="0072443E">
        <w:t xml:space="preserve"> and everything under it.1 </w:t>
      </w:r>
    </w:p>
    <w:p w14:paraId="12171F54" w14:textId="77777777" w:rsidR="00DB5048" w:rsidRPr="0072443E" w:rsidRDefault="00DB5048" w:rsidP="00DB5048">
      <w:r w:rsidRPr="0072443E">
        <w:rPr>
          <w:u w:val="single"/>
        </w:rPr>
        <w:t>But thanks to the Paris Agreement</w:t>
      </w:r>
      <w:r w:rsidRPr="0072443E">
        <w:t xml:space="preserve"> and the broader arrangements around it, the coming of </w:t>
      </w:r>
      <w:r w:rsidRPr="0072443E">
        <w:rPr>
          <w:u w:val="single"/>
        </w:rPr>
        <w:t>Trump will not be as bad</w:t>
      </w:r>
      <w:r w:rsidRPr="0072443E">
        <w:t xml:space="preserve"> as it might have been. </w:t>
      </w:r>
    </w:p>
    <w:p w14:paraId="1C19861A" w14:textId="77777777" w:rsidR="00DB5048" w:rsidRPr="0072443E" w:rsidRDefault="00DB5048" w:rsidP="00DB5048">
      <w:r w:rsidRPr="0072443E">
        <w:rPr>
          <w:u w:val="single"/>
        </w:rPr>
        <w:t>The</w:t>
      </w:r>
      <w:r w:rsidRPr="0072443E">
        <w:t xml:space="preserve"> Paris </w:t>
      </w:r>
      <w:r w:rsidRPr="0072443E">
        <w:rPr>
          <w:u w:val="single"/>
        </w:rPr>
        <w:t xml:space="preserve">system’s flexibility makes it resilient </w:t>
      </w:r>
      <w:r w:rsidRPr="0072443E">
        <w:t xml:space="preserve">in ways more traditional international regimes (like trade agreements or NATO) will come to envy under President Trump. </w:t>
      </w:r>
    </w:p>
    <w:p w14:paraId="1A3A49D9" w14:textId="77777777" w:rsidR="00DB5048" w:rsidRPr="0072443E" w:rsidRDefault="00DB5048" w:rsidP="00DB5048">
      <w:r w:rsidRPr="0072443E">
        <w:t xml:space="preserve">First, there is the </w:t>
      </w:r>
      <w:r w:rsidRPr="0072443E">
        <w:rPr>
          <w:u w:val="single"/>
        </w:rPr>
        <w:t>Paris</w:t>
      </w:r>
      <w:r w:rsidRPr="0072443E">
        <w:t xml:space="preserve"> Agreement itself, which </w:t>
      </w:r>
      <w:r w:rsidRPr="0072443E">
        <w:rPr>
          <w:u w:val="single"/>
        </w:rPr>
        <w:t>entered into force last week. If Trump withdraws from it</w:t>
      </w:r>
      <w:r w:rsidRPr="0072443E">
        <w:t xml:space="preserve">, as he has promised, </w:t>
      </w:r>
      <w:r w:rsidRPr="0072443E">
        <w:rPr>
          <w:b/>
          <w:u w:val="single"/>
        </w:rPr>
        <w:t>it will take four year before the US actually leaves</w:t>
      </w:r>
      <w:r w:rsidRPr="0072443E">
        <w:t xml:space="preserve"> (or one year to leave the overarching UN climate convention). And, </w:t>
      </w:r>
      <w:r w:rsidRPr="0072443E">
        <w:rPr>
          <w:u w:val="single"/>
        </w:rPr>
        <w:t xml:space="preserve">because of clever drafting that elides the US Senate, a </w:t>
      </w:r>
      <w:r w:rsidRPr="0072443E">
        <w:rPr>
          <w:b/>
          <w:u w:val="single"/>
        </w:rPr>
        <w:t>new President could instantly re-ratify the Agreement</w:t>
      </w:r>
      <w:r w:rsidRPr="0072443E">
        <w:t xml:space="preserve"> after he or she comes into office. </w:t>
      </w:r>
    </w:p>
    <w:p w14:paraId="492FB85D" w14:textId="77777777" w:rsidR="00DB5048" w:rsidRPr="0072443E" w:rsidRDefault="00DB5048" w:rsidP="00DB5048">
      <w:r w:rsidRPr="0072443E">
        <w:t xml:space="preserve">Second, while it now unclear whether the second-largest emitter will be able to meet its climate target, much less ratchet it up, </w:t>
      </w:r>
      <w:r w:rsidRPr="0072443E">
        <w:rPr>
          <w:b/>
          <w:u w:val="single"/>
        </w:rPr>
        <w:t>Paris gave us 189 other climate plans</w:t>
      </w:r>
      <w:r w:rsidRPr="0072443E">
        <w:t xml:space="preserve">. Because </w:t>
      </w:r>
      <w:r w:rsidRPr="0072443E">
        <w:rPr>
          <w:u w:val="single"/>
        </w:rPr>
        <w:t>these pledges are based in national priorities</w:t>
      </w:r>
      <w:r w:rsidRPr="0072443E">
        <w:t xml:space="preserve"> and interests, </w:t>
      </w:r>
      <w:r w:rsidRPr="0072443E">
        <w:rPr>
          <w:b/>
          <w:u w:val="single"/>
        </w:rPr>
        <w:t>they are</w:t>
      </w:r>
      <w:r w:rsidRPr="0072443E">
        <w:t xml:space="preserve"> more </w:t>
      </w:r>
      <w:r w:rsidRPr="0072443E">
        <w:rPr>
          <w:b/>
          <w:u w:val="single"/>
        </w:rPr>
        <w:t>likely to be implemented</w:t>
      </w:r>
      <w:r w:rsidRPr="0072443E">
        <w:t xml:space="preserve"> than a more traditional agreement that would require reciprocal concessions. </w:t>
      </w:r>
      <w:r w:rsidRPr="0072443E">
        <w:rPr>
          <w:u w:val="single"/>
        </w:rPr>
        <w:t>Nothing about</w:t>
      </w:r>
      <w:r w:rsidRPr="0072443E">
        <w:t xml:space="preserve"> Donald </w:t>
      </w:r>
      <w:r w:rsidRPr="0072443E">
        <w:rPr>
          <w:u w:val="single"/>
        </w:rPr>
        <w:t>Trump’s election reduces China’s or India’s need to clean up their air and build new industries based on next-generation technology</w:t>
      </w:r>
      <w:r w:rsidRPr="0072443E">
        <w:t xml:space="preserve">.6 </w:t>
      </w:r>
    </w:p>
    <w:p w14:paraId="46C099E8" w14:textId="77777777" w:rsidR="00DB5048" w:rsidRPr="0072443E" w:rsidRDefault="00DB5048" w:rsidP="00DB5048">
      <w:r w:rsidRPr="0072443E">
        <w:t xml:space="preserve">Third, </w:t>
      </w:r>
      <w:r w:rsidRPr="0072443E">
        <w:rPr>
          <w:u w:val="single"/>
        </w:rPr>
        <w:t>Trump’s election will not slow the groundswell of climate action we see from cities, states and provinces, businesses, civil society groups, and other actors whose decisions are not governed by the Electoral College</w:t>
      </w:r>
      <w:r w:rsidRPr="0072443E">
        <w:t xml:space="preserve">.4 Indeed, the coming of </w:t>
      </w:r>
      <w:r w:rsidRPr="0072443E">
        <w:rPr>
          <w:b/>
          <w:u w:val="single"/>
        </w:rPr>
        <w:t>Trump may even lead to an explosion of such actions in many parts of the US</w:t>
      </w:r>
      <w:r w:rsidRPr="0072443E">
        <w:t xml:space="preserve">, which has more cities, businesses, and other sub- and non-state actors registered on the UNFCCC’s NAZCA portal than any other country. </w:t>
      </w:r>
      <w:r w:rsidRPr="0072443E">
        <w:rPr>
          <w:u w:val="single"/>
        </w:rPr>
        <w:t>These efforts are being ramped up by the Global Climate Action Agenda that emerged from Paris, which creates a system to track and accelerate these “bottom up” actions</w:t>
      </w:r>
      <w:r w:rsidRPr="0072443E">
        <w:t xml:space="preserve">. Those arrangements are being discussed and reinforced at COP22. According to UNEP, these non-party initiatives could reduce emissions as much as the national climate plans by 2030. That’s one ‘firewall’ that Trump won’t breach. </w:t>
      </w:r>
    </w:p>
    <w:p w14:paraId="65DD361E" w14:textId="77777777" w:rsidR="00DB5048" w:rsidRPr="0072443E" w:rsidRDefault="00DB5048" w:rsidP="00DB5048">
      <w:r w:rsidRPr="0072443E">
        <w:t xml:space="preserve">Finally, </w:t>
      </w:r>
      <w:r w:rsidRPr="0072443E">
        <w:rPr>
          <w:u w:val="single"/>
        </w:rPr>
        <w:t xml:space="preserve">the Paris system has accelerated a number of background drivers that fundamentally change the costs and benefits of climate action in the real economy. </w:t>
      </w:r>
      <w:r w:rsidRPr="0072443E">
        <w:rPr>
          <w:b/>
          <w:u w:val="single"/>
        </w:rPr>
        <w:t>Renewables are at parity with fossil fuels across much of the world, and dropping even further in price</w:t>
      </w:r>
      <w:r w:rsidRPr="0072443E">
        <w:t xml:space="preserve">. Disclosure of climate risk is being mainstreamed by some of the largest institutional investors, hitting corporate directors in their share prices. </w:t>
      </w:r>
      <w:r w:rsidRPr="0072443E">
        <w:rPr>
          <w:u w:val="single"/>
        </w:rPr>
        <w:t>Such economic transformations can re-write the conventional political wisdom</w:t>
      </w:r>
      <w:r w:rsidRPr="0072443E">
        <w:t xml:space="preserve">. Indeed, </w:t>
      </w:r>
      <w:r w:rsidRPr="0072443E">
        <w:rPr>
          <w:b/>
          <w:u w:val="single"/>
        </w:rPr>
        <w:t>renewables are expanding quickly in many US states that Donald Trump won</w:t>
      </w:r>
      <w:r w:rsidRPr="0072443E">
        <w:t xml:space="preserve">.1 </w:t>
      </w:r>
    </w:p>
    <w:p w14:paraId="7271F8C2" w14:textId="77777777" w:rsidR="00DB5048" w:rsidRPr="0072443E" w:rsidRDefault="00DB5048" w:rsidP="00DB5048">
      <w:pPr>
        <w:rPr>
          <w:rFonts w:asciiTheme="minorHAnsi" w:hAnsiTheme="minorHAnsi"/>
        </w:rPr>
      </w:pPr>
      <w:r w:rsidRPr="0072443E">
        <w:t xml:space="preserve">We should not fool ourselves. Donald </w:t>
      </w:r>
      <w:r w:rsidRPr="0072443E">
        <w:rPr>
          <w:u w:val="single"/>
        </w:rPr>
        <w:t xml:space="preserve">Trump will likely do enormous damage to our climate and much else. </w:t>
      </w:r>
      <w:r w:rsidRPr="0072443E">
        <w:rPr>
          <w:b/>
          <w:u w:val="single"/>
        </w:rPr>
        <w:t>But the Paris system is strong because it is broad and flexible</w:t>
      </w:r>
      <w:r w:rsidRPr="0072443E">
        <w:t xml:space="preserve"> in ways that few international agreements can match. For that we should be grateful. </w:t>
      </w:r>
    </w:p>
    <w:p w14:paraId="6B0D5F9A" w14:textId="1A9611D7" w:rsidR="00DB5048" w:rsidRDefault="00DB5048" w:rsidP="0064611F">
      <w:pPr>
        <w:pStyle w:val="Heading3"/>
      </w:pPr>
      <w:r>
        <w:t xml:space="preserve">2ac add-on – democracy </w:t>
      </w:r>
    </w:p>
    <w:p w14:paraId="0A37373B" w14:textId="1D7896B0" w:rsidR="00840F81" w:rsidRPr="00840F81" w:rsidRDefault="00840F81" w:rsidP="00840F81">
      <w:pPr>
        <w:pStyle w:val="Heading4"/>
      </w:pPr>
      <w:r>
        <w:t xml:space="preserve">Opening US borders spreads democracy – studies prove it causes social remittances </w:t>
      </w:r>
    </w:p>
    <w:p w14:paraId="32C77B18" w14:textId="0EA63D9B" w:rsidR="00840F81" w:rsidRPr="00840F81" w:rsidRDefault="00840F81" w:rsidP="00840F81">
      <w:r>
        <w:rPr>
          <w:b/>
        </w:rPr>
        <w:t xml:space="preserve">Peters and Miller 18 </w:t>
      </w:r>
      <w:r>
        <w:t>Margaret E. Peters is an assistant professor of political science at UCLA and the author of the award-winning book, Trading Barriers: Immigration and the Remaking of Globalization. Michael K. Miller is an associate professor of political science and international affairs at George Washington University, with a focus on autocracy and democratization. He runs the Authoritarian Warning Survey. Better Democracy Promotion through Immigration By Margaret E. Peters, Michael K. Miller Sunday, April 1, 2018, 10:00 AM https://www.lawfareblog.com/better-democracy-promotion-through-immigration</w:t>
      </w:r>
    </w:p>
    <w:p w14:paraId="1B85D0AD" w14:textId="77777777" w:rsidR="00DB5048" w:rsidRDefault="00DB5048" w:rsidP="00DB5048">
      <w:r w:rsidRPr="00DB5048">
        <w:rPr>
          <w:rStyle w:val="StyleUnderline"/>
        </w:rPr>
        <w:t>Migration</w:t>
      </w:r>
      <w:r>
        <w:t xml:space="preserve">, especially </w:t>
      </w:r>
      <w:r w:rsidRPr="00DB5048">
        <w:rPr>
          <w:rStyle w:val="StyleUnderline"/>
        </w:rPr>
        <w:t xml:space="preserve">to consolidated democracies like the </w:t>
      </w:r>
      <w:r w:rsidRPr="00DB5048">
        <w:rPr>
          <w:rStyle w:val="StyleUnderline"/>
          <w:b/>
        </w:rPr>
        <w:t>United States</w:t>
      </w:r>
      <w:r>
        <w:t xml:space="preserve">, Western European countries, Canada, and Australia, </w:t>
      </w:r>
      <w:r w:rsidRPr="00DB5048">
        <w:rPr>
          <w:rStyle w:val="StyleUnderline"/>
        </w:rPr>
        <w:t xml:space="preserve">can significantly contribute to states’ </w:t>
      </w:r>
      <w:r w:rsidRPr="00DB5048">
        <w:rPr>
          <w:rStyle w:val="StyleUnderline"/>
          <w:b/>
        </w:rPr>
        <w:t>democratic development</w:t>
      </w:r>
      <w:r>
        <w:t xml:space="preserve">. In a recent paper, </w:t>
      </w:r>
      <w:r w:rsidRPr="00DB5048">
        <w:rPr>
          <w:rStyle w:val="StyleUnderline"/>
        </w:rPr>
        <w:t xml:space="preserve">we examine how the total number of emigrants from autocracies and where they go affect whether or not autocratic states democratize. We find that when greater numbers of citizens from an autocratic home country migrate to democracies, </w:t>
      </w:r>
      <w:r w:rsidRPr="00DB5048">
        <w:rPr>
          <w:rStyle w:val="StyleUnderline"/>
          <w:b/>
        </w:rPr>
        <w:t>the likelihood that the home country will democratize within the next five years goes up sevenfold</w:t>
      </w:r>
      <w:r>
        <w:t>. In contrast, when migrants only have the opportunity to move to other autocracies, emigration stabilizes authoritarian regimes.</w:t>
      </w:r>
    </w:p>
    <w:p w14:paraId="26A8542B" w14:textId="64A4388A" w:rsidR="00DB5048" w:rsidRDefault="00DB5048" w:rsidP="00DB5048">
      <w:r>
        <w:t xml:space="preserve">Emigration affects authoritarian regimes in a couple of ways. First, by opening the door to emigration, the authoritarian government can rid itself of people unhappy with the regime and those most likely to become so later. Dictators can kick out potential challengers and opposition members (or simply “encourage” them to leave, as Putin’s regime in Russia has done). Perhaps more importantly, those who might join protest movements or insurgencies if they have no other options often choose to leave as well. This last group includes young men who lack jobs at home and seek them abroad, a key source of recruits for opposition movements and rebel groups. </w:t>
      </w:r>
    </w:p>
    <w:p w14:paraId="1316F336" w14:textId="77777777" w:rsidR="00DB5048" w:rsidRDefault="00DB5048" w:rsidP="00DB5048">
      <w:r>
        <w:t>Second, emigrants send home large amounts of money in the form of remittances that can help to stabilize dictatorships. Remittances make families wealthier, which generally makes people happier with the regime, even though they’re getting money earned in another country. Families also tend to spend remittances to purchase private versions of local public goods—like sending their children to private schools—or save it in place of social insurance, like unemployment or crop insurance. This helps free up funds that the government can spend on maintaining power instead—for example, bolstering state security forces or increasing vote-buying.</w:t>
      </w:r>
    </w:p>
    <w:p w14:paraId="5472B75D" w14:textId="527C5EB0" w:rsidR="00DB5048" w:rsidRDefault="00DB5048" w:rsidP="00DB5048">
      <w:r>
        <w:t xml:space="preserve">These two factors suggest that dictators should always open their borders and allow emigration. But some dictatorships—such as North Korea, Eritrea, or Franco’s Spain—restrict emigration. In Eritrea, the government is so worried about people leaving that athletes traveling abroad are often warned that their family homes will be taken if they defect. Our research suggests that autocrats’ fears about emigration are well founded in some cases. </w:t>
      </w:r>
    </w:p>
    <w:p w14:paraId="281DA4EE" w14:textId="77777777" w:rsidR="00DB5048" w:rsidRDefault="00DB5048" w:rsidP="00DB5048">
      <w:r>
        <w:t>One explanation for their concern is that these dictators recognize the ways that democratic norms and oppositional tools can spread from emigrants living in well-functioning democracies back to their countries of origin. When emigrants from autocracies go to democracies, they learn about life in a free society. This includes learning about fundamental rights, like freedom of the press and association, and what free and fair elections look like. Immigrants often start their own newspapers, for instance; prior to World War I there were over 1,300 foreign-language newspapers in the United States. In countries like Ireland and Norway, non-citizen residents can vote in local elections, learning about democracy first-hand. Migrants can also learn the tools of civil society by joining unions and other organized groups and participating in peaceful protests. For example, immigrants to the United States have participated in protests for comprehensive immigration reform.</w:t>
      </w:r>
    </w:p>
    <w:p w14:paraId="08E92F54" w14:textId="67B14E81" w:rsidR="00DB5048" w:rsidRDefault="00DB5048" w:rsidP="00DB5048">
      <w:r w:rsidRPr="00DB5048">
        <w:rPr>
          <w:rStyle w:val="StyleUnderline"/>
        </w:rPr>
        <w:t>Migrants</w:t>
      </w:r>
      <w:r>
        <w:t xml:space="preserve"> also </w:t>
      </w:r>
      <w:r w:rsidRPr="00DB5048">
        <w:rPr>
          <w:rStyle w:val="StyleUnderline"/>
        </w:rPr>
        <w:t>learn about parts of daily life in a democracy that citizens in democracies often take for granted</w:t>
      </w:r>
      <w:r>
        <w:t xml:space="preserve">, such as not having to constantly pay bribes and not getting harassed by the police for their political views. </w:t>
      </w:r>
      <w:r w:rsidRPr="00DB5048">
        <w:rPr>
          <w:rStyle w:val="StyleUnderline"/>
        </w:rPr>
        <w:t>They can learn that it is acceptable to challenge a government official, such as a school principal with whom they disagree</w:t>
      </w:r>
      <w:r>
        <w:t xml:space="preserve">. They may also learn about what their home country’s government is doing from the free press abroad or from contacts with other migrants. </w:t>
      </w:r>
    </w:p>
    <w:p w14:paraId="712D5FA6" w14:textId="77777777" w:rsidR="00DB5048" w:rsidRPr="00DB5048" w:rsidRDefault="00DB5048" w:rsidP="00DB5048">
      <w:pPr>
        <w:rPr>
          <w:rStyle w:val="StyleUnderline"/>
        </w:rPr>
      </w:pPr>
      <w:r w:rsidRPr="00DB5048">
        <w:rPr>
          <w:rStyle w:val="StyleUnderline"/>
        </w:rPr>
        <w:t>Migrants spread the resulting norms and tools of organization when they return home</w:t>
      </w:r>
      <w:r>
        <w:t xml:space="preserve">, or communicate them to their friends and family </w:t>
      </w:r>
      <w:r w:rsidRPr="00DB5048">
        <w:rPr>
          <w:rStyle w:val="StyleUnderline"/>
        </w:rPr>
        <w:t>through “</w:t>
      </w:r>
      <w:r w:rsidRPr="00DB5048">
        <w:rPr>
          <w:rStyle w:val="StyleUnderline"/>
          <w:b/>
        </w:rPr>
        <w:t>social remittances</w:t>
      </w:r>
      <w:r w:rsidRPr="00DB5048">
        <w:rPr>
          <w:rStyle w:val="StyleUnderline"/>
        </w:rPr>
        <w:t xml:space="preserve">.” Migrants and their families thus become a </w:t>
      </w:r>
      <w:r w:rsidRPr="00DB5048">
        <w:rPr>
          <w:rStyle w:val="StyleUnderline"/>
          <w:b/>
        </w:rPr>
        <w:t>constituency for democratic change</w:t>
      </w:r>
      <w:r w:rsidRPr="00DB5048">
        <w:rPr>
          <w:rStyle w:val="StyleUnderline"/>
        </w:rPr>
        <w:t xml:space="preserve">. Some migrants even take </w:t>
      </w:r>
      <w:r w:rsidRPr="00DB5048">
        <w:rPr>
          <w:rStyle w:val="StyleUnderline"/>
          <w:b/>
        </w:rPr>
        <w:t>leadership roles</w:t>
      </w:r>
      <w:r w:rsidRPr="00DB5048">
        <w:rPr>
          <w:rStyle w:val="StyleUnderline"/>
        </w:rPr>
        <w:t xml:space="preserve"> in the opposition back home, as occurred in Mexico, Taiwan, and Indonesia.</w:t>
      </w:r>
    </w:p>
    <w:p w14:paraId="322DBAA1" w14:textId="392362F8" w:rsidR="00DB5048" w:rsidRDefault="00DB5048" w:rsidP="00DB5048">
      <w:r>
        <w:t xml:space="preserve">Authoritarian governments understand that their </w:t>
      </w:r>
      <w:r w:rsidRPr="00DB5048">
        <w:rPr>
          <w:rStyle w:val="StyleUnderline"/>
          <w:b/>
        </w:rPr>
        <w:t>migrants to democracies could spread democratic norms back home</w:t>
      </w:r>
      <w:r>
        <w:t xml:space="preserve"> and take steps to guard against this. For example, the regimes in Morocco, Tunisia, and Algeria created Amicales, or migrants’ organizations, in the 1960s that were used by the governments to keep tabs on their migrants in Europe and to discourage them from naturalizing and participating in European society. China currently uses their Chinese Students and Scholars Association in much the same way. </w:t>
      </w:r>
    </w:p>
    <w:p w14:paraId="2A4F9ED1" w14:textId="77777777" w:rsidR="00DB5048" w:rsidRPr="00DB5048" w:rsidRDefault="00DB5048" w:rsidP="00DB5048">
      <w:r w:rsidRPr="00DB5048">
        <w:rPr>
          <w:rStyle w:val="StyleUnderline"/>
        </w:rPr>
        <w:t xml:space="preserve">Understanding the role that migrants play in the spread of democracy provides an opportunity for </w:t>
      </w:r>
      <w:r w:rsidRPr="00DB5048">
        <w:rPr>
          <w:rStyle w:val="StyleUnderline"/>
          <w:b/>
        </w:rPr>
        <w:t>policymakers in well-functioning democracies</w:t>
      </w:r>
      <w:r>
        <w:t xml:space="preserve">. Through development aid and regime change in places like Iraq and Afghanistan, democratic governments have spent billions trying to democratize autocracies with relatively little success. </w:t>
      </w:r>
      <w:r w:rsidRPr="00DB5048">
        <w:rPr>
          <w:rStyle w:val="StyleUnderline"/>
        </w:rPr>
        <w:t>Opening</w:t>
      </w:r>
      <w:r>
        <w:t xml:space="preserve"> their </w:t>
      </w:r>
      <w:r w:rsidRPr="00DB5048">
        <w:rPr>
          <w:rStyle w:val="StyleUnderline"/>
        </w:rPr>
        <w:t xml:space="preserve">borders to migrants from autocracies can help </w:t>
      </w:r>
      <w:r w:rsidRPr="00DB5048">
        <w:rPr>
          <w:rStyle w:val="StyleUnderline"/>
          <w:b/>
        </w:rPr>
        <w:t>spread democratic norms</w:t>
      </w:r>
      <w:r>
        <w:t xml:space="preserve"> without spending additional funds. In fact, as many economists point out, increasing immigration would improve economic growth and help with looming fiscal crises from aging populations, all while having little or no effect on the citizens’ wages. </w:t>
      </w:r>
      <w:r w:rsidRPr="00DB5048">
        <w:rPr>
          <w:rStyle w:val="StyleUnderline"/>
        </w:rPr>
        <w:t xml:space="preserve">Increasing immigration to </w:t>
      </w:r>
      <w:r w:rsidRPr="00DB5048">
        <w:rPr>
          <w:rStyle w:val="StyleUnderline"/>
          <w:b/>
        </w:rPr>
        <w:t>well-functioning democracies is a way to spread democracy</w:t>
      </w:r>
      <w:r w:rsidRPr="00DB5048">
        <w:t xml:space="preserve"> and make money while doing it.</w:t>
      </w:r>
    </w:p>
    <w:p w14:paraId="50FDE407" w14:textId="1672A941" w:rsidR="00DB5048" w:rsidRDefault="00DB5048" w:rsidP="00DB5048">
      <w:r w:rsidRPr="00DB5048">
        <w:t>We are not so naïve that</w:t>
      </w:r>
      <w:r>
        <w:t xml:space="preserve"> we think our research will influence the current U.S. administration. It might, however, help sway a leader like Canadian Prime Minister Justin Trudeau into allowing more migrants from Venezuela (currently undergoing a burgeoning refugee crisis) or perhaps a future U.S. administration more concerned about democratization. It should also inform the negotiations over the Global Compact. At a time when consolidated democracies are increasingly restricting </w:t>
      </w:r>
      <w:r w:rsidRPr="00DB5048">
        <w:rPr>
          <w:rStyle w:val="StyleUnderline"/>
        </w:rPr>
        <w:t>legal immigration</w:t>
      </w:r>
      <w:r>
        <w:t xml:space="preserve"> for low-skill migrants, increasing opportunities for regular migration to Europe—as the Compact seeks to do—</w:t>
      </w:r>
      <w:r w:rsidRPr="00DB5048">
        <w:rPr>
          <w:rStyle w:val="StyleUnderline"/>
        </w:rPr>
        <w:t xml:space="preserve">would increase the likelihood of democratization and help </w:t>
      </w:r>
      <w:r w:rsidRPr="00DB5048">
        <w:rPr>
          <w:rStyle w:val="StyleUnderline"/>
          <w:b/>
        </w:rPr>
        <w:t>stabilize new democracies in the Middle East and Africa</w:t>
      </w:r>
      <w:r>
        <w:t xml:space="preserve">. </w:t>
      </w:r>
    </w:p>
    <w:p w14:paraId="138CD669" w14:textId="17E76353" w:rsidR="00DB5048" w:rsidRPr="00840F81" w:rsidRDefault="00DB5048" w:rsidP="00DB5048">
      <w:pPr>
        <w:rPr>
          <w:rStyle w:val="StyleUnderline"/>
          <w:b/>
        </w:rPr>
      </w:pPr>
      <w:r w:rsidRPr="00DB5048">
        <w:rPr>
          <w:rStyle w:val="StyleUnderline"/>
        </w:rPr>
        <w:t>Our research also further undermines</w:t>
      </w:r>
      <w:r>
        <w:t xml:space="preserve"> the supposed benefits of </w:t>
      </w:r>
      <w:r w:rsidRPr="00DB5048">
        <w:rPr>
          <w:rStyle w:val="StyleUnderline"/>
        </w:rPr>
        <w:t>Trump’s policy</w:t>
      </w:r>
      <w:r>
        <w:t xml:space="preserve"> to “take the shackles off” of Immigration and Customs Enforcement (ICE) agents. </w:t>
      </w:r>
      <w:r w:rsidRPr="00DB5048">
        <w:rPr>
          <w:rStyle w:val="StyleUnderline"/>
        </w:rPr>
        <w:t>By increasing the harassment and fear of immigrants</w:t>
      </w:r>
      <w:r>
        <w:t xml:space="preserve">, including legal immigrants, </w:t>
      </w:r>
      <w:r w:rsidRPr="00DB5048">
        <w:rPr>
          <w:rStyle w:val="StyleUnderline"/>
        </w:rPr>
        <w:t xml:space="preserve">the administration is decreasing the likelihood that immigrants to the United States </w:t>
      </w:r>
      <w:r w:rsidRPr="00840F81">
        <w:rPr>
          <w:rStyle w:val="StyleUnderline"/>
          <w:b/>
        </w:rPr>
        <w:t>learn and embrace the norms of American democracy</w:t>
      </w:r>
      <w:r>
        <w:t xml:space="preserve">. Instead, they learn to fear the U.S. state just as they may have feared their own. Worse, immigrants are less likely to participate in civil society groups in the United States given the Trump administration’s targeting of immigrant advocates for deportation. In this way, </w:t>
      </w:r>
      <w:r w:rsidRPr="00840F81">
        <w:rPr>
          <w:rStyle w:val="StyleUnderline"/>
        </w:rPr>
        <w:t xml:space="preserve">immigration policy has become another foreign policy own goal, </w:t>
      </w:r>
      <w:r w:rsidRPr="00840F81">
        <w:rPr>
          <w:rStyle w:val="StyleUnderline"/>
          <w:b/>
        </w:rPr>
        <w:t>reducing America’s</w:t>
      </w:r>
      <w:r>
        <w:t xml:space="preserve"> soft </w:t>
      </w:r>
      <w:r w:rsidRPr="00840F81">
        <w:rPr>
          <w:rStyle w:val="StyleUnderline"/>
          <w:b/>
        </w:rPr>
        <w:t>power to spread democracy abroad.</w:t>
      </w:r>
    </w:p>
    <w:p w14:paraId="45E7729C" w14:textId="77777777" w:rsidR="00DB5048" w:rsidRDefault="00DB5048" w:rsidP="00DB5048">
      <w:pPr>
        <w:pStyle w:val="Heading4"/>
        <w:rPr>
          <w:rFonts w:cs="Times New Roman"/>
        </w:rPr>
      </w:pPr>
      <w:r w:rsidRPr="00C3309E">
        <w:rPr>
          <w:rFonts w:cs="Times New Roman"/>
        </w:rPr>
        <w:t xml:space="preserve">Democracy solves war </w:t>
      </w:r>
    </w:p>
    <w:p w14:paraId="5B24B3B8" w14:textId="77777777" w:rsidR="00DB5048" w:rsidRPr="00F7515F" w:rsidRDefault="00DB5048" w:rsidP="00DB5048">
      <w:r w:rsidRPr="00F7515F">
        <w:rPr>
          <w:b/>
        </w:rPr>
        <w:t>Kutz 16</w:t>
      </w:r>
      <w:r w:rsidRPr="00F7515F">
        <w:t xml:space="preserve"> </w:t>
      </w:r>
      <w:r>
        <w:t>Christopher</w:t>
      </w:r>
      <w:r w:rsidRPr="00F7515F">
        <w:t xml:space="preserve"> </w:t>
      </w:r>
      <w:r>
        <w:t xml:space="preserve">Kutz, </w:t>
      </w:r>
      <w:r w:rsidRPr="00F7515F">
        <w:t>Professor of Law at UC Berkeley, Visiting Professor at Colum</w:t>
      </w:r>
      <w:r>
        <w:t xml:space="preserve">bia, Stanford, and Sciences Po </w:t>
      </w:r>
      <w:r w:rsidRPr="00F7515F">
        <w:t xml:space="preserve">“Introduction: War, Politics, Democracy,” </w:t>
      </w:r>
    </w:p>
    <w:p w14:paraId="17ED0BE4" w14:textId="3F5DD535" w:rsidR="00C61D3B" w:rsidRPr="00CE46B4" w:rsidRDefault="00DB5048" w:rsidP="00C61D3B">
      <w:pPr>
        <w:rPr>
          <w:u w:val="single"/>
        </w:rPr>
      </w:pPr>
      <w:r w:rsidRPr="00F7515F">
        <w:t>Despite Churchill’s famous quip—“Democracy is the worst form of government, except for all those other forms that have been tried from time to time”2—</w:t>
      </w:r>
      <w:r w:rsidRPr="00F7515F">
        <w:rPr>
          <w:u w:val="single"/>
        </w:rPr>
        <w:t>democracy is seen as a source of</w:t>
      </w:r>
      <w:r w:rsidRPr="00F7515F">
        <w:t xml:space="preserve"> both </w:t>
      </w:r>
      <w:r w:rsidRPr="00F7515F">
        <w:rPr>
          <w:b/>
          <w:u w:val="single"/>
        </w:rPr>
        <w:t>domestic and international flourishing</w:t>
      </w:r>
      <w:r w:rsidRPr="00F7515F">
        <w:rPr>
          <w:u w:val="single"/>
        </w:rPr>
        <w:t xml:space="preserve">. </w:t>
      </w:r>
      <w:r w:rsidRPr="00F7515F">
        <w:rPr>
          <w:rStyle w:val="StyleUnderline"/>
        </w:rPr>
        <w:t>Democracy</w:t>
      </w:r>
      <w:r w:rsidRPr="00F7515F">
        <w:t xml:space="preserve">, understood roughly for now as a political system with wide suffrage in which power is allocated to officials by popular election, </w:t>
      </w:r>
      <w:r w:rsidRPr="00F7515F">
        <w:rPr>
          <w:rStyle w:val="StyleUnderline"/>
        </w:rPr>
        <w:t>can solve</w:t>
      </w:r>
      <w:r w:rsidRPr="00F7515F">
        <w:t xml:space="preserve"> or help solve </w:t>
      </w:r>
      <w:r w:rsidRPr="00F7515F">
        <w:rPr>
          <w:rStyle w:val="StyleUnderline"/>
        </w:rPr>
        <w:t>a host of problems with stunning success</w:t>
      </w:r>
      <w:r w:rsidRPr="00F7515F">
        <w:t xml:space="preserve">. </w:t>
      </w:r>
      <w:r w:rsidRPr="00F7515F">
        <w:rPr>
          <w:rStyle w:val="StyleUnderline"/>
        </w:rPr>
        <w:t xml:space="preserve">It can solve the problem of </w:t>
      </w:r>
      <w:r w:rsidRPr="00F7515F">
        <w:rPr>
          <w:rStyle w:val="StyleUnderline"/>
          <w:b/>
        </w:rPr>
        <w:t>revolutionary violence</w:t>
      </w:r>
      <w:r w:rsidRPr="00F7515F">
        <w:rPr>
          <w:rStyle w:val="StyleUnderline"/>
        </w:rPr>
        <w:t xml:space="preserve"> that condemns autocratic regimes, because mass politics can work at the ballot box rather than the streets</w:t>
      </w:r>
      <w:r w:rsidRPr="00F7515F">
        <w:t xml:space="preserve">. </w:t>
      </w:r>
      <w:r w:rsidRPr="00F7515F">
        <w:rPr>
          <w:rStyle w:val="StyleUnderline"/>
        </w:rPr>
        <w:t>It can</w:t>
      </w:r>
      <w:r w:rsidRPr="00F7515F">
        <w:t xml:space="preserve"> </w:t>
      </w:r>
      <w:r w:rsidRPr="00F7515F">
        <w:rPr>
          <w:rStyle w:val="StyleUnderline"/>
        </w:rPr>
        <w:t xml:space="preserve">help solve the problem of </w:t>
      </w:r>
      <w:r w:rsidRPr="00F7515F">
        <w:rPr>
          <w:rStyle w:val="StyleUnderline"/>
          <w:b/>
        </w:rPr>
        <w:t>famine</w:t>
      </w:r>
      <w:r w:rsidRPr="00F7515F">
        <w:t xml:space="preserve">, </w:t>
      </w:r>
      <w:r w:rsidRPr="00F7515F">
        <w:rPr>
          <w:rStyle w:val="StyleUnderline"/>
        </w:rPr>
        <w:t>because the systems of free public communication and discussion</w:t>
      </w:r>
      <w:r w:rsidRPr="00F7515F">
        <w:t xml:space="preserve"> that are essential to democratic politics </w:t>
      </w:r>
      <w:r w:rsidRPr="00F7515F">
        <w:rPr>
          <w:rStyle w:val="StyleUnderline"/>
        </w:rPr>
        <w:t>are the backbone of the markets that have made democratic societies far richer</w:t>
      </w:r>
      <w:r w:rsidRPr="00F7515F">
        <w:t xml:space="preserve"> than their competitors. </w:t>
      </w:r>
      <w:r w:rsidRPr="00F7515F">
        <w:rPr>
          <w:rStyle w:val="StyleUnderline"/>
        </w:rPr>
        <w:t xml:space="preserve">It can help solve the problem of </w:t>
      </w:r>
      <w:r w:rsidRPr="00F7515F">
        <w:rPr>
          <w:rStyle w:val="StyleUnderline"/>
          <w:b/>
        </w:rPr>
        <w:t>environmental despoliation</w:t>
      </w:r>
      <w:r w:rsidRPr="00F7515F">
        <w:rPr>
          <w:rStyle w:val="StyleUnderline"/>
        </w:rPr>
        <w:t>, which occurs when those operating polluting factories</w:t>
      </w:r>
      <w:r w:rsidRPr="00F7515F">
        <w:t xml:space="preserve"> (whether private citizens or the state) </w:t>
      </w:r>
      <w:r w:rsidRPr="00F7515F">
        <w:rPr>
          <w:rStyle w:val="StyleUnderline"/>
        </w:rPr>
        <w:t>do not need to answer for harms visited upon a broad public</w:t>
      </w:r>
      <w:r w:rsidRPr="00F7515F">
        <w:t xml:space="preserve">. </w:t>
      </w:r>
      <w:r w:rsidRPr="00F7515F">
        <w:rPr>
          <w:rStyle w:val="StyleUnderline"/>
        </w:rPr>
        <w:t xml:space="preserve">And democracy has been famously thought to help solve the </w:t>
      </w:r>
      <w:r w:rsidRPr="00F7515F">
        <w:rPr>
          <w:rStyle w:val="StyleUnderline"/>
          <w:b/>
        </w:rPr>
        <w:t>problem of</w:t>
      </w:r>
      <w:r w:rsidRPr="00F7515F">
        <w:rPr>
          <w:rStyle w:val="StyleUnderline"/>
        </w:rPr>
        <w:t xml:space="preserve"> war</w:t>
      </w:r>
      <w:r w:rsidRPr="00F7515F">
        <w:t xml:space="preserve">, </w:t>
      </w:r>
      <w:r w:rsidRPr="00F7515F">
        <w:rPr>
          <w:rStyle w:val="StyleUnderline"/>
        </w:rPr>
        <w:t>in the</w:t>
      </w:r>
      <w:r w:rsidRPr="00F7515F">
        <w:t xml:space="preserve"> guise of the </w:t>
      </w:r>
      <w:r w:rsidRPr="00F7515F">
        <w:rPr>
          <w:rStyle w:val="StyleUnderline"/>
        </w:rPr>
        <w:t>idea of the “peace amongst democratic nations”—an idea</w:t>
      </w:r>
      <w:r w:rsidRPr="00F7515F">
        <w:t xml:space="preserve"> emerging with Immanuel Kant in the Age of Enlightenment and </w:t>
      </w:r>
      <w:r w:rsidRPr="00F7515F">
        <w:rPr>
          <w:rStyle w:val="StyleUnderline"/>
        </w:rPr>
        <w:t>given new energy with the wave of democratization at the end of the twentieth century.</w:t>
      </w:r>
    </w:p>
    <w:p w14:paraId="61A9C927" w14:textId="47681C6D" w:rsidR="00840F81" w:rsidRDefault="00840F81" w:rsidP="00840F81">
      <w:pPr>
        <w:pStyle w:val="Heading2"/>
      </w:pPr>
      <w:r>
        <w:t xml:space="preserve">ethics advantage </w:t>
      </w:r>
    </w:p>
    <w:p w14:paraId="6634E3D5" w14:textId="243007D9" w:rsidR="0024105F" w:rsidRDefault="0064611F" w:rsidP="008B36A7">
      <w:pPr>
        <w:pStyle w:val="Heading3"/>
      </w:pPr>
      <w:r>
        <w:t xml:space="preserve">1ac advantage – </w:t>
      </w:r>
      <w:r w:rsidR="0024105F">
        <w:t>ethics</w:t>
      </w:r>
    </w:p>
    <w:p w14:paraId="70EDA6B2" w14:textId="77777777" w:rsidR="00B759F2" w:rsidRDefault="00B759F2" w:rsidP="00B759F2">
      <w:pPr>
        <w:pStyle w:val="Heading4"/>
      </w:pPr>
      <w:r>
        <w:t>U.S. immigration policy is xenophobic – democrats bargaining-based solutions continually fail</w:t>
      </w:r>
    </w:p>
    <w:p w14:paraId="6820F8EB" w14:textId="77777777" w:rsidR="00B759F2" w:rsidRPr="0024105F" w:rsidRDefault="00B759F2" w:rsidP="00B759F2">
      <w:r>
        <w:rPr>
          <w:b/>
        </w:rPr>
        <w:t xml:space="preserve">Rennix 17 </w:t>
      </w:r>
      <w:r>
        <w:t>Brianna Rennix is the Senior Editor of Current Affairs. OCTOBER 30, 2017 CAN WE HAVE HUMANE IMMIGRATION POLICY? https://www.currentaffairs.org/2017/10/can-we-have-humane-immigration-policy</w:t>
      </w:r>
    </w:p>
    <w:p w14:paraId="53FA2BC2" w14:textId="77777777" w:rsidR="00B759F2" w:rsidRDefault="00B759F2" w:rsidP="00B759F2">
      <w:r w:rsidRPr="0024105F">
        <w:rPr>
          <w:rStyle w:val="StyleUnderline"/>
        </w:rPr>
        <w:t xml:space="preserve">This is a </w:t>
      </w:r>
      <w:r w:rsidRPr="0024105F">
        <w:rPr>
          <w:rStyle w:val="StyleUnderline"/>
          <w:b/>
        </w:rPr>
        <w:t>depressing time to be an immigrant</w:t>
      </w:r>
      <w:r>
        <w:t xml:space="preserve"> in the United States. </w:t>
      </w:r>
      <w:r w:rsidRPr="0024105F">
        <w:rPr>
          <w:rStyle w:val="StyleUnderline"/>
        </w:rPr>
        <w:t>In the White House, we have a fickle narcissist surrounded by a volatile</w:t>
      </w:r>
      <w:r>
        <w:t xml:space="preserve"> rotating </w:t>
      </w:r>
      <w:r w:rsidRPr="0024105F">
        <w:rPr>
          <w:rStyle w:val="StyleUnderline"/>
        </w:rPr>
        <w:t xml:space="preserve">cast of </w:t>
      </w:r>
      <w:r w:rsidRPr="0024105F">
        <w:rPr>
          <w:rStyle w:val="StyleUnderline"/>
          <w:b/>
        </w:rPr>
        <w:t>xenophobes, nativist populists, and homeland security hawks</w:t>
      </w:r>
      <w:r>
        <w:t>. In Congress, we have an Ayn Rand-style Republican wing that despises the poor generally, and the immigrant poor especially: and, spearheading the efforts against them, the most ineffectual and untrustworthy Democratic leadership imaginable.</w:t>
      </w:r>
    </w:p>
    <w:p w14:paraId="3F6D89E4" w14:textId="77777777" w:rsidR="00B759F2" w:rsidRDefault="00B759F2" w:rsidP="00B759F2">
      <w:r w:rsidRPr="0024105F">
        <w:rPr>
          <w:rStyle w:val="StyleUnderline"/>
        </w:rPr>
        <w:t xml:space="preserve">The Democrats have been </w:t>
      </w:r>
      <w:r w:rsidRPr="0024105F">
        <w:rPr>
          <w:rStyle w:val="StyleUnderline"/>
          <w:b/>
        </w:rPr>
        <w:t>screwing up on immigration</w:t>
      </w:r>
      <w:r>
        <w:t xml:space="preserve"> for decades, and </w:t>
      </w:r>
      <w:r w:rsidRPr="0024105F">
        <w:rPr>
          <w:rStyle w:val="StyleUnderline"/>
          <w:b/>
        </w:rPr>
        <w:t>they’re showing no signs of changing course</w:t>
      </w:r>
      <w:r>
        <w:t xml:space="preserve"> now. </w:t>
      </w:r>
      <w:r w:rsidRPr="0024105F">
        <w:rPr>
          <w:rStyle w:val="StyleUnderline"/>
        </w:rPr>
        <w:t>Their playbook</w:t>
      </w:r>
      <w:r>
        <w:t xml:space="preserve"> on immigration, with some minor variations, </w:t>
      </w:r>
      <w:r w:rsidRPr="0024105F">
        <w:rPr>
          <w:rStyle w:val="StyleUnderline"/>
        </w:rPr>
        <w:t>has always gone something like this</w:t>
      </w:r>
      <w:r>
        <w:t xml:space="preserve">: </w:t>
      </w:r>
    </w:p>
    <w:p w14:paraId="684FD68D" w14:textId="77777777" w:rsidR="00B759F2" w:rsidRDefault="00B759F2" w:rsidP="00B759F2">
      <w:r w:rsidRPr="0024105F">
        <w:rPr>
          <w:rStyle w:val="StyleUnderline"/>
        </w:rPr>
        <w:t>Republicans propose something</w:t>
      </w:r>
      <w:r>
        <w:t xml:space="preserve"> completely demented and </w:t>
      </w:r>
      <w:r w:rsidRPr="0024105F">
        <w:rPr>
          <w:rStyle w:val="StyleUnderline"/>
        </w:rPr>
        <w:t>inhumane</w:t>
      </w:r>
      <w:r>
        <w:t xml:space="preserve"> re. immigration.</w:t>
      </w:r>
    </w:p>
    <w:p w14:paraId="59E6E08C" w14:textId="77777777" w:rsidR="00B759F2" w:rsidRDefault="00B759F2" w:rsidP="00B759F2">
      <w:r w:rsidRPr="0024105F">
        <w:rPr>
          <w:rStyle w:val="StyleUnderline"/>
        </w:rPr>
        <w:t xml:space="preserve">Democrats ask for something slightly less </w:t>
      </w:r>
      <w:r>
        <w:t xml:space="preserve">demented and </w:t>
      </w:r>
      <w:r w:rsidRPr="0024105F">
        <w:rPr>
          <w:rStyle w:val="StyleUnderline"/>
        </w:rPr>
        <w:t>inhumane</w:t>
      </w:r>
      <w:r>
        <w:t xml:space="preserve">. </w:t>
      </w:r>
    </w:p>
    <w:p w14:paraId="09414855" w14:textId="77777777" w:rsidR="00B759F2" w:rsidRDefault="00B759F2" w:rsidP="00B759F2">
      <w:r>
        <w:t>Republicans refuse.</w:t>
      </w:r>
    </w:p>
    <w:p w14:paraId="2880A6D1" w14:textId="77777777" w:rsidR="00B759F2" w:rsidRDefault="00B759F2" w:rsidP="00B759F2">
      <w:r>
        <w:t xml:space="preserve">Democrats offer to increase border security. </w:t>
      </w:r>
    </w:p>
    <w:p w14:paraId="6A8C73C5" w14:textId="77777777" w:rsidR="00B759F2" w:rsidRPr="0024105F" w:rsidRDefault="00B759F2" w:rsidP="00B759F2">
      <w:pPr>
        <w:rPr>
          <w:rStyle w:val="StyleUnderline"/>
        </w:rPr>
      </w:pPr>
      <w:r w:rsidRPr="0024105F">
        <w:rPr>
          <w:rStyle w:val="StyleUnderline"/>
        </w:rPr>
        <w:t>Republicans agree to the slightly less horrifying version of their original plan, plus border security.</w:t>
      </w:r>
    </w:p>
    <w:p w14:paraId="29423039" w14:textId="77777777" w:rsidR="00B759F2" w:rsidRDefault="00B759F2" w:rsidP="00B759F2">
      <w:r w:rsidRPr="0024105F">
        <w:rPr>
          <w:rStyle w:val="StyleUnderline"/>
        </w:rPr>
        <w:t>Democrats hail this as a</w:t>
      </w:r>
      <w:r>
        <w:t xml:space="preserve"> political </w:t>
      </w:r>
      <w:r w:rsidRPr="0024105F">
        <w:rPr>
          <w:rStyle w:val="StyleUnderline"/>
        </w:rPr>
        <w:t>victory, and hint</w:t>
      </w:r>
      <w:r>
        <w:t xml:space="preserve"> that </w:t>
      </w:r>
      <w:r w:rsidRPr="0024105F">
        <w:rPr>
          <w:rStyle w:val="StyleUnderline"/>
        </w:rPr>
        <w:t>their willingness</w:t>
      </w:r>
      <w:r>
        <w:t xml:space="preserve"> to compromise </w:t>
      </w:r>
      <w:r w:rsidRPr="0024105F">
        <w:rPr>
          <w:rStyle w:val="StyleUnderline"/>
        </w:rPr>
        <w:t>will pave the way for more</w:t>
      </w:r>
      <w:r>
        <w:t xml:space="preserve"> substantive immigration </w:t>
      </w:r>
      <w:r w:rsidRPr="0024105F">
        <w:rPr>
          <w:rStyle w:val="StyleUnderline"/>
        </w:rPr>
        <w:t>reforms</w:t>
      </w:r>
      <w:r>
        <w:t xml:space="preserve"> in the future, </w:t>
      </w:r>
      <w:r w:rsidRPr="0024105F">
        <w:rPr>
          <w:rStyle w:val="StyleUnderline"/>
        </w:rPr>
        <w:t>which IT NEVER, EVER DOES</w:t>
      </w:r>
      <w:r>
        <w:t xml:space="preserve">. </w:t>
      </w:r>
    </w:p>
    <w:p w14:paraId="6B40C482" w14:textId="77777777" w:rsidR="00B759F2" w:rsidRDefault="00B759F2" w:rsidP="00B759F2">
      <w:r w:rsidRPr="0024105F">
        <w:rPr>
          <w:rStyle w:val="StyleUnderline"/>
        </w:rPr>
        <w:t>This</w:t>
      </w:r>
      <w:r>
        <w:t xml:space="preserve"> dreary pantomime </w:t>
      </w:r>
      <w:r w:rsidRPr="0024105F">
        <w:rPr>
          <w:rStyle w:val="StyleUnderline"/>
        </w:rPr>
        <w:t>has repeated itself</w:t>
      </w:r>
      <w:r>
        <w:t xml:space="preserve"> over and over </w:t>
      </w:r>
      <w:r w:rsidRPr="0024105F">
        <w:rPr>
          <w:rStyle w:val="StyleUnderline"/>
        </w:rPr>
        <w:t>throughout the Clinton, Bush, and Obama years</w:t>
      </w:r>
      <w:r>
        <w:t xml:space="preserve">. Time after time, </w:t>
      </w:r>
      <w:r w:rsidRPr="0024105F">
        <w:rPr>
          <w:rStyle w:val="StyleUnderline"/>
        </w:rPr>
        <w:t>Democrats have agreed to more border security and gotten</w:t>
      </w:r>
      <w:r>
        <w:t xml:space="preserve"> virtually </w:t>
      </w:r>
      <w:r w:rsidRPr="0024105F">
        <w:rPr>
          <w:rStyle w:val="StyleUnderline"/>
        </w:rPr>
        <w:t>no concessions</w:t>
      </w:r>
      <w:r>
        <w:t xml:space="preserve"> in return. We see it happening again now: </w:t>
      </w:r>
      <w:r w:rsidRPr="0024105F">
        <w:rPr>
          <w:rStyle w:val="StyleUnderline"/>
        </w:rPr>
        <w:t xml:space="preserve">Trump has proposed to </w:t>
      </w:r>
      <w:r w:rsidRPr="0024105F">
        <w:rPr>
          <w:rStyle w:val="StyleUnderline"/>
          <w:b/>
        </w:rPr>
        <w:t>build a</w:t>
      </w:r>
      <w:r>
        <w:t xml:space="preserve"> gigantic, impenetrable border </w:t>
      </w:r>
      <w:r w:rsidRPr="0024105F">
        <w:rPr>
          <w:rStyle w:val="StyleUnderline"/>
          <w:b/>
        </w:rPr>
        <w:t>wall, slash refugee admissions, and revoke protections for the Dreamers</w:t>
      </w:r>
      <w:r>
        <w:t xml:space="preserve">, the single-most sympathetic and least controversial group of immigrants in the country. A more absurd and gratuitously cruel set of immigration proposals is hard to imagine. So the Democratic congressional leadership sat down with Trump, schmoozed him a bit over Chinese food, and, in exchange for a vague promise to “enshrine DACA protections in law”—which, taken literally, could well leave the Dreamers still vulnerable to deportation and without any path to citizenship, as is the case under the current DACA executive orders—agreed to more goddamn border security for the billionth time. They say they won’t allow “the wall” to be built, of course, but </w:t>
      </w:r>
      <w:r w:rsidRPr="0024105F">
        <w:rPr>
          <w:rStyle w:val="StyleUnderline"/>
        </w:rPr>
        <w:t>what they will end up agreeing to is likely to be even worse</w:t>
      </w:r>
      <w:r>
        <w:t xml:space="preserve">: aerial </w:t>
      </w:r>
      <w:r w:rsidRPr="0024105F">
        <w:rPr>
          <w:rStyle w:val="StyleUnderline"/>
          <w:b/>
        </w:rPr>
        <w:t>drones and motion sensors, a</w:t>
      </w:r>
      <w:r>
        <w:t xml:space="preserve"> more </w:t>
      </w:r>
      <w:r w:rsidRPr="0024105F">
        <w:rPr>
          <w:rStyle w:val="StyleUnderline"/>
          <w:b/>
        </w:rPr>
        <w:t>heavily-armed Border Patrol, more and more immigration jails along the border</w:t>
      </w:r>
      <w:r>
        <w:t>. Hearing Schumer and Pelosi crow about this “deal” as a “major victory”—assuming Trump even follows through with it—is infuriating. To put it in biblical terms, the Democrats are constantly selling their birthright for messes of pottage, and then shamelessly standing in front of reporters in their pottage-smeared bibs, bragging about how they finished all of their supper.</w:t>
      </w:r>
    </w:p>
    <w:p w14:paraId="2EBFAC35" w14:textId="77777777" w:rsidR="00B759F2" w:rsidRPr="00483D62" w:rsidRDefault="00B759F2" w:rsidP="00B759F2">
      <w:pPr>
        <w:rPr>
          <w:rStyle w:val="StyleUnderline"/>
        </w:rPr>
      </w:pPr>
      <w:r>
        <w:t xml:space="preserve">But </w:t>
      </w:r>
      <w:r w:rsidRPr="0024105F">
        <w:rPr>
          <w:rStyle w:val="StyleUnderline"/>
        </w:rPr>
        <w:t>just because things are dismal now doesn’t absolve us of our responsibility</w:t>
      </w:r>
      <w:r>
        <w:t xml:space="preserve"> to plan </w:t>
      </w:r>
      <w:r w:rsidRPr="0024105F">
        <w:rPr>
          <w:rStyle w:val="StyleUnderline"/>
        </w:rPr>
        <w:t xml:space="preserve">for the future. </w:t>
      </w:r>
      <w:r w:rsidRPr="0024105F">
        <w:rPr>
          <w:rStyle w:val="StyleUnderline"/>
          <w:b/>
        </w:rPr>
        <w:t>How would we change our immigration system, if we ever had a competent</w:t>
      </w:r>
      <w:r>
        <w:t xml:space="preserve"> Democratic </w:t>
      </w:r>
      <w:r w:rsidRPr="0024105F">
        <w:rPr>
          <w:rStyle w:val="StyleUnderline"/>
          <w:b/>
        </w:rPr>
        <w:t>leadership</w:t>
      </w:r>
      <w:r>
        <w:t xml:space="preserve">? We hear a lot of talk about “comprehensive immigration reform,” but not much about what the substance of the reforms would be. Historically, “comprehensive immigration reform” as advertised by Democratic lawmakers, has entailed beefed-up border security, status for Dreamers, and some squishily-defined “amnesty” (which may or may not include a “path to citizenship”) for certain other undocumented people who are currently present in the U.S. Up till this point, we’ve done a remarkable job with the border security piece, and made virtually no progress with the other two goals. It’s very clear that </w:t>
      </w:r>
      <w:r w:rsidRPr="00483D62">
        <w:rPr>
          <w:rStyle w:val="StyleUnderline"/>
          <w:b/>
        </w:rPr>
        <w:t>we must decisively abandon</w:t>
      </w:r>
      <w:r>
        <w:t xml:space="preserve"> this </w:t>
      </w:r>
      <w:r w:rsidRPr="00483D62">
        <w:rPr>
          <w:rStyle w:val="StyleUnderline"/>
          <w:b/>
        </w:rPr>
        <w:t>bargaining</w:t>
      </w:r>
      <w:r>
        <w:t xml:space="preserve"> model. </w:t>
      </w:r>
      <w:r w:rsidRPr="00483D62">
        <w:rPr>
          <w:rStyle w:val="StyleUnderline"/>
        </w:rPr>
        <w:t>Increased militarization of the border and more enforcement</w:t>
      </w:r>
      <w:r>
        <w:t xml:space="preserve"> in the interior </w:t>
      </w:r>
      <w:r w:rsidRPr="00483D62">
        <w:rPr>
          <w:rStyle w:val="StyleUnderline"/>
        </w:rPr>
        <w:t>is in no sense a reasonable trade-off for “amnesty”</w:t>
      </w:r>
      <w:r>
        <w:t xml:space="preserve"> for undocumented people who entered after an arbitrary cutoff date. </w:t>
      </w:r>
      <w:r w:rsidRPr="00483D62">
        <w:rPr>
          <w:rStyle w:val="StyleUnderline"/>
        </w:rPr>
        <w:t>That vague promise of “amnesty</w:t>
      </w:r>
      <w:r>
        <w:t xml:space="preserve">,” moreover, </w:t>
      </w:r>
      <w:r w:rsidRPr="00483D62">
        <w:rPr>
          <w:rStyle w:val="StyleUnderline"/>
        </w:rPr>
        <w:t>is just kicking the can down the road. Every single day, hundreds of people are crossing our land borders without documentation; every day, hundreds more are overstaying their visas. That’s the reality. So long as</w:t>
      </w:r>
      <w:r>
        <w:t xml:space="preserve"> factors like </w:t>
      </w:r>
      <w:r w:rsidRPr="00483D62">
        <w:rPr>
          <w:rStyle w:val="StyleUnderline"/>
        </w:rPr>
        <w:t>violence, poverty, and family separation exist, people will continue trying to come to the U.S</w:t>
      </w:r>
      <w:r>
        <w:t xml:space="preserve">., and everyone who arrives after the amnesty cut-off date will be in the same situation as the undocumented population now. </w:t>
      </w:r>
      <w:r w:rsidRPr="00483D62">
        <w:rPr>
          <w:rStyle w:val="StyleUnderline"/>
        </w:rPr>
        <w:t>We need</w:t>
      </w:r>
      <w:r>
        <w:t xml:space="preserve"> real </w:t>
      </w:r>
      <w:r w:rsidRPr="00483D62">
        <w:rPr>
          <w:rStyle w:val="StyleUnderline"/>
        </w:rPr>
        <w:t>reforms</w:t>
      </w:r>
      <w:r>
        <w:t xml:space="preserve"> that won’t need to be redone again in ten </w:t>
      </w:r>
      <w:proofErr w:type="gramStart"/>
      <w:r>
        <w:t xml:space="preserve">years, </w:t>
      </w:r>
      <w:r w:rsidRPr="00483D62">
        <w:rPr>
          <w:rStyle w:val="StyleUnderline"/>
        </w:rPr>
        <w:t>that</w:t>
      </w:r>
      <w:proofErr w:type="gramEnd"/>
      <w:r w:rsidRPr="00483D62">
        <w:rPr>
          <w:rStyle w:val="StyleUnderline"/>
        </w:rPr>
        <w:t xml:space="preserve"> address the reality of how immigration flows actually work. </w:t>
      </w:r>
    </w:p>
    <w:p w14:paraId="08716897" w14:textId="3210036F" w:rsidR="007E639A" w:rsidRDefault="007E639A" w:rsidP="007E639A">
      <w:pPr>
        <w:pStyle w:val="Heading4"/>
      </w:pPr>
      <w:r>
        <w:t xml:space="preserve">Migration must be seen as a right – restrictions condition the value of life on nationalist, xenophobic standards </w:t>
      </w:r>
    </w:p>
    <w:p w14:paraId="01C615E4" w14:textId="77777777" w:rsidR="007E639A" w:rsidRDefault="007E639A" w:rsidP="007E639A">
      <w:r>
        <w:rPr>
          <w:b/>
        </w:rPr>
        <w:t xml:space="preserve">Tactaquin et al. 15 </w:t>
      </w:r>
      <w:r>
        <w:t>Catherine Tactaquin, executive director of the National Network for Immigrant and Refugee Rights; Daniel Costa, director of immigration law and policy research at the Economic Policy Institute and a visiting scholar at the University of California, Merced; John Lee, a blogger on the libertarian-leaning site OpenBorders; and Prerna Lal, an attorney and clinical instructor at the UC Berkeley School of Law’s East Bay Community Law Center who was formerly undocumented. FEATURES » OCTOBER 12, 2015 Are Open Borders the Solution to the Refugee Crisis? Activists and experts debate who really benefits from opening borders: migrants or corporations BY MICHELLE CHEN http://inthesetimes.com/article/18498/do-we-need-open-borders</w:t>
      </w:r>
    </w:p>
    <w:p w14:paraId="274285AD" w14:textId="77777777" w:rsidR="007E639A" w:rsidRPr="007D39B0" w:rsidRDefault="007E639A" w:rsidP="007E639A">
      <w:pPr>
        <w:rPr>
          <w:rStyle w:val="StyleUnderline"/>
        </w:rPr>
      </w:pPr>
      <w:r w:rsidRPr="007D39B0">
        <w:rPr>
          <w:rStyle w:val="StyleUnderline"/>
        </w:rPr>
        <w:t>What would be a rational response to the current panic over immigration?</w:t>
      </w:r>
    </w:p>
    <w:p w14:paraId="3E0EFA05" w14:textId="77777777" w:rsidR="007E639A" w:rsidRDefault="007E639A" w:rsidP="007E639A">
      <w:r>
        <w:t xml:space="preserve">CATHERINE: First, on either side of a border, as well as in transit, we </w:t>
      </w:r>
      <w:r w:rsidRPr="007D39B0">
        <w:rPr>
          <w:rStyle w:val="StyleUnderline"/>
        </w:rPr>
        <w:t xml:space="preserve">absolutely need to respect and enforce the </w:t>
      </w:r>
      <w:r w:rsidRPr="007D39B0">
        <w:rPr>
          <w:rStyle w:val="StyleUnderline"/>
          <w:b/>
        </w:rPr>
        <w:t>human rights of migrants</w:t>
      </w:r>
      <w:r>
        <w:t xml:space="preserve">, regardless of their immigration status, nationality or citizenship. </w:t>
      </w:r>
    </w:p>
    <w:p w14:paraId="5F9A56D3" w14:textId="77777777" w:rsidR="007E639A" w:rsidRPr="007D39B0" w:rsidRDefault="007E639A" w:rsidP="007E639A">
      <w:pPr>
        <w:rPr>
          <w:rStyle w:val="StyleUnderline"/>
        </w:rPr>
      </w:pPr>
      <w:r>
        <w:t xml:space="preserve">PRERNA: I take care of about 400 undocumented students. These students and their families all have different stories to tell and different places they come from. But there’s one thing they have in common, which is that somebody loves them enough to send or bring them here. It takes a lot of courage and conviction, a lot of love, to do this. Ideally we want people with this kind of courage in our countries. </w:t>
      </w:r>
      <w:r w:rsidRPr="007D39B0">
        <w:rPr>
          <w:rStyle w:val="StyleUnderline"/>
        </w:rPr>
        <w:t>Our response to the refugee crisis</w:t>
      </w:r>
      <w:r>
        <w:t xml:space="preserve"> in Central America and Syria </w:t>
      </w:r>
      <w:r w:rsidRPr="007D39B0">
        <w:rPr>
          <w:rStyle w:val="StyleUnderline"/>
        </w:rPr>
        <w:t>should be to greet people with open arms.</w:t>
      </w:r>
    </w:p>
    <w:p w14:paraId="3F01C1A8" w14:textId="77777777" w:rsidR="007E639A" w:rsidRPr="007D39B0" w:rsidRDefault="007E639A" w:rsidP="007E639A">
      <w:pPr>
        <w:rPr>
          <w:rStyle w:val="StyleUnderline"/>
        </w:rPr>
      </w:pPr>
      <w:r>
        <w:t xml:space="preserve">JOHN: The </w:t>
      </w:r>
      <w:r w:rsidRPr="007D39B0">
        <w:rPr>
          <w:rStyle w:val="StyleUnderline"/>
        </w:rPr>
        <w:t>refugee crisis</w:t>
      </w:r>
      <w:r>
        <w:t xml:space="preserve"> in Europe </w:t>
      </w:r>
      <w:r w:rsidRPr="007D39B0">
        <w:rPr>
          <w:rStyle w:val="StyleUnderline"/>
        </w:rPr>
        <w:t>could have been averted if these people were free to purchase plane tickets or train tickets to wherever they wanted</w:t>
      </w:r>
      <w:r>
        <w:t xml:space="preserve">. They can’t do that. They spend a lot of money on smugglers and other people who take advantage of them. </w:t>
      </w:r>
      <w:r w:rsidRPr="007D39B0">
        <w:rPr>
          <w:rStyle w:val="StyleUnderline"/>
        </w:rPr>
        <w:t>The</w:t>
      </w:r>
      <w:r>
        <w:t xml:space="preserve"> preexisting </w:t>
      </w:r>
      <w:r w:rsidRPr="007D39B0">
        <w:rPr>
          <w:rStyle w:val="StyleUnderline"/>
        </w:rPr>
        <w:t xml:space="preserve">international border regime sees fit to restrict people’s movements in </w:t>
      </w:r>
      <w:r w:rsidRPr="007D39B0">
        <w:rPr>
          <w:rStyle w:val="StyleUnderline"/>
          <w:b/>
        </w:rPr>
        <w:t>utter disregard of fundamental rights</w:t>
      </w:r>
      <w:r w:rsidRPr="007D39B0">
        <w:rPr>
          <w:rStyle w:val="StyleUnderline"/>
        </w:rPr>
        <w:t xml:space="preserve">. </w:t>
      </w:r>
    </w:p>
    <w:p w14:paraId="416F1E2D" w14:textId="77777777" w:rsidR="007E639A" w:rsidRDefault="007E639A" w:rsidP="007E639A">
      <w:r>
        <w:t>DANIEL: Part of the reason why people like the crazy things that Trump is saying is because they see companies like Disney replacing U.S. workers with workers on temporary visas who are paid some $40,000 less to do the same job, and they become rightly suspicious of how the system is managed. One of the solutions is to make sure that new migrant workers are being paid according to U.S. wage standards, allowing U.S. workers to have a fair shot at jobs and increasing transparency in the immigration system.</w:t>
      </w:r>
    </w:p>
    <w:p w14:paraId="5EE57D83" w14:textId="77777777" w:rsidR="007E639A" w:rsidRDefault="007E639A" w:rsidP="007E639A">
      <w:r>
        <w:t xml:space="preserve">People fleeing Syria are typically called “refugees,” while those fleeing Central America are typically called “migrants.” What's the distinction between migrants and refugees, and is it a fair one? </w:t>
      </w:r>
    </w:p>
    <w:p w14:paraId="250CEA46" w14:textId="77777777" w:rsidR="007E639A" w:rsidRDefault="007E639A" w:rsidP="007E639A">
      <w:r>
        <w:t>DANIEL:  Most of the flows these days are mixed. In Europe, for instance, there are people coming from Albania, Serbia and Macedonia who are probably not refugees. Countries have to quickly distinguish as best they can. It is tough, and I think the international definition of who constitutes a refugee has to be updated. Lots of people in the current process probably don’t fit. They’re more like “survival migrants,” as Alexander Betts at Oxford calls them.</w:t>
      </w:r>
    </w:p>
    <w:p w14:paraId="7B84578B" w14:textId="77777777" w:rsidR="007E639A" w:rsidRDefault="007E639A" w:rsidP="007E639A">
      <w:r>
        <w:t xml:space="preserve">And then there’s climate migration. It’s still an emerging area of the law. There was a big case recently in New Zealand of a guy from Kiribati who wanted to be a climate change refugee. He was saying that rising sea levels and the increased risk of disasters were making his home uninhabitable. The New Zealand Supreme Court rejected his case, but it might go to the U.N. Human Rights Committee. </w:t>
      </w:r>
    </w:p>
    <w:p w14:paraId="1F1F60B7" w14:textId="77777777" w:rsidR="007E639A" w:rsidRPr="007D39B0" w:rsidRDefault="007E639A" w:rsidP="007E639A">
      <w:pPr>
        <w:rPr>
          <w:rStyle w:val="StyleUnderline"/>
        </w:rPr>
      </w:pPr>
      <w:r>
        <w:t xml:space="preserve">JOHN: </w:t>
      </w:r>
      <w:r w:rsidRPr="007D39B0">
        <w:rPr>
          <w:rStyle w:val="StyleUnderline"/>
        </w:rPr>
        <w:t>People forced to migrate</w:t>
      </w:r>
      <w:r>
        <w:t>—</w:t>
      </w:r>
      <w:r w:rsidRPr="007D39B0">
        <w:rPr>
          <w:rStyle w:val="StyleUnderline"/>
        </w:rPr>
        <w:t>whether by a disaster like climate change, or a flood, or a military invasion</w:t>
      </w:r>
      <w:r>
        <w:t>—</w:t>
      </w:r>
      <w:r w:rsidRPr="007D39B0">
        <w:rPr>
          <w:rStyle w:val="StyleUnderline"/>
        </w:rPr>
        <w:t>are the ones on the front covers of our newspapers</w:t>
      </w:r>
      <w:r>
        <w:t xml:space="preserve">, and their crisis is most dire. </w:t>
      </w:r>
      <w:r w:rsidRPr="007D39B0">
        <w:rPr>
          <w:rStyle w:val="StyleUnderline"/>
        </w:rPr>
        <w:t>But there are also a lot of people who are denied access to opportunity, safe housing, safe infrastructure or safe healthcare</w:t>
      </w:r>
      <w:r>
        <w:t xml:space="preserve">, not because a disaster wiped out their country’s hospitals, but </w:t>
      </w:r>
      <w:r w:rsidRPr="007D39B0">
        <w:rPr>
          <w:rStyle w:val="StyleUnderline"/>
        </w:rPr>
        <w:t xml:space="preserve">mostly because, by luck of the draw, they were born in a country that is undeveloped. Maybe that country was ravaged by colonialism. Immigration policy shouldn't </w:t>
      </w:r>
      <w:r w:rsidRPr="007D39B0">
        <w:rPr>
          <w:rStyle w:val="StyleUnderline"/>
          <w:b/>
        </w:rPr>
        <w:t>discriminate</w:t>
      </w:r>
      <w:r w:rsidRPr="007D39B0">
        <w:rPr>
          <w:rStyle w:val="StyleUnderline"/>
        </w:rPr>
        <w:t xml:space="preserve"> against these people, calling them “illegal” migrants whose </w:t>
      </w:r>
      <w:r w:rsidRPr="007D39B0">
        <w:rPr>
          <w:rStyle w:val="StyleUnderline"/>
          <w:b/>
        </w:rPr>
        <w:t>lives don’t matter</w:t>
      </w:r>
      <w:r w:rsidRPr="007D39B0">
        <w:rPr>
          <w:rStyle w:val="StyleUnderline"/>
        </w:rPr>
        <w:t xml:space="preserve">. I support </w:t>
      </w:r>
      <w:r w:rsidRPr="007D39B0">
        <w:rPr>
          <w:rStyle w:val="StyleUnderline"/>
          <w:b/>
        </w:rPr>
        <w:t>open borders</w:t>
      </w:r>
      <w:r>
        <w:t xml:space="preserve"> not just for refugees, </w:t>
      </w:r>
      <w:proofErr w:type="gramStart"/>
      <w:r>
        <w:t>but</w:t>
      </w:r>
      <w:proofErr w:type="gramEnd"/>
      <w:r>
        <w:t xml:space="preserve"> </w:t>
      </w:r>
      <w:r w:rsidRPr="007D39B0">
        <w:rPr>
          <w:rStyle w:val="StyleUnderline"/>
        </w:rPr>
        <w:t xml:space="preserve">for anyone who sees migration as a way to escape deprivation or simply empower themselves. </w:t>
      </w:r>
    </w:p>
    <w:p w14:paraId="11CE11A4" w14:textId="77777777" w:rsidR="007E639A" w:rsidRDefault="007E639A" w:rsidP="007E639A">
      <w:r>
        <w:t xml:space="preserve">PRERNA: </w:t>
      </w:r>
      <w:r w:rsidRPr="007D39B0">
        <w:rPr>
          <w:rStyle w:val="StyleUnderline"/>
        </w:rPr>
        <w:t>We haven’t seriously acknowledged the inequities that compel people to come to the United States</w:t>
      </w:r>
      <w:r>
        <w:t xml:space="preserve"> and other countries. The next big migration is the </w:t>
      </w:r>
      <w:r w:rsidRPr="007D39B0">
        <w:rPr>
          <w:rStyle w:val="StyleUnderline"/>
        </w:rPr>
        <w:t>200 million people</w:t>
      </w:r>
      <w:r>
        <w:t xml:space="preserve"> who </w:t>
      </w:r>
      <w:r w:rsidRPr="007D39B0">
        <w:rPr>
          <w:rStyle w:val="StyleUnderline"/>
        </w:rPr>
        <w:t>could migrate due to climate change</w:t>
      </w:r>
      <w:r>
        <w:t xml:space="preserve">. That’s a huge amount of people to take in, but </w:t>
      </w:r>
      <w:r w:rsidRPr="007D39B0">
        <w:rPr>
          <w:rStyle w:val="StyleUnderline"/>
        </w:rPr>
        <w:t>we</w:t>
      </w:r>
      <w:r>
        <w:t xml:space="preserve"> do </w:t>
      </w:r>
      <w:r w:rsidRPr="007D39B0">
        <w:rPr>
          <w:rStyle w:val="StyleUnderline"/>
        </w:rPr>
        <w:t xml:space="preserve">have to take them in, because that’s </w:t>
      </w:r>
      <w:r w:rsidRPr="007D39B0">
        <w:rPr>
          <w:rStyle w:val="StyleUnderline"/>
          <w:b/>
        </w:rPr>
        <w:t>our responsibility</w:t>
      </w:r>
      <w:r>
        <w:t xml:space="preserve">. </w:t>
      </w:r>
    </w:p>
    <w:p w14:paraId="29878D28" w14:textId="77777777" w:rsidR="007E639A" w:rsidRDefault="007E639A" w:rsidP="007E639A">
      <w:r>
        <w:t>What’s the logic behind current immigration policies?</w:t>
      </w:r>
    </w:p>
    <w:p w14:paraId="503F036F" w14:textId="77777777" w:rsidR="007E639A" w:rsidRDefault="007E639A" w:rsidP="007E639A">
      <w:r>
        <w:t xml:space="preserve">PRERNA: Historically, immigration policies have been driven by national interest and markets. </w:t>
      </w:r>
    </w:p>
    <w:p w14:paraId="1C73933E" w14:textId="77777777" w:rsidR="007E639A" w:rsidRDefault="007E639A" w:rsidP="007E639A">
      <w:r>
        <w:t>CATHERINE: “</w:t>
      </w:r>
      <w:r w:rsidRPr="007D39B0">
        <w:rPr>
          <w:rStyle w:val="StyleUnderline"/>
        </w:rPr>
        <w:t>Managed migration” has come to dominate the</w:t>
      </w:r>
      <w:r>
        <w:t xml:space="preserve"> international </w:t>
      </w:r>
      <w:r w:rsidRPr="007D39B0">
        <w:rPr>
          <w:rStyle w:val="StyleUnderline"/>
        </w:rPr>
        <w:t>discourse. It’s the catchword for letting migrants move temporarily</w:t>
      </w:r>
      <w:r>
        <w:t xml:space="preserve"> to fulfill market-driven demands. </w:t>
      </w:r>
      <w:r w:rsidRPr="007D39B0">
        <w:rPr>
          <w:rStyle w:val="StyleUnderline"/>
        </w:rPr>
        <w:t>It’s</w:t>
      </w:r>
      <w:r>
        <w:t xml:space="preserve"> all </w:t>
      </w:r>
      <w:r w:rsidRPr="007D39B0">
        <w:rPr>
          <w:rStyle w:val="StyleUnderline"/>
        </w:rPr>
        <w:t>framed by the paradigm of globalization and</w:t>
      </w:r>
      <w:r>
        <w:t xml:space="preserve"> by the </w:t>
      </w:r>
      <w:r w:rsidRPr="007D39B0">
        <w:rPr>
          <w:rStyle w:val="StyleUnderline"/>
        </w:rPr>
        <w:t xml:space="preserve">trade policies that create </w:t>
      </w:r>
      <w:r w:rsidRPr="007D39B0">
        <w:rPr>
          <w:rStyle w:val="StyleUnderline"/>
          <w:b/>
        </w:rPr>
        <w:t>very unequal economic relationships</w:t>
      </w:r>
      <w:r>
        <w:t xml:space="preserve"> between developed countries and developing countries.</w:t>
      </w:r>
    </w:p>
    <w:p w14:paraId="18E463CE" w14:textId="77777777" w:rsidR="007E639A" w:rsidRDefault="007E639A" w:rsidP="007E639A">
      <w:r>
        <w:t xml:space="preserve">JOHN: Yes, and </w:t>
      </w:r>
      <w:r w:rsidRPr="007D39B0">
        <w:rPr>
          <w:rStyle w:val="StyleUnderline"/>
        </w:rPr>
        <w:t xml:space="preserve">that’s the wrong way to </w:t>
      </w:r>
      <w:r w:rsidRPr="007D39B0">
        <w:rPr>
          <w:rStyle w:val="StyleUnderline"/>
          <w:b/>
        </w:rPr>
        <w:t>frame the issue</w:t>
      </w:r>
      <w:r w:rsidRPr="007D39B0">
        <w:rPr>
          <w:rStyle w:val="StyleUnderline"/>
        </w:rPr>
        <w:t xml:space="preserve">. Immigration policy primarily plays to populist </w:t>
      </w:r>
      <w:r w:rsidRPr="007D39B0">
        <w:rPr>
          <w:rStyle w:val="StyleUnderline"/>
          <w:b/>
        </w:rPr>
        <w:t>xenophobia</w:t>
      </w:r>
      <w:r w:rsidRPr="007D39B0">
        <w:rPr>
          <w:rStyle w:val="StyleUnderline"/>
        </w:rPr>
        <w:t>, enabling the abuse and exploitation of immigrants</w:t>
      </w:r>
      <w:r>
        <w:t xml:space="preserve">. We should be asking: Why shouldn’t anyone be able to apply for a visa to the United States? </w:t>
      </w:r>
    </w:p>
    <w:p w14:paraId="0CD584BF" w14:textId="77777777" w:rsidR="007E639A" w:rsidRPr="007E639A" w:rsidRDefault="007E639A" w:rsidP="007E639A">
      <w:pPr>
        <w:rPr>
          <w:u w:val="single"/>
        </w:rPr>
      </w:pPr>
      <w:r>
        <w:t xml:space="preserve">CATHERINE: </w:t>
      </w:r>
      <w:r w:rsidRPr="007D39B0">
        <w:rPr>
          <w:rStyle w:val="StyleUnderline"/>
        </w:rPr>
        <w:t>Those opposed to</w:t>
      </w:r>
      <w:r>
        <w:t xml:space="preserve"> a more generous system of </w:t>
      </w:r>
      <w:r w:rsidRPr="007D39B0">
        <w:rPr>
          <w:rStyle w:val="StyleUnderline"/>
        </w:rPr>
        <w:t xml:space="preserve">immigration are using the </w:t>
      </w:r>
      <w:r w:rsidRPr="007D39B0">
        <w:rPr>
          <w:rStyle w:val="StyleUnderline"/>
          <w:b/>
        </w:rPr>
        <w:t>national security argument</w:t>
      </w:r>
      <w:r w:rsidRPr="007D39B0">
        <w:rPr>
          <w:rStyle w:val="StyleUnderline"/>
        </w:rPr>
        <w:t xml:space="preserve"> to further fuel </w:t>
      </w:r>
      <w:r w:rsidRPr="007D39B0">
        <w:rPr>
          <w:rStyle w:val="StyleUnderline"/>
          <w:b/>
        </w:rPr>
        <w:t>xenophobic and restrictionist views</w:t>
      </w:r>
      <w:r>
        <w:t xml:space="preserve">. But in that view, </w:t>
      </w:r>
      <w:r w:rsidRPr="007D39B0">
        <w:rPr>
          <w:rStyle w:val="StyleUnderline"/>
          <w:b/>
        </w:rPr>
        <w:t>who would be considered more of a national security “risk”:</w:t>
      </w:r>
      <w:r w:rsidRPr="007D39B0">
        <w:rPr>
          <w:rStyle w:val="StyleUnderline"/>
        </w:rPr>
        <w:t xml:space="preserve"> an undocumented person crossing the U.S.-Mexico border on foot, or someone who receives a million-dollar-investor visa?</w:t>
      </w:r>
    </w:p>
    <w:p w14:paraId="6FD14DFC" w14:textId="5B78E4BE" w:rsidR="003C430D" w:rsidRDefault="003C430D" w:rsidP="003C430D">
      <w:pPr>
        <w:pStyle w:val="Heading4"/>
      </w:pPr>
      <w:r>
        <w:t xml:space="preserve">Failure to recognize the rights of migrants reinforces methodological nationalism, creating a moral hierarchy resulting in global apartheid </w:t>
      </w:r>
      <w:r w:rsidR="008B0FF4">
        <w:t xml:space="preserve">– only allowing migration can solve inequality </w:t>
      </w:r>
      <w:r>
        <w:t xml:space="preserve"> </w:t>
      </w:r>
    </w:p>
    <w:p w14:paraId="47EC41D6" w14:textId="74B6F7E2" w:rsidR="008B0FF4" w:rsidRPr="008B0FF4" w:rsidRDefault="008B0FF4" w:rsidP="008B0FF4">
      <w:r>
        <w:rPr>
          <w:b/>
        </w:rPr>
        <w:t xml:space="preserve">The Economist 10 </w:t>
      </w:r>
      <w:r>
        <w:t>Immigration reduces inequality Mickey Kaus is conceptually confused, morally misguided, and empirically wrong Democracy in America Dec 28th 2010by W.W. | IOWA CITY https://www.economist.com/democracy-in-america/2010/12/28/immigration-reduces-inequality</w:t>
      </w:r>
    </w:p>
    <w:p w14:paraId="4BA9A7D8" w14:textId="77777777" w:rsidR="003C430D" w:rsidRPr="003C430D" w:rsidRDefault="003C430D" w:rsidP="003C430D">
      <w:r w:rsidRPr="003C430D">
        <w:rPr>
          <w:rStyle w:val="StyleUnderline"/>
        </w:rPr>
        <w:t>DID you know that nation-level income inequality would drop if the government herded all the poor people onto boats and dropped them off on a distant island?</w:t>
      </w:r>
      <w:r w:rsidRPr="003C430D">
        <w:t xml:space="preserve"> Newsweek's Mickey </w:t>
      </w:r>
      <w:r w:rsidRPr="003C430D">
        <w:rPr>
          <w:rStyle w:val="StyleUnderline"/>
        </w:rPr>
        <w:t>Kaus</w:t>
      </w:r>
      <w:r w:rsidRPr="003C430D">
        <w:t xml:space="preserve">, apparently excited by this sort of logic, </w:t>
      </w:r>
      <w:r w:rsidRPr="003C430D">
        <w:rPr>
          <w:rStyle w:val="StyleUnderline"/>
        </w:rPr>
        <w:t>proposes something similar</w:t>
      </w:r>
      <w:r w:rsidRPr="003C430D">
        <w:t xml:space="preserve"> as a winning solution to America's alleged inequality woes. The difference is that Mr Kaus proposes to keep relatively poor people out in the first place:</w:t>
      </w:r>
    </w:p>
    <w:p w14:paraId="4698E781" w14:textId="77777777" w:rsidR="003C430D" w:rsidRDefault="003C430D" w:rsidP="003C430D">
      <w:pPr>
        <w:ind w:left="720"/>
      </w:pPr>
      <w:r>
        <w:t xml:space="preserve">If you're worried about incomes at the bottom, though, one solution leaps out at you. It's a solution that worked, at least in the late 1990s under Bill Clinton, when wages at the low end of the income ladder rose fairly dramatically. The solution is tight labor markets. Get employers bidding for scarce workers and you'll see incomes rise across the board without the need for government aid programs or tax redistribution. </w:t>
      </w:r>
      <w:r w:rsidRPr="003C430D">
        <w:rPr>
          <w:rStyle w:val="StyleUnderline"/>
        </w:rPr>
        <w:t>A major enemy of tight labor markets at the bottom</w:t>
      </w:r>
      <w:r>
        <w:t xml:space="preserve"> is also fairly clear: </w:t>
      </w:r>
      <w:r w:rsidRPr="003C430D">
        <w:rPr>
          <w:rStyle w:val="StyleUnderline"/>
        </w:rPr>
        <w:t>unchecked immigration by undocumented low-skilled workers.</w:t>
      </w:r>
      <w:r>
        <w:t xml:space="preserve"> It's hard for a day laborer to command $18 an hour in the market if there are illegals hanging out on the corner willing to work for $7. Even experts who claim illlegal immigration is good for Americans overall admit that it's not good for Americans at the bottom. In other words, it's not good for income equality.</w:t>
      </w:r>
    </w:p>
    <w:p w14:paraId="72F61820" w14:textId="77777777" w:rsidR="003C430D" w:rsidRDefault="003C430D" w:rsidP="003C430D">
      <w:pPr>
        <w:ind w:left="720"/>
      </w:pPr>
      <w:r>
        <w:t>Odd, then that Obama, in his "war on inequality," hasn't made a big effort to prevent illegal immigration--or at least to prevent illegal immigrration from returning with renewed force should the economy recover.</w:t>
      </w:r>
    </w:p>
    <w:p w14:paraId="660882C7" w14:textId="77777777" w:rsidR="003C430D" w:rsidRPr="003C430D" w:rsidRDefault="003C430D" w:rsidP="003C430D">
      <w:pPr>
        <w:rPr>
          <w:rStyle w:val="StyleUnderline"/>
        </w:rPr>
      </w:pPr>
      <w:r>
        <w:t xml:space="preserve">This is badly misleading. </w:t>
      </w:r>
      <w:r w:rsidRPr="003C430D">
        <w:rPr>
          <w:rStyle w:val="StyleUnderline"/>
        </w:rPr>
        <w:t xml:space="preserve">A move to United States is an upwardly mobile move for almost all low-skilled immigrant workers, and it tends to </w:t>
      </w:r>
      <w:r w:rsidRPr="003C430D">
        <w:rPr>
          <w:rStyle w:val="StyleUnderline"/>
          <w:b/>
        </w:rPr>
        <w:t>reduce inequality</w:t>
      </w:r>
      <w:r>
        <w:t xml:space="preserve"> on the whole. As a matter of description, Mr </w:t>
      </w:r>
      <w:r w:rsidRPr="003C430D">
        <w:rPr>
          <w:rStyle w:val="StyleUnderline"/>
        </w:rPr>
        <w:t xml:space="preserve">Kaus' conclusion follows only if we grant him the premise that the trend in inequality is best measured by looking at the set of people </w:t>
      </w:r>
      <w:r w:rsidRPr="003C430D">
        <w:rPr>
          <w:rStyle w:val="StyleUnderline"/>
          <w:b/>
        </w:rPr>
        <w:t>inside a country's borders</w:t>
      </w:r>
      <w:r>
        <w:t xml:space="preserve"> at one point in time and then comparing it to the set of people inside the country's borders at a later point in time. </w:t>
      </w:r>
      <w:r w:rsidRPr="003C430D">
        <w:rPr>
          <w:rStyle w:val="StyleUnderline"/>
        </w:rPr>
        <w:t xml:space="preserve">I propose we </w:t>
      </w:r>
      <w:r w:rsidRPr="003C430D">
        <w:rPr>
          <w:rStyle w:val="StyleUnderline"/>
          <w:b/>
        </w:rPr>
        <w:t>reject this premise</w:t>
      </w:r>
      <w:r>
        <w:t xml:space="preserve">. It makes more sense to begin with the set of people now inside a country's borders and then follow the same people back in time. As we rewind the tape, some of those people will end up outside the country's borders because they migrated during the period under consideration. As economists Lant Pritchett and Michael Clemens convincingly argue, </w:t>
      </w:r>
      <w:r w:rsidRPr="003C430D">
        <w:rPr>
          <w:rStyle w:val="StyleUnderline"/>
        </w:rPr>
        <w:t xml:space="preserve">if we seek to measure how </w:t>
      </w:r>
      <w:r w:rsidRPr="003C430D">
        <w:rPr>
          <w:rStyle w:val="StyleUnderline"/>
          <w:b/>
        </w:rPr>
        <w:t>people fare</w:t>
      </w:r>
      <w:r w:rsidRPr="003C430D">
        <w:rPr>
          <w:rStyle w:val="StyleUnderline"/>
        </w:rPr>
        <w:t xml:space="preserve">, as opposed to how fenced-in </w:t>
      </w:r>
      <w:r w:rsidRPr="003C430D">
        <w:rPr>
          <w:rStyle w:val="StyleUnderline"/>
          <w:b/>
        </w:rPr>
        <w:t>national populations fare</w:t>
      </w:r>
      <w:r w:rsidRPr="003C430D">
        <w:rPr>
          <w:rStyle w:val="StyleUnderline"/>
        </w:rPr>
        <w:t>, the correct measure is what they call "</w:t>
      </w:r>
      <w:r w:rsidRPr="003C430D">
        <w:rPr>
          <w:rStyle w:val="StyleUnderline"/>
          <w:b/>
        </w:rPr>
        <w:t>income per natural</w:t>
      </w:r>
      <w:r w:rsidRPr="003C430D">
        <w:rPr>
          <w:rStyle w:val="StyleUnderline"/>
        </w:rPr>
        <w:t xml:space="preserve">". On an income-per-natural basis, almost nothing </w:t>
      </w:r>
      <w:r w:rsidRPr="003C430D">
        <w:rPr>
          <w:rStyle w:val="StyleUnderline"/>
          <w:b/>
        </w:rPr>
        <w:t>reduces inequality more dramatically</w:t>
      </w:r>
      <w:r w:rsidRPr="003C430D">
        <w:rPr>
          <w:rStyle w:val="StyleUnderline"/>
        </w:rPr>
        <w:t xml:space="preserve"> than the migration of low-skilled workers from a poorer country to a richer country. </w:t>
      </w:r>
    </w:p>
    <w:p w14:paraId="6F8DEF92" w14:textId="77777777" w:rsidR="003C430D" w:rsidRPr="003C430D" w:rsidRDefault="003C430D" w:rsidP="003C430D">
      <w:pPr>
        <w:rPr>
          <w:rStyle w:val="StyleUnderline"/>
        </w:rPr>
      </w:pPr>
      <w:r w:rsidRPr="003C430D">
        <w:rPr>
          <w:rStyle w:val="StyleUnderline"/>
        </w:rPr>
        <w:t xml:space="preserve">The only reason to make the within-borders population of a nation-state our analytical touchstone is a </w:t>
      </w:r>
      <w:r w:rsidRPr="003C430D">
        <w:rPr>
          <w:rStyle w:val="StyleUnderline"/>
          <w:b/>
        </w:rPr>
        <w:t>prior commitment</w:t>
      </w:r>
      <w:r w:rsidRPr="003C430D">
        <w:rPr>
          <w:rStyle w:val="StyleUnderline"/>
        </w:rPr>
        <w:t xml:space="preserve"> to the idea that the </w:t>
      </w:r>
      <w:r w:rsidRPr="003C430D">
        <w:rPr>
          <w:rStyle w:val="StyleUnderline"/>
          <w:b/>
        </w:rPr>
        <w:t>nation-state is the correct unit of</w:t>
      </w:r>
      <w:r>
        <w:t xml:space="preserve"> normative </w:t>
      </w:r>
      <w:r w:rsidRPr="003C430D">
        <w:rPr>
          <w:rStyle w:val="StyleUnderline"/>
          <w:b/>
        </w:rPr>
        <w:t>evaluation</w:t>
      </w:r>
      <w:r>
        <w:t xml:space="preserve">. That is to say, </w:t>
      </w:r>
      <w:r w:rsidRPr="003C430D">
        <w:rPr>
          <w:rStyle w:val="StyleUnderline"/>
        </w:rPr>
        <w:t xml:space="preserve">an unacknowledged commitment to </w:t>
      </w:r>
      <w:r w:rsidRPr="003C430D">
        <w:rPr>
          <w:rStyle w:val="StyleUnderline"/>
          <w:b/>
        </w:rPr>
        <w:t>moral nationalism</w:t>
      </w:r>
      <w:r w:rsidRPr="003C430D">
        <w:rPr>
          <w:rStyle w:val="StyleUnderline"/>
        </w:rPr>
        <w:t xml:space="preserve"> tends to stand behind </w:t>
      </w:r>
      <w:r w:rsidRPr="003C430D">
        <w:t>the</w:t>
      </w:r>
      <w:r>
        <w:t xml:space="preserve"> sort of </w:t>
      </w:r>
      <w:r w:rsidRPr="003C430D">
        <w:rPr>
          <w:rStyle w:val="StyleUnderline"/>
          <w:b/>
        </w:rPr>
        <w:t>analytical nationalism</w:t>
      </w:r>
      <w:r>
        <w:t xml:space="preserve"> driving Mr Kaus' inequality accounting trick. </w:t>
      </w:r>
      <w:r w:rsidRPr="003C430D">
        <w:rPr>
          <w:rStyle w:val="StyleUnderline"/>
        </w:rPr>
        <w:t>We are interested in inequality in large part because most of us believe</w:t>
      </w:r>
      <w:r>
        <w:t xml:space="preserve">, rightly or wrongly, </w:t>
      </w:r>
      <w:r w:rsidRPr="003C430D">
        <w:rPr>
          <w:rStyle w:val="StyleUnderline"/>
        </w:rPr>
        <w:t>that</w:t>
      </w:r>
      <w:r>
        <w:t xml:space="preserve"> levels and </w:t>
      </w:r>
      <w:r w:rsidRPr="003C430D">
        <w:rPr>
          <w:rStyle w:val="StyleUnderline"/>
        </w:rPr>
        <w:t>trends in inequality function as a rough measure of our society's justice</w:t>
      </w:r>
      <w:r>
        <w:t xml:space="preserve">. But </w:t>
      </w:r>
      <w:r w:rsidRPr="003C430D">
        <w:t xml:space="preserve">moral or normative nationalism itself is a plausible cause of social injustice. </w:t>
      </w:r>
      <w:r w:rsidRPr="003C430D">
        <w:rPr>
          <w:rStyle w:val="StyleUnderline"/>
        </w:rPr>
        <w:t>It begs all kinds of</w:t>
      </w:r>
      <w:r w:rsidRPr="003C430D">
        <w:t xml:space="preserve"> profound </w:t>
      </w:r>
      <w:r w:rsidRPr="003C430D">
        <w:rPr>
          <w:rStyle w:val="StyleUnderline"/>
        </w:rPr>
        <w:t>questions</w:t>
      </w:r>
      <w:r w:rsidRPr="003C430D">
        <w:t xml:space="preserve"> simply </w:t>
      </w:r>
      <w:r w:rsidRPr="003C430D">
        <w:rPr>
          <w:rStyle w:val="StyleUnderline"/>
        </w:rPr>
        <w:t>to assume moral nationalism and set up our conceptual apparatus so that it</w:t>
      </w:r>
      <w:r>
        <w:t xml:space="preserve"> not only </w:t>
      </w:r>
      <w:r w:rsidRPr="003C430D">
        <w:rPr>
          <w:rStyle w:val="StyleUnderline"/>
        </w:rPr>
        <w:t xml:space="preserve">blinds us to the way immigration dramatically </w:t>
      </w:r>
      <w:r w:rsidRPr="003C430D">
        <w:rPr>
          <w:rStyle w:val="StyleUnderline"/>
          <w:b/>
        </w:rPr>
        <w:t>reduces poverty and inequality</w:t>
      </w:r>
      <w:r w:rsidRPr="003C430D">
        <w:rPr>
          <w:rStyle w:val="StyleUnderline"/>
        </w:rPr>
        <w:t xml:space="preserve">, but also creates the </w:t>
      </w:r>
      <w:r w:rsidRPr="003C430D">
        <w:rPr>
          <w:rStyle w:val="StyleUnderline"/>
          <w:b/>
        </w:rPr>
        <w:t>illusion</w:t>
      </w:r>
      <w:r w:rsidRPr="003C430D">
        <w:rPr>
          <w:rStyle w:val="StyleUnderline"/>
        </w:rPr>
        <w:t xml:space="preserve"> that immigration worsens what we assume to be a form of injustice. </w:t>
      </w:r>
    </w:p>
    <w:p w14:paraId="332CA7BB" w14:textId="77777777" w:rsidR="003C430D" w:rsidRPr="003C430D" w:rsidRDefault="003C430D" w:rsidP="003C430D">
      <w:pPr>
        <w:rPr>
          <w:rStyle w:val="StyleUnderline"/>
          <w:b/>
        </w:rPr>
      </w:pPr>
      <w:r>
        <w:t xml:space="preserve">Historically, </w:t>
      </w:r>
      <w:r w:rsidRPr="003C430D">
        <w:rPr>
          <w:rStyle w:val="StyleUnderline"/>
        </w:rPr>
        <w:t xml:space="preserve">the most vicious forms of inequality and injustice are based on </w:t>
      </w:r>
      <w:r w:rsidRPr="003C430D">
        <w:rPr>
          <w:rStyle w:val="StyleUnderline"/>
          <w:b/>
        </w:rPr>
        <w:t>coercive exclusion</w:t>
      </w:r>
      <w:r w:rsidRPr="003C430D">
        <w:rPr>
          <w:rStyle w:val="StyleUnderline"/>
        </w:rPr>
        <w:t>, and this is precisely what</w:t>
      </w:r>
      <w:r>
        <w:t xml:space="preserve"> Mr </w:t>
      </w:r>
      <w:r w:rsidRPr="003C430D">
        <w:rPr>
          <w:rStyle w:val="StyleUnderline"/>
        </w:rPr>
        <w:t xml:space="preserve">Kaus proposes </w:t>
      </w:r>
      <w:r w:rsidRPr="003C430D">
        <w:rPr>
          <w:rStyle w:val="StyleUnderline"/>
          <w:b/>
        </w:rPr>
        <w:t>ramping up</w:t>
      </w:r>
      <w:r>
        <w:t xml:space="preserve">. It is conceivable that </w:t>
      </w:r>
      <w:r w:rsidRPr="003C430D">
        <w:rPr>
          <w:rStyle w:val="StyleUnderline"/>
        </w:rPr>
        <w:t xml:space="preserve">the global system of socio-economic </w:t>
      </w:r>
      <w:r w:rsidRPr="003C430D">
        <w:rPr>
          <w:rStyle w:val="StyleUnderline"/>
          <w:b/>
        </w:rPr>
        <w:t>apartheid</w:t>
      </w:r>
      <w:r w:rsidRPr="003C430D">
        <w:rPr>
          <w:rStyle w:val="StyleUnderline"/>
        </w:rPr>
        <w:t xml:space="preserve"> is justified because there is something special about </w:t>
      </w:r>
      <w:r w:rsidRPr="003C430D">
        <w:rPr>
          <w:rStyle w:val="StyleUnderline"/>
          <w:b/>
        </w:rPr>
        <w:t>national citizenship and national boundaries</w:t>
      </w:r>
      <w:r>
        <w:t xml:space="preserve">. But given the parallels of the status-quo system to arrangements we consider paradigms of invidious inequality and social injustice, this needs an argument. At the very least, </w:t>
      </w:r>
      <w:r w:rsidRPr="003C430D">
        <w:rPr>
          <w:rStyle w:val="StyleUnderline"/>
        </w:rPr>
        <w:t xml:space="preserve">the argument that we should consolidate the advantages imagined to flow to insiders by even more aggressively excluding outsiders should </w:t>
      </w:r>
      <w:r w:rsidRPr="003C430D">
        <w:rPr>
          <w:rStyle w:val="StyleUnderline"/>
          <w:b/>
        </w:rPr>
        <w:t xml:space="preserve">not be so blithely advanced. That most insiders think this argument sounds swell hardly makes it sound.      </w:t>
      </w:r>
    </w:p>
    <w:p w14:paraId="532B75CB" w14:textId="77777777" w:rsidR="003C430D" w:rsidRDefault="003C430D" w:rsidP="003C430D">
      <w:r w:rsidRPr="003C430D">
        <w:rPr>
          <w:rStyle w:val="StyleUnderline"/>
        </w:rPr>
        <w:t xml:space="preserve">I </w:t>
      </w:r>
      <w:proofErr w:type="gramStart"/>
      <w:r w:rsidRPr="003C430D">
        <w:rPr>
          <w:rStyle w:val="StyleUnderline"/>
        </w:rPr>
        <w:t>say</w:t>
      </w:r>
      <w:proofErr w:type="gramEnd"/>
      <w:r w:rsidRPr="003C430D">
        <w:rPr>
          <w:rStyle w:val="StyleUnderline"/>
        </w:rPr>
        <w:t xml:space="preserve"> "imagined" to flow to insiders, because it turns out that low-skilled immigration doesn't actually hurt the native poor</w:t>
      </w:r>
      <w:r>
        <w:t xml:space="preserve">. As Francisco D'Amuri and Giovanni Peri write: </w:t>
      </w:r>
    </w:p>
    <w:p w14:paraId="4552C3D0" w14:textId="77777777" w:rsidR="003C430D" w:rsidRPr="003C430D" w:rsidRDefault="003C430D" w:rsidP="003C430D">
      <w:pPr>
        <w:ind w:left="720"/>
        <w:rPr>
          <w:rStyle w:val="StyleUnderline"/>
        </w:rPr>
      </w:pPr>
      <w:r>
        <w:t xml:space="preserve">Despite popular belief, often based on anecdotes and bodged analysis, </w:t>
      </w:r>
      <w:r w:rsidRPr="003C430D">
        <w:rPr>
          <w:rStyle w:val="StyleUnderline"/>
        </w:rPr>
        <w:t>there is hardly any evidence that immigrant workers have a negative effect on the wages</w:t>
      </w:r>
      <w:r>
        <w:t xml:space="preserve"> of native workers (see for instance Card 2009 and Glitz 2007) </w:t>
      </w:r>
      <w:r w:rsidRPr="003C430D">
        <w:rPr>
          <w:rStyle w:val="StyleUnderline"/>
        </w:rPr>
        <w:t>or that they crowd-out other jobs in the US</w:t>
      </w:r>
      <w:r>
        <w:t xml:space="preserve"> (Card and Di Nardo 2000) or Europe. On the contrary, </w:t>
      </w:r>
      <w:r w:rsidRPr="003C430D">
        <w:rPr>
          <w:rStyle w:val="StyleUnderline"/>
        </w:rPr>
        <w:t>some authors emphasise the existence of a potentially positive effect of immigrants on the demand for native workers.</w:t>
      </w:r>
    </w:p>
    <w:p w14:paraId="132EDEF4" w14:textId="77777777" w:rsidR="003C430D" w:rsidRDefault="003C430D" w:rsidP="003C430D">
      <w:r>
        <w:t xml:space="preserve">This is admittedly counterintuitive. </w:t>
      </w:r>
      <w:r w:rsidRPr="003C430D">
        <w:rPr>
          <w:rStyle w:val="StyleUnderline"/>
        </w:rPr>
        <w:t>Here's how Messrs D'Amuri and Peri account for the puzzling pattern</w:t>
      </w:r>
      <w:r>
        <w:t xml:space="preserve"> found in the data: </w:t>
      </w:r>
    </w:p>
    <w:p w14:paraId="082BE8B2" w14:textId="77777777" w:rsidR="003C430D" w:rsidRDefault="003C430D" w:rsidP="003C430D">
      <w:pPr>
        <w:ind w:left="720"/>
      </w:pPr>
      <w:r w:rsidRPr="003C430D">
        <w:rPr>
          <w:rStyle w:val="StyleUnderline"/>
        </w:rPr>
        <w:t>Our hypothesis is that immigrants</w:t>
      </w:r>
      <w:r>
        <w:t xml:space="preserve">, who often do not speak the language and do not master the culture and norms of the host country, </w:t>
      </w:r>
      <w:r w:rsidRPr="003C430D">
        <w:rPr>
          <w:rStyle w:val="StyleUnderline"/>
        </w:rPr>
        <w:t>are concentrated in more manual-routine tasks</w:t>
      </w:r>
      <w:r>
        <w:t xml:space="preserve"> (especially among less educated groups). </w:t>
      </w:r>
      <w:r w:rsidRPr="003C430D">
        <w:rPr>
          <w:rStyle w:val="StyleUnderline"/>
        </w:rPr>
        <w:t>The inflow of immigrants thus increases the supply of manual skills relative to the supply of abstract skills with two effects:</w:t>
      </w:r>
    </w:p>
    <w:p w14:paraId="178AB508" w14:textId="77777777" w:rsidR="003C430D" w:rsidRPr="003C430D" w:rsidRDefault="003C430D" w:rsidP="003C430D">
      <w:pPr>
        <w:pStyle w:val="ListParagraph"/>
        <w:numPr>
          <w:ilvl w:val="0"/>
          <w:numId w:val="13"/>
        </w:numPr>
        <w:rPr>
          <w:rStyle w:val="StyleUnderline"/>
        </w:rPr>
      </w:pPr>
      <w:r w:rsidRPr="003C430D">
        <w:rPr>
          <w:rStyle w:val="StyleUnderline"/>
        </w:rPr>
        <w:t>Due to the complementarity between these types of skills, the increase in the supply of manual tasks boosts relative compensation for complex skills, making them better paid.</w:t>
      </w:r>
    </w:p>
    <w:p w14:paraId="3F4FA882" w14:textId="77777777" w:rsidR="003C430D" w:rsidRPr="003C430D" w:rsidRDefault="003C430D" w:rsidP="003C430D">
      <w:pPr>
        <w:pStyle w:val="ListParagraph"/>
        <w:numPr>
          <w:ilvl w:val="0"/>
          <w:numId w:val="13"/>
        </w:numPr>
        <w:rPr>
          <w:rStyle w:val="StyleUnderline"/>
        </w:rPr>
      </w:pPr>
      <w:r w:rsidRPr="003C430D">
        <w:rPr>
          <w:rStyle w:val="StyleUnderline"/>
        </w:rPr>
        <w:t>Exploiting their comparative advantage, natives move to occupations requiring a relatively higher level of these skills.</w:t>
      </w:r>
    </w:p>
    <w:p w14:paraId="6E004A55" w14:textId="77777777" w:rsidR="003C430D" w:rsidRPr="003C430D" w:rsidRDefault="003C430D" w:rsidP="003C430D">
      <w:pPr>
        <w:ind w:left="720"/>
        <w:rPr>
          <w:rStyle w:val="StyleUnderline"/>
        </w:rPr>
      </w:pPr>
      <w:r w:rsidRPr="003C430D">
        <w:rPr>
          <w:rStyle w:val="StyleUnderline"/>
        </w:rPr>
        <w:t>This</w:t>
      </w:r>
      <w:r>
        <w:t xml:space="preserve"> positive reallocation and the complementarity of tasks </w:t>
      </w:r>
      <w:r w:rsidRPr="003C430D">
        <w:rPr>
          <w:rStyle w:val="StyleUnderline"/>
        </w:rPr>
        <w:t>can explain the lack of negative employment effects as well as the potential positive wage effects of immigration on native workers.</w:t>
      </w:r>
    </w:p>
    <w:p w14:paraId="1C30872E" w14:textId="77777777" w:rsidR="003C430D" w:rsidRPr="00270406" w:rsidRDefault="003C430D" w:rsidP="003C430D">
      <w:r w:rsidRPr="003C430D">
        <w:rPr>
          <w:rStyle w:val="StyleUnderline"/>
        </w:rPr>
        <w:t xml:space="preserve">So here's how it all shakes out. Low-skilled immigration </w:t>
      </w:r>
      <w:r w:rsidRPr="003C430D">
        <w:rPr>
          <w:rStyle w:val="StyleUnderline"/>
          <w:b/>
        </w:rPr>
        <w:t>reduces economic inequality</w:t>
      </w:r>
      <w:r w:rsidRPr="003C430D">
        <w:rPr>
          <w:rStyle w:val="StyleUnderline"/>
        </w:rPr>
        <w:t xml:space="preserve"> when we set aside </w:t>
      </w:r>
      <w:r w:rsidRPr="003C430D">
        <w:rPr>
          <w:rStyle w:val="StyleUnderline"/>
          <w:b/>
        </w:rPr>
        <w:t>nationalist assumptions and focus on people instead of populations</w:t>
      </w:r>
      <w:r>
        <w:t xml:space="preserve">. Even if we cling to analytical and moral nationalism, low-skilled immigration doesn't happen to increase measured inequality. On the contrary, complementaries between the skills of migrant and native workers can leave natives better off than they would have been with less immigration. </w:t>
      </w:r>
    </w:p>
    <w:p w14:paraId="0981A8D2" w14:textId="3A7FC4CA" w:rsidR="007E639A" w:rsidRPr="00794ADB" w:rsidRDefault="007E639A" w:rsidP="007E639A">
      <w:pPr>
        <w:pStyle w:val="Heading4"/>
      </w:pPr>
      <w:r>
        <w:t xml:space="preserve">The </w:t>
      </w:r>
      <w:r w:rsidR="008B0FF4">
        <w:t>hierarchy of</w:t>
      </w:r>
      <w:r>
        <w:t xml:space="preserve"> mobility destroys those who fail to produce by transforming them into wasted life.</w:t>
      </w:r>
    </w:p>
    <w:p w14:paraId="4E3641B3" w14:textId="77777777" w:rsidR="007E639A" w:rsidRPr="005716C2" w:rsidRDefault="007E639A" w:rsidP="007E639A">
      <w:r>
        <w:rPr>
          <w:b/>
        </w:rPr>
        <w:t xml:space="preserve">Davis 08 </w:t>
      </w:r>
      <w:r w:rsidRPr="005716C2">
        <w:t>Mark Davis Sociology @ Leeds ‘8 “Bauman on Globalization” in The Sociology of Zygmunt Bauman eds. Michael Hviid Jacobsen and Paul Poder p. 145-146</w:t>
      </w:r>
      <w:r>
        <w:t xml:space="preserve"> </w:t>
      </w:r>
    </w:p>
    <w:p w14:paraId="12835FD3" w14:textId="77777777" w:rsidR="007E639A" w:rsidRPr="005716C2" w:rsidRDefault="007E639A" w:rsidP="007E639A">
      <w:r w:rsidRPr="000F21B5">
        <w:t xml:space="preserve">It is this stark opposition between tourists and vagabonds that Bauman (2004) develops further in his more recent ideas on the 'wasted lives' brought about by processes of globalization. At the basis of this development is Bauman's observation that both sides of the identified opposition between tourists and vagabonds can be characterized by their freedom to move. However, whereas the former travel for enjoyment or profit, and are rewarded for doing so, the latter travel for survival, and — alarmingly—are condemned for doing so. For Bauman, it is </w:t>
      </w:r>
      <w:r w:rsidRPr="000F21B5">
        <w:rPr>
          <w:rFonts w:cs="Arial"/>
          <w:bCs/>
          <w:szCs w:val="26"/>
        </w:rPr>
        <w:t>this `lie of the free trade promise' that marks the</w:t>
      </w:r>
      <w:r w:rsidRPr="000F21B5">
        <w:t xml:space="preserve"> present day combination of the annulment of entry visas and the </w:t>
      </w:r>
      <w:r w:rsidRPr="000F21B5">
        <w:rPr>
          <w:rFonts w:cs="Arial"/>
          <w:bCs/>
          <w:szCs w:val="26"/>
        </w:rPr>
        <w:t>reinforcement of immigration controls with a particular symbolic significance</w:t>
      </w:r>
      <w:r w:rsidRPr="000F21B5">
        <w:t xml:space="preserve">. In short, </w:t>
      </w:r>
      <w:r w:rsidRPr="000F21B5">
        <w:rPr>
          <w:rFonts w:cs="Arial"/>
          <w:bCs/>
          <w:szCs w:val="26"/>
        </w:rPr>
        <w:t>it lays bare the fact that</w:t>
      </w:r>
      <w:r w:rsidRPr="000F21B5">
        <w:rPr>
          <w:rFonts w:cs="Arial"/>
          <w:bCs/>
          <w:szCs w:val="26"/>
          <w:u w:val="single"/>
        </w:rPr>
        <w:t xml:space="preserve"> </w:t>
      </w:r>
      <w:r w:rsidRPr="000F21B5">
        <w:rPr>
          <w:rStyle w:val="StyleUnderline"/>
        </w:rPr>
        <w:t>'access to global mobility' is the basis of a world-wide re-stratification</w:t>
      </w:r>
      <w:r w:rsidRPr="000F21B5">
        <w:rPr>
          <w:b/>
        </w:rPr>
        <w:t>.</w:t>
      </w:r>
      <w:r w:rsidRPr="000F21B5">
        <w:t xml:space="preserve"> To put it in a nutshell: if indeed </w:t>
      </w:r>
      <w:r w:rsidRPr="000F21B5">
        <w:rPr>
          <w:rStyle w:val="StyleUnderline"/>
        </w:rPr>
        <w:t>we are nowadays 'all on the move', only some of us are permitted to be so</w:t>
      </w:r>
      <w:r w:rsidRPr="000F21B5">
        <w:t xml:space="preserve">. Moreover, Bauman notes how </w:t>
      </w:r>
      <w:r w:rsidRPr="000F21B5">
        <w:rPr>
          <w:rStyle w:val="StyleUnderline"/>
        </w:rPr>
        <w:t>the dismantling of all barriers to the free movement of capital, commodities</w:t>
      </w:r>
      <w:r w:rsidRPr="000F21B5">
        <w:t xml:space="preserve"> and information, and its carriers, </w:t>
      </w:r>
      <w:r w:rsidRPr="000F21B5">
        <w:rPr>
          <w:rStyle w:val="StyleUnderline"/>
        </w:rPr>
        <w:t>is accompanied by the concomitant production of new and ever-higher barriers to keep out the multitude</w:t>
      </w:r>
      <w:r w:rsidRPr="000F21B5">
        <w:t xml:space="preserve"> wishing to follow suit and go where the opportunities beckon. This is supported by the sociological and political phenomenon highlighted at the start of the chapter in relation to the world being 'full'. This new 'fullness' of the planet — or, perhaps more accurately, of those particular areas of the planet where dreams and desires are most likely to be realized — have resulted in an acute crisis of what Bauman calls the "human waste disposal industry" (Bauman 2004:7). According to him, </w:t>
      </w:r>
      <w:r w:rsidRPr="000F21B5">
        <w:rPr>
          <w:rStyle w:val="StyleUnderline"/>
        </w:rPr>
        <w:t>globalization has become a prolific production line of 'wasted humans' precisely because of the global spread of the 'liquid modern' form of life as a single homogenising force.</w:t>
      </w:r>
      <w:r w:rsidRPr="000F21B5">
        <w:t xml:space="preserve"> Those </w:t>
      </w:r>
      <w:r w:rsidRPr="000F21B5">
        <w:rPr>
          <w:rStyle w:val="StyleUnderline"/>
        </w:rPr>
        <w:t>different forms of human life and togetherness that, heretofore, represented adequate ways and means of survival in both the biological and sociological sense are destroyed by the dominance of the global over all aspects of the local</w:t>
      </w:r>
      <w:r w:rsidRPr="000F21B5">
        <w:t xml:space="preserve">. As a result, </w:t>
      </w:r>
      <w:r w:rsidRPr="000F21B5">
        <w:rPr>
          <w:rStyle w:val="StyleUnderline"/>
        </w:rPr>
        <w:t xml:space="preserve">those who represent difference </w:t>
      </w:r>
      <w:r w:rsidRPr="000F21B5">
        <w:t xml:space="preserve">— and thus evoke precisely those feelings of uncertainty and insecurity endemic to 'liquid life' </w:t>
      </w:r>
      <w:r w:rsidRPr="000F21B5">
        <w:rPr>
          <w:rStyle w:val="StyleUnderline"/>
        </w:rPr>
        <w:t>— are uniquely suitable to play the part of visible local target for the unloading of frustrations caused by invisible global</w:t>
      </w:r>
      <w:r w:rsidRPr="000F21B5">
        <w:t xml:space="preserve"> After all, </w:t>
      </w:r>
      <w:r w:rsidRPr="000F21B5">
        <w:rPr>
          <w:rFonts w:cs="Arial"/>
          <w:bCs/>
          <w:szCs w:val="26"/>
        </w:rPr>
        <w:t>asylum seekers and 'economic migrants' are collective replicas</w:t>
      </w:r>
      <w:r w:rsidRPr="000F21B5">
        <w:t xml:space="preserve"> (an alter ego?, fellow travellers?, mirror-images?, caricatures?) </w:t>
      </w:r>
      <w:r w:rsidRPr="000F21B5">
        <w:rPr>
          <w:rFonts w:cs="Arial"/>
          <w:bCs/>
          <w:szCs w:val="26"/>
        </w:rPr>
        <w:t>of the new power elite of the globalized world</w:t>
      </w:r>
      <w:r w:rsidRPr="000F21B5">
        <w:t xml:space="preserve">, widely (and with reason) suspected to be the true villain of the piece. </w:t>
      </w:r>
      <w:r w:rsidRPr="000F21B5">
        <w:rPr>
          <w:rFonts w:cs="Arial"/>
          <w:bCs/>
          <w:szCs w:val="26"/>
        </w:rPr>
        <w:t>Like that elite, they are untied to any place</w:t>
      </w:r>
      <w:r w:rsidRPr="000F21B5">
        <w:t xml:space="preserve">, shifty, unpredictable. Like that elite, they epitomize the unfathomable 'space of flows' where the roots of the present-day precariousness of the human condition are sunk (Bauman 2004:66). And </w:t>
      </w:r>
      <w:r w:rsidRPr="000F21B5">
        <w:rPr>
          <w:rFonts w:cs="Arial"/>
          <w:bCs/>
          <w:szCs w:val="26"/>
        </w:rPr>
        <w:t>it is these groups of</w:t>
      </w:r>
      <w:r w:rsidRPr="000F21B5">
        <w:t xml:space="preserve"> asylum seekers, </w:t>
      </w:r>
      <w:r w:rsidRPr="000F21B5">
        <w:rPr>
          <w:rFonts w:cs="Arial"/>
          <w:bCs/>
          <w:szCs w:val="26"/>
        </w:rPr>
        <w:t>'economic migrants' and refugees that represent the 'human waste' of globalization</w:t>
      </w:r>
      <w:r w:rsidRPr="000F21B5">
        <w:t>, the vagabond nightmare in the society of tourists</w:t>
      </w:r>
      <w:r w:rsidRPr="000F21B5">
        <w:rPr>
          <w:rFonts w:cs="Arial"/>
          <w:bCs/>
          <w:szCs w:val="26"/>
        </w:rPr>
        <w:t>. All periods of modernity have, of course, produced social suffering amongst the excluded. However</w:t>
      </w:r>
      <w:r w:rsidRPr="000F21B5">
        <w:t xml:space="preserve">, Bauman (2004) argues that </w:t>
      </w:r>
      <w:r w:rsidRPr="000F21B5">
        <w:rPr>
          <w:rFonts w:cs="Arial"/>
          <w:bCs/>
          <w:szCs w:val="26"/>
        </w:rPr>
        <w:t>the suffering experienced by the growing ranks of vagabonds is unique insofar as the included do not forge any common cause with those 'wasted humans' precisely because they rarely come into contact with them</w:t>
      </w:r>
      <w:r w:rsidRPr="000F21B5">
        <w:t xml:space="preserve">. By being managed and administered in localized camps or 'sink estates', the tourists have no opportunity to converse with vagabonds and, as a result of their stigmatization and criminalization, frequently have little desire to do so. As a consequence, </w:t>
      </w:r>
      <w:r w:rsidRPr="000F21B5">
        <w:rPr>
          <w:rStyle w:val="StyleUnderline"/>
        </w:rPr>
        <w:t>an entire way of human-being-in-the-world is denied its reality and</w:t>
      </w:r>
      <w:r w:rsidRPr="000F21B5">
        <w:t xml:space="preserve"> so easily </w:t>
      </w:r>
      <w:r w:rsidRPr="000F21B5">
        <w:rPr>
          <w:rStyle w:val="StyleUnderline"/>
        </w:rPr>
        <w:t>removed from the realm of moral obligation</w:t>
      </w:r>
      <w:r w:rsidRPr="000F21B5">
        <w:t xml:space="preserve">. Indeed, it is </w:t>
      </w:r>
      <w:r w:rsidRPr="000F21B5">
        <w:rPr>
          <w:rStyle w:val="StyleUnderline"/>
        </w:rPr>
        <w:t>this that represents one of the central ethical challenges that faces humanity in the era of globalization: the need to recognize the plight of the 'wasted humans' produced by those global processes that make the life of the tourist so desirable</w:t>
      </w:r>
      <w:r w:rsidRPr="000F21B5">
        <w:t xml:space="preserve">. One of the main obstacles to this ethical challenge is precisely the experience of insecurity and fear that 'wasted humans' are so often taken to embody. Furthermore, Bauman notes how current local solutions to these problems fail to address their global causes — 'there are no local solutions to global problems', as he frequently asserts. The growing pervasiveness of fear in 'liquid modern' society, coupled with an absence of global solutions, has led Bauman to explain globalization as entirely 'negative'.  </w:t>
      </w:r>
    </w:p>
    <w:p w14:paraId="21126E22" w14:textId="52AD3FE4" w:rsidR="007E639A" w:rsidRPr="000F21B5" w:rsidRDefault="007E639A" w:rsidP="007E639A">
      <w:pPr>
        <w:pStyle w:val="Heading4"/>
      </w:pPr>
      <w:r w:rsidRPr="000F21B5">
        <w:t xml:space="preserve">The production of wasted life </w:t>
      </w:r>
      <w:r>
        <w:t xml:space="preserve">eradicates ethics and masks global genocide </w:t>
      </w:r>
    </w:p>
    <w:p w14:paraId="5B17D2FC" w14:textId="77777777" w:rsidR="007E639A" w:rsidRPr="000F21B5" w:rsidRDefault="007E639A" w:rsidP="007E639A">
      <w:r>
        <w:rPr>
          <w:b/>
        </w:rPr>
        <w:t xml:space="preserve">Hayden 07 </w:t>
      </w:r>
      <w:r w:rsidRPr="001D385F">
        <w:t>Patrick Hayden</w:t>
      </w:r>
      <w:r>
        <w:t>,</w:t>
      </w:r>
      <w:r w:rsidRPr="001D385F">
        <w:t xml:space="preserve"> Sen</w:t>
      </w:r>
      <w:r>
        <w:t>ior Lecturer IR @ St. Andrews</w:t>
      </w:r>
      <w:r w:rsidRPr="001D385F">
        <w:t xml:space="preserve"> “Superfluous Humanity: An Arendtian Perspective on the Political Evil of Global Poverty” Millennium 35 (2) p. 289-290</w:t>
      </w:r>
      <w:r>
        <w:t xml:space="preserve"> </w:t>
      </w:r>
    </w:p>
    <w:p w14:paraId="3C05F613" w14:textId="77777777" w:rsidR="007E639A" w:rsidRDefault="007E639A" w:rsidP="007E639A">
      <w:r w:rsidRPr="000F21B5">
        <w:t xml:space="preserve">Much like Arendt, Bauman argues that </w:t>
      </w:r>
      <w:r w:rsidRPr="000F21B5">
        <w:rPr>
          <w:rStyle w:val="StyleUnderline"/>
        </w:rPr>
        <w:t xml:space="preserve">modernity is characterised by instrumental rationality and a drive towards bureaucracy and technological order, with a resulting </w:t>
      </w:r>
      <w:r w:rsidRPr="007A4A83">
        <w:rPr>
          <w:rStyle w:val="StyleUnderline"/>
          <w:b/>
        </w:rPr>
        <w:t>emptying out of moral responsibility</w:t>
      </w:r>
      <w:r w:rsidRPr="000F21B5">
        <w:t xml:space="preserve">. The era of </w:t>
      </w:r>
      <w:r w:rsidRPr="000F21B5">
        <w:rPr>
          <w:rStyle w:val="StyleUnderline"/>
        </w:rPr>
        <w:t>neoliberal globalisation</w:t>
      </w:r>
      <w:r w:rsidRPr="000F21B5">
        <w:t xml:space="preserve">, Bauman contends, </w:t>
      </w:r>
      <w:r w:rsidRPr="000F21B5">
        <w:rPr>
          <w:rStyle w:val="StyleUnderline"/>
        </w:rPr>
        <w:t>exposes how the project of modernity</w:t>
      </w:r>
      <w:r w:rsidRPr="000F21B5">
        <w:t xml:space="preserve"> - or more accurately</w:t>
      </w:r>
      <w:r w:rsidRPr="000F21B5">
        <w:rPr>
          <w:rFonts w:cs="Arial"/>
          <w:bCs/>
          <w:szCs w:val="26"/>
          <w:u w:val="single"/>
        </w:rPr>
        <w:t xml:space="preserve">, </w:t>
      </w:r>
      <w:r w:rsidRPr="000F21B5">
        <w:rPr>
          <w:rStyle w:val="StyleUnderline"/>
        </w:rPr>
        <w:t xml:space="preserve">of compulsive modernisation - necessarily </w:t>
      </w:r>
      <w:r w:rsidRPr="007A4A83">
        <w:rPr>
          <w:rStyle w:val="StyleUnderline"/>
          <w:b/>
        </w:rPr>
        <w:t>produces ‘human waste’</w:t>
      </w:r>
      <w:r w:rsidRPr="000F21B5">
        <w:t xml:space="preserve">.52 Here </w:t>
      </w:r>
      <w:r w:rsidRPr="000F21B5">
        <w:rPr>
          <w:rStyle w:val="StyleUnderline"/>
        </w:rPr>
        <w:t>three</w:t>
      </w:r>
      <w:r w:rsidRPr="000F21B5">
        <w:rPr>
          <w:rFonts w:cs="Arial"/>
          <w:bCs/>
          <w:szCs w:val="26"/>
          <w:u w:val="single"/>
        </w:rPr>
        <w:t xml:space="preserve"> </w:t>
      </w:r>
      <w:r w:rsidRPr="000F21B5">
        <w:t xml:space="preserve">historical </w:t>
      </w:r>
      <w:r w:rsidRPr="000F21B5">
        <w:rPr>
          <w:rStyle w:val="StyleUnderline"/>
        </w:rPr>
        <w:t>strands of modernisation converge: order-building, economic progress, and capitalist globalisation</w:t>
      </w:r>
      <w:r w:rsidRPr="000F21B5">
        <w:t xml:space="preserve">. For Bauman </w:t>
      </w:r>
      <w:r w:rsidRPr="000F21B5">
        <w:rPr>
          <w:rStyle w:val="StyleUnderline"/>
        </w:rPr>
        <w:t>the modernisation process is defined by the drive to design, engineer and administer society, most fundamentally in terms of the ‘</w:t>
      </w:r>
      <w:r w:rsidRPr="007A4A83">
        <w:rPr>
          <w:rStyle w:val="StyleUnderline"/>
          <w:b/>
        </w:rPr>
        <w:t>freedom’</w:t>
      </w:r>
      <w:r w:rsidRPr="000F21B5">
        <w:rPr>
          <w:rStyle w:val="StyleUnderline"/>
        </w:rPr>
        <w:t xml:space="preserve"> to consume</w:t>
      </w:r>
      <w:r w:rsidRPr="000F21B5">
        <w:t xml:space="preserve">. The corollary of this process is that </w:t>
      </w:r>
      <w:r w:rsidRPr="000F21B5">
        <w:rPr>
          <w:rStyle w:val="StyleUnderline"/>
        </w:rPr>
        <w:t xml:space="preserve">whatever </w:t>
      </w:r>
      <w:r w:rsidRPr="007A4A83">
        <w:rPr>
          <w:rStyle w:val="StyleUnderline"/>
          <w:b/>
        </w:rPr>
        <w:t>cannot be assimilated</w:t>
      </w:r>
      <w:r w:rsidRPr="000F21B5">
        <w:rPr>
          <w:rStyle w:val="StyleUnderline"/>
        </w:rPr>
        <w:t xml:space="preserve"> into the model</w:t>
      </w:r>
      <w:r w:rsidRPr="000F21B5">
        <w:t xml:space="preserve"> of modernisation (or ‘development’) as consumption </w:t>
      </w:r>
      <w:r w:rsidRPr="007A4A83">
        <w:rPr>
          <w:rStyle w:val="StyleUnderline"/>
          <w:b/>
        </w:rPr>
        <w:t>must be treated as unfit</w:t>
      </w:r>
      <w:r w:rsidRPr="000F21B5">
        <w:t xml:space="preserve">, undesirable, redundant, </w:t>
      </w:r>
      <w:r w:rsidRPr="007A4A83">
        <w:rPr>
          <w:rStyle w:val="StyleUnderline"/>
          <w:b/>
        </w:rPr>
        <w:t>useless, and disposable</w:t>
      </w:r>
      <w:r w:rsidRPr="000F21B5">
        <w:rPr>
          <w:rStyle w:val="StyleUnderline"/>
        </w:rPr>
        <w:t>.</w:t>
      </w:r>
      <w:r w:rsidRPr="000F21B5">
        <w:t xml:space="preserve"> Immigrants, refugees, and the impoverished are simply sup</w:t>
      </w:r>
      <w:r w:rsidRPr="007A4A83">
        <w:t>erfluous populations who, if they cannot be directly eliminated in the ‘post-totalitarian’ era, at least can be made to disappear from our consciousness</w:t>
      </w:r>
      <w:r w:rsidRPr="007A4A83">
        <w:rPr>
          <w:rFonts w:cs="Arial"/>
          <w:bCs/>
          <w:szCs w:val="26"/>
        </w:rPr>
        <w:t xml:space="preserve">. In Bauman’s words, </w:t>
      </w:r>
      <w:r w:rsidRPr="007A4A83">
        <w:rPr>
          <w:rStyle w:val="StyleUnderline"/>
          <w:b/>
        </w:rPr>
        <w:t>we ‘dispose of leftovers in the most radical and effective way: we make them invisible by not looking and unthinkable by not thinking</w:t>
      </w:r>
      <w:r w:rsidRPr="000F21B5">
        <w:rPr>
          <w:rFonts w:cs="Arial"/>
          <w:bCs/>
          <w:szCs w:val="26"/>
          <w:u w:val="single"/>
        </w:rPr>
        <w:t>.</w:t>
      </w:r>
      <w:r w:rsidRPr="000F21B5">
        <w:t xml:space="preserve"> They worry us only when the routine elementary defences are broken and the precautions fail.’53 </w:t>
      </w:r>
      <w:r w:rsidRPr="000F21B5">
        <w:rPr>
          <w:rStyle w:val="StyleUnderline"/>
        </w:rPr>
        <w:t xml:space="preserve">The </w:t>
      </w:r>
      <w:r w:rsidRPr="007A4A83">
        <w:rPr>
          <w:rStyle w:val="StyleUnderline"/>
          <w:b/>
        </w:rPr>
        <w:t>wasted lives</w:t>
      </w:r>
      <w:r w:rsidRPr="000F21B5">
        <w:rPr>
          <w:rStyle w:val="StyleUnderline"/>
        </w:rPr>
        <w:t xml:space="preserve"> of human refuse are </w:t>
      </w:r>
      <w:r w:rsidRPr="007A4A83">
        <w:rPr>
          <w:rStyle w:val="StyleUnderline"/>
          <w:b/>
        </w:rPr>
        <w:t>stripped of dignity</w:t>
      </w:r>
      <w:r w:rsidRPr="000F21B5">
        <w:t xml:space="preserve">, driven to the furthest margins of society, </w:t>
      </w:r>
      <w:r w:rsidRPr="000F21B5">
        <w:rPr>
          <w:rStyle w:val="StyleUnderline"/>
        </w:rPr>
        <w:t xml:space="preserve">and </w:t>
      </w:r>
      <w:r w:rsidRPr="007A4A83">
        <w:rPr>
          <w:rStyle w:val="StyleUnderline"/>
          <w:b/>
        </w:rPr>
        <w:t>eradicated from public space</w:t>
      </w:r>
      <w:r w:rsidRPr="000F21B5">
        <w:rPr>
          <w:rStyle w:val="StyleUnderline"/>
        </w:rPr>
        <w:t xml:space="preserve"> while hidden in plain sight.</w:t>
      </w:r>
      <w:r w:rsidRPr="000F21B5">
        <w:t xml:space="preserve"> Bauman’s argument, couched in language </w:t>
      </w:r>
      <w:r w:rsidRPr="000F21B5">
        <w:rPr>
          <w:rStyle w:val="StyleUnderline"/>
        </w:rPr>
        <w:t>that evokes the parallels</w:t>
      </w:r>
      <w:r w:rsidRPr="000F21B5">
        <w:t xml:space="preserve"> drawn by Arendt </w:t>
      </w:r>
      <w:r w:rsidRPr="000F21B5">
        <w:rPr>
          <w:rStyle w:val="StyleUnderline"/>
        </w:rPr>
        <w:t xml:space="preserve">between </w:t>
      </w:r>
      <w:r w:rsidRPr="007A4A83">
        <w:rPr>
          <w:rStyle w:val="StyleUnderline"/>
          <w:b/>
        </w:rPr>
        <w:t>totalitarian</w:t>
      </w:r>
      <w:r w:rsidRPr="000F21B5">
        <w:rPr>
          <w:rStyle w:val="StyleUnderline"/>
        </w:rPr>
        <w:t xml:space="preserve"> systems and the basic conditions of modern</w:t>
      </w:r>
      <w:r w:rsidRPr="000F21B5">
        <w:t xml:space="preserve"> capitalist </w:t>
      </w:r>
      <w:r w:rsidRPr="000F21B5">
        <w:rPr>
          <w:rStyle w:val="StyleUnderline"/>
        </w:rPr>
        <w:t xml:space="preserve">society, lends support to the central claim of this article: that </w:t>
      </w:r>
      <w:r w:rsidRPr="007A4A83">
        <w:rPr>
          <w:rStyle w:val="StyleUnderline"/>
          <w:b/>
        </w:rPr>
        <w:t>global poverty ‘erases’ the global poor, excludes them from recognition as fellow human beings, and denies them standing as equals within a shared public world</w:t>
      </w:r>
      <w:r w:rsidRPr="000F21B5">
        <w:rPr>
          <w:rStyle w:val="StyleUnderline"/>
        </w:rPr>
        <w:t>.</w:t>
      </w:r>
      <w:r w:rsidRPr="000F21B5">
        <w:t xml:space="preserve"> Simply put, </w:t>
      </w:r>
      <w:r w:rsidRPr="000F21B5">
        <w:rPr>
          <w:rStyle w:val="StyleUnderline"/>
        </w:rPr>
        <w:t>global poverty makes a vast portion of humanity superfluous. The global poor have become</w:t>
      </w:r>
      <w:r w:rsidRPr="000F21B5">
        <w:t>, to borrow Arendt’s phrase for those deprived of their human rights, ‘</w:t>
      </w:r>
      <w:r w:rsidRPr="000F21B5">
        <w:rPr>
          <w:rStyle w:val="StyleUnderline"/>
        </w:rPr>
        <w:t xml:space="preserve">the </w:t>
      </w:r>
      <w:r w:rsidRPr="007A4A83">
        <w:rPr>
          <w:rStyle w:val="StyleUnderline"/>
          <w:b/>
        </w:rPr>
        <w:t>scum of the earth’</w:t>
      </w:r>
      <w:r w:rsidRPr="000F21B5">
        <w:rPr>
          <w:rStyle w:val="StyleUnderline"/>
        </w:rPr>
        <w:t xml:space="preserve">, because of who </w:t>
      </w:r>
      <w:r w:rsidRPr="007A4A83">
        <w:rPr>
          <w:rStyle w:val="StyleUnderline"/>
        </w:rPr>
        <w:t>they are</w:t>
      </w:r>
      <w:r w:rsidRPr="007A4A83">
        <w:rPr>
          <w:u w:val="single"/>
        </w:rPr>
        <w:t xml:space="preserve"> (or </w:t>
      </w:r>
      <w:r w:rsidRPr="007A4A83">
        <w:rPr>
          <w:b/>
          <w:u w:val="single"/>
        </w:rPr>
        <w:t>where they are born</w:t>
      </w:r>
      <w:r w:rsidRPr="000F21B5">
        <w:t xml:space="preserve">) rather than what they have done.54 As Dana Villa asserts, </w:t>
      </w:r>
      <w:r w:rsidRPr="007A4A83">
        <w:rPr>
          <w:u w:val="single"/>
        </w:rPr>
        <w:t xml:space="preserve">in today’s </w:t>
      </w:r>
      <w:r w:rsidRPr="007A4A83">
        <w:rPr>
          <w:rStyle w:val="StyleUnderline"/>
        </w:rPr>
        <w:t>world</w:t>
      </w:r>
      <w:r w:rsidRPr="000F21B5">
        <w:rPr>
          <w:rStyle w:val="StyleUnderline"/>
        </w:rPr>
        <w:t xml:space="preserve"> ‘untold </w:t>
      </w:r>
      <w:r w:rsidRPr="007A4A83">
        <w:rPr>
          <w:rStyle w:val="StyleUnderline"/>
          <w:b/>
        </w:rPr>
        <w:t>millions will have to suffer</w:t>
      </w:r>
      <w:r w:rsidRPr="000F21B5">
        <w:rPr>
          <w:rStyle w:val="StyleUnderline"/>
        </w:rPr>
        <w:t xml:space="preserve"> the crushing fate of being no use to the world </w:t>
      </w:r>
      <w:r w:rsidRPr="007A4A83">
        <w:rPr>
          <w:rStyle w:val="StyleUnderline"/>
          <w:b/>
        </w:rPr>
        <w:t>economy</w:t>
      </w:r>
      <w:r w:rsidRPr="007A4A83">
        <w:rPr>
          <w:b/>
        </w:rPr>
        <w:t>’</w:t>
      </w:r>
      <w:r w:rsidRPr="000F21B5">
        <w:t xml:space="preserve">.55 Along these lines, Thomas Pogge has proposed that </w:t>
      </w:r>
      <w:r w:rsidRPr="000F21B5">
        <w:rPr>
          <w:rStyle w:val="StyleUnderline"/>
        </w:rPr>
        <w:t xml:space="preserve">extreme global poverty may constitute ‘the largest crime against humanity ever committed, the </w:t>
      </w:r>
      <w:r w:rsidRPr="007A4A83">
        <w:rPr>
          <w:rStyle w:val="StyleUnderline"/>
          <w:b/>
        </w:rPr>
        <w:t>death toll of which exceeds</w:t>
      </w:r>
      <w:r w:rsidRPr="000F21B5">
        <w:t xml:space="preserve">, every week, that of the recent tsunami and, </w:t>
      </w:r>
      <w:r w:rsidRPr="007A4A83">
        <w:rPr>
          <w:rStyle w:val="StyleUnderline"/>
          <w:b/>
        </w:rPr>
        <w:t>every three years, that of World War II, the concentration camps and gulags included</w:t>
      </w:r>
      <w:r w:rsidRPr="007A4A83">
        <w:rPr>
          <w:rFonts w:cs="Arial"/>
          <w:b/>
          <w:bCs/>
          <w:szCs w:val="26"/>
          <w:u w:val="single"/>
        </w:rPr>
        <w:t>’</w:t>
      </w:r>
      <w:r w:rsidRPr="000F21B5">
        <w:t>.56</w:t>
      </w:r>
      <w:r w:rsidRPr="00037492">
        <w:t xml:space="preserve"> </w:t>
      </w:r>
    </w:p>
    <w:p w14:paraId="4924D3E5" w14:textId="24E1C60B" w:rsidR="00F421FA" w:rsidRDefault="00F421FA" w:rsidP="00F421FA">
      <w:pPr>
        <w:pStyle w:val="Heading4"/>
      </w:pPr>
      <w:r>
        <w:t xml:space="preserve">The United States federal government should open its borders to immigrants </w:t>
      </w:r>
    </w:p>
    <w:p w14:paraId="04776346" w14:textId="77777777" w:rsidR="00F421FA" w:rsidRPr="00F421FA" w:rsidRDefault="00F421FA" w:rsidP="00F421FA"/>
    <w:p w14:paraId="6609E181" w14:textId="2019EE32" w:rsidR="00B5645C" w:rsidRDefault="00B5645C" w:rsidP="00B5645C">
      <w:pPr>
        <w:pStyle w:val="Heading4"/>
      </w:pPr>
      <w:r>
        <w:t xml:space="preserve">We need open border policies that challenge nationalism and xenophobia – the 1acs policies and rhetoric are co-constitutive in reestablishing the immeasurable worth of all human beings </w:t>
      </w:r>
    </w:p>
    <w:p w14:paraId="71F078E5" w14:textId="6CE2F623" w:rsidR="00B5645C" w:rsidRPr="00B5645C" w:rsidRDefault="00B5645C" w:rsidP="00B5645C">
      <w:r w:rsidRPr="00B5645C">
        <w:rPr>
          <w:b/>
        </w:rPr>
        <w:t>Devine 17</w:t>
      </w:r>
      <w:r>
        <w:t xml:space="preserve"> Claire Devine is a student at Jesuit High School in Portland, Oregon. This article, the winner of the 2017 high-school tier of the Nation Student Writing Contest. Toxic Borders and the Struggle for Human Rights A world with open borders could decrease human rights violations and the inhumane treatment of undocumented workers in the United States. By Claire Devine AUGUST 4, 2017 https://www.thenation.com/article/toxic-borders-and-the-struggle-for-human-rights/</w:t>
      </w:r>
    </w:p>
    <w:p w14:paraId="241CEFD3" w14:textId="77777777" w:rsidR="00B5645C" w:rsidRDefault="00B5645C" w:rsidP="00B5645C">
      <w:r>
        <w:t xml:space="preserve">Three weeks later, </w:t>
      </w:r>
      <w:r w:rsidRPr="008B0FF4">
        <w:rPr>
          <w:rStyle w:val="StyleUnderline"/>
        </w:rPr>
        <w:t>I am holding my breath as</w:t>
      </w:r>
      <w:r>
        <w:t xml:space="preserve"> Donald </w:t>
      </w:r>
      <w:r w:rsidRPr="008B0FF4">
        <w:rPr>
          <w:rStyle w:val="StyleUnderline"/>
        </w:rPr>
        <w:t>Trump incites the crowd at the 2016 Republican National Convention</w:t>
      </w:r>
      <w:r>
        <w:t xml:space="preserve"> with a brutal promise: “</w:t>
      </w:r>
      <w:r w:rsidRPr="008B0FF4">
        <w:rPr>
          <w:rStyle w:val="StyleUnderline"/>
        </w:rPr>
        <w:t>Illegal border crossings will go down. We will stop it. It will not be happening very much anymore. Believe me</w:t>
      </w:r>
      <w:r>
        <w:t xml:space="preserve">.” But </w:t>
      </w:r>
      <w:r w:rsidRPr="008B0FF4">
        <w:rPr>
          <w:rStyle w:val="StyleUnderline"/>
        </w:rPr>
        <w:t>what gives this man</w:t>
      </w:r>
      <w:r>
        <w:t xml:space="preserve">, who did nothing to deserve his privileged upbringing in the United States, </w:t>
      </w:r>
      <w:r w:rsidRPr="008B0FF4">
        <w:rPr>
          <w:rStyle w:val="StyleUnderline"/>
        </w:rPr>
        <w:t>the power to determine the fate of countless migrants</w:t>
      </w:r>
      <w:r>
        <w:t xml:space="preserve">? Not only does </w:t>
      </w:r>
      <w:r w:rsidRPr="008B0FF4">
        <w:rPr>
          <w:rStyle w:val="StyleUnderline"/>
          <w:b/>
        </w:rPr>
        <w:t>he completely disregard their humanity</w:t>
      </w:r>
      <w:r w:rsidRPr="008B0FF4">
        <w:rPr>
          <w:rStyle w:val="StyleUnderline"/>
        </w:rPr>
        <w:t>; he spreads mass fear that those coming into the United States</w:t>
      </w:r>
      <w:r>
        <w:t xml:space="preserve"> are “drug-dealers and rapists.” But </w:t>
      </w:r>
      <w:r w:rsidRPr="008B0FF4">
        <w:rPr>
          <w:rStyle w:val="StyleUnderline"/>
        </w:rPr>
        <w:t>what</w:t>
      </w:r>
      <w:r>
        <w:t xml:space="preserve"> actually </w:t>
      </w:r>
      <w:r w:rsidRPr="008B0FF4">
        <w:rPr>
          <w:rStyle w:val="StyleUnderline"/>
        </w:rPr>
        <w:t>separates people of different nations</w:t>
      </w:r>
      <w:r>
        <w:t xml:space="preserve">? Citizens born into the United States and those wishing to immigrate here all have the same goals. In fact, according to the US Treasury Department, “Immigrants are an important part of our international competitiveness,” and are more likely to start businesses than non-immigrants. If this is the case, </w:t>
      </w:r>
      <w:r w:rsidRPr="008B0FF4">
        <w:rPr>
          <w:rStyle w:val="StyleUnderline"/>
        </w:rPr>
        <w:t>why is</w:t>
      </w:r>
      <w:r>
        <w:t xml:space="preserve"> Donald </w:t>
      </w:r>
      <w:r w:rsidRPr="008B0FF4">
        <w:rPr>
          <w:rStyle w:val="StyleUnderline"/>
        </w:rPr>
        <w:t xml:space="preserve">Trump so focused on </w:t>
      </w:r>
      <w:r w:rsidRPr="008B0FF4">
        <w:rPr>
          <w:rStyle w:val="StyleUnderline"/>
          <w:b/>
        </w:rPr>
        <w:t>pushing these people away</w:t>
      </w:r>
      <w:r w:rsidRPr="008B0FF4">
        <w:rPr>
          <w:rStyle w:val="StyleUnderline"/>
        </w:rPr>
        <w:t xml:space="preserve"> rather than integrating them into society</w:t>
      </w:r>
      <w:r>
        <w:t xml:space="preserve">? The facts lead us to one sickening answer: </w:t>
      </w:r>
      <w:r w:rsidRPr="008B0FF4">
        <w:rPr>
          <w:rStyle w:val="StyleUnderline"/>
          <w:b/>
        </w:rPr>
        <w:t>racism</w:t>
      </w:r>
      <w:r>
        <w:t>.</w:t>
      </w:r>
    </w:p>
    <w:p w14:paraId="052942F4" w14:textId="77777777" w:rsidR="00B5645C" w:rsidRDefault="00B5645C" w:rsidP="00B5645C">
      <w:r>
        <w:t xml:space="preserve">However, along with US-born human rights advocates, </w:t>
      </w:r>
      <w:r w:rsidRPr="008B0FF4">
        <w:rPr>
          <w:rStyle w:val="StyleUnderline"/>
        </w:rPr>
        <w:t xml:space="preserve">numerous migrants reject this trend of </w:t>
      </w:r>
      <w:r w:rsidRPr="008B0FF4">
        <w:rPr>
          <w:rStyle w:val="StyleUnderline"/>
          <w:b/>
        </w:rPr>
        <w:t>violent xenophobia</w:t>
      </w:r>
      <w:r>
        <w:t xml:space="preserve"> using activism within their own communities. Popping up in migrant communities around the world, </w:t>
      </w:r>
      <w:r w:rsidRPr="008B0FF4">
        <w:rPr>
          <w:rStyle w:val="StyleUnderline"/>
        </w:rPr>
        <w:t>outspoken</w:t>
      </w:r>
      <w:r>
        <w:t xml:space="preserve"> grassroots </w:t>
      </w:r>
      <w:r w:rsidRPr="008B0FF4">
        <w:rPr>
          <w:rStyle w:val="StyleUnderline"/>
        </w:rPr>
        <w:t xml:space="preserve">organizations call for </w:t>
      </w:r>
      <w:r w:rsidRPr="008B0FF4">
        <w:rPr>
          <w:rStyle w:val="StyleUnderline"/>
          <w:b/>
        </w:rPr>
        <w:t>just immigration policies</w:t>
      </w:r>
      <w:r w:rsidRPr="008B0FF4">
        <w:rPr>
          <w:rStyle w:val="StyleUnderline"/>
        </w:rPr>
        <w:t xml:space="preserve"> and </w:t>
      </w:r>
      <w:r w:rsidRPr="008B0FF4">
        <w:rPr>
          <w:rStyle w:val="StyleUnderline"/>
          <w:b/>
        </w:rPr>
        <w:t>humane treatment of migrants</w:t>
      </w:r>
      <w:r>
        <w:t xml:space="preserve">. In one case, the Immigration Movement International released the International Migrant Manifesto, rejecting the hate and asserting their utility in modern society: “We know that international connectivity is the reality that migrants have helped create, it is the place where we all reside. We understand that the quality of life of a person in a country is contingent on migrants’ work. We identify as part of the engine of change.” </w:t>
      </w:r>
    </w:p>
    <w:p w14:paraId="1AFA4131" w14:textId="77777777" w:rsidR="00B5645C" w:rsidRPr="00B5645C" w:rsidRDefault="00B5645C" w:rsidP="00B5645C">
      <w:pPr>
        <w:rPr>
          <w:rStyle w:val="StyleUnderline"/>
        </w:rPr>
      </w:pPr>
      <w:r>
        <w:t xml:space="preserve">While electing Hillary Clinton would advance national efforts towards migrant justice, if </w:t>
      </w:r>
      <w:r w:rsidRPr="008B0FF4">
        <w:rPr>
          <w:rStyle w:val="StyleUnderline"/>
        </w:rPr>
        <w:t>we truly wish to effectively redefine immigration in the US, we must look beyond the limitations of the four-year electoral cycle. As our world population continues to fluctuate</w:t>
      </w:r>
      <w:r>
        <w:t xml:space="preserve">, and our economies rely more heavily on global trade, </w:t>
      </w:r>
      <w:r w:rsidRPr="008B0FF4">
        <w:rPr>
          <w:rStyle w:val="StyleUnderline"/>
          <w:b/>
        </w:rPr>
        <w:t>national borders are less necessary than arbitrary</w:t>
      </w:r>
      <w:r w:rsidRPr="00B5645C">
        <w:rPr>
          <w:rStyle w:val="StyleUnderline"/>
        </w:rPr>
        <w:t xml:space="preserve">. Not only could </w:t>
      </w:r>
      <w:r w:rsidRPr="00B5645C">
        <w:rPr>
          <w:rStyle w:val="StyleUnderline"/>
          <w:b/>
        </w:rPr>
        <w:t>open borders</w:t>
      </w:r>
      <w:r w:rsidRPr="00B5645C">
        <w:rPr>
          <w:rStyle w:val="StyleUnderline"/>
        </w:rPr>
        <w:t xml:space="preserve"> decrease the numbers of human rights violations due to </w:t>
      </w:r>
      <w:r w:rsidRPr="00B5645C">
        <w:rPr>
          <w:rStyle w:val="StyleUnderline"/>
          <w:b/>
        </w:rPr>
        <w:t>nationalism and xenophobia</w:t>
      </w:r>
      <w:r>
        <w:t xml:space="preserve">, but </w:t>
      </w:r>
      <w:r w:rsidRPr="00B5645C">
        <w:rPr>
          <w:rStyle w:val="StyleUnderline"/>
        </w:rPr>
        <w:t xml:space="preserve">it could </w:t>
      </w:r>
      <w:r w:rsidRPr="00B5645C">
        <w:rPr>
          <w:rStyle w:val="StyleUnderline"/>
          <w:b/>
        </w:rPr>
        <w:t>abolish</w:t>
      </w:r>
      <w:r w:rsidRPr="00B5645C">
        <w:rPr>
          <w:rStyle w:val="StyleUnderline"/>
        </w:rPr>
        <w:t xml:space="preserve"> the need for </w:t>
      </w:r>
      <w:r w:rsidRPr="00B5645C">
        <w:rPr>
          <w:rStyle w:val="StyleUnderline"/>
          <w:b/>
        </w:rPr>
        <w:t>corrupt trade agreements</w:t>
      </w:r>
      <w:r w:rsidRPr="00B5645C">
        <w:rPr>
          <w:rStyle w:val="StyleUnderline"/>
        </w:rPr>
        <w:t xml:space="preserve"> and the </w:t>
      </w:r>
      <w:r w:rsidRPr="00B5645C">
        <w:rPr>
          <w:rStyle w:val="StyleUnderline"/>
          <w:b/>
        </w:rPr>
        <w:t>inhumane treatment</w:t>
      </w:r>
      <w:r w:rsidRPr="00B5645C">
        <w:rPr>
          <w:rStyle w:val="StyleUnderline"/>
        </w:rPr>
        <w:t xml:space="preserve"> of undocumented workers in the United States.</w:t>
      </w:r>
    </w:p>
    <w:p w14:paraId="0DA3B145" w14:textId="77777777" w:rsidR="00B5645C" w:rsidRPr="008B0FF4" w:rsidRDefault="00B5645C" w:rsidP="00B5645C">
      <w:r>
        <w:t xml:space="preserve">Again, </w:t>
      </w:r>
      <w:r w:rsidRPr="00B5645C">
        <w:rPr>
          <w:rStyle w:val="StyleUnderline"/>
        </w:rPr>
        <w:t xml:space="preserve">a policy shift of this magnitude cannot be carried out by our </w:t>
      </w:r>
      <w:r w:rsidRPr="00B5645C">
        <w:rPr>
          <w:rStyle w:val="StyleUnderline"/>
          <w:b/>
        </w:rPr>
        <w:t>political system alone</w:t>
      </w:r>
      <w:r w:rsidRPr="00B5645C">
        <w:rPr>
          <w:rStyle w:val="StyleUnderline"/>
        </w:rPr>
        <w:t xml:space="preserve">. Lasting change will come from </w:t>
      </w:r>
      <w:r w:rsidRPr="00B5645C">
        <w:rPr>
          <w:rStyle w:val="StyleUnderline"/>
          <w:b/>
        </w:rPr>
        <w:t>allowing migrants to advocate</w:t>
      </w:r>
      <w:r>
        <w:t xml:space="preserve"> for themselves. Supporting grassroots organizations, and </w:t>
      </w:r>
      <w:r w:rsidRPr="00B5645C">
        <w:rPr>
          <w:rStyle w:val="StyleUnderline"/>
          <w:b/>
        </w:rPr>
        <w:t>spreading awareness</w:t>
      </w:r>
      <w:r>
        <w:t xml:space="preserve"> of the plight of migrants </w:t>
      </w:r>
      <w:r w:rsidRPr="00B5645C">
        <w:rPr>
          <w:rStyle w:val="StyleUnderline"/>
          <w:b/>
        </w:rPr>
        <w:t>is the first step in giving them a voice</w:t>
      </w:r>
      <w:r>
        <w:t xml:space="preserve">. I truly believe that </w:t>
      </w:r>
      <w:r w:rsidRPr="00B5645C">
        <w:rPr>
          <w:rStyle w:val="StyleUnderline"/>
        </w:rPr>
        <w:t>we</w:t>
      </w:r>
      <w:r>
        <w:t xml:space="preserve">, as a country, </w:t>
      </w:r>
      <w:r w:rsidRPr="00B5645C">
        <w:rPr>
          <w:rStyle w:val="StyleUnderline"/>
        </w:rPr>
        <w:t>can conceive a system in which the man I met in Nogales could freely enter the United States</w:t>
      </w:r>
      <w:r>
        <w:t xml:space="preserve">, in order to safely reunite with his family. Until then, we must support migrant unity, and allow their voices to be heard above the noise of the election. Most </w:t>
      </w:r>
      <w:r w:rsidRPr="00B5645C">
        <w:t>importantly,</w:t>
      </w:r>
      <w:r w:rsidRPr="00B5645C">
        <w:rPr>
          <w:rStyle w:val="StyleUnderline"/>
        </w:rPr>
        <w:t xml:space="preserve"> we must remember the </w:t>
      </w:r>
      <w:r w:rsidRPr="00B5645C">
        <w:rPr>
          <w:rStyle w:val="StyleUnderline"/>
          <w:b/>
        </w:rPr>
        <w:t>immeasurable worth of all human beings</w:t>
      </w:r>
      <w:r w:rsidRPr="00B5645C">
        <w:rPr>
          <w:rStyle w:val="StyleUnderline"/>
        </w:rPr>
        <w:t>, no matter where they reside, and treat each person with the dignity they deserve</w:t>
      </w:r>
      <w:r>
        <w:t xml:space="preserve">. </w:t>
      </w:r>
    </w:p>
    <w:p w14:paraId="2F865E89" w14:textId="77777777" w:rsidR="00EF25EC" w:rsidRDefault="00EF25EC" w:rsidP="00EF25EC">
      <w:pPr>
        <w:pStyle w:val="Heading4"/>
      </w:pPr>
      <w:r>
        <w:t xml:space="preserve">The violence of immigration restrictions should reframe your ballot – voting negative necessitates certainty that immoral restrictions are the only solution </w:t>
      </w:r>
    </w:p>
    <w:p w14:paraId="50E569F0" w14:textId="77777777" w:rsidR="00EF25EC" w:rsidRDefault="00EF25EC" w:rsidP="00EF25EC">
      <w:r>
        <w:rPr>
          <w:b/>
        </w:rPr>
        <w:t xml:space="preserve">Caplan 12 </w:t>
      </w:r>
      <w:r>
        <w:t>Bryan Caplan is Professor of Economics at George Mason University and Research Fellow at the Mercatus Center. Why Should We Restrict Immigration? Cato Journal, Vol. 32, No. 1 (Winter 2012). Copyright © Cato Institute. All rights reserved. http://econfaculty.gmu.edu/bcaplan/pdfs/whyimmigration.pdf</w:t>
      </w:r>
    </w:p>
    <w:p w14:paraId="0C1DF08F" w14:textId="77777777" w:rsidR="00EF25EC" w:rsidRDefault="00EF25EC" w:rsidP="00EF25EC">
      <w:r>
        <w:t xml:space="preserve">You don’t have to be a libertarian to admit that this seems like a monstrous injustice. </w:t>
      </w:r>
      <w:r w:rsidRPr="002225B3">
        <w:rPr>
          <w:rStyle w:val="StyleUnderline"/>
        </w:rPr>
        <w:t>The entire ideological menagerie</w:t>
      </w:r>
      <w:r>
        <w:t>—liberals, conservatives, moderates, socialists, and libertarians—</w:t>
      </w:r>
      <w:r w:rsidRPr="002225B3">
        <w:rPr>
          <w:rStyle w:val="StyleUnderline"/>
        </w:rPr>
        <w:t>would defend your right to move</w:t>
      </w:r>
      <w:r>
        <w:t xml:space="preserve"> from Haiti </w:t>
      </w:r>
      <w:r w:rsidRPr="002225B3">
        <w:rPr>
          <w:rStyle w:val="StyleUnderline"/>
        </w:rPr>
        <w:t xml:space="preserve">to the United States. What’s so bad about </w:t>
      </w:r>
      <w:r w:rsidRPr="002225B3">
        <w:rPr>
          <w:rStyle w:val="StyleUnderline"/>
          <w:b/>
        </w:rPr>
        <w:t>restricting</w:t>
      </w:r>
      <w:r>
        <w:t xml:space="preserve"> your </w:t>
      </w:r>
      <w:r w:rsidRPr="002225B3">
        <w:rPr>
          <w:rStyle w:val="StyleUnderline"/>
          <w:b/>
        </w:rPr>
        <w:t>migration</w:t>
      </w:r>
      <w:r>
        <w:t xml:space="preserve">? Most obviously, because life in Haiti is terrible. </w:t>
      </w:r>
      <w:r w:rsidRPr="002225B3">
        <w:rPr>
          <w:rStyle w:val="StyleUnderline"/>
        </w:rPr>
        <w:t>If the American government denies you</w:t>
      </w:r>
      <w:r>
        <w:t xml:space="preserve"> permission to return, </w:t>
      </w:r>
      <w:r w:rsidRPr="002225B3">
        <w:rPr>
          <w:rStyle w:val="StyleUnderline"/>
        </w:rPr>
        <w:t xml:space="preserve">you’ll live in </w:t>
      </w:r>
      <w:r w:rsidRPr="002225B3">
        <w:rPr>
          <w:rStyle w:val="StyleUnderline"/>
          <w:b/>
        </w:rPr>
        <w:t>dire poverty, die sooner, live under a brutal, corrupt regime, and be cut off</w:t>
      </w:r>
      <w:r w:rsidRPr="002225B3">
        <w:rPr>
          <w:rStyle w:val="StyleUnderline"/>
        </w:rPr>
        <w:t xml:space="preserve"> from</w:t>
      </w:r>
      <w:r>
        <w:t xml:space="preserve"> most of the </w:t>
      </w:r>
      <w:r w:rsidRPr="002225B3">
        <w:rPr>
          <w:rStyle w:val="StyleUnderline"/>
        </w:rPr>
        <w:t>people</w:t>
      </w:r>
      <w:r>
        <w:t xml:space="preserve"> you want to associate with. </w:t>
      </w:r>
      <w:r w:rsidRPr="002225B3">
        <w:rPr>
          <w:rStyle w:val="StyleUnderline"/>
        </w:rPr>
        <w:t>Hunger, danger, oppression, isolation: condemning you to even one seems wrong</w:t>
      </w:r>
      <w:r>
        <w:t>. Which raises a serious question: if you had been born in Haiti, would denying you permission to enter the United States be any less wrong?1</w:t>
      </w:r>
    </w:p>
    <w:p w14:paraId="73A265A7" w14:textId="77777777" w:rsidR="00EF25EC" w:rsidRDefault="00EF25EC" w:rsidP="00EF25EC">
      <w:r>
        <w:t xml:space="preserve">This thought experiment hardly proves that people have an absolute right of free migration. After all, many things that seem wrong on the surface turn out to be morally justified. Suppose you knock me unconscious, then slice me open with a knife. This is normally wrong. But if you’re performing surgery required to save my life, and I gave my informed consent, then your action is not just morally permissible, but praiseworthy. Nevertheless, my thought experiment does establish one weak conclusion: </w:t>
      </w:r>
      <w:r w:rsidRPr="002225B3">
        <w:rPr>
          <w:rStyle w:val="StyleUnderline"/>
          <w:b/>
        </w:rPr>
        <w:t>immigration restrictions seem wrong on the surface</w:t>
      </w:r>
      <w:r w:rsidRPr="002225B3">
        <w:rPr>
          <w:rStyle w:val="StyleUnderline"/>
        </w:rPr>
        <w:t xml:space="preserve">. To justifiably restrict migration, you need to overcome the moral </w:t>
      </w:r>
      <w:r w:rsidRPr="002225B3">
        <w:rPr>
          <w:rStyle w:val="StyleUnderline"/>
          <w:b/>
        </w:rPr>
        <w:t>presumption</w:t>
      </w:r>
      <w:r w:rsidRPr="002225B3">
        <w:rPr>
          <w:rStyle w:val="StyleUnderline"/>
        </w:rPr>
        <w:t xml:space="preserve"> in favor of open borders</w:t>
      </w:r>
      <w:r>
        <w:t xml:space="preserve"> (Huemer 2010).</w:t>
      </w:r>
    </w:p>
    <w:p w14:paraId="3822B15A" w14:textId="77777777" w:rsidR="00EF25EC" w:rsidRPr="002225B3" w:rsidRDefault="00EF25EC" w:rsidP="00EF25EC">
      <w:pPr>
        <w:rPr>
          <w:rStyle w:val="StyleUnderline"/>
        </w:rPr>
      </w:pPr>
      <w:r>
        <w:t xml:space="preserve">How would one go about overcoming this presumption? For starters, </w:t>
      </w:r>
      <w:r w:rsidRPr="002225B3">
        <w:rPr>
          <w:rStyle w:val="StyleUnderline"/>
        </w:rPr>
        <w:t xml:space="preserve">you must show that the evils of free immigration are </w:t>
      </w:r>
      <w:r w:rsidRPr="002225B3">
        <w:rPr>
          <w:rStyle w:val="StyleUnderline"/>
          <w:b/>
        </w:rPr>
        <w:t>fairly severe</w:t>
      </w:r>
      <w:r w:rsidRPr="002225B3">
        <w:rPr>
          <w:rStyle w:val="StyleUnderline"/>
        </w:rPr>
        <w:t>. Immigration restrictions trap many millions in</w:t>
      </w:r>
      <w:r>
        <w:t xml:space="preserve"> Third World </w:t>
      </w:r>
      <w:r w:rsidRPr="002225B3">
        <w:rPr>
          <w:rStyle w:val="StyleUnderline"/>
          <w:b/>
        </w:rPr>
        <w:t>misery</w:t>
      </w:r>
      <w:r>
        <w:t xml:space="preserve">. Economists’ consensus estimate is that </w:t>
      </w:r>
      <w:r w:rsidRPr="002225B3">
        <w:rPr>
          <w:rStyle w:val="StyleUnderline"/>
        </w:rPr>
        <w:t xml:space="preserve">open borders would roughly double world GDP, enough to virtually eliminate </w:t>
      </w:r>
      <w:r w:rsidRPr="002225B3">
        <w:rPr>
          <w:rStyle w:val="StyleUnderline"/>
          <w:b/>
        </w:rPr>
        <w:t>global poverty</w:t>
      </w:r>
      <w:r>
        <w:t xml:space="preserve"> (Clemens 2011). </w:t>
      </w:r>
      <w:r w:rsidRPr="002225B3">
        <w:rPr>
          <w:rStyle w:val="StyleUnderline"/>
        </w:rPr>
        <w:t>The injustice and harm</w:t>
      </w:r>
      <w:r>
        <w:t xml:space="preserve"> that immigration restrictions prevent </w:t>
      </w:r>
      <w:r w:rsidRPr="002225B3">
        <w:rPr>
          <w:rStyle w:val="StyleUnderline"/>
        </w:rPr>
        <w:t>has to be at least comparable to the injustice and harm that immigration restrictions impose.</w:t>
      </w:r>
    </w:p>
    <w:p w14:paraId="25FAA2F0" w14:textId="77777777" w:rsidR="00EF25EC" w:rsidRDefault="00EF25EC" w:rsidP="00EF25EC">
      <w:r w:rsidRPr="002225B3">
        <w:rPr>
          <w:rStyle w:val="StyleUnderline"/>
          <w:b/>
        </w:rPr>
        <w:t>But</w:t>
      </w:r>
      <w:r>
        <w:t xml:space="preserve"> hard </w:t>
      </w:r>
      <w:r w:rsidRPr="002225B3">
        <w:rPr>
          <w:rStyle w:val="StyleUnderline"/>
          <w:b/>
        </w:rPr>
        <w:t>evidence that immigration has major drawbacks is not enough</w:t>
      </w:r>
      <w:r w:rsidRPr="002225B3">
        <w:rPr>
          <w:rStyle w:val="StyleUnderline"/>
        </w:rPr>
        <w:t>. The proponent of immigration restrictions</w:t>
      </w:r>
      <w:r>
        <w:t xml:space="preserve"> also </w:t>
      </w:r>
      <w:r w:rsidRPr="002225B3">
        <w:rPr>
          <w:rStyle w:val="StyleUnderline"/>
        </w:rPr>
        <w:t xml:space="preserve">has to show that there is </w:t>
      </w:r>
      <w:r w:rsidRPr="002225B3">
        <w:rPr>
          <w:rStyle w:val="StyleUnderline"/>
          <w:b/>
        </w:rPr>
        <w:t>no</w:t>
      </w:r>
      <w:r>
        <w:t xml:space="preserve"> cheaper or </w:t>
      </w:r>
      <w:r w:rsidRPr="002225B3">
        <w:rPr>
          <w:rStyle w:val="StyleUnderline"/>
          <w:b/>
        </w:rPr>
        <w:t>more humane way to mitigate the evils of immigration</w:t>
      </w:r>
      <w:r>
        <w:t>. Surgery wouldn’t be morally justified if a $1 pill were an equally effective treatment. Why not? Because even if surgery will save the patient’s life, there is a cheaper, more humane way to do so.</w:t>
      </w:r>
    </w:p>
    <w:p w14:paraId="1B49917B" w14:textId="31B5C018" w:rsidR="00EF25EC" w:rsidRDefault="00EF25EC" w:rsidP="00EF25EC">
      <w:r>
        <w:t xml:space="preserve">The rest of this paper examines the alleged evils of immigration through this moral lens. In each case, I begin with a balanced survey of the relevant social science. </w:t>
      </w:r>
      <w:r w:rsidRPr="002225B3">
        <w:rPr>
          <w:rStyle w:val="StyleUnderline"/>
        </w:rPr>
        <w:t>The point is not to determine whether immigration has good overall effects. The point, rather, is to determine whether any of the effects of immigration are bad enough to</w:t>
      </w:r>
      <w:r>
        <w:t xml:space="preserve"> credibly </w:t>
      </w:r>
      <w:r w:rsidRPr="002225B3">
        <w:rPr>
          <w:rStyle w:val="StyleUnderline"/>
        </w:rPr>
        <w:t xml:space="preserve">overcome the </w:t>
      </w:r>
      <w:r w:rsidRPr="002225B3">
        <w:rPr>
          <w:rStyle w:val="StyleUnderline"/>
          <w:b/>
        </w:rPr>
        <w:t>moral presumption</w:t>
      </w:r>
      <w:r w:rsidRPr="002225B3">
        <w:rPr>
          <w:rStyle w:val="StyleUnderline"/>
        </w:rPr>
        <w:t xml:space="preserve"> in favor of open borders</w:t>
      </w:r>
      <w:r>
        <w:t xml:space="preserve">. After reviewing the social science, each section then turns to a deeper question: </w:t>
      </w:r>
      <w:r w:rsidRPr="002225B3">
        <w:rPr>
          <w:rStyle w:val="StyleUnderline"/>
          <w:b/>
        </w:rPr>
        <w:t>assuming the worst about immigration, are immigration restrictions the only viable remedy</w:t>
      </w:r>
      <w:r w:rsidRPr="002225B3">
        <w:rPr>
          <w:rStyle w:val="StyleUnderline"/>
        </w:rPr>
        <w:t>? If</w:t>
      </w:r>
      <w:r>
        <w:t xml:space="preserve"> cheaper, </w:t>
      </w:r>
      <w:r w:rsidRPr="002225B3">
        <w:rPr>
          <w:rStyle w:val="StyleUnderline"/>
        </w:rPr>
        <w:t xml:space="preserve">more humane </w:t>
      </w:r>
      <w:r w:rsidRPr="002225B3">
        <w:rPr>
          <w:rStyle w:val="StyleUnderline"/>
          <w:b/>
        </w:rPr>
        <w:t>alternatives exist</w:t>
      </w:r>
      <w:r w:rsidRPr="002225B3">
        <w:rPr>
          <w:rStyle w:val="StyleUnderline"/>
        </w:rPr>
        <w:t xml:space="preserve">, then immigration restrictions remain </w:t>
      </w:r>
      <w:r w:rsidRPr="002225B3">
        <w:rPr>
          <w:rStyle w:val="StyleUnderline"/>
          <w:b/>
        </w:rPr>
        <w:t>unjustified</w:t>
      </w:r>
      <w:r>
        <w:t xml:space="preserve"> even if my summary of the social science is hopelessly biased.</w:t>
      </w:r>
    </w:p>
    <w:p w14:paraId="2D362203" w14:textId="31127091" w:rsidR="00587B19" w:rsidRDefault="00587B19" w:rsidP="00587B19">
      <w:pPr>
        <w:pStyle w:val="Heading3"/>
      </w:pPr>
      <w:r>
        <w:t xml:space="preserve">1ac/2ac impact – apartheid </w:t>
      </w:r>
    </w:p>
    <w:p w14:paraId="457A9DBB" w14:textId="6E2C1BDF" w:rsidR="00587B19" w:rsidRDefault="00587B19" w:rsidP="00587B19">
      <w:pPr>
        <w:pStyle w:val="Heading4"/>
      </w:pPr>
      <w:r>
        <w:t xml:space="preserve">Those restrictions maintain a segregated, apartheid society </w:t>
      </w:r>
    </w:p>
    <w:p w14:paraId="0C01D8AB" w14:textId="77777777" w:rsidR="00587B19" w:rsidRPr="009621C0" w:rsidRDefault="00587B19" w:rsidP="00587B19">
      <w:r>
        <w:rPr>
          <w:b/>
        </w:rPr>
        <w:t xml:space="preserve">Cochrane 14 </w:t>
      </w:r>
      <w:r>
        <w:t>John H. Cochrane is AQR Capital Management Distinguished Service Professor of Finance and a senior fellow of the Hoover Institution Why the US should free its immigration policies | NOV 05, 2014 http://review.chicagobooth.edu/magazine/fall-2014/why-the-us-should-free-its-immigration-policies</w:t>
      </w:r>
    </w:p>
    <w:p w14:paraId="3DE1C168" w14:textId="77777777" w:rsidR="00587B19" w:rsidRDefault="00587B19" w:rsidP="00587B19">
      <w:r>
        <w:t xml:space="preserve">Another </w:t>
      </w:r>
      <w:r w:rsidRPr="009621C0">
        <w:rPr>
          <w:rStyle w:val="StyleUnderline"/>
        </w:rPr>
        <w:t>11 million people are here, working hard, paying taxes, owning property, but scurrying around in semilegal status. They can’t really sue if swindled. They certainly can’t vote</w:t>
      </w:r>
      <w:r>
        <w:t xml:space="preserve"> on how the society they live in works. </w:t>
      </w:r>
      <w:r w:rsidRPr="009621C0">
        <w:rPr>
          <w:rStyle w:val="StyleUnderline"/>
        </w:rPr>
        <w:t>They can’t get a driver’s license. They live in constant fear. This is a national embarrassment. We criticize other nations for “</w:t>
      </w:r>
      <w:r w:rsidRPr="009621C0">
        <w:rPr>
          <w:rStyle w:val="StyleUnderline"/>
          <w:b/>
        </w:rPr>
        <w:t>apartheid</w:t>
      </w:r>
      <w:r>
        <w:t xml:space="preserve">” when they deny legal status to people who have been living there for decades, or even generations. </w:t>
      </w:r>
      <w:r w:rsidRPr="009621C0">
        <w:rPr>
          <w:rStyle w:val="StyleUnderline"/>
        </w:rPr>
        <w:t>Yet one in 20 people living within US borders suffers the same fate.</w:t>
      </w:r>
      <w:r>
        <w:t xml:space="preserve"> </w:t>
      </w:r>
    </w:p>
    <w:p w14:paraId="18C58FD8" w14:textId="77777777" w:rsidR="00587B19" w:rsidRPr="009621C0" w:rsidRDefault="00587B19" w:rsidP="00587B19">
      <w:r>
        <w:t xml:space="preserve">OK, </w:t>
      </w:r>
      <w:r w:rsidRPr="009621C0">
        <w:rPr>
          <w:rStyle w:val="StyleUnderline"/>
        </w:rPr>
        <w:t xml:space="preserve">they are “illegal.” But Jim Crow had the full force of law too. Does, “They should respect the law,” apply to </w:t>
      </w:r>
      <w:r w:rsidRPr="009621C0">
        <w:rPr>
          <w:rStyle w:val="StyleUnderline"/>
          <w:b/>
        </w:rPr>
        <w:t>segregation laws</w:t>
      </w:r>
      <w:r w:rsidRPr="009621C0">
        <w:rPr>
          <w:rStyle w:val="StyleUnderline"/>
        </w:rPr>
        <w:t>? Not all laws are good</w:t>
      </w:r>
      <w:r>
        <w:t>. And, “</w:t>
      </w:r>
      <w:r w:rsidRPr="009621C0">
        <w:rPr>
          <w:rStyle w:val="StyleUnderline"/>
        </w:rPr>
        <w:t>They should</w:t>
      </w:r>
      <w:r>
        <w:t xml:space="preserve"> get in line and </w:t>
      </w:r>
      <w:r w:rsidRPr="009621C0">
        <w:rPr>
          <w:rStyle w:val="StyleUnderline"/>
        </w:rPr>
        <w:t>follow the law</w:t>
      </w:r>
      <w:r>
        <w:t xml:space="preserve">,” is empty—it is </w:t>
      </w:r>
      <w:r w:rsidRPr="009621C0">
        <w:rPr>
          <w:rStyle w:val="StyleUnderline"/>
        </w:rPr>
        <w:t>simply impossible for the average migrant from Mexico, China, or India</w:t>
      </w:r>
      <w:r>
        <w:t xml:space="preserve"> to come legally to the US. </w:t>
      </w:r>
    </w:p>
    <w:p w14:paraId="7065B28E" w14:textId="7E18922F" w:rsidR="00EB186C" w:rsidRDefault="00EB186C" w:rsidP="00EB186C">
      <w:pPr>
        <w:pStyle w:val="Heading3"/>
      </w:pPr>
      <w:r>
        <w:t xml:space="preserve">1ac/2ac impact – discrimination </w:t>
      </w:r>
    </w:p>
    <w:p w14:paraId="2778C37B" w14:textId="0E4E30E3" w:rsidR="00EB186C" w:rsidRDefault="00EB186C" w:rsidP="00EB186C">
      <w:pPr>
        <w:pStyle w:val="Heading4"/>
      </w:pPr>
      <w:r>
        <w:t xml:space="preserve">Borders are discrimination </w:t>
      </w:r>
    </w:p>
    <w:p w14:paraId="5EF00260" w14:textId="77777777" w:rsidR="00EB186C" w:rsidRPr="001F29F4" w:rsidRDefault="00EB186C" w:rsidP="00EB186C">
      <w:r>
        <w:rPr>
          <w:b/>
        </w:rPr>
        <w:t xml:space="preserve">Matthews 14 </w:t>
      </w:r>
      <w:r>
        <w:t>Dylan Matthews, writer @ Vox, Updated Dec 15, 2014, 10:00am EST The case for open borders https://www.vox.com/2014/9/13/6135905/open-borders-bryan-caplan-interview-gdp-double</w:t>
      </w:r>
    </w:p>
    <w:p w14:paraId="3897FBA9" w14:textId="77777777" w:rsidR="00EB186C" w:rsidRDefault="00EB186C" w:rsidP="00EB186C">
      <w:r>
        <w:t>"</w:t>
      </w:r>
      <w:r w:rsidRPr="001F29F4">
        <w:rPr>
          <w:rStyle w:val="StyleUnderline"/>
        </w:rPr>
        <w:t>What would you think about a law that said that blacks couldn’t get a job without the government’s permission, or women</w:t>
      </w:r>
      <w:r>
        <w:t xml:space="preserve"> couldn’t get a job without the government’s permission, </w:t>
      </w:r>
      <w:r w:rsidRPr="001F29F4">
        <w:rPr>
          <w:rStyle w:val="StyleUnderline"/>
        </w:rPr>
        <w:t>or gays or Christians or anyone else</w:t>
      </w:r>
      <w:r>
        <w:t xml:space="preserve">?" George Mason economist Bryan </w:t>
      </w:r>
      <w:r w:rsidRPr="001F29F4">
        <w:rPr>
          <w:rStyle w:val="StyleUnderline"/>
        </w:rPr>
        <w:t>Caplan asks. It's a pretty easy question</w:t>
      </w:r>
      <w:r>
        <w:t xml:space="preserve">. Obviously, </w:t>
      </w:r>
      <w:r w:rsidRPr="001F29F4">
        <w:rPr>
          <w:rStyle w:val="StyleUnderline"/>
        </w:rPr>
        <w:t xml:space="preserve">such a law is </w:t>
      </w:r>
      <w:r w:rsidRPr="001F29F4">
        <w:rPr>
          <w:rStyle w:val="StyleUnderline"/>
          <w:b/>
        </w:rPr>
        <w:t>discriminatory</w:t>
      </w:r>
      <w:r>
        <w:t xml:space="preserve"> on its face, </w:t>
      </w:r>
      <w:r w:rsidRPr="001F29F4">
        <w:rPr>
          <w:rStyle w:val="StyleUnderline"/>
          <w:b/>
        </w:rPr>
        <w:t>serves no</w:t>
      </w:r>
      <w:r>
        <w:t xml:space="preserve"> rational </w:t>
      </w:r>
      <w:r w:rsidRPr="001F29F4">
        <w:rPr>
          <w:rStyle w:val="StyleUnderline"/>
          <w:b/>
        </w:rPr>
        <w:t>purpose, and is unacceptable in a liberal democracy</w:t>
      </w:r>
      <w:r>
        <w:t xml:space="preserve">. But </w:t>
      </w:r>
      <w:r w:rsidRPr="001F29F4">
        <w:rPr>
          <w:rStyle w:val="StyleUnderline"/>
        </w:rPr>
        <w:t>Caplan continues: "So why</w:t>
      </w:r>
      <w:r>
        <w:t xml:space="preserve">, exactly, </w:t>
      </w:r>
      <w:r w:rsidRPr="001F29F4">
        <w:rPr>
          <w:rStyle w:val="StyleUnderline"/>
        </w:rPr>
        <w:t>is it that people who are born on the wrong side of the border have to get government permission</w:t>
      </w:r>
      <w:r>
        <w:t xml:space="preserve"> just to get a job?"</w:t>
      </w:r>
    </w:p>
    <w:p w14:paraId="399E539E" w14:textId="77777777" w:rsidR="00EB186C" w:rsidRDefault="00EB186C" w:rsidP="00EB186C">
      <w:r w:rsidRPr="001F29F4">
        <w:rPr>
          <w:rStyle w:val="StyleUnderline"/>
        </w:rPr>
        <w:t>This is Caplan's</w:t>
      </w:r>
      <w:r>
        <w:t xml:space="preserve"> elevator </w:t>
      </w:r>
      <w:r w:rsidRPr="001F29F4">
        <w:rPr>
          <w:rStyle w:val="StyleUnderline"/>
        </w:rPr>
        <w:t xml:space="preserve">pitch for </w:t>
      </w:r>
      <w:r w:rsidRPr="001F29F4">
        <w:rPr>
          <w:rStyle w:val="StyleUnderline"/>
          <w:b/>
        </w:rPr>
        <w:t>open borders</w:t>
      </w:r>
      <w:r>
        <w:t xml:space="preserve">, an idea that for years was treated as deeply unserious, as an extreme straw man that nativists could beat up in the course of resisting more modest efforts to help immigrants. It had its defenders — philosopher Joseph Carens primary among them — but they were relatively lonely voices. </w:t>
      </w:r>
    </w:p>
    <w:p w14:paraId="6AB6C2CD" w14:textId="3B8DAEC0" w:rsidR="00813E4F" w:rsidRDefault="00813E4F" w:rsidP="00DB1CBD">
      <w:pPr>
        <w:pStyle w:val="Heading3"/>
      </w:pPr>
      <w:r>
        <w:t xml:space="preserve">2ac k of border security </w:t>
      </w:r>
    </w:p>
    <w:p w14:paraId="3D7AB430" w14:textId="77777777" w:rsidR="00813E4F" w:rsidRPr="0081083C" w:rsidRDefault="00813E4F" w:rsidP="00813E4F">
      <w:pPr>
        <w:pStyle w:val="Heading4"/>
      </w:pPr>
      <w:r>
        <w:t xml:space="preserve">security k aff – open borders </w:t>
      </w:r>
    </w:p>
    <w:p w14:paraId="275F6A42" w14:textId="77777777" w:rsidR="00813E4F" w:rsidRPr="000774B5" w:rsidRDefault="00813E4F" w:rsidP="00813E4F">
      <w:r>
        <w:rPr>
          <w:b/>
        </w:rPr>
        <w:t xml:space="preserve">Chen 13 </w:t>
      </w:r>
      <w:r>
        <w:t>Michelle Chen is a contributor to the Nation, an editor at CultureStrike, and a student at the City University of New York Graduate Center. The Landscapes of Border Resistance AN INTERVIEW WITH IMMIGRANT X https://www.jacobinmag.com/2013/04/the-landscapes-of-border-resistance/</w:t>
      </w:r>
    </w:p>
    <w:p w14:paraId="127C3122" w14:textId="77777777" w:rsidR="00813E4F" w:rsidRDefault="00813E4F" w:rsidP="00813E4F">
      <w:r w:rsidRPr="003A0D0C">
        <w:rPr>
          <w:rStyle w:val="StyleUnderline"/>
        </w:rPr>
        <w:t xml:space="preserve">The </w:t>
      </w:r>
      <w:r w:rsidRPr="003A0D0C">
        <w:rPr>
          <w:rStyle w:val="StyleUnderline"/>
          <w:b/>
        </w:rPr>
        <w:t>border-as-battleground</w:t>
      </w:r>
      <w:r w:rsidRPr="003A0D0C">
        <w:rPr>
          <w:rStyle w:val="StyleUnderline"/>
        </w:rPr>
        <w:t xml:space="preserve"> lives on in the public imagination as a mash-up of the spaghetti western, Cops and CSI. It’s a </w:t>
      </w:r>
      <w:r w:rsidRPr="003A0D0C">
        <w:rPr>
          <w:rStyle w:val="StyleUnderline"/>
          <w:b/>
        </w:rPr>
        <w:t>final frontier</w:t>
      </w:r>
      <w:r w:rsidRPr="003A0D0C">
        <w:rPr>
          <w:rStyle w:val="StyleUnderline"/>
        </w:rPr>
        <w:t xml:space="preserve">, inscribed in the crawlspace between gritty reality and pure fiction: a construct of legal doctrine and geopolitical convention. It’s undergirded by </w:t>
      </w:r>
      <w:r w:rsidRPr="003A0D0C">
        <w:rPr>
          <w:rStyle w:val="StyleUnderline"/>
          <w:b/>
        </w:rPr>
        <w:t>nativist racial anxieties</w:t>
      </w:r>
      <w:r>
        <w:t xml:space="preserve"> and both steeled </w:t>
      </w:r>
      <w:r w:rsidRPr="003A0D0C">
        <w:rPr>
          <w:rStyle w:val="StyleUnderline"/>
        </w:rPr>
        <w:t>and eroded by commercial forces that alternate between craving</w:t>
      </w:r>
      <w:r>
        <w:t xml:space="preserve"> the </w:t>
      </w:r>
      <w:r w:rsidRPr="003A0D0C">
        <w:rPr>
          <w:rStyle w:val="StyleUnderline"/>
        </w:rPr>
        <w:t>free movement of capital and</w:t>
      </w:r>
      <w:r>
        <w:t xml:space="preserve"> convulsing with </w:t>
      </w:r>
      <w:r w:rsidRPr="003A0D0C">
        <w:rPr>
          <w:rStyle w:val="StyleUnderline"/>
        </w:rPr>
        <w:t>fears of labor competition</w:t>
      </w:r>
      <w:r>
        <w:t xml:space="preserve"> and unbridled markets.</w:t>
      </w:r>
    </w:p>
    <w:p w14:paraId="41759FF2" w14:textId="77777777" w:rsidR="00813E4F" w:rsidRDefault="00813E4F" w:rsidP="00813E4F">
      <w:r w:rsidRPr="003A0D0C">
        <w:rPr>
          <w:rStyle w:val="StyleUnderline"/>
        </w:rPr>
        <w:t>The border’s</w:t>
      </w:r>
      <w:r>
        <w:t xml:space="preserve"> fictional valence derives in part from the fact that it is </w:t>
      </w:r>
      <w:r w:rsidRPr="003A0D0C">
        <w:rPr>
          <w:rStyle w:val="StyleUnderline"/>
        </w:rPr>
        <w:t xml:space="preserve">the physical embodiment of a </w:t>
      </w:r>
      <w:r w:rsidRPr="003A0D0C">
        <w:rPr>
          <w:rStyle w:val="StyleUnderline"/>
          <w:b/>
        </w:rPr>
        <w:t>fantastically irrational immigration system</w:t>
      </w:r>
      <w:r>
        <w:t xml:space="preserve">. Today, immigration policy is a tangled mess of draconian green cards, family reunification waiting lists, asylum case law, and highly restrictive employment-based visa programs. And </w:t>
      </w:r>
      <w:r w:rsidRPr="003A0D0C">
        <w:rPr>
          <w:rStyle w:val="StyleUnderline"/>
        </w:rPr>
        <w:t>for all those who fall outside this thicket of statutes, they are labeled variously as undocumented, unlawful, irregular, or</w:t>
      </w:r>
      <w:r>
        <w:t xml:space="preserve"> the loaded term of choice on the Right, “</w:t>
      </w:r>
      <w:r w:rsidRPr="003A0D0C">
        <w:rPr>
          <w:rStyle w:val="StyleUnderline"/>
        </w:rPr>
        <w:t>illegal</w:t>
      </w:r>
      <w:r>
        <w:t xml:space="preserve">.” </w:t>
      </w:r>
    </w:p>
    <w:p w14:paraId="5885E266" w14:textId="77777777" w:rsidR="00813E4F" w:rsidRDefault="00813E4F" w:rsidP="00813E4F">
      <w:r w:rsidRPr="003A0D0C">
        <w:rPr>
          <w:rStyle w:val="StyleUnderline"/>
        </w:rPr>
        <w:t xml:space="preserve">The border delineates an </w:t>
      </w:r>
      <w:r w:rsidRPr="003A0D0C">
        <w:rPr>
          <w:rStyle w:val="StyleUnderline"/>
          <w:b/>
        </w:rPr>
        <w:t>imagined geopolitical terrain</w:t>
      </w:r>
      <w:r>
        <w:t xml:space="preserve"> — its arbitrary nature is precisely what gives it power. </w:t>
      </w:r>
      <w:r w:rsidRPr="003A0D0C">
        <w:rPr>
          <w:rStyle w:val="StyleUnderline"/>
        </w:rPr>
        <w:t xml:space="preserve">Border “security” is a measure of the political establishment’s faith in its ability to control or capitalize on </w:t>
      </w:r>
      <w:r w:rsidRPr="003A0D0C">
        <w:t>the</w:t>
      </w:r>
      <w:r w:rsidRPr="003A0D0C">
        <w:rPr>
          <w:rStyle w:val="StyleUnderline"/>
        </w:rPr>
        <w:t xml:space="preserve"> human osmosis</w:t>
      </w:r>
      <w:r>
        <w:t xml:space="preserve"> that any artificial boundary is destined to invite. To that end, by 2014, the Obama administration will have presided over two million deportations, by some estimates.</w:t>
      </w:r>
    </w:p>
    <w:p w14:paraId="234B5AF1" w14:textId="77777777" w:rsidR="00813E4F" w:rsidRDefault="00813E4F" w:rsidP="00813E4F">
      <w:r w:rsidRPr="003A0D0C">
        <w:rPr>
          <w:rStyle w:val="StyleUnderline"/>
        </w:rPr>
        <w:t>Border security is measured by its power to symbolically cleft America from an increasingly</w:t>
      </w:r>
      <w:r>
        <w:t xml:space="preserve"> alien and </w:t>
      </w:r>
      <w:r w:rsidRPr="003A0D0C">
        <w:rPr>
          <w:rStyle w:val="StyleUnderline"/>
          <w:b/>
        </w:rPr>
        <w:t>violent outside world, namely the Global South</w:t>
      </w:r>
      <w:r>
        <w:t xml:space="preserve"> countries that have long served as an offshore repository for Western commercial excesses. </w:t>
      </w:r>
      <w:r w:rsidRPr="003A0D0C">
        <w:rPr>
          <w:rStyle w:val="StyleUnderline"/>
        </w:rPr>
        <w:t>The border</w:t>
      </w:r>
      <w:r>
        <w:t xml:space="preserve"> fence — a ragged, porous barrier strung together by wire and concrete — </w:t>
      </w:r>
      <w:r w:rsidRPr="003A0D0C">
        <w:rPr>
          <w:rStyle w:val="StyleUnderline"/>
        </w:rPr>
        <w:t xml:space="preserve">inscribes the </w:t>
      </w:r>
      <w:r w:rsidRPr="003A0D0C">
        <w:rPr>
          <w:rStyle w:val="StyleUnderline"/>
          <w:b/>
        </w:rPr>
        <w:t>line between citizen and other, them and us</w:t>
      </w:r>
      <w:r w:rsidRPr="003A0D0C">
        <w:rPr>
          <w:rStyle w:val="StyleUnderline"/>
        </w:rPr>
        <w:t>. That’s precisely why the immigration restrictions</w:t>
      </w:r>
      <w:r>
        <w:t xml:space="preserve"> (and border enforcement) </w:t>
      </w:r>
      <w:r w:rsidRPr="003A0D0C">
        <w:rPr>
          <w:rStyle w:val="StyleUnderline"/>
        </w:rPr>
        <w:t>has tightened and relaxed</w:t>
      </w:r>
      <w:r>
        <w:t xml:space="preserve"> over time in accordance </w:t>
      </w:r>
      <w:r w:rsidRPr="003A0D0C">
        <w:rPr>
          <w:rStyle w:val="StyleUnderline"/>
        </w:rPr>
        <w:t>with</w:t>
      </w:r>
      <w:r>
        <w:t xml:space="preserve"> labor market churn and </w:t>
      </w:r>
      <w:r w:rsidRPr="003A0D0C">
        <w:rPr>
          <w:rStyle w:val="StyleUnderline"/>
        </w:rPr>
        <w:t xml:space="preserve">economic cycles, which are in turn often rocked back by the undertow of </w:t>
      </w:r>
      <w:r w:rsidRPr="003A0D0C">
        <w:rPr>
          <w:rStyle w:val="StyleUnderline"/>
          <w:b/>
        </w:rPr>
        <w:t>nativist fears and jingoist racism</w:t>
      </w:r>
      <w:r w:rsidRPr="003A0D0C">
        <w:rPr>
          <w:rStyle w:val="StyleUnderline"/>
        </w:rPr>
        <w:t>.</w:t>
      </w:r>
      <w:r>
        <w:t xml:space="preserve"> </w:t>
      </w:r>
    </w:p>
    <w:p w14:paraId="1CEC9B02" w14:textId="77777777" w:rsidR="00813E4F" w:rsidRPr="003A0D0C" w:rsidRDefault="00813E4F" w:rsidP="00813E4F">
      <w:pPr>
        <w:rPr>
          <w:rStyle w:val="StyleUnderline"/>
          <w:b/>
        </w:rPr>
      </w:pPr>
      <w:r>
        <w:t xml:space="preserve">Then again, </w:t>
      </w:r>
      <w:r w:rsidRPr="003A0D0C">
        <w:rPr>
          <w:rStyle w:val="StyleUnderline"/>
          <w:b/>
        </w:rPr>
        <w:t>the border is only as impenetrable as the authorities make it</w:t>
      </w:r>
      <w:r>
        <w:t>. Many “</w:t>
      </w:r>
      <w:r w:rsidRPr="0081083C">
        <w:rPr>
          <w:rStyle w:val="StyleUnderline"/>
          <w:b/>
        </w:rPr>
        <w:t>open borders</w:t>
      </w:r>
      <w:r w:rsidRPr="003A0D0C">
        <w:rPr>
          <w:rStyle w:val="StyleUnderline"/>
        </w:rPr>
        <w:t>” activists imagine a world in which those gatekeepers</w:t>
      </w:r>
      <w:r>
        <w:t xml:space="preserve"> simply </w:t>
      </w:r>
      <w:r w:rsidRPr="003A0D0C">
        <w:rPr>
          <w:rStyle w:val="StyleUnderline"/>
        </w:rPr>
        <w:t xml:space="preserve">stop enforcing the gates, and begin to </w:t>
      </w:r>
      <w:r w:rsidRPr="003A0D0C">
        <w:rPr>
          <w:rStyle w:val="StyleUnderline"/>
          <w:b/>
        </w:rPr>
        <w:t>chip away at them from the inside.</w:t>
      </w:r>
    </w:p>
    <w:p w14:paraId="00A26934" w14:textId="45C27322" w:rsidR="00CC5051" w:rsidRDefault="00CC5051" w:rsidP="00840F81">
      <w:pPr>
        <w:pStyle w:val="Heading2"/>
      </w:pPr>
      <w:r>
        <w:t>author indict core</w:t>
      </w:r>
    </w:p>
    <w:p w14:paraId="402AD02B" w14:textId="5BDC2F86" w:rsidR="00CC5051" w:rsidRDefault="00CC5051" w:rsidP="00CC5051">
      <w:pPr>
        <w:pStyle w:val="Heading3"/>
      </w:pPr>
      <w:r>
        <w:t xml:space="preserve">2ac author indict – </w:t>
      </w:r>
      <w:r w:rsidR="00CB2C01">
        <w:t>FAIR</w:t>
      </w:r>
    </w:p>
    <w:p w14:paraId="22E9D01D" w14:textId="582BD355" w:rsidR="00BE65AC" w:rsidRDefault="00BE65AC" w:rsidP="00CB2C01">
      <w:pPr>
        <w:pStyle w:val="Heading4"/>
      </w:pPr>
      <w:r>
        <w:t>FAIR is a hate group</w:t>
      </w:r>
    </w:p>
    <w:p w14:paraId="6205ECC9" w14:textId="23AF9BA5" w:rsidR="00BE65AC" w:rsidRPr="00BE65AC" w:rsidRDefault="00BE65AC" w:rsidP="00BE65AC">
      <w:r>
        <w:rPr>
          <w:b/>
        </w:rPr>
        <w:t xml:space="preserve">Nelson 12 </w:t>
      </w:r>
      <w:r>
        <w:t>Leah Nelson, Middle District of Alabama Federal Defender Program, Southern Poverty Law Center, Judicial Reports Education Columbia University - Graduate School of Journalism HOW DO WE KNOW FAIR IS A HATE GROUP? August 10, 2012 Leah Nelson https://www.splcenter.org/hatewatch/2012/08/10/how-do-we-know-fair-hate-group</w:t>
      </w:r>
    </w:p>
    <w:p w14:paraId="483DE655" w14:textId="77777777" w:rsidR="00BE65AC" w:rsidRPr="00BE65AC" w:rsidRDefault="00BE65AC" w:rsidP="00BE65AC">
      <w:pPr>
        <w:rPr>
          <w:rStyle w:val="StyleUnderline"/>
        </w:rPr>
      </w:pPr>
      <w:r>
        <w:t>In the August 3 edition of the “</w:t>
      </w:r>
      <w:r w:rsidRPr="00BE65AC">
        <w:rPr>
          <w:rStyle w:val="StyleUnderline"/>
        </w:rPr>
        <w:t>John &amp; Ken</w:t>
      </w:r>
      <w:r>
        <w:t xml:space="preserve"> Show,” the duo </w:t>
      </w:r>
      <w:r w:rsidRPr="00BE65AC">
        <w:rPr>
          <w:rStyle w:val="StyleUnderline"/>
        </w:rPr>
        <w:t>took up for</w:t>
      </w:r>
      <w:r>
        <w:t xml:space="preserve"> the Federation for American Immigration Reform (</w:t>
      </w:r>
      <w:r w:rsidRPr="00BE65AC">
        <w:rPr>
          <w:rStyle w:val="StyleUnderline"/>
        </w:rPr>
        <w:t>FAIR</w:t>
      </w:r>
      <w:r>
        <w:t xml:space="preserve">), </w:t>
      </w:r>
      <w:r w:rsidRPr="00BE65AC">
        <w:rPr>
          <w:rStyle w:val="StyleUnderline"/>
        </w:rPr>
        <w:t>an anti-immigrant organization</w:t>
      </w:r>
      <w:r>
        <w:t xml:space="preserve"> that the Southern Poverty Law Center has </w:t>
      </w:r>
      <w:r w:rsidRPr="00BE65AC">
        <w:rPr>
          <w:rStyle w:val="StyleUnderline"/>
        </w:rPr>
        <w:t xml:space="preserve">called a </w:t>
      </w:r>
      <w:r w:rsidRPr="00BE65AC">
        <w:rPr>
          <w:rStyle w:val="StyleUnderline"/>
          <w:b/>
        </w:rPr>
        <w:t>hate group</w:t>
      </w:r>
      <w:r>
        <w:t xml:space="preserve"> since 2008 </w:t>
      </w:r>
      <w:r w:rsidRPr="00BE65AC">
        <w:rPr>
          <w:rStyle w:val="StyleUnderline"/>
        </w:rPr>
        <w:t>because of its virulent and false attacks on non-white immigrants.</w:t>
      </w:r>
    </w:p>
    <w:p w14:paraId="14A195DA" w14:textId="6D4DAB1C" w:rsidR="00BE65AC" w:rsidRDefault="00BE65AC" w:rsidP="00BE65AC">
      <w:r>
        <w:t xml:space="preserve"> “The Federation for American Immigration Reform, I think, has been defined by some of these think tank organizations as a hate group,” Chiampou said. </w:t>
      </w:r>
    </w:p>
    <w:p w14:paraId="3FCC5035" w14:textId="77777777" w:rsidR="00BE65AC" w:rsidRDefault="00BE65AC" w:rsidP="00BE65AC">
      <w:r>
        <w:t>“Really? The Federation for American Immigration Reform, which just researches the facts concerning America’s immigration policies, puts out reports concerning the amount of dollars spent on illegal immigrants, goes up and through that. But because some of their stuff points out the truth, which the other side doesn’t like, concerning how many illegals we have in this country, how much it costs this country, our failing policies, politicians who don’t stand up for our laws, who don’t stand up for border patrol, how they are suddenly labeled a hate group.”</w:t>
      </w:r>
    </w:p>
    <w:p w14:paraId="33232E7F" w14:textId="356CAACA" w:rsidR="00BE65AC" w:rsidRDefault="00BE65AC" w:rsidP="00BE65AC">
      <w:r>
        <w:t xml:space="preserve">OK, Ken, we’ll bite. </w:t>
      </w:r>
    </w:p>
    <w:p w14:paraId="7CA17DBF" w14:textId="77777777" w:rsidR="00BE65AC" w:rsidRDefault="00BE65AC" w:rsidP="00BE65AC">
      <w:r>
        <w:t xml:space="preserve">First, </w:t>
      </w:r>
      <w:r w:rsidRPr="00BE65AC">
        <w:rPr>
          <w:rStyle w:val="StyleUnderline"/>
        </w:rPr>
        <w:t xml:space="preserve">a quick factual correction. FAIR doesn’t “just” research “the facts” about immigration policy. It is a </w:t>
      </w:r>
      <w:r w:rsidRPr="00BE65AC">
        <w:rPr>
          <w:rStyle w:val="StyleUnderline"/>
          <w:b/>
        </w:rPr>
        <w:t>lobbying organization</w:t>
      </w:r>
      <w:r>
        <w:t xml:space="preserve">. This is no secret. On its own website, </w:t>
      </w:r>
      <w:r w:rsidRPr="00BE65AC">
        <w:rPr>
          <w:rStyle w:val="StyleUnderline"/>
        </w:rPr>
        <w:t>under “Our Objectives,” FAIR said it seeks “to influence public policy directly</w:t>
      </w:r>
      <w:r>
        <w:t xml:space="preserve"> by lobbying (to the extent permitted by our tax status) and by protecting the citizens' rights in the courts.” </w:t>
      </w:r>
      <w:r w:rsidRPr="00BE65AC">
        <w:rPr>
          <w:rStyle w:val="StyleUnderline"/>
        </w:rPr>
        <w:t>Its “mission,”</w:t>
      </w:r>
      <w:r>
        <w:t xml:space="preserve"> in part, </w:t>
      </w:r>
      <w:r w:rsidRPr="00BE65AC">
        <w:rPr>
          <w:rStyle w:val="StyleUnderline"/>
        </w:rPr>
        <w:t>is to “</w:t>
      </w:r>
      <w:r w:rsidRPr="00BE65AC">
        <w:rPr>
          <w:rStyle w:val="StyleUnderline"/>
          <w:b/>
        </w:rPr>
        <w:t>advocate</w:t>
      </w:r>
      <w:r>
        <w:t xml:space="preserve"> immigration policies that will best serve American environmental, societal, and economic interests today and into the future.”</w:t>
      </w:r>
    </w:p>
    <w:p w14:paraId="2F7CB23B" w14:textId="2F882C21" w:rsidR="00BE65AC" w:rsidRDefault="00BE65AC" w:rsidP="00BE65AC">
      <w:r>
        <w:t xml:space="preserve">So there’s that. </w:t>
      </w:r>
    </w:p>
    <w:p w14:paraId="4BD6348C" w14:textId="77777777" w:rsidR="00BE65AC" w:rsidRDefault="00BE65AC" w:rsidP="00BE65AC">
      <w:r>
        <w:t>And then there’s the “facts” FAIR puts out there, the alleged “truth” that, you say, is so disliked by the “other side.”</w:t>
      </w:r>
    </w:p>
    <w:p w14:paraId="269BC3E6" w14:textId="5E48FC3B" w:rsidR="00BE65AC" w:rsidRDefault="00BE65AC" w:rsidP="00BE65AC">
      <w:r w:rsidRPr="00BE65AC">
        <w:rPr>
          <w:rStyle w:val="StyleUnderline"/>
        </w:rPr>
        <w:t>Sometimes FAIR’s “facts” are true. More often, they’re debatable, culled as they are from dubious sources like</w:t>
      </w:r>
      <w:r>
        <w:t xml:space="preserve"> FAIR’s sister organization, the </w:t>
      </w:r>
      <w:r w:rsidRPr="00BE65AC">
        <w:rPr>
          <w:rStyle w:val="StyleUnderline"/>
        </w:rPr>
        <w:t>Center for Immigration Studies</w:t>
      </w:r>
      <w:r>
        <w:t xml:space="preserve">. </w:t>
      </w:r>
    </w:p>
    <w:p w14:paraId="30D76341" w14:textId="77777777" w:rsidR="00BE65AC" w:rsidRPr="00BE65AC" w:rsidRDefault="00BE65AC" w:rsidP="00BE65AC">
      <w:pPr>
        <w:rPr>
          <w:rStyle w:val="StyleUnderline"/>
        </w:rPr>
      </w:pPr>
      <w:r>
        <w:t xml:space="preserve">The bottom line is, </w:t>
      </w:r>
      <w:r w:rsidRPr="00BE65AC">
        <w:rPr>
          <w:rStyle w:val="StyleUnderline"/>
          <w:b/>
        </w:rPr>
        <w:t>FAIR doesn’t peddle facts; it peddles hate</w:t>
      </w:r>
      <w:r w:rsidRPr="00BE65AC">
        <w:rPr>
          <w:rStyle w:val="StyleUnderline"/>
        </w:rPr>
        <w:t>. Its lobbying and legal efforts</w:t>
      </w:r>
      <w:r>
        <w:t xml:space="preserve"> – such as the campaign that led to Arizona’s SB 1070 and Alabama’s HB 56 – </w:t>
      </w:r>
      <w:r w:rsidRPr="00BE65AC">
        <w:rPr>
          <w:rStyle w:val="StyleUnderline"/>
        </w:rPr>
        <w:t xml:space="preserve">are based on fomenting </w:t>
      </w:r>
      <w:r w:rsidRPr="00BE65AC">
        <w:rPr>
          <w:rStyle w:val="StyleUnderline"/>
          <w:b/>
        </w:rPr>
        <w:t>fear</w:t>
      </w:r>
      <w:r w:rsidRPr="00BE65AC">
        <w:rPr>
          <w:rStyle w:val="StyleUnderline"/>
        </w:rPr>
        <w:t xml:space="preserve">, on exploiting </w:t>
      </w:r>
      <w:r w:rsidRPr="00BE65AC">
        <w:rPr>
          <w:rStyle w:val="StyleUnderline"/>
          <w:b/>
        </w:rPr>
        <w:t>racial tensions</w:t>
      </w:r>
      <w:r w:rsidRPr="00BE65AC">
        <w:rPr>
          <w:rStyle w:val="StyleUnderline"/>
        </w:rPr>
        <w:t xml:space="preserve"> and </w:t>
      </w:r>
      <w:r w:rsidRPr="00BE65AC">
        <w:rPr>
          <w:rStyle w:val="StyleUnderline"/>
          <w:b/>
        </w:rPr>
        <w:t>economic anxieties</w:t>
      </w:r>
      <w:r w:rsidRPr="00BE65AC">
        <w:rPr>
          <w:rStyle w:val="StyleUnderline"/>
        </w:rPr>
        <w:t xml:space="preserve"> to convince people that they had better not let any more “aliens” into their country.</w:t>
      </w:r>
    </w:p>
    <w:p w14:paraId="44B9ACB3" w14:textId="78440354" w:rsidR="00BE65AC" w:rsidRDefault="00BE65AC" w:rsidP="00BE65AC">
      <w:r w:rsidRPr="00BE65AC">
        <w:rPr>
          <w:rStyle w:val="StyleUnderline"/>
        </w:rPr>
        <w:t>FAIR founder</w:t>
      </w:r>
      <w:r>
        <w:t xml:space="preserve"> John </w:t>
      </w:r>
      <w:r w:rsidRPr="00BE65AC">
        <w:rPr>
          <w:rStyle w:val="StyleUnderline"/>
        </w:rPr>
        <w:t xml:space="preserve">Tanton, a man with a lengthy record of friendly correspondence with </w:t>
      </w:r>
      <w:r w:rsidRPr="00BE65AC">
        <w:rPr>
          <w:rStyle w:val="StyleUnderline"/>
          <w:b/>
        </w:rPr>
        <w:t>Holocaust deniers, a former Klan lawyer and leading white nationalist thinkers</w:t>
      </w:r>
      <w:r>
        <w:t xml:space="preserve">, </w:t>
      </w:r>
      <w:r w:rsidRPr="00BE65AC">
        <w:rPr>
          <w:rStyle w:val="StyleUnderline"/>
        </w:rPr>
        <w:t>has repeatedly suggested that racial conflict will be the outcome of immigration</w:t>
      </w:r>
      <w:r>
        <w:t xml:space="preserve">. In 1998, he told a reporter that whites would inevitably develop a racial consciousness because “most people don't want to disappear into the dustbin of history,” and added that once whites did become racially conscious, the result would be “the war of each against all.” </w:t>
      </w:r>
    </w:p>
    <w:p w14:paraId="7E163C64" w14:textId="77777777" w:rsidR="00BE65AC" w:rsidRDefault="00BE65AC" w:rsidP="00BE65AC">
      <w:r>
        <w:t xml:space="preserve">Dan </w:t>
      </w:r>
      <w:r w:rsidRPr="00BE65AC">
        <w:rPr>
          <w:rStyle w:val="StyleUnderline"/>
          <w:b/>
        </w:rPr>
        <w:t>Stein, FAIR’s president, is no better</w:t>
      </w:r>
      <w:r>
        <w:t>. “</w:t>
      </w:r>
      <w:r w:rsidRPr="00BE65AC">
        <w:rPr>
          <w:rStyle w:val="StyleUnderline"/>
        </w:rPr>
        <w:t>Immigrants don't come all church-loving, freedom-loving, God-fearing,”</w:t>
      </w:r>
      <w:r>
        <w:t xml:space="preserve"> he said in 1997. “Many of them hate America, hate everything that the United States stands for. </w:t>
      </w:r>
      <w:r w:rsidRPr="00BE65AC">
        <w:rPr>
          <w:rStyle w:val="StyleUnderline"/>
        </w:rPr>
        <w:t>Talk to some of these Central Americans</w:t>
      </w:r>
      <w:r>
        <w:t>.”</w:t>
      </w:r>
    </w:p>
    <w:p w14:paraId="0D9655F3" w14:textId="0ABA2EC7" w:rsidR="00BE65AC" w:rsidRPr="00BE65AC" w:rsidRDefault="00BE65AC" w:rsidP="00BE65AC">
      <w:pPr>
        <w:rPr>
          <w:rStyle w:val="StyleUnderline"/>
        </w:rPr>
      </w:pPr>
      <w:r>
        <w:t xml:space="preserve">Need more examples? </w:t>
      </w:r>
      <w:r w:rsidRPr="00BE65AC">
        <w:rPr>
          <w:rStyle w:val="StyleUnderline"/>
        </w:rPr>
        <w:t>Former</w:t>
      </w:r>
      <w:r>
        <w:t xml:space="preserve"> Colorado </w:t>
      </w:r>
      <w:r w:rsidRPr="00BE65AC">
        <w:rPr>
          <w:rStyle w:val="StyleUnderline"/>
        </w:rPr>
        <w:t>Gov</w:t>
      </w:r>
      <w:r>
        <w:t xml:space="preserve">. Richard </w:t>
      </w:r>
      <w:r w:rsidRPr="00BE65AC">
        <w:rPr>
          <w:rStyle w:val="StyleUnderline"/>
        </w:rPr>
        <w:t>Lamm, a longtime member of FAIR's board</w:t>
      </w:r>
      <w:r>
        <w:t xml:space="preserve"> of advisors, </w:t>
      </w:r>
      <w:r w:rsidRPr="00BE65AC">
        <w:rPr>
          <w:rStyle w:val="StyleUnderline"/>
        </w:rPr>
        <w:t>once said that “new cultures” in America were “diluting what we are and who we are.”</w:t>
      </w:r>
      <w:r>
        <w:t xml:space="preserve"> And Joseph </w:t>
      </w:r>
      <w:r w:rsidRPr="00BE65AC">
        <w:rPr>
          <w:rStyle w:val="StyleUnderline"/>
        </w:rPr>
        <w:t xml:space="preserve">Turner, FAIR’s former Western field representative, once accused Mexican immigrants of turning California into a "third world cesspool.” </w:t>
      </w:r>
    </w:p>
    <w:p w14:paraId="58192F4B" w14:textId="77777777" w:rsidR="00BE65AC" w:rsidRPr="00BE65AC" w:rsidRDefault="00BE65AC" w:rsidP="00BE65AC">
      <w:pPr>
        <w:rPr>
          <w:rStyle w:val="StyleUnderline"/>
        </w:rPr>
      </w:pPr>
      <w:r>
        <w:t xml:space="preserve">Not to mention </w:t>
      </w:r>
      <w:r w:rsidRPr="00BE65AC">
        <w:rPr>
          <w:rStyle w:val="StyleUnderline"/>
        </w:rPr>
        <w:t>FAIR’s “suggested reading”</w:t>
      </w:r>
      <w:r>
        <w:t xml:space="preserve"> on immigration, which </w:t>
      </w:r>
      <w:r w:rsidRPr="00BE65AC">
        <w:rPr>
          <w:rStyle w:val="StyleUnderline"/>
        </w:rPr>
        <w:t xml:space="preserve">includes </w:t>
      </w:r>
      <w:r w:rsidRPr="00BE65AC">
        <w:rPr>
          <w:rStyle w:val="StyleUnderline"/>
          <w:b/>
        </w:rPr>
        <w:t>white nationalist</w:t>
      </w:r>
      <w:r>
        <w:t xml:space="preserve"> Peter </w:t>
      </w:r>
      <w:r w:rsidRPr="00BE65AC">
        <w:rPr>
          <w:rStyle w:val="StyleUnderline"/>
        </w:rPr>
        <w:t>Brimelow’s Alien Nation, a book whose central thesis is that America should remain</w:t>
      </w:r>
      <w:r>
        <w:t xml:space="preserve"> a country </w:t>
      </w:r>
      <w:r w:rsidRPr="00BE65AC">
        <w:rPr>
          <w:rStyle w:val="StyleUnderline"/>
        </w:rPr>
        <w:t>dominated by whites.</w:t>
      </w:r>
    </w:p>
    <w:p w14:paraId="03B5EFCD" w14:textId="52B8CB51" w:rsidR="00BE65AC" w:rsidRPr="00BE65AC" w:rsidRDefault="00BE65AC" w:rsidP="00BE65AC">
      <w:pPr>
        <w:rPr>
          <w:rStyle w:val="StyleUnderline"/>
          <w:b/>
        </w:rPr>
      </w:pPr>
      <w:r w:rsidRPr="00BE65AC">
        <w:rPr>
          <w:rStyle w:val="StyleUnderline"/>
        </w:rPr>
        <w:t>FAIR also recommends</w:t>
      </w:r>
      <w:r>
        <w:t xml:space="preserve"> Pat </w:t>
      </w:r>
      <w:r w:rsidRPr="00BE65AC">
        <w:rPr>
          <w:rStyle w:val="StyleUnderline"/>
        </w:rPr>
        <w:t>Buchanan’s State of Emergency</w:t>
      </w:r>
      <w:r>
        <w:t xml:space="preserve">: The Third World Invasion and Conquest of America, </w:t>
      </w:r>
      <w:r w:rsidRPr="00BE65AC">
        <w:rPr>
          <w:rStyle w:val="StyleUnderline"/>
        </w:rPr>
        <w:t xml:space="preserve">which argues that America’s shift away from being </w:t>
      </w:r>
      <w:r w:rsidRPr="00BE65AC">
        <w:rPr>
          <w:rStyle w:val="StyleUnderline"/>
          <w:b/>
        </w:rPr>
        <w:t xml:space="preserve">white-dominated is "one of the greatest tragedies in human history.” </w:t>
      </w:r>
    </w:p>
    <w:p w14:paraId="393D6302" w14:textId="77777777" w:rsidR="00BE65AC" w:rsidRPr="00BE65AC" w:rsidRDefault="00BE65AC" w:rsidP="00BE65AC">
      <w:pPr>
        <w:rPr>
          <w:rStyle w:val="StyleUnderline"/>
          <w:b/>
        </w:rPr>
      </w:pPr>
      <w:r>
        <w:t xml:space="preserve">So yes, John and Ken, </w:t>
      </w:r>
      <w:r w:rsidRPr="00BE65AC">
        <w:rPr>
          <w:rStyle w:val="StyleUnderline"/>
          <w:b/>
        </w:rPr>
        <w:t>FAIR is a hate group</w:t>
      </w:r>
      <w:r>
        <w:t xml:space="preserve">. Not because it promulgates “facts” and “truths” its opponents would rather ignore but </w:t>
      </w:r>
      <w:r w:rsidRPr="00BE65AC">
        <w:rPr>
          <w:rStyle w:val="StyleUnderline"/>
          <w:b/>
        </w:rPr>
        <w:t>because it promotes hatred of immigrants, especially non-white ones.</w:t>
      </w:r>
    </w:p>
    <w:p w14:paraId="6198F316" w14:textId="0369CAF8" w:rsidR="00BE65AC" w:rsidRPr="00BE65AC" w:rsidRDefault="00BE65AC" w:rsidP="00BE65AC">
      <w:r w:rsidRPr="00BE65AC">
        <w:rPr>
          <w:rStyle w:val="StyleUnderline"/>
        </w:rPr>
        <w:t xml:space="preserve">By defending racism, encouraging xenophobia and nativism, and giving its all to efforts to keep America white, </w:t>
      </w:r>
      <w:r w:rsidRPr="00BE65AC">
        <w:rPr>
          <w:rStyle w:val="StyleUnderline"/>
          <w:b/>
        </w:rPr>
        <w:t>FAIR has more than earned its place in the pantheon of hate groups</w:t>
      </w:r>
      <w:r>
        <w:t xml:space="preserve">. That is where it belongs, and that is where it will stay. </w:t>
      </w:r>
    </w:p>
    <w:p w14:paraId="291B5D63" w14:textId="3FC27AB2" w:rsidR="00CB2C01" w:rsidRPr="00CB2C01" w:rsidRDefault="00CB2C01" w:rsidP="00CB2C01">
      <w:pPr>
        <w:pStyle w:val="Heading4"/>
      </w:pPr>
      <w:r>
        <w:t xml:space="preserve">FAIR is an untrustworthy hate group </w:t>
      </w:r>
    </w:p>
    <w:p w14:paraId="779B0C37" w14:textId="3D639EFE" w:rsidR="00CB2C01" w:rsidRPr="00CB2C01" w:rsidRDefault="00CB2C01" w:rsidP="00CB2C01">
      <w:r>
        <w:rPr>
          <w:b/>
        </w:rPr>
        <w:t xml:space="preserve">Media Bias Fact Check 17 </w:t>
      </w:r>
      <w:r>
        <w:t>The Federation for American Immigration Reform (FAIR) https://mediabiasfactcheck.com/the-federation-for-american-immigration-reform-fair/</w:t>
      </w:r>
    </w:p>
    <w:p w14:paraId="47A0B4CC" w14:textId="77777777" w:rsidR="00CB2C01" w:rsidRPr="00CB2C01" w:rsidRDefault="00CB2C01" w:rsidP="00CB2C01">
      <w:pPr>
        <w:rPr>
          <w:rStyle w:val="StyleUnderline"/>
          <w:b/>
        </w:rPr>
      </w:pPr>
      <w:r w:rsidRPr="00CB2C01">
        <w:rPr>
          <w:rStyle w:val="StyleUnderline"/>
          <w:b/>
        </w:rPr>
        <w:t>QUESTIONABLE SOURCE</w:t>
      </w:r>
    </w:p>
    <w:p w14:paraId="138B6F7F" w14:textId="58B39E9D" w:rsidR="00CB2C01" w:rsidRDefault="00CB2C01" w:rsidP="00CB2C01">
      <w:r w:rsidRPr="00CB2C01">
        <w:rPr>
          <w:rStyle w:val="StyleUnderline"/>
        </w:rPr>
        <w:t xml:space="preserve">A questionable source exhibits one or more of the following: </w:t>
      </w:r>
      <w:r w:rsidRPr="00CB2C01">
        <w:rPr>
          <w:rStyle w:val="StyleUnderline"/>
          <w:b/>
        </w:rPr>
        <w:t>extreme bias, overt propaganda, poor</w:t>
      </w:r>
      <w:r>
        <w:t xml:space="preserve"> or no </w:t>
      </w:r>
      <w:r w:rsidRPr="00CB2C01">
        <w:rPr>
          <w:rStyle w:val="StyleUnderline"/>
          <w:b/>
        </w:rPr>
        <w:t>sourcing to credible information and/or is fake news</w:t>
      </w:r>
      <w:r>
        <w:t xml:space="preserve">. Fake News is the deliberate attempt to publish hoaxes and/or disinformation for the purpose of profit or influence (Learn More). </w:t>
      </w:r>
      <w:r w:rsidRPr="00CB2C01">
        <w:rPr>
          <w:rStyle w:val="StyleUnderline"/>
        </w:rPr>
        <w:t xml:space="preserve">Sources listed in the Questionable Category may be </w:t>
      </w:r>
      <w:r w:rsidRPr="00CB2C01">
        <w:rPr>
          <w:rStyle w:val="StyleUnderline"/>
          <w:b/>
        </w:rPr>
        <w:t>very untrustworthy</w:t>
      </w:r>
      <w:r w:rsidRPr="00CB2C01">
        <w:rPr>
          <w:rStyle w:val="StyleUnderline"/>
        </w:rPr>
        <w:t xml:space="preserve"> and should be fact checked</w:t>
      </w:r>
      <w:r>
        <w:t xml:space="preserve"> on a per article basis. Please note sources on this list are not considered fake news unless specifically written in the notes section for that source. See all Questionable sources. </w:t>
      </w:r>
    </w:p>
    <w:p w14:paraId="46086CA3" w14:textId="77777777" w:rsidR="00CB2C01" w:rsidRPr="00CB2C01" w:rsidRDefault="00CB2C01" w:rsidP="00CB2C01">
      <w:pPr>
        <w:rPr>
          <w:rStyle w:val="StyleUnderline"/>
          <w:b/>
        </w:rPr>
      </w:pPr>
      <w:r w:rsidRPr="00CB2C01">
        <w:rPr>
          <w:rStyle w:val="StyleUnderline"/>
          <w:b/>
        </w:rPr>
        <w:t>Bias: Extreme Right, Hate Group</w:t>
      </w:r>
    </w:p>
    <w:p w14:paraId="4580C56E" w14:textId="291808A3" w:rsidR="00CC5051" w:rsidRDefault="00CB2C01" w:rsidP="00CC5051">
      <w:r>
        <w:t>Notes: The Federation for American Immigration Reform (</w:t>
      </w:r>
      <w:r w:rsidRPr="00CB2C01">
        <w:t>FAIR</w:t>
      </w:r>
      <w:r>
        <w:t xml:space="preserve">) is a non-profit tax exempt organization in the United States that advocates changes in U.S. immigration policy that they believe would result in significant reductions in immigration, both legal and illegal. According to the Southern Poverty Law Center The Federation for American Immigration Reform (FAIR) is a group with </w:t>
      </w:r>
      <w:r w:rsidRPr="00CB2C01">
        <w:rPr>
          <w:rStyle w:val="StyleUnderline"/>
        </w:rPr>
        <w:t xml:space="preserve">one mission: to severely limit immigration into the United States. Although FAIR maintains a veneer of legitimacy that has allowed its principals to testify in Congress and lobby the federal government, this veneer hides much ugliness. </w:t>
      </w:r>
      <w:r w:rsidRPr="00CB2C01">
        <w:rPr>
          <w:rStyle w:val="StyleUnderline"/>
          <w:b/>
        </w:rPr>
        <w:t>FAIR has ties to white supremacist groups. Has made false claims according to fact checkers here and here.</w:t>
      </w:r>
      <w:r>
        <w:t xml:space="preserve"> (9/7/2016) Updated (7/20/2017) </w:t>
      </w:r>
    </w:p>
    <w:p w14:paraId="1A1030B4" w14:textId="37416071" w:rsidR="00CB2C01" w:rsidRDefault="00CB2C01" w:rsidP="00CB2C01">
      <w:pPr>
        <w:pStyle w:val="Heading4"/>
      </w:pPr>
      <w:r>
        <w:t>Fair is a hate group</w:t>
      </w:r>
    </w:p>
    <w:p w14:paraId="621DAE35" w14:textId="7E4C63F8" w:rsidR="00CB2C01" w:rsidRPr="00CB2C01" w:rsidRDefault="00CB2C01" w:rsidP="00CB2C01">
      <w:r>
        <w:rPr>
          <w:b/>
        </w:rPr>
        <w:t xml:space="preserve">Media Matters 17 </w:t>
      </w:r>
      <w:r>
        <w:t>Refinery29 Properly Labels FAIR As An Anti-Immigrant Hate Group Refinery29 Gets Right What Many Mainstream Outlets Get Wrong Blog ››› April 20, 2017 12:30 PM EDT ››› MEDIA MATTERS STAFF https://www.mediamatters.org/blog/2017/04/20/refinery29-properly-labels-fair-anti-immigrant-hate-group/216123</w:t>
      </w:r>
    </w:p>
    <w:p w14:paraId="5787DD6E" w14:textId="77777777" w:rsidR="00CB2C01" w:rsidRDefault="00CB2C01" w:rsidP="00CB2C01">
      <w:r>
        <w:t xml:space="preserve">While reporting on the sponsored hashtag #BuildTheWall that trended on Twitter on April 19, </w:t>
      </w:r>
      <w:r w:rsidRPr="00CB2C01">
        <w:rPr>
          <w:rStyle w:val="StyleUnderline"/>
        </w:rPr>
        <w:t>Refinery29</w:t>
      </w:r>
      <w:r>
        <w:t xml:space="preserve"> got right what many mainstream outlets get wrong: it </w:t>
      </w:r>
      <w:r w:rsidRPr="00CB2C01">
        <w:rPr>
          <w:rStyle w:val="StyleUnderline"/>
        </w:rPr>
        <w:t>properly labeled</w:t>
      </w:r>
      <w:r>
        <w:t xml:space="preserve"> the group behind the promotion, the Federation for American Immigration Reform (</w:t>
      </w:r>
      <w:r w:rsidRPr="00CB2C01">
        <w:rPr>
          <w:rStyle w:val="StyleUnderline"/>
        </w:rPr>
        <w:t>FAIR</w:t>
      </w:r>
      <w:r>
        <w:t xml:space="preserve">), </w:t>
      </w:r>
      <w:r w:rsidRPr="00CB2C01">
        <w:rPr>
          <w:rStyle w:val="StyleUnderline"/>
        </w:rPr>
        <w:t xml:space="preserve">as an anti-immigrant </w:t>
      </w:r>
      <w:r w:rsidRPr="00CB2C01">
        <w:rPr>
          <w:rStyle w:val="StyleUnderline"/>
          <w:b/>
        </w:rPr>
        <w:t>hate group</w:t>
      </w:r>
      <w:r w:rsidRPr="00CB2C01">
        <w:rPr>
          <w:rStyle w:val="StyleUnderline"/>
        </w:rPr>
        <w:t xml:space="preserve"> and showed evidence of the group’s </w:t>
      </w:r>
      <w:r w:rsidRPr="00CB2C01">
        <w:rPr>
          <w:rStyle w:val="StyleUnderline"/>
          <w:b/>
        </w:rPr>
        <w:t>white supremacist origins and nativist ties</w:t>
      </w:r>
      <w:r>
        <w:t>.</w:t>
      </w:r>
    </w:p>
    <w:p w14:paraId="69F167B5" w14:textId="5C3493E1" w:rsidR="00CB2C01" w:rsidRDefault="00CB2C01" w:rsidP="00CB2C01">
      <w:r w:rsidRPr="00CB2C01">
        <w:rPr>
          <w:rStyle w:val="StyleUnderline"/>
        </w:rPr>
        <w:t>FAIR paid</w:t>
      </w:r>
      <w:r>
        <w:t xml:space="preserve"> to promote the #BuildTheWall hashtag on Twitter as part of its agenda </w:t>
      </w:r>
      <w:r w:rsidRPr="00CB2C01">
        <w:rPr>
          <w:rStyle w:val="StyleUnderline"/>
        </w:rPr>
        <w:t>to push</w:t>
      </w:r>
      <w:r>
        <w:t xml:space="preserve"> President Donald </w:t>
      </w:r>
      <w:r w:rsidRPr="00CB2C01">
        <w:rPr>
          <w:rStyle w:val="StyleUnderline"/>
        </w:rPr>
        <w:t>Trump’s anti-immigrant policies -- many of which have been lifted straight from the group’s</w:t>
      </w:r>
      <w:r>
        <w:t xml:space="preserve"> wishlist and that of its </w:t>
      </w:r>
      <w:r w:rsidRPr="00CB2C01">
        <w:rPr>
          <w:rStyle w:val="StyleUnderline"/>
        </w:rPr>
        <w:t>sister organizations</w:t>
      </w:r>
      <w:r>
        <w:t xml:space="preserve">, the Center for Immigration Studies </w:t>
      </w:r>
      <w:r w:rsidRPr="00CB2C01">
        <w:rPr>
          <w:rStyle w:val="StyleUnderline"/>
          <w:b/>
        </w:rPr>
        <w:t>(CIS) and NumbersUSA</w:t>
      </w:r>
      <w:r>
        <w:t xml:space="preserve">. When covering Trump’s anti-immigrant policies, </w:t>
      </w:r>
      <w:r w:rsidRPr="00CB2C01">
        <w:rPr>
          <w:rStyle w:val="StyleUnderline"/>
        </w:rPr>
        <w:t>mainstream media outlets often mischaracterize or outright fail to disclose these groups’ nativist intent of “limiting the number of nonwhites who enter the country,” thus helping hate groups sanitize their image. Media present these organizations merely as favoring “stricter control on immigration</w:t>
      </w:r>
      <w:r>
        <w:t xml:space="preserve">” or as calling “for added immigration restrictions” while giving them a platform to push their message. Trump has now tapped members of these groups for his administration and granted them a seat at the table, adding further legitimization to what started with media’s failure to properly identify “the nativist lobby” as hate groups. </w:t>
      </w:r>
    </w:p>
    <w:p w14:paraId="66E8A0D8" w14:textId="77777777" w:rsidR="00CB2C01" w:rsidRDefault="00CB2C01" w:rsidP="00CB2C01">
      <w:r w:rsidRPr="00CB2C01">
        <w:rPr>
          <w:rStyle w:val="StyleUnderline"/>
        </w:rPr>
        <w:t>Refinery29 broke from this pattern, noting that FAIR has been labeled “</w:t>
      </w:r>
      <w:r w:rsidRPr="00CB2C01">
        <w:rPr>
          <w:rStyle w:val="StyleUnderline"/>
          <w:b/>
        </w:rPr>
        <w:t>an anti-immigrant hate group by</w:t>
      </w:r>
      <w:r>
        <w:t xml:space="preserve"> the Southern Poverty Law Center </w:t>
      </w:r>
      <w:r w:rsidRPr="00CB2C01">
        <w:rPr>
          <w:rStyle w:val="StyleUnderline"/>
          <w:b/>
        </w:rPr>
        <w:t>(SPLC) and the Anti-Defamation League</w:t>
      </w:r>
      <w:r w:rsidRPr="00CB2C01">
        <w:rPr>
          <w:rStyle w:val="StyleUnderline"/>
        </w:rPr>
        <w:t xml:space="preserve">” and pointing out that the group is "very close to </w:t>
      </w:r>
      <w:r w:rsidRPr="00CB2C01">
        <w:rPr>
          <w:rStyle w:val="StyleUnderline"/>
          <w:b/>
        </w:rPr>
        <w:t>promoting a 'white-America only' point of view</w:t>
      </w:r>
      <w:r>
        <w:t>, under the guise of limiting illegal immigration." From the April 19 article:</w:t>
      </w:r>
    </w:p>
    <w:p w14:paraId="36D09E4B" w14:textId="7C989BDA" w:rsidR="00CB2C01" w:rsidRDefault="00CB2C01" w:rsidP="00CB2C01">
      <w:pPr>
        <w:ind w:left="720"/>
      </w:pPr>
      <w:r>
        <w:t xml:space="preserve">On Wednesday, #BuildTheWall was the top trend on the social network, thanks to an ad sponsored by the Federation for American Immigration Reform (FAIR). </w:t>
      </w:r>
    </w:p>
    <w:p w14:paraId="7742C190" w14:textId="77777777" w:rsidR="00CB2C01" w:rsidRDefault="00CB2C01" w:rsidP="00CB2C01">
      <w:pPr>
        <w:ind w:left="720"/>
      </w:pPr>
      <w:r>
        <w:t>On its Twitter account, the organization says it "fights for a stronger America with controlled borders, reduced immigration and better enforcement. #NoAmnesty". The #BuildTheWall hashtag in itself isn't really a problem. Neither is the text below, which reads: "Help FAIR Push To Get President Trump's Wall Built." After all, people have the right to support the president's immigration policies, and Twitter has had political advertisements for a long time.</w:t>
      </w:r>
    </w:p>
    <w:p w14:paraId="5D3FF211" w14:textId="14E68D7F" w:rsidR="00CB2C01" w:rsidRDefault="00CB2C01" w:rsidP="00CB2C01">
      <w:pPr>
        <w:ind w:left="720"/>
      </w:pPr>
      <w:r>
        <w:t xml:space="preserve">The main issue for some social media users is that </w:t>
      </w:r>
      <w:r w:rsidRPr="00CB2C01">
        <w:rPr>
          <w:rStyle w:val="StyleUnderline"/>
        </w:rPr>
        <w:t>FAIR</w:t>
      </w:r>
      <w:r>
        <w:t xml:space="preserve">, the organization behind the trend, </w:t>
      </w:r>
      <w:r w:rsidRPr="00CB2C01">
        <w:rPr>
          <w:rStyle w:val="StyleUnderline"/>
        </w:rPr>
        <w:t xml:space="preserve">is considered an anti-immigrant </w:t>
      </w:r>
      <w:r w:rsidRPr="00CB2C01">
        <w:rPr>
          <w:rStyle w:val="StyleUnderline"/>
          <w:b/>
        </w:rPr>
        <w:t>hate group</w:t>
      </w:r>
      <w:r w:rsidRPr="00CB2C01">
        <w:rPr>
          <w:rStyle w:val="StyleUnderline"/>
        </w:rPr>
        <w:t xml:space="preserve"> by</w:t>
      </w:r>
      <w:r>
        <w:t xml:space="preserve"> the Southern Poverty Law Center </w:t>
      </w:r>
      <w:r w:rsidRPr="00CB2C01">
        <w:rPr>
          <w:rStyle w:val="StyleUnderline"/>
        </w:rPr>
        <w:t>(SPLC) and the Anti-Defamation League.</w:t>
      </w:r>
      <w:r>
        <w:t xml:space="preserve"> </w:t>
      </w:r>
    </w:p>
    <w:p w14:paraId="4CA48C15" w14:textId="77777777" w:rsidR="00CB2C01" w:rsidRDefault="00CB2C01" w:rsidP="00CB2C01">
      <w:pPr>
        <w:ind w:left="720"/>
      </w:pPr>
      <w:r>
        <w:t>"</w:t>
      </w:r>
      <w:r w:rsidRPr="00CB2C01">
        <w:rPr>
          <w:rStyle w:val="StyleUnderline"/>
          <w:b/>
        </w:rPr>
        <w:t>FAIR leaders have ties to white supremacist groups and eugenicists and have made many racist statements</w:t>
      </w:r>
      <w:r>
        <w:t>," the SPCL's description of the organization reads. "</w:t>
      </w:r>
      <w:r w:rsidRPr="00CB2C01">
        <w:rPr>
          <w:rStyle w:val="StyleUnderline"/>
        </w:rPr>
        <w:t>Its advertisements have been rejected because of racist content. FAIR’s founder</w:t>
      </w:r>
      <w:r>
        <w:t xml:space="preserve">, John </w:t>
      </w:r>
      <w:r w:rsidRPr="00CB2C01">
        <w:rPr>
          <w:rStyle w:val="StyleUnderline"/>
        </w:rPr>
        <w:t xml:space="preserve">Tanton, has expressed his wish that America remain a </w:t>
      </w:r>
      <w:r w:rsidRPr="00CB2C01">
        <w:rPr>
          <w:rStyle w:val="StyleUnderline"/>
          <w:b/>
        </w:rPr>
        <w:t>majority-white population</w:t>
      </w:r>
      <w:r>
        <w:t>: a goal to be achieved, presumably, by limiting the number of nonwhites who enter the country."</w:t>
      </w:r>
    </w:p>
    <w:p w14:paraId="51F0EAC4" w14:textId="2CBAFB42" w:rsidR="00CB2C01" w:rsidRDefault="00CB2C01" w:rsidP="00CB2C01">
      <w:pPr>
        <w:ind w:left="720"/>
      </w:pPr>
      <w:r>
        <w:t>It adds, "</w:t>
      </w:r>
      <w:r w:rsidRPr="00CB2C01">
        <w:rPr>
          <w:rStyle w:val="StyleUnderline"/>
        </w:rPr>
        <w:t>One of the group’s main goals is upending the Immigration and Nationality Act</w:t>
      </w:r>
      <w:r>
        <w:t xml:space="preserve"> of 1965, </w:t>
      </w:r>
      <w:r w:rsidRPr="00CB2C01">
        <w:rPr>
          <w:rStyle w:val="StyleUnderline"/>
        </w:rPr>
        <w:t>which ended a decades-long, racist quota system that limited immigration mostly to northern Europeans</w:t>
      </w:r>
      <w:r>
        <w:t xml:space="preserve">. FAIR President Dan Stein has called the Act a 'mistake.'" </w:t>
      </w:r>
    </w:p>
    <w:p w14:paraId="270183F9" w14:textId="77777777" w:rsidR="00CB2C01" w:rsidRDefault="00CB2C01" w:rsidP="00CB2C01">
      <w:pPr>
        <w:ind w:left="720"/>
      </w:pPr>
      <w:r>
        <w:t xml:space="preserve">In other words, </w:t>
      </w:r>
      <w:r w:rsidRPr="00CB2C01">
        <w:rPr>
          <w:rStyle w:val="StyleUnderline"/>
          <w:b/>
        </w:rPr>
        <w:t>FAIR is very close to promoting a "white-America only" point of view</w:t>
      </w:r>
      <w:r>
        <w:t>, under the guise of limiting illegal immigration.</w:t>
      </w:r>
    </w:p>
    <w:p w14:paraId="7DA231A1" w14:textId="06C98C2F" w:rsidR="00CB2C01" w:rsidRDefault="00CB2C01" w:rsidP="00CB2C01">
      <w:pPr>
        <w:ind w:left="720"/>
      </w:pPr>
      <w:r>
        <w:t xml:space="preserve">According to the SPCL, </w:t>
      </w:r>
      <w:r w:rsidRPr="00CB2C01">
        <w:rPr>
          <w:rStyle w:val="StyleUnderline"/>
        </w:rPr>
        <w:t>Stein</w:t>
      </w:r>
      <w:r>
        <w:t xml:space="preserve"> is </w:t>
      </w:r>
      <w:r w:rsidRPr="00CB2C01">
        <w:rPr>
          <w:rStyle w:val="StyleUnderline"/>
        </w:rPr>
        <w:t>the current executive director of FAIR</w:t>
      </w:r>
      <w:r>
        <w:t xml:space="preserve">. He </w:t>
      </w:r>
      <w:r w:rsidRPr="00CB2C01">
        <w:rPr>
          <w:rStyle w:val="StyleUnderline"/>
        </w:rPr>
        <w:t>has not disavowed the statements made by Tanton</w:t>
      </w:r>
      <w:r>
        <w:t xml:space="preserve">, who was one step away from calling himself a white nationalist and who wanted the U.S. to have "a European-American majority." In fact, Stein said in 2009 that his predecessor was "a Renaissance man." </w:t>
      </w:r>
    </w:p>
    <w:p w14:paraId="58D0BCE6" w14:textId="6C5B73D3" w:rsidR="00BE65AC" w:rsidRDefault="00BE65AC" w:rsidP="00CC5051">
      <w:pPr>
        <w:pStyle w:val="Heading3"/>
      </w:pPr>
      <w:r>
        <w:t xml:space="preserve">2ac author indict – CIS </w:t>
      </w:r>
    </w:p>
    <w:p w14:paraId="5ACD035A" w14:textId="77777777" w:rsidR="00857FBB" w:rsidRDefault="00857FBB" w:rsidP="00857FBB">
      <w:pPr>
        <w:pStyle w:val="Heading4"/>
      </w:pPr>
      <w:r>
        <w:t>CIS is racist and anti-Semitic</w:t>
      </w:r>
    </w:p>
    <w:p w14:paraId="0B776688" w14:textId="6037D5F4" w:rsidR="00857FBB" w:rsidRPr="00857FBB" w:rsidRDefault="00857FBB" w:rsidP="00857FBB">
      <w:r>
        <w:rPr>
          <w:b/>
        </w:rPr>
        <w:t xml:space="preserve">Piggott and Amend 17 </w:t>
      </w:r>
      <w:r w:rsidRPr="00857FBB">
        <w:t>Stephen Piggott</w:t>
      </w:r>
      <w:r>
        <w:t>, Senior Research Analyst with the Southern Poverty Law Center</w:t>
      </w:r>
      <w:r w:rsidR="00E13737">
        <w:t>,</w:t>
      </w:r>
      <w:r w:rsidRPr="00857FBB">
        <w:t xml:space="preserve"> and Alex Amend</w:t>
      </w:r>
      <w:r>
        <w:t>, Director of Research, Intelligence Project at @ SPLC. Center for Immigration Studies (CIS) More Than An Occasional Crank: 2,012 Times the Center for Immigration Studies Circulated White Nationalist Content.</w:t>
      </w:r>
      <w:r w:rsidR="008F333D">
        <w:t xml:space="preserve"> </w:t>
      </w:r>
      <w:r w:rsidRPr="00857FBB">
        <w:t xml:space="preserve">https://www.splcenter.org/hatewatch/2017/05/23/more-occasional-crank-2012-times-center-immigration-studies-circulated-white-nationalist </w:t>
      </w:r>
    </w:p>
    <w:p w14:paraId="430D45C8" w14:textId="77777777" w:rsidR="00BE65AC" w:rsidRDefault="00BE65AC" w:rsidP="00BE65AC">
      <w:r w:rsidRPr="00BE65AC">
        <w:rPr>
          <w:rStyle w:val="StyleUnderline"/>
        </w:rPr>
        <w:t>The Southern Poverty Law Center listed CIS as a hate group</w:t>
      </w:r>
      <w:r>
        <w:t xml:space="preserve"> for the first time when our annual count was published in February of this year. </w:t>
      </w:r>
      <w:r w:rsidRPr="00BE65AC">
        <w:rPr>
          <w:rStyle w:val="StyleUnderline"/>
        </w:rPr>
        <w:t xml:space="preserve">The designation resulted primarily from their move to start publishing the work of </w:t>
      </w:r>
      <w:r w:rsidRPr="00BE65AC">
        <w:rPr>
          <w:rStyle w:val="StyleUnderline"/>
          <w:b/>
        </w:rPr>
        <w:t>discredited race scientist</w:t>
      </w:r>
      <w:r>
        <w:t xml:space="preserve"> Jason </w:t>
      </w:r>
      <w:r w:rsidRPr="00BE65AC">
        <w:rPr>
          <w:rStyle w:val="StyleUnderline"/>
        </w:rPr>
        <w:t>Richwine</w:t>
      </w:r>
      <w:r>
        <w:t xml:space="preserve"> (</w:t>
      </w:r>
      <w:r w:rsidRPr="00BE65AC">
        <w:rPr>
          <w:rStyle w:val="StyleUnderline"/>
        </w:rPr>
        <w:t>who was once forced to resign from</w:t>
      </w:r>
      <w:r>
        <w:t xml:space="preserve"> the arch-conservative </w:t>
      </w:r>
      <w:r w:rsidRPr="00BE65AC">
        <w:rPr>
          <w:rStyle w:val="StyleUnderline"/>
        </w:rPr>
        <w:t>Heritage</w:t>
      </w:r>
      <w:r>
        <w:t xml:space="preserve"> Foundation) </w:t>
      </w:r>
      <w:r w:rsidRPr="00BE65AC">
        <w:rPr>
          <w:rStyle w:val="StyleUnderline"/>
        </w:rPr>
        <w:t xml:space="preserve">and their shocking circulation of an article from one of America’s most prominent </w:t>
      </w:r>
      <w:r w:rsidRPr="00BE65AC">
        <w:rPr>
          <w:rStyle w:val="StyleUnderline"/>
          <w:b/>
        </w:rPr>
        <w:t>white nationalist websites and another written by a fringe Holocaust-denier</w:t>
      </w:r>
      <w:r>
        <w:t xml:space="preserve"> in their weekly newsletter.</w:t>
      </w:r>
    </w:p>
    <w:p w14:paraId="0776E7EE" w14:textId="76A98065" w:rsidR="00BE65AC" w:rsidRDefault="00BE65AC" w:rsidP="00BE65AC">
      <w:r>
        <w:t xml:space="preserve">On the question of the CIS newsletter, Krikorian attempted to play down its significance and the racists included in it, arguing in the Washington Post that it is “trivial” for SPLC to criticize CIS for “occasionally includ[ing] pieces by writers who turned out to be cranks.” In a May 3 appearance on NPR, Krikorian doubled down, saying that “it doesn’t even pass the laugh test” for SPLC to criticize CIS for circulating the work of a known Holocaust-denier like John Friend. </w:t>
      </w:r>
    </w:p>
    <w:p w14:paraId="23781413" w14:textId="77777777" w:rsidR="00BE65AC" w:rsidRDefault="00BE65AC" w:rsidP="00BE65AC">
      <w:r>
        <w:t xml:space="preserve">The </w:t>
      </w:r>
      <w:r w:rsidRPr="00BE65AC">
        <w:rPr>
          <w:rStyle w:val="StyleUnderline"/>
        </w:rPr>
        <w:t>SPLC decided to conduct a more thorough investigation into CIS’s weekly immigration commentary email roundup, with</w:t>
      </w:r>
      <w:r>
        <w:t xml:space="preserve"> the help of the civil rights group Center for New Community (</w:t>
      </w:r>
      <w:r w:rsidRPr="00BE65AC">
        <w:rPr>
          <w:rStyle w:val="StyleUnderline"/>
        </w:rPr>
        <w:t>CNC</w:t>
      </w:r>
      <w:r>
        <w:t xml:space="preserve">). </w:t>
      </w:r>
      <w:r w:rsidRPr="00BE65AC">
        <w:rPr>
          <w:rStyle w:val="StyleUnderline"/>
        </w:rPr>
        <w:t xml:space="preserve">Our findings reveal that on far more than a few occasions CIS has circulated materials from </w:t>
      </w:r>
      <w:r w:rsidRPr="00BE65AC">
        <w:rPr>
          <w:rStyle w:val="StyleUnderline"/>
          <w:b/>
        </w:rPr>
        <w:t>white nationalists and anti-Semites</w:t>
      </w:r>
      <w:r w:rsidRPr="00BE65AC">
        <w:rPr>
          <w:rStyle w:val="StyleUnderline"/>
        </w:rPr>
        <w:t>, prominent racist thinkers whose “crank” status is well known</w:t>
      </w:r>
      <w:r>
        <w:t xml:space="preserve"> (in many cases for decades). Rather than reflecting an interest in a range of debatable viewpoints, as Krikorian also likes to point out that CIS circulates New York Times articles, </w:t>
      </w:r>
      <w:r w:rsidRPr="00BE65AC">
        <w:rPr>
          <w:rStyle w:val="StyleUnderline"/>
        </w:rPr>
        <w:t xml:space="preserve">CIS’ newsletter reveals an organization with a sophisticated grasp of the </w:t>
      </w:r>
      <w:r w:rsidRPr="00BE65AC">
        <w:rPr>
          <w:rStyle w:val="StyleUnderline"/>
          <w:b/>
        </w:rPr>
        <w:t>nativist extremist and white nationalist movement</w:t>
      </w:r>
      <w:r w:rsidRPr="00BE65AC">
        <w:rPr>
          <w:rStyle w:val="StyleUnderline"/>
        </w:rPr>
        <w:t>. The evidence</w:t>
      </w:r>
      <w:r>
        <w:t xml:space="preserve">, from the ideology of CIS’ founder to its publishing of Richwine, </w:t>
      </w:r>
      <w:r w:rsidRPr="00BE65AC">
        <w:rPr>
          <w:rStyle w:val="StyleUnderline"/>
        </w:rPr>
        <w:t xml:space="preserve">shows that this fluency is because the group is </w:t>
      </w:r>
      <w:r w:rsidRPr="00BE65AC">
        <w:rPr>
          <w:rStyle w:val="StyleUnderline"/>
          <w:b/>
        </w:rPr>
        <w:t>cut from the same cloth</w:t>
      </w:r>
      <w:r>
        <w:t xml:space="preserve">.                        </w:t>
      </w:r>
    </w:p>
    <w:p w14:paraId="326AA415" w14:textId="565E71C3" w:rsidR="00BE65AC" w:rsidRDefault="00BE65AC" w:rsidP="00BE65AC">
      <w:r w:rsidRPr="00BE65AC">
        <w:rPr>
          <w:rStyle w:val="StyleUnderline"/>
        </w:rPr>
        <w:t>SPLC and CNC examined approximately 450 of CIS’s weekly emails dating back almost 10 years and found that CIS circulated over 1,700 articles from VDARE.com</w:t>
      </w:r>
      <w:r>
        <w:t xml:space="preserve">, an average of over three VDARE articles in every weekly immigration roundup it sends out. </w:t>
      </w:r>
    </w:p>
    <w:p w14:paraId="21532D4C" w14:textId="77777777" w:rsidR="00BE65AC" w:rsidRDefault="00BE65AC" w:rsidP="00BE65AC">
      <w:r w:rsidRPr="00BE65AC">
        <w:rPr>
          <w:rStyle w:val="StyleUnderline"/>
        </w:rPr>
        <w:t xml:space="preserve">VDARE is a </w:t>
      </w:r>
      <w:r w:rsidRPr="00BE65AC">
        <w:rPr>
          <w:rStyle w:val="StyleUnderline"/>
          <w:b/>
        </w:rPr>
        <w:t>blatantly racist website</w:t>
      </w:r>
      <w:r w:rsidRPr="00BE65AC">
        <w:rPr>
          <w:rStyle w:val="StyleUnderline"/>
        </w:rPr>
        <w:t xml:space="preserve"> and a </w:t>
      </w:r>
      <w:r w:rsidRPr="00BE65AC">
        <w:rPr>
          <w:rStyle w:val="StyleUnderline"/>
          <w:b/>
        </w:rPr>
        <w:t>hub for white nationalists and anti-Semites</w:t>
      </w:r>
      <w:r w:rsidRPr="00BE65AC">
        <w:rPr>
          <w:rStyle w:val="StyleUnderline"/>
        </w:rPr>
        <w:t xml:space="preserve"> who are opposed to non-white </w:t>
      </w:r>
      <w:r w:rsidRPr="00857FBB">
        <w:rPr>
          <w:rStyle w:val="StyleUnderline"/>
        </w:rPr>
        <w:t>immigration. VDARE’s founder is</w:t>
      </w:r>
      <w:r>
        <w:t xml:space="preserve"> Peter </w:t>
      </w:r>
      <w:r w:rsidRPr="00857FBB">
        <w:rPr>
          <w:rStyle w:val="StyleUnderline"/>
        </w:rPr>
        <w:t>Brimelow</w:t>
      </w:r>
      <w:r>
        <w:t xml:space="preserve">, one of the high priests of the “Alt-Right,” </w:t>
      </w:r>
      <w:r w:rsidRPr="00857FBB">
        <w:rPr>
          <w:rStyle w:val="StyleUnderline"/>
        </w:rPr>
        <w:t xml:space="preserve">the latest rebranding of </w:t>
      </w:r>
      <w:r w:rsidRPr="00857FBB">
        <w:rPr>
          <w:rStyle w:val="StyleUnderline"/>
          <w:b/>
        </w:rPr>
        <w:t>white nationalism</w:t>
      </w:r>
      <w:r>
        <w:t>. Krikorian is quite familiar with Brimelow, and wrote a review of Brimelow’s infamous anti-immigrant book Alien Nation, calling it a “flawed jewel.” CIS also published Brimelow in a 1998 colloquy titled “</w:t>
      </w:r>
      <w:proofErr w:type="gramStart"/>
      <w:r>
        <w:t>What ,</w:t>
      </w:r>
      <w:proofErr w:type="gramEnd"/>
      <w:r>
        <w:t xml:space="preserve"> Then, Is the American, This New Man?”</w:t>
      </w:r>
    </w:p>
    <w:p w14:paraId="1233E30F" w14:textId="27F4DD1C" w:rsidR="00BE65AC" w:rsidRPr="00857FBB" w:rsidRDefault="00BE65AC" w:rsidP="00BE65AC">
      <w:pPr>
        <w:rPr>
          <w:rStyle w:val="StyleUnderline"/>
        </w:rPr>
      </w:pPr>
      <w:r w:rsidRPr="00857FBB">
        <w:rPr>
          <w:rStyle w:val="StyleUnderline"/>
        </w:rPr>
        <w:t>In total, CIS has circulated 51 articles penned by Brimelow, the majority of them republished from VDARE.</w:t>
      </w:r>
      <w:r w:rsidR="00857FBB" w:rsidRPr="00857FBB">
        <w:rPr>
          <w:rStyle w:val="StyleUnderline"/>
        </w:rPr>
        <w:t xml:space="preserve"> </w:t>
      </w:r>
    </w:p>
    <w:p w14:paraId="105839C5" w14:textId="77777777" w:rsidR="00BE65AC" w:rsidRPr="00857FBB" w:rsidRDefault="00BE65AC" w:rsidP="00BE65AC">
      <w:pPr>
        <w:rPr>
          <w:rStyle w:val="StyleUnderline"/>
        </w:rPr>
      </w:pPr>
      <w:r w:rsidRPr="00857FBB">
        <w:rPr>
          <w:rStyle w:val="StyleUnderline"/>
        </w:rPr>
        <w:t>A further 27 were authored by</w:t>
      </w:r>
      <w:r>
        <w:t xml:space="preserve"> John </w:t>
      </w:r>
      <w:r w:rsidRPr="00857FBB">
        <w:rPr>
          <w:rStyle w:val="StyleUnderline"/>
        </w:rPr>
        <w:t xml:space="preserve">Derbyshire, a </w:t>
      </w:r>
      <w:r w:rsidRPr="00857FBB">
        <w:rPr>
          <w:rStyle w:val="StyleUnderline"/>
          <w:b/>
        </w:rPr>
        <w:t>white nationalist</w:t>
      </w:r>
      <w:r w:rsidRPr="00857FBB">
        <w:rPr>
          <w:rStyle w:val="StyleUnderline"/>
        </w:rPr>
        <w:t xml:space="preserve"> Brimelow hired</w:t>
      </w:r>
      <w:r>
        <w:t xml:space="preserve"> after the former was fired by the National Review in one of the magazine’s periodic purgings of racist contributors for a screed he wrote titled, “The Talk: Non-Black Version.” </w:t>
      </w:r>
      <w:r w:rsidRPr="00857FBB">
        <w:rPr>
          <w:rStyle w:val="StyleUnderline"/>
        </w:rPr>
        <w:t>The article included lines like, “A small cohort of blacks</w:t>
      </w:r>
      <w:r>
        <w:t xml:space="preserve"> — in my experience, around five percent — </w:t>
      </w:r>
      <w:r w:rsidRPr="00857FBB">
        <w:rPr>
          <w:rStyle w:val="StyleUnderline"/>
        </w:rPr>
        <w:t>is ferociously hostile to whites and will go to great lengths to inconvenience or harm us,” as well as handy tips like, “If planning a trip</w:t>
      </w:r>
      <w:r>
        <w:t xml:space="preserve"> to a beach or amusement park at some date, </w:t>
      </w:r>
      <w:r w:rsidRPr="00857FBB">
        <w:rPr>
          <w:rStyle w:val="StyleUnderline"/>
        </w:rPr>
        <w:t>find out whether it is likely to be swamped with blacks on that date.”</w:t>
      </w:r>
    </w:p>
    <w:p w14:paraId="33EB73E7" w14:textId="64DD7B4B" w:rsidR="00BE65AC" w:rsidRDefault="00BE65AC" w:rsidP="00BE65AC">
      <w:r w:rsidRPr="00857FBB">
        <w:rPr>
          <w:rStyle w:val="StyleUnderline"/>
        </w:rPr>
        <w:t xml:space="preserve">Other </w:t>
      </w:r>
      <w:r w:rsidRPr="00857FBB">
        <w:rPr>
          <w:rStyle w:val="StyleUnderline"/>
          <w:b/>
        </w:rPr>
        <w:t>white nationalist</w:t>
      </w:r>
      <w:r w:rsidRPr="00857FBB">
        <w:rPr>
          <w:rStyle w:val="StyleUnderline"/>
        </w:rPr>
        <w:t xml:space="preserve"> contributors to VDARE CIS has circulated include</w:t>
      </w:r>
      <w:r>
        <w:t xml:space="preserve"> F. Roger </w:t>
      </w:r>
      <w:r w:rsidRPr="00857FBB">
        <w:rPr>
          <w:rStyle w:val="StyleUnderline"/>
        </w:rPr>
        <w:t xml:space="preserve">Devlin, an author and regular on the white nationalist speaking circuit, and Virginia Abernethy, a woman who describes herself as an “ethnic separatist” who also once ran as a VP candidate for the </w:t>
      </w:r>
      <w:r w:rsidRPr="00857FBB">
        <w:rPr>
          <w:rStyle w:val="StyleUnderline"/>
          <w:b/>
        </w:rPr>
        <w:t>white nationalist political party</w:t>
      </w:r>
      <w:r w:rsidRPr="00857FBB">
        <w:rPr>
          <w:rStyle w:val="StyleUnderline"/>
        </w:rPr>
        <w:t xml:space="preserve"> American Freedom Party</w:t>
      </w:r>
      <w:r>
        <w:t xml:space="preserve"> (AFP), </w:t>
      </w:r>
      <w:r w:rsidRPr="00857FBB">
        <w:rPr>
          <w:rStyle w:val="StyleUnderline"/>
        </w:rPr>
        <w:t>then known as the American Third Position</w:t>
      </w:r>
      <w:r>
        <w:t xml:space="preserve"> (A3P).</w:t>
      </w:r>
      <w:r w:rsidR="00857FBB">
        <w:t xml:space="preserve"> </w:t>
      </w:r>
    </w:p>
    <w:p w14:paraId="37E8008E" w14:textId="77777777" w:rsidR="00BE65AC" w:rsidRDefault="00BE65AC" w:rsidP="00BE65AC">
      <w:r w:rsidRPr="00857FBB">
        <w:rPr>
          <w:rStyle w:val="StyleUnderline"/>
        </w:rPr>
        <w:t xml:space="preserve">CIS also circulated three articles from the </w:t>
      </w:r>
      <w:r w:rsidRPr="00857FBB">
        <w:rPr>
          <w:rStyle w:val="StyleUnderline"/>
          <w:b/>
        </w:rPr>
        <w:t>white nationalist website American Renaissance</w:t>
      </w:r>
      <w:r w:rsidRPr="00857FBB">
        <w:rPr>
          <w:rStyle w:val="StyleUnderline"/>
        </w:rPr>
        <w:t>, headed by Jared Taylor, one of the most prominent white nationalists of the past quarter century</w:t>
      </w:r>
      <w:r>
        <w:t>, and one Taylor article published at VDARE. Taylor organizes a yearly conference, which is among the most well attended white nationalist gatherings.</w:t>
      </w:r>
    </w:p>
    <w:p w14:paraId="7550851C" w14:textId="36CFDB1E" w:rsidR="00BE65AC" w:rsidRPr="00857FBB" w:rsidRDefault="00BE65AC" w:rsidP="00BE65AC">
      <w:r w:rsidRPr="00857FBB">
        <w:rPr>
          <w:rStyle w:val="StyleUnderline"/>
        </w:rPr>
        <w:t>Following</w:t>
      </w:r>
      <w:r>
        <w:t xml:space="preserve"> Hurricane </w:t>
      </w:r>
      <w:r w:rsidRPr="00857FBB">
        <w:rPr>
          <w:rStyle w:val="StyleUnderline"/>
        </w:rPr>
        <w:t>Katrina</w:t>
      </w:r>
      <w:r>
        <w:t xml:space="preserve"> in 2005</w:t>
      </w:r>
      <w:r w:rsidRPr="00857FBB">
        <w:rPr>
          <w:rStyle w:val="StyleUnderline"/>
        </w:rPr>
        <w:t xml:space="preserve">, Taylor wrote, "Blacks and whites are different. </w:t>
      </w:r>
      <w:r w:rsidRPr="00857FBB">
        <w:rPr>
          <w:rStyle w:val="StyleUnderline"/>
          <w:b/>
        </w:rPr>
        <w:t>When blacks are left entirely to their own devices, Western civilization</w:t>
      </w:r>
      <w:r>
        <w:t xml:space="preserve"> — any kind of civilization — </w:t>
      </w:r>
      <w:r w:rsidRPr="00857FBB">
        <w:rPr>
          <w:rStyle w:val="StyleUnderline"/>
          <w:b/>
        </w:rPr>
        <w:t>disappears</w:t>
      </w:r>
      <w:r w:rsidRPr="00857FBB">
        <w:rPr>
          <w:rStyle w:val="StyleUnderline"/>
        </w:rPr>
        <w:t>." This sentiment resonates with one of Krikorian’s</w:t>
      </w:r>
      <w:r>
        <w:t xml:space="preserve"> most infamous </w:t>
      </w:r>
      <w:r w:rsidRPr="00857FBB">
        <w:rPr>
          <w:rStyle w:val="StyleUnderline"/>
        </w:rPr>
        <w:t>remarks</w:t>
      </w:r>
      <w:r>
        <w:t xml:space="preserve"> made after the devastating 2010 earthquake in Haiti. In the ensuing debate around accepting Haitian refugees, </w:t>
      </w:r>
      <w:r w:rsidRPr="00857FBB">
        <w:rPr>
          <w:rStyle w:val="StyleUnderline"/>
        </w:rPr>
        <w:t xml:space="preserve">Krikorian said, “My guess is that Haiti’s so screwed up because it </w:t>
      </w:r>
      <w:r w:rsidRPr="00857FBB">
        <w:rPr>
          <w:rStyle w:val="StyleUnderline"/>
          <w:b/>
        </w:rPr>
        <w:t>wasn’t colonized long enough</w:t>
      </w:r>
      <w:r w:rsidRPr="00857FBB">
        <w:rPr>
          <w:rStyle w:val="StyleUnderline"/>
        </w:rPr>
        <w:t xml:space="preserve">” </w:t>
      </w:r>
      <w:r w:rsidRPr="00857FBB">
        <w:t>(his emphasis).</w:t>
      </w:r>
      <w:r w:rsidR="00857FBB" w:rsidRPr="00857FBB">
        <w:t xml:space="preserve"> </w:t>
      </w:r>
    </w:p>
    <w:p w14:paraId="2F11CED1" w14:textId="77777777" w:rsidR="00BE65AC" w:rsidRPr="00857FBB" w:rsidRDefault="00BE65AC" w:rsidP="00BE65AC">
      <w:pPr>
        <w:rPr>
          <w:rStyle w:val="StyleUnderline"/>
        </w:rPr>
      </w:pPr>
      <w:r w:rsidRPr="00857FBB">
        <w:rPr>
          <w:rStyle w:val="StyleUnderline"/>
        </w:rPr>
        <w:t xml:space="preserve">CIS distributed eight articles penned by Marcus Epstein, a </w:t>
      </w:r>
      <w:r w:rsidRPr="00857FBB">
        <w:rPr>
          <w:rStyle w:val="StyleUnderline"/>
          <w:b/>
        </w:rPr>
        <w:t>white nationalist</w:t>
      </w:r>
      <w:r w:rsidRPr="00857FBB">
        <w:rPr>
          <w:rStyle w:val="StyleUnderline"/>
        </w:rPr>
        <w:t xml:space="preserve"> who pled guilty to drunkenly assaulting a black woman</w:t>
      </w:r>
      <w:r>
        <w:t xml:space="preserve"> in Washington, D.C. in 2007. </w:t>
      </w:r>
      <w:r w:rsidRPr="00857FBB">
        <w:rPr>
          <w:rStyle w:val="StyleUnderline"/>
        </w:rPr>
        <w:t>Epstein was a key member of the now-defunct white nationalist student group Youth for Western Civilization</w:t>
      </w:r>
      <w:r>
        <w:t xml:space="preserve"> (YWC). CIS </w:t>
      </w:r>
      <w:r w:rsidRPr="00857FBB">
        <w:rPr>
          <w:rStyle w:val="StyleUnderline"/>
        </w:rPr>
        <w:t>also circulated three articles from the YWC website.</w:t>
      </w:r>
    </w:p>
    <w:p w14:paraId="0CE223DD" w14:textId="43C40B87" w:rsidR="00BE65AC" w:rsidRDefault="00BE65AC" w:rsidP="00857FBB">
      <w:r w:rsidRPr="00857FBB">
        <w:rPr>
          <w:rStyle w:val="StyleUnderline"/>
        </w:rPr>
        <w:t>Six articles written by the notorious</w:t>
      </w:r>
      <w:r>
        <w:t xml:space="preserve"> Norwegian </w:t>
      </w:r>
      <w:r w:rsidRPr="00857FBB">
        <w:rPr>
          <w:rStyle w:val="StyleUnderline"/>
        </w:rPr>
        <w:t>anti-Muslim blogger</w:t>
      </w:r>
      <w:r>
        <w:t xml:space="preserve"> Peder Are Nøstvold Jensen who writes under the name “</w:t>
      </w:r>
      <w:r w:rsidRPr="00857FBB">
        <w:rPr>
          <w:rStyle w:val="StyleUnderline"/>
        </w:rPr>
        <w:t>Fjordman,” were also circulated</w:t>
      </w:r>
      <w:r>
        <w:t xml:space="preserve"> by CIS in its weekly emails. </w:t>
      </w:r>
      <w:r w:rsidRPr="00857FBB">
        <w:rPr>
          <w:rStyle w:val="StyleUnderline"/>
        </w:rPr>
        <w:t>Fjordman was cited over 100 times in the manifesto of racist mass murderer Anders Behring Breivik, who killed 77 people in Norway</w:t>
      </w:r>
      <w:r>
        <w:t xml:space="preserve"> in 2011.</w:t>
      </w:r>
      <w:r w:rsidR="00857FBB">
        <w:t xml:space="preserve"> </w:t>
      </w:r>
    </w:p>
    <w:p w14:paraId="6432DCA5" w14:textId="77777777" w:rsidR="00BE65AC" w:rsidRDefault="00BE65AC" w:rsidP="00BE65AC">
      <w:r w:rsidRPr="00857FBB">
        <w:rPr>
          <w:rStyle w:val="StyleUnderline"/>
        </w:rPr>
        <w:t>In 2008, CIS circulated an article</w:t>
      </w:r>
      <w:r>
        <w:t xml:space="preserve"> in Taki’s Magazine </w:t>
      </w:r>
      <w:r w:rsidRPr="00857FBB">
        <w:rPr>
          <w:rStyle w:val="StyleUnderline"/>
          <w:b/>
        </w:rPr>
        <w:t>from white nationalist Richard Spencer</w:t>
      </w:r>
      <w:r>
        <w:t xml:space="preserve"> — </w:t>
      </w:r>
      <w:r w:rsidRPr="00857FBB">
        <w:rPr>
          <w:rStyle w:val="StyleUnderline"/>
        </w:rPr>
        <w:t>the face of the alt-right</w:t>
      </w:r>
      <w:r>
        <w:t xml:space="preserve"> movement — </w:t>
      </w:r>
      <w:r w:rsidRPr="00857FBB">
        <w:rPr>
          <w:rStyle w:val="StyleUnderline"/>
        </w:rPr>
        <w:t xml:space="preserve">and two pieces from Spencer’s old white nationalist website </w:t>
      </w:r>
      <w:r w:rsidRPr="00857FBB">
        <w:rPr>
          <w:rStyle w:val="StyleUnderline"/>
          <w:b/>
        </w:rPr>
        <w:t>AlternativeRight.com</w:t>
      </w:r>
      <w:r w:rsidRPr="00857FBB">
        <w:rPr>
          <w:rStyle w:val="StyleUnderline"/>
        </w:rPr>
        <w:t>. CIS also distributed one piece by William Regnery, the founder of</w:t>
      </w:r>
      <w:r>
        <w:t xml:space="preserve"> the National Policy Institute (</w:t>
      </w:r>
      <w:r w:rsidRPr="00857FBB">
        <w:rPr>
          <w:rStyle w:val="StyleUnderline"/>
        </w:rPr>
        <w:t>NPI</w:t>
      </w:r>
      <w:r>
        <w:t xml:space="preserve">) </w:t>
      </w:r>
      <w:r w:rsidRPr="00857FBB">
        <w:rPr>
          <w:rStyle w:val="StyleUnderline"/>
          <w:b/>
        </w:rPr>
        <w:t>the white nationalist think tank Spencer now runs</w:t>
      </w:r>
      <w:r>
        <w:t>. Regnery also founded the Charles Martel Society, the publisher of the racist and anti-Semitic journal The Occidental Quarterly.</w:t>
      </w:r>
    </w:p>
    <w:p w14:paraId="70AB4ABA" w14:textId="78F3ED5F" w:rsidR="00BE65AC" w:rsidRPr="00857FBB" w:rsidRDefault="00BE65AC" w:rsidP="00BE65AC">
      <w:pPr>
        <w:rPr>
          <w:rStyle w:val="StyleUnderline"/>
        </w:rPr>
      </w:pPr>
      <w:r>
        <w:t xml:space="preserve">Our study further found that </w:t>
      </w:r>
      <w:r w:rsidRPr="00857FBB">
        <w:rPr>
          <w:rStyle w:val="StyleUnderline"/>
        </w:rPr>
        <w:t xml:space="preserve">CIS shared material with its readers written by </w:t>
      </w:r>
      <w:r w:rsidRPr="00857FBB">
        <w:rPr>
          <w:rStyle w:val="StyleUnderline"/>
          <w:b/>
        </w:rPr>
        <w:t>anti-Semites and Holocaust</w:t>
      </w:r>
      <w:r w:rsidRPr="00857FBB">
        <w:rPr>
          <w:rStyle w:val="StyleUnderline"/>
        </w:rPr>
        <w:t xml:space="preserve"> deniers and published on some of the most prominent </w:t>
      </w:r>
      <w:r w:rsidRPr="00857FBB">
        <w:rPr>
          <w:rStyle w:val="StyleUnderline"/>
          <w:b/>
        </w:rPr>
        <w:t>anti-Semitic websites</w:t>
      </w:r>
      <w:r w:rsidRPr="00857FBB">
        <w:rPr>
          <w:rStyle w:val="StyleUnderline"/>
        </w:rPr>
        <w:t>. CIS circulated two articles from</w:t>
      </w:r>
      <w:r>
        <w:t xml:space="preserve"> the American Free Press (</w:t>
      </w:r>
      <w:r w:rsidRPr="00857FBB">
        <w:rPr>
          <w:rStyle w:val="StyleUnderline"/>
        </w:rPr>
        <w:t>AFP</w:t>
      </w:r>
      <w:r>
        <w:t xml:space="preserve">), </w:t>
      </w:r>
      <w:r w:rsidRPr="00857FBB">
        <w:rPr>
          <w:rStyle w:val="StyleUnderline"/>
        </w:rPr>
        <w:t>which carries stories on Zionism, secret "New World Order" conspiracies, and thinly veiled vilification of American Jews and Israel.</w:t>
      </w:r>
      <w:r w:rsidR="00857FBB" w:rsidRPr="00857FBB">
        <w:rPr>
          <w:rStyle w:val="StyleUnderline"/>
        </w:rPr>
        <w:t xml:space="preserve"> </w:t>
      </w:r>
    </w:p>
    <w:p w14:paraId="42DFFE6C" w14:textId="77777777" w:rsidR="00BE65AC" w:rsidRDefault="00BE65AC" w:rsidP="00BE65AC">
      <w:r w:rsidRPr="00857FBB">
        <w:rPr>
          <w:rStyle w:val="StyleUnderline"/>
        </w:rPr>
        <w:t xml:space="preserve">CIS picked up four pieces authored by prominent </w:t>
      </w:r>
      <w:r w:rsidRPr="00857FBB">
        <w:rPr>
          <w:rStyle w:val="StyleUnderline"/>
          <w:b/>
        </w:rPr>
        <w:t>anti-Semite</w:t>
      </w:r>
      <w:r>
        <w:t xml:space="preserve"> Kevin </w:t>
      </w:r>
      <w:r w:rsidRPr="00857FBB">
        <w:rPr>
          <w:rStyle w:val="StyleUnderline"/>
        </w:rPr>
        <w:t>MacDonald, a former psychology professor</w:t>
      </w:r>
      <w:r>
        <w:t xml:space="preserve"> at California State University, Long Beach </w:t>
      </w:r>
      <w:r w:rsidRPr="00857FBB">
        <w:rPr>
          <w:rStyle w:val="StyleUnderline"/>
        </w:rPr>
        <w:t>who published a trilogy that supposedly "proves" that Jews are genetically driven to destroy Western societies</w:t>
      </w:r>
      <w:r>
        <w:t>. MacDonald also serves as the editor to the aforementioned Occidental Quarterly.</w:t>
      </w:r>
    </w:p>
    <w:p w14:paraId="7669B350" w14:textId="4457C8A3" w:rsidR="00BE65AC" w:rsidRDefault="00BE65AC" w:rsidP="00BE65AC">
      <w:r w:rsidRPr="00857FBB">
        <w:rPr>
          <w:rStyle w:val="StyleUnderline"/>
        </w:rPr>
        <w:t>Yet another article authored by a white nationalist writer with anti-Semitic tendencies was circulated by CIS</w:t>
      </w:r>
      <w:r>
        <w:t xml:space="preserve">. Peter </w:t>
      </w:r>
      <w:r w:rsidRPr="00857FBB">
        <w:rPr>
          <w:rStyle w:val="StyleUnderline"/>
        </w:rPr>
        <w:t>Gemma spent years as the head of design, marketing, and advertising for the racist tabloid</w:t>
      </w:r>
      <w:r>
        <w:t xml:space="preserve"> of the Council of Conservative Citizens (</w:t>
      </w:r>
      <w:r w:rsidRPr="00857FBB">
        <w:rPr>
          <w:rStyle w:val="StyleUnderline"/>
        </w:rPr>
        <w:t>CCC</w:t>
      </w:r>
      <w:r>
        <w:t xml:space="preserve">). </w:t>
      </w:r>
      <w:r w:rsidRPr="00857FBB">
        <w:t>Gemma once reviewed a book by British denier David Irving, organized a 2005 speaking event for Irving and gave a speech at</w:t>
      </w:r>
      <w:r>
        <w:t xml:space="preserve"> the denialist Institute for Historical Review, according to the Institute for Research on Education &amp; Human Rights. In 2000, </w:t>
      </w:r>
      <w:r w:rsidRPr="00857FBB">
        <w:rPr>
          <w:rStyle w:val="StyleUnderline"/>
        </w:rPr>
        <w:t>Gemma appeared with David Duke and Don Black, both former leaders of the</w:t>
      </w:r>
      <w:r>
        <w:t xml:space="preserve"> Knights of the </w:t>
      </w:r>
      <w:r w:rsidRPr="00857FBB">
        <w:rPr>
          <w:rStyle w:val="StyleUnderline"/>
          <w:b/>
        </w:rPr>
        <w:t>Ku Klux Klan</w:t>
      </w:r>
      <w:r w:rsidRPr="00857FBB">
        <w:rPr>
          <w:rStyle w:val="StyleUnderline"/>
        </w:rPr>
        <w:t xml:space="preserve">, at an event meant to raise money for the </w:t>
      </w:r>
      <w:r w:rsidRPr="00857FBB">
        <w:rPr>
          <w:rStyle w:val="StyleUnderline"/>
          <w:b/>
        </w:rPr>
        <w:t>white nationalist</w:t>
      </w:r>
      <w:r w:rsidRPr="00857FBB">
        <w:rPr>
          <w:rStyle w:val="StyleUnderline"/>
        </w:rPr>
        <w:t xml:space="preserve"> British National Party</w:t>
      </w:r>
      <w:r>
        <w:t>, according to the same report.</w:t>
      </w:r>
      <w:r w:rsidR="00857FBB">
        <w:t xml:space="preserve"> </w:t>
      </w:r>
    </w:p>
    <w:p w14:paraId="3819D3A9" w14:textId="77777777" w:rsidR="00BE65AC" w:rsidRDefault="00BE65AC" w:rsidP="00BE65AC">
      <w:r w:rsidRPr="00857FBB">
        <w:rPr>
          <w:rStyle w:val="StyleUnderline"/>
        </w:rPr>
        <w:t xml:space="preserve">CIS also sent out a piece from Iran’s notoriously </w:t>
      </w:r>
      <w:r w:rsidRPr="00857FBB">
        <w:rPr>
          <w:rStyle w:val="StyleUnderline"/>
          <w:b/>
        </w:rPr>
        <w:t>anti-Semitic</w:t>
      </w:r>
      <w:r w:rsidRPr="00857FBB">
        <w:rPr>
          <w:rStyle w:val="StyleUnderline"/>
        </w:rPr>
        <w:t xml:space="preserve"> Press TV. </w:t>
      </w:r>
      <w:r w:rsidRPr="00857FBB">
        <w:rPr>
          <w:rStyle w:val="StyleUnderline"/>
          <w:b/>
        </w:rPr>
        <w:t>Holocaust-deniers and anti-Semites</w:t>
      </w:r>
      <w:r w:rsidRPr="00857FBB">
        <w:rPr>
          <w:rStyle w:val="StyleUnderline"/>
        </w:rPr>
        <w:t xml:space="preserve"> including David Duke are regular guests on the</w:t>
      </w:r>
      <w:r>
        <w:t xml:space="preserve"> Tehran based TV </w:t>
      </w:r>
      <w:r w:rsidRPr="00857FBB">
        <w:rPr>
          <w:rStyle w:val="StyleUnderline"/>
        </w:rPr>
        <w:t>channel</w:t>
      </w:r>
      <w:r>
        <w:t>.</w:t>
      </w:r>
    </w:p>
    <w:p w14:paraId="3AD86BC0" w14:textId="3EDAD649" w:rsidR="00BE65AC" w:rsidRDefault="00BE65AC" w:rsidP="00BE65AC">
      <w:r w:rsidRPr="00857FBB">
        <w:rPr>
          <w:rStyle w:val="StyleUnderline"/>
        </w:rPr>
        <w:t xml:space="preserve">One article CIS circulated was authored by </w:t>
      </w:r>
      <w:r w:rsidRPr="00857FBB">
        <w:rPr>
          <w:rStyle w:val="StyleUnderline"/>
          <w:b/>
        </w:rPr>
        <w:t>Holocaust-denier</w:t>
      </w:r>
      <w:r>
        <w:t xml:space="preserve"> John </w:t>
      </w:r>
      <w:r w:rsidRPr="00857FBB">
        <w:rPr>
          <w:rStyle w:val="StyleUnderline"/>
        </w:rPr>
        <w:t>Friend. Friend has described the Holocaust as a “manufactured narrative, chock full of a wide variety of ridiculous claims</w:t>
      </w:r>
      <w:r>
        <w:t xml:space="preserve"> and impossible events, all to advance the Jewish agenda of world domination and subjugation.” </w:t>
      </w:r>
      <w:r w:rsidRPr="00857FBB">
        <w:rPr>
          <w:rStyle w:val="StyleUnderline"/>
        </w:rPr>
        <w:t xml:space="preserve">Another piece CIS circulated is from Rense.com, a site full of </w:t>
      </w:r>
      <w:r w:rsidRPr="00857FBB">
        <w:rPr>
          <w:rStyle w:val="StyleUnderline"/>
          <w:b/>
        </w:rPr>
        <w:t>Holocaust-denial material</w:t>
      </w:r>
      <w:r>
        <w:t xml:space="preserve"> which published a birthday ode to Adolf Hitler in 2015 including lines like, “You NEVER built Jewish gas chambers,” and “You removed Jews and their Zionist agenda from positions of power in banking, media and politics, but only after World Zionism declared World War on Germany In 1933 and proved their hatred for the German people.” </w:t>
      </w:r>
      <w:r w:rsidRPr="00857FBB">
        <w:rPr>
          <w:rStyle w:val="StyleUnderline"/>
        </w:rPr>
        <w:t>The piece circulated by CIS refers to Jews as “predators”</w:t>
      </w:r>
      <w:r>
        <w:t xml:space="preserve"> and includes lines like, “How come that the Jews are so rich? Only Jews are offended by the question because they are too arrogant and insecure to recognize [sic] that every stranger, not necessarily a Jew, is being asked from time to time who is he and what makes him tick.”</w:t>
      </w:r>
      <w:r w:rsidR="00857FBB">
        <w:t xml:space="preserve"> </w:t>
      </w:r>
    </w:p>
    <w:p w14:paraId="68FD9441" w14:textId="77777777" w:rsidR="00BE65AC" w:rsidRDefault="00BE65AC" w:rsidP="00BE65AC">
      <w:r>
        <w:t xml:space="preserve">As our analysis shows, </w:t>
      </w:r>
      <w:r w:rsidRPr="00857FBB">
        <w:rPr>
          <w:rStyle w:val="StyleUnderline"/>
        </w:rPr>
        <w:t xml:space="preserve">CIS has a long track record of disseminating articles from </w:t>
      </w:r>
      <w:r w:rsidRPr="00857FBB">
        <w:rPr>
          <w:rStyle w:val="StyleUnderline"/>
          <w:b/>
        </w:rPr>
        <w:t>white nationalist, and anti-Semitic websites</w:t>
      </w:r>
      <w:r>
        <w:t xml:space="preserve"> for a reason. That reason is that </w:t>
      </w:r>
      <w:r w:rsidRPr="00857FBB">
        <w:rPr>
          <w:rStyle w:val="StyleUnderline"/>
        </w:rPr>
        <w:t>CIS, founded in part by white nationalist</w:t>
      </w:r>
      <w:r>
        <w:t xml:space="preserve"> John </w:t>
      </w:r>
      <w:r w:rsidRPr="00857FBB">
        <w:rPr>
          <w:rStyle w:val="StyleUnderline"/>
        </w:rPr>
        <w:t xml:space="preserve">Tanton, is </w:t>
      </w:r>
      <w:r w:rsidRPr="00857FBB">
        <w:rPr>
          <w:rStyle w:val="StyleUnderline"/>
          <w:b/>
        </w:rPr>
        <w:t>not some sober think tank pushing numbers</w:t>
      </w:r>
      <w:r>
        <w:t>, as Krikorian would very much like mainstream press outlets to believe.</w:t>
      </w:r>
    </w:p>
    <w:p w14:paraId="6005CCB2" w14:textId="77777777" w:rsidR="00BE65AC" w:rsidRDefault="00BE65AC" w:rsidP="00BE65AC"/>
    <w:p w14:paraId="7232BEE6" w14:textId="632D6843" w:rsidR="00BE65AC" w:rsidRPr="00BE65AC" w:rsidRDefault="00BE65AC" w:rsidP="00BE65AC"/>
    <w:p w14:paraId="6A1910C9" w14:textId="22F2D48C" w:rsidR="00CC5051" w:rsidRDefault="00CC5051" w:rsidP="00CC5051">
      <w:pPr>
        <w:pStyle w:val="Heading3"/>
      </w:pPr>
      <w:r>
        <w:t>2ac/1ar at: SPLC indict</w:t>
      </w:r>
    </w:p>
    <w:p w14:paraId="2A9D3D6B" w14:textId="17E36044" w:rsidR="008F2B5D" w:rsidRDefault="005002B5" w:rsidP="008F2B5D">
      <w:pPr>
        <w:pStyle w:val="Heading4"/>
      </w:pPr>
      <w:r>
        <w:t>I</w:t>
      </w:r>
      <w:r w:rsidR="008F2B5D">
        <w:t xml:space="preserve">ndicts of </w:t>
      </w:r>
      <w:r>
        <w:t xml:space="preserve">the </w:t>
      </w:r>
      <w:r w:rsidR="008F2B5D">
        <w:t>SPLC are part of the far</w:t>
      </w:r>
      <w:r>
        <w:t>-</w:t>
      </w:r>
      <w:r w:rsidR="008F2B5D">
        <w:t xml:space="preserve">right agenda to label all information they disagree with as “fake news” </w:t>
      </w:r>
    </w:p>
    <w:p w14:paraId="05057372" w14:textId="1753DEB7" w:rsidR="005002B5" w:rsidRPr="005002B5" w:rsidRDefault="005002B5" w:rsidP="005002B5">
      <w:r>
        <w:rPr>
          <w:b/>
        </w:rPr>
        <w:t xml:space="preserve">Coutts 17 </w:t>
      </w:r>
      <w:r>
        <w:t>Sharona Coutts was an investigative reporter, and Vice President of Investigations and Research at Rewire. Coutts graduated with honors from Columbia University’s Graduate School of Journalism, and worked for three years at ProPublica, the Pulitzer Prize-winning investigative newsroom in Manhattan. Coutts holds a law degree, and clerked for a justice of the High Court of Australia. “Hate Groups Attack Southern Poverty Law Center, and Some Journalists Pile On” https://rewire.news/article/2017/09/19/hate-groups-attack-southern-poverty-law-center-journalists-pile/</w:t>
      </w:r>
    </w:p>
    <w:p w14:paraId="0441491E" w14:textId="77777777" w:rsidR="008F2B5D" w:rsidRDefault="008F2B5D" w:rsidP="008F2B5D">
      <w:r>
        <w:t xml:space="preserve">Late last Friday night, Greg </w:t>
      </w:r>
      <w:r w:rsidRPr="008F2B5D">
        <w:rPr>
          <w:rStyle w:val="StyleUnderline"/>
        </w:rPr>
        <w:t>Gutfeld, a presenter on Fox News</w:t>
      </w:r>
      <w:r>
        <w:t>, had to do something that made his face crinkle with revulsion.</w:t>
      </w:r>
    </w:p>
    <w:p w14:paraId="298C12D0" w14:textId="0DF04614" w:rsidR="008F2B5D" w:rsidRDefault="008F2B5D" w:rsidP="008F2B5D">
      <w:r>
        <w:t xml:space="preserve">He </w:t>
      </w:r>
      <w:r w:rsidRPr="008F2B5D">
        <w:rPr>
          <w:rStyle w:val="StyleUnderline"/>
        </w:rPr>
        <w:t>had to apologize to the</w:t>
      </w:r>
      <w:r>
        <w:t xml:space="preserve"> Southern Poverty Law Center (</w:t>
      </w:r>
      <w:r w:rsidRPr="008F2B5D">
        <w:rPr>
          <w:rStyle w:val="StyleUnderline"/>
        </w:rPr>
        <w:t>SPLC</w:t>
      </w:r>
      <w:r>
        <w:t xml:space="preserve">), the nation’s leading nonprofit tracking hate groups and extremists. Most recently, the organization has also been the target of a concerted campaign to discredit it by the very far-right groups it tracks. That campaign is being amplified by the right-wing media, including Fox News. </w:t>
      </w:r>
    </w:p>
    <w:p w14:paraId="73E9B6F2" w14:textId="77777777" w:rsidR="008F2B5D" w:rsidRDefault="008F2B5D" w:rsidP="008F2B5D">
      <w:r>
        <w:t xml:space="preserve">“So, </w:t>
      </w:r>
      <w:r w:rsidRPr="008F2B5D">
        <w:rPr>
          <w:rStyle w:val="StyleUnderline"/>
        </w:rPr>
        <w:t>the lawyers here are telling me that I have to say this. I don’t really want to. But I will</w:t>
      </w:r>
      <w:r>
        <w:t>,” Gutfeld said, in the one-minute spot that aired that evening —a classic time slot to broadcast news one wants to bury.</w:t>
      </w:r>
    </w:p>
    <w:p w14:paraId="7B4E8833" w14:textId="55BD362B" w:rsidR="008F2B5D" w:rsidRDefault="008F2B5D" w:rsidP="008F2B5D">
      <w:r>
        <w:t xml:space="preserve"> “</w:t>
      </w:r>
      <w:r w:rsidRPr="008F2B5D">
        <w:rPr>
          <w:rStyle w:val="StyleUnderline"/>
        </w:rPr>
        <w:t>Last week I did a monologue on the Southern Poverty Law Center and they took issue</w:t>
      </w:r>
      <w:r>
        <w:t xml:space="preserve">, yes ‘issue,’ with me, </w:t>
      </w:r>
      <w:r w:rsidRPr="008F2B5D">
        <w:rPr>
          <w:rStyle w:val="StyleUnderline"/>
        </w:rPr>
        <w:t>with some of the statements made on the show, including</w:t>
      </w:r>
      <w:r>
        <w:t xml:space="preserve"> a joke, a joke, </w:t>
      </w:r>
      <w:r w:rsidRPr="008F2B5D">
        <w:rPr>
          <w:rStyle w:val="StyleUnderline"/>
        </w:rPr>
        <w:t>that they do virtually no law</w:t>
      </w:r>
      <w:r>
        <w:t>,” Gutfeld said in a heavily sarcastic tone. “</w:t>
      </w:r>
      <w:r w:rsidRPr="008F2B5D">
        <w:rPr>
          <w:rStyle w:val="StyleUnderline"/>
        </w:rPr>
        <w:t>But in fact, they say they spent over $1.8 million in 2015 on out-of-pocket case costs for litigation on behalf of their clients</w:t>
      </w:r>
      <w:r>
        <w:t>. So we must make clear that SPLC does in fact, quote, ‘do law,’ unquote.”</w:t>
      </w:r>
    </w:p>
    <w:p w14:paraId="2DB5F9FF" w14:textId="77777777" w:rsidR="008F2B5D" w:rsidRDefault="008F2B5D" w:rsidP="008F2B5D">
      <w:r w:rsidRPr="008F2B5D">
        <w:rPr>
          <w:rStyle w:val="StyleUnderline"/>
        </w:rPr>
        <w:t>Gutfeld’s grimace-filled correction ended with another stab at the SPLC, saying that its practice of labeling certain heroes of the far right as “extremists,” “sucks</w:t>
      </w:r>
      <w:r>
        <w:t>.”</w:t>
      </w:r>
    </w:p>
    <w:p w14:paraId="6CAC31C6" w14:textId="66591759" w:rsidR="008F2B5D" w:rsidRDefault="008F2B5D" w:rsidP="008F2B5D">
      <w:r>
        <w:t xml:space="preserve">As corrections go, </w:t>
      </w:r>
      <w:r w:rsidRPr="008F2B5D">
        <w:rPr>
          <w:rStyle w:val="StyleUnderline"/>
          <w:b/>
        </w:rPr>
        <w:t>it was grudging</w:t>
      </w:r>
      <w:r>
        <w:t xml:space="preserve"> at best, </w:t>
      </w:r>
      <w:r w:rsidRPr="008F2B5D">
        <w:rPr>
          <w:rStyle w:val="StyleUnderline"/>
          <w:b/>
        </w:rPr>
        <w:t>and misleading</w:t>
      </w:r>
      <w:r>
        <w:t xml:space="preserve"> at worst: No fair-minded viewer would have thought Gutfeld was “joking” about the claims and innuendo that filled his earlier segment. </w:t>
      </w:r>
    </w:p>
    <w:p w14:paraId="65012325" w14:textId="77777777" w:rsidR="008F2B5D" w:rsidRDefault="008F2B5D" w:rsidP="008F2B5D">
      <w:r>
        <w:t>In it, he had repeated many of the claims that have become part of the standard line for far-right groups attacking the SPLC: namely, that while the organization had admirable origins—fighting the Ku Klux Klan—it has, they claim, recently lost its credibility because it has targeted groups such as the Family Research Council (FRC) and others on the far right.</w:t>
      </w:r>
    </w:p>
    <w:p w14:paraId="546A9C3B" w14:textId="09737D1A" w:rsidR="008F2B5D" w:rsidRPr="008F2B5D" w:rsidRDefault="008F2B5D" w:rsidP="008F2B5D">
      <w:pPr>
        <w:rPr>
          <w:rStyle w:val="StyleUnderline"/>
        </w:rPr>
      </w:pPr>
      <w:r>
        <w:t xml:space="preserve">Far from being a joke, </w:t>
      </w:r>
      <w:r w:rsidRPr="008F2B5D">
        <w:rPr>
          <w:rStyle w:val="StyleUnderline"/>
        </w:rPr>
        <w:t xml:space="preserve">this campaign is coordinated and absolutely serious about </w:t>
      </w:r>
      <w:r w:rsidRPr="008F2B5D">
        <w:rPr>
          <w:rStyle w:val="StyleUnderline"/>
          <w:b/>
        </w:rPr>
        <w:t>discrediting SPLC</w:t>
      </w:r>
      <w:r>
        <w:t xml:space="preserve">, the group’s president, Richard Cohen, told Rewire. He says </w:t>
      </w:r>
      <w:r w:rsidRPr="008F2B5D">
        <w:rPr>
          <w:rStyle w:val="StyleUnderline"/>
        </w:rPr>
        <w:t xml:space="preserve">it’s no coincidence that the attack comes at a time when </w:t>
      </w:r>
      <w:r w:rsidRPr="008F2B5D">
        <w:rPr>
          <w:rStyle w:val="StyleUnderline"/>
          <w:b/>
        </w:rPr>
        <w:t>SPLC’s role as watchdog is increasingly important</w:t>
      </w:r>
      <w:r w:rsidRPr="008F2B5D">
        <w:rPr>
          <w:rStyle w:val="StyleUnderline"/>
        </w:rPr>
        <w:t xml:space="preserve"> because of the surge in numbers and activities of far-right hate groups, such as those that recently rallied in Charlottesville, Virginia. </w:t>
      </w:r>
    </w:p>
    <w:p w14:paraId="5DA43371" w14:textId="77777777" w:rsidR="008F2B5D" w:rsidRDefault="008F2B5D" w:rsidP="008F2B5D">
      <w:r>
        <w:t>“</w:t>
      </w:r>
      <w:r w:rsidRPr="008F2B5D">
        <w:rPr>
          <w:rStyle w:val="StyleUnderline"/>
        </w:rPr>
        <w:t>The cabal that is united against us is a combination of anti-LGBT hate groups</w:t>
      </w:r>
      <w:r>
        <w:t xml:space="preserve">, like the Family Research Council, </w:t>
      </w:r>
      <w:r w:rsidRPr="008F2B5D">
        <w:rPr>
          <w:rStyle w:val="StyleUnderline"/>
        </w:rPr>
        <w:t>and anti-Muslim hate groups</w:t>
      </w:r>
      <w:r>
        <w:t xml:space="preserve"> like ACT for America, and the Center for Security Policy,” Cohen said in a phone interview. “</w:t>
      </w:r>
      <w:r w:rsidRPr="008F2B5D">
        <w:rPr>
          <w:rStyle w:val="StyleUnderline"/>
        </w:rPr>
        <w:t xml:space="preserve">These groups are coming after us because we’ve been effective in exposing how </w:t>
      </w:r>
      <w:r w:rsidRPr="008F2B5D">
        <w:rPr>
          <w:rStyle w:val="StyleUnderline"/>
          <w:b/>
        </w:rPr>
        <w:t>they are polluting the mainstream with hate</w:t>
      </w:r>
      <w:r w:rsidRPr="008F2B5D">
        <w:rPr>
          <w:rStyle w:val="StyleUnderline"/>
        </w:rPr>
        <w:t xml:space="preserve">, and now they feel like they have new leverage because they have friends in high places, </w:t>
      </w:r>
      <w:r w:rsidRPr="008F2B5D">
        <w:rPr>
          <w:rStyle w:val="StyleUnderline"/>
          <w:b/>
        </w:rPr>
        <w:t>both in the government and the media</w:t>
      </w:r>
      <w:r>
        <w:t>.”</w:t>
      </w:r>
    </w:p>
    <w:p w14:paraId="6FA63914" w14:textId="15113A4D" w:rsidR="008F2B5D" w:rsidRPr="008F2B5D" w:rsidRDefault="008F2B5D" w:rsidP="008F2B5D">
      <w:pPr>
        <w:rPr>
          <w:rStyle w:val="StyleUnderline"/>
        </w:rPr>
      </w:pPr>
      <w:r>
        <w:t xml:space="preserve">Cohen said that </w:t>
      </w:r>
      <w:r w:rsidRPr="008F2B5D">
        <w:rPr>
          <w:rStyle w:val="StyleUnderline"/>
          <w:b/>
        </w:rPr>
        <w:t>the far right is using this campaign to sow the seeds of doubt about the SPLC’s objectivity, in order to undermine the trust it has earned</w:t>
      </w:r>
      <w:r>
        <w:t xml:space="preserve"> with the media </w:t>
      </w:r>
      <w:r w:rsidRPr="008F2B5D">
        <w:rPr>
          <w:rStyle w:val="StyleUnderline"/>
        </w:rPr>
        <w:t xml:space="preserve">and the public, and therefore, to undermine its messages. </w:t>
      </w:r>
    </w:p>
    <w:p w14:paraId="38BF0D00" w14:textId="77777777" w:rsidR="008F2B5D" w:rsidRDefault="008F2B5D" w:rsidP="008F2B5D">
      <w:r>
        <w:t>“</w:t>
      </w:r>
      <w:r w:rsidRPr="008F2B5D">
        <w:rPr>
          <w:rStyle w:val="StyleUnderline"/>
        </w:rPr>
        <w:t>This</w:t>
      </w:r>
      <w:r>
        <w:t xml:space="preserve"> whole effort </w:t>
      </w:r>
      <w:r w:rsidRPr="008F2B5D">
        <w:rPr>
          <w:rStyle w:val="StyleUnderline"/>
        </w:rPr>
        <w:t>is</w:t>
      </w:r>
      <w:r>
        <w:t xml:space="preserve"> part of </w:t>
      </w:r>
      <w:r w:rsidRPr="008F2B5D">
        <w:rPr>
          <w:rStyle w:val="StyleUnderline"/>
          <w:b/>
        </w:rPr>
        <w:t>the radical right agenda</w:t>
      </w:r>
      <w:r w:rsidRPr="008F2B5D">
        <w:rPr>
          <w:rStyle w:val="StyleUnderline"/>
        </w:rPr>
        <w:t xml:space="preserve"> to label all information that they disagree with, whether</w:t>
      </w:r>
      <w:r>
        <w:t xml:space="preserve"> it be from </w:t>
      </w:r>
      <w:r w:rsidRPr="008F2B5D">
        <w:rPr>
          <w:rStyle w:val="StyleUnderline"/>
        </w:rPr>
        <w:t>CNN, the New York Times, or the Southern Poverty Law Center, as ‘</w:t>
      </w:r>
      <w:r w:rsidRPr="008F2B5D">
        <w:rPr>
          <w:rStyle w:val="StyleUnderline"/>
          <w:b/>
        </w:rPr>
        <w:t>fake news</w:t>
      </w:r>
      <w:r>
        <w:t>,’” he said.</w:t>
      </w:r>
    </w:p>
    <w:p w14:paraId="4F53ED13" w14:textId="6ED98A58" w:rsidR="008F2B5D" w:rsidRDefault="008F2B5D" w:rsidP="008F2B5D">
      <w:pPr>
        <w:pStyle w:val="Heading4"/>
      </w:pPr>
      <w:r>
        <w:t xml:space="preserve">SPLC isn’t a hate group – that’s just propaganda </w:t>
      </w:r>
    </w:p>
    <w:p w14:paraId="19CB5F97" w14:textId="77B5FEE8" w:rsidR="008F2B5D" w:rsidRPr="008F2B5D" w:rsidRDefault="008F2B5D" w:rsidP="008F2B5D">
      <w:r>
        <w:rPr>
          <w:b/>
        </w:rPr>
        <w:t xml:space="preserve">Snopes 17 </w:t>
      </w:r>
      <w:r>
        <w:t>Fact Checker, David Emery, Is SPLC a ‘Left-Wing Smear Group’ That Encourages Violent Attacks? https://www.snopes.com/fact-check/splc-left-wing-smear-group/</w:t>
      </w:r>
    </w:p>
    <w:p w14:paraId="16DB51DC" w14:textId="77777777" w:rsidR="00CC5051" w:rsidRPr="00CC5051" w:rsidRDefault="00CC5051" w:rsidP="00CC5051">
      <w:pPr>
        <w:rPr>
          <w:rStyle w:val="StyleUnderline"/>
          <w:b/>
        </w:rPr>
      </w:pPr>
      <w:r w:rsidRPr="00CC5051">
        <w:rPr>
          <w:rStyle w:val="StyleUnderline"/>
          <w:b/>
        </w:rPr>
        <w:t>CLAIM</w:t>
      </w:r>
    </w:p>
    <w:p w14:paraId="0ECCCA74" w14:textId="77777777" w:rsidR="00CC5051" w:rsidRPr="00CC5051" w:rsidRDefault="00CC5051" w:rsidP="00CC5051">
      <w:pPr>
        <w:rPr>
          <w:rStyle w:val="StyleUnderline"/>
        </w:rPr>
      </w:pPr>
      <w:r w:rsidRPr="00CC5051">
        <w:rPr>
          <w:rStyle w:val="StyleUnderline"/>
        </w:rPr>
        <w:t>The Southern Poverty Law Center is a "left-wing smear group" that incites hatred and violence against conservatives.</w:t>
      </w:r>
    </w:p>
    <w:p w14:paraId="183ACDEE" w14:textId="74A613F4" w:rsidR="00CC5051" w:rsidRPr="00CC5051" w:rsidRDefault="00CC5051" w:rsidP="00CC5051">
      <w:pPr>
        <w:rPr>
          <w:rStyle w:val="StyleUnderline"/>
          <w:b/>
        </w:rPr>
      </w:pPr>
      <w:r w:rsidRPr="00CC5051">
        <w:rPr>
          <w:rStyle w:val="StyleUnderline"/>
          <w:b/>
        </w:rPr>
        <w:t>RATING</w:t>
      </w:r>
    </w:p>
    <w:p w14:paraId="0DD7D28F" w14:textId="225866FC" w:rsidR="00CC5051" w:rsidRPr="00CC5051" w:rsidRDefault="00CC5051" w:rsidP="00CC5051">
      <w:pPr>
        <w:rPr>
          <w:rStyle w:val="StyleUnderline"/>
        </w:rPr>
      </w:pPr>
      <w:r w:rsidRPr="00CC5051">
        <w:rPr>
          <w:rStyle w:val="StyleUnderline"/>
        </w:rPr>
        <w:t>FALSE</w:t>
      </w:r>
    </w:p>
    <w:p w14:paraId="6A9C1E1F" w14:textId="77777777" w:rsidR="00CC5051" w:rsidRPr="008F2B5D" w:rsidRDefault="00CC5051" w:rsidP="00CC5051">
      <w:pPr>
        <w:rPr>
          <w:rStyle w:val="StyleUnderline"/>
          <w:b/>
        </w:rPr>
      </w:pPr>
      <w:r w:rsidRPr="008F2B5D">
        <w:rPr>
          <w:rStyle w:val="StyleUnderline"/>
          <w:b/>
        </w:rPr>
        <w:t>ORIGIN</w:t>
      </w:r>
    </w:p>
    <w:p w14:paraId="11750307" w14:textId="77777777" w:rsidR="00CC5051" w:rsidRDefault="00CC5051" w:rsidP="00CC5051">
      <w:r w:rsidRPr="008F2B5D">
        <w:rPr>
          <w:rStyle w:val="StyleUnderline"/>
        </w:rPr>
        <w:t>In the wake of the shootings of</w:t>
      </w:r>
      <w:r>
        <w:t xml:space="preserve"> U.S. House Minority Whip Steve </w:t>
      </w:r>
      <w:r w:rsidRPr="008F2B5D">
        <w:rPr>
          <w:rStyle w:val="StyleUnderline"/>
        </w:rPr>
        <w:t>Scalise</w:t>
      </w:r>
      <w:r>
        <w:t xml:space="preserve"> (R-Louisiana) and three other people at a GOP charity baseball practice session in Alexandria, Virginia on 14 June 2017, </w:t>
      </w:r>
      <w:r w:rsidRPr="00CC5051">
        <w:rPr>
          <w:rStyle w:val="StyleUnderline"/>
        </w:rPr>
        <w:t>partisan news and opinion outlets cited</w:t>
      </w:r>
      <w:r>
        <w:t xml:space="preserve"> social media postings by the perpetrator, James T. </w:t>
      </w:r>
      <w:r w:rsidRPr="00CC5051">
        <w:rPr>
          <w:rStyle w:val="StyleUnderline"/>
        </w:rPr>
        <w:t>Hodgkinson, to make the case that he was incited to violence by the</w:t>
      </w:r>
      <w:r>
        <w:t xml:space="preserve"> (in their words) “left-wing smear group” the Southern Poverty Law Center (</w:t>
      </w:r>
      <w:r w:rsidRPr="00CC5051">
        <w:rPr>
          <w:rStyle w:val="StyleUnderline"/>
        </w:rPr>
        <w:t>SPLC</w:t>
      </w:r>
      <w:r>
        <w:t>).</w:t>
      </w:r>
    </w:p>
    <w:p w14:paraId="52F3E0C8" w14:textId="1D01646D" w:rsidR="00CC5051" w:rsidRDefault="00CC5051" w:rsidP="00CC5051">
      <w:r w:rsidRPr="00CC5051">
        <w:rPr>
          <w:rStyle w:val="StyleUnderline"/>
          <w:b/>
        </w:rPr>
        <w:t>SPLC is a nonprofit organization</w:t>
      </w:r>
      <w:r>
        <w:t xml:space="preserve"> headquartered in Montgomery, Alabama dedicated to “monitoring the activities of domestic hate groups and other extremists” in the United States. SPLC publishes investigative reports, conducts law enforcement training sessions, and provides expert analysis on hate group activities to the media and public. </w:t>
      </w:r>
      <w:r w:rsidRPr="00CC5051">
        <w:rPr>
          <w:rStyle w:val="StyleUnderline"/>
        </w:rPr>
        <w:t>A key feature of their web site is a “Hate Map”</w:t>
      </w:r>
      <w:r>
        <w:t xml:space="preserve"> spotlighting more than 900 groups that evince “beliefs or practices that attack or malign an entire class of people, typically for their immutable characteristics.” </w:t>
      </w:r>
    </w:p>
    <w:p w14:paraId="3244A9F2" w14:textId="77777777" w:rsidR="00CC5051" w:rsidRPr="008F2B5D" w:rsidRDefault="00CC5051" w:rsidP="008F2B5D">
      <w:r w:rsidRPr="008F2B5D">
        <w:t>On the day of the Alexandria shootings, WorldNetDaily ran an article reporting that James Hodgkinson “liked” SPLC on Facebook (a fact confirmed by multiple sources prior to Facebook’s deletion of Hodgkinson’s page). The article further stated that SPLC had been “linked” to a domestic terror attack against a conservative Christian group called the Family Research Council (FRC) five years earlier:</w:t>
      </w:r>
    </w:p>
    <w:p w14:paraId="74D3AAA7" w14:textId="096C0CF9" w:rsidR="00CC5051" w:rsidRPr="008F2B5D" w:rsidRDefault="00CC5051" w:rsidP="008F2B5D">
      <w:pPr>
        <w:ind w:left="720"/>
      </w:pPr>
      <w:r w:rsidRPr="008F2B5D">
        <w:t>SPLC’s past targeting of FRC was cited in court as the impetus for an attack on the Christian organization’s Washington, D.C., headquarters.</w:t>
      </w:r>
      <w:r w:rsidR="008F2B5D" w:rsidRPr="008F2B5D">
        <w:t xml:space="preserve"> </w:t>
      </w:r>
    </w:p>
    <w:p w14:paraId="62B085C7" w14:textId="77777777" w:rsidR="00CC5051" w:rsidRPr="008F2B5D" w:rsidRDefault="00CC5051" w:rsidP="008F2B5D">
      <w:pPr>
        <w:ind w:left="720"/>
      </w:pPr>
      <w:r w:rsidRPr="008F2B5D">
        <w:t>The legal team at Liberty Counsel, criticizing SPLC for “falsely and recklessly labeling Christian ministries as ‘hate groups,’” noted SPLC is “responsible for the first conviction of a man who intended to commit mass murder targeted against a policy organization in Washington, D.C.”</w:t>
      </w:r>
    </w:p>
    <w:p w14:paraId="23D550B7" w14:textId="241ABD97" w:rsidR="00CC5051" w:rsidRDefault="008F2B5D" w:rsidP="008F2B5D">
      <w:pPr>
        <w:ind w:left="720"/>
      </w:pPr>
      <w:r>
        <w:t xml:space="preserve"> </w:t>
      </w:r>
      <w:r w:rsidR="00CC5051">
        <w:t>“On August 15, 2012, Floyd Corkins went to the Family Research Council with a gun and a bag filled with ammunition and Chick-fil-A sandwiches. His stated purpose was to kill as many employees of the Family Research Council as possible and then to smear Chick-fil-A sandwiches in their faces (because the founder of the food chain said he believed in marriage as a man and a woman). Fortunately, Mr. Corkins was stopped by the security guard, who was shot in the process. Corkins is now serving time in prison. Mr. Corkins admitted to the court that he learned of the Family Research Council by reading the SPLC’s hate map.”</w:t>
      </w:r>
      <w:r>
        <w:t xml:space="preserve"> </w:t>
      </w:r>
    </w:p>
    <w:p w14:paraId="3D85A92F" w14:textId="77777777" w:rsidR="00CC5051" w:rsidRDefault="00CC5051" w:rsidP="00CC5051">
      <w:r>
        <w:t>Similarly, the Washington Examiner ran an article stating that domestic terrorists Hodgkinson and Floyd Corkins were “linked” by their support of SPLC:</w:t>
      </w:r>
    </w:p>
    <w:p w14:paraId="5D8FA300" w14:textId="1D5E9243" w:rsidR="00CC5051" w:rsidRDefault="00CC5051" w:rsidP="008F2B5D">
      <w:pPr>
        <w:ind w:left="720"/>
      </w:pPr>
      <w:r>
        <w:t>The shooter blamed for Wednesday’s bloody attack on a Republican congressional baseball team shared a tie with the 2012 gunman who attacked the conservative Family Research Council in Washington.</w:t>
      </w:r>
      <w:r w:rsidR="008F2B5D">
        <w:t xml:space="preserve"> </w:t>
      </w:r>
    </w:p>
    <w:p w14:paraId="7725C303" w14:textId="77777777" w:rsidR="00CC5051" w:rsidRDefault="00CC5051" w:rsidP="008F2B5D">
      <w:pPr>
        <w:ind w:left="720"/>
      </w:pPr>
      <w:r>
        <w:t>Both were fans of the Southern Poverty Law Center.</w:t>
      </w:r>
    </w:p>
    <w:p w14:paraId="557BDA55" w14:textId="5BEEC4B1" w:rsidR="00CC5051" w:rsidRDefault="00CC5051" w:rsidP="00CC5051">
      <w:r>
        <w:t>And yet another right-leaning web site, Breitbart, claimed that in addition to labeling the Family Research Council a hate group, SPLC “repeatedly implied” that Rep. Steve Scalise, one of the people shot by James Hodgkinson in Alexandria, Virginia, is associated with white supremacists.</w:t>
      </w:r>
      <w:r w:rsidR="008F2B5D">
        <w:t xml:space="preserve"> </w:t>
      </w:r>
    </w:p>
    <w:p w14:paraId="35834148" w14:textId="77777777" w:rsidR="00CC5051" w:rsidRDefault="00CC5051" w:rsidP="00CC5051">
      <w:r>
        <w:t xml:space="preserve">However, </w:t>
      </w:r>
      <w:r w:rsidRPr="008F2B5D">
        <w:rPr>
          <w:rStyle w:val="StyleUnderline"/>
        </w:rPr>
        <w:t>the implication that the Southern Poverty Law Center inspired or encouraged</w:t>
      </w:r>
      <w:r>
        <w:t xml:space="preserve"> these </w:t>
      </w:r>
      <w:r w:rsidRPr="008F2B5D">
        <w:rPr>
          <w:rStyle w:val="StyleUnderline"/>
        </w:rPr>
        <w:t xml:space="preserve">acts of violence has </w:t>
      </w:r>
      <w:r w:rsidRPr="008F2B5D">
        <w:rPr>
          <w:rStyle w:val="StyleUnderline"/>
          <w:b/>
        </w:rPr>
        <w:t>no discernible basis in fact</w:t>
      </w:r>
      <w:r w:rsidRPr="008F2B5D">
        <w:rPr>
          <w:rStyle w:val="StyleUnderline"/>
        </w:rPr>
        <w:t xml:space="preserve">. Far from being an instigator, </w:t>
      </w:r>
      <w:r w:rsidRPr="008F2B5D">
        <w:rPr>
          <w:rStyle w:val="StyleUnderline"/>
          <w:b/>
        </w:rPr>
        <w:t>SPLC has consistently condemned the use of violence</w:t>
      </w:r>
      <w:r>
        <w:t xml:space="preserve"> against any groups or persons for any reason, </w:t>
      </w:r>
      <w:r w:rsidRPr="008F2B5D">
        <w:rPr>
          <w:rStyle w:val="StyleUnderline"/>
        </w:rPr>
        <w:t>a stance reaffirmed in a public statement on the Alexandria attack by the organization’s president</w:t>
      </w:r>
      <w:r>
        <w:t>, Richard Cohen:</w:t>
      </w:r>
    </w:p>
    <w:p w14:paraId="42DAA974" w14:textId="03E77D5C" w:rsidR="00CC5051" w:rsidRDefault="00CC5051" w:rsidP="008F2B5D">
      <w:pPr>
        <w:ind w:left="720"/>
      </w:pPr>
      <w:r w:rsidRPr="008F2B5D">
        <w:rPr>
          <w:rStyle w:val="StyleUnderline"/>
        </w:rPr>
        <w:t>The attack on members of Congress and their staffs today was a sickening and cowardly act of terror that must be condemned</w:t>
      </w:r>
      <w:r>
        <w:t xml:space="preserve"> by everyone across the political spectrum. Any violent attack on our political leadership is an attack on our democracy.</w:t>
      </w:r>
      <w:r w:rsidR="008F2B5D">
        <w:t xml:space="preserve"> </w:t>
      </w:r>
    </w:p>
    <w:p w14:paraId="661E3301" w14:textId="77777777" w:rsidR="00CC5051" w:rsidRDefault="00CC5051" w:rsidP="008F2B5D">
      <w:pPr>
        <w:ind w:left="720"/>
      </w:pPr>
      <w:r w:rsidRPr="008F2B5D">
        <w:rPr>
          <w:rStyle w:val="StyleUnderline"/>
        </w:rPr>
        <w:t>We’re aware that the SPLC was among hundreds of groups that the man identified as the shooter “liked”</w:t>
      </w:r>
      <w:r>
        <w:t xml:space="preserve"> on </w:t>
      </w:r>
      <w:r w:rsidRPr="008F2B5D">
        <w:t>Facebook.</w:t>
      </w:r>
      <w:r w:rsidRPr="008F2B5D">
        <w:rPr>
          <w:rStyle w:val="StyleUnderline"/>
        </w:rPr>
        <w:t xml:space="preserve"> I want to be as clear as I can possibly be: </w:t>
      </w:r>
      <w:r w:rsidRPr="008F2B5D">
        <w:rPr>
          <w:rStyle w:val="StyleUnderline"/>
          <w:b/>
        </w:rPr>
        <w:t>The SPLC condemns all forms of violence</w:t>
      </w:r>
      <w:r w:rsidRPr="008F2B5D">
        <w:rPr>
          <w:rStyle w:val="StyleUnderline"/>
        </w:rPr>
        <w:t>.</w:t>
      </w:r>
      <w:r>
        <w:t xml:space="preserve"> We have worked for decades to combat domestic terrorism and violence based on hate.</w:t>
      </w:r>
    </w:p>
    <w:p w14:paraId="3CB93BA7" w14:textId="76DB9B79" w:rsidR="00CC5051" w:rsidRDefault="00CC5051" w:rsidP="008F2B5D">
      <w:pPr>
        <w:ind w:left="720"/>
      </w:pPr>
      <w:r>
        <w:t>Our hearts are with those who were injured today and the families of all who have been affected by this deplorable act. We hope and pray for their full recovery.</w:t>
      </w:r>
      <w:r w:rsidR="008F2B5D">
        <w:t xml:space="preserve"> </w:t>
      </w:r>
    </w:p>
    <w:p w14:paraId="723CA7AE" w14:textId="77777777" w:rsidR="00CC5051" w:rsidRPr="008F2B5D" w:rsidRDefault="00CC5051" w:rsidP="00CC5051">
      <w:pPr>
        <w:rPr>
          <w:rStyle w:val="StyleUnderline"/>
          <w:b/>
        </w:rPr>
      </w:pPr>
      <w:r w:rsidRPr="008F2B5D">
        <w:rPr>
          <w:rStyle w:val="StyleUnderline"/>
        </w:rPr>
        <w:t>A “like” on Facebook</w:t>
      </w:r>
      <w:r>
        <w:t xml:space="preserve">, moreover, </w:t>
      </w:r>
      <w:r w:rsidRPr="008F2B5D">
        <w:rPr>
          <w:rStyle w:val="StyleUnderline"/>
        </w:rPr>
        <w:t>does not a link to violence make.</w:t>
      </w:r>
      <w:r>
        <w:t xml:space="preserve"> We can conclude, based on his Facebook page, that James Hodgkinson knew of the Southern Poverty Law Center and presumably approved of the work they do, but beyond that there is no evidence to suggest he actively engaged with SPLC, or even read its published materials. </w:t>
      </w:r>
      <w:r w:rsidRPr="008F2B5D">
        <w:rPr>
          <w:rStyle w:val="StyleUnderline"/>
          <w:b/>
        </w:rPr>
        <w:t>Nor</w:t>
      </w:r>
      <w:r w:rsidRPr="008F2B5D">
        <w:rPr>
          <w:rStyle w:val="StyleUnderline"/>
        </w:rPr>
        <w:t xml:space="preserve">, despite Breitbart’s implication of a connection between Hodgkinson’s shooting rampage and comments SPLC previously made about Rep. Steve Scalise, </w:t>
      </w:r>
      <w:r w:rsidRPr="008F2B5D">
        <w:rPr>
          <w:rStyle w:val="StyleUnderline"/>
          <w:b/>
        </w:rPr>
        <w:t>is there any evidence to support a link.</w:t>
      </w:r>
    </w:p>
    <w:p w14:paraId="44AB67DC" w14:textId="43B79EB0" w:rsidR="00CC5051" w:rsidRPr="00CC5051" w:rsidRDefault="00CC5051" w:rsidP="00CC5051"/>
    <w:p w14:paraId="61C55D01" w14:textId="4C7CC832" w:rsidR="00CC5051" w:rsidRDefault="00CC5051" w:rsidP="00CC5051">
      <w:pPr>
        <w:pStyle w:val="Heading3"/>
      </w:pPr>
      <w:r>
        <w:t xml:space="preserve">2ac/1ar at: SPLC indict – lies/bias </w:t>
      </w:r>
    </w:p>
    <w:p w14:paraId="6B8DC8AD" w14:textId="77777777" w:rsidR="00CC5051" w:rsidRDefault="00CC5051" w:rsidP="00CC5051">
      <w:pPr>
        <w:pStyle w:val="Heading4"/>
      </w:pPr>
      <w:r>
        <w:t xml:space="preserve">SPLC information is highly factual and only moderately liberal </w:t>
      </w:r>
    </w:p>
    <w:p w14:paraId="39588278" w14:textId="77777777" w:rsidR="00CC5051" w:rsidRPr="00AA376F" w:rsidRDefault="00CC5051" w:rsidP="00CC5051">
      <w:r>
        <w:rPr>
          <w:b/>
        </w:rPr>
        <w:t xml:space="preserve">Media Bias Fact Check 17 </w:t>
      </w:r>
      <w:r>
        <w:t>Southern Poverty Law Center https://mediabiasfactcheck.com/southern-poverty-law-center/</w:t>
      </w:r>
    </w:p>
    <w:p w14:paraId="1392058C" w14:textId="77777777" w:rsidR="00CC5051" w:rsidRDefault="00CC5051" w:rsidP="00CC5051">
      <w:r w:rsidRPr="00AA376F">
        <w:rPr>
          <w:rStyle w:val="StyleUnderline"/>
        </w:rPr>
        <w:t>These media sources have a slight to moderate liberal bias</w:t>
      </w:r>
      <w:r>
        <w:t>.  They often publish factual information that utilizes loaded words (wording that attempts to influence an audience by using appeal to emotion or stereotypes) to favor liberal causes</w:t>
      </w:r>
      <w:r w:rsidRPr="00AA376F">
        <w:rPr>
          <w:rStyle w:val="StyleUnderline"/>
        </w:rPr>
        <w:t xml:space="preserve">.  These sources are </w:t>
      </w:r>
      <w:r w:rsidRPr="00AA376F">
        <w:rPr>
          <w:rStyle w:val="StyleUnderline"/>
          <w:b/>
        </w:rPr>
        <w:t>generally trustworthy for information</w:t>
      </w:r>
      <w:r>
        <w:t>, but may require further investigation. See all Left-Center sources.</w:t>
      </w:r>
    </w:p>
    <w:p w14:paraId="63EB7811" w14:textId="77777777" w:rsidR="00CC5051" w:rsidRPr="00AA376F" w:rsidRDefault="00CC5051" w:rsidP="00CC5051">
      <w:pPr>
        <w:rPr>
          <w:rStyle w:val="StyleUnderline"/>
          <w:b/>
        </w:rPr>
      </w:pPr>
      <w:r w:rsidRPr="00AA376F">
        <w:rPr>
          <w:rStyle w:val="StyleUnderline"/>
          <w:b/>
        </w:rPr>
        <w:t xml:space="preserve">Factual Reporting: HIGH </w:t>
      </w:r>
    </w:p>
    <w:p w14:paraId="5B6A0475" w14:textId="77777777" w:rsidR="00CC5051" w:rsidRPr="000D4080" w:rsidRDefault="00CC5051" w:rsidP="00CC5051">
      <w:r>
        <w:t xml:space="preserve">Notes: The Southern Poverty Law Center is an American nonprofit legal advocacy organization specializing in civil rights and public interest litigation. It is noted for its legal victories against white supremacist groups and its legal representation for victims of hate groups.  </w:t>
      </w:r>
      <w:r w:rsidRPr="00AA376F">
        <w:rPr>
          <w:rStyle w:val="StyleUnderline"/>
        </w:rPr>
        <w:t>The SPLC</w:t>
      </w:r>
      <w:r>
        <w:t xml:space="preserve"> also </w:t>
      </w:r>
      <w:r w:rsidRPr="00AA376F">
        <w:rPr>
          <w:rStyle w:val="StyleUnderline"/>
        </w:rPr>
        <w:t>classifies and lists hate groups</w:t>
      </w:r>
      <w:r>
        <w:t>—organizations that in its opinion “attack or malign an entire class of people, typically for their immutable characteristics</w:t>
      </w:r>
      <w:r w:rsidRPr="00AA376F">
        <w:rPr>
          <w:rStyle w:val="StyleUnderline"/>
        </w:rPr>
        <w:t xml:space="preserve">. </w:t>
      </w:r>
      <w:proofErr w:type="gramStart"/>
      <w:r w:rsidRPr="00AA376F">
        <w:rPr>
          <w:rStyle w:val="StyleUnderline"/>
        </w:rPr>
        <w:t>The SPLC has been accused of having a far left bias by hate groups</w:t>
      </w:r>
      <w:proofErr w:type="gramEnd"/>
      <w:r w:rsidRPr="00AA376F">
        <w:rPr>
          <w:rStyle w:val="StyleUnderline"/>
        </w:rPr>
        <w:t xml:space="preserve"> and other questionable far right sources. We rate SPLC left-center in bias through reporting choices</w:t>
      </w:r>
      <w:r>
        <w:t>. (8/23/2016) Updated (4/26/2017)</w:t>
      </w:r>
    </w:p>
    <w:p w14:paraId="14491F94" w14:textId="77777777" w:rsidR="00CC5051" w:rsidRDefault="00CC5051" w:rsidP="00CC5051">
      <w:pPr>
        <w:pStyle w:val="Heading3"/>
      </w:pPr>
      <w:r>
        <w:t xml:space="preserve">2ac/1ar at: SPLC indict – transparency </w:t>
      </w:r>
    </w:p>
    <w:p w14:paraId="544D26DD" w14:textId="77777777" w:rsidR="00CC5051" w:rsidRDefault="00CC5051" w:rsidP="00CC5051">
      <w:pPr>
        <w:pStyle w:val="Heading4"/>
      </w:pPr>
      <w:r>
        <w:t xml:space="preserve">SPLC has high accountability and transparency marks </w:t>
      </w:r>
    </w:p>
    <w:p w14:paraId="2ED8CBAC" w14:textId="77777777" w:rsidR="00CC5051" w:rsidRPr="000D4080" w:rsidRDefault="00CC5051" w:rsidP="00CC5051">
      <w:r>
        <w:rPr>
          <w:b/>
        </w:rPr>
        <w:t xml:space="preserve">Charity Navigator 17 </w:t>
      </w:r>
      <w:r w:rsidRPr="000D4080">
        <w:t>“Southern Poverty Law Center</w:t>
      </w:r>
      <w:r>
        <w:t>” https://www.charitynavigator.org/index.cfm?bay=search.summary&amp;orgid=4482</w:t>
      </w:r>
    </w:p>
    <w:p w14:paraId="4E0A41BA" w14:textId="77777777" w:rsidR="00CC5051" w:rsidRDefault="00CC5051" w:rsidP="00CC5051">
      <w:r>
        <w:tab/>
      </w:r>
      <w:r w:rsidRPr="000D4080">
        <w:rPr>
          <w:rStyle w:val="StyleUnderline"/>
        </w:rPr>
        <w:t>Score</w:t>
      </w:r>
      <w:r>
        <w:rPr>
          <w:rStyle w:val="StyleUnderline"/>
        </w:rPr>
        <w:t xml:space="preserve"> </w:t>
      </w:r>
      <w:r w:rsidRPr="000D4080">
        <w:rPr>
          <w:rStyle w:val="StyleUnderline"/>
        </w:rPr>
        <w:t>(out of 100)</w:t>
      </w:r>
      <w:r>
        <w:tab/>
        <w:t>Rating</w:t>
      </w:r>
    </w:p>
    <w:p w14:paraId="7A8857E8" w14:textId="77777777" w:rsidR="00CC5051" w:rsidRPr="000D4080" w:rsidRDefault="00CC5051" w:rsidP="00CC5051">
      <w:pPr>
        <w:rPr>
          <w:rStyle w:val="StyleUnderline"/>
          <w:b/>
        </w:rPr>
      </w:pPr>
      <w:r w:rsidRPr="000D4080">
        <w:rPr>
          <w:rStyle w:val="StyleUnderline"/>
          <w:b/>
        </w:rPr>
        <w:t>Overall Score &amp; Rating</w:t>
      </w:r>
      <w:r w:rsidRPr="000D4080">
        <w:rPr>
          <w:rStyle w:val="StyleUnderline"/>
          <w:b/>
        </w:rPr>
        <w:tab/>
        <w:t>85.50</w:t>
      </w:r>
      <w:r w:rsidRPr="000D4080">
        <w:rPr>
          <w:rStyle w:val="StyleUnderline"/>
          <w:b/>
        </w:rPr>
        <w:tab/>
      </w:r>
    </w:p>
    <w:p w14:paraId="5BA1493A" w14:textId="77777777" w:rsidR="00CC5051" w:rsidRDefault="00CC5051" w:rsidP="00CC5051">
      <w:r>
        <w:t xml:space="preserve">  Financial</w:t>
      </w:r>
      <w:r>
        <w:tab/>
        <w:t>79.72</w:t>
      </w:r>
      <w:r>
        <w:tab/>
      </w:r>
    </w:p>
    <w:p w14:paraId="55833047" w14:textId="77777777" w:rsidR="00CC5051" w:rsidRPr="000D4080" w:rsidRDefault="00CC5051" w:rsidP="00CC5051">
      <w:pPr>
        <w:rPr>
          <w:rStyle w:val="StyleUnderline"/>
          <w:b/>
        </w:rPr>
      </w:pPr>
      <w:r w:rsidRPr="000D4080">
        <w:rPr>
          <w:rStyle w:val="StyleUnderline"/>
          <w:b/>
        </w:rPr>
        <w:t xml:space="preserve">  Accountability &amp; Transparency</w:t>
      </w:r>
      <w:r w:rsidRPr="000D4080">
        <w:rPr>
          <w:rStyle w:val="StyleUnderline"/>
          <w:b/>
        </w:rPr>
        <w:tab/>
        <w:t>97.00</w:t>
      </w:r>
      <w:r w:rsidRPr="000D4080">
        <w:rPr>
          <w:rStyle w:val="StyleUnderline"/>
          <w:b/>
        </w:rPr>
        <w:tab/>
      </w:r>
    </w:p>
    <w:p w14:paraId="24DFF773" w14:textId="77777777" w:rsidR="00CC5051" w:rsidRDefault="00CC5051" w:rsidP="00CC5051">
      <w:r>
        <w:t>This rating was published 10/01/2017 and includes data from FY2016, the most recent 990 received at that time.</w:t>
      </w:r>
    </w:p>
    <w:p w14:paraId="3F24C095" w14:textId="77777777" w:rsidR="00CC5051" w:rsidRDefault="00CC5051" w:rsidP="00CC5051">
      <w:r>
        <w:t>Why isn't this based on more recent data?</w:t>
      </w:r>
    </w:p>
    <w:p w14:paraId="7FFCEABE" w14:textId="77777777" w:rsidR="00CC5051" w:rsidRDefault="00CC5051" w:rsidP="00CC5051">
      <w:r>
        <w:t xml:space="preserve">Back to Top </w:t>
      </w:r>
      <w:r>
        <w:rPr>
          <w:rFonts w:ascii="Times New Roman" w:hAnsi="Times New Roman" w:cs="Times New Roman"/>
        </w:rPr>
        <w:t>▲</w:t>
      </w:r>
    </w:p>
    <w:p w14:paraId="24C67A54" w14:textId="77777777" w:rsidR="00CC5051" w:rsidRDefault="00CC5051" w:rsidP="00CC5051">
      <w:r>
        <w:t>Mission</w:t>
      </w:r>
    </w:p>
    <w:p w14:paraId="6D4FB35E" w14:textId="77777777" w:rsidR="00CC5051" w:rsidRDefault="00CC5051" w:rsidP="00CC5051">
      <w:r w:rsidRPr="000D4080">
        <w:t>The Southern</w:t>
      </w:r>
      <w:r>
        <w:t xml:space="preserve"> Poverty Law Center (SPLC) was founded in 1971 as a small civil rights law firm. Today, </w:t>
      </w:r>
      <w:r w:rsidRPr="000D4080">
        <w:rPr>
          <w:rStyle w:val="StyleUnderline"/>
        </w:rPr>
        <w:t>SPLC is internationally known for its tolerance education programs, its legal victories against white supremacists and its tracking of hate groups</w:t>
      </w:r>
      <w:r>
        <w:t>. Throughout its history, SPLC has worked to make the nation's Constitutional ideals a reality. The SPLC legal department fights all forms of discrimination and works to protect society's most vulnerable members, handling innovative cases that few lawyers are willing to take. The SPLC Intelligence Project monitors hate groups and tracks extremist activity throughout the U.S. To combat the causes of hate, SPLC in 1991 established Teaching Tolerance, an educational program to help K-12 teachers foster respect and understanding in the classroom.</w:t>
      </w:r>
    </w:p>
    <w:p w14:paraId="6A5894A3" w14:textId="77777777" w:rsidR="00CC5051" w:rsidRDefault="00CC5051" w:rsidP="00CC5051">
      <w:pPr>
        <w:pStyle w:val="Heading3"/>
      </w:pPr>
      <w:r>
        <w:t>2ac/1ar at: SPLC indict – money</w:t>
      </w:r>
    </w:p>
    <w:p w14:paraId="634B10AC" w14:textId="77777777" w:rsidR="00CC5051" w:rsidRPr="000D4080" w:rsidRDefault="00CC5051" w:rsidP="00CC5051">
      <w:pPr>
        <w:pStyle w:val="Heading4"/>
      </w:pPr>
      <w:r>
        <w:t>Their CEOs take in less money than most other nonprofits</w:t>
      </w:r>
    </w:p>
    <w:p w14:paraId="51CB800F" w14:textId="77777777" w:rsidR="00CC5051" w:rsidRPr="000D4080" w:rsidRDefault="00CC5051" w:rsidP="00CC5051">
      <w:r w:rsidRPr="000D4080">
        <w:rPr>
          <w:b/>
        </w:rPr>
        <w:t>Mattison 18</w:t>
      </w:r>
      <w:r>
        <w:t xml:space="preserve"> Lynne Mattison is a retired health care administrator who worked in Minnesota, Montana and Idaho. She’s lived in Boise since 2000. Unfair criticism of Southern Poverty Law Center: Hate speech often leads to violence. BY LYNNE MATTISON PRINT ORDER REPRINT OF THIS STORY April 27, 2018 08:55 AM http://www.idahostatesman.com/opinion/readers-opinion/article209974399.html</w:t>
      </w:r>
    </w:p>
    <w:p w14:paraId="06FC96AB" w14:textId="77777777" w:rsidR="00CC5051" w:rsidRDefault="00CC5051" w:rsidP="00CC5051">
      <w:r w:rsidRPr="000D4080">
        <w:rPr>
          <w:rStyle w:val="StyleUnderline"/>
        </w:rPr>
        <w:t>As a supporter of</w:t>
      </w:r>
      <w:r>
        <w:t xml:space="preserve"> and donor to the </w:t>
      </w:r>
      <w:r w:rsidRPr="000D4080">
        <w:rPr>
          <w:rStyle w:val="StyleUnderline"/>
        </w:rPr>
        <w:t>Southern Poverty Law Center, I object to the tone and contents of</w:t>
      </w:r>
      <w:r>
        <w:t xml:space="preserve"> Sven </w:t>
      </w:r>
      <w:r w:rsidRPr="000D4080">
        <w:rPr>
          <w:rStyle w:val="StyleUnderline"/>
        </w:rPr>
        <w:t>Berg’s article</w:t>
      </w:r>
      <w:r>
        <w:t xml:space="preserve"> in the April 22 Idaho Statesman. </w:t>
      </w:r>
      <w:r w:rsidRPr="000D4080">
        <w:rPr>
          <w:rStyle w:val="StyleUnderline"/>
        </w:rPr>
        <w:t>Berg takes issue with the SPLC’s designation of hate groups</w:t>
      </w:r>
      <w:r>
        <w:t>; he suggests that “hate group” is synonymous with “violent.” A refutation of this is included in the article. The director of SPLC’s Intelligence Project is quoted: “People are often critical of us and say, ‘You shouldn’t put nonviolent groups on the list.’ The problem for us is the ideology of the nonviolent groups often ends up justifying violence, right?” Right. We have all seen that hate speech often leads to violence.</w:t>
      </w:r>
    </w:p>
    <w:p w14:paraId="232CE215" w14:textId="77777777" w:rsidR="00CC5051" w:rsidRDefault="00CC5051" w:rsidP="00CC5051">
      <w:r w:rsidRPr="000D4080">
        <w:rPr>
          <w:rStyle w:val="StyleUnderline"/>
        </w:rPr>
        <w:t>Berg insinuates that there is something wrong with</w:t>
      </w:r>
      <w:r>
        <w:t xml:space="preserve"> Morris </w:t>
      </w:r>
      <w:r w:rsidRPr="000D4080">
        <w:rPr>
          <w:rStyle w:val="StyleUnderline"/>
        </w:rPr>
        <w:t>Dees and</w:t>
      </w:r>
      <w:r>
        <w:t xml:space="preserve"> Richard </w:t>
      </w:r>
      <w:r w:rsidRPr="000D4080">
        <w:rPr>
          <w:rStyle w:val="StyleUnderline"/>
        </w:rPr>
        <w:t>Cohen making salaries of $350,000</w:t>
      </w:r>
      <w:r>
        <w:t xml:space="preserve">. First, </w:t>
      </w:r>
      <w:r w:rsidRPr="000D4080">
        <w:rPr>
          <w:rStyle w:val="StyleUnderline"/>
        </w:rPr>
        <w:t>both Dees and Cohen could make much more money as lawyers in the private sector</w:t>
      </w:r>
      <w:r>
        <w:t xml:space="preserve">. Instead, </w:t>
      </w:r>
      <w:r w:rsidRPr="000D4080">
        <w:rPr>
          <w:rStyle w:val="StyleUnderline"/>
          <w:b/>
        </w:rPr>
        <w:t>they have chosen to work for a nonprofit</w:t>
      </w:r>
      <w:r>
        <w:t xml:space="preserve"> which takes legal cases that private firms will not accept. Second, </w:t>
      </w:r>
      <w:r w:rsidRPr="000D4080">
        <w:rPr>
          <w:rStyle w:val="StyleUnderline"/>
        </w:rPr>
        <w:t>if Berg were to check the top salaries of CEOs at nonprofits</w:t>
      </w:r>
      <w:r>
        <w:t xml:space="preserve"> in the United States, </w:t>
      </w:r>
      <w:r w:rsidRPr="000D4080">
        <w:rPr>
          <w:rStyle w:val="StyleUnderline"/>
        </w:rPr>
        <w:t xml:space="preserve">he would find that </w:t>
      </w:r>
      <w:r w:rsidRPr="000D4080">
        <w:rPr>
          <w:rStyle w:val="StyleUnderline"/>
          <w:b/>
        </w:rPr>
        <w:t>many CEOs earn significantly more</w:t>
      </w:r>
      <w:r w:rsidRPr="000D4080">
        <w:rPr>
          <w:rStyle w:val="StyleUnderline"/>
        </w:rPr>
        <w:t xml:space="preserve"> than Dees or Cohen</w:t>
      </w:r>
      <w:r>
        <w:t xml:space="preserve">. For example, Wayne </w:t>
      </w:r>
      <w:r w:rsidRPr="000D4080">
        <w:rPr>
          <w:rStyle w:val="StyleUnderline"/>
        </w:rPr>
        <w:t>LaPierre, CEO of the National Rifle Association, earned $1,422,339 in 2016. The CEO of the Shriners Hospitals for Children earned $461,498 in salary; with additional benefits, his total compensation was $1,196,800.</w:t>
      </w:r>
      <w:r>
        <w:t xml:space="preserve"> Evaluating the appropriateness of CEO compensation needs to occur in context; Idaho has a per capita income rank of 44 in the United States, so salaries outside of Idaho may be seen as excessive. </w:t>
      </w:r>
    </w:p>
    <w:p w14:paraId="0BEA0FCE" w14:textId="77777777" w:rsidR="00CC5051" w:rsidRDefault="00CC5051" w:rsidP="00CC5051">
      <w:r>
        <w:t>It was interesting to me that Berg omitted any mention of the “Teaching Tolerance Project” which provides teachers throughout the United States with materials at no charge. Hundreds of Idaho teachers use these materials. It should be noted that teachers everywhere are reporting increased incidences of bullying and hate speech in classrooms since the election of Donald Trump.</w:t>
      </w:r>
    </w:p>
    <w:p w14:paraId="2D6D12F3" w14:textId="77777777" w:rsidR="00CC5051" w:rsidRPr="000D4080" w:rsidRDefault="00CC5051" w:rsidP="00CC5051">
      <w:r w:rsidRPr="000D4080">
        <w:rPr>
          <w:rStyle w:val="StyleUnderline"/>
        </w:rPr>
        <w:t>Instead of criticizing SPLC</w:t>
      </w:r>
      <w:r>
        <w:t xml:space="preserve"> for the size of its endowment and the compensation of its top executives, </w:t>
      </w:r>
      <w:r w:rsidRPr="000D4080">
        <w:rPr>
          <w:rStyle w:val="StyleUnderline"/>
          <w:b/>
        </w:rPr>
        <w:t>we should be grateful that there is an organization working tirelessly</w:t>
      </w:r>
      <w:r>
        <w:t xml:space="preserve"> (and often thanklessly) </w:t>
      </w:r>
      <w:r w:rsidRPr="000D4080">
        <w:rPr>
          <w:rStyle w:val="StyleUnderline"/>
          <w:b/>
        </w:rPr>
        <w:t>to improve civil rights and social justice</w:t>
      </w:r>
      <w:r>
        <w:t xml:space="preserve">. </w:t>
      </w:r>
    </w:p>
    <w:p w14:paraId="171040CE" w14:textId="4D16D97D" w:rsidR="00840F81" w:rsidRDefault="00840F81" w:rsidP="00840F81">
      <w:pPr>
        <w:pStyle w:val="Heading2"/>
      </w:pPr>
      <w:r>
        <w:t>2ac core</w:t>
      </w:r>
    </w:p>
    <w:p w14:paraId="13E1A2A0" w14:textId="7AD03708" w:rsidR="007C7E79" w:rsidRDefault="007C7E79" w:rsidP="007A776B">
      <w:pPr>
        <w:pStyle w:val="Heading3"/>
      </w:pPr>
      <w:r>
        <w:t xml:space="preserve">2ac education counterplan </w:t>
      </w:r>
      <w:r w:rsidR="00F82CD0">
        <w:t>– no solvency</w:t>
      </w:r>
    </w:p>
    <w:p w14:paraId="70915775" w14:textId="77777777" w:rsidR="007C7E79" w:rsidRPr="00A02F0E" w:rsidRDefault="007C7E79" w:rsidP="007C7E79">
      <w:pPr>
        <w:pStyle w:val="Heading4"/>
      </w:pPr>
      <w:r>
        <w:t xml:space="preserve">Educational standards don’t cause competitiveness </w:t>
      </w:r>
    </w:p>
    <w:p w14:paraId="12D51E51" w14:textId="77777777" w:rsidR="007C7E79" w:rsidRPr="00A02F0E" w:rsidRDefault="007C7E79" w:rsidP="007C7E79">
      <w:r>
        <w:rPr>
          <w:b/>
        </w:rPr>
        <w:t xml:space="preserve">Burke and Marshall 13 </w:t>
      </w:r>
      <w:r>
        <w:t>Jennifer Marshall Vice President Institute for Family, Community &amp; Opportunity AND Lindsey Burke Director, Center for Education Policy and Will Skillman Fellow in Education Why National Standards Won’t Fix American Education: Misalignment of Power and Incentives Common Core National Standards and Tests: Empty Promises and Increased Federal Overreach Into Education —Excerpted from Heritage Foundation Backgrounder No. 2413, May 21, 2010. http://www.heritage.org/education/report/common-core-national-standards-and-tests-empty-promises-and-increased-federal</w:t>
      </w:r>
    </w:p>
    <w:p w14:paraId="14F8B1D1" w14:textId="37252FD7" w:rsidR="007C7E79" w:rsidRDefault="007C7E79" w:rsidP="007C7E79">
      <w:r w:rsidRPr="00A02F0E">
        <w:rPr>
          <w:b/>
          <w:u w:val="single"/>
        </w:rPr>
        <w:t>Misconception</w:t>
      </w:r>
      <w:r>
        <w:t xml:space="preserve"> #1: </w:t>
      </w:r>
      <w:r w:rsidRPr="00A02F0E">
        <w:rPr>
          <w:u w:val="single"/>
        </w:rPr>
        <w:t>National standards</w:t>
      </w:r>
      <w:r>
        <w:t xml:space="preserve"> and tests </w:t>
      </w:r>
      <w:r w:rsidRPr="00A02F0E">
        <w:rPr>
          <w:u w:val="single"/>
        </w:rPr>
        <w:t xml:space="preserve">will make U.S. students more </w:t>
      </w:r>
      <w:r w:rsidRPr="00A02F0E">
        <w:rPr>
          <w:b/>
          <w:u w:val="single"/>
        </w:rPr>
        <w:t>competitive</w:t>
      </w:r>
      <w:r>
        <w:t xml:space="preserve"> with their global counterparts. </w:t>
      </w:r>
      <w:r w:rsidRPr="00A02F0E">
        <w:rPr>
          <w:u w:val="single"/>
        </w:rPr>
        <w:t>Proponents argue that national standards will make American students more competitive</w:t>
      </w:r>
      <w:r>
        <w:t xml:space="preserve"> with their international peers. They point to international evaluation measures such as the Trends in International Mathematics and Science Study (TIMSS), in which American students rank in the middle of the performance distribution. Proponents note that countries that outperform the United States have national standards and that the U.S. needs national standards to move up in the ranking</w:t>
      </w:r>
      <w:proofErr w:type="gramStart"/>
      <w:r>
        <w:t>.[</w:t>
      </w:r>
      <w:proofErr w:type="gramEnd"/>
      <w:r>
        <w:t>2]</w:t>
      </w:r>
    </w:p>
    <w:p w14:paraId="23CA4EBB" w14:textId="77777777" w:rsidR="007C7E79" w:rsidRDefault="007C7E79" w:rsidP="007C7E79">
      <w:r>
        <w:t xml:space="preserve">But </w:t>
      </w:r>
      <w:r w:rsidRPr="00A02F0E">
        <w:rPr>
          <w:b/>
          <w:u w:val="single"/>
        </w:rPr>
        <w:t>the relationship between existence of standards and strong educational outcomes is not clear</w:t>
      </w:r>
      <w:r w:rsidRPr="00A02F0E">
        <w:rPr>
          <w:u w:val="single"/>
        </w:rPr>
        <w:t xml:space="preserve">. While the countries that outperform the United States on international tests have national standards, so do most of those countries that </w:t>
      </w:r>
      <w:r w:rsidRPr="00A02F0E">
        <w:rPr>
          <w:b/>
          <w:u w:val="single"/>
        </w:rPr>
        <w:t>score lower than the U.S</w:t>
      </w:r>
      <w:proofErr w:type="gramStart"/>
      <w:r w:rsidRPr="00A02F0E">
        <w:rPr>
          <w:b/>
          <w:u w:val="single"/>
        </w:rPr>
        <w:t>.</w:t>
      </w:r>
      <w:r>
        <w:t>[</w:t>
      </w:r>
      <w:proofErr w:type="gramEnd"/>
      <w:r>
        <w:t xml:space="preserve">3] In further defiance of the hypothetical rule, </w:t>
      </w:r>
      <w:r w:rsidRPr="00A02F0E">
        <w:rPr>
          <w:u w:val="single"/>
        </w:rPr>
        <w:t>Canada handily outscores the United States</w:t>
      </w:r>
      <w:r>
        <w:t xml:space="preserve"> on international exams </w:t>
      </w:r>
      <w:r w:rsidRPr="00A02F0E">
        <w:rPr>
          <w:b/>
          <w:u w:val="single"/>
        </w:rPr>
        <w:t>but has no national standards</w:t>
      </w:r>
      <w:r>
        <w:t xml:space="preserve">.[4] </w:t>
      </w:r>
      <w:r w:rsidRPr="00A02F0E">
        <w:rPr>
          <w:u w:val="single"/>
        </w:rPr>
        <w:t xml:space="preserve">Even the relationship between the quality of state standards in the U.S. and academic performance is </w:t>
      </w:r>
      <w:r w:rsidRPr="00A02F0E">
        <w:rPr>
          <w:b/>
          <w:u w:val="single"/>
        </w:rPr>
        <w:t>weak and inconsistent across subject areas</w:t>
      </w:r>
      <w:r w:rsidRPr="00A02F0E">
        <w:t>.[</w:t>
      </w:r>
      <w:r>
        <w:t>5]</w:t>
      </w:r>
    </w:p>
    <w:p w14:paraId="233B316E" w14:textId="77777777" w:rsidR="007C7E79" w:rsidRDefault="007C7E79" w:rsidP="007C7E79">
      <w:r w:rsidRPr="00A02F0E">
        <w:rPr>
          <w:u w:val="single"/>
        </w:rPr>
        <w:t>More careful attention is needed to understand the role that national standards play in other countries before asserting that national standards would add the same value in the United States.</w:t>
      </w:r>
      <w:r>
        <w:t xml:space="preserve"> Alternatively, state standards and tests might be a closer analogy to standards and assessment systems in countries with populations the size of American states. </w:t>
      </w:r>
      <w:r w:rsidRPr="00A02F0E">
        <w:rPr>
          <w:u w:val="single"/>
        </w:rPr>
        <w:t>There are limits to international comparisons in education given the size, diversity, and federal system of the United States.</w:t>
      </w:r>
      <w:r>
        <w:t xml:space="preserve"> </w:t>
      </w:r>
    </w:p>
    <w:p w14:paraId="4AAB464C" w14:textId="77777777" w:rsidR="007C7E79" w:rsidRDefault="007C7E79" w:rsidP="007C7E79">
      <w:pPr>
        <w:pStyle w:val="Heading4"/>
      </w:pPr>
      <w:r>
        <w:t xml:space="preserve">No scientific evidence for competitiveness – states that are worse than the US have higher national standards </w:t>
      </w:r>
    </w:p>
    <w:p w14:paraId="27B4A0F6" w14:textId="77777777" w:rsidR="007C7E79" w:rsidRPr="003F7D83" w:rsidRDefault="007C7E79" w:rsidP="007C7E79">
      <w:r w:rsidRPr="00C55935">
        <w:rPr>
          <w:b/>
        </w:rPr>
        <w:t>McCluske</w:t>
      </w:r>
      <w:r>
        <w:rPr>
          <w:b/>
        </w:rPr>
        <w:t>y 10</w:t>
      </w:r>
      <w:r>
        <w:t xml:space="preserve"> Neal McCluskey is associate director of the Cato Institute’s Center for Educational Freedom Behind the Curtain Assessing the Case for National Curriculum Standards https://object.cato.org/sites/cato.org/files/pubs/pdf/pa661.pdf</w:t>
      </w:r>
    </w:p>
    <w:p w14:paraId="578FBE8E" w14:textId="77777777" w:rsidR="007C7E79" w:rsidRDefault="007C7E79" w:rsidP="007C7E79">
      <w:r>
        <w:t xml:space="preserve">Unfortunately, </w:t>
      </w:r>
      <w:r w:rsidRPr="00697010">
        <w:rPr>
          <w:u w:val="single"/>
        </w:rPr>
        <w:t>this “all who beat us have national standards” factoid is close to the only empirical support that national-standards advocates typically offer</w:t>
      </w:r>
      <w:r>
        <w:t xml:space="preserve"> for their cause. As a result, one cannot help but conclude, as shall soon be seen, that </w:t>
      </w:r>
      <w:r w:rsidRPr="00C55935">
        <w:rPr>
          <w:u w:val="single"/>
        </w:rPr>
        <w:t xml:space="preserve">the scientific evidence on national standards is </w:t>
      </w:r>
      <w:r w:rsidRPr="00C55935">
        <w:rPr>
          <w:b/>
          <w:u w:val="single"/>
        </w:rPr>
        <w:t>thin and furnishes insufficient support</w:t>
      </w:r>
      <w:r w:rsidRPr="00C55935">
        <w:rPr>
          <w:u w:val="single"/>
        </w:rPr>
        <w:t xml:space="preserve"> for the notion that strong national standards are</w:t>
      </w:r>
      <w:r>
        <w:t xml:space="preserve"> either achievable—or </w:t>
      </w:r>
      <w:r w:rsidRPr="00C55935">
        <w:rPr>
          <w:u w:val="single"/>
        </w:rPr>
        <w:t>desirable</w:t>
      </w:r>
      <w:r>
        <w:t>—</w:t>
      </w:r>
      <w:r w:rsidRPr="00C55935">
        <w:rPr>
          <w:u w:val="single"/>
        </w:rPr>
        <w:t>in the United States</w:t>
      </w:r>
      <w:r>
        <w:t>.</w:t>
      </w:r>
    </w:p>
    <w:p w14:paraId="408E2879" w14:textId="77777777" w:rsidR="007C7E79" w:rsidRDefault="007C7E79" w:rsidP="007C7E79">
      <w:r>
        <w:t xml:space="preserve">Before addressing the empirical literature, </w:t>
      </w:r>
      <w:r w:rsidRPr="00C55935">
        <w:rPr>
          <w:b/>
          <w:u w:val="single"/>
        </w:rPr>
        <w:t>it is worth dismissing the factoid.</w:t>
      </w:r>
      <w:r w:rsidRPr="00C55935">
        <w:rPr>
          <w:u w:val="single"/>
        </w:rPr>
        <w:t xml:space="preserve"> It is true that most nations that have outperformed the United States on</w:t>
      </w:r>
      <w:r>
        <w:t xml:space="preserve"> such </w:t>
      </w:r>
      <w:r w:rsidRPr="00C55935">
        <w:rPr>
          <w:u w:val="single"/>
        </w:rPr>
        <w:t>tests</w:t>
      </w:r>
      <w:r>
        <w:t xml:space="preserve"> as the Trends in International Mathematics and Science Study and the Program for International Student Assessment </w:t>
      </w:r>
      <w:r w:rsidRPr="00C55935">
        <w:rPr>
          <w:u w:val="single"/>
        </w:rPr>
        <w:t xml:space="preserve">have national standards, </w:t>
      </w:r>
      <w:r w:rsidRPr="00C55935">
        <w:rPr>
          <w:b/>
          <w:u w:val="single"/>
        </w:rPr>
        <w:t>but so do most nations that have done worse</w:t>
      </w:r>
      <w:r w:rsidRPr="00C55935">
        <w:rPr>
          <w:u w:val="single"/>
        </w:rPr>
        <w:t xml:space="preserve">. To illustrate, on the 2007 eighth-grade TIMSS mathematics assessment, the eight countries that outperformed the United States had national standards. But, then, </w:t>
      </w:r>
      <w:r w:rsidRPr="00C55935">
        <w:rPr>
          <w:b/>
          <w:u w:val="single"/>
        </w:rPr>
        <w:t>so did 33 of the 39 nations that scored lower</w:t>
      </w:r>
      <w:r w:rsidRPr="00C55935">
        <w:rPr>
          <w:u w:val="single"/>
        </w:rPr>
        <w:t>.</w:t>
      </w:r>
      <w:r>
        <w:t xml:space="preserve"> Moreover, </w:t>
      </w:r>
      <w:r w:rsidRPr="00C55935">
        <w:rPr>
          <w:b/>
          <w:u w:val="single"/>
        </w:rPr>
        <w:t>11 of the 12 lowest performers had national standards</w:t>
      </w:r>
      <w:r>
        <w:t xml:space="preserve">.33 </w:t>
      </w:r>
      <w:r w:rsidRPr="00C55935">
        <w:rPr>
          <w:u w:val="single"/>
        </w:rPr>
        <w:t>When looking only at countries belonging to the Organization for Economic Cooperation and Development</w:t>
      </w:r>
      <w:r>
        <w:t>—generally, economically advanced nations—</w:t>
      </w:r>
      <w:r w:rsidRPr="00C55935">
        <w:rPr>
          <w:b/>
          <w:u w:val="single"/>
        </w:rPr>
        <w:t>the same noncorrelation holds</w:t>
      </w:r>
      <w:r w:rsidRPr="00C55935">
        <w:rPr>
          <w:u w:val="single"/>
        </w:rPr>
        <w:t>: four OECD members outperformed the United States, six did worse, and all but the United States and Australia had national standards</w:t>
      </w:r>
      <w:r>
        <w:t>. All of this holds true for the 2007 TIMSS eighth-grade science assessment, on which all 10 nations that outperformed the United States had national curricula—but so did 33 of the 37 lesser performers and the 9 lowest performers. Among OECD members, five posted better scores than the United States, five did worse, and only the United States and Australia did not have national standards.</w:t>
      </w:r>
    </w:p>
    <w:p w14:paraId="28B39076" w14:textId="77777777" w:rsidR="007C7E79" w:rsidRDefault="007C7E79" w:rsidP="007C7E79">
      <w:r w:rsidRPr="00C55935">
        <w:rPr>
          <w:u w:val="single"/>
        </w:rPr>
        <w:t>The most recent TIMSS to include the final year of secondary school—essentially, high school seniors—was the 1995 administration</w:t>
      </w:r>
      <w:r>
        <w:t xml:space="preserve">. Very few countries of the 21 participating had adequate student samples to reach firm conclusions, but </w:t>
      </w:r>
      <w:r w:rsidRPr="00C55935">
        <w:rPr>
          <w:b/>
          <w:u w:val="single"/>
        </w:rPr>
        <w:t>the results again suggest that having national standards does not correlate strongly with performance</w:t>
      </w:r>
      <w:r>
        <w:t>. The United States finished poorly—fourth from last on the combined mathematics and science literacy scale—but the three nations it outperformed all had national standards. Meanwhile, among the top five finishers, three did not have national standards, including the top-finishing Netherlands.34</w:t>
      </w:r>
    </w:p>
    <w:p w14:paraId="0BB9C4EE" w14:textId="77777777" w:rsidR="007C7E79" w:rsidRDefault="007C7E79" w:rsidP="007C7E79">
      <w:r>
        <w:t xml:space="preserve">The 2006 Programme for International Student Assessment science exam results, which tested 15-year-olds, exhibit similar patterns. </w:t>
      </w:r>
      <w:r w:rsidRPr="00C55935">
        <w:rPr>
          <w:u w:val="single"/>
        </w:rPr>
        <w:t>In 2006, 57 nations participated in the exam, and PISA reported whether 56 had national, regional, or fully decentralized science standards and testing</w:t>
      </w:r>
      <w:r>
        <w:t xml:space="preserve"> (France had insufficient data). </w:t>
      </w:r>
      <w:r w:rsidRPr="00C55935">
        <w:rPr>
          <w:u w:val="single"/>
        </w:rPr>
        <w:t>Of the 27 nations with sufficient data that outperformed the United States, 17 had national standards and examinations, 3 had external standards and examinations in some regions, and 7 had no centralized standard</w:t>
      </w:r>
      <w:r>
        <w:t xml:space="preserve">—very much a mixed bag. </w:t>
      </w:r>
      <w:r w:rsidRPr="00C55935">
        <w:rPr>
          <w:u w:val="single"/>
        </w:rPr>
        <w:t>The same was true for the 28 nations that did worse</w:t>
      </w:r>
      <w:r>
        <w:t>, though there were proportionately more countries without national standards: 12 had national standards and tests, 3 had regional, and 13 had no centralized standards and tests.35</w:t>
      </w:r>
    </w:p>
    <w:p w14:paraId="70C48B91" w14:textId="77777777" w:rsidR="007C7E79" w:rsidRDefault="007C7E79" w:rsidP="007C7E79">
      <w:r>
        <w:t xml:space="preserve">Importantly, few of the nations in the bottom half of the PISA standings were developed nations. </w:t>
      </w:r>
      <w:r w:rsidRPr="00C55935">
        <w:rPr>
          <w:u w:val="single"/>
        </w:rPr>
        <w:t xml:space="preserve">How did the OECD-only breakdown look? Of the 19 OECD nations with available data that outpaced the United States, 11 had national standards and tests, 3 had regional, and 5 had no centralized standards. Of the 9 that did worse than the United States, 4 had national standards and tests, 1 had regional, and 4 had none. Clearly, </w:t>
      </w:r>
      <w:r w:rsidRPr="00C55935">
        <w:rPr>
          <w:b/>
          <w:u w:val="single"/>
        </w:rPr>
        <w:t>having national standards is no guarantee of superior performance</w:t>
      </w:r>
      <w:r>
        <w:t>.</w:t>
      </w:r>
    </w:p>
    <w:p w14:paraId="3F2B20DA" w14:textId="77777777" w:rsidR="007C7E79" w:rsidRDefault="007C7E79" w:rsidP="007C7E79">
      <w:r>
        <w:t>What about the influence of socio-economic status, which is a very powerful predictor of academic success? Of the five nations highlighted by PISA for having above-average performance in science coupled with belowaverage impact of socioeconomic background, three had national standards and tests, while two—Australia and Canada—had regional standards like the United States.36</w:t>
      </w:r>
    </w:p>
    <w:p w14:paraId="749829AD" w14:textId="77777777" w:rsidR="007C7E79" w:rsidRDefault="007C7E79" w:rsidP="007C7E79">
      <w:r w:rsidRPr="00C55935">
        <w:rPr>
          <w:u w:val="single"/>
        </w:rPr>
        <w:t xml:space="preserve">All of this said, we have testing and standards data for a </w:t>
      </w:r>
      <w:r w:rsidRPr="00C55935">
        <w:rPr>
          <w:b/>
          <w:u w:val="single"/>
        </w:rPr>
        <w:t>relatively small number of nations, and this has made it difficult to draw universally applicable conclusions from comparing nations with and without such standards</w:t>
      </w:r>
      <w:r>
        <w:t xml:space="preserve">. However, </w:t>
      </w:r>
      <w:r w:rsidRPr="00C55935">
        <w:rPr>
          <w:u w:val="single"/>
        </w:rPr>
        <w:t>some recent empirical work has been interpreted as supporting national standards</w:t>
      </w:r>
      <w:r>
        <w:t>.</w:t>
      </w:r>
    </w:p>
    <w:p w14:paraId="0C83D3ED" w14:textId="77777777" w:rsidR="007C7E79" w:rsidRDefault="007C7E79" w:rsidP="007C7E79">
      <w:r>
        <w:t xml:space="preserve">The first major such analysis was conducted by economist John H. </w:t>
      </w:r>
      <w:r w:rsidRPr="00C55935">
        <w:t>Bishop</w:t>
      </w:r>
      <w:r>
        <w:t xml:space="preserve"> in 1996, though, importantly, he looked at national standards for secondary students coupled with “curriculum-based external examinations” (CBEEs) that students must pass in order to graduate.37 So far, such testing has not been proposed under leading national standards efforts in the United States. In addition, Bishop explored the effect of these exams for secondary students on the standardized testing results of 13-year-olds, probing for a systemic effect of CBEEs.</w:t>
      </w:r>
    </w:p>
    <w:p w14:paraId="3865EB2A" w14:textId="77777777" w:rsidR="007C7E79" w:rsidRDefault="007C7E79" w:rsidP="007C7E79">
      <w:r>
        <w:t>After controlling for such factors contributing to academic achievement as the number of books in students’ homes, number of siblings, and socioeconomic status in 15 countries, Bishop found that non-CBEE nations performed worse on the 1991 International Assessment of Educational Progress than CBEE nations. Non-CBEE nations had mathematics scores about two U.S. grade levels below CBEE countries, and the results were statistically significant. Science results were not statistically significant. (Bishop also included results for geography, which are not discussed here because that subject is not a focus of U.S. national standards efforts.)38</w:t>
      </w:r>
    </w:p>
    <w:p w14:paraId="38FB6959" w14:textId="77777777" w:rsidR="007C7E79" w:rsidRDefault="007C7E79" w:rsidP="007C7E79">
      <w:r w:rsidRPr="00C55935">
        <w:rPr>
          <w:b/>
          <w:u w:val="single"/>
        </w:rPr>
        <w:t>There were numerous problems with Bishop’s study</w:t>
      </w:r>
      <w:r>
        <w:t xml:space="preserve">—indeed, </w:t>
      </w:r>
      <w:r w:rsidRPr="00C55935">
        <w:rPr>
          <w:b/>
          <w:u w:val="single"/>
        </w:rPr>
        <w:t>Bishop himself stated that “the power” of his test was “very low.”</w:t>
      </w:r>
      <w:r>
        <w:t xml:space="preserve">39 For one thing, only for the United States and Portugal, and only in mathematics, did Bishop find lower performances that were statistically significant for specific nonCBEE countries, and that significance was at the borderline 10-percent level.40 Perhaps more importantly, </w:t>
      </w:r>
      <w:r w:rsidRPr="00C55935">
        <w:rPr>
          <w:u w:val="single"/>
        </w:rPr>
        <w:t>Bishop acknowledged that his findings could be spurious, indicating not that CBEEs drive higher achievement, but that nations with CBEEs might have cultural or ideological predispositions that make them both more likely to have CBEEs and to do well on achievement tests</w:t>
      </w:r>
      <w:r>
        <w:t>:</w:t>
      </w:r>
    </w:p>
    <w:p w14:paraId="200552ED" w14:textId="77777777" w:rsidR="007C7E79" w:rsidRDefault="007C7E79" w:rsidP="007C7E79">
      <w:pPr>
        <w:ind w:left="720"/>
      </w:pPr>
      <w:r w:rsidRPr="00C55935">
        <w:rPr>
          <w:b/>
          <w:u w:val="single"/>
        </w:rPr>
        <w:t>Causation is not proved</w:t>
      </w:r>
      <w:r>
        <w:t xml:space="preserve"> . . . because </w:t>
      </w:r>
      <w:r w:rsidRPr="00C55935">
        <w:rPr>
          <w:u w:val="single"/>
        </w:rPr>
        <w:t>other explanations for the U.S., Spanish, and Portuguese lag can no doubt be proposed. Other sources of variation in curriculum-based exams need to be analyzed. Best of all would be studies which hold national culture constant</w:t>
      </w:r>
      <w:r>
        <w:t>. [Italics added.]41</w:t>
      </w:r>
    </w:p>
    <w:p w14:paraId="074B0E8A" w14:textId="77777777" w:rsidR="007C7E79" w:rsidRDefault="007C7E79" w:rsidP="007C7E79">
      <w:r>
        <w:t>Lending credence to the possibility that culture drives both centralization and performance, Bishop found that the positive effect of being from an Asian nation was typically greater than the effect of having a CBEE.</w:t>
      </w:r>
    </w:p>
    <w:p w14:paraId="65797FB3" w14:textId="77777777" w:rsidR="007C7E79" w:rsidRDefault="007C7E79" w:rsidP="007C7E79">
      <w:r>
        <w:t>In 1997 Bishop released a new study that included his IAEP findings. He added an analysis using 1994–1995 TIMSS mathematics and science data for 13-year-olds in 37 nations.42 Regressing participating nations’ TIMSS scores against per capita gross domestic product, a dummy variable for East Asian nations, and a dummy variable for CBEE, Bishop found that the presence of a CBEE was associated with superior performance of one U.S. grade level in mathematics and 1.2 grade levels in science. Both findings were statistically significant, though the former was only at the 10 percent level.</w:t>
      </w:r>
    </w:p>
    <w:p w14:paraId="0124DF61" w14:textId="77777777" w:rsidR="007C7E79" w:rsidRDefault="007C7E79" w:rsidP="007C7E79">
      <w:r>
        <w:t xml:space="preserve">Though more extensive than his 1996 work, </w:t>
      </w:r>
      <w:r w:rsidRPr="00C55935">
        <w:rPr>
          <w:u w:val="single"/>
        </w:rPr>
        <w:t>Bishop’s 1997 findings suffer from the same problems</w:t>
      </w:r>
      <w:r>
        <w:t xml:space="preserve">. Again, </w:t>
      </w:r>
      <w:r w:rsidRPr="00C55935">
        <w:rPr>
          <w:b/>
          <w:u w:val="single"/>
        </w:rPr>
        <w:t>Bishop looked not at the effect of national standards, but standards coupled with high-stakes tests</w:t>
      </w:r>
      <w:r>
        <w:t xml:space="preserve">. And again, </w:t>
      </w:r>
      <w:r w:rsidRPr="00C55935">
        <w:rPr>
          <w:u w:val="single"/>
        </w:rPr>
        <w:t>aside from creating a dummy variable for East Asian nations, Bishop did not control for cultural or other unobserved variations</w:t>
      </w:r>
      <w:r>
        <w:t xml:space="preserve">. That said, </w:t>
      </w:r>
      <w:r w:rsidRPr="00C55935">
        <w:t>there was very suggestive evidence that culture might be a highly significant force behind both the creation of national standards and achievement</w:t>
      </w:r>
      <w:r>
        <w:t>: in both the IAEP and TIMSS mathematics results, being from an East Asian nation had a greater positive impact than having a CBEE. Indeed, on TIMSS the effect was almost three times more powerful.</w:t>
      </w:r>
    </w:p>
    <w:p w14:paraId="7E9A4E8C" w14:textId="77777777" w:rsidR="007C7E79" w:rsidRDefault="007C7E79" w:rsidP="007C7E79">
      <w:r w:rsidRPr="00C55935">
        <w:t>In a 1999 study Bishop again attempted to determine the effect of national standards</w:t>
      </w:r>
      <w:r>
        <w:t xml:space="preserve"> and CBEEs on academic outcomes, this time looking at the effect of tests controlled at national and “provincial” levels.43 The study included TIMSS data for two more nations than in 1997. Bishop found that the presence of high school CBEEs improved scores about one grade level for 13-year-olds in math and 1.3 grade levels in science. Bishop also used scores on the 1990 International Association of the Evaluation of Educational Achievement literacy test, which included 25 nations, and the 1991 IAEP tests of 15 nations. Those, too, showed a sizable CBEE advantage, though it was only statistically significant in math for the IAEP.</w:t>
      </w:r>
    </w:p>
    <w:p w14:paraId="00C4478D" w14:textId="77777777" w:rsidR="007C7E79" w:rsidRDefault="007C7E79" w:rsidP="007C7E79">
      <w:r w:rsidRPr="00C55935">
        <w:rPr>
          <w:u w:val="single"/>
        </w:rPr>
        <w:t>In the 1999 study, Bishop</w:t>
      </w:r>
      <w:r>
        <w:t xml:space="preserve"> attempted to more directly address the question of whether culture might drive both the establishment of CBEEs and higher achievement, and potentially create the spurious impression that CBEEs improve achievement. Unfortunately, he </w:t>
      </w:r>
      <w:r w:rsidRPr="00C55935">
        <w:rPr>
          <w:u w:val="single"/>
        </w:rPr>
        <w:t>only tried to control for culture in analyzing Canadian provinces, which is not directly applicable to national standards</w:t>
      </w:r>
      <w:r>
        <w:t>. Moreover, he argued only that because provinces with CBEEs did not have lower rates of disciplinary problems or absenteeism, they likely did not have greater inherent interest in education than non-CBEE provinces. But provinces in which citizens have a greater focus on education might demand more forcefully that schools fully report problems, and those provinces might do better academically despite having just as many kids causing trouble. That is likely one reason Bishop conceded again that studies adjusting for national culture were needed.44</w:t>
      </w:r>
    </w:p>
    <w:p w14:paraId="04F9A074" w14:textId="77777777" w:rsidR="007C7E79" w:rsidRDefault="007C7E79" w:rsidP="007C7E79">
      <w:r>
        <w:t xml:space="preserve">Following Bishop, economist Ludger </w:t>
      </w:r>
      <w:r w:rsidRPr="00C55935">
        <w:rPr>
          <w:u w:val="single"/>
        </w:rPr>
        <w:t>Woessmann tackled the effect of standards coupled with high-stakes assessments</w:t>
      </w:r>
      <w:r>
        <w:t>. Like Bishop, Woessmann found a strong relationship between the presence of CBEEs and superior results on TIMSS for 13-year-olds. Using 39 countries that participated in the 1995 TIMSS; 38 countries that participated in the 1999 repeat test; identifying whether the nations had CBEEs in mathematics and/or science; and controlling for 48 “family, resource, teacher, and institutional control variables,” Woessmann found that students in CBEE nations scored about 43 percent of a standard deviation better in math and almost 36 percent of a standard deviation better in science.45</w:t>
      </w:r>
    </w:p>
    <w:p w14:paraId="778D2667" w14:textId="77777777" w:rsidR="007C7E79" w:rsidRDefault="007C7E79" w:rsidP="007C7E79">
      <w:r w:rsidRPr="00C55935">
        <w:rPr>
          <w:u w:val="single"/>
        </w:rPr>
        <w:t xml:space="preserve">Woessmann’s findings were similar to Bishop’s, but so were his </w:t>
      </w:r>
      <w:r w:rsidRPr="00C55935">
        <w:rPr>
          <w:b/>
          <w:u w:val="single"/>
        </w:rPr>
        <w:t>study’s shortcomings</w:t>
      </w:r>
      <w:r>
        <w:t xml:space="preserve">. Most importantly, </w:t>
      </w:r>
      <w:r w:rsidRPr="00C55935">
        <w:rPr>
          <w:b/>
          <w:u w:val="single"/>
        </w:rPr>
        <w:t>Woessmann did not control culture adequately to rule it out as a major unobserved driver of both CBEEs and high achievement</w:t>
      </w:r>
      <w:r>
        <w:t>. Arguing that “concerns about cultural differences generally arise in cross-regional comparisons . . . but should not be as large within regions,” Woessmann created dummy variables for regions of the world to isolate effects within regions.46 However, it is a questionable assumption that the differences among nations within a region are not nearly as great as those between regions. Looking at the variation among nations within a region suggests potentially large gulfs. Iran and Israel hardly have the same culture, but they are both in the Middle East. Japan and the Philippines are both in Asia. Spain and Denmark are both in Europe. Finally, for all intents and purposes when looking at TIMSS data, many of the “regions” identified by Woessmann are just a few nations. While his Middle East consists of 4 nations, Asia 9, Eastern Europe 13, and Western Europe 20, North America, South America, Oceania, and North Africa consist of only 2 nations, and South Africa only 1.47</w:t>
      </w:r>
    </w:p>
    <w:p w14:paraId="7D0745D1" w14:textId="77777777" w:rsidR="007C7E79" w:rsidRDefault="007C7E79" w:rsidP="007C7E79">
      <w:r>
        <w:t xml:space="preserve">That said, </w:t>
      </w:r>
      <w:r w:rsidRPr="00C55935">
        <w:rPr>
          <w:u w:val="single"/>
        </w:rPr>
        <w:t>in a working paper very similar to his published analysis</w:t>
      </w:r>
      <w:r>
        <w:t xml:space="preserve"> (with similar data, controls, and findings), </w:t>
      </w:r>
      <w:r w:rsidRPr="00C55935">
        <w:rPr>
          <w:u w:val="single"/>
        </w:rPr>
        <w:t>Woessmann listed the coefficients for each region</w:t>
      </w:r>
      <w:r>
        <w:t xml:space="preserve"> (he did not publish them in his final version). </w:t>
      </w:r>
      <w:r w:rsidRPr="00C55935">
        <w:rPr>
          <w:b/>
          <w:u w:val="single"/>
        </w:rPr>
        <w:t>Those coefficients indicated that there very well could be a cultural effect</w:t>
      </w:r>
      <w:r>
        <w:t>. Like Bishop, Woessmann’s data showed a very strong, positive Asian effect in math, with the Asia dummy variables providing a boost more than twice as large as having a CBEE. The Eastern European dummy variables also had a sizable positive effect, coming close to being twice as large as the CBEE effect. There were no statistically significant positive regional effects found in science, but there were significant disadvantages in science for the Middle East and Southern and Northern Africa.48</w:t>
      </w:r>
    </w:p>
    <w:p w14:paraId="1B0E6262" w14:textId="77777777" w:rsidR="007C7E79" w:rsidRDefault="007C7E79" w:rsidP="007C7E79">
      <w:r>
        <w:t>In 2004, German researchers Hendrik Jürges and Kerstin Schneider attempted to determine the causes of big differences in academic achievement between otherwise similar nations, and included an analysis of CBEEs. Where they differed from Woessmann and Bishop was in using only nations belonging to the OECD. In so doing, they got results very much at odds with Bishop’s and Woessmann’s: CBEEs had negligible effects on TIMSS math achievement.</w:t>
      </w:r>
    </w:p>
    <w:p w14:paraId="11E0FC08" w14:textId="77777777" w:rsidR="007C7E79" w:rsidRDefault="007C7E79" w:rsidP="007C7E79">
      <w:r>
        <w:t>Why the difference? For one thing, the authors note, Bishop included greater numbers of less-developed nations in his analysis than they did. In addition, Bishop included some highly distorting outliers, especially the CBEE-less Philippines, which Jürges and Schneider found to be “a highly influential observation.” After adjusting for outliers, Jürges and Schneider concluded that “central exit examinations do not have a significant impact on the achievement of middle-school students.”49 Jürges and Schneider did, however, find one thing that was very similar to Bishop’s results: a highly positive effect for Asian nations, suggesting, once again, that culture could have a powerful influence on achievement.</w:t>
      </w:r>
    </w:p>
    <w:p w14:paraId="7F317BBF" w14:textId="77777777" w:rsidR="007C7E79" w:rsidRPr="003F7D83" w:rsidRDefault="007C7E79" w:rsidP="007C7E79">
      <w:r w:rsidRPr="00C55935">
        <w:rPr>
          <w:u w:val="single"/>
        </w:rPr>
        <w:t>The most recent study touting national standards comes from the Thomas B. Fordham Foundation</w:t>
      </w:r>
      <w:r>
        <w:t xml:space="preserve">.50 In it, Michigan State University professor William H. </w:t>
      </w:r>
      <w:r w:rsidRPr="00C55935">
        <w:rPr>
          <w:u w:val="single"/>
        </w:rPr>
        <w:t>Schmidt and his coauthors argue that several countries have instituted national standards</w:t>
      </w:r>
      <w:r>
        <w:t xml:space="preserve">—including Germany, which the paper dubiously states has a federalist tradition like the United States—and that the United States could, too. </w:t>
      </w:r>
      <w:r w:rsidRPr="00C55935">
        <w:rPr>
          <w:b/>
          <w:u w:val="single"/>
        </w:rPr>
        <w:t>The paper offers no systematic evidence</w:t>
      </w:r>
      <w:r w:rsidRPr="00C55935">
        <w:rPr>
          <w:u w:val="single"/>
        </w:rPr>
        <w:t xml:space="preserve"> that as a result of having national standards countries with such standards outperform the United States, but </w:t>
      </w:r>
      <w:r w:rsidRPr="00C55935">
        <w:rPr>
          <w:b/>
          <w:u w:val="single"/>
        </w:rPr>
        <w:t>asserts it nonetheless</w:t>
      </w:r>
      <w:r w:rsidRPr="00C55935">
        <w:rPr>
          <w:u w:val="single"/>
        </w:rPr>
        <w:t>. This despite Schmidt having conceded</w:t>
      </w:r>
      <w:r>
        <w:t xml:space="preserve">, when asked at a conference preceding publication of the paper what empirical evidence demonstrates the beneficial achievement effects of national standards, </w:t>
      </w:r>
      <w:r w:rsidRPr="00C55935">
        <w:rPr>
          <w:u w:val="single"/>
        </w:rPr>
        <w:t xml:space="preserve">that “it is </w:t>
      </w:r>
      <w:r w:rsidRPr="00C55935">
        <w:rPr>
          <w:b/>
          <w:u w:val="single"/>
        </w:rPr>
        <w:t>very difficult to establish that</w:t>
      </w:r>
      <w:r w:rsidRPr="00C55935">
        <w:rPr>
          <w:u w:val="single"/>
        </w:rPr>
        <w:t>, because virtually everybody in the world has national standards</w:t>
      </w:r>
      <w:r>
        <w:t>.”51</w:t>
      </w:r>
    </w:p>
    <w:p w14:paraId="28653B1C" w14:textId="77777777" w:rsidR="007C7E79" w:rsidRDefault="007C7E79" w:rsidP="007C7E79">
      <w:pPr>
        <w:pStyle w:val="Heading4"/>
      </w:pPr>
      <w:r>
        <w:t xml:space="preserve">Canada is better than the US and doesn’t have standards </w:t>
      </w:r>
    </w:p>
    <w:p w14:paraId="4E996A3A" w14:textId="77777777" w:rsidR="007C7E79" w:rsidRPr="00491EE6" w:rsidRDefault="007C7E79" w:rsidP="007C7E79">
      <w:r>
        <w:rPr>
          <w:b/>
        </w:rPr>
        <w:t xml:space="preserve">Izumi and Clemens 10 </w:t>
      </w:r>
      <w:r>
        <w:t>Lance T. Izumi is Koret senior fellow and senior director of education studies at the Pacific Research Institute. Jason Clemens is director of research, strategic planning and budgeting at the institute. Learning from Canada’s schools By - The Washington Times - Tuesday, February 23, 2010 http://www.washingtontimes.com/news/2010/feb/23/learning-from-canadas-schools/</w:t>
      </w:r>
    </w:p>
    <w:p w14:paraId="6E8D10BA" w14:textId="77777777" w:rsidR="007C7E79" w:rsidRDefault="007C7E79" w:rsidP="007C7E79">
      <w:r>
        <w:t xml:space="preserve">Mr. Moore loves Canada’s centralized, government-run health care system, but it turns out that a streak of Ronald </w:t>
      </w:r>
      <w:r w:rsidRPr="00491EE6">
        <w:rPr>
          <w:b/>
          <w:u w:val="single"/>
        </w:rPr>
        <w:t>Reagan runs through Canadian education</w:t>
      </w:r>
      <w:r>
        <w:t xml:space="preserve">. When he ran for president in 1980, Mr. Reagan advocated the abolition of the U.S. Department of Education, created by President Carter. Mr. Reagan called the department a “boondoggle,” an unwanted federal encroachment on local control of education policy. </w:t>
      </w:r>
      <w:r w:rsidRPr="00491EE6">
        <w:rPr>
          <w:u w:val="single"/>
        </w:rPr>
        <w:t>He would be very pleased that Canada has no federal Education Ministry or department and no federal Cabinet official for K-12 education</w:t>
      </w:r>
      <w:r>
        <w:t>.</w:t>
      </w:r>
    </w:p>
    <w:p w14:paraId="34C7B1B9" w14:textId="77777777" w:rsidR="007C7E79" w:rsidRDefault="007C7E79" w:rsidP="007C7E79">
      <w:r>
        <w:t xml:space="preserve">Indeed, </w:t>
      </w:r>
      <w:r w:rsidRPr="00491EE6">
        <w:rPr>
          <w:u w:val="single"/>
        </w:rPr>
        <w:t xml:space="preserve">at the federal level, Canada spends </w:t>
      </w:r>
      <w:r w:rsidRPr="00491EE6">
        <w:rPr>
          <w:b/>
          <w:u w:val="single"/>
        </w:rPr>
        <w:t>virtually nothing on K-12 education</w:t>
      </w:r>
      <w:r>
        <w:t xml:space="preserve">. All funding and policymaking takes place at the provincial and local levels. </w:t>
      </w:r>
      <w:r w:rsidRPr="00491EE6">
        <w:rPr>
          <w:u w:val="single"/>
        </w:rPr>
        <w:t>In contrast, the U.S. Department of Education bureaucracy has more than 4,000 employees and the portion of K-12 education revenues provided by Washington is in the vicinity of 10 percent</w:t>
      </w:r>
      <w:r>
        <w:t>. Mr. Reagan understood the implications of this centralization of education policymaking for the average American.</w:t>
      </w:r>
    </w:p>
    <w:p w14:paraId="6BF9CD50" w14:textId="77777777" w:rsidR="007C7E79" w:rsidRDefault="007C7E79" w:rsidP="007C7E79">
      <w:r>
        <w:t xml:space="preserve">In a 1982 speech, Mr. Reagan said that </w:t>
      </w:r>
      <w:r w:rsidRPr="00491EE6">
        <w:rPr>
          <w:u w:val="single"/>
        </w:rPr>
        <w:t>education isn’t the responsibility of “an isolated bureaucrat in Washington” or “state or local officials,” but rather “it is a parental right and responsibility.”</w:t>
      </w:r>
      <w:r>
        <w:t xml:space="preserve"> He later proposed a voucher program “so that parents can choose which school, public or private, they want their children to attend.” Despite Mr. Reagan’s efforts, </w:t>
      </w:r>
      <w:r w:rsidRPr="00491EE6">
        <w:rPr>
          <w:u w:val="single"/>
        </w:rPr>
        <w:t>America’s centralized education system has blocked large-scale voucher programs</w:t>
      </w:r>
      <w:r>
        <w:t>. Such has not been the case in Canada.</w:t>
      </w:r>
    </w:p>
    <w:p w14:paraId="69465E5C" w14:textId="77777777" w:rsidR="007C7E79" w:rsidRPr="00491EE6" w:rsidRDefault="007C7E79" w:rsidP="007C7E79">
      <w:pPr>
        <w:rPr>
          <w:u w:val="single"/>
        </w:rPr>
      </w:pPr>
      <w:r w:rsidRPr="00491EE6">
        <w:rPr>
          <w:u w:val="single"/>
        </w:rPr>
        <w:t>Because it has a decentralized education system, Canada’s provinces are freer to experiment and innovate</w:t>
      </w:r>
      <w:r>
        <w:t xml:space="preserve"> than American states. </w:t>
      </w:r>
      <w:r w:rsidRPr="00491EE6">
        <w:rPr>
          <w:u w:val="single"/>
        </w:rPr>
        <w:t xml:space="preserve">In the United States, federal policymakers have used Washington’s largesse as an all-too-tempting carrot to push states to meet federal </w:t>
      </w:r>
      <w:proofErr w:type="gramStart"/>
      <w:r w:rsidRPr="00491EE6">
        <w:rPr>
          <w:u w:val="single"/>
        </w:rPr>
        <w:t>objectives</w:t>
      </w:r>
      <w:r>
        <w:t>.President</w:t>
      </w:r>
      <w:proofErr w:type="gramEnd"/>
      <w:r>
        <w:t xml:space="preserve"> Obama’s “Race to the Top” education-funding program is using this strategy to make states pass laws favoring administration goals like improved teacher quality, but not educational choice, which the president opposes. In contrast, </w:t>
      </w:r>
      <w:r w:rsidRPr="00491EE6">
        <w:rPr>
          <w:u w:val="single"/>
        </w:rPr>
        <w:t>with no interference from Ottawa, the Canadian education policy field is much more open.</w:t>
      </w:r>
    </w:p>
    <w:p w14:paraId="4B9EE9A1" w14:textId="77777777" w:rsidR="007C7E79" w:rsidRDefault="007C7E79" w:rsidP="007C7E79">
      <w:r>
        <w:t xml:space="preserve">Several </w:t>
      </w:r>
      <w:r w:rsidRPr="00491EE6">
        <w:t>Canadian provinces provide direct per-student grants</w:t>
      </w:r>
      <w:r>
        <w:t>, similar to vouchers, to private independent and religious schools. In British Columbia, the provincial government funds children attending eligible private independent schools through per-student grants to those schools, with the amount dependent on the operating costs of the receiving school. In Alberta, private independent and religious schools can receive per-student grants that are a percentage of the per-pupil funding for the public schools. In addition to empowering parents of all income levels, provinces with school-choice programs have seen higher student achievement.</w:t>
      </w:r>
    </w:p>
    <w:p w14:paraId="2A75A925" w14:textId="77777777" w:rsidR="007C7E79" w:rsidRDefault="007C7E79" w:rsidP="007C7E79">
      <w:r w:rsidRPr="00491EE6">
        <w:rPr>
          <w:u w:val="single"/>
        </w:rPr>
        <w:t>According to a study by the Vancouver-based Fraser Institute, “</w:t>
      </w:r>
      <w:r w:rsidRPr="00491EE6">
        <w:rPr>
          <w:b/>
          <w:u w:val="single"/>
        </w:rPr>
        <w:t>achievement scores are not only higher generally in the provinces that fund independent schools, but also higher particularly among students from less advantaged backgrounds</w:t>
      </w:r>
      <w:r w:rsidRPr="00491EE6">
        <w:rPr>
          <w:u w:val="single"/>
        </w:rPr>
        <w:t xml:space="preserve">.” The study also found that in these provinces the </w:t>
      </w:r>
      <w:r w:rsidRPr="00491EE6">
        <w:rPr>
          <w:b/>
          <w:u w:val="single"/>
        </w:rPr>
        <w:t>competition</w:t>
      </w:r>
      <w:r>
        <w:t xml:space="preserve"> fostered by the choice programs </w:t>
      </w:r>
      <w:r w:rsidRPr="00491EE6">
        <w:rPr>
          <w:u w:val="single"/>
        </w:rPr>
        <w:t xml:space="preserve">correlated with improved public schools and higher achievement by public-school students. The impact of Canadian decentralization and the country’s school-choice policies can also be seen in </w:t>
      </w:r>
      <w:r w:rsidRPr="00491EE6">
        <w:rPr>
          <w:b/>
          <w:u w:val="single"/>
        </w:rPr>
        <w:t>international testing comparisons</w:t>
      </w:r>
      <w:r>
        <w:t>.</w:t>
      </w:r>
    </w:p>
    <w:p w14:paraId="7EE6BA3E" w14:textId="77777777" w:rsidR="007C7E79" w:rsidRPr="00A02F0E" w:rsidRDefault="007C7E79" w:rsidP="007C7E79">
      <w:r w:rsidRPr="00491EE6">
        <w:rPr>
          <w:u w:val="single"/>
        </w:rPr>
        <w:t>On the</w:t>
      </w:r>
      <w:r>
        <w:t xml:space="preserve"> 2006 Program for International Student Assessment (</w:t>
      </w:r>
      <w:r w:rsidRPr="00491EE6">
        <w:rPr>
          <w:u w:val="single"/>
        </w:rPr>
        <w:t>PISA</w:t>
      </w:r>
      <w:r>
        <w:t xml:space="preserve">), a system of tests measuring the performance of 15-year-olds in reading, math and science literacy, </w:t>
      </w:r>
      <w:r w:rsidRPr="00491EE6">
        <w:rPr>
          <w:b/>
          <w:u w:val="single"/>
        </w:rPr>
        <w:t>Canada bests the United States by a wide margin</w:t>
      </w:r>
      <w:r w:rsidRPr="00491EE6">
        <w:rPr>
          <w:u w:val="single"/>
        </w:rPr>
        <w:t>. In math, the U.S. scores 474, well below the international average of 498, and far below Canada’s 527. On the 2006 Progress in Reading Literacy Study exam, multiethnic British Columbia and the other pro-school-choice provinces of Alberta and Ontario all significantly outscored the U.S. in fourth-grade reading. The Canadian performance is more noteworthy given that the United States outspends Canada by about 20 percent per student in the latest available international statistics</w:t>
      </w:r>
      <w:r>
        <w:t>.</w:t>
      </w:r>
    </w:p>
    <w:p w14:paraId="30E4061B" w14:textId="77777777" w:rsidR="007C7E79" w:rsidRDefault="007C7E79" w:rsidP="007C7E79">
      <w:pPr>
        <w:pStyle w:val="Heading4"/>
      </w:pPr>
      <w:r>
        <w:t xml:space="preserve">The theory of education competitiveness is wrong – education isn’t zero-sum it enhances global productivity. </w:t>
      </w:r>
    </w:p>
    <w:p w14:paraId="36CAF5AD" w14:textId="77777777" w:rsidR="007C7E79" w:rsidRPr="00E73C17" w:rsidRDefault="007C7E79" w:rsidP="007C7E79">
      <w:r w:rsidRPr="00E73C17">
        <w:rPr>
          <w:b/>
        </w:rPr>
        <w:t>West 12</w:t>
      </w:r>
      <w:r>
        <w:t xml:space="preserve"> Martin West is associate professor of education at the Harvard Graduate School of Education and a faculty research fellow at the National Bureau of Economic Research. “Education and Global Competitiveness.” In K. Hassett, ed. Rethinking Competitiveness. Washington DC: American Enterprise Institute Press. An excerpt of this paper also appears in: West, Martin R. 2012. Global Lessons for Improving U.S. Education. Issues in Science &amp; Technology 28, no. 3:37-44 https://dash.harvard.edu/bitstream/handle/1/9544459/West%20Education%20and%20Global%20Competitiveness%20chapter%20for%20DASH.pdf?sequence=1</w:t>
      </w:r>
    </w:p>
    <w:p w14:paraId="233FCCB5" w14:textId="77777777" w:rsidR="007C7E79" w:rsidRDefault="007C7E79" w:rsidP="007C7E79">
      <w:r>
        <w:t xml:space="preserve">As Secretary </w:t>
      </w:r>
      <w:r w:rsidRPr="00E73C17">
        <w:rPr>
          <w:u w:val="single"/>
        </w:rPr>
        <w:t>Duncan himself noted</w:t>
      </w:r>
      <w:r>
        <w:t xml:space="preserve"> in 2010, however, “</w:t>
      </w:r>
      <w:r w:rsidRPr="00E73C17">
        <w:rPr>
          <w:b/>
          <w:u w:val="single"/>
        </w:rPr>
        <w:t>The relationship between education and international competitiveness is a subject rife with myth and misunderstanding</w:t>
      </w:r>
      <w:r>
        <w:t xml:space="preserve">” (Duncan 2010, 65). This confusion may stem from the fact that </w:t>
      </w:r>
      <w:r w:rsidRPr="00E73C17">
        <w:rPr>
          <w:u w:val="single"/>
        </w:rPr>
        <w:t xml:space="preserve">the concept of international competitiveness is notoriously difficult to pin down. Academic economists have long criticized the view that countries in a globalized economy are engaged in a </w:t>
      </w:r>
      <w:r w:rsidRPr="00E73C17">
        <w:rPr>
          <w:b/>
          <w:u w:val="single"/>
        </w:rPr>
        <w:t>zero-sum game</w:t>
      </w:r>
      <w:r>
        <w:t xml:space="preserve"> in which only some can emerge as winners and others will inevitably lose out. As Paul </w:t>
      </w:r>
      <w:r w:rsidRPr="00150876">
        <w:rPr>
          <w:b/>
          <w:u w:val="single"/>
        </w:rPr>
        <w:t>Krugman</w:t>
      </w:r>
      <w:r>
        <w:t xml:space="preserve"> (1996) </w:t>
      </w:r>
      <w:r w:rsidRPr="00E73C17">
        <w:rPr>
          <w:u w:val="single"/>
        </w:rPr>
        <w:t>pointed out in 1994, countries, unlike corporations, “</w:t>
      </w:r>
      <w:r w:rsidRPr="00E73C17">
        <w:rPr>
          <w:b/>
          <w:u w:val="single"/>
        </w:rPr>
        <w:t>do not go out of business</w:t>
      </w:r>
      <w:r w:rsidRPr="00E73C17">
        <w:rPr>
          <w:u w:val="single"/>
        </w:rPr>
        <w:t>”</w:t>
      </w:r>
      <w:r>
        <w:t xml:space="preserve"> (6). Moreover, </w:t>
      </w:r>
      <w:r w:rsidRPr="00E73C17">
        <w:rPr>
          <w:u w:val="single"/>
        </w:rPr>
        <w:t>all countries can in theory benefit from international trade by specializing in those activities in which they have a comparative advantage</w:t>
      </w:r>
      <w:r>
        <w:t>. In what sense, then, does it make sense to talk about national economies competing?</w:t>
      </w:r>
    </w:p>
    <w:p w14:paraId="619D13F1" w14:textId="77777777" w:rsidR="007C7E79" w:rsidRDefault="007C7E79" w:rsidP="007C7E79">
      <w:r w:rsidRPr="00E73C17">
        <w:rPr>
          <w:b/>
          <w:u w:val="single"/>
        </w:rPr>
        <w:t>These general lessons seem doubly true in the case of education</w:t>
      </w:r>
      <w:r>
        <w:t xml:space="preserve">, where the mechanisms by which gains abroad would undermine Americans’ prosperity are altogether unclear. </w:t>
      </w:r>
      <w:r w:rsidRPr="00E73C17">
        <w:rPr>
          <w:u w:val="single"/>
        </w:rPr>
        <w:t>Educational improvements in other countries enhance the productivity of their workforces, which in turn should reduce the costs of imports to the United States to the benefit of all Americans who do not compete directly in producing the same goods</w:t>
      </w:r>
      <w:r>
        <w:t xml:space="preserve">. At the top end of the education spectrum, </w:t>
      </w:r>
      <w:r w:rsidRPr="00E73C17">
        <w:rPr>
          <w:u w:val="single"/>
        </w:rPr>
        <w:t>growth in the number of graduate degrees awarded in fields such as science and engineering fosters technological advances from which Americans can benefit regardless of whether the key discoveries were made in the United States</w:t>
      </w:r>
      <w:r>
        <w:t xml:space="preserve">. Among developing countries, the ongoing expansion of educational opportunities for women in particular promises to reduce poverty, violence, and political instability. For all these reasons, </w:t>
      </w:r>
      <w:r w:rsidRPr="00E73C17">
        <w:rPr>
          <w:u w:val="single"/>
        </w:rPr>
        <w:t xml:space="preserve">developments such as Shanghai’s performance on the PISA, although at first glance startling, may in fact </w:t>
      </w:r>
      <w:r w:rsidRPr="00E73C17">
        <w:rPr>
          <w:b/>
          <w:u w:val="single"/>
        </w:rPr>
        <w:t>represent good news</w:t>
      </w:r>
      <w:r>
        <w:t xml:space="preserve"> (Duncan 2010)</w:t>
      </w:r>
    </w:p>
    <w:p w14:paraId="7CB96CD6" w14:textId="77777777" w:rsidR="007C7E79" w:rsidRPr="007C7E79" w:rsidRDefault="007C7E79" w:rsidP="007C7E79"/>
    <w:p w14:paraId="4CE5F524" w14:textId="0196DE7A" w:rsidR="007A776B" w:rsidRDefault="007A776B" w:rsidP="007A776B">
      <w:pPr>
        <w:pStyle w:val="Heading3"/>
      </w:pPr>
      <w:r>
        <w:t xml:space="preserve">2ac generic disad – intrinsicness </w:t>
      </w:r>
    </w:p>
    <w:p w14:paraId="2CFA3E92" w14:textId="77777777" w:rsidR="007A776B" w:rsidRPr="00505A2A" w:rsidRDefault="007A776B" w:rsidP="007A776B">
      <w:pPr>
        <w:pStyle w:val="Heading4"/>
      </w:pPr>
      <w:r>
        <w:t>DA isn’t intrinsic – [explain]</w:t>
      </w:r>
    </w:p>
    <w:p w14:paraId="173F2E60" w14:textId="77777777" w:rsidR="007A776B" w:rsidRPr="00C51702" w:rsidRDefault="007A776B" w:rsidP="007A776B">
      <w:r>
        <w:rPr>
          <w:b/>
        </w:rPr>
        <w:t xml:space="preserve">Caplan 12 </w:t>
      </w:r>
      <w:r>
        <w:t>Bryan Caplan is Professor of Economics at George Mason University and Research Fellow at the Mercatus Center. Why Should We Restrict Immigration? Cato Journal, Vol. 32, No. 1 (Winter 2012). Copyright © Cato Institute. All rights reserved. http://econfaculty.gmu.edu/bcaplan/pdfs/whyimmigration.pdf</w:t>
      </w:r>
    </w:p>
    <w:p w14:paraId="6DE2C95A" w14:textId="77777777" w:rsidR="007A776B" w:rsidRPr="00505A2A" w:rsidRDefault="007A776B" w:rsidP="007A776B">
      <w:pPr>
        <w:rPr>
          <w:rStyle w:val="StyleUnderline"/>
          <w:b/>
        </w:rPr>
      </w:pPr>
      <w:r w:rsidRPr="00505A2A">
        <w:rPr>
          <w:rStyle w:val="StyleUnderline"/>
        </w:rPr>
        <w:t>Even if all these empirical claims are wrong</w:t>
      </w:r>
      <w:r>
        <w:t xml:space="preserve">, though, </w:t>
      </w:r>
      <w:r w:rsidRPr="00505A2A">
        <w:rPr>
          <w:rStyle w:val="StyleUnderline"/>
        </w:rPr>
        <w:t xml:space="preserve">immigration restrictions would remain morally impermissible. Why? </w:t>
      </w:r>
      <w:proofErr w:type="gramStart"/>
      <w:r w:rsidRPr="00505A2A">
        <w:rPr>
          <w:rStyle w:val="StyleUnderline"/>
        </w:rPr>
        <w:t xml:space="preserve">Because there are </w:t>
      </w:r>
      <w:r w:rsidRPr="00505A2A">
        <w:rPr>
          <w:rStyle w:val="StyleUnderline"/>
          <w:b/>
        </w:rPr>
        <w:t>cheaper and more humane solutions</w:t>
      </w:r>
      <w:r>
        <w:t xml:space="preserve"> for each and every complaint.</w:t>
      </w:r>
      <w:proofErr w:type="gramEnd"/>
      <w:r>
        <w:t xml:space="preserve"> </w:t>
      </w:r>
      <w:r w:rsidRPr="00505A2A">
        <w:rPr>
          <w:rStyle w:val="StyleUnderline"/>
        </w:rPr>
        <w:t>If immigrants hurt American workers, we can charge immigrants higher taxes or admission fees</w:t>
      </w:r>
      <w:r>
        <w:t xml:space="preserve">, and use the revenue to compensate the losers. </w:t>
      </w:r>
      <w:r w:rsidRPr="00505A2A">
        <w:rPr>
          <w:rStyle w:val="StyleUnderline"/>
        </w:rPr>
        <w:t>If immigrants burden American taxpayers, we can make immigrants ineligible for benefits. If immigrants hurt American culture, we can impose tests</w:t>
      </w:r>
      <w:r>
        <w:t xml:space="preserve"> of English fluency and cultural literacy. </w:t>
      </w:r>
      <w:r w:rsidRPr="00505A2A">
        <w:rPr>
          <w:rStyle w:val="StyleUnderline"/>
        </w:rPr>
        <w:t xml:space="preserve">If immigrants hurt American liberty, we can refuse to give them the right to vote. </w:t>
      </w:r>
      <w:r w:rsidRPr="00505A2A">
        <w:rPr>
          <w:rStyle w:val="StyleUnderline"/>
          <w:b/>
        </w:rPr>
        <w:t>Whatever your complaint happens to be, immigration restrictions are a needlessly draconian remedy.</w:t>
      </w:r>
    </w:p>
    <w:p w14:paraId="167AFD23" w14:textId="7E957402" w:rsidR="009527A7" w:rsidRDefault="009527A7" w:rsidP="007345D8">
      <w:pPr>
        <w:pStyle w:val="Heading3"/>
      </w:pPr>
      <w:r>
        <w:t>2ac opop disad – racism turn</w:t>
      </w:r>
    </w:p>
    <w:p w14:paraId="46906D8F" w14:textId="2A5C3428" w:rsidR="009527A7" w:rsidRPr="009527A7" w:rsidRDefault="009527A7" w:rsidP="009527A7">
      <w:pPr>
        <w:pStyle w:val="Heading4"/>
      </w:pPr>
      <w:r>
        <w:t xml:space="preserve">The disad is greening hate – </w:t>
      </w:r>
      <w:r w:rsidR="00BE777A">
        <w:t>the environment is only used for White Supremacist arguments</w:t>
      </w:r>
    </w:p>
    <w:p w14:paraId="563D8BA7" w14:textId="3DFBC3DB" w:rsidR="009527A7" w:rsidRPr="009527A7" w:rsidRDefault="009527A7" w:rsidP="009527A7">
      <w:r w:rsidRPr="009527A7">
        <w:rPr>
          <w:b/>
        </w:rPr>
        <w:t>Hartmann 03</w:t>
      </w:r>
      <w:r>
        <w:t xml:space="preserve"> Betsy Hartmann is the director of the Population and Development Program at Hampshire College and a member of the steering committee of the Committee on Women, Population and the Environment. She is the author of Reproductive Rights and Wrongs and the novel The Truth about Fire.</w:t>
      </w:r>
      <w:r>
        <w:rPr>
          <w:b/>
        </w:rPr>
        <w:t xml:space="preserve"> </w:t>
      </w:r>
      <w:r>
        <w:t>Conserving Racism: The Greening of Hate at Home and Abroad December 11, 2003 https://zcomm.org/zcommentary/conserving-racism-the-greening-of-hate-at-home-and-abroad-by-betsy-hartmann/</w:t>
      </w:r>
    </w:p>
    <w:p w14:paraId="256BDC9A" w14:textId="77777777" w:rsidR="009527A7" w:rsidRDefault="009527A7" w:rsidP="009527A7">
      <w:r w:rsidRPr="009527A7">
        <w:rPr>
          <w:rStyle w:val="StyleUnderline"/>
        </w:rPr>
        <w:t xml:space="preserve">The </w:t>
      </w:r>
      <w:r w:rsidRPr="009527A7">
        <w:rPr>
          <w:rStyle w:val="StyleUnderline"/>
          <w:b/>
        </w:rPr>
        <w:t>greening of hate</w:t>
      </w:r>
      <w:r>
        <w:t xml:space="preserve"> â€“ </w:t>
      </w:r>
      <w:r w:rsidRPr="009527A7">
        <w:rPr>
          <w:rStyle w:val="StyleUnderline"/>
          <w:b/>
        </w:rPr>
        <w:t>blaming environmental degradation</w:t>
      </w:r>
      <w:r w:rsidRPr="009527A7">
        <w:rPr>
          <w:rStyle w:val="StyleUnderline"/>
        </w:rPr>
        <w:t xml:space="preserve"> on poor populations of color</w:t>
      </w:r>
      <w:r>
        <w:t xml:space="preserve"> â€“ </w:t>
      </w:r>
      <w:r w:rsidRPr="009527A7">
        <w:rPr>
          <w:rStyle w:val="StyleUnderline"/>
        </w:rPr>
        <w:t>is</w:t>
      </w:r>
      <w:r>
        <w:t xml:space="preserve"> once again </w:t>
      </w:r>
      <w:r w:rsidRPr="009527A7">
        <w:rPr>
          <w:rStyle w:val="StyleUnderline"/>
        </w:rPr>
        <w:t>on the rise</w:t>
      </w:r>
      <w:r>
        <w:t xml:space="preserve">, both in the U.S. and overseas. </w:t>
      </w:r>
      <w:r w:rsidRPr="009527A7">
        <w:rPr>
          <w:rStyle w:val="StyleUnderline"/>
        </w:rPr>
        <w:t>In the U.S., its illogic runs like this: immigrants are the main cause of overpopulation, and overpopulation</w:t>
      </w:r>
      <w:r>
        <w:t xml:space="preserve"> in turn </w:t>
      </w:r>
      <w:r w:rsidRPr="009527A7">
        <w:rPr>
          <w:rStyle w:val="StyleUnderline"/>
        </w:rPr>
        <w:t>causes</w:t>
      </w:r>
      <w:r>
        <w:t xml:space="preserve"> urban sprawl, the </w:t>
      </w:r>
      <w:r w:rsidRPr="009527A7">
        <w:rPr>
          <w:rStyle w:val="StyleUnderline"/>
        </w:rPr>
        <w:t>destruction</w:t>
      </w:r>
      <w:r>
        <w:t xml:space="preserve"> of wilderness, </w:t>
      </w:r>
      <w:r w:rsidRPr="009527A7">
        <w:rPr>
          <w:rStyle w:val="StyleUnderline"/>
        </w:rPr>
        <w:t>pollution, and so forth</w:t>
      </w:r>
      <w:r>
        <w:t>.</w:t>
      </w:r>
    </w:p>
    <w:p w14:paraId="3FB96BF1" w14:textId="69385B41" w:rsidR="009527A7" w:rsidRDefault="009527A7" w:rsidP="009527A7">
      <w:r>
        <w:t xml:space="preserve">Internationally, </w:t>
      </w:r>
      <w:r w:rsidRPr="009527A7">
        <w:rPr>
          <w:rStyle w:val="StyleUnderline"/>
        </w:rPr>
        <w:t>it draws on narratives that blame expanding populations</w:t>
      </w:r>
      <w:r>
        <w:t xml:space="preserve"> of peasants and herders </w:t>
      </w:r>
      <w:r w:rsidRPr="009527A7">
        <w:rPr>
          <w:rStyle w:val="StyleUnderline"/>
        </w:rPr>
        <w:t>for encroaching on</w:t>
      </w:r>
      <w:r>
        <w:t xml:space="preserve"> pristine </w:t>
      </w:r>
      <w:r w:rsidRPr="009527A7">
        <w:rPr>
          <w:rStyle w:val="StyleUnderline"/>
        </w:rPr>
        <w:t>nature</w:t>
      </w:r>
      <w:r>
        <w:t xml:space="preserve">. </w:t>
      </w:r>
    </w:p>
    <w:p w14:paraId="048868B3" w14:textId="77777777" w:rsidR="009527A7" w:rsidRPr="009527A7" w:rsidRDefault="009527A7" w:rsidP="009527A7">
      <w:pPr>
        <w:rPr>
          <w:rStyle w:val="StyleUnderline"/>
        </w:rPr>
      </w:pPr>
      <w:r>
        <w:t xml:space="preserve">In the first instance, </w:t>
      </w:r>
      <w:r w:rsidRPr="009527A7">
        <w:rPr>
          <w:rStyle w:val="StyleUnderline"/>
        </w:rPr>
        <w:t>the main policy</w:t>
      </w:r>
      <w:r>
        <w:t xml:space="preserve"> â€˜solutionâ</w:t>
      </w:r>
      <w:r w:rsidRPr="009527A7">
        <w:t xml:space="preserve">€™ </w:t>
      </w:r>
      <w:r w:rsidRPr="009527A7">
        <w:rPr>
          <w:rStyle w:val="StyleUnderline"/>
        </w:rPr>
        <w:t xml:space="preserve">is </w:t>
      </w:r>
      <w:r w:rsidRPr="009527A7">
        <w:rPr>
          <w:rStyle w:val="StyleUnderline"/>
          <w:b/>
        </w:rPr>
        <w:t>immigration restriction</w:t>
      </w:r>
      <w:r>
        <w:t xml:space="preserve">; in the second it is coercive conservation, the violent exclusion of local communities from nature preserves. Both </w:t>
      </w:r>
      <w:r w:rsidRPr="009527A7">
        <w:rPr>
          <w:rStyle w:val="StyleUnderline"/>
        </w:rPr>
        <w:t>varieties of</w:t>
      </w:r>
      <w:r>
        <w:t xml:space="preserve"> the </w:t>
      </w:r>
      <w:r w:rsidRPr="009527A7">
        <w:rPr>
          <w:rStyle w:val="StyleUnderline"/>
          <w:b/>
        </w:rPr>
        <w:t>greening</w:t>
      </w:r>
      <w:r>
        <w:t xml:space="preserve"> of </w:t>
      </w:r>
      <w:r w:rsidRPr="009527A7">
        <w:rPr>
          <w:rStyle w:val="StyleUnderline"/>
          <w:b/>
        </w:rPr>
        <w:t>hate are about policing borders</w:t>
      </w:r>
      <w:r w:rsidRPr="009527A7">
        <w:rPr>
          <w:rStyle w:val="StyleUnderline"/>
        </w:rPr>
        <w:t>. By stressing the negative role of population growth, both target</w:t>
      </w:r>
      <w:r>
        <w:t xml:space="preserve"> poor womenâ€™s </w:t>
      </w:r>
      <w:r w:rsidRPr="009527A7">
        <w:rPr>
          <w:rStyle w:val="StyleUnderline"/>
        </w:rPr>
        <w:t>fertility as the fundamental root of environmental evil.</w:t>
      </w:r>
    </w:p>
    <w:p w14:paraId="0694E7CF" w14:textId="2C98897E" w:rsidR="009527A7" w:rsidRDefault="009527A7" w:rsidP="009527A7">
      <w:r w:rsidRPr="009527A7">
        <w:rPr>
          <w:rStyle w:val="StyleUnderline"/>
        </w:rPr>
        <w:t>In the U.S. the first big greening of hate wave occurred</w:t>
      </w:r>
      <w:r>
        <w:t xml:space="preserve"> in the mid-1990s </w:t>
      </w:r>
      <w:r w:rsidRPr="009527A7">
        <w:rPr>
          <w:rStyle w:val="StyleUnderline"/>
        </w:rPr>
        <w:t>when conservative anti-immigrant forces began mobilizing within the Sierra Club</w:t>
      </w:r>
      <w:r>
        <w:t>, the nationâ€™s largest membership-based environmental organization, to pass a ballot initiative supporting a â€œreduction of net immigrationâ€</w:t>
      </w:r>
      <w:r>
        <w:rPr>
          <w:rFonts w:cs="Georgia"/>
        </w:rPr>
        <w:t></w:t>
      </w:r>
      <w:r>
        <w:t xml:space="preserve"> as a component of a </w:t>
      </w:r>
      <w:r>
        <w:rPr>
          <w:rFonts w:cs="Georgia"/>
        </w:rPr>
        <w:t>â€œ</w:t>
      </w:r>
      <w:r>
        <w:t>comprehensive population policy for the United States.â€</w:t>
      </w:r>
      <w:r>
        <w:rPr>
          <w:rFonts w:cs="Georgia"/>
        </w:rPr>
        <w:t></w:t>
      </w:r>
      <w:r>
        <w:t xml:space="preserve"> An opposing coalition of environmental justice, immigrant rights, and reproductive rights advocates successfully challenged the initiative, and it was voted down in 1998. </w:t>
      </w:r>
    </w:p>
    <w:p w14:paraId="59DBBA4C" w14:textId="77777777" w:rsidR="009527A7" w:rsidRDefault="009527A7" w:rsidP="009527A7">
      <w:r>
        <w:t xml:space="preserve">Anti-immigrant forces kept on organizing, however. Today, three out of fifteen </w:t>
      </w:r>
      <w:r w:rsidRPr="009527A7">
        <w:rPr>
          <w:rStyle w:val="StyleUnderline"/>
        </w:rPr>
        <w:t>members of the Sierra Club Board of Directors are key players in the anti-immigrant lobby</w:t>
      </w:r>
      <w:r>
        <w:t xml:space="preserve"> which is pushing for another ballot initiative in 2005. They are Ben </w:t>
      </w:r>
      <w:r w:rsidRPr="009527A7">
        <w:t>Zuckerman</w:t>
      </w:r>
      <w:r>
        <w:t>, a UCLA astronomy professor, board member of the Sea Shepherd Conservation Society and a leader of the 1998 ballot initiative; Captain Paul Watson, a founding member of the Greenpeace Foundation and Sea Shepherd; and Doug LaFollette, Wisconsin Secretary of State and board member of Friends of the Earth. All three are conservationists â€“ but what exactly do they want to conserve?</w:t>
      </w:r>
    </w:p>
    <w:p w14:paraId="22507AAF" w14:textId="6E21B63E" w:rsidR="005503F0" w:rsidRPr="005503F0" w:rsidRDefault="009527A7" w:rsidP="009527A7">
      <w:pPr>
        <w:rPr>
          <w:u w:val="single"/>
        </w:rPr>
      </w:pPr>
      <w:r w:rsidRPr="009527A7">
        <w:rPr>
          <w:rStyle w:val="StyleUnderline"/>
        </w:rPr>
        <w:t xml:space="preserve">One does not have to scratch very far beneath the surface to find the links between the </w:t>
      </w:r>
      <w:r w:rsidRPr="009527A7">
        <w:rPr>
          <w:rStyle w:val="StyleUnderline"/>
          <w:b/>
        </w:rPr>
        <w:t>green wing of the anti-immigration movement and nativism and white supremacy</w:t>
      </w:r>
      <w:r w:rsidRPr="005503F0">
        <w:rPr>
          <w:rStyle w:val="StyleUnderline"/>
        </w:rPr>
        <w:t>. The</w:t>
      </w:r>
      <w:r>
        <w:t xml:space="preserve"> summer 2002 issue of the </w:t>
      </w:r>
      <w:r w:rsidRPr="005503F0">
        <w:rPr>
          <w:rStyle w:val="StyleUnderline"/>
        </w:rPr>
        <w:t>Southern Poverty Law Center</w:t>
      </w:r>
      <w:r>
        <w:t xml:space="preserve">â€™s (SPLC) </w:t>
      </w:r>
      <w:r w:rsidRPr="005503F0">
        <w:rPr>
          <w:rStyle w:val="StyleUnderline"/>
        </w:rPr>
        <w:t>investigative magazine Intelligence Report documented these connections, focusing</w:t>
      </w:r>
      <w:r>
        <w:t xml:space="preserve"> in particular </w:t>
      </w:r>
      <w:r w:rsidRPr="005503F0">
        <w:rPr>
          <w:rStyle w:val="StyleUnderline"/>
        </w:rPr>
        <w:t>on</w:t>
      </w:r>
      <w:r>
        <w:t xml:space="preserve"> John </w:t>
      </w:r>
      <w:r w:rsidRPr="005503F0">
        <w:rPr>
          <w:rStyle w:val="StyleUnderline"/>
        </w:rPr>
        <w:t xml:space="preserve">Tanton, the main organizer and funder of the anti-immigrant movement, who has close ties to a number of </w:t>
      </w:r>
      <w:r w:rsidRPr="005503F0">
        <w:rPr>
          <w:rStyle w:val="StyleUnderline"/>
          <w:b/>
        </w:rPr>
        <w:t>racist hate groups</w:t>
      </w:r>
      <w:r w:rsidRPr="005503F0">
        <w:rPr>
          <w:rStyle w:val="StyleUnderline"/>
        </w:rPr>
        <w:t xml:space="preserve">. </w:t>
      </w:r>
    </w:p>
    <w:p w14:paraId="0AA9AF9A" w14:textId="04314907" w:rsidR="005503F0" w:rsidRPr="009527A7" w:rsidRDefault="005503F0" w:rsidP="005503F0">
      <w:pPr>
        <w:pStyle w:val="Heading4"/>
      </w:pPr>
      <w:r>
        <w:t>The idea that population growth will collapse the environment re-entrenches green racism</w:t>
      </w:r>
      <w:r w:rsidR="00E05EE5">
        <w:t xml:space="preserve"> – </w:t>
      </w:r>
      <w:r w:rsidR="00294611">
        <w:t xml:space="preserve">it causes us to say AIDS and war are good </w:t>
      </w:r>
    </w:p>
    <w:p w14:paraId="26066952" w14:textId="7BC921C6" w:rsidR="005503F0" w:rsidRDefault="005503F0" w:rsidP="009527A7">
      <w:r w:rsidRPr="009527A7">
        <w:rPr>
          <w:b/>
        </w:rPr>
        <w:t>Hartmann 03</w:t>
      </w:r>
      <w:r>
        <w:t xml:space="preserve"> Betsy Hartmann is the director of the Population and Development Program at Hampshire College and a member of the steering committee of the Committee on Women, Population and the Environment. She is the author of Reproductive Rights and Wrongs and the novel The Truth about Fire.</w:t>
      </w:r>
      <w:r>
        <w:rPr>
          <w:b/>
        </w:rPr>
        <w:t xml:space="preserve"> </w:t>
      </w:r>
      <w:r>
        <w:t>Conserving Racism: The Greening of Hate at Home and Abroad December 11, 2003 https://zcomm.org/zcommentary/conserving-racism-the-greening-of-hate-at-home-and-abroad-by-betsy-hartmann/</w:t>
      </w:r>
    </w:p>
    <w:p w14:paraId="36BEE9EA" w14:textId="77777777" w:rsidR="009527A7" w:rsidRDefault="009527A7" w:rsidP="009527A7">
      <w:r w:rsidRPr="005503F0">
        <w:rPr>
          <w:rStyle w:val="StyleUnderline"/>
        </w:rPr>
        <w:t>The greening of hate has been able to take root in U.S. environmentalism because it draws on widely shared popular beliefs regarding the relationship between population, conservation and the environment</w:t>
      </w:r>
      <w:r w:rsidRPr="005503F0">
        <w:t>. These are the myths of man versus nature, the wilderness ethic, the degradation narrative, and scarcity.</w:t>
      </w:r>
    </w:p>
    <w:p w14:paraId="52A49584" w14:textId="610A5321" w:rsidR="009527A7" w:rsidRDefault="009527A7" w:rsidP="009527A7">
      <w:r w:rsidRPr="005503F0">
        <w:rPr>
          <w:rStyle w:val="StyleUnderline"/>
        </w:rPr>
        <w:t>Man versus nature</w:t>
      </w:r>
      <w:r>
        <w:t xml:space="preserve">: Because Americans live in such a rapacious and parochial capitalist </w:t>
      </w:r>
      <w:proofErr w:type="gramStart"/>
      <w:r>
        <w:t>society,</w:t>
      </w:r>
      <w:proofErr w:type="gramEnd"/>
      <w:r>
        <w:t xml:space="preserve"> many assume that people are de facto bad for the environment. </w:t>
      </w:r>
      <w:r w:rsidRPr="005503F0">
        <w:rPr>
          <w:rStyle w:val="StyleUnderline"/>
        </w:rPr>
        <w:t xml:space="preserve">There is little understanding of the ways in which human agency can </w:t>
      </w:r>
      <w:r w:rsidRPr="005503F0">
        <w:rPr>
          <w:rStyle w:val="StyleUnderline"/>
          <w:b/>
        </w:rPr>
        <w:t>shape the environment in positive ways and even improve biodiversity</w:t>
      </w:r>
      <w:r w:rsidRPr="005503F0">
        <w:t>. There is a big difference, for example, between a corporate corn farm in the Midwest which uses massive applications of pesticides and a peasant corn plot in Mexico where new seed varieties are constantly evolving over time and other species of plants and</w:t>
      </w:r>
      <w:r>
        <w:t xml:space="preserve"> animals can thrive in the non-polluted environment.</w:t>
      </w:r>
      <w:r w:rsidR="005503F0">
        <w:t xml:space="preserve"> </w:t>
      </w:r>
    </w:p>
    <w:p w14:paraId="5F585705" w14:textId="77777777" w:rsidR="009527A7" w:rsidRPr="005503F0" w:rsidRDefault="009527A7" w:rsidP="009527A7">
      <w:pPr>
        <w:rPr>
          <w:rStyle w:val="StyleUnderline"/>
          <w:b/>
        </w:rPr>
      </w:pPr>
      <w:r>
        <w:t xml:space="preserve">Similarly, </w:t>
      </w:r>
      <w:r w:rsidRPr="005503F0">
        <w:rPr>
          <w:rStyle w:val="StyleUnderline"/>
        </w:rPr>
        <w:t>there is a big difference between a city with a strong zoning department, environmental regulations and a well-developed public transport system and one in which business prerogatives</w:t>
      </w:r>
      <w:r>
        <w:t xml:space="preserve"> and an unregulated real estate market shape development and encourage urban sprawl. </w:t>
      </w:r>
      <w:r w:rsidRPr="005503F0">
        <w:rPr>
          <w:rStyle w:val="StyleUnderline"/>
          <w:b/>
        </w:rPr>
        <w:t>Political and technological choices, not levels of immigration, explain the difference between the ecologically healthy city and the unhealthy one.</w:t>
      </w:r>
    </w:p>
    <w:p w14:paraId="560E469C" w14:textId="0E1E3A39" w:rsidR="009527A7" w:rsidRDefault="009527A7" w:rsidP="009527A7">
      <w:r w:rsidRPr="005503F0">
        <w:rPr>
          <w:rStyle w:val="StyleUnderline"/>
        </w:rPr>
        <w:t>The man vs. nature myth is rooted in a problematic tradition of conservation biology</w:t>
      </w:r>
      <w:r>
        <w:t xml:space="preserve"> which views human populations as behaving in the same way as exponentially growing pondweed or bacteria in a petri dish. In the U.S. major environmental </w:t>
      </w:r>
      <w:r w:rsidRPr="005503F0">
        <w:rPr>
          <w:rStyle w:val="StyleUnderline"/>
        </w:rPr>
        <w:t>figures like</w:t>
      </w:r>
      <w:r>
        <w:t xml:space="preserve"> Paul </w:t>
      </w:r>
      <w:r w:rsidRPr="005503F0">
        <w:rPr>
          <w:rStyle w:val="StyleUnderline"/>
        </w:rPr>
        <w:t>Ehrlich</w:t>
      </w:r>
      <w:r>
        <w:t xml:space="preserve"> of population bomb fame </w:t>
      </w:r>
      <w:r w:rsidRPr="005503F0">
        <w:rPr>
          <w:rStyle w:val="StyleUnderline"/>
        </w:rPr>
        <w:t>and</w:t>
      </w:r>
      <w:r>
        <w:t xml:space="preserve"> Garrett </w:t>
      </w:r>
      <w:r w:rsidRPr="005503F0">
        <w:rPr>
          <w:rStyle w:val="StyleUnderline"/>
        </w:rPr>
        <w:t xml:space="preserve">Hardin, who advocates pushing the poor off the lifeboat, come from this tradition. It not only </w:t>
      </w:r>
      <w:r w:rsidRPr="005503F0">
        <w:rPr>
          <w:rStyle w:val="StyleUnderline"/>
          <w:b/>
        </w:rPr>
        <w:t>ignores the capacity of humans for rational thought and action, but history, politics, economics, and demography</w:t>
      </w:r>
      <w:r>
        <w:t>.</w:t>
      </w:r>
      <w:r w:rsidR="005503F0">
        <w:t xml:space="preserve"> </w:t>
      </w:r>
    </w:p>
    <w:p w14:paraId="5D074674" w14:textId="77777777" w:rsidR="009527A7" w:rsidRDefault="009527A7" w:rsidP="009527A7">
      <w:r>
        <w:t xml:space="preserve">It is a particularly insidious ideological trap because </w:t>
      </w:r>
      <w:r w:rsidRPr="005503F0">
        <w:rPr>
          <w:rStyle w:val="StyleUnderline"/>
          <w:b/>
        </w:rPr>
        <w:t>it leads to an acceptance of wars and diseases like AIDS as</w:t>
      </w:r>
      <w:r>
        <w:t xml:space="preserve"> â€˜naturalâ€™ </w:t>
      </w:r>
      <w:r w:rsidRPr="005503F0">
        <w:rPr>
          <w:rStyle w:val="StyleUnderline"/>
          <w:b/>
        </w:rPr>
        <w:t>checks on human population growth</w:t>
      </w:r>
      <w:r w:rsidRPr="005503F0">
        <w:t>. The website of the anti-immigrant group, Support a Comprehensive Sierra Club Population Policy (SUSPS), currently features two stories about â€œMy Bacteria Neighborsâ€</w:t>
      </w:r>
      <w:r w:rsidRPr="005503F0">
        <w:rPr>
          <w:rFonts w:cs="Georgia"/>
        </w:rPr>
        <w:t></w:t>
      </w:r>
      <w:r w:rsidRPr="005503F0">
        <w:t xml:space="preserve"> and the </w:t>
      </w:r>
      <w:r w:rsidRPr="005503F0">
        <w:rPr>
          <w:rFonts w:cs="Georgia"/>
        </w:rPr>
        <w:t>â€œ</w:t>
      </w:r>
      <w:r w:rsidRPr="005503F0">
        <w:t>Lily Pond</w:t>
      </w:r>
      <w:r>
        <w:t xml:space="preserve"> Parable.</w:t>
      </w:r>
      <w:r>
        <w:rPr>
          <w:rFonts w:cs="Georgia"/>
        </w:rPr>
        <w:t>â€</w:t>
      </w:r>
      <w:r>
        <w:t xml:space="preserve"> Use your imagination to fill in the blanks.</w:t>
      </w:r>
    </w:p>
    <w:p w14:paraId="5C8B1664" w14:textId="096AB872" w:rsidR="009527A7" w:rsidRDefault="009527A7" w:rsidP="009527A7">
      <w:r>
        <w:t xml:space="preserve">The Wilderness Ethic: William Cronin has described the unique place the idea of wilderness holds in the American psyche, both as a romantic, sublime, quasi-religious force and a vehicle for frontier nostalgia. </w:t>
      </w:r>
      <w:r w:rsidRPr="005503F0">
        <w:rPr>
          <w:rStyle w:val="StyleUnderline"/>
        </w:rPr>
        <w:t>The ways in which wilderness is constructed have a number of problematic outcomes</w:t>
      </w:r>
      <w:r>
        <w:t>. The ahistorical myth of wilderness as â€œvirginâ€</w:t>
      </w:r>
      <w:r>
        <w:rPr>
          <w:rFonts w:cs="Georgia"/>
        </w:rPr>
        <w:t></w:t>
      </w:r>
      <w:r>
        <w:t xml:space="preserve"> land obscures the systematic forced migration and genocide of its original Native American inhabitants.</w:t>
      </w:r>
      <w:r w:rsidR="005503F0">
        <w:t xml:space="preserve"> </w:t>
      </w:r>
    </w:p>
    <w:p w14:paraId="04E4B1F9" w14:textId="77777777" w:rsidR="009527A7" w:rsidRDefault="009527A7" w:rsidP="009527A7">
      <w:r w:rsidRPr="005503F0">
        <w:rPr>
          <w:rStyle w:val="StyleUnderline"/>
        </w:rPr>
        <w:t xml:space="preserve">By locating nature in the far-off wild, it allows people to </w:t>
      </w:r>
      <w:r w:rsidRPr="005503F0">
        <w:rPr>
          <w:rStyle w:val="StyleUnderline"/>
          <w:b/>
        </w:rPr>
        <w:t>evade responsibility for environmental protection</w:t>
      </w:r>
      <w:r w:rsidRPr="005503F0">
        <w:rPr>
          <w:rStyle w:val="StyleUnderline"/>
        </w:rPr>
        <w:t xml:space="preserve"> closer to their homes.</w:t>
      </w:r>
      <w:r>
        <w:t xml:space="preserve"> And </w:t>
      </w:r>
      <w:r w:rsidRPr="005503F0">
        <w:rPr>
          <w:rStyle w:val="StyleUnderline"/>
        </w:rPr>
        <w:t>it is geographically parochial, blinding many Americans to the complex ways in which people relate to the land in other countries and cultures</w:t>
      </w:r>
      <w:r>
        <w:t>. Critiquing the wilderness ethic does not mean one is opposed to national parks and nature protection â€“ rather, it calls for equitable and democratic processes to ensure local communities are not pushed off their lands and robbed of their livelihoods.</w:t>
      </w:r>
    </w:p>
    <w:p w14:paraId="1FE7AC7B" w14:textId="0B554013" w:rsidR="009527A7" w:rsidRDefault="009527A7" w:rsidP="009527A7">
      <w:r>
        <w:t xml:space="preserve">The degradation narrative: This is </w:t>
      </w:r>
      <w:r w:rsidRPr="005503F0">
        <w:t>the belief that population pressure-induced poverty makes Third World peasants degrade their environments by over-farming marginal lands</w:t>
      </w:r>
      <w:r>
        <w:t>. The ensuing soil depletion and desertification then lead them to migrate elsewhere as â€œenvironmental refugees</w:t>
      </w:r>
      <w:proofErr w:type="gramStart"/>
      <w:r>
        <w:t>,â</w:t>
      </w:r>
      <w:proofErr w:type="gramEnd"/>
      <w:r>
        <w:t>€</w:t>
      </w:r>
      <w:r>
        <w:rPr>
          <w:rFonts w:cs="Georgia"/>
        </w:rPr>
        <w:t></w:t>
      </w:r>
      <w:r>
        <w:t xml:space="preserve"> either to ecologically vulnerable rural areas where the vicious cycle is once again set in motion or to cities where they become a primary source of political instability.</w:t>
      </w:r>
      <w:r w:rsidR="005503F0">
        <w:t xml:space="preserve"> </w:t>
      </w:r>
    </w:p>
    <w:p w14:paraId="02071437" w14:textId="77777777" w:rsidR="009527A7" w:rsidRDefault="009527A7" w:rsidP="009527A7">
      <w:r>
        <w:t>The degradation narrative has proved particularly popular in Western policy circles because it kills a number of birds with one stone: it blames poverty on population pressure, and not, for example, on lack of land reform or off-farm employment opportunities; it blames peasants for land degradation, obscuring the role of commercial agriculture and extractive industries; and it targets migration both as an environmental and security threat. It is a way of homogenizing all rural people in the Global South into one big destructive force, reinforcing simplistic Us vs. Them, West vs. the Rest dichotomies.</w:t>
      </w:r>
    </w:p>
    <w:p w14:paraId="01A1B98E" w14:textId="53941909" w:rsidR="009527A7" w:rsidRDefault="009527A7" w:rsidP="009527A7">
      <w:r w:rsidRPr="005503F0">
        <w:rPr>
          <w:rStyle w:val="StyleUnderline"/>
        </w:rPr>
        <w:t>Last</w:t>
      </w:r>
      <w:r>
        <w:t xml:space="preserve"> but not least </w:t>
      </w:r>
      <w:r w:rsidRPr="005503F0">
        <w:rPr>
          <w:rStyle w:val="StyleUnderline"/>
        </w:rPr>
        <w:t xml:space="preserve">is </w:t>
      </w:r>
      <w:r w:rsidRPr="005503F0">
        <w:rPr>
          <w:rStyle w:val="StyleUnderline"/>
          <w:b/>
        </w:rPr>
        <w:t>the myth of scarcity</w:t>
      </w:r>
      <w:r>
        <w:t xml:space="preserve"> â€“ the belief, common in the U.S., that there are not enough resources to go around and the human population is close to overshooting the carrying capacity of the earth. </w:t>
      </w:r>
      <w:r w:rsidRPr="005503F0">
        <w:t>There is a certain irony in the fact that the country with the most profligate waste and consumption levels is the most obsessed with planetary resource limits</w:t>
      </w:r>
      <w:r>
        <w:t xml:space="preserve"> (and the least willing to do anything about them).</w:t>
      </w:r>
      <w:r w:rsidR="005503F0">
        <w:t xml:space="preserve"> </w:t>
      </w:r>
    </w:p>
    <w:p w14:paraId="1327376F" w14:textId="77777777" w:rsidR="009527A7" w:rsidRDefault="009527A7" w:rsidP="009527A7">
      <w:r>
        <w:t xml:space="preserve">Andrew Ross makes the point that </w:t>
      </w:r>
      <w:r w:rsidRPr="005503F0">
        <w:rPr>
          <w:rStyle w:val="StyleUnderline"/>
        </w:rPr>
        <w:t>fears about scarcities of natural resources parallel the manufacturing of social scarcities by competitive capitalist regimes</w:t>
      </w:r>
      <w:r>
        <w:t xml:space="preserve">. In the public consciousness, </w:t>
      </w:r>
      <w:r w:rsidRPr="005503F0">
        <w:rPr>
          <w:rStyle w:val="StyleUnderline"/>
        </w:rPr>
        <w:t>imposed limits to growth in social welfare expenditures become intertwined with the notion of environmental limits. Missing from the picture</w:t>
      </w:r>
      <w:r>
        <w:t xml:space="preserve">, of course, </w:t>
      </w:r>
      <w:r w:rsidRPr="005503F0">
        <w:rPr>
          <w:rStyle w:val="StyleUnderline"/>
        </w:rPr>
        <w:t>is the role of the rich</w:t>
      </w:r>
      <w:r>
        <w:t xml:space="preserve"> in gobbling up both economic and natural resources at an ever expanding rate, </w:t>
      </w:r>
      <w:r w:rsidRPr="005503F0">
        <w:rPr>
          <w:rStyle w:val="StyleUnderline"/>
          <w:b/>
        </w:rPr>
        <w:t>undermining effective environmental protection, and refusing to invest in new, non-polluting energy sources.</w:t>
      </w:r>
    </w:p>
    <w:p w14:paraId="55D627B1" w14:textId="511E7FC2" w:rsidR="009527A7" w:rsidRPr="005503F0" w:rsidRDefault="009527A7" w:rsidP="005503F0">
      <w:pPr>
        <w:rPr>
          <w:rStyle w:val="StyleUnderline"/>
          <w:b/>
        </w:rPr>
      </w:pPr>
      <w:r w:rsidRPr="005503F0">
        <w:t xml:space="preserve">Challenging these myths is no easy matter, but </w:t>
      </w:r>
      <w:r w:rsidRPr="005503F0">
        <w:rPr>
          <w:rStyle w:val="StyleUnderline"/>
        </w:rPr>
        <w:t xml:space="preserve">challenge them we must if we are going to effectively </w:t>
      </w:r>
      <w:r w:rsidRPr="005503F0">
        <w:rPr>
          <w:rStyle w:val="StyleUnderline"/>
          <w:b/>
        </w:rPr>
        <w:t>resist the greening of hate and the conservation of racism.</w:t>
      </w:r>
      <w:r w:rsidR="005503F0" w:rsidRPr="005503F0">
        <w:rPr>
          <w:rStyle w:val="StyleUnderline"/>
          <w:b/>
        </w:rPr>
        <w:t xml:space="preserve"> </w:t>
      </w:r>
    </w:p>
    <w:p w14:paraId="40D57AA6" w14:textId="77777777" w:rsidR="009527A7" w:rsidRDefault="009527A7" w:rsidP="009527A7">
      <w:pPr>
        <w:pStyle w:val="Heading3"/>
      </w:pPr>
      <w:r>
        <w:t>2ac opop disad – racism turn – FAIR link</w:t>
      </w:r>
    </w:p>
    <w:p w14:paraId="58CF039A" w14:textId="77777777" w:rsidR="009527A7" w:rsidRDefault="009527A7" w:rsidP="009527A7">
      <w:pPr>
        <w:pStyle w:val="Heading4"/>
      </w:pPr>
      <w:r>
        <w:t xml:space="preserve">FAIR is a hate group – the environmental argument is just a racist ploy </w:t>
      </w:r>
    </w:p>
    <w:p w14:paraId="18CA07DC" w14:textId="77777777" w:rsidR="009527A7" w:rsidRPr="00016CCE" w:rsidRDefault="009527A7" w:rsidP="009527A7">
      <w:r>
        <w:rPr>
          <w:b/>
        </w:rPr>
        <w:t xml:space="preserve">Angus and Butler 10 </w:t>
      </w:r>
      <w:r>
        <w:t>Ian Angus is editor of Climate and Capitalism and co-editor of Socialist Voice. Simon Butler is a member of Australia’s Socialist Alliance and a staff writer for Green Left Weekly. Should Climate Activists Support Limits on Immigration? Posted on January 24, 2010 by Ian Angus and Simon Butler http://climateandcapitalism.com/2010/01/24/should-climate-activists-support-limits-on-immigration/</w:t>
      </w:r>
    </w:p>
    <w:p w14:paraId="199C3F64" w14:textId="77777777" w:rsidR="009527A7" w:rsidRPr="00AA1C4B" w:rsidRDefault="009527A7" w:rsidP="009527A7">
      <w:pPr>
        <w:rPr>
          <w:rStyle w:val="StyleUnderline"/>
        </w:rPr>
      </w:pPr>
      <w:r>
        <w:t xml:space="preserve">Today, </w:t>
      </w:r>
      <w:r w:rsidRPr="00AA1C4B">
        <w:rPr>
          <w:rStyle w:val="StyleUnderline"/>
        </w:rPr>
        <w:t>some environmentalists go farther, arguing that sharp cuts in immigration are needed to reduce greenhouse gas emissions and slow climate change</w:t>
      </w:r>
      <w:r w:rsidRPr="00AA1C4B">
        <w:t>. However</w:t>
      </w:r>
      <w:r>
        <w:t xml:space="preserve"> sincere and well-meaning such activists may be, </w:t>
      </w:r>
      <w:r w:rsidRPr="00AA1C4B">
        <w:rPr>
          <w:rStyle w:val="StyleUnderline"/>
        </w:rPr>
        <w:t xml:space="preserve">their arguments are </w:t>
      </w:r>
      <w:r w:rsidRPr="00AA1C4B">
        <w:rPr>
          <w:rStyle w:val="StyleUnderline"/>
          <w:b/>
        </w:rPr>
        <w:t>wrong</w:t>
      </w:r>
      <w:r w:rsidRPr="00AA1C4B">
        <w:rPr>
          <w:rStyle w:val="StyleUnderline"/>
        </w:rPr>
        <w:t xml:space="preserve"> and </w:t>
      </w:r>
      <w:r w:rsidRPr="00AA1C4B">
        <w:rPr>
          <w:rStyle w:val="StyleUnderline"/>
          <w:b/>
        </w:rPr>
        <w:t>dangerous</w:t>
      </w:r>
      <w:r w:rsidRPr="00AA1C4B">
        <w:rPr>
          <w:rStyle w:val="StyleUnderline"/>
        </w:rPr>
        <w:t xml:space="preserve">, and should be </w:t>
      </w:r>
      <w:r w:rsidRPr="00AA1C4B">
        <w:rPr>
          <w:rStyle w:val="StyleUnderline"/>
          <w:b/>
        </w:rPr>
        <w:t>rejected</w:t>
      </w:r>
      <w:r w:rsidRPr="00AA1C4B">
        <w:rPr>
          <w:rStyle w:val="StyleUnderline"/>
        </w:rPr>
        <w:t xml:space="preserve"> by the climate emergency movement.</w:t>
      </w:r>
    </w:p>
    <w:p w14:paraId="1A38A936" w14:textId="77777777" w:rsidR="009527A7" w:rsidRDefault="009527A7" w:rsidP="009527A7">
      <w:r>
        <w:t xml:space="preserve">Lifeboat ethics and anti-immigrant bigots </w:t>
      </w:r>
    </w:p>
    <w:p w14:paraId="0AC033D8" w14:textId="77777777" w:rsidR="009527A7" w:rsidRPr="00AA1C4B" w:rsidRDefault="009527A7" w:rsidP="009527A7">
      <w:r w:rsidRPr="00AA1C4B">
        <w:t>“Environmental” arguments for reducing immigration aren’t new. In a 1974 article, “Lifeboat Ethics: the Case Against Helping the Poor,” US biologist Garrett Hardin argued that “a nation’s land has a limited capacity to support a population and as the current energy crisis has shown us, in some ways we have already exceeded the carrying capacity of our land.” Immigration, he said, was “speeding up the destruction of the environment of the rich countries.”[1]</w:t>
      </w:r>
    </w:p>
    <w:p w14:paraId="0A9193EE" w14:textId="77777777" w:rsidR="009527A7" w:rsidRPr="00AA1C4B" w:rsidRDefault="009527A7" w:rsidP="009527A7">
      <w:r w:rsidRPr="00AA1C4B">
        <w:t xml:space="preserve">Elsewhere he wrote: “Overpopulation can be avoided only if borders are secure; otherwise poor and overpopulated nations will export their excess to richer and less populated nations.”[2] </w:t>
      </w:r>
    </w:p>
    <w:p w14:paraId="0DE4B641" w14:textId="77777777" w:rsidR="009527A7" w:rsidRDefault="009527A7" w:rsidP="009527A7">
      <w:r w:rsidRPr="00AA1C4B">
        <w:rPr>
          <w:rStyle w:val="StyleUnderline"/>
        </w:rPr>
        <w:t>Hardin’s ideas</w:t>
      </w:r>
      <w:r>
        <w:t xml:space="preserve"> have been very influential in the development of the right-wing, anti-immigration movement in the US and elsewhere. In 1979, he </w:t>
      </w:r>
      <w:r w:rsidRPr="00AA1C4B">
        <w:rPr>
          <w:rStyle w:val="StyleUnderline"/>
        </w:rPr>
        <w:t xml:space="preserve">helped to found </w:t>
      </w:r>
      <w:r w:rsidRPr="00AA1C4B">
        <w:t>the</w:t>
      </w:r>
      <w:r>
        <w:t xml:space="preserve"> Federation for American Immigration Reform (</w:t>
      </w:r>
      <w:r w:rsidRPr="00AA1C4B">
        <w:rPr>
          <w:rStyle w:val="StyleUnderline"/>
          <w:b/>
        </w:rPr>
        <w:t>FAIR</w:t>
      </w:r>
      <w:r>
        <w:t xml:space="preserve">), </w:t>
      </w:r>
      <w:r w:rsidRPr="00AA1C4B">
        <w:rPr>
          <w:rStyle w:val="StyleUnderline"/>
        </w:rPr>
        <w:t>an anti-immigrant lobbying group that has been named a “</w:t>
      </w:r>
      <w:r w:rsidRPr="00AA1C4B">
        <w:rPr>
          <w:rStyle w:val="StyleUnderline"/>
          <w:b/>
        </w:rPr>
        <w:t>hate organization</w:t>
      </w:r>
      <w:r w:rsidRPr="00AA1C4B">
        <w:rPr>
          <w:rStyle w:val="StyleUnderline"/>
        </w:rPr>
        <w:t>” by the Southern Poverty Law Center</w:t>
      </w:r>
      <w:proofErr w:type="gramStart"/>
      <w:r>
        <w:t>.[</w:t>
      </w:r>
      <w:proofErr w:type="gramEnd"/>
      <w:r>
        <w:t>3] In addition to the usual array of anti-immigrant arguments FAIR has made a particular point of linking concerns about the environment with opposition to immigration.</w:t>
      </w:r>
    </w:p>
    <w:p w14:paraId="1A309636" w14:textId="77777777" w:rsidR="009527A7" w:rsidRDefault="009527A7" w:rsidP="009527A7">
      <w:r>
        <w:t xml:space="preserve">Virginia Abernethy, a Hardin collaborator who calls herself an “ethnic separatist,” argues that the ability to migrate to rich countries gives people in poor countries an incentive to have bigger families. “The U.S. would help, not harm, by encouraging an appreciation of limits sooner rather than later. A relatively-closed U.S. border would create most vividly an image of limits and be an incentive to restrict family size.”[4] </w:t>
      </w:r>
    </w:p>
    <w:p w14:paraId="54FF4ABE" w14:textId="77777777" w:rsidR="009527A7" w:rsidRDefault="009527A7" w:rsidP="009527A7">
      <w:r>
        <w:t>Shifting gears</w:t>
      </w:r>
    </w:p>
    <w:p w14:paraId="60E32C8B" w14:textId="77777777" w:rsidR="009527A7" w:rsidRDefault="009527A7" w:rsidP="009527A7">
      <w:r>
        <w:t xml:space="preserve">In the past, </w:t>
      </w:r>
      <w:r w:rsidRPr="00AA1C4B">
        <w:rPr>
          <w:rStyle w:val="StyleUnderline"/>
        </w:rPr>
        <w:t>the “environmental” anti-immigration argument was: immigrants should be kept out because their</w:t>
      </w:r>
      <w:r>
        <w:t xml:space="preserve"> way of life is </w:t>
      </w:r>
      <w:r w:rsidRPr="00AA1C4B">
        <w:rPr>
          <w:rStyle w:val="StyleUnderline"/>
        </w:rPr>
        <w:t>a threat to our environment</w:t>
      </w:r>
      <w:r>
        <w:t xml:space="preserve">. That argument is still made by anti-immigrant groups and some conservationists. </w:t>
      </w:r>
    </w:p>
    <w:p w14:paraId="0630C251" w14:textId="77777777" w:rsidR="009527A7" w:rsidRPr="00AA1C4B" w:rsidRDefault="009527A7" w:rsidP="009527A7">
      <w:pPr>
        <w:rPr>
          <w:rStyle w:val="StyleUnderline"/>
        </w:rPr>
      </w:pPr>
      <w:r>
        <w:t xml:space="preserve">Recently, as concern about greenhouse gas emissions and global warming increased, the anti-immigrant argument has taken on a new form. </w:t>
      </w:r>
      <w:r w:rsidRPr="00AA1C4B">
        <w:rPr>
          <w:rStyle w:val="StyleUnderline"/>
        </w:rPr>
        <w:t>Now the argument is: immigrants should be kept out because our way of life is a threat to the world’s environment.</w:t>
      </w:r>
    </w:p>
    <w:p w14:paraId="179B4D88" w14:textId="77777777" w:rsidR="009527A7" w:rsidRDefault="009527A7" w:rsidP="009527A7">
      <w:r w:rsidRPr="00AA1C4B">
        <w:rPr>
          <w:rStyle w:val="StyleUnderline"/>
        </w:rPr>
        <w:t>That’s</w:t>
      </w:r>
      <w:r>
        <w:t xml:space="preserve"> the argument </w:t>
      </w:r>
      <w:r w:rsidRPr="00AA1C4B">
        <w:rPr>
          <w:rStyle w:val="StyleUnderline"/>
        </w:rPr>
        <w:t>made in a</w:t>
      </w:r>
      <w:r>
        <w:t xml:space="preserve"> recent </w:t>
      </w:r>
      <w:r w:rsidRPr="00AA1C4B">
        <w:rPr>
          <w:rStyle w:val="StyleUnderline"/>
        </w:rPr>
        <w:t xml:space="preserve">briefing from the </w:t>
      </w:r>
      <w:r w:rsidRPr="00016CCE">
        <w:rPr>
          <w:rStyle w:val="StyleUnderline"/>
          <w:b/>
        </w:rPr>
        <w:t>US Centre for Immigration Studies</w:t>
      </w:r>
      <w:r w:rsidRPr="00AA1C4B">
        <w:rPr>
          <w:rStyle w:val="StyleUnderline"/>
        </w:rPr>
        <w:t>, a “think tank” founded by FAIR: it says that immigration worsens CO2 emissions</w:t>
      </w:r>
      <w:r>
        <w:t xml:space="preserve"> “because it transfers population from lower-polluting parts of the world to the United States, which is a higher polluting country.” CIS calculated that the “average immigrant” to the US contributed four times more CO2 than in their country of origin</w:t>
      </w:r>
      <w:proofErr w:type="gramStart"/>
      <w:r>
        <w:t>.[</w:t>
      </w:r>
      <w:proofErr w:type="gramEnd"/>
      <w:r>
        <w:t xml:space="preserve">5] </w:t>
      </w:r>
    </w:p>
    <w:p w14:paraId="3BFA2569" w14:textId="77777777" w:rsidR="009527A7" w:rsidRDefault="009527A7" w:rsidP="009527A7">
      <w:r>
        <w:t xml:space="preserve">Otis Graham, a founder of FAIR, made the same argument in his 2004 book Unguarded Gates: </w:t>
      </w:r>
    </w:p>
    <w:p w14:paraId="067A002B" w14:textId="77777777" w:rsidR="009527A7" w:rsidRDefault="009527A7" w:rsidP="009527A7">
      <w:pPr>
        <w:ind w:left="720"/>
      </w:pPr>
      <w:r>
        <w:t>“Most immigrants … move from poor societies to richer ones, intending to do what they almost always succeed in doing, take on a higher standard of living that carries a larger ecological footprint. This being the case, the logic of the relationship is straightforward. Population growth in both poor and wealthy societies, but especially in the latter, intensifies environmental problems. Where immigration shifts population numbers to wealthier societies, it does not leave global environmental damage the same, but intensifies global as well as local environmental degradation.”[6]</w:t>
      </w:r>
    </w:p>
    <w:p w14:paraId="11652EFE" w14:textId="77777777" w:rsidR="009527A7" w:rsidRDefault="009527A7" w:rsidP="009527A7">
      <w:r>
        <w:t xml:space="preserve">A recent FAIR report claims that increased population is the primary cause of the huge increase in U.S. greenhouse gas emissions between 1973 and 2007 – and that the population increase was caused by immigration. “The United States will not be able to achieve any meaningful reductions in CO2 emissions without serious economic and social consequences for American citizens unless immigration is sharply curtailed.”[7] </w:t>
      </w:r>
    </w:p>
    <w:p w14:paraId="71C870AE" w14:textId="77777777" w:rsidR="009527A7" w:rsidRDefault="009527A7" w:rsidP="009527A7">
      <w:r>
        <w:t>The racist British National Party, which likes to call itself the “true green party” because it opposes immigration, also uses this argument. BNP leader Nick Griffin recently told the European parliament that climate change isn’t real – but that hasn’t stopped him saying immigrants will make it worse. He told author Steven Faris that by accepting immigrants from the third world, “We’re massively increasing their impact of carbon release into the world’s atmosphere. There’s no doubt about it, the western way of life is not sustainable. So what on Earth is the point of turning more people into westerners?”[8]</w:t>
      </w:r>
    </w:p>
    <w:p w14:paraId="3197BC12" w14:textId="77777777" w:rsidR="009527A7" w:rsidRDefault="009527A7" w:rsidP="009527A7">
      <w:r>
        <w:t xml:space="preserve"> (It is significant that none of these supposed defenders of the environment take their argument to its logical conclusion: if immigration to the North is bad for the climate then emigration to poor countries with low emissions must be good and should be encouraged.) </w:t>
      </w:r>
    </w:p>
    <w:p w14:paraId="2516D7EE" w14:textId="77777777" w:rsidR="009527A7" w:rsidRDefault="009527A7" w:rsidP="009527A7">
      <w:r>
        <w:t>Greens versus immigration</w:t>
      </w:r>
    </w:p>
    <w:p w14:paraId="786693AF" w14:textId="77777777" w:rsidR="009527A7" w:rsidRDefault="009527A7" w:rsidP="009527A7">
      <w:r w:rsidRPr="00016CCE">
        <w:rPr>
          <w:rStyle w:val="StyleUnderline"/>
        </w:rPr>
        <w:t xml:space="preserve">For anti-immigration bigots, </w:t>
      </w:r>
      <w:r w:rsidRPr="00016CCE">
        <w:rPr>
          <w:rStyle w:val="StyleUnderline"/>
          <w:b/>
        </w:rPr>
        <w:t>concern for the environment is just a ploy</w:t>
      </w:r>
      <w:r>
        <w:t xml:space="preserve"> – </w:t>
      </w:r>
      <w:r w:rsidRPr="00016CCE">
        <w:rPr>
          <w:rStyle w:val="StyleUnderline"/>
        </w:rPr>
        <w:t>they’ll say anything to justify keeping immigrants out. It’s an example of</w:t>
      </w:r>
      <w:r>
        <w:t xml:space="preserve"> what author and feminist activist Betsy Hartmann has called “</w:t>
      </w:r>
      <w:r w:rsidRPr="00016CCE">
        <w:rPr>
          <w:rStyle w:val="StyleUnderline"/>
          <w:b/>
        </w:rPr>
        <w:t>the greening of hate</w:t>
      </w:r>
      <w:r w:rsidRPr="00016CCE">
        <w:rPr>
          <w:rStyle w:val="StyleUnderline"/>
        </w:rPr>
        <w:t xml:space="preserve"> — blaming environmental degradation on poor populations of color</w:t>
      </w:r>
      <w:r>
        <w:t xml:space="preserve">.”[9] </w:t>
      </w:r>
    </w:p>
    <w:p w14:paraId="72A555CA" w14:textId="443092C2" w:rsidR="004E051D" w:rsidRDefault="004E051D" w:rsidP="007345D8">
      <w:pPr>
        <w:pStyle w:val="Heading3"/>
      </w:pPr>
      <w:r>
        <w:t xml:space="preserve">2ac opop disad – at: environment </w:t>
      </w:r>
    </w:p>
    <w:p w14:paraId="519253B7" w14:textId="77777777" w:rsidR="004E051D" w:rsidRDefault="004E051D" w:rsidP="004E051D">
      <w:pPr>
        <w:pStyle w:val="Heading4"/>
      </w:pPr>
      <w:r>
        <w:t>Number of migrants aren’t key to the environment – their frame prevents us from making more important changes in environmental laws</w:t>
      </w:r>
    </w:p>
    <w:p w14:paraId="75A26AFE" w14:textId="77777777" w:rsidR="004E051D" w:rsidRPr="00016CCE" w:rsidRDefault="004E051D" w:rsidP="004E051D">
      <w:r>
        <w:rPr>
          <w:b/>
        </w:rPr>
        <w:t xml:space="preserve">Angus and Butler 10 </w:t>
      </w:r>
      <w:r>
        <w:t>Ian Angus is editor of Climate and Capitalism and co-editor of Socialist Voice. Simon Butler is a member of Australia’s Socialist Alliance and a staff writer for Green Left Weekly. Should Climate Activists Support Limits on Immigration? Posted on January 24, 2010 by Ian Angus and Simon Butler http://climateandcapitalism.com/2010/01/24/should-climate-activists-support-limits-on-immigration/</w:t>
      </w:r>
    </w:p>
    <w:p w14:paraId="72EF9878" w14:textId="77777777" w:rsidR="004E051D" w:rsidRDefault="004E051D" w:rsidP="004E051D">
      <w:r>
        <w:t>Wrong Diagnosis, Wrong Cure</w:t>
      </w:r>
    </w:p>
    <w:p w14:paraId="6CB919B8" w14:textId="77777777" w:rsidR="004E051D" w:rsidRDefault="004E051D" w:rsidP="004E051D">
      <w:r w:rsidRPr="00016CCE">
        <w:rPr>
          <w:rStyle w:val="StyleUnderline"/>
        </w:rPr>
        <w:t>The view that stopping immigration to wealthy countries is a good way to fight global warming rests on</w:t>
      </w:r>
      <w:r>
        <w:t xml:space="preserve"> a </w:t>
      </w:r>
      <w:r w:rsidRPr="00016CCE">
        <w:rPr>
          <w:rStyle w:val="StyleUnderline"/>
        </w:rPr>
        <w:t>the simplistic idea that because immigrants come from countries with low per capita emissions to countries with high per capita emissions they</w:t>
      </w:r>
      <w:r>
        <w:t xml:space="preserve"> supposedly </w:t>
      </w:r>
      <w:r w:rsidRPr="00016CCE">
        <w:rPr>
          <w:rStyle w:val="StyleUnderline"/>
        </w:rPr>
        <w:t>increase total emissions simply by moving</w:t>
      </w:r>
      <w:r>
        <w:t xml:space="preserve">. </w:t>
      </w:r>
    </w:p>
    <w:p w14:paraId="141C97DD" w14:textId="77777777" w:rsidR="004E051D" w:rsidRPr="00016CCE" w:rsidRDefault="004E051D" w:rsidP="004E051D">
      <w:pPr>
        <w:rPr>
          <w:rStyle w:val="StyleUnderline"/>
          <w:b/>
        </w:rPr>
      </w:pPr>
      <w:r w:rsidRPr="00016CCE">
        <w:rPr>
          <w:rStyle w:val="StyleUnderline"/>
          <w:b/>
        </w:rPr>
        <w:t>This argument is false on its face.</w:t>
      </w:r>
    </w:p>
    <w:p w14:paraId="27FAC20B" w14:textId="77777777" w:rsidR="004E051D" w:rsidRPr="00F42728" w:rsidRDefault="004E051D" w:rsidP="004E051D">
      <w:pPr>
        <w:rPr>
          <w:rStyle w:val="StyleUnderline"/>
          <w:b/>
        </w:rPr>
      </w:pPr>
      <w:r w:rsidRPr="00016CCE">
        <w:rPr>
          <w:rStyle w:val="StyleUnderline"/>
        </w:rPr>
        <w:t>To calculate “per capita emissions,” we simply divide a country’s total greenhouse gas emissions by its total population</w:t>
      </w:r>
      <w:r>
        <w:t xml:space="preserve">. This provides a useful baseline for comparing countries of different sizes – but </w:t>
      </w:r>
      <w:r w:rsidRPr="00F42728">
        <w:rPr>
          <w:rStyle w:val="StyleUnderline"/>
        </w:rPr>
        <w:t xml:space="preserve">it tells us </w:t>
      </w:r>
      <w:r w:rsidRPr="00F42728">
        <w:rPr>
          <w:rStyle w:val="StyleUnderline"/>
          <w:b/>
        </w:rPr>
        <w:t xml:space="preserve">nothing at all about the emissions that can actually be attributed to individuals. </w:t>
      </w:r>
    </w:p>
    <w:p w14:paraId="59F2E1C8" w14:textId="77777777" w:rsidR="004E051D" w:rsidRDefault="004E051D" w:rsidP="004E051D">
      <w:r w:rsidRPr="00F42728">
        <w:rPr>
          <w:rStyle w:val="StyleUnderline"/>
        </w:rPr>
        <w:t xml:space="preserve">In fact, most emissions are caused by industrial and other processes over which </w:t>
      </w:r>
      <w:r w:rsidRPr="00F42728">
        <w:rPr>
          <w:rStyle w:val="StyleUnderline"/>
          <w:b/>
        </w:rPr>
        <w:t>individuals have no control</w:t>
      </w:r>
      <w:r>
        <w:t>.</w:t>
      </w:r>
    </w:p>
    <w:p w14:paraId="55CCA1ED" w14:textId="77777777" w:rsidR="004E051D" w:rsidRPr="00F42728" w:rsidRDefault="004E051D" w:rsidP="004E051D">
      <w:r w:rsidRPr="00F42728">
        <w:rPr>
          <w:rStyle w:val="StyleUnderline"/>
        </w:rPr>
        <w:t>In Canada, for example, no change in the number of immigrants will have any effect on</w:t>
      </w:r>
      <w:r>
        <w:t xml:space="preserve"> the </w:t>
      </w:r>
      <w:r w:rsidRPr="00F42728">
        <w:rPr>
          <w:rStyle w:val="StyleUnderline"/>
          <w:b/>
        </w:rPr>
        <w:t>oil extraction</w:t>
      </w:r>
      <w:r>
        <w:t xml:space="preserve"> industry at the Alberta Tar Sands, </w:t>
      </w:r>
      <w:r w:rsidRPr="00F42728">
        <w:rPr>
          <w:rStyle w:val="StyleUnderline"/>
        </w:rPr>
        <w:t>described by</w:t>
      </w:r>
      <w:r>
        <w:t xml:space="preserve"> George </w:t>
      </w:r>
      <w:r w:rsidRPr="00F42728">
        <w:rPr>
          <w:rStyle w:val="StyleUnderline"/>
        </w:rPr>
        <w:t xml:space="preserve">Monbiot as “the world’s </w:t>
      </w:r>
      <w:r w:rsidRPr="00F42728">
        <w:rPr>
          <w:rStyle w:val="StyleUnderline"/>
          <w:b/>
        </w:rPr>
        <w:t>biggest single industrial source of carbon emissions</w:t>
      </w:r>
      <w:r w:rsidRPr="00F42728">
        <w:rPr>
          <w:rStyle w:val="StyleUnderline"/>
        </w:rPr>
        <w:t>.”[</w:t>
      </w:r>
      <w:r w:rsidRPr="00F42728">
        <w:t xml:space="preserve">13] </w:t>
      </w:r>
    </w:p>
    <w:p w14:paraId="266CECFF" w14:textId="77777777" w:rsidR="004E051D" w:rsidRDefault="004E051D" w:rsidP="004E051D">
      <w:r w:rsidRPr="00F42728">
        <w:rPr>
          <w:rStyle w:val="StyleUnderline"/>
        </w:rPr>
        <w:t xml:space="preserve">Reducing immigration to the United States will have </w:t>
      </w:r>
      <w:r w:rsidRPr="00F42728">
        <w:rPr>
          <w:rStyle w:val="StyleUnderline"/>
          <w:b/>
        </w:rPr>
        <w:t>no effect whatsoever on the massive military spending</w:t>
      </w:r>
      <w:r>
        <w:t xml:space="preserve"> – up 50% in the past decade – </w:t>
      </w:r>
      <w:r w:rsidRPr="00F42728">
        <w:rPr>
          <w:rStyle w:val="StyleUnderline"/>
          <w:b/>
        </w:rPr>
        <w:t>which ensures that the Pentagon is the world’s biggest consumer of oil</w:t>
      </w:r>
      <w:proofErr w:type="gramStart"/>
      <w:r w:rsidRPr="00F42728">
        <w:t>.[</w:t>
      </w:r>
      <w:proofErr w:type="gramEnd"/>
      <w:r w:rsidRPr="00F42728">
        <w:t>14</w:t>
      </w:r>
      <w:r>
        <w:t xml:space="preserve">] To put that in context: a study published in March 2008 found that </w:t>
      </w:r>
      <w:r w:rsidRPr="00F42728">
        <w:rPr>
          <w:rStyle w:val="StyleUnderline"/>
        </w:rPr>
        <w:t xml:space="preserve">the CO2 emissions caused directly by the Iraq war until then were equivalent to putting </w:t>
      </w:r>
      <w:r w:rsidRPr="00F42728">
        <w:rPr>
          <w:rStyle w:val="StyleUnderline"/>
          <w:b/>
        </w:rPr>
        <w:t>25 million more cars on the road in the U.S</w:t>
      </w:r>
      <w:r>
        <w:t>.[15]</w:t>
      </w:r>
    </w:p>
    <w:p w14:paraId="3BCCBBB1" w14:textId="77777777" w:rsidR="004E051D" w:rsidRDefault="004E051D" w:rsidP="004E051D">
      <w:r>
        <w:t xml:space="preserve">Closing Australia’s borders would have had no effect on the climate denial policies of the previous Liberal Party government, or on the current Labor government’s determination to continue Australia’s role as “the world’s largest ‘coal mule.'”[16] </w:t>
      </w:r>
    </w:p>
    <w:p w14:paraId="384952F6" w14:textId="77777777" w:rsidR="004E051D" w:rsidRDefault="004E051D" w:rsidP="004E051D">
      <w:r w:rsidRPr="00F42728">
        <w:rPr>
          <w:rStyle w:val="StyleUnderline"/>
        </w:rPr>
        <w:t>As US immigrant rights campaigner</w:t>
      </w:r>
      <w:r>
        <w:t xml:space="preserve"> Patricia Huang </w:t>
      </w:r>
      <w:r w:rsidRPr="00F42728">
        <w:rPr>
          <w:rStyle w:val="StyleUnderline"/>
        </w:rPr>
        <w:t xml:space="preserve">has pointed out, “the relationship between population growth and environmental destruction is shaped by </w:t>
      </w:r>
      <w:r w:rsidRPr="00F42728">
        <w:rPr>
          <w:rStyle w:val="StyleUnderline"/>
          <w:b/>
        </w:rPr>
        <w:t>how we use our resources, not by the number of people who use them</w:t>
      </w:r>
      <w:r>
        <w:t>.”[17]</w:t>
      </w:r>
    </w:p>
    <w:p w14:paraId="70008327" w14:textId="77777777" w:rsidR="004E051D" w:rsidRDefault="004E051D" w:rsidP="004E051D">
      <w:r w:rsidRPr="00F42728">
        <w:rPr>
          <w:rStyle w:val="StyleUnderline"/>
        </w:rPr>
        <w:t>Labeling migrants as a climate change problem</w:t>
      </w:r>
      <w:r w:rsidRPr="00F42728">
        <w:t xml:space="preserve"> is</w:t>
      </w:r>
      <w:r>
        <w:t xml:space="preserve"> not only unjust, but it </w:t>
      </w:r>
      <w:r w:rsidRPr="00F42728">
        <w:rPr>
          <w:rStyle w:val="StyleUnderline"/>
          <w:b/>
        </w:rPr>
        <w:t>obscures the real challenges</w:t>
      </w:r>
      <w:r w:rsidRPr="00F42728">
        <w:rPr>
          <w:rStyle w:val="StyleUnderline"/>
        </w:rPr>
        <w:t xml:space="preserve"> the climate movement faces. The decisive question we must address is who makes decisions about resource use</w:t>
      </w:r>
      <w:r>
        <w:t xml:space="preserve"> in society. In capitalist society, </w:t>
      </w:r>
      <w:r w:rsidRPr="00F42728">
        <w:rPr>
          <w:rStyle w:val="StyleUnderline"/>
        </w:rPr>
        <w:t>the big financial institutions, multinational corporations and fossil-fuel companies wield this power</w:t>
      </w:r>
      <w:r>
        <w:t xml:space="preserve"> with devastating results for the planet’s ecosystems – and governments do their bidding. </w:t>
      </w:r>
    </w:p>
    <w:p w14:paraId="5EB45C90" w14:textId="77777777" w:rsidR="004E051D" w:rsidRPr="00F42728" w:rsidRDefault="004E051D" w:rsidP="004E051D">
      <w:pPr>
        <w:rPr>
          <w:rStyle w:val="StyleUnderline"/>
        </w:rPr>
      </w:pPr>
      <w:r w:rsidRPr="00F42728">
        <w:rPr>
          <w:rStyle w:val="StyleUnderline"/>
          <w:b/>
        </w:rPr>
        <w:t>Focusing on immigration diverts attention from the real social</w:t>
      </w:r>
      <w:r>
        <w:t xml:space="preserve"> and economic </w:t>
      </w:r>
      <w:r w:rsidRPr="00F42728">
        <w:rPr>
          <w:rStyle w:val="StyleUnderline"/>
          <w:b/>
        </w:rPr>
        <w:t>causes of global warming, and makes it more difficult to solve them</w:t>
      </w:r>
      <w:r w:rsidRPr="00F42728">
        <w:rPr>
          <w:rStyle w:val="StyleUnderline"/>
        </w:rPr>
        <w:t>. This</w:t>
      </w:r>
      <w:r>
        <w:t xml:space="preserve"> approach </w:t>
      </w:r>
      <w:r w:rsidRPr="00F42728">
        <w:rPr>
          <w:rStyle w:val="StyleUnderline"/>
        </w:rPr>
        <w:t xml:space="preserve">mistakenly links the trends of population and ecological harm, and so </w:t>
      </w:r>
      <w:r w:rsidRPr="00F42728">
        <w:rPr>
          <w:rStyle w:val="StyleUnderline"/>
          <w:b/>
        </w:rPr>
        <w:t>misdiagnoses the root causes of the current environmental crisis</w:t>
      </w:r>
      <w:r w:rsidRPr="00F42728">
        <w:rPr>
          <w:rStyle w:val="StyleUnderline"/>
        </w:rPr>
        <w:t xml:space="preserve">. It leaves social change out of the equation or consigns it to the far future. It </w:t>
      </w:r>
      <w:r w:rsidRPr="00F42728">
        <w:rPr>
          <w:rStyle w:val="StyleUnderline"/>
          <w:b/>
        </w:rPr>
        <w:t>downplays</w:t>
      </w:r>
      <w:r>
        <w:t xml:space="preserve"> or ignores </w:t>
      </w:r>
      <w:r w:rsidRPr="00F42728">
        <w:rPr>
          <w:rStyle w:val="StyleUnderline"/>
        </w:rPr>
        <w:t xml:space="preserve">the fact that immigration would have a very different impact in the </w:t>
      </w:r>
      <w:r w:rsidRPr="00F42728">
        <w:rPr>
          <w:rStyle w:val="StyleUnderline"/>
          <w:b/>
        </w:rPr>
        <w:t>zero-emissions economy we need to fight for</w:t>
      </w:r>
      <w:r w:rsidRPr="00F42728">
        <w:rPr>
          <w:rStyle w:val="StyleUnderline"/>
        </w:rPr>
        <w:t>.</w:t>
      </w:r>
    </w:p>
    <w:p w14:paraId="484FE1A5" w14:textId="77777777" w:rsidR="004E051D" w:rsidRPr="00AA1C4B" w:rsidRDefault="004E051D" w:rsidP="004E051D"/>
    <w:p w14:paraId="6AA1D198" w14:textId="697618E1" w:rsidR="007345D8" w:rsidRDefault="007345D8" w:rsidP="007345D8">
      <w:pPr>
        <w:pStyle w:val="Heading3"/>
      </w:pPr>
      <w:r>
        <w:t>2ac opop disad – at: resources</w:t>
      </w:r>
    </w:p>
    <w:p w14:paraId="5CF2AB0E" w14:textId="77777777" w:rsidR="007345D8" w:rsidRPr="007A776B" w:rsidRDefault="007345D8" w:rsidP="007345D8">
      <w:pPr>
        <w:pStyle w:val="Heading4"/>
      </w:pPr>
      <w:r>
        <w:t>Migration provides more public resources – increases the tax base for efficient action</w:t>
      </w:r>
    </w:p>
    <w:p w14:paraId="64991512" w14:textId="77777777" w:rsidR="007345D8" w:rsidRDefault="007345D8" w:rsidP="007345D8">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5FCA3D56" w14:textId="77777777" w:rsidR="007345D8" w:rsidRDefault="007345D8" w:rsidP="007345D8">
      <w:r>
        <w:t>14. “</w:t>
      </w:r>
      <w:r w:rsidRPr="007A776B">
        <w:rPr>
          <w:rStyle w:val="StyleUnderline"/>
        </w:rPr>
        <w:t>Immigrants will increase crowding, harm the environment, and</w:t>
      </w:r>
      <w:r>
        <w:t xml:space="preserve"> [insert misanthropic statement here].” </w:t>
      </w:r>
    </w:p>
    <w:p w14:paraId="6C9FF85C" w14:textId="77777777" w:rsidR="007345D8" w:rsidRDefault="007345D8" w:rsidP="007345D8">
      <w:r>
        <w:t xml:space="preserve">The late economist Julian </w:t>
      </w:r>
      <w:r w:rsidRPr="007A776B">
        <w:rPr>
          <w:rStyle w:val="StyleUnderline"/>
        </w:rPr>
        <w:t xml:space="preserve">Simon spent much of his career showing that </w:t>
      </w:r>
      <w:r w:rsidRPr="007A776B">
        <w:rPr>
          <w:rStyle w:val="StyleUnderline"/>
          <w:b/>
        </w:rPr>
        <w:t>people are an economic and environmental blessing, not a curse</w:t>
      </w:r>
      <w:r w:rsidRPr="007A776B">
        <w:rPr>
          <w:rStyle w:val="StyleUnderline"/>
        </w:rPr>
        <w:t>.  Despite his work</w:t>
      </w:r>
      <w:r>
        <w:t xml:space="preserve">, numerous </w:t>
      </w:r>
      <w:r w:rsidRPr="007A776B">
        <w:rPr>
          <w:rStyle w:val="StyleUnderline"/>
        </w:rPr>
        <w:t>anti-immigration organizations</w:t>
      </w:r>
      <w:r>
        <w:t xml:space="preserve"> today </w:t>
      </w:r>
      <w:r w:rsidRPr="007A776B">
        <w:rPr>
          <w:rStyle w:val="StyleUnderline"/>
        </w:rPr>
        <w:t>were funded and founded to oppose immigration because it would increase the number of</w:t>
      </w:r>
      <w:r>
        <w:t xml:space="preserve"> high-income </w:t>
      </w:r>
      <w:r w:rsidRPr="007A776B">
        <w:rPr>
          <w:rStyle w:val="StyleUnderline"/>
        </w:rPr>
        <w:t>Americans who would then harm the environment</w:t>
      </w:r>
      <w:r>
        <w:t xml:space="preserve"> more.  Yes, seriously – just read about John Tanton who is the Johnny Appleseed of modern American nativism.</w:t>
      </w:r>
    </w:p>
    <w:p w14:paraId="5007E5BF" w14:textId="77777777" w:rsidR="007345D8" w:rsidRDefault="007345D8" w:rsidP="007345D8">
      <w:r w:rsidRPr="007A776B">
        <w:rPr>
          <w:rStyle w:val="StyleUnderline"/>
        </w:rPr>
        <w:t>Concern about crowding is focused on publicly provided goods or services</w:t>
      </w:r>
      <w:r>
        <w:t xml:space="preserve"> – like schools, roads, and heavily zoned urban areas. </w:t>
      </w:r>
      <w:r w:rsidRPr="007A776B">
        <w:rPr>
          <w:rStyle w:val="StyleUnderline"/>
        </w:rPr>
        <w:t>Private businesses don’t complain</w:t>
      </w:r>
      <w:r>
        <w:t xml:space="preserve"> about crowding, </w:t>
      </w:r>
      <w:r w:rsidRPr="007A776B">
        <w:rPr>
          <w:rStyle w:val="StyleUnderline"/>
        </w:rPr>
        <w:t>they expand</w:t>
      </w:r>
      <w:r>
        <w:t xml:space="preserve"> to meet demand which increases their profits. If crowding was really an issue then privatizing government functions so they have an incentive to rapidly meet demand is a cheap and easy option. Even if the government doesn’t do that, and I don’t suspect they will in the near future, </w:t>
      </w:r>
      <w:r w:rsidRPr="007A776B">
        <w:rPr>
          <w:rStyle w:val="StyleUnderline"/>
        </w:rPr>
        <w:t xml:space="preserve">the problems of crowding are manageable because more immigrants also mean a </w:t>
      </w:r>
      <w:r w:rsidRPr="007A776B">
        <w:rPr>
          <w:rStyle w:val="StyleUnderline"/>
          <w:b/>
        </w:rPr>
        <w:t>larger tax base</w:t>
      </w:r>
      <w:r>
        <w:t xml:space="preserve">. Reforming or removing local land use laws that prevent development would also go a long way to alleviating any concerns over crowding. </w:t>
      </w:r>
    </w:p>
    <w:p w14:paraId="5A05A1D5" w14:textId="77777777" w:rsidR="007345D8" w:rsidRPr="005C6411" w:rsidRDefault="007345D8" w:rsidP="007345D8">
      <w:r>
        <w:t xml:space="preserve">Although we should </w:t>
      </w:r>
      <w:r w:rsidRPr="007A776B">
        <w:rPr>
          <w:rStyle w:val="StyleUnderline"/>
        </w:rPr>
        <w:t>think of these issues</w:t>
      </w:r>
      <w:r>
        <w:t xml:space="preserve"> on the margin, </w:t>
      </w:r>
      <w:r w:rsidRPr="007A776B">
        <w:rPr>
          <w:rStyle w:val="StyleUnderline"/>
        </w:rPr>
        <w:t>would you rather be stuck</w:t>
      </w:r>
      <w:r>
        <w:t xml:space="preserve"> with the problems of crowding like they have </w:t>
      </w:r>
      <w:r w:rsidRPr="007A776B">
        <w:rPr>
          <w:rStyle w:val="StyleUnderline"/>
        </w:rPr>
        <w:t>in Houston or</w:t>
      </w:r>
      <w:r>
        <w:t xml:space="preserve"> the problem of not enough crowding like in </w:t>
      </w:r>
      <w:r w:rsidRPr="007A776B">
        <w:rPr>
          <w:rStyle w:val="StyleUnderline"/>
        </w:rPr>
        <w:t>Detroit</w:t>
      </w:r>
      <w:r>
        <w:t xml:space="preserve">? </w:t>
      </w:r>
    </w:p>
    <w:p w14:paraId="306D41A2" w14:textId="10A6F5C2" w:rsidR="00BB0AD9" w:rsidRDefault="00BB0AD9" w:rsidP="00E45F9C">
      <w:pPr>
        <w:pStyle w:val="Heading3"/>
      </w:pPr>
      <w:r>
        <w:t xml:space="preserve">2ac opop disad – </w:t>
      </w:r>
      <w:r w:rsidR="0058226A">
        <w:t xml:space="preserve">at: </w:t>
      </w:r>
      <w:r>
        <w:t xml:space="preserve">impact </w:t>
      </w:r>
    </w:p>
    <w:p w14:paraId="15A1B516" w14:textId="5935E9E6" w:rsidR="00BB0AD9" w:rsidRDefault="00BB0AD9" w:rsidP="00BB0AD9">
      <w:pPr>
        <w:pStyle w:val="Heading4"/>
      </w:pPr>
      <w:r>
        <w:t xml:space="preserve">Technology solves </w:t>
      </w:r>
      <w:r w:rsidR="00AF1E70">
        <w:t xml:space="preserve">the impacts of </w:t>
      </w:r>
      <w:r>
        <w:t xml:space="preserve">overpopulation and makes growth environmentally sustainable </w:t>
      </w:r>
      <w:r w:rsidR="00AF1E70">
        <w:t xml:space="preserve">– population control can’t solve  </w:t>
      </w:r>
    </w:p>
    <w:p w14:paraId="7C136D02" w14:textId="0A9CAD9E" w:rsidR="00AF1E70" w:rsidRPr="00AF1E70" w:rsidRDefault="00AF1E70" w:rsidP="00AF1E70">
      <w:r>
        <w:rPr>
          <w:b/>
        </w:rPr>
        <w:t xml:space="preserve">Stone 17 </w:t>
      </w:r>
      <w:r>
        <w:t>Lyman Stone, a Vox columnist, is a regional population economics researcher who blogs at In a State of Migration. He is also an agricultural economist at USDA. Find him on Twitter @lymanstoneky. Why you shouldn’t obsess about “overpopulation” We can’t solve our climate-change problems by having fewer babies. By Lyman Stone Dec 12, 2017, 12:10pm EST https://www.vox.com/the-big-idea/2017/12/12/16766872/overpopulation-exaggerated-concern-climate-change</w:t>
      </w:r>
    </w:p>
    <w:p w14:paraId="4830C999" w14:textId="77777777" w:rsidR="00BB0AD9" w:rsidRDefault="00BB0AD9" w:rsidP="00BB0AD9">
      <w:r>
        <w:t xml:space="preserve">In response to my recent Vox article suggesting that </w:t>
      </w:r>
      <w:r w:rsidRPr="00BB0AD9">
        <w:rPr>
          <w:rStyle w:val="StyleUnderline"/>
        </w:rPr>
        <w:t>the United States needed a pro–population growth agenda, many</w:t>
      </w:r>
      <w:r>
        <w:t xml:space="preserve"> readers from across the political spectrum </w:t>
      </w:r>
      <w:r w:rsidRPr="00BB0AD9">
        <w:rPr>
          <w:rStyle w:val="StyleUnderline"/>
        </w:rPr>
        <w:t>responded by raising fears about overpopulation</w:t>
      </w:r>
      <w:r>
        <w:t xml:space="preserve">. Clearly, </w:t>
      </w:r>
      <w:r w:rsidRPr="00BB0AD9">
        <w:rPr>
          <w:rStyle w:val="StyleUnderline"/>
        </w:rPr>
        <w:t>fear of overpopulation is widespread</w:t>
      </w:r>
      <w:r>
        <w:t>.</w:t>
      </w:r>
    </w:p>
    <w:p w14:paraId="71871EBC" w14:textId="40775342" w:rsidR="00BB0AD9" w:rsidRPr="00BB0AD9" w:rsidRDefault="00BB0AD9" w:rsidP="00BB0AD9">
      <w:pPr>
        <w:rPr>
          <w:rStyle w:val="StyleUnderline"/>
          <w:b/>
        </w:rPr>
      </w:pPr>
      <w:r w:rsidRPr="00BB0AD9">
        <w:rPr>
          <w:rStyle w:val="StyleUnderline"/>
        </w:rPr>
        <w:t>But</w:t>
      </w:r>
      <w:r>
        <w:t xml:space="preserve"> the truth is that </w:t>
      </w:r>
      <w:r w:rsidRPr="00BB0AD9">
        <w:rPr>
          <w:rStyle w:val="StyleUnderline"/>
          <w:b/>
        </w:rPr>
        <w:t>overpopulation in the United States is not even close to a serious problem</w:t>
      </w:r>
      <w:r>
        <w:t xml:space="preserve">. Even </w:t>
      </w:r>
      <w:r w:rsidRPr="00BB0AD9">
        <w:rPr>
          <w:rStyle w:val="StyleUnderline"/>
          <w:b/>
        </w:rPr>
        <w:t xml:space="preserve">globally, overpopulation is an overstated problem. </w:t>
      </w:r>
    </w:p>
    <w:p w14:paraId="64F630FE" w14:textId="77777777" w:rsidR="00BB0AD9" w:rsidRPr="00BB0AD9" w:rsidRDefault="00BB0AD9" w:rsidP="00BB0AD9">
      <w:pPr>
        <w:rPr>
          <w:rStyle w:val="StyleUnderline"/>
        </w:rPr>
      </w:pPr>
      <w:r>
        <w:t xml:space="preserve">It’s simplest to start with just the United States. </w:t>
      </w:r>
      <w:r w:rsidRPr="00BB0AD9">
        <w:rPr>
          <w:rStyle w:val="StyleUnderline"/>
        </w:rPr>
        <w:t>How many people can the country support?</w:t>
      </w:r>
      <w:r>
        <w:t xml:space="preserve"> Because I am an agricultural economist by profession, my bias is to first </w:t>
      </w:r>
      <w:r w:rsidRPr="00BB0AD9">
        <w:rPr>
          <w:rStyle w:val="StyleUnderline"/>
        </w:rPr>
        <w:t>think about food</w:t>
      </w:r>
      <w:r>
        <w:t xml:space="preserve">. One simple question is </w:t>
      </w:r>
      <w:r w:rsidRPr="00BB0AD9">
        <w:rPr>
          <w:rStyle w:val="StyleUnderline"/>
        </w:rPr>
        <w:t>how many people can the United States feed?</w:t>
      </w:r>
      <w:r>
        <w:t xml:space="preserve"> Well, </w:t>
      </w:r>
      <w:r w:rsidRPr="00BB0AD9">
        <w:rPr>
          <w:rStyle w:val="StyleUnderline"/>
        </w:rPr>
        <w:t>our net agricultural exports account for about 25 percent of the physical volume of agricultural production, which suggests that if we redirected those exports internally, the US could probably support approximately 25 percent more people. That’s assuming current technology and current diets and current land use.</w:t>
      </w:r>
    </w:p>
    <w:p w14:paraId="5458E845" w14:textId="0E7165FE" w:rsidR="00BB0AD9" w:rsidRPr="00BB0AD9" w:rsidRDefault="00BB0AD9" w:rsidP="00BB0AD9">
      <w:pPr>
        <w:rPr>
          <w:rStyle w:val="StyleUnderline"/>
          <w:b/>
        </w:rPr>
      </w:pPr>
      <w:r>
        <w:t xml:space="preserve">In short, </w:t>
      </w:r>
      <w:r w:rsidRPr="00BB0AD9">
        <w:rPr>
          <w:rStyle w:val="StyleUnderline"/>
          <w:b/>
        </w:rPr>
        <w:t xml:space="preserve">we could feed more than 400 million people, total, merely by consuming locally what we now export. </w:t>
      </w:r>
    </w:p>
    <w:p w14:paraId="4570CDBA" w14:textId="77777777" w:rsidR="00BB0AD9" w:rsidRPr="00BB0AD9" w:rsidRDefault="00BB0AD9" w:rsidP="00BB0AD9">
      <w:pPr>
        <w:rPr>
          <w:rStyle w:val="StyleUnderline"/>
          <w:b/>
        </w:rPr>
      </w:pPr>
      <w:r w:rsidRPr="00BB0AD9">
        <w:rPr>
          <w:rStyle w:val="StyleUnderline"/>
        </w:rPr>
        <w:t>If you assume that a growing population induces more land to be shifted to food production</w:t>
      </w:r>
      <w:r>
        <w:t xml:space="preserve"> (because farming becomes more profitable), </w:t>
      </w:r>
      <w:r w:rsidRPr="00BB0AD9">
        <w:rPr>
          <w:rStyle w:val="StyleUnderline"/>
        </w:rPr>
        <w:t>that food imports can rise, and that agricultural innovation continues apace, it becomes clear that our land can physically support even more people than that</w:t>
      </w:r>
      <w:r>
        <w:t xml:space="preserve"> — I estimate </w:t>
      </w:r>
      <w:r w:rsidRPr="00BB0AD9">
        <w:rPr>
          <w:rStyle w:val="StyleUnderline"/>
          <w:b/>
        </w:rPr>
        <w:t>as much as double our current population</w:t>
      </w:r>
      <w:r>
        <w:t xml:space="preserve">. And </w:t>
      </w:r>
      <w:r w:rsidRPr="00BB0AD9">
        <w:rPr>
          <w:rStyle w:val="StyleUnderline"/>
        </w:rPr>
        <w:t>given that agricultural yields are far lower in the developing world today than in the United States, thanks to the much lower level of technological advancement</w:t>
      </w:r>
      <w:r>
        <w:t xml:space="preserve"> and managerial expertise in those countries, </w:t>
      </w:r>
      <w:r w:rsidRPr="00BB0AD9">
        <w:rPr>
          <w:rStyle w:val="StyleUnderline"/>
        </w:rPr>
        <w:t xml:space="preserve">the truth is that </w:t>
      </w:r>
      <w:r w:rsidRPr="00BB0AD9">
        <w:rPr>
          <w:rStyle w:val="StyleUnderline"/>
          <w:b/>
        </w:rPr>
        <w:t>the rest of the world has plenty of potential for increased food production</w:t>
      </w:r>
      <w:r w:rsidRPr="00BB0AD9">
        <w:rPr>
          <w:rStyle w:val="StyleUnderline"/>
        </w:rPr>
        <w:t xml:space="preserve">: more than enough to feed itself and provide imports for a more populous United States. Merely tweaking foreign land use rules could </w:t>
      </w:r>
      <w:r w:rsidRPr="00BB0AD9">
        <w:rPr>
          <w:rStyle w:val="StyleUnderline"/>
          <w:b/>
        </w:rPr>
        <w:t>unlock large gains in agricultural production.</w:t>
      </w:r>
    </w:p>
    <w:p w14:paraId="0CD2B32E" w14:textId="6D1C435E" w:rsidR="00BB0AD9" w:rsidRPr="00BB0AD9" w:rsidRDefault="00BB0AD9" w:rsidP="00BB0AD9">
      <w:pPr>
        <w:rPr>
          <w:rStyle w:val="StyleUnderline"/>
        </w:rPr>
      </w:pPr>
      <w:r w:rsidRPr="00BB0AD9">
        <w:rPr>
          <w:rStyle w:val="StyleUnderline"/>
        </w:rPr>
        <w:t>I</w:t>
      </w:r>
      <w:r>
        <w:t xml:space="preserve"> also </w:t>
      </w:r>
      <w:r w:rsidRPr="00BB0AD9">
        <w:rPr>
          <w:rStyle w:val="StyleUnderline"/>
        </w:rPr>
        <w:t>approach this problem as a regional economist specializing in migration</w:t>
      </w:r>
      <w:r>
        <w:t xml:space="preserve">, so I also think of the American population issue through the lens of population density comparisons. </w:t>
      </w:r>
      <w:r w:rsidRPr="00BB0AD9">
        <w:rPr>
          <w:rStyle w:val="StyleUnderline"/>
        </w:rPr>
        <w:t>Consider that the European Union has approximately 300 people per square mile, making it as dense as the ninth-densest US state</w:t>
      </w:r>
      <w:r>
        <w:t xml:space="preserve"> (that is, similar to Pennsylvania or Florida). </w:t>
      </w:r>
      <w:r w:rsidRPr="00BB0AD9">
        <w:rPr>
          <w:rStyle w:val="StyleUnderline"/>
          <w:b/>
        </w:rPr>
        <w:t>The continental United States on the whole has about 110 people per square mile</w:t>
      </w:r>
      <w:r>
        <w:t xml:space="preserve"> (excluding Alaska, an outlier), </w:t>
      </w:r>
      <w:r w:rsidRPr="00BB0AD9">
        <w:rPr>
          <w:rStyle w:val="StyleUnderline"/>
          <w:b/>
        </w:rPr>
        <w:t>making the US less than one-third as densely peopled as the EU</w:t>
      </w:r>
      <w:r w:rsidRPr="00BB0AD9">
        <w:rPr>
          <w:rStyle w:val="StyleUnderline"/>
        </w:rPr>
        <w:t>. Yet the European Union</w:t>
      </w:r>
      <w:r>
        <w:t xml:space="preserve">, too, </w:t>
      </w:r>
      <w:r w:rsidRPr="00BB0AD9">
        <w:rPr>
          <w:rStyle w:val="StyleUnderline"/>
        </w:rPr>
        <w:t xml:space="preserve">has roughly balanced or even slightly positive agricultural trade. That suggests that Europe, too, has </w:t>
      </w:r>
      <w:r w:rsidRPr="00BB0AD9">
        <w:rPr>
          <w:rStyle w:val="StyleUnderline"/>
          <w:b/>
        </w:rPr>
        <w:t>no trouble feeding itself</w:t>
      </w:r>
      <w:r w:rsidRPr="00BB0AD9">
        <w:rPr>
          <w:rStyle w:val="StyleUnderline"/>
        </w:rPr>
        <w:t xml:space="preserve"> despite being </w:t>
      </w:r>
      <w:r w:rsidRPr="00BB0AD9">
        <w:rPr>
          <w:rStyle w:val="StyleUnderline"/>
          <w:b/>
        </w:rPr>
        <w:t>three times</w:t>
      </w:r>
      <w:r w:rsidRPr="00BB0AD9">
        <w:rPr>
          <w:rStyle w:val="StyleUnderline"/>
        </w:rPr>
        <w:t xml:space="preserve"> as densely settled as the United States. </w:t>
      </w:r>
    </w:p>
    <w:p w14:paraId="57D245B1" w14:textId="77777777" w:rsidR="00BB0AD9" w:rsidRPr="00BB0AD9" w:rsidRDefault="00BB0AD9" w:rsidP="00BB0AD9">
      <w:pPr>
        <w:rPr>
          <w:rStyle w:val="StyleUnderline"/>
        </w:rPr>
      </w:pPr>
      <w:r w:rsidRPr="00BB0AD9">
        <w:rPr>
          <w:rStyle w:val="StyleUnderline"/>
        </w:rPr>
        <w:t>If the continental United States were as heavily settled as the EU, the US would have nearly a billion people</w:t>
      </w:r>
      <w:r>
        <w:t xml:space="preserve"> living in it. Granted, the Western US is extremely dry and thus might not support an EU-density population. (Again, I assume we aren’t going to populate remote Alaska.) Nonetheless, </w:t>
      </w:r>
      <w:r w:rsidRPr="00BB0AD9">
        <w:rPr>
          <w:rStyle w:val="StyleUnderline"/>
        </w:rPr>
        <w:t xml:space="preserve">if just the states east of the Mississippi had European-style population density, and the other states maintained current population, then the United States would still have </w:t>
      </w:r>
      <w:r w:rsidRPr="00BB0AD9">
        <w:rPr>
          <w:rStyle w:val="StyleUnderline"/>
          <w:b/>
        </w:rPr>
        <w:t>more than 400 million people</w:t>
      </w:r>
      <w:r w:rsidRPr="00BB0AD9">
        <w:rPr>
          <w:rStyle w:val="StyleUnderline"/>
        </w:rPr>
        <w:t>.</w:t>
      </w:r>
    </w:p>
    <w:p w14:paraId="0F4BC202" w14:textId="457111CF" w:rsidR="00BB0AD9" w:rsidRDefault="00BB0AD9" w:rsidP="00BB0AD9">
      <w:r>
        <w:t xml:space="preserve">Every time I show Americans these calculations, they respond with surprise, but the truth is that </w:t>
      </w:r>
      <w:r w:rsidRPr="00BB0AD9">
        <w:rPr>
          <w:rStyle w:val="StyleUnderline"/>
        </w:rPr>
        <w:t xml:space="preserve">getting European-style densities </w:t>
      </w:r>
      <w:r w:rsidRPr="00BB0AD9">
        <w:rPr>
          <w:rStyle w:val="StyleUnderline"/>
          <w:b/>
        </w:rPr>
        <w:t>wouldn’t require technological change</w:t>
      </w:r>
      <w:r w:rsidRPr="00BB0AD9">
        <w:rPr>
          <w:rStyle w:val="StyleUnderline"/>
        </w:rPr>
        <w:t>. It wouldn’t even require any non-voluntary lifestyle changes</w:t>
      </w:r>
      <w:r>
        <w:t xml:space="preserve"> or new regulations: </w:t>
      </w:r>
      <w:r w:rsidRPr="00BB0AD9">
        <w:rPr>
          <w:rStyle w:val="StyleUnderline"/>
        </w:rPr>
        <w:t>Simple deregulation of the housing industry would do the trick. Reducing parking requirements</w:t>
      </w:r>
      <w:r>
        <w:t xml:space="preserve"> for new apartment buildings, removing height limits, altering restrictive lot sizes (namely lot minimums), </w:t>
      </w:r>
      <w:r w:rsidRPr="00BB0AD9">
        <w:rPr>
          <w:rStyle w:val="StyleUnderline"/>
        </w:rPr>
        <w:t>and generally just allowing landowners to build freely on their property</w:t>
      </w:r>
      <w:r w:rsidRPr="00AF1E70">
        <w:t xml:space="preserve"> would greatly reduce the cost of living and boost population growth and density. It would prompt Americans to move to denser areas while also lowering housing prices and easing family budgets — which would itself increase </w:t>
      </w:r>
      <w:r>
        <w:t xml:space="preserve">fertility. (Recall that many American families wish they could afford more children.) </w:t>
      </w:r>
    </w:p>
    <w:p w14:paraId="7B83E279" w14:textId="77777777" w:rsidR="00BB0AD9" w:rsidRPr="00AF1E70" w:rsidRDefault="00BB0AD9" w:rsidP="00AF1E70">
      <w:r w:rsidRPr="00AF1E70">
        <w:t>Population growth is the least influential part of the climate change calculation</w:t>
      </w:r>
    </w:p>
    <w:p w14:paraId="0D633AB9" w14:textId="77777777" w:rsidR="00BB0AD9" w:rsidRDefault="00BB0AD9" w:rsidP="00BB0AD9">
      <w:r w:rsidRPr="00AF1E70">
        <w:rPr>
          <w:rStyle w:val="StyleUnderline"/>
        </w:rPr>
        <w:t>The concern</w:t>
      </w:r>
      <w:r>
        <w:t xml:space="preserve"> with overpopulation, naturally, </w:t>
      </w:r>
      <w:r w:rsidRPr="00AF1E70">
        <w:rPr>
          <w:rStyle w:val="StyleUnderline"/>
        </w:rPr>
        <w:t>often dovetails with concerns about climate change. Won’t higher population devastate the environment?</w:t>
      </w:r>
      <w:r>
        <w:t xml:space="preserve"> We can answer that question fairly easily, making use of forecasts of population, GDP per capita, and emissions intensity per dollar by country. We can come up with some scenarios and then compare them to estimates of emissions needed to keep global warming manageable.</w:t>
      </w:r>
    </w:p>
    <w:p w14:paraId="723A3AEF" w14:textId="77777777" w:rsidR="00BB0AD9" w:rsidRDefault="00BB0AD9" w:rsidP="00BB0AD9">
      <w:r>
        <w:t>I show a daunting number of scenarios above, but they’re color-coded to make following them easier. The greenish lines show emissions under different population scenarios. The most steeply climbing line assumes only a modest decline in global fertility rates, while the lowest (green) scenario assumes a very rapid decline in total fertility rates — frankly, an unattainable decline.</w:t>
      </w:r>
    </w:p>
    <w:p w14:paraId="107B78D5" w14:textId="6B6DCF11" w:rsidR="00BB0AD9" w:rsidRDefault="00BB0AD9" w:rsidP="00BB0AD9">
      <w:r>
        <w:t>The teal line assumes that fertility rates in every country go directly to replacement rate in 2016 (down for most poor countries, up for rich ones), and stay there. The central green line assumes fertility declines in the future following the historic trend. As you can see from these crude extrapolations, fertility rates do have substantial long-run effects on emissions.</w:t>
      </w:r>
      <w:r w:rsidR="00AF1E70">
        <w:t xml:space="preserve"> </w:t>
      </w:r>
    </w:p>
    <w:p w14:paraId="7915BCCE" w14:textId="77777777" w:rsidR="00BB0AD9" w:rsidRPr="00AF1E70" w:rsidRDefault="00BB0AD9" w:rsidP="00BB0AD9">
      <w:pPr>
        <w:rPr>
          <w:rStyle w:val="StyleUnderline"/>
          <w:b/>
        </w:rPr>
      </w:pPr>
      <w:r w:rsidRPr="00AF1E70">
        <w:rPr>
          <w:rStyle w:val="StyleUnderline"/>
        </w:rPr>
        <w:t>But note</w:t>
      </w:r>
      <w:r>
        <w:t xml:space="preserve"> those </w:t>
      </w:r>
      <w:r w:rsidRPr="00AF1E70">
        <w:rPr>
          <w:rStyle w:val="StyleUnderline"/>
        </w:rPr>
        <w:t>two gray lines</w:t>
      </w:r>
      <w:r>
        <w:t xml:space="preserve">. They’re important: They show where emissions need to go in order to prevent sharp rises in global temperatures. </w:t>
      </w:r>
      <w:r w:rsidRPr="00AF1E70">
        <w:rPr>
          <w:rStyle w:val="StyleUnderline"/>
        </w:rPr>
        <w:t>The paler of the two shows emissions required for less than 2 degree Celsius increase</w:t>
      </w:r>
      <w:r>
        <w:t xml:space="preserve">, broadly seen as the benchmark for a “serious” global warming solution. </w:t>
      </w:r>
      <w:r w:rsidRPr="00AF1E70">
        <w:rPr>
          <w:rStyle w:val="StyleUnderline"/>
        </w:rPr>
        <w:t>The darker gray line would get us down to a 2.5 to 2.7 degree increase</w:t>
      </w:r>
      <w:r>
        <w:t xml:space="preserve">, which is more or less what the Paris climate agreement committed participating countries to strive for. </w:t>
      </w:r>
      <w:r w:rsidRPr="00AF1E70">
        <w:rPr>
          <w:rStyle w:val="StyleUnderline"/>
          <w:b/>
        </w:rPr>
        <w:t>No amount of population control achieves those goals.</w:t>
      </w:r>
    </w:p>
    <w:p w14:paraId="378EB374" w14:textId="1721459E" w:rsidR="00BB0AD9" w:rsidRPr="00AF1E70" w:rsidRDefault="00BB0AD9" w:rsidP="00BB0AD9">
      <w:pPr>
        <w:rPr>
          <w:rStyle w:val="StyleUnderline"/>
          <w:b/>
        </w:rPr>
      </w:pPr>
      <w:r>
        <w:t xml:space="preserve">One challenge is that </w:t>
      </w:r>
      <w:r w:rsidRPr="00AF1E70">
        <w:rPr>
          <w:rStyle w:val="StyleUnderline"/>
          <w:b/>
        </w:rPr>
        <w:t>lower fertility leads to higher consumption and economic output</w:t>
      </w:r>
    </w:p>
    <w:p w14:paraId="442048F5" w14:textId="77777777" w:rsidR="00BB0AD9" w:rsidRPr="00AF1E70" w:rsidRDefault="00BB0AD9" w:rsidP="00BB0AD9">
      <w:pPr>
        <w:rPr>
          <w:rStyle w:val="StyleUnderline"/>
          <w:b/>
        </w:rPr>
      </w:pPr>
      <w:r>
        <w:t xml:space="preserve">One complication is that </w:t>
      </w:r>
      <w:r w:rsidRPr="00AF1E70">
        <w:rPr>
          <w:rStyle w:val="StyleUnderline"/>
        </w:rPr>
        <w:t>fertility decline tends to increase GDP per capita, as families invest more in human capital for each child. What happens if GDP growth is much faster than in my baseline scenario? That sharply rising purple line shows emissions if we retain baseline fertility but global GDP per capita rises</w:t>
      </w:r>
      <w:r>
        <w:t xml:space="preserve"> to $100,000 real dollars. (It is under $12,000 today.) The much lower pink line shows what happens if we retain current fertility but global GDP per capita peaks in 2050 at about $20,000, then declines. </w:t>
      </w:r>
      <w:r w:rsidRPr="00AF1E70">
        <w:rPr>
          <w:rStyle w:val="StyleUnderline"/>
        </w:rPr>
        <w:t>Emissions are</w:t>
      </w:r>
      <w:r>
        <w:t xml:space="preserve"> much lower, but they’re </w:t>
      </w:r>
      <w:r w:rsidRPr="00AF1E70">
        <w:rPr>
          <w:rStyle w:val="StyleUnderline"/>
          <w:b/>
        </w:rPr>
        <w:t>still far above the levels necessary to prevent extreme warming.</w:t>
      </w:r>
    </w:p>
    <w:p w14:paraId="62668C34" w14:textId="525F3179" w:rsidR="00BB0AD9" w:rsidRDefault="00BB0AD9" w:rsidP="00BB0AD9">
      <w:r w:rsidRPr="00AF1E70">
        <w:rPr>
          <w:rStyle w:val="StyleUnderline"/>
        </w:rPr>
        <w:t>Finally, the red and orange lines show different assumptions about technology and society. The red line assumes that the amount of CO2 it takes to produce $1 of GDP declines much slower than it has in the past 25 years. The orange line assumes it declines substantially faster</w:t>
      </w:r>
      <w:r w:rsidRPr="00AF1E70">
        <w:t>. Achieving either scenario requires a global economy</w:t>
      </w:r>
      <w:r>
        <w:t xml:space="preserve"> that is substantially less dependent on fossil fuels than it is today in either case, but </w:t>
      </w:r>
      <w:r w:rsidRPr="00AF1E70">
        <w:rPr>
          <w:rStyle w:val="StyleUnderline"/>
          <w:b/>
        </w:rPr>
        <w:t>reaching the most optimistic scenario requires a near-total elimination of fossil fuel power generation on developed countries</w:t>
      </w:r>
      <w:r>
        <w:t xml:space="preserve"> (as France has done, with its commitment to nuclear power).</w:t>
      </w:r>
      <w:r w:rsidR="00AF1E70">
        <w:t xml:space="preserve"> </w:t>
      </w:r>
    </w:p>
    <w:p w14:paraId="6FAC42E9" w14:textId="77777777" w:rsidR="00BB0AD9" w:rsidRPr="00AF1E70" w:rsidRDefault="00BB0AD9" w:rsidP="00BB0AD9">
      <w:pPr>
        <w:rPr>
          <w:rStyle w:val="StyleUnderline"/>
          <w:b/>
        </w:rPr>
      </w:pPr>
      <w:r w:rsidRPr="00AF1E70">
        <w:rPr>
          <w:rStyle w:val="StyleUnderline"/>
        </w:rPr>
        <w:t xml:space="preserve">Either scenario is technologically possible, though we would </w:t>
      </w:r>
      <w:r w:rsidRPr="00AF1E70">
        <w:rPr>
          <w:rStyle w:val="StyleUnderline"/>
          <w:b/>
        </w:rPr>
        <w:t>need big breakthroughs</w:t>
      </w:r>
      <w:r>
        <w:t xml:space="preserve"> in cost-effectiveness of alternative energy for the best-case outcomes. But compared to the “cost” involved, </w:t>
      </w:r>
      <w:r w:rsidRPr="00AF1E70">
        <w:rPr>
          <w:rStyle w:val="StyleUnderline"/>
          <w:b/>
        </w:rPr>
        <w:t>these tech and social measures have the biggest bang.</w:t>
      </w:r>
    </w:p>
    <w:p w14:paraId="23B2C435" w14:textId="18C75BD4" w:rsidR="00BB0AD9" w:rsidRPr="00AF1E70" w:rsidRDefault="00BB0AD9" w:rsidP="00BB0AD9">
      <w:pPr>
        <w:rPr>
          <w:rStyle w:val="StyleUnderline"/>
          <w:b/>
        </w:rPr>
      </w:pPr>
      <w:r w:rsidRPr="00AF1E70">
        <w:rPr>
          <w:rStyle w:val="StyleUnderline"/>
        </w:rPr>
        <w:t>But</w:t>
      </w:r>
      <w:r>
        <w:t xml:space="preserve"> unfortunately, </w:t>
      </w:r>
      <w:r w:rsidRPr="00AF1E70">
        <w:rPr>
          <w:rStyle w:val="StyleUnderline"/>
        </w:rPr>
        <w:t>even if we combine lower fertility, more efficient technology, and lower economic growth</w:t>
      </w:r>
      <w:r>
        <w:t xml:space="preserve"> (the brown line), </w:t>
      </w:r>
      <w:r w:rsidRPr="00AF1E70">
        <w:rPr>
          <w:rStyle w:val="StyleUnderline"/>
        </w:rPr>
        <w:t xml:space="preserve">by the 2030s we are once again overshooting necessary emissions. In other words, this entire exercise is hopeless within current technological constraints. </w:t>
      </w:r>
      <w:r w:rsidRPr="00AF1E70">
        <w:rPr>
          <w:rStyle w:val="StyleUnderline"/>
          <w:b/>
        </w:rPr>
        <w:t>The only hope for the climate is a quantum-leap breakthrough in carbon efficiency</w:t>
      </w:r>
      <w:r>
        <w:t xml:space="preserve"> — beyond what we observe in even very carbon-efficient economies. </w:t>
      </w:r>
      <w:r w:rsidRPr="00AF1E70">
        <w:rPr>
          <w:rStyle w:val="StyleUnderline"/>
          <w:b/>
        </w:rPr>
        <w:t>Fertility on its own won’t make a serious dent.</w:t>
      </w:r>
      <w:r w:rsidR="00AF1E70" w:rsidRPr="00AF1E70">
        <w:rPr>
          <w:rStyle w:val="StyleUnderline"/>
          <w:b/>
        </w:rPr>
        <w:t xml:space="preserve"> </w:t>
      </w:r>
    </w:p>
    <w:p w14:paraId="50BF70E4" w14:textId="77777777" w:rsidR="00BB0AD9" w:rsidRDefault="00BB0AD9" w:rsidP="00BB0AD9">
      <w:r w:rsidRPr="00AF1E70">
        <w:rPr>
          <w:rStyle w:val="StyleUnderline"/>
        </w:rPr>
        <w:t>And it gets worse: Fertility declines may offset themselves even when couples have zero children. An American couple that forgoes a child might take an extra vacation</w:t>
      </w:r>
      <w:r>
        <w:t xml:space="preserve">, say, a road trip across Peru — </w:t>
      </w:r>
      <w:r w:rsidRPr="00AF1E70">
        <w:rPr>
          <w:rStyle w:val="StyleUnderline"/>
        </w:rPr>
        <w:t>burning extra fossil fuel for airfares and extra driving. The couple’s plane ticket alone to Peru would produce between 3 and 7 metric-ton equivalents of CO2. Add in the couple’s double consumption of housing</w:t>
      </w:r>
      <w:r>
        <w:t xml:space="preserve"> (their home is vacant while they travel), </w:t>
      </w:r>
      <w:r w:rsidRPr="00AF1E70">
        <w:rPr>
          <w:rStyle w:val="StyleUnderline"/>
        </w:rPr>
        <w:t>their increase in driving</w:t>
      </w:r>
      <w:r>
        <w:t xml:space="preserve"> (it’s a road trip), </w:t>
      </w:r>
      <w:r w:rsidRPr="00AF1E70">
        <w:rPr>
          <w:rStyle w:val="StyleUnderline"/>
        </w:rPr>
        <w:t>their increase in eating and other consumption</w:t>
      </w:r>
      <w:r>
        <w:t xml:space="preserve"> (it’s vacation, after all), </w:t>
      </w:r>
      <w:r w:rsidRPr="00AF1E70">
        <w:rPr>
          <w:rStyle w:val="StyleUnderline"/>
        </w:rPr>
        <w:t>and that single vacation has about the same carbon impact as a baby in its first year</w:t>
      </w:r>
      <w:r>
        <w:t xml:space="preserve"> (some 10 tons of carbon, let’s estimate).</w:t>
      </w:r>
    </w:p>
    <w:p w14:paraId="75E7B8BE" w14:textId="5BD76C99" w:rsidR="00BB0AD9" w:rsidRDefault="00BB0AD9" w:rsidP="00BB0AD9">
      <w:r>
        <w:t>Because of this higher-intensity consumption by childless couples, while lower fertility could reduce long-run emissions, it probably has no net impact on short-run emissions — or even increases them. And short-run emissions have the largest impact on future temperatures (because there is a time delay between carbon emissions and climate impact).</w:t>
      </w:r>
      <w:r w:rsidR="00AF1E70">
        <w:t xml:space="preserve"> </w:t>
      </w:r>
    </w:p>
    <w:p w14:paraId="31D2D9BF" w14:textId="77777777" w:rsidR="00BB0AD9" w:rsidRPr="00AF1E70" w:rsidRDefault="00BB0AD9" w:rsidP="00BB0AD9">
      <w:pPr>
        <w:rPr>
          <w:rStyle w:val="StyleUnderline"/>
          <w:b/>
        </w:rPr>
      </w:pPr>
      <w:r w:rsidRPr="00AF1E70">
        <w:rPr>
          <w:rStyle w:val="StyleUnderline"/>
        </w:rPr>
        <w:t xml:space="preserve">Concerns about population growth are </w:t>
      </w:r>
      <w:r w:rsidRPr="00AF1E70">
        <w:rPr>
          <w:rStyle w:val="StyleUnderline"/>
          <w:b/>
        </w:rPr>
        <w:t>especially irrelevant in</w:t>
      </w:r>
      <w:r>
        <w:t xml:space="preserve"> low-growth countries like </w:t>
      </w:r>
      <w:r w:rsidRPr="00AF1E70">
        <w:rPr>
          <w:rStyle w:val="StyleUnderline"/>
          <w:b/>
        </w:rPr>
        <w:t>the US</w:t>
      </w:r>
    </w:p>
    <w:p w14:paraId="1219F8C5" w14:textId="77777777" w:rsidR="00BB0AD9" w:rsidRDefault="00BB0AD9" w:rsidP="00BB0AD9">
      <w:r>
        <w:t xml:space="preserve">But this is all moot when considering the United States! </w:t>
      </w:r>
      <w:r w:rsidRPr="00AF1E70">
        <w:rPr>
          <w:rStyle w:val="StyleUnderline"/>
        </w:rPr>
        <w:t xml:space="preserve">The US has lower carbon intensity per dollar of GDP than average for the world, and US population growth is an extremely small component of global emissions forecasts. And since US population and GDP growth are already extremely low in comparison to the rest of the world, marginally raising fertility will have an </w:t>
      </w:r>
      <w:r w:rsidRPr="00AF1E70">
        <w:rPr>
          <w:rStyle w:val="StyleUnderline"/>
          <w:b/>
        </w:rPr>
        <w:t>infinitesimally small impact on the growth path of carbon emissions</w:t>
      </w:r>
      <w:r>
        <w:t>. Virtually the entire determinative calculation for future carbon emissions can be summed up in the pace of shifts away from fossil fuels in the largest economies, and the population and economic growth trajectories in developing countries.</w:t>
      </w:r>
    </w:p>
    <w:p w14:paraId="365A9600" w14:textId="77777777" w:rsidR="00BB0AD9" w:rsidRPr="00AF1E70" w:rsidRDefault="00BB0AD9" w:rsidP="00BB0AD9">
      <w:pPr>
        <w:rPr>
          <w:rStyle w:val="StyleUnderline"/>
        </w:rPr>
      </w:pPr>
      <w:r>
        <w:t xml:space="preserve">As you can see, </w:t>
      </w:r>
      <w:r w:rsidRPr="00AF1E70">
        <w:rPr>
          <w:rStyle w:val="StyleUnderline"/>
        </w:rPr>
        <w:t xml:space="preserve">even if US population stopped growing at around 325 million people in 2017 and flatlined out, it would produce at best a </w:t>
      </w:r>
      <w:r w:rsidRPr="00AF1E70">
        <w:rPr>
          <w:rStyle w:val="StyleUnderline"/>
          <w:b/>
        </w:rPr>
        <w:t>marginal change in global emissions</w:t>
      </w:r>
      <w:r>
        <w:t xml:space="preserve">. Plus, accomplishing that trend would require draconian anti-fertility policies and extremely strict immigration laws. On the other hand, </w:t>
      </w:r>
      <w:r w:rsidRPr="00AF1E70">
        <w:rPr>
          <w:rStyle w:val="StyleUnderline"/>
        </w:rPr>
        <w:t xml:space="preserve">even if US population rises over 500 million people, the impact on the world is </w:t>
      </w:r>
      <w:r w:rsidRPr="00AF1E70">
        <w:rPr>
          <w:rStyle w:val="StyleUnderline"/>
          <w:b/>
        </w:rPr>
        <w:t>barely noticeable</w:t>
      </w:r>
      <w:r>
        <w:t xml:space="preserve">. Meanwhile, </w:t>
      </w:r>
      <w:r w:rsidRPr="00AF1E70">
        <w:rPr>
          <w:rStyle w:val="StyleUnderline"/>
        </w:rPr>
        <w:t>lowering US carbon intensity by about a third, to around the level of manufacturing-superpower Germany today, has a bigger effect than preventing 100 million Americans from existing.</w:t>
      </w:r>
    </w:p>
    <w:p w14:paraId="6F039F1D" w14:textId="77777777" w:rsidR="00BB0AD9" w:rsidRDefault="00BB0AD9" w:rsidP="00BB0AD9">
      <w:r>
        <w:t>Now, obviously, we should provide the resources for women to take ownership of their fertility: We should want to reduce undesired conceptions and increase desired conceptions. We should facilitate the kind of human development that tends to reduce desired fertility from the four- to seven-child range to the two- to four-child range as well. But we should do these things because it is morally good to empower individual decision-making, not because we can save the climate through Malthusian reductions.</w:t>
      </w:r>
    </w:p>
    <w:p w14:paraId="5B06F850" w14:textId="271105FD" w:rsidR="00BB0AD9" w:rsidRPr="00AF1E70" w:rsidRDefault="00BB0AD9" w:rsidP="00BB0AD9">
      <w:pPr>
        <w:rPr>
          <w:rStyle w:val="StyleUnderline"/>
          <w:b/>
        </w:rPr>
      </w:pPr>
      <w:r w:rsidRPr="00AF1E70">
        <w:rPr>
          <w:rStyle w:val="StyleUnderline"/>
        </w:rPr>
        <w:t xml:space="preserve">There is only one way to effectively prevent, alleviate, or reverse dangerous climate change: </w:t>
      </w:r>
      <w:r w:rsidRPr="00AF1E70">
        <w:rPr>
          <w:rStyle w:val="StyleUnderline"/>
          <w:b/>
        </w:rPr>
        <w:t>technological</w:t>
      </w:r>
      <w:r>
        <w:t xml:space="preserve">, geographic, and social </w:t>
      </w:r>
      <w:r w:rsidRPr="00AF1E70">
        <w:rPr>
          <w:rStyle w:val="StyleUnderline"/>
          <w:b/>
        </w:rPr>
        <w:t>advancement. Population has little to do with it — especially not in the US.</w:t>
      </w:r>
      <w:r w:rsidR="00AF1E70" w:rsidRPr="00AF1E70">
        <w:rPr>
          <w:rStyle w:val="StyleUnderline"/>
          <w:b/>
        </w:rPr>
        <w:t xml:space="preserve"> </w:t>
      </w:r>
    </w:p>
    <w:p w14:paraId="2C8D2705" w14:textId="65094A1E" w:rsidR="00E45F9C" w:rsidRDefault="00E45F9C" w:rsidP="00E45F9C">
      <w:pPr>
        <w:pStyle w:val="Heading3"/>
      </w:pPr>
      <w:r>
        <w:t>2ac sovereignty disad – at: countries require borders</w:t>
      </w:r>
    </w:p>
    <w:p w14:paraId="3E1EC508" w14:textId="77777777" w:rsidR="00E45F9C" w:rsidRPr="00455BAA" w:rsidRDefault="00E45F9C" w:rsidP="00E45F9C">
      <w:pPr>
        <w:pStyle w:val="Heading4"/>
      </w:pPr>
      <w:r>
        <w:t xml:space="preserve">Sovereign nations can allow migrants in </w:t>
      </w:r>
    </w:p>
    <w:p w14:paraId="3D79920F" w14:textId="77777777" w:rsidR="00E45F9C" w:rsidRDefault="00E45F9C" w:rsidP="00E45F9C">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7BE50E3B" w14:textId="77777777" w:rsidR="00E45F9C" w:rsidRDefault="00E45F9C" w:rsidP="00E45F9C">
      <w:r>
        <w:t>10. “</w:t>
      </w:r>
      <w:r w:rsidRPr="00455BAA">
        <w:rPr>
          <w:rStyle w:val="StyleUnderline"/>
        </w:rPr>
        <w:t>National sovereignty</w:t>
      </w:r>
      <w:r>
        <w:t xml:space="preserve">.” </w:t>
      </w:r>
    </w:p>
    <w:p w14:paraId="1D5FE3E6" w14:textId="77777777" w:rsidR="00E45F9C" w:rsidRDefault="00E45F9C" w:rsidP="00E45F9C">
      <w:r w:rsidRPr="00455BAA">
        <w:rPr>
          <w:rStyle w:val="StyleUnderline"/>
        </w:rPr>
        <w:t>By not exercising control over borders</w:t>
      </w:r>
      <w:r>
        <w:t xml:space="preserve"> through actively blocking immigrants, </w:t>
      </w:r>
      <w:r w:rsidRPr="00455BAA">
        <w:rPr>
          <w:rStyle w:val="StyleUnderline"/>
        </w:rPr>
        <w:t>the</w:t>
      </w:r>
      <w:r>
        <w:t xml:space="preserve"> users of this </w:t>
      </w:r>
      <w:r w:rsidRPr="00455BAA">
        <w:rPr>
          <w:rStyle w:val="StyleUnderline"/>
        </w:rPr>
        <w:t>argument warn, the United States government will surrender a vital component of its national sovereignty.  Rarely do users of this argument explain to whom the U.S. government would actually surrender sovereignty</w:t>
      </w:r>
      <w:r>
        <w:t xml:space="preserve"> in this situation.  </w:t>
      </w:r>
      <w:r w:rsidRPr="00455BAA">
        <w:rPr>
          <w:rStyle w:val="StyleUnderline"/>
        </w:rPr>
        <w:t xml:space="preserve">Even in the most extremely open immigration policy imaginable, total open borders, </w:t>
      </w:r>
      <w:r w:rsidRPr="00455BAA">
        <w:rPr>
          <w:rStyle w:val="StyleUnderline"/>
          <w:b/>
        </w:rPr>
        <w:t>national sovereignty is not diminished</w:t>
      </w:r>
      <w:r>
        <w:t xml:space="preserve"> assuming that our government’s institutions chose such a policy (I am not supporting totally open borders here, I am just using it as a foil to show that even in this extreme situation this argument fails).  How can that be?   </w:t>
      </w:r>
    </w:p>
    <w:p w14:paraId="02B6A8C7" w14:textId="77777777" w:rsidR="00E45F9C" w:rsidRDefault="00E45F9C" w:rsidP="00E45F9C">
      <w:r>
        <w:t xml:space="preserve">The standard Weberian definition of a government is an institution that has a monopoly (or near monopoly) on the legitimate use of violence within a certain geographical area. The way it achieves this monopoly is by keeping out other competing sovereigns that want to be that monopoly. Our government maintains its sovereignty is by excluding the militaries of other nations and by stopping insurgents. </w:t>
      </w:r>
    </w:p>
    <w:p w14:paraId="347592F1" w14:textId="77777777" w:rsidR="00E45F9C" w:rsidRDefault="00E45F9C" w:rsidP="00E45F9C">
      <w:r>
        <w:t xml:space="preserve">However, </w:t>
      </w:r>
      <w:r w:rsidRPr="00455BAA">
        <w:rPr>
          <w:rStyle w:val="StyleUnderline"/>
        </w:rPr>
        <w:t>U.S. immigration laws are not primarily designed or intended to keep out foreign armies, spies, or insurgents.  The main effect of our immigration laws is to keep out willing foreign worker</w:t>
      </w:r>
      <w:r>
        <w:t xml:space="preserve">s from selling their labor to voluntary American purchasers.  </w:t>
      </w:r>
      <w:r w:rsidRPr="00455BAA">
        <w:rPr>
          <w:rStyle w:val="StyleUnderline"/>
        </w:rPr>
        <w:t xml:space="preserve">Such economic controls </w:t>
      </w:r>
      <w:r w:rsidRPr="00455BAA">
        <w:rPr>
          <w:rStyle w:val="StyleUnderline"/>
          <w:b/>
        </w:rPr>
        <w:t>do not aid in the maintenance of national sovereignty</w:t>
      </w:r>
      <w:r w:rsidRPr="00455BAA">
        <w:rPr>
          <w:rStyle w:val="StyleUnderline"/>
        </w:rPr>
        <w:t xml:space="preserve"> and relaxing or removing them would </w:t>
      </w:r>
      <w:r w:rsidRPr="00455BAA">
        <w:rPr>
          <w:rStyle w:val="StyleUnderline"/>
          <w:b/>
        </w:rPr>
        <w:t>not infringe upon the government’s national sovereignty</w:t>
      </w:r>
      <w:r w:rsidRPr="00455BAA">
        <w:rPr>
          <w:rStyle w:val="StyleUnderline"/>
        </w:rPr>
        <w:t xml:space="preserve"> any more than a policy of unilateral free trade would</w:t>
      </w:r>
      <w:r>
        <w:t xml:space="preserve">.  If the United States would return to its 1790-1875 immigration policy, foreign militaries crossing U.S. borders would be countered by the U.S. military.  </w:t>
      </w:r>
      <w:r w:rsidRPr="00455BAA">
        <w:rPr>
          <w:rStyle w:val="StyleUnderline"/>
        </w:rPr>
        <w:t>Allowing the free flow of non-violent and healthy foreign nationals does nothing to diminish the U.S. government’s legitimate monopoly on the use of force</w:t>
      </w:r>
      <w:r>
        <w:t xml:space="preserve"> in the Weberian world.</w:t>
      </w:r>
    </w:p>
    <w:p w14:paraId="1D92E752" w14:textId="77777777" w:rsidR="00E45F9C" w:rsidRPr="00455BAA" w:rsidRDefault="00E45F9C" w:rsidP="00E45F9C">
      <w:pPr>
        <w:rPr>
          <w:rStyle w:val="StyleUnderline"/>
        </w:rPr>
      </w:pPr>
      <w:r w:rsidRPr="00455BAA">
        <w:rPr>
          <w:rStyle w:val="StyleUnderline"/>
        </w:rPr>
        <w:t xml:space="preserve">There is also a historical argument that </w:t>
      </w:r>
      <w:r w:rsidRPr="00455BAA">
        <w:rPr>
          <w:rStyle w:val="StyleUnderline"/>
          <w:b/>
        </w:rPr>
        <w:t>free immigration and U.S. national sovereignty are not in conflict</w:t>
      </w:r>
      <w:r w:rsidRPr="00455BAA">
        <w:rPr>
          <w:rStyle w:val="StyleUnderline"/>
        </w:rPr>
        <w:t>. From 1790-1875 the federal government placed almost no restrictions on immigration</w:t>
      </w:r>
      <w:r>
        <w:t xml:space="preserve">. At the time, states imposed restrictions on the immigration of free blacks and likely indigents through outright bars, taxes, passenger regulations, and bonds. Many of those restrictions weren’t enforced by state governments and were lifted in the 1840s after Supreme Court decisions. However, </w:t>
      </w:r>
      <w:r w:rsidRPr="00455BAA">
        <w:rPr>
          <w:rStyle w:val="StyleUnderline"/>
        </w:rPr>
        <w:t>that open immigration policy did not stop the United States from fighting two wars against foreign powers – the War of 1812 and the Mexican-American War – and the Civil War.</w:t>
      </w:r>
      <w:r>
        <w:t xml:space="preserve"> </w:t>
      </w:r>
      <w:r w:rsidRPr="00455BAA">
        <w:rPr>
          <w:rStyle w:val="StyleUnderline"/>
        </w:rPr>
        <w:t xml:space="preserve">The U.S. government’s monopoly on the legitimate use of force during that time was certainly challenged from within and without but </w:t>
      </w:r>
      <w:r w:rsidRPr="00455BAA">
        <w:rPr>
          <w:rStyle w:val="StyleUnderline"/>
          <w:b/>
        </w:rPr>
        <w:t>the U.S. government maintained its national sovereignty even with near open borders.</w:t>
      </w:r>
      <w:r w:rsidRPr="00455BAA">
        <w:rPr>
          <w:rStyle w:val="StyleUnderline"/>
        </w:rPr>
        <w:t xml:space="preserve"> </w:t>
      </w:r>
    </w:p>
    <w:p w14:paraId="27C0EF03" w14:textId="77777777" w:rsidR="00E45F9C" w:rsidRDefault="00E45F9C" w:rsidP="00E45F9C">
      <w:r w:rsidRPr="00455BAA">
        <w:rPr>
          <w:rStyle w:val="StyleUnderline"/>
        </w:rPr>
        <w:t xml:space="preserve">The U.S. government was also </w:t>
      </w:r>
      <w:r w:rsidRPr="00455BAA">
        <w:rPr>
          <w:rStyle w:val="StyleUnderline"/>
          <w:b/>
        </w:rPr>
        <w:t>clearly sovereign</w:t>
      </w:r>
      <w:r w:rsidRPr="00455BAA">
        <w:rPr>
          <w:rStyle w:val="StyleUnderline"/>
        </w:rPr>
        <w:t xml:space="preserve"> during that period of history.  Those who claim the U.S. government would lose its national sovereignty under a regime of free immigration have yet to reconcile that with America’s past of doing just that.  To argue that open borders would destroy American sovereignty is to argue that the United States was not a sovereign country when George Washington, Andrew Jackson, or Abraham Lincoln were Presidents</w:t>
      </w:r>
      <w:r>
        <w:t>.  We do not have to choose between free immigration and U.S. national sovereignty.</w:t>
      </w:r>
    </w:p>
    <w:p w14:paraId="2F9DFEBD" w14:textId="77777777" w:rsidR="00E45F9C" w:rsidRDefault="00E45F9C" w:rsidP="00E45F9C">
      <w:r>
        <w:t xml:space="preserve">Furthermore, </w:t>
      </w:r>
      <w:r w:rsidRPr="00455BAA">
        <w:rPr>
          <w:rStyle w:val="StyleUnderline"/>
          <w:b/>
        </w:rPr>
        <w:t>national sovereign control over immigrations means that the government can do whatever it wants with that power</w:t>
      </w:r>
      <w:r w:rsidRPr="00455BAA">
        <w:rPr>
          <w:rStyle w:val="StyleUnderline"/>
        </w:rPr>
        <w:t xml:space="preserve"> – including relinquishing it entirely.  It would be odd to argue that sovereign states have complete control over their border except they can’t open them too much</w:t>
      </w:r>
      <w:r>
        <w:t xml:space="preserve">.  Of course, they can – that is the essence of sovereignty.  After all, I’m arguing that the United States government should change its laws to allow for more legal immigration, not that the U.S. government should cede all of its power to a foreign sovereign. </w:t>
      </w:r>
    </w:p>
    <w:p w14:paraId="08FCC266" w14:textId="7D68FEF6" w:rsidR="00E45F9C" w:rsidRDefault="00E45F9C" w:rsidP="00E45F9C">
      <w:pPr>
        <w:pStyle w:val="Heading3"/>
      </w:pPr>
      <w:r>
        <w:t>2ac sovereignty disad – at: rule of law</w:t>
      </w:r>
    </w:p>
    <w:p w14:paraId="63BA65F8" w14:textId="77777777" w:rsidR="00E45F9C" w:rsidRDefault="00E45F9C" w:rsidP="00E45F9C">
      <w:pPr>
        <w:pStyle w:val="Heading4"/>
      </w:pPr>
      <w:r>
        <w:t xml:space="preserve">Immigration bans violate Rule of Law – only the plan can solve </w:t>
      </w:r>
    </w:p>
    <w:p w14:paraId="00E6CDAA" w14:textId="77777777" w:rsidR="00E45F9C" w:rsidRDefault="00E45F9C" w:rsidP="00E45F9C">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316C9BD2" w14:textId="77777777" w:rsidR="00E45F9C" w:rsidRDefault="00E45F9C" w:rsidP="00E45F9C">
      <w:r>
        <w:t xml:space="preserve">9. “Amnesty or </w:t>
      </w:r>
      <w:r w:rsidRPr="00DB1CBD">
        <w:rPr>
          <w:rStyle w:val="StyleUnderline"/>
        </w:rPr>
        <w:t>failure to enforce</w:t>
      </w:r>
      <w:r>
        <w:t xml:space="preserve"> our </w:t>
      </w:r>
      <w:r w:rsidRPr="00DB1CBD">
        <w:rPr>
          <w:rStyle w:val="StyleUnderline"/>
        </w:rPr>
        <w:t>immigration laws will destroy the Rule of Law</w:t>
      </w:r>
      <w:r>
        <w:t xml:space="preserve"> in the United States.” </w:t>
      </w:r>
    </w:p>
    <w:p w14:paraId="2EA28F73" w14:textId="77777777" w:rsidR="00E45F9C" w:rsidRDefault="00E45F9C" w:rsidP="00E45F9C">
      <w:r w:rsidRPr="00DB1CBD">
        <w:rPr>
          <w:rStyle w:val="StyleUnderline"/>
        </w:rPr>
        <w:t>For a law to be consistent with Rule of Law</w:t>
      </w:r>
      <w:r>
        <w:t xml:space="preserve"> principle, </w:t>
      </w:r>
      <w:r w:rsidRPr="00DB1CBD">
        <w:rPr>
          <w:rStyle w:val="StyleUnderline"/>
        </w:rPr>
        <w:t>it must be applied equally, have roughly ex ante predictable outcomes</w:t>
      </w:r>
      <w:r>
        <w:t xml:space="preserve"> based on the circumstances, </w:t>
      </w:r>
      <w:r w:rsidRPr="00DB1CBD">
        <w:rPr>
          <w:rStyle w:val="StyleUnderline"/>
        </w:rPr>
        <w:t>and be consistent with our</w:t>
      </w:r>
      <w:r>
        <w:t xml:space="preserve"> Anglo-Saxon </w:t>
      </w:r>
      <w:r w:rsidRPr="00DB1CBD">
        <w:rPr>
          <w:rStyle w:val="StyleUnderline"/>
        </w:rPr>
        <w:t>traditions of</w:t>
      </w:r>
      <w:r>
        <w:t xml:space="preserve"> personal </w:t>
      </w:r>
      <w:r w:rsidRPr="00DB1CBD">
        <w:rPr>
          <w:rStyle w:val="StyleUnderline"/>
        </w:rPr>
        <w:t xml:space="preserve">autonomy and liberty.  </w:t>
      </w:r>
      <w:r w:rsidRPr="00DB1CBD">
        <w:rPr>
          <w:rStyle w:val="StyleUnderline"/>
          <w:b/>
        </w:rPr>
        <w:t>Our current immigration laws violate all of those</w:t>
      </w:r>
      <w:r w:rsidRPr="00DB1CBD">
        <w:rPr>
          <w:rStyle w:val="StyleUnderline"/>
        </w:rPr>
        <w:t>.  They are applied differently based on people’s country of birth via arbitrary quotas and other regulations, the outcomes are certainly not predictable, and they are hardly consistent with America’s traditional immigration policy</w:t>
      </w:r>
      <w:r>
        <w:t xml:space="preserve"> and our conceptions of liberty.</w:t>
      </w:r>
    </w:p>
    <w:p w14:paraId="2D65EAAF" w14:textId="77777777" w:rsidR="00E45F9C" w:rsidRDefault="00E45F9C" w:rsidP="00E45F9C">
      <w:r w:rsidRPr="00DB1CBD">
        <w:rPr>
          <w:rStyle w:val="StyleUnderline"/>
        </w:rPr>
        <w:t>For the Rule of Law to be present, good laws are required, not just strict adherence</w:t>
      </w:r>
      <w:r>
        <w:t xml:space="preserve"> to government enforcement of impossible to follow rules. </w:t>
      </w:r>
      <w:r w:rsidRPr="00DB1CBD">
        <w:rPr>
          <w:rStyle w:val="StyleUnderline"/>
        </w:rPr>
        <w:t>An amnesty is an admission that our past laws have failed</w:t>
      </w:r>
      <w:r>
        <w:t xml:space="preserve">, they need reform, and the net cost of enforcing them in the meantime exceeds the benefits. That’s why </w:t>
      </w:r>
      <w:r w:rsidRPr="00DB1CBD">
        <w:rPr>
          <w:rStyle w:val="StyleUnderline"/>
        </w:rPr>
        <w:t>there have been numerous amnesties throughout American history</w:t>
      </w:r>
      <w:r>
        <w:t xml:space="preserve">. </w:t>
      </w:r>
    </w:p>
    <w:p w14:paraId="39E90ABD" w14:textId="77777777" w:rsidR="00E45F9C" w:rsidRDefault="00E45F9C" w:rsidP="00E45F9C">
      <w:r w:rsidRPr="00DB1CBD">
        <w:rPr>
          <w:rStyle w:val="StyleUnderline"/>
        </w:rPr>
        <w:t xml:space="preserve">Enforcing laws that are inherently capricious and that are contrary to our traditions is </w:t>
      </w:r>
      <w:r w:rsidRPr="00DB1CBD">
        <w:rPr>
          <w:rStyle w:val="StyleUnderline"/>
          <w:b/>
        </w:rPr>
        <w:t>inconsistent with a stable Rule of Law</w:t>
      </w:r>
      <w:r>
        <w:t xml:space="preserve"> that is a necessary, although not sufficient, precondition for economic growth.  </w:t>
      </w:r>
      <w:r w:rsidRPr="00DB1CBD">
        <w:rPr>
          <w:rStyle w:val="StyleUnderline"/>
          <w:b/>
        </w:rPr>
        <w:t>Enforcing bad laws poorly is better than enforcing bad laws uniformly despite the uncertainty</w:t>
      </w:r>
      <w:r>
        <w:t xml:space="preserve">.  In immigration, </w:t>
      </w:r>
      <w:r w:rsidRPr="00DB1CBD">
        <w:rPr>
          <w:rStyle w:val="StyleUnderline"/>
        </w:rPr>
        <w:t>poor enforcement of our destructive laws is preferable to strict enforcement but liberalization is the best choice of all.</w:t>
      </w:r>
      <w:r>
        <w:t xml:space="preserve">  Admitting our laws failed, granting an amnesty for law-breakers, and </w:t>
      </w:r>
      <w:r w:rsidRPr="00DB1CBD">
        <w:rPr>
          <w:rStyle w:val="StyleUnderline"/>
          <w:b/>
        </w:rPr>
        <w:t>reforming the laws does not doom the Rule of Law in the United States – it strengthens it</w:t>
      </w:r>
      <w:r>
        <w:t>.</w:t>
      </w:r>
    </w:p>
    <w:p w14:paraId="0E078C64" w14:textId="4338B041" w:rsidR="003E0FE5" w:rsidRDefault="003E0FE5" w:rsidP="006B6B05">
      <w:pPr>
        <w:pStyle w:val="Heading3"/>
      </w:pPr>
      <w:r>
        <w:t>2ac swamping disad – no link</w:t>
      </w:r>
    </w:p>
    <w:p w14:paraId="70CE8AD2" w14:textId="13A27352" w:rsidR="00B82F33" w:rsidRDefault="00B82F33" w:rsidP="00B82F33">
      <w:pPr>
        <w:pStyle w:val="Heading4"/>
      </w:pPr>
      <w:r>
        <w:t>No swamping –</w:t>
      </w:r>
      <w:r w:rsidR="0006779C">
        <w:t xml:space="preserve"> immigration will be slow with pull factors toward native</w:t>
      </w:r>
      <w:r w:rsidR="0035128F">
        <w:t xml:space="preserve"> culture</w:t>
      </w:r>
      <w:r w:rsidR="0006779C">
        <w:t xml:space="preserve"> –</w:t>
      </w:r>
      <w:r>
        <w:t xml:space="preserve"> their examples don’t apply </w:t>
      </w:r>
    </w:p>
    <w:p w14:paraId="1F084E0A" w14:textId="10FCF8AD" w:rsidR="0006779C" w:rsidRPr="0006779C" w:rsidRDefault="0006779C" w:rsidP="0006779C">
      <w:r w:rsidRPr="006A47D7">
        <w:rPr>
          <w:b/>
        </w:rPr>
        <w:t>Freisinnige Zeitung</w:t>
      </w:r>
      <w:r w:rsidR="006A47D7">
        <w:rPr>
          <w:b/>
        </w:rPr>
        <w:t xml:space="preserve"> 17</w:t>
      </w:r>
      <w:r w:rsidR="006A47D7">
        <w:t xml:space="preserve"> Freisinnige Zeitung is the German for “Liberated Newspaper.” Freisinnige Zeitung is ablog of the Eugen Richter Institute. </w:t>
      </w:r>
      <w:r>
        <w:t>Dec 26, 2017</w:t>
      </w:r>
      <w:r w:rsidR="006A47D7">
        <w:t xml:space="preserve"> </w:t>
      </w:r>
      <w:r>
        <w:t>Can Immigration Swamp Your Culture?</w:t>
      </w:r>
      <w:r w:rsidR="006A47D7">
        <w:t xml:space="preserve"> </w:t>
      </w:r>
      <w:r>
        <w:t>https://medium.com/@FreisinnigeZtg/can-immigration-swamp-your-culture-dcbcd129ece1</w:t>
      </w:r>
    </w:p>
    <w:p w14:paraId="38FF84CA" w14:textId="77777777" w:rsidR="003E0FE5" w:rsidRDefault="003E0FE5" w:rsidP="003E0FE5">
      <w:r w:rsidRPr="003E0FE5">
        <w:rPr>
          <w:rStyle w:val="StyleUnderline"/>
        </w:rPr>
        <w:t>One of the major concerns that many people have is that immigration might lead to</w:t>
      </w:r>
      <w:r>
        <w:t xml:space="preserve"> a complete makeover of the existing culture or as immigration restrictionists like to call it “</w:t>
      </w:r>
      <w:r w:rsidRPr="003E0FE5">
        <w:rPr>
          <w:rStyle w:val="StyleUnderline"/>
          <w:b/>
        </w:rPr>
        <w:t>swamping</w:t>
      </w:r>
      <w:r w:rsidRPr="003E0FE5">
        <w:rPr>
          <w:rStyle w:val="StyleUnderline"/>
        </w:rPr>
        <w:t>.” It is not obvious why that would be bad</w:t>
      </w:r>
      <w:r>
        <w:t xml:space="preserve">, but it also not evident why it can’t be so. </w:t>
      </w:r>
      <w:r w:rsidRPr="003E0FE5">
        <w:rPr>
          <w:rStyle w:val="StyleUnderline"/>
        </w:rPr>
        <w:t>While immigrants might have to assimilate first, it could be the other way around later on</w:t>
      </w:r>
      <w:r w:rsidRPr="003E0FE5">
        <w:t>. As I</w:t>
      </w:r>
      <w:r>
        <w:t xml:space="preserve"> have begun to argue in my previous post, </w:t>
      </w:r>
      <w:r w:rsidRPr="003E0FE5">
        <w:rPr>
          <w:rStyle w:val="StyleUnderline"/>
        </w:rPr>
        <w:t xml:space="preserve">this is not only unlikely, but probably even </w:t>
      </w:r>
      <w:r w:rsidRPr="003E0FE5">
        <w:rPr>
          <w:rStyle w:val="StyleUnderline"/>
          <w:b/>
        </w:rPr>
        <w:t>impossible</w:t>
      </w:r>
      <w:r w:rsidRPr="003E0FE5">
        <w:rPr>
          <w:rStyle w:val="StyleUnderline"/>
        </w:rPr>
        <w:t xml:space="preserve"> with immigration in a modern context</w:t>
      </w:r>
      <w:r>
        <w:t>.</w:t>
      </w:r>
    </w:p>
    <w:p w14:paraId="1BF20BB0" w14:textId="5E81180E" w:rsidR="003E0FE5" w:rsidRPr="003E0FE5" w:rsidRDefault="003E0FE5" w:rsidP="003E0FE5">
      <w:pPr>
        <w:rPr>
          <w:rStyle w:val="StyleUnderline"/>
        </w:rPr>
      </w:pPr>
      <w:r w:rsidRPr="003E0FE5">
        <w:t xml:space="preserve">There are some apparent </w:t>
      </w:r>
      <w:r w:rsidRPr="003E0FE5">
        <w:rPr>
          <w:rStyle w:val="StyleUnderline"/>
        </w:rPr>
        <w:t>counterexamples</w:t>
      </w:r>
      <w:r w:rsidRPr="003E0FE5">
        <w:t xml:space="preserve"> that I would like to discuss in this post before I strengthen my argument even further in another installment of the series. Immigration restrictionists are very fond of these cases. But my point is that they </w:t>
      </w:r>
      <w:r w:rsidRPr="003E0FE5">
        <w:rPr>
          <w:rStyle w:val="StyleUnderline"/>
        </w:rPr>
        <w:t xml:space="preserve">are </w:t>
      </w:r>
      <w:r w:rsidRPr="003E0FE5">
        <w:rPr>
          <w:rStyle w:val="StyleUnderline"/>
          <w:b/>
        </w:rPr>
        <w:t>fundamentally different</w:t>
      </w:r>
      <w:r w:rsidRPr="003E0FE5">
        <w:rPr>
          <w:rStyle w:val="StyleUnderline"/>
        </w:rPr>
        <w:t xml:space="preserve"> and, therefore, </w:t>
      </w:r>
      <w:r w:rsidRPr="003E0FE5">
        <w:rPr>
          <w:rStyle w:val="StyleUnderline"/>
          <w:b/>
        </w:rPr>
        <w:t>irrelevant</w:t>
      </w:r>
      <w:r w:rsidRPr="003E0FE5">
        <w:rPr>
          <w:rStyle w:val="StyleUnderline"/>
        </w:rPr>
        <w:t xml:space="preserve"> for immigration to developed countries in our times. </w:t>
      </w:r>
    </w:p>
    <w:p w14:paraId="1E69B140" w14:textId="77777777"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p>
    <w:p w14:paraId="635B21F9" w14:textId="0EC4426B" w:rsidR="003E0FE5" w:rsidRPr="003E0FE5" w:rsidRDefault="003E0FE5" w:rsidP="003E0FE5">
      <w:pPr>
        <w:rPr>
          <w:rStyle w:val="StyleUnderline"/>
        </w:rPr>
      </w:pPr>
      <w:r w:rsidRPr="003E0FE5">
        <w:rPr>
          <w:rStyle w:val="StyleUnderline"/>
        </w:rPr>
        <w:t xml:space="preserve">Immigration under current circumstances means that a small minority of immigrants end up dispersed in an overwhelmingly native cultural environment. They are usually also not a homogeneous group, so </w:t>
      </w:r>
      <w:r w:rsidRPr="003E0FE5">
        <w:rPr>
          <w:rStyle w:val="StyleUnderline"/>
          <w:b/>
        </w:rPr>
        <w:t>there is not one “foreign” culture</w:t>
      </w:r>
      <w:r>
        <w:t xml:space="preserve"> opposed to the native culture, but many. Hence </w:t>
      </w:r>
      <w:r w:rsidRPr="003E0FE5">
        <w:rPr>
          <w:rStyle w:val="StyleUnderline"/>
        </w:rPr>
        <w:t>even among them, immigrants have to default to some</w:t>
      </w:r>
      <w:r>
        <w:t xml:space="preserve"> “lingua franca,” a </w:t>
      </w:r>
      <w:r w:rsidRPr="003E0FE5">
        <w:rPr>
          <w:rStyle w:val="StyleUnderline"/>
        </w:rPr>
        <w:t xml:space="preserve">common medium, and </w:t>
      </w:r>
      <w:r w:rsidRPr="003E0FE5">
        <w:rPr>
          <w:rStyle w:val="StyleUnderline"/>
          <w:b/>
        </w:rPr>
        <w:t>native culture is the go-to option</w:t>
      </w:r>
      <w:r>
        <w:t xml:space="preserve">. All </w:t>
      </w:r>
      <w:r w:rsidRPr="003E0FE5">
        <w:rPr>
          <w:rStyle w:val="StyleUnderline"/>
        </w:rPr>
        <w:t>this exerts an extreme pull. Natives have little incentive to accomodate immigrants</w:t>
      </w:r>
      <w:r>
        <w:t xml:space="preserve">, and </w:t>
      </w:r>
      <w:r w:rsidRPr="003E0FE5">
        <w:rPr>
          <w:rStyle w:val="StyleUnderline"/>
        </w:rPr>
        <w:t xml:space="preserve">there is a high premium for immigrants to </w:t>
      </w:r>
      <w:r w:rsidRPr="003E0FE5">
        <w:rPr>
          <w:rStyle w:val="StyleUnderline"/>
          <w:b/>
        </w:rPr>
        <w:t>assimilate</w:t>
      </w:r>
      <w:r w:rsidRPr="003E0FE5">
        <w:rPr>
          <w:rStyle w:val="StyleUnderline"/>
        </w:rPr>
        <w:t xml:space="preserve">. </w:t>
      </w:r>
    </w:p>
    <w:p w14:paraId="439E7536" w14:textId="77777777" w:rsidR="003E0FE5" w:rsidRPr="00B82F33" w:rsidRDefault="003E0FE5" w:rsidP="003E0FE5">
      <w:pPr>
        <w:rPr>
          <w:rStyle w:val="StyleUnderline"/>
          <w:b/>
        </w:rPr>
      </w:pPr>
      <w:r>
        <w:t xml:space="preserve">It does not work spontaneously, but </w:t>
      </w:r>
      <w:r w:rsidRPr="003E0FE5">
        <w:rPr>
          <w:rStyle w:val="StyleUnderline"/>
        </w:rPr>
        <w:t xml:space="preserve">it is </w:t>
      </w:r>
      <w:r w:rsidRPr="003E0FE5">
        <w:rPr>
          <w:rStyle w:val="StyleUnderline"/>
          <w:b/>
        </w:rPr>
        <w:t>false to conclude</w:t>
      </w:r>
      <w:r w:rsidRPr="003E0FE5">
        <w:rPr>
          <w:rStyle w:val="StyleUnderline"/>
        </w:rPr>
        <w:t xml:space="preserve"> from this that there is a build-up that leads to “</w:t>
      </w:r>
      <w:r w:rsidRPr="003E0FE5">
        <w:rPr>
          <w:rStyle w:val="StyleUnderline"/>
          <w:b/>
        </w:rPr>
        <w:t>swamping</w:t>
      </w:r>
      <w:r>
        <w:t xml:space="preserve">.” Already the </w:t>
      </w:r>
      <w:r w:rsidRPr="003E0FE5">
        <w:rPr>
          <w:rStyle w:val="StyleUnderline"/>
        </w:rPr>
        <w:t>second generation</w:t>
      </w:r>
      <w:r>
        <w:t xml:space="preserve"> of </w:t>
      </w:r>
      <w:r w:rsidRPr="003E0FE5">
        <w:rPr>
          <w:rStyle w:val="StyleUnderline"/>
        </w:rPr>
        <w:t>immigrants grows up mostly as natives. Over</w:t>
      </w:r>
      <w:r>
        <w:t xml:space="preserve"> perhaps another two or three </w:t>
      </w:r>
      <w:r w:rsidRPr="003E0FE5">
        <w:rPr>
          <w:rStyle w:val="StyleUnderline"/>
        </w:rPr>
        <w:t>generations, their descendants merge into the existing culture. The cultural input from immigrants can be astonishingly small</w:t>
      </w:r>
      <w:r>
        <w:t xml:space="preserve"> afterwards, a few new words in the language here and a few new food items there. </w:t>
      </w:r>
      <w:r w:rsidRPr="00B82F33">
        <w:rPr>
          <w:rStyle w:val="StyleUnderline"/>
        </w:rPr>
        <w:t xml:space="preserve">Natives practically win by default, and so the </w:t>
      </w:r>
      <w:r w:rsidRPr="00B82F33">
        <w:rPr>
          <w:rStyle w:val="StyleUnderline"/>
          <w:b/>
        </w:rPr>
        <w:t>concern about “swamping” is unfounded under realistic circumstances.</w:t>
      </w:r>
    </w:p>
    <w:p w14:paraId="51716F28" w14:textId="2FDDCE8C"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r>
        <w:t xml:space="preserve"> </w:t>
      </w:r>
    </w:p>
    <w:p w14:paraId="72872ADD" w14:textId="77777777" w:rsidR="003E0FE5" w:rsidRPr="00B82F33" w:rsidRDefault="003E0FE5" w:rsidP="003E0FE5">
      <w:pPr>
        <w:rPr>
          <w:rStyle w:val="StyleUnderline"/>
        </w:rPr>
      </w:pPr>
      <w:r w:rsidRPr="00B82F33">
        <w:rPr>
          <w:rStyle w:val="StyleUnderline"/>
        </w:rPr>
        <w:t>In principle, it could also go the other way</w:t>
      </w:r>
      <w:r>
        <w:t xml:space="preserve">. It is easy to imagine a situation where natives have become a tiny minority. In that case, the same mechanism might also work in the other direction. Fantasy for free, </w:t>
      </w:r>
      <w:r w:rsidRPr="00B82F33">
        <w:rPr>
          <w:rStyle w:val="StyleUnderline"/>
        </w:rPr>
        <w:t xml:space="preserve">but it is quite hard to show it could </w:t>
      </w:r>
      <w:r w:rsidRPr="00B82F33">
        <w:rPr>
          <w:rStyle w:val="StyleUnderline"/>
          <w:b/>
        </w:rPr>
        <w:t>realistically happen</w:t>
      </w:r>
      <w:r w:rsidRPr="00B82F33">
        <w:rPr>
          <w:rStyle w:val="StyleUnderline"/>
        </w:rPr>
        <w:t>.</w:t>
      </w:r>
    </w:p>
    <w:p w14:paraId="405695AD" w14:textId="531BC24E" w:rsidR="003E0FE5" w:rsidRDefault="003E0FE5" w:rsidP="003E0FE5">
      <w:r>
        <w:t xml:space="preserve">Immigration </w:t>
      </w:r>
      <w:r w:rsidRPr="00B82F33">
        <w:rPr>
          <w:rStyle w:val="StyleUnderline"/>
        </w:rPr>
        <w:t>restrictionists have a worldview where “swamping” is the normal outcome</w:t>
      </w:r>
      <w:r>
        <w:t xml:space="preserve">, unless some very extraordinary conditions apply. What I call </w:t>
      </w:r>
      <w:r w:rsidRPr="00B82F33">
        <w:rPr>
          <w:rStyle w:val="StyleUnderline"/>
        </w:rPr>
        <w:t>a “worldview”</w:t>
      </w:r>
      <w:r>
        <w:t xml:space="preserve"> here </w:t>
      </w:r>
      <w:r w:rsidRPr="00B82F33">
        <w:rPr>
          <w:rStyle w:val="StyleUnderline"/>
        </w:rPr>
        <w:t>is an intuitive understanding</w:t>
      </w:r>
      <w:r>
        <w:t xml:space="preserve"> of how the world works, </w:t>
      </w:r>
      <w:r w:rsidRPr="00B82F33">
        <w:rPr>
          <w:rStyle w:val="StyleUnderline"/>
          <w:b/>
        </w:rPr>
        <w:t>not</w:t>
      </w:r>
      <w:r>
        <w:t xml:space="preserve"> necessarily </w:t>
      </w:r>
      <w:r w:rsidRPr="00B82F33">
        <w:rPr>
          <w:rStyle w:val="StyleUnderline"/>
          <w:b/>
        </w:rPr>
        <w:t>a rational argument</w:t>
      </w:r>
      <w:r>
        <w:t>. (If that is not self-explaining, please read my post: “Worldviews, Narratives, and Ideologies” where I explain my terminology in more detail.)</w:t>
      </w:r>
      <w:r w:rsidR="00B82F33">
        <w:t xml:space="preserve"> </w:t>
      </w:r>
    </w:p>
    <w:p w14:paraId="3C04EB59" w14:textId="77777777" w:rsidR="003E0FE5" w:rsidRDefault="003E0FE5" w:rsidP="003E0FE5">
      <w:r>
        <w:t xml:space="preserve">The basic point about a worldview is that </w:t>
      </w:r>
      <w:r w:rsidRPr="00B82F33">
        <w:rPr>
          <w:rStyle w:val="StyleUnderline"/>
        </w:rPr>
        <w:t>it is intuitively evident</w:t>
      </w:r>
      <w:r>
        <w:t xml:space="preserve">. If more and more </w:t>
      </w:r>
      <w:r w:rsidRPr="00B82F33">
        <w:rPr>
          <w:rStyle w:val="StyleUnderline"/>
        </w:rPr>
        <w:t>immigrants</w:t>
      </w:r>
      <w:r>
        <w:t xml:space="preserve"> come, their culture will become ever larger, so this </w:t>
      </w:r>
      <w:r w:rsidRPr="00B82F33">
        <w:rPr>
          <w:rStyle w:val="StyleUnderline"/>
        </w:rPr>
        <w:t>will inevitably lead to “swamping.”</w:t>
      </w:r>
      <w:r>
        <w:t xml:space="preserve"> Only perhaps very little immigration and very fast and complete assimilation could avoid this. </w:t>
      </w:r>
      <w:r w:rsidRPr="00B82F33">
        <w:rPr>
          <w:rStyle w:val="StyleUnderline"/>
          <w:b/>
        </w:rPr>
        <w:t>However, if immigrants are rather dissimilar, this seems unlikely</w:t>
      </w:r>
      <w:r w:rsidRPr="00B82F33">
        <w:rPr>
          <w:rStyle w:val="StyleUnderline"/>
        </w:rPr>
        <w:t>. The underlying assumption is that “swamping” is what normally happens. It is the rule</w:t>
      </w:r>
      <w:r>
        <w:t xml:space="preserve">, while </w:t>
      </w:r>
      <w:r w:rsidRPr="00B82F33">
        <w:rPr>
          <w:rStyle w:val="StyleUnderline"/>
        </w:rPr>
        <w:t>assimilation</w:t>
      </w:r>
      <w:r>
        <w:t xml:space="preserve"> seems like an unlikely and very optimistic scenario that may sometimes work, but </w:t>
      </w:r>
      <w:r w:rsidRPr="00B82F33">
        <w:rPr>
          <w:rStyle w:val="StyleUnderline"/>
        </w:rPr>
        <w:t>is usually precarious</w:t>
      </w:r>
      <w:r>
        <w:t>.</w:t>
      </w:r>
    </w:p>
    <w:p w14:paraId="7A6F087A" w14:textId="483C808D" w:rsidR="003E0FE5" w:rsidRDefault="003E0FE5" w:rsidP="003E0FE5">
      <w:r w:rsidRPr="00B82F33">
        <w:rPr>
          <w:rStyle w:val="StyleUnderline"/>
        </w:rPr>
        <w:t>If you hold such a worldview, any deviation from the ideal scenario with almost immediate and complete assimilation is interpreted as the first step towards “swamping”</w:t>
      </w:r>
      <w:r>
        <w:t xml:space="preserve"> by immigrants. </w:t>
      </w:r>
      <w:r w:rsidRPr="00B82F33">
        <w:rPr>
          <w:rStyle w:val="StyleUnderline"/>
        </w:rPr>
        <w:t>Short-term trends are extrapolated to the future. And since this is a worldview</w:t>
      </w:r>
      <w:r>
        <w:rPr>
          <w:rFonts w:ascii="Times New Roman" w:hAnsi="Times New Roman" w:cs="Times New Roman"/>
        </w:rPr>
        <w:t> </w:t>
      </w:r>
      <w:r>
        <w:rPr>
          <w:rFonts w:cs="Georgia"/>
        </w:rPr>
        <w:t>—</w:t>
      </w:r>
      <w:r>
        <w:rPr>
          <w:rFonts w:ascii="Times New Roman" w:hAnsi="Times New Roman" w:cs="Times New Roman"/>
        </w:rPr>
        <w:t> </w:t>
      </w:r>
      <w:r>
        <w:t>an intuitive understanding of how the world works</w:t>
      </w:r>
      <w:r>
        <w:rPr>
          <w:rFonts w:ascii="Times New Roman" w:hAnsi="Times New Roman" w:cs="Times New Roman"/>
        </w:rPr>
        <w:t> </w:t>
      </w:r>
      <w:proofErr w:type="gramStart"/>
      <w:r>
        <w:rPr>
          <w:rFonts w:cs="Georgia"/>
        </w:rPr>
        <w:t>—</w:t>
      </w:r>
      <w:r>
        <w:rPr>
          <w:rFonts w:ascii="Times New Roman" w:hAnsi="Times New Roman" w:cs="Times New Roman"/>
        </w:rPr>
        <w:t> </w:t>
      </w:r>
      <w:r>
        <w:t>,</w:t>
      </w:r>
      <w:proofErr w:type="gramEnd"/>
      <w:r>
        <w:t xml:space="preserve"> </w:t>
      </w:r>
      <w:r w:rsidRPr="00B82F33">
        <w:rPr>
          <w:rStyle w:val="StyleUnderline"/>
        </w:rPr>
        <w:t>already flimsy confirmation counts as definitive proof</w:t>
      </w:r>
      <w:r>
        <w:t xml:space="preserve"> that it is really happening. Some group has not yet assimilated perfectly, differences are still noticeable, and many immigrants come</w:t>
      </w:r>
      <w:r>
        <w:rPr>
          <w:rFonts w:ascii="Times New Roman" w:hAnsi="Times New Roman" w:cs="Times New Roman"/>
        </w:rPr>
        <w:t> </w:t>
      </w:r>
      <w:r>
        <w:rPr>
          <w:rFonts w:cs="Georgia"/>
        </w:rPr>
        <w:t>—</w:t>
      </w:r>
      <w:r>
        <w:rPr>
          <w:rFonts w:ascii="Times New Roman" w:hAnsi="Times New Roman" w:cs="Times New Roman"/>
        </w:rPr>
        <w:t> </w:t>
      </w:r>
      <w:r>
        <w:t xml:space="preserve">so </w:t>
      </w:r>
      <w:r>
        <w:rPr>
          <w:rFonts w:cs="Georgia"/>
        </w:rPr>
        <w:t>“</w:t>
      </w:r>
      <w:r>
        <w:t>swamping</w:t>
      </w:r>
      <w:r>
        <w:rPr>
          <w:rFonts w:cs="Georgia"/>
        </w:rPr>
        <w:t>”</w:t>
      </w:r>
      <w:r>
        <w:t xml:space="preserve"> is inevitable.</w:t>
      </w:r>
      <w:r w:rsidR="00B82F33">
        <w:t xml:space="preserve"> </w:t>
      </w:r>
    </w:p>
    <w:p w14:paraId="2D34CB91" w14:textId="77777777"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p>
    <w:p w14:paraId="0DD91C40" w14:textId="7A02B32B" w:rsidR="003E0FE5" w:rsidRDefault="003E0FE5" w:rsidP="003E0FE5">
      <w:r w:rsidRPr="00B82F33">
        <w:rPr>
          <w:rStyle w:val="StyleUnderline"/>
        </w:rPr>
        <w:t>However</w:t>
      </w:r>
      <w:r>
        <w:t xml:space="preserve">, while it feels perhaps very intuitive, it is not as easy as it seems. </w:t>
      </w:r>
      <w:r w:rsidRPr="00B82F33">
        <w:rPr>
          <w:rStyle w:val="StyleUnderline"/>
        </w:rPr>
        <w:t>The underlying reasoning is faulty</w:t>
      </w:r>
      <w:r>
        <w:t>, but that can escape you if you try to settle the question on an intuitive level. Unfortunately, many proponents of free immigration try to counter fears about “swamping” with a claim that a native culture can never give way to another culture. Or they gloss over it and posit that it is always good. But then this is not true, and immigration restrictionists have some counterexamples in store. They feel vindicated because the counterexamples defeat general claims that are facile.</w:t>
      </w:r>
      <w:r w:rsidR="00B82F33">
        <w:t xml:space="preserve"> </w:t>
      </w:r>
    </w:p>
    <w:p w14:paraId="57E8BB04" w14:textId="77777777" w:rsidR="003E0FE5" w:rsidRDefault="003E0FE5" w:rsidP="003E0FE5">
      <w:r>
        <w:t xml:space="preserve">As I will explain now, </w:t>
      </w:r>
      <w:r w:rsidRPr="00B82F33">
        <w:rPr>
          <w:rStyle w:val="StyleUnderline"/>
        </w:rPr>
        <w:t>the counterexamples only show that it is possible that “swamping” could happen</w:t>
      </w:r>
      <w:r>
        <w:t xml:space="preserve"> in some extreme cases, </w:t>
      </w:r>
      <w:r w:rsidRPr="00B82F33">
        <w:rPr>
          <w:rStyle w:val="StyleUnderline"/>
          <w:b/>
        </w:rPr>
        <w:t>not that it will be so under realistic assumptions</w:t>
      </w:r>
      <w:r w:rsidRPr="00B82F33">
        <w:rPr>
          <w:rStyle w:val="StyleUnderline"/>
        </w:rPr>
        <w:t>. Possibility in principle does</w:t>
      </w:r>
      <w:r w:rsidRPr="00B82F33">
        <w:rPr>
          <w:rStyle w:val="StyleUnderline"/>
          <w:b/>
        </w:rPr>
        <w:t xml:space="preserve"> not prove a high probability</w:t>
      </w:r>
      <w:r w:rsidRPr="00B82F33">
        <w:rPr>
          <w:rStyle w:val="StyleUnderline"/>
        </w:rPr>
        <w:t xml:space="preserve">. The assumption that “swamping” is the normal outcome is simply </w:t>
      </w:r>
      <w:r w:rsidRPr="00B82F33">
        <w:rPr>
          <w:rStyle w:val="StyleUnderline"/>
          <w:b/>
        </w:rPr>
        <w:t>false</w:t>
      </w:r>
      <w:r w:rsidRPr="00B82F33">
        <w:rPr>
          <w:rStyle w:val="StyleUnderline"/>
        </w:rPr>
        <w:t xml:space="preserve">. Immigration restrictionists </w:t>
      </w:r>
      <w:r w:rsidRPr="00B82F33">
        <w:rPr>
          <w:rStyle w:val="StyleUnderline"/>
          <w:b/>
        </w:rPr>
        <w:t>vastly overestimate the probability</w:t>
      </w:r>
      <w:r>
        <w:t xml:space="preserve"> here and the default assumption should be the opposite of what they think.</w:t>
      </w:r>
    </w:p>
    <w:p w14:paraId="5F99937B" w14:textId="5919634E"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r w:rsidR="00B82F33">
        <w:t xml:space="preserve"> </w:t>
      </w:r>
    </w:p>
    <w:p w14:paraId="5FE5C5CA" w14:textId="77777777" w:rsidR="003E0FE5" w:rsidRPr="00B82F33" w:rsidRDefault="003E0FE5" w:rsidP="003E0FE5">
      <w:pPr>
        <w:rPr>
          <w:rStyle w:val="StyleUnderline"/>
        </w:rPr>
      </w:pPr>
      <w:r>
        <w:t xml:space="preserve">You need to </w:t>
      </w:r>
      <w:r w:rsidRPr="00B82F33">
        <w:rPr>
          <w:rStyle w:val="StyleUnderline"/>
        </w:rPr>
        <w:t>do some calculations</w:t>
      </w:r>
      <w:r>
        <w:t xml:space="preserve"> to see why that is so because it is not obvious. Unfortunately, it cannot be settled on an intuitive level, you have to put some effort in. I will not do it here, but will pursue this in further posts. However, to cut to the chase, </w:t>
      </w:r>
      <w:r w:rsidRPr="00B82F33">
        <w:rPr>
          <w:rStyle w:val="StyleUnderline"/>
        </w:rPr>
        <w:t>the result is roughly this:</w:t>
      </w:r>
    </w:p>
    <w:p w14:paraId="5A3CE90C" w14:textId="20C4F6C5" w:rsidR="003E0FE5" w:rsidRPr="00B82F33" w:rsidRDefault="00B82F33" w:rsidP="003E0FE5">
      <w:pPr>
        <w:rPr>
          <w:rStyle w:val="StyleUnderline"/>
        </w:rPr>
      </w:pPr>
      <w:r>
        <w:t xml:space="preserve"> </w:t>
      </w:r>
      <w:r w:rsidR="003E0FE5" w:rsidRPr="00B82F33">
        <w:rPr>
          <w:rStyle w:val="StyleUnderline"/>
        </w:rPr>
        <w:t xml:space="preserve">(1) What you would need to corner a native culture is continual immigration of </w:t>
      </w:r>
      <w:r w:rsidR="003E0FE5" w:rsidRPr="00B82F33">
        <w:rPr>
          <w:rStyle w:val="StyleUnderline"/>
          <w:b/>
        </w:rPr>
        <w:t xml:space="preserve">well above </w:t>
      </w:r>
      <w:r w:rsidR="003E0FE5" w:rsidRPr="00B82F33">
        <w:rPr>
          <w:rStyle w:val="StyleUnderline"/>
        </w:rPr>
        <w:t>5% of the current population annually. That is much higher than it was in the 19th century for the US, about 1%, or than what it currently is for either the US or the EU, about 0.3%.</w:t>
      </w:r>
      <w:r w:rsidRPr="00B82F33">
        <w:rPr>
          <w:rStyle w:val="StyleUnderline"/>
        </w:rPr>
        <w:t xml:space="preserve"> </w:t>
      </w:r>
    </w:p>
    <w:p w14:paraId="3A0519C4" w14:textId="77777777" w:rsidR="003E0FE5" w:rsidRDefault="003E0FE5" w:rsidP="003E0FE5">
      <w:r w:rsidRPr="00B82F33">
        <w:rPr>
          <w:rStyle w:val="StyleUnderline"/>
        </w:rPr>
        <w:t xml:space="preserve">(2) Immigration would have to be also very </w:t>
      </w:r>
      <w:r w:rsidRPr="00B82F33">
        <w:rPr>
          <w:rStyle w:val="StyleUnderline"/>
          <w:b/>
        </w:rPr>
        <w:t>homogeneous</w:t>
      </w:r>
      <w:r>
        <w:t xml:space="preserve">, everybody would have to come from practically the same culture. But </w:t>
      </w:r>
      <w:r w:rsidRPr="00B82F33">
        <w:rPr>
          <w:rStyle w:val="StyleUnderline"/>
        </w:rPr>
        <w:t>that is hardly ever the case</w:t>
      </w:r>
      <w:r>
        <w:t xml:space="preserve"> under normal circumstances. </w:t>
      </w:r>
      <w:r w:rsidRPr="00B82F33">
        <w:rPr>
          <w:rStyle w:val="StyleUnderline"/>
        </w:rPr>
        <w:t>The largest homogeneous group</w:t>
      </w:r>
      <w:r>
        <w:rPr>
          <w:rFonts w:ascii="Times New Roman" w:hAnsi="Times New Roman" w:cs="Times New Roman"/>
        </w:rPr>
        <w:t> </w:t>
      </w:r>
      <w:r>
        <w:rPr>
          <w:rFonts w:cs="Georgia"/>
        </w:rPr>
        <w:t>—</w:t>
      </w:r>
      <w:r>
        <w:rPr>
          <w:rFonts w:ascii="Times New Roman" w:hAnsi="Times New Roman" w:cs="Times New Roman"/>
        </w:rPr>
        <w:t> </w:t>
      </w:r>
      <w:r>
        <w:t>and often it is not even that homogeneous</w:t>
      </w:r>
      <w:r>
        <w:rPr>
          <w:rFonts w:ascii="Times New Roman" w:hAnsi="Times New Roman" w:cs="Times New Roman"/>
        </w:rPr>
        <w:t> </w:t>
      </w:r>
      <w:r>
        <w:rPr>
          <w:rFonts w:cs="Georgia"/>
        </w:rPr>
        <w:t>—</w:t>
      </w:r>
      <w:r>
        <w:rPr>
          <w:rFonts w:ascii="Times New Roman" w:hAnsi="Times New Roman" w:cs="Times New Roman"/>
        </w:rPr>
        <w:t> </w:t>
      </w:r>
      <w:r w:rsidRPr="00B82F33">
        <w:rPr>
          <w:rStyle w:val="StyleUnderline"/>
        </w:rPr>
        <w:t>has usually only a share of some 20% of all immigrants</w:t>
      </w:r>
      <w:r>
        <w:t>.</w:t>
      </w:r>
    </w:p>
    <w:p w14:paraId="0F659535" w14:textId="4272A535" w:rsidR="003E0FE5" w:rsidRPr="00B82F33" w:rsidRDefault="00B82F33" w:rsidP="003E0FE5">
      <w:pPr>
        <w:rPr>
          <w:rStyle w:val="StyleUnderline"/>
        </w:rPr>
      </w:pPr>
      <w:r w:rsidRPr="00B82F33">
        <w:rPr>
          <w:rStyle w:val="StyleUnderline"/>
        </w:rPr>
        <w:t xml:space="preserve"> </w:t>
      </w:r>
      <w:r w:rsidR="003E0FE5" w:rsidRPr="00B82F33">
        <w:rPr>
          <w:rStyle w:val="StyleUnderline"/>
        </w:rPr>
        <w:t xml:space="preserve">(3) And very strong and homogeneous immigration is still not enough: There would have to be almost </w:t>
      </w:r>
      <w:r w:rsidR="003E0FE5" w:rsidRPr="00B82F33">
        <w:rPr>
          <w:rStyle w:val="StyleUnderline"/>
          <w:b/>
        </w:rPr>
        <w:t>no assimilation</w:t>
      </w:r>
      <w:r w:rsidR="003E0FE5" w:rsidRPr="00B82F33">
        <w:rPr>
          <w:rStyle w:val="StyleUnderline"/>
        </w:rPr>
        <w:t xml:space="preserve"> at all</w:t>
      </w:r>
      <w:r w:rsidR="003E0FE5">
        <w:t xml:space="preserve">, not just slow assimilation, which is not sufficient to prove the point. On top of that, </w:t>
      </w:r>
      <w:r w:rsidR="003E0FE5" w:rsidRPr="00B82F33">
        <w:rPr>
          <w:rStyle w:val="StyleUnderline"/>
        </w:rPr>
        <w:t>natives would probably also have to have incentives to assimilate to immigrants for some reason.</w:t>
      </w:r>
      <w:r w:rsidRPr="00B82F33">
        <w:rPr>
          <w:rStyle w:val="StyleUnderline"/>
        </w:rPr>
        <w:t xml:space="preserve"> </w:t>
      </w:r>
    </w:p>
    <w:p w14:paraId="78EE4621" w14:textId="77777777" w:rsidR="003E0FE5" w:rsidRDefault="003E0FE5" w:rsidP="003E0FE5">
      <w:r>
        <w:t xml:space="preserve">It is possible in principle that all these conditions come together. Maybe you can turn this into an argument against very fast and very homogeneous immigration. </w:t>
      </w:r>
      <w:r w:rsidRPr="00B82F33">
        <w:rPr>
          <w:rStyle w:val="StyleUnderline"/>
        </w:rPr>
        <w:t>For small countries, there might be a case here</w:t>
      </w:r>
      <w:r>
        <w:t xml:space="preserve">. Yet, </w:t>
      </w:r>
      <w:r w:rsidRPr="00B82F33">
        <w:rPr>
          <w:rStyle w:val="StyleUnderline"/>
        </w:rPr>
        <w:t xml:space="preserve">under current conditions or even with much more immigration, </w:t>
      </w:r>
      <w:r w:rsidRPr="00B82F33">
        <w:rPr>
          <w:rStyle w:val="StyleUnderline"/>
          <w:b/>
        </w:rPr>
        <w:t>the claim is false</w:t>
      </w:r>
      <w:r>
        <w:t xml:space="preserve"> although it seems so intuitive to immigration restrictionists. But then also a general argument has to fail that “swamping” can never be the case. It is in principle conceivable in an extreme scenario.</w:t>
      </w:r>
    </w:p>
    <w:p w14:paraId="314A12C6" w14:textId="6C95B7A4"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r w:rsidR="00B82F33">
        <w:t xml:space="preserve"> </w:t>
      </w:r>
    </w:p>
    <w:p w14:paraId="552D2446" w14:textId="77777777" w:rsidR="003E0FE5" w:rsidRDefault="003E0FE5" w:rsidP="003E0FE5">
      <w:r w:rsidRPr="00B82F33">
        <w:rPr>
          <w:rStyle w:val="StyleUnderline"/>
        </w:rPr>
        <w:t>Here comes a favorite counterexample</w:t>
      </w:r>
      <w:r>
        <w:t xml:space="preserve"> that immigration restrictionists never tire to bring up in this regard: </w:t>
      </w:r>
      <w:r w:rsidRPr="00B82F33">
        <w:rPr>
          <w:rStyle w:val="StyleUnderline"/>
        </w:rPr>
        <w:t>Native Americans and immigration to the US</w:t>
      </w:r>
      <w:r>
        <w:t xml:space="preserve"> over the past centuries.</w:t>
      </w:r>
    </w:p>
    <w:p w14:paraId="159BFDC6" w14:textId="6E428D54" w:rsidR="003E0FE5" w:rsidRDefault="003E0FE5" w:rsidP="003E0FE5">
      <w:r w:rsidRPr="00B82F33">
        <w:rPr>
          <w:rStyle w:val="StyleUnderline"/>
        </w:rPr>
        <w:t>Obviously, Native Americans ended up as a small minority</w:t>
      </w:r>
      <w:r>
        <w:t xml:space="preserve">, and if at all they had to assimilate to the immigrant culture, and not the other way around. But </w:t>
      </w:r>
      <w:r w:rsidRPr="00B82F33">
        <w:rPr>
          <w:rStyle w:val="StyleUnderline"/>
        </w:rPr>
        <w:t>here is why it worked out in this way:</w:t>
      </w:r>
      <w:r w:rsidR="00B82F33">
        <w:t xml:space="preserve"> </w:t>
      </w:r>
    </w:p>
    <w:p w14:paraId="005B0540" w14:textId="77777777" w:rsidR="003E0FE5" w:rsidRDefault="003E0FE5" w:rsidP="003E0FE5">
      <w:r w:rsidRPr="00B82F33">
        <w:rPr>
          <w:rStyle w:val="StyleUnderline"/>
        </w:rPr>
        <w:t>(1) Initially, there were Native Americans who were mostly hunters and gatherers. Their lifestyle could only support a very low population density. By contrast, European immigrants were into more advanced agriculture that could support population densities higher by one or even two orders of magnitude, ten or even a hundred times</w:t>
      </w:r>
      <w:r>
        <w:t xml:space="preserve">. When immigrants settled in a region, </w:t>
      </w:r>
      <w:r w:rsidRPr="00B82F33">
        <w:rPr>
          <w:rStyle w:val="StyleUnderline"/>
        </w:rPr>
        <w:t>there could be a very large inflow of them over a short period of time</w:t>
      </w:r>
      <w:r>
        <w:t>. That satisfies the first condition: A very fast increase of the immigrant population.</w:t>
      </w:r>
    </w:p>
    <w:p w14:paraId="5E82A238" w14:textId="200222BD" w:rsidR="003E0FE5" w:rsidRDefault="00B82F33" w:rsidP="003E0FE5">
      <w:r>
        <w:t xml:space="preserve"> </w:t>
      </w:r>
      <w:r w:rsidR="003E0FE5" w:rsidRPr="00B82F33">
        <w:rPr>
          <w:rStyle w:val="StyleUnderline"/>
        </w:rPr>
        <w:t>(2) Then immigrants were a rather homogeneous group</w:t>
      </w:r>
      <w:r w:rsidR="003E0FE5">
        <w:t>. Initially most came from some part of Great Britain. Even when they were not all that homogeneous, they could work it out among themselves, and immigrants from other countries were sucked into the originally British culture. This satisfies the second condition: High homogeneity.</w:t>
      </w:r>
      <w:r>
        <w:t xml:space="preserve"> </w:t>
      </w:r>
    </w:p>
    <w:p w14:paraId="446E62C9" w14:textId="77777777" w:rsidR="003E0FE5" w:rsidRDefault="003E0FE5" w:rsidP="003E0FE5">
      <w:r w:rsidRPr="00B82F33">
        <w:rPr>
          <w:rStyle w:val="StyleUnderline"/>
        </w:rPr>
        <w:t>(3)</w:t>
      </w:r>
      <w:r>
        <w:t xml:space="preserve"> In addition, </w:t>
      </w:r>
      <w:r w:rsidRPr="00B82F33">
        <w:rPr>
          <w:rStyle w:val="StyleUnderline"/>
        </w:rPr>
        <w:t>there was hardly any incentive to assimilate to the culture of the Native Americans</w:t>
      </w:r>
      <w:r>
        <w:t xml:space="preserve"> even if they were not driven away. They were a small minority in a region that was being settled by a large majority of European immigrants. The Native Americans were also on a lower technological level, so immigrants could easily ignore and work around them. That satisfies the third condition: Hardly any assimilation. If there was a pull, it went from towards the immigrant culture.</w:t>
      </w:r>
    </w:p>
    <w:p w14:paraId="226F22D2" w14:textId="78DF76D5" w:rsidR="003E0FE5" w:rsidRDefault="003E0FE5" w:rsidP="003E0FE5">
      <w:r>
        <w:t xml:space="preserve">In this case, you had what immigration restrictionists call “swamping.” </w:t>
      </w:r>
      <w:r w:rsidRPr="00B82F33">
        <w:rPr>
          <w:rStyle w:val="StyleUnderline"/>
        </w:rPr>
        <w:t>However, think about what these conditions would mean for an already settled country</w:t>
      </w:r>
      <w:r>
        <w:t xml:space="preserve">, ie. any developed country. </w:t>
      </w:r>
      <w:r w:rsidRPr="00B82F33">
        <w:rPr>
          <w:rStyle w:val="StyleUnderline"/>
          <w:b/>
        </w:rPr>
        <w:t>A parallel scenario is</w:t>
      </w:r>
      <w:r>
        <w:t xml:space="preserve"> conceivable, but </w:t>
      </w:r>
      <w:r w:rsidRPr="00B82F33">
        <w:rPr>
          <w:rStyle w:val="StyleUnderline"/>
          <w:b/>
        </w:rPr>
        <w:t>totally unrealistic</w:t>
      </w:r>
      <w:r>
        <w:t>.</w:t>
      </w:r>
      <w:r w:rsidR="00B82F33">
        <w:t xml:space="preserve"> </w:t>
      </w:r>
    </w:p>
    <w:p w14:paraId="35394F58" w14:textId="77777777" w:rsidR="003E0FE5" w:rsidRDefault="003E0FE5" w:rsidP="003E0FE5">
      <w:r w:rsidRPr="00B82F33">
        <w:rPr>
          <w:rStyle w:val="StyleUnderline"/>
        </w:rPr>
        <w:t>It would presuppose: Immigration, orders of magnitude greater than the native population and over a short period of time, much denser settlement than the original population, mostly homogeneous immigration until the immigrant culture is established, and hardly any reason for immigrants to work with natives. All the counterexample hence shows is that under certain extreme conditions it could be otherwise, not that these conditions apply for immigration</w:t>
      </w:r>
      <w:r>
        <w:t xml:space="preserve"> to developed countries </w:t>
      </w:r>
      <w:r w:rsidRPr="00B82F33">
        <w:rPr>
          <w:rStyle w:val="StyleUnderline"/>
        </w:rPr>
        <w:t>nowadays</w:t>
      </w:r>
      <w:r>
        <w:t>, even if immigration increased considerably.</w:t>
      </w:r>
    </w:p>
    <w:p w14:paraId="2E0E97CF" w14:textId="686CC345"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r w:rsidR="00B82F33">
        <w:t xml:space="preserve"> </w:t>
      </w:r>
    </w:p>
    <w:p w14:paraId="2B9E0D8F" w14:textId="77777777" w:rsidR="003E0FE5" w:rsidRDefault="003E0FE5" w:rsidP="003E0FE5">
      <w:r>
        <w:t xml:space="preserve">Immigration </w:t>
      </w:r>
      <w:r w:rsidRPr="00B82F33">
        <w:rPr>
          <w:rStyle w:val="StyleUnderline"/>
        </w:rPr>
        <w:t>restrictionists probably</w:t>
      </w:r>
      <w:r>
        <w:t xml:space="preserve"> sense the problem, and </w:t>
      </w:r>
      <w:r w:rsidRPr="00B82F33">
        <w:rPr>
          <w:rStyle w:val="StyleUnderline"/>
        </w:rPr>
        <w:t>have another counterexample at hand</w:t>
      </w:r>
      <w:r>
        <w:t xml:space="preserve">. There are many historical examples where a country was conquered by some rather small group, and later the resident population assimilated to their culture. For example, people in what is now Turkey would originally speak other languages, before all Greek. Hungarian was also a language that was not indigeneous to Europe, but came with conquerors from the East. The spread of the Slavic languages perhaps also proceded in the same way. And </w:t>
      </w:r>
      <w:r w:rsidRPr="00B82F33">
        <w:rPr>
          <w:rStyle w:val="StyleUnderline"/>
        </w:rPr>
        <w:t>the prime example here is the Roman Empire</w:t>
      </w:r>
      <w:r>
        <w:t xml:space="preserve"> where the language and culture in the small region around Rome became dominant over half a continent.</w:t>
      </w:r>
    </w:p>
    <w:p w14:paraId="6F1B270B" w14:textId="01578948" w:rsidR="003E0FE5" w:rsidRDefault="003E0FE5" w:rsidP="003E0FE5">
      <w:r w:rsidRPr="00B82F33">
        <w:rPr>
          <w:rStyle w:val="StyleUnderline"/>
        </w:rPr>
        <w:t>In such a case, you don’t need many immigrants</w:t>
      </w:r>
      <w:r>
        <w:t xml:space="preserve">. But </w:t>
      </w:r>
      <w:r w:rsidRPr="00B82F33">
        <w:rPr>
          <w:rStyle w:val="StyleUnderline"/>
        </w:rPr>
        <w:t xml:space="preserve">what you need is that they conquer a country and end up high in status, wealth, income, education, and so forth. They may also have more advanced technology that makes higher population density possible. That can then lead to a slow </w:t>
      </w:r>
      <w:r w:rsidRPr="00B82F33">
        <w:rPr>
          <w:rStyle w:val="StyleUnderline"/>
          <w:b/>
        </w:rPr>
        <w:t>pull towards their culture as others assimilate</w:t>
      </w:r>
      <w:r>
        <w:t xml:space="preserve">. In this case </w:t>
      </w:r>
      <w:r w:rsidRPr="00B82F33">
        <w:rPr>
          <w:rStyle w:val="StyleUnderline"/>
        </w:rPr>
        <w:t>it is not the numbers, but other factors that induce a pull</w:t>
      </w:r>
      <w:r>
        <w:t xml:space="preserve">. However, you have to give it a few centuries to work out. </w:t>
      </w:r>
      <w:r w:rsidRPr="0006779C">
        <w:rPr>
          <w:rStyle w:val="StyleUnderline"/>
        </w:rPr>
        <w:t>If that</w:t>
      </w:r>
      <w:r w:rsidR="00B82F33" w:rsidRPr="0006779C">
        <w:rPr>
          <w:rStyle w:val="StyleUnderline"/>
        </w:rPr>
        <w:t xml:space="preserve"> </w:t>
      </w:r>
      <w:r w:rsidRPr="0006779C">
        <w:rPr>
          <w:rStyle w:val="StyleUnderline"/>
        </w:rPr>
        <w:t>is so, also the culture of a small minority can become the majority culture and edge others out</w:t>
      </w:r>
      <w:r>
        <w:t>. Most of Southern Europe now speaks Romance languages derived from Latin. Only the Basques kept their language over time.</w:t>
      </w:r>
      <w:r w:rsidR="00B82F33">
        <w:t xml:space="preserve"> </w:t>
      </w:r>
    </w:p>
    <w:p w14:paraId="096155F9" w14:textId="77777777" w:rsidR="003E0FE5" w:rsidRPr="0006779C" w:rsidRDefault="003E0FE5" w:rsidP="003E0FE5">
      <w:pPr>
        <w:rPr>
          <w:rStyle w:val="StyleUnderline"/>
        </w:rPr>
      </w:pPr>
      <w:r>
        <w:t xml:space="preserve">It doesn’t have to be by conquest, though, there can be similar peaceful mechanisms. </w:t>
      </w:r>
      <w:r w:rsidRPr="0006779C">
        <w:rPr>
          <w:rStyle w:val="StyleUnderline"/>
        </w:rPr>
        <w:t>Sometimes a language</w:t>
      </w:r>
      <w:r>
        <w:t xml:space="preserve"> associated with a more advanced culture or useful as a “lingua franca” </w:t>
      </w:r>
      <w:r w:rsidRPr="0006779C">
        <w:rPr>
          <w:rStyle w:val="StyleUnderline"/>
        </w:rPr>
        <w:t>can suck other populations in</w:t>
      </w:r>
      <w:r>
        <w:t xml:space="preserve">. In the Eastern part of the Roman Empire, for example, Greek became the dominant language although Greece did not play a political role. </w:t>
      </w:r>
      <w:r w:rsidRPr="0006779C">
        <w:rPr>
          <w:rStyle w:val="StyleUnderline"/>
        </w:rPr>
        <w:t>But</w:t>
      </w:r>
      <w:r>
        <w:t xml:space="preserve"> then </w:t>
      </w:r>
      <w:r w:rsidRPr="0006779C">
        <w:rPr>
          <w:rStyle w:val="StyleUnderline"/>
        </w:rPr>
        <w:t>this is no given: The Norman language exerted a deep influence on English, but it did not replace it.</w:t>
      </w:r>
    </w:p>
    <w:p w14:paraId="79523DBD" w14:textId="46D43647"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r w:rsidR="0006779C">
        <w:t xml:space="preserve"> </w:t>
      </w:r>
    </w:p>
    <w:p w14:paraId="7C59F160" w14:textId="77777777" w:rsidR="003E0FE5" w:rsidRPr="0006779C" w:rsidRDefault="003E0FE5" w:rsidP="003E0FE5">
      <w:pPr>
        <w:rPr>
          <w:rStyle w:val="StyleUnderline"/>
          <w:b/>
        </w:rPr>
      </w:pPr>
      <w:r w:rsidRPr="0006779C">
        <w:rPr>
          <w:rStyle w:val="StyleUnderline"/>
        </w:rPr>
        <w:t>Still</w:t>
      </w:r>
      <w:r>
        <w:t xml:space="preserve">, all </w:t>
      </w:r>
      <w:r w:rsidRPr="0006779C">
        <w:rPr>
          <w:rStyle w:val="StyleUnderline"/>
          <w:b/>
        </w:rPr>
        <w:t>these mechanisms are also unrealistic under current conditions</w:t>
      </w:r>
      <w:r>
        <w:t xml:space="preserve">. You can, of course, assume a conquest. Immigration </w:t>
      </w:r>
      <w:r w:rsidRPr="0006779C">
        <w:rPr>
          <w:rStyle w:val="StyleUnderline"/>
        </w:rPr>
        <w:t>restrictionists</w:t>
      </w:r>
      <w:r>
        <w:t xml:space="preserve"> often </w:t>
      </w:r>
      <w:r w:rsidRPr="0006779C">
        <w:rPr>
          <w:rStyle w:val="StyleUnderline"/>
        </w:rPr>
        <w:t>try to establish the claim</w:t>
      </w:r>
      <w:r>
        <w:t xml:space="preserve"> in this way: Since they assume that they have already proved that immigration alone can yield the result, they then conclude </w:t>
      </w:r>
      <w:r w:rsidRPr="0006779C">
        <w:rPr>
          <w:rStyle w:val="StyleUnderline"/>
        </w:rPr>
        <w:t>that this will also lead to a takeover</w:t>
      </w:r>
      <w:r>
        <w:t xml:space="preserve">. But then </w:t>
      </w:r>
      <w:r w:rsidRPr="0006779C">
        <w:rPr>
          <w:rStyle w:val="StyleUnderline"/>
          <w:b/>
        </w:rPr>
        <w:t>the premise is false</w:t>
      </w:r>
      <w:r>
        <w:t xml:space="preserve">, and the reasoning is circular when you want to establish how the immigrant culture takes over. </w:t>
      </w:r>
      <w:r w:rsidRPr="0006779C">
        <w:rPr>
          <w:rStyle w:val="StyleUnderline"/>
        </w:rPr>
        <w:t xml:space="preserve">If there were a conquest with long-term rule by the conquerors, it might work that way. However, if that is your contention, you should perhaps </w:t>
      </w:r>
      <w:r w:rsidRPr="0006779C">
        <w:rPr>
          <w:rStyle w:val="StyleUnderline"/>
          <w:b/>
        </w:rPr>
        <w:t>not worry about immigration, but about a conquest in the first place.</w:t>
      </w:r>
    </w:p>
    <w:p w14:paraId="52B05582" w14:textId="1ACBECD3" w:rsidR="003E0FE5" w:rsidRDefault="003E0FE5" w:rsidP="003E0FE5">
      <w:r>
        <w:t xml:space="preserve">Also </w:t>
      </w:r>
      <w:r w:rsidRPr="0006779C">
        <w:rPr>
          <w:rStyle w:val="StyleUnderline"/>
        </w:rPr>
        <w:t>the peaceful avenue via cultural superiority</w:t>
      </w:r>
      <w:r>
        <w:t xml:space="preserve"> or a “lingua franca” </w:t>
      </w:r>
      <w:r w:rsidRPr="0006779C">
        <w:rPr>
          <w:rStyle w:val="StyleUnderline"/>
        </w:rPr>
        <w:t>seems unlikely</w:t>
      </w:r>
      <w:r>
        <w:t>. There is a funny inconsistency here: On the one hand, immigration restrictionists worry about immigration of poor, uneducated, and backwards people. But on the other hand, they have to assume for such an argument that natives look up to the immigrants and are enticed to learn their ways. So what is it now? It cannot be both. I will explore this contradiction in a further post.</w:t>
      </w:r>
      <w:r w:rsidR="00B82F33">
        <w:t xml:space="preserve"> </w:t>
      </w:r>
    </w:p>
    <w:p w14:paraId="4A29CA21" w14:textId="77777777"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p>
    <w:p w14:paraId="50586644" w14:textId="6EEF2FA0" w:rsidR="003E0FE5" w:rsidRDefault="003E0FE5" w:rsidP="003E0FE5">
      <w:r>
        <w:t>There is still another example how cultures can change. It has nothing to do with immigration and so I have never heard it from immigration restrictionists:</w:t>
      </w:r>
      <w:r w:rsidR="00B82F33">
        <w:t xml:space="preserve"> </w:t>
      </w:r>
    </w:p>
    <w:p w14:paraId="4A2A9B46" w14:textId="77777777" w:rsidR="003E0FE5" w:rsidRDefault="003E0FE5" w:rsidP="003E0FE5">
      <w:r>
        <w:t>Suppose you have two linguistic groups living in a region along a boundary, not necessarily a state border. Some people might move to the other side. But they are then faced with a majority of the other language, which pulls them in that direction. So both sides will remain rather homogeneous over time although you might find a narrow transition zone where it is a mix.</w:t>
      </w:r>
    </w:p>
    <w:p w14:paraId="333A299B" w14:textId="110661E6" w:rsidR="003E0FE5" w:rsidRDefault="003E0FE5" w:rsidP="003E0FE5">
      <w:r>
        <w:t>Close to the boundary, already small changes can tilt the balance. That might be because one language area protrudes into another, and so it is surrounded by more people of the other group. Or there is some additional pull because people switch their main affiliation for other reasons, eg. because one language is more prestigious or useful. With a new majority at some point close to the boundary, the pull goes in the other direction, and the boundary starts to move.</w:t>
      </w:r>
      <w:r w:rsidR="00B82F33">
        <w:t xml:space="preserve"> </w:t>
      </w:r>
    </w:p>
    <w:p w14:paraId="4A8C0140" w14:textId="77777777" w:rsidR="003E0FE5" w:rsidRDefault="003E0FE5" w:rsidP="003E0FE5">
      <w:r>
        <w:t>Physicists will recognize this as similar to an Ising model where different spins flip because of spins close-by. Mathematically what happens is a mean-curvature flow: The boundary moves in the direction of highest curvature. If it is wavy, it straightens out. Protrusions are flattened, and small enclaves are swallowed up. The contact between the two groups tends to become as small as possible, and that means it becomes rather straight. On a larger scale, it is like soap bubbles sitting on each other.</w:t>
      </w:r>
    </w:p>
    <w:p w14:paraId="78C2443B" w14:textId="005F7EFC" w:rsidR="003E0FE5" w:rsidRDefault="003E0FE5" w:rsidP="003E0FE5">
      <w:r>
        <w:t>In reality, it is not that simple because geography also plays a role, eg. if a river or mountains introduce a natural boundary. Or there might be additional pull for other reasons. Still what you very often see is that there are rather sharp linguistic boundaries around bubbly homogeneous regions.</w:t>
      </w:r>
      <w:r w:rsidR="00B82F33">
        <w:t xml:space="preserve"> </w:t>
      </w:r>
    </w:p>
    <w:p w14:paraId="262B7BB1" w14:textId="77777777" w:rsidR="003E0FE5" w:rsidRDefault="003E0FE5" w:rsidP="003E0FE5">
      <w:r>
        <w:t>There are, for example, various linguistic innovations that occurred long ago in the German language. They spread in this way, but then resulted in such “bubbles.” This is still visible today in the respective dialects where there are sometimes very sharp and straight lines. People on one side use the linguistic innovation, and those on the other side don’t. Check out “High German consonant shift” for more information.</w:t>
      </w:r>
    </w:p>
    <w:p w14:paraId="6B261979" w14:textId="686BAE16" w:rsidR="003E0FE5" w:rsidRDefault="003E0FE5" w:rsidP="003E0FE5">
      <w:r>
        <w:t>Basically, what that means is that linguistic boundaries will try to straighten out, and that means that some regions end up with a different language or dialect than before. If there is additional pull, the boundary can also start to move, which again means that some region ends up with a different language. In a way it was also “swamped.”</w:t>
      </w:r>
      <w:r w:rsidR="00B82F33">
        <w:t xml:space="preserve"> </w:t>
      </w:r>
    </w:p>
    <w:p w14:paraId="4EE02421" w14:textId="77777777" w:rsidR="003E0FE5" w:rsidRDefault="003E0FE5" w:rsidP="003E0FE5">
      <w:r>
        <w:t>For example, a few centuries ago, the boundary between Dutch and German ran farther to the East. The Netherlands were richer and more advanced, and so many people in the West of Germany spoke (also) Dutch. Later the boundary moved westwards. The Frisian language was once a very widely spoken language along the North Sea coast from Belgium to Denmark, also as a “lingua franca” in the Hanseatic League. But then Dutch, Low German, and Danish moved in. Many factors played a role here, not just boundaries that moved all by themselves.</w:t>
      </w:r>
    </w:p>
    <w:p w14:paraId="53DA7298" w14:textId="0AEC99E1" w:rsidR="003E0FE5" w:rsidRDefault="003E0FE5" w:rsidP="003E0FE5">
      <w:r>
        <w:t>But then also this example is irrelevant for immigration from non-contiguous cultures. It can only happen where two of them directly meet. In principle, it is conceivable that with an open border between the US and Mexico, the boundary between the English and Spanish could straighten out. If there were a pull in the Mexican direction, the boundary could also move into the US. But perhaps the pull is more in the other direction, and English would slowly move into Mexico?</w:t>
      </w:r>
      <w:r w:rsidR="00B82F33">
        <w:t xml:space="preserve"> </w:t>
      </w:r>
    </w:p>
    <w:p w14:paraId="6D76FA64" w14:textId="77777777" w:rsidR="003E0FE5" w:rsidRDefault="003E0FE5" w:rsidP="003E0FE5">
      <w:r>
        <w:t>—</w:t>
      </w:r>
      <w:r>
        <w:rPr>
          <w:rFonts w:ascii="Times New Roman" w:hAnsi="Times New Roman" w:cs="Times New Roman"/>
        </w:rPr>
        <w:t> </w:t>
      </w:r>
      <w:r>
        <w:rPr>
          <w:rFonts w:cs="Georgia"/>
        </w:rPr>
        <w:t>—</w:t>
      </w:r>
      <w:r>
        <w:rPr>
          <w:rFonts w:ascii="Times New Roman" w:hAnsi="Times New Roman" w:cs="Times New Roman"/>
        </w:rPr>
        <w:t> </w:t>
      </w:r>
      <w:r>
        <w:rPr>
          <w:rFonts w:cs="Georgia"/>
        </w:rPr>
        <w:t>—</w:t>
      </w:r>
    </w:p>
    <w:p w14:paraId="095B6EC6" w14:textId="3977C78D" w:rsidR="003E0FE5" w:rsidRDefault="003E0FE5" w:rsidP="003E0FE5">
      <w:r>
        <w:t xml:space="preserve">To sum up: </w:t>
      </w:r>
      <w:r w:rsidRPr="0006779C">
        <w:rPr>
          <w:rStyle w:val="StyleUnderline"/>
        </w:rPr>
        <w:t>As far as I can see, there can be some exceptions to the rule that the native culture sucks immigrants in:</w:t>
      </w:r>
      <w:r w:rsidR="00B82F33">
        <w:t xml:space="preserve"> </w:t>
      </w:r>
    </w:p>
    <w:p w14:paraId="580EC9E8" w14:textId="77777777" w:rsidR="003E0FE5" w:rsidRDefault="003E0FE5" w:rsidP="00B82F33">
      <w:pPr>
        <w:pStyle w:val="ListParagraph"/>
        <w:numPr>
          <w:ilvl w:val="0"/>
          <w:numId w:val="14"/>
        </w:numPr>
      </w:pPr>
      <w:r>
        <w:t>Extremely fast, strong, and homogeneous immigration of people who have hardly any reason to assimilate and where assimilation may even work the other way around.</w:t>
      </w:r>
    </w:p>
    <w:p w14:paraId="1505E914" w14:textId="77777777" w:rsidR="003E0FE5" w:rsidRDefault="003E0FE5" w:rsidP="00B82F33">
      <w:pPr>
        <w:pStyle w:val="ListParagraph"/>
        <w:numPr>
          <w:ilvl w:val="0"/>
          <w:numId w:val="14"/>
        </w:numPr>
      </w:pPr>
      <w:r>
        <w:t>A conquest that persists for a long time or an expansion of a culture that is more advanced or can serve as a “lingua franca.”</w:t>
      </w:r>
    </w:p>
    <w:p w14:paraId="168EB82C" w14:textId="77777777" w:rsidR="003E0FE5" w:rsidRDefault="003E0FE5" w:rsidP="00B82F33">
      <w:pPr>
        <w:pStyle w:val="ListParagraph"/>
        <w:numPr>
          <w:ilvl w:val="0"/>
          <w:numId w:val="14"/>
        </w:numPr>
      </w:pPr>
      <w:r>
        <w:t>Slow movements of boundaries between different linguistic and cultural regions over time.</w:t>
      </w:r>
    </w:p>
    <w:p w14:paraId="670E6282" w14:textId="0CFB60E3" w:rsidR="003E0FE5" w:rsidRPr="0006779C" w:rsidRDefault="003E0FE5" w:rsidP="003E0FE5">
      <w:pPr>
        <w:rPr>
          <w:rStyle w:val="StyleUnderline"/>
        </w:rPr>
      </w:pPr>
      <w:r w:rsidRPr="0006779C">
        <w:rPr>
          <w:rStyle w:val="StyleUnderline"/>
        </w:rPr>
        <w:t xml:space="preserve">Yet, </w:t>
      </w:r>
      <w:r w:rsidRPr="0006779C">
        <w:rPr>
          <w:rStyle w:val="StyleUnderline"/>
          <w:b/>
        </w:rPr>
        <w:t>none of these examples realistically apply</w:t>
      </w:r>
      <w:r w:rsidRPr="0006779C">
        <w:rPr>
          <w:rStyle w:val="StyleUnderline"/>
        </w:rPr>
        <w:t xml:space="preserve"> for immigration to developed countries in our times.</w:t>
      </w:r>
      <w:r>
        <w:t xml:space="preserve"> Already by the numbers, </w:t>
      </w:r>
      <w:r w:rsidRPr="0006779C">
        <w:rPr>
          <w:rStyle w:val="StyleUnderline"/>
        </w:rPr>
        <w:t xml:space="preserve">it is hardly conceivable how “the” culture of immigrants could “swamp” the native culture. What makes it even more improbable is that the </w:t>
      </w:r>
      <w:r w:rsidRPr="0006779C">
        <w:rPr>
          <w:rStyle w:val="StyleUnderline"/>
          <w:b/>
        </w:rPr>
        <w:t>pull is in the direction of the native culture</w:t>
      </w:r>
      <w:r w:rsidRPr="0006779C">
        <w:rPr>
          <w:rStyle w:val="StyleUnderline"/>
        </w:rPr>
        <w:t xml:space="preserve"> also for other reasons: Natives are the incumbents. They start with higher status and often also education as well as with more wealth and income.</w:t>
      </w:r>
    </w:p>
    <w:p w14:paraId="2F82CBE7" w14:textId="297AA051" w:rsidR="000177EB" w:rsidRDefault="000177EB" w:rsidP="006B6B05">
      <w:pPr>
        <w:pStyle w:val="Heading3"/>
      </w:pPr>
      <w:r>
        <w:t>2ac swamping disad – dirty language turn</w:t>
      </w:r>
    </w:p>
    <w:p w14:paraId="60651CD0" w14:textId="3CB9ED96" w:rsidR="000177EB" w:rsidRPr="000177EB" w:rsidRDefault="000177EB" w:rsidP="000177EB">
      <w:pPr>
        <w:pStyle w:val="Heading4"/>
      </w:pPr>
      <w:r>
        <w:t xml:space="preserve">Saying we are “Swamped” by immigrants is racist and dehumanizing  </w:t>
      </w:r>
    </w:p>
    <w:p w14:paraId="7E25CD60" w14:textId="1E85DF7F" w:rsidR="000177EB" w:rsidRPr="000177EB" w:rsidRDefault="000177EB" w:rsidP="000177EB">
      <w:r>
        <w:rPr>
          <w:b/>
        </w:rPr>
        <w:t xml:space="preserve">The Guardian 14 </w:t>
      </w:r>
      <w:r>
        <w:t>‘Swamped’ and ‘riddled’: the toxic words that wreck public discourse Why do politicians such as Michael Fallon trot out the same loaded phrases? Stuart Jeffries Mon 27 Oct 2014 15.26 EDT https://www.theguardian.com/uk-news/2014/oct/27/swamped-and-riddled-toxic-phrases-wreck-politics-immigration-michael-fallon</w:t>
      </w:r>
    </w:p>
    <w:p w14:paraId="45DDD410" w14:textId="77777777" w:rsidR="000177EB" w:rsidRPr="000177EB" w:rsidRDefault="000177EB" w:rsidP="000177EB">
      <w:pPr>
        <w:rPr>
          <w:rStyle w:val="StyleUnderline"/>
        </w:rPr>
      </w:pPr>
      <w:r>
        <w:t xml:space="preserve">True, </w:t>
      </w:r>
      <w:r w:rsidRPr="000177EB">
        <w:rPr>
          <w:rStyle w:val="StyleUnderline"/>
        </w:rPr>
        <w:t>some</w:t>
      </w:r>
      <w:r>
        <w:t xml:space="preserve"> Britons </w:t>
      </w:r>
      <w:r w:rsidRPr="000177EB">
        <w:rPr>
          <w:rStyle w:val="StyleUnderline"/>
        </w:rPr>
        <w:t>might be struggling</w:t>
      </w:r>
      <w:r>
        <w:t xml:space="preserve"> in these austerity years </w:t>
      </w:r>
      <w:r w:rsidRPr="000177EB">
        <w:rPr>
          <w:rStyle w:val="StyleUnderline"/>
        </w:rPr>
        <w:t xml:space="preserve">to deal with the rapid shift in ethnic make-up of our towns and cities, but “swamped”? What a </w:t>
      </w:r>
      <w:r w:rsidRPr="000177EB">
        <w:rPr>
          <w:rStyle w:val="StyleUnderline"/>
          <w:b/>
        </w:rPr>
        <w:t>dehumanising</w:t>
      </w:r>
      <w:r w:rsidRPr="000177EB">
        <w:rPr>
          <w:rStyle w:val="StyleUnderline"/>
        </w:rPr>
        <w:t xml:space="preserve"> word to use of someone else. Imagine being a Lithuanian cleaner</w:t>
      </w:r>
      <w:r>
        <w:t xml:space="preserve">, for instance, </w:t>
      </w:r>
      <w:r w:rsidRPr="000177EB">
        <w:rPr>
          <w:rStyle w:val="StyleUnderline"/>
        </w:rPr>
        <w:t>and told that you were part of a swamp, a flood, a ruinous invasion made rhetorically part of something akin, say, to the devastation of the lowlands</w:t>
      </w:r>
      <w:r>
        <w:t xml:space="preserve"> of Somerset last winter. Yes, </w:t>
      </w:r>
      <w:r w:rsidRPr="000177EB">
        <w:rPr>
          <w:rStyle w:val="StyleUnderline"/>
        </w:rPr>
        <w:t xml:space="preserve">she may not have a vote, but </w:t>
      </w:r>
      <w:r w:rsidRPr="000177EB">
        <w:rPr>
          <w:rStyle w:val="StyleUnderline"/>
          <w:b/>
        </w:rPr>
        <w:t>she has feelings</w:t>
      </w:r>
      <w:r w:rsidRPr="000177EB">
        <w:rPr>
          <w:rStyle w:val="StyleUnderline"/>
        </w:rPr>
        <w:t>.</w:t>
      </w:r>
    </w:p>
    <w:p w14:paraId="43341698" w14:textId="004D69E8" w:rsidR="000177EB" w:rsidRDefault="000177EB" w:rsidP="000177EB">
      <w:r>
        <w:t xml:space="preserve">No matter: </w:t>
      </w:r>
      <w:r w:rsidRPr="000177EB">
        <w:rPr>
          <w:rStyle w:val="StyleUnderline"/>
        </w:rPr>
        <w:t>such</w:t>
      </w:r>
      <w:r>
        <w:t xml:space="preserve"> geological </w:t>
      </w:r>
      <w:r w:rsidRPr="000177EB">
        <w:rPr>
          <w:rStyle w:val="StyleUnderline"/>
        </w:rPr>
        <w:t xml:space="preserve">figures of speech as swamping have often played well with those sympathetic to politicians’ </w:t>
      </w:r>
      <w:r w:rsidRPr="000177EB">
        <w:rPr>
          <w:rStyle w:val="StyleUnderline"/>
          <w:b/>
        </w:rPr>
        <w:t>racist speeches</w:t>
      </w:r>
      <w:r>
        <w:t xml:space="preserve">. For instance, when Enoch Powell made his “rivers of blood” speech in Birmingham in 1968, he didn’t actually use the words “rivers of blood”, but instead quoted Virgil’s Aeneid. “As I look ahead, I am filled with foreboding; like the Roman, I seem to see ‘the river Tiber foaming with much blood’.” The speech invoked the image of a flood of bloodied water, bloodied, that is, by the riots and unease unleashed by racial tension. Through such words, Powell won votes and titillated white British fears of people with different coloured skins. Fingers crossed, British politicians won’t be tempted to follow the same electoral strategy nearly half a century on. </w:t>
      </w:r>
    </w:p>
    <w:p w14:paraId="4050F58C" w14:textId="12FBF37C" w:rsidR="0050406C" w:rsidRPr="0050406C" w:rsidRDefault="0050406C" w:rsidP="0050406C"/>
    <w:p w14:paraId="07083CDE" w14:textId="76B83CE9" w:rsidR="00C22C42" w:rsidRDefault="00C22C42" w:rsidP="00C22C42">
      <w:pPr>
        <w:pStyle w:val="Heading3"/>
      </w:pPr>
      <w:r>
        <w:t xml:space="preserve">2ac swamping disad – at: civil war </w:t>
      </w:r>
    </w:p>
    <w:p w14:paraId="6213C3F9" w14:textId="77777777" w:rsidR="00C22C42" w:rsidRPr="00F805B9" w:rsidRDefault="00C22C42" w:rsidP="00C22C42">
      <w:pPr>
        <w:pStyle w:val="Heading4"/>
      </w:pPr>
      <w:r>
        <w:t xml:space="preserve">No Civil War – all of their impact evidence if by hacks or about civil disagreements, not full-scale war </w:t>
      </w:r>
    </w:p>
    <w:p w14:paraId="2B52118F" w14:textId="77777777" w:rsidR="00C22C42" w:rsidRPr="00C92E29" w:rsidRDefault="00C22C42" w:rsidP="00C22C42">
      <w:r>
        <w:rPr>
          <w:b/>
        </w:rPr>
        <w:t xml:space="preserve">Heer 17 </w:t>
      </w:r>
      <w:r>
        <w:t xml:space="preserve">Jeet Heer, senior editor at the New Republic. https://newrepublic.com/minutes/144331/no-america-nowhere-near-civil-war </w:t>
      </w:r>
    </w:p>
    <w:p w14:paraId="06785639" w14:textId="77777777" w:rsidR="00C22C42" w:rsidRDefault="00C22C42" w:rsidP="00C22C42">
      <w:r w:rsidRPr="00C92E29">
        <w:rPr>
          <w:rStyle w:val="StyleUnderline"/>
          <w:b/>
        </w:rPr>
        <w:t>No, America is nowhere near a Civil War</w:t>
      </w:r>
      <w:r>
        <w:t>. In the wake of the political violence in Charlottesville, The New Yorker asks, “Is America headed for a new type of civil war?” To answer that question, staff writer Robin Wright spoke to five Civil War historians and cited a troubling Foreign Policy survey in March, when that magazine asked national-security experts about the likelihood of a second civil war: “[Keith] Mines concluded that the United States faces a sixty-per-cent chance of civil war over the next ten to fifteen years. Other experts’ predictions ranged from five per cent to ninety-five per cent. The sobering consensus was thirty-five per cent.”</w:t>
      </w:r>
    </w:p>
    <w:p w14:paraId="51906FD2" w14:textId="77777777" w:rsidR="00C22C42" w:rsidRDefault="00C22C42" w:rsidP="00C22C42">
      <w:r w:rsidRPr="00F805B9">
        <w:rPr>
          <w:rStyle w:val="StyleUnderline"/>
          <w:b/>
        </w:rPr>
        <w:t>The term “civil war” is being used in very elastic ways</w:t>
      </w:r>
      <w:r>
        <w:t xml:space="preserve"> here. </w:t>
      </w:r>
      <w:r w:rsidRPr="00F805B9">
        <w:rPr>
          <w:rStyle w:val="StyleUnderline"/>
        </w:rPr>
        <w:t>According to Wright, “Mines’s definition of a civil war is large-scale violence that includes a rejection of traditional political authority</w:t>
      </w:r>
      <w:r>
        <w:t xml:space="preserve"> and requires the National Guard to deal with it.” </w:t>
      </w:r>
      <w:r w:rsidRPr="00F805B9">
        <w:rPr>
          <w:rStyle w:val="StyleUnderline"/>
        </w:rPr>
        <w:t>If that’s the case, then America has been at civil war for huge chunks of its history</w:t>
      </w:r>
      <w:r>
        <w:t xml:space="preserve">, since the National Guard has been called in repeatedly to quell large-scale violence (notably during the desegregation push in the 1950s and the race riots of the 1960s, as well as the labor unrest in the late nineteenth and early twentieth century). </w:t>
      </w:r>
      <w:r w:rsidRPr="00F805B9">
        <w:rPr>
          <w:rStyle w:val="StyleUnderline"/>
        </w:rPr>
        <w:t>Yet Mines is conflating that sort of situation, bad as it is, with the actual Civil War, which involved massive armies fighting</w:t>
      </w:r>
      <w:r>
        <w:t xml:space="preserve"> over control of territory. As Mines told Wright, “It is like 1859, everyone is mad about something and everyone has a gun.”</w:t>
      </w:r>
    </w:p>
    <w:p w14:paraId="2D1E9E16" w14:textId="77777777" w:rsidR="00C22C42" w:rsidRPr="00F805B9" w:rsidRDefault="00C22C42" w:rsidP="00C22C42">
      <w:pPr>
        <w:rPr>
          <w:rStyle w:val="StyleUnderline"/>
        </w:rPr>
      </w:pPr>
      <w:r w:rsidRPr="00F805B9">
        <w:rPr>
          <w:rStyle w:val="StyleUnderline"/>
        </w:rPr>
        <w:t>Racist terrorism is a problem</w:t>
      </w:r>
      <w:r>
        <w:t xml:space="preserve">. In the months leading up to Charlottesville, there were a string of attempted killings and actual killings by radicalized “lone-wolf” racists. </w:t>
      </w:r>
      <w:r w:rsidRPr="00F805B9">
        <w:rPr>
          <w:rStyle w:val="StyleUnderline"/>
        </w:rPr>
        <w:t>This is all the more disturbing given that</w:t>
      </w:r>
      <w:r>
        <w:t xml:space="preserve"> President Donald </w:t>
      </w:r>
      <w:r w:rsidRPr="00F805B9">
        <w:rPr>
          <w:rStyle w:val="StyleUnderline"/>
        </w:rPr>
        <w:t>Trump is reluctant to criticize white nationalists</w:t>
      </w:r>
      <w:r>
        <w:t xml:space="preserve">, likely because he sees them as part of his political coalition. It’s easy to imagine the United States teetering into a situation where persistent lone-wolf attacks are the norm. </w:t>
      </w:r>
      <w:r w:rsidRPr="00F805B9">
        <w:rPr>
          <w:rStyle w:val="StyleUnderline"/>
        </w:rPr>
        <w:t xml:space="preserve">But this sort of terrorist problem is very different from a war with actual soldiers fighting over sovereignty. </w:t>
      </w:r>
      <w:r w:rsidRPr="00F805B9">
        <w:rPr>
          <w:rStyle w:val="StyleUnderline"/>
          <w:b/>
        </w:rPr>
        <w:t>Such a war would require national consciousness and trained armies on both sides. There is no evidence that anything like that is on the horizon</w:t>
      </w:r>
      <w:r w:rsidRPr="00F805B9">
        <w:rPr>
          <w:rStyle w:val="StyleUnderline"/>
        </w:rPr>
        <w:t xml:space="preserve">. America’s festering problem with racist violence is bad enough that we don’t need to exaggerate its scale. </w:t>
      </w:r>
    </w:p>
    <w:p w14:paraId="4591C905" w14:textId="775C6B06" w:rsidR="006B6B05" w:rsidRDefault="006B6B05" w:rsidP="006B6B05">
      <w:pPr>
        <w:pStyle w:val="Heading3"/>
      </w:pPr>
      <w:r>
        <w:t xml:space="preserve">2ac swamping disad – at: ethnic tensions </w:t>
      </w:r>
    </w:p>
    <w:p w14:paraId="04D98F00" w14:textId="77777777" w:rsidR="006B6B05" w:rsidRDefault="006B6B05" w:rsidP="006B6B05">
      <w:pPr>
        <w:pStyle w:val="Heading4"/>
      </w:pPr>
      <w:r>
        <w:t xml:space="preserve">Open borders diffuse tensions – ethnic groups won’t fight in the US because there is no chance of victory </w:t>
      </w:r>
    </w:p>
    <w:p w14:paraId="294F9FBC" w14:textId="77777777" w:rsidR="006B6B05" w:rsidRPr="001F29F4" w:rsidRDefault="006B6B05" w:rsidP="006B6B05">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6EAFB3A1" w14:textId="77777777" w:rsidR="006B6B05" w:rsidRPr="00FC0CF5" w:rsidRDefault="006B6B05" w:rsidP="006B6B05">
      <w:pPr>
        <w:rPr>
          <w:rStyle w:val="StyleUnderline"/>
        </w:rPr>
      </w:pPr>
      <w:r>
        <w:t xml:space="preserve">My broader view is that </w:t>
      </w:r>
      <w:r w:rsidRPr="003C1CF1">
        <w:rPr>
          <w:rStyle w:val="StyleUnderline"/>
        </w:rPr>
        <w:t>open borders is a great way of diffusing all of these ancient tensions by just giving people who want to get away from the ancient tensions a place where they can go and build a new life</w:t>
      </w:r>
      <w:r>
        <w:t xml:space="preserve"> for themselves. </w:t>
      </w:r>
      <w:r w:rsidRPr="003C1CF1">
        <w:rPr>
          <w:rStyle w:val="StyleUnderline"/>
        </w:rPr>
        <w:t>It’s very striking to me that the US has a whole lot of Israeli immigrants, a whole lot of Arab immigrants</w:t>
      </w:r>
      <w:r>
        <w:t xml:space="preserve">, including a lot of Palestinian immigrants, </w:t>
      </w:r>
      <w:r w:rsidRPr="003C1CF1">
        <w:rPr>
          <w:rStyle w:val="StyleUnderline"/>
        </w:rPr>
        <w:t>and, yet, the violence between Israelis and Palestinians within the United States is essentially zero</w:t>
      </w:r>
      <w:r>
        <w:t xml:space="preserve">. Right now, </w:t>
      </w:r>
      <w:r w:rsidRPr="00FC0CF5">
        <w:rPr>
          <w:rStyle w:val="StyleUnderline"/>
        </w:rPr>
        <w:t xml:space="preserve">it would be totally possible for some Israeli immigrants to go and drive to a Palestinians neighborhood in the US or some Palestinians go and drive to a Jewish neighborhood in the US and do something terrible, but it </w:t>
      </w:r>
      <w:r w:rsidRPr="00FC0CF5">
        <w:rPr>
          <w:rStyle w:val="StyleUnderline"/>
          <w:b/>
        </w:rPr>
        <w:t>basically never happens</w:t>
      </w:r>
      <w:r w:rsidRPr="00FC0CF5">
        <w:rPr>
          <w:rStyle w:val="StyleUnderline"/>
        </w:rPr>
        <w:t>.</w:t>
      </w:r>
    </w:p>
    <w:p w14:paraId="658B1A80" w14:textId="77777777" w:rsidR="006B6B05" w:rsidRPr="00FC0CF5" w:rsidRDefault="006B6B05" w:rsidP="006B6B05">
      <w:pPr>
        <w:rPr>
          <w:rStyle w:val="StyleUnderline"/>
        </w:rPr>
      </w:pPr>
      <w:r w:rsidRPr="00FC0CF5">
        <w:rPr>
          <w:rStyle w:val="StyleUnderline"/>
        </w:rPr>
        <w:t>When the idea that your group could ever actually gain dominance is absolutely hopeless, you give up.</w:t>
      </w:r>
      <w:r>
        <w:t xml:space="preserve"> A lot of what’s going on in Iraq is there are two groups or three groups, each one of which thinks they might be able to win, but </w:t>
      </w:r>
      <w:r w:rsidRPr="00FC0CF5">
        <w:rPr>
          <w:rStyle w:val="StyleUnderline"/>
        </w:rPr>
        <w:t xml:space="preserve">if you add in some Iraqi Sunnis and Iraqi Shiites and Iraqi Kurds to the US, they’re not going to kill each other here, because there is no way they’re going to get control of the US. It’s just hopeless. </w:t>
      </w:r>
    </w:p>
    <w:p w14:paraId="248499D0" w14:textId="77777777" w:rsidR="006B6B05" w:rsidRPr="00FC0CF5" w:rsidRDefault="006B6B05" w:rsidP="006B6B05">
      <w:pPr>
        <w:rPr>
          <w:rStyle w:val="StyleUnderline"/>
        </w:rPr>
      </w:pPr>
      <w:r>
        <w:t xml:space="preserve">I know </w:t>
      </w:r>
      <w:r w:rsidRPr="00FC0CF5">
        <w:rPr>
          <w:rStyle w:val="StyleUnderline"/>
        </w:rPr>
        <w:t xml:space="preserve">immigration critics will say, "There are some British Muslims who are joining ISIS." Like, what percentage? 0.01 percent? It’s not a common path. </w:t>
      </w:r>
      <w:proofErr w:type="gramStart"/>
      <w:r w:rsidRPr="00FC0CF5">
        <w:rPr>
          <w:rStyle w:val="StyleUnderline"/>
        </w:rPr>
        <w:t>The idea that that a few bad apples are a reason to ruin the lives of</w:t>
      </w:r>
      <w:r>
        <w:t xml:space="preserve"> 100,000 people or </w:t>
      </w:r>
      <w:r w:rsidRPr="00FC0CF5">
        <w:rPr>
          <w:rStyle w:val="StyleUnderline"/>
        </w:rPr>
        <w:t>1 million people seems pretty crazy to me.</w:t>
      </w:r>
      <w:proofErr w:type="gramEnd"/>
      <w:r w:rsidRPr="00FC0CF5">
        <w:rPr>
          <w:rStyle w:val="StyleUnderline"/>
        </w:rPr>
        <w:t xml:space="preserve"> </w:t>
      </w:r>
    </w:p>
    <w:p w14:paraId="3A1C9C0E" w14:textId="73D75963" w:rsidR="007A776B" w:rsidRDefault="007A776B" w:rsidP="007A776B">
      <w:pPr>
        <w:pStyle w:val="Heading3"/>
      </w:pPr>
      <w:r>
        <w:t xml:space="preserve">2ac </w:t>
      </w:r>
      <w:r w:rsidR="006B6B05">
        <w:t>swamping</w:t>
      </w:r>
      <w:r>
        <w:t xml:space="preserve"> disad – at: immigrants change the government</w:t>
      </w:r>
    </w:p>
    <w:p w14:paraId="769BA2BE" w14:textId="77777777" w:rsidR="007A776B" w:rsidRPr="009C7F28" w:rsidRDefault="007A776B" w:rsidP="007A776B">
      <w:pPr>
        <w:pStyle w:val="Heading4"/>
      </w:pPr>
      <w:r>
        <w:t xml:space="preserve">Immigrants won’t change the government </w:t>
      </w:r>
    </w:p>
    <w:p w14:paraId="4BBF552C" w14:textId="77777777" w:rsidR="007A776B" w:rsidRPr="00C51702" w:rsidRDefault="007A776B" w:rsidP="007A776B">
      <w:r>
        <w:rPr>
          <w:b/>
        </w:rPr>
        <w:t xml:space="preserve">Caplan 12 </w:t>
      </w:r>
      <w:r>
        <w:t>Bryan Caplan is Professor of Economics at George Mason University and Research Fellow at the Mercatus Center. Why Should We Restrict Immigration? Cato Journal, Vol. 32, No. 1 (Winter 2012). Copyright © Cato Institute. All rights reserved. http://econfaculty.gmu.edu/bcaplan/pdfs/whyimmigration.pdf</w:t>
      </w:r>
    </w:p>
    <w:p w14:paraId="06336675" w14:textId="77777777" w:rsidR="007A776B" w:rsidRDefault="007A776B" w:rsidP="007A776B">
      <w:r>
        <w:t>Protecting American Liberty?</w:t>
      </w:r>
    </w:p>
    <w:p w14:paraId="7CEE5870" w14:textId="77777777" w:rsidR="007A776B" w:rsidRDefault="007A776B" w:rsidP="007A776B">
      <w:r>
        <w:t xml:space="preserve">Most immigrants come from countries that are less free than the United States. Since even dictatorships are somewhat responsive to public opinion (Caplan 2008), we should expect immigrants to lean statist. Immigrants fleeing domestic repression might hold atypically libertarian views. But </w:t>
      </w:r>
      <w:r w:rsidRPr="007140B8">
        <w:rPr>
          <w:rStyle w:val="StyleUnderline"/>
        </w:rPr>
        <w:t>economic migrants presumably share the policy outlook of the typical voter from their country of origin. If enough statists come, won’t our democracy switch to the kinds of policies that immigrants struggle to escape? Economists</w:t>
      </w:r>
      <w:r>
        <w:t xml:space="preserve">—or at least economists with strong free-market sympathies—would </w:t>
      </w:r>
      <w:r w:rsidRPr="007140B8">
        <w:rPr>
          <w:rStyle w:val="StyleUnderline"/>
        </w:rPr>
        <w:t>call this a “political externality.” The only way to protect American liberty, you might conclude, is to</w:t>
      </w:r>
      <w:r>
        <w:t xml:space="preserve"> strictly </w:t>
      </w:r>
      <w:r w:rsidRPr="007140B8">
        <w:rPr>
          <w:rStyle w:val="StyleUnderline"/>
        </w:rPr>
        <w:t>limit</w:t>
      </w:r>
      <w:r>
        <w:t xml:space="preserve"> the liberty of </w:t>
      </w:r>
      <w:r w:rsidRPr="007140B8">
        <w:rPr>
          <w:rStyle w:val="StyleUnderline"/>
        </w:rPr>
        <w:t>foreigners</w:t>
      </w:r>
      <w:r w:rsidRPr="007140B8">
        <w:t xml:space="preserve"> to enter the country</w:t>
      </w:r>
      <w:r>
        <w:t>.</w:t>
      </w:r>
    </w:p>
    <w:p w14:paraId="5EC3BAE5" w14:textId="77777777" w:rsidR="007A776B" w:rsidRDefault="007A776B" w:rsidP="007A776B">
      <w:r>
        <w:t>This is probably libertarians’ favorite argument against open borders. My own research confirms many of its underlying assumptions. In The Myth of the Rational Voter (Caplan 2007), I conclude that democracies choose bad policies because bad policies are popular, and bad policies are popular because voters have systematically biased beliefs about their effects. Almost all of my evidence admittedly comes from the United States, where high-quality public opinion data are most abundant. Still, if some countries have worse policies than others, the most plausible explanation is that some electorates are more biased than others. Libertarians seem to face a tragic choice between compromising their principles and retaining the liberty they already have.</w:t>
      </w:r>
    </w:p>
    <w:p w14:paraId="15E5C6ED" w14:textId="77777777" w:rsidR="007A776B" w:rsidRDefault="007A776B" w:rsidP="007A776B">
      <w:r>
        <w:t xml:space="preserve">Since the political externality story primarily concerns libertarians (and, to a lesser extent, conservatives), we cannot turn to a mature academic literature to estimate the severity of the problem. Nevertheless, </w:t>
      </w:r>
      <w:r w:rsidRPr="007140B8">
        <w:rPr>
          <w:rStyle w:val="StyleUnderline"/>
          <w:b/>
        </w:rPr>
        <w:t>there are good reasons to think that the political externality of immigration is less negative than it appears</w:t>
      </w:r>
      <w:r>
        <w:t>.</w:t>
      </w:r>
    </w:p>
    <w:p w14:paraId="2B0D1C82" w14:textId="77777777" w:rsidR="007A776B" w:rsidRPr="009C7F28" w:rsidRDefault="007A776B" w:rsidP="007A776B">
      <w:pPr>
        <w:rPr>
          <w:rStyle w:val="StyleUnderline"/>
          <w:b/>
        </w:rPr>
      </w:pPr>
      <w:r w:rsidRPr="007140B8">
        <w:rPr>
          <w:rStyle w:val="StyleUnderline"/>
        </w:rPr>
        <w:t xml:space="preserve">First, immigrants and their descendents have </w:t>
      </w:r>
      <w:r w:rsidRPr="007140B8">
        <w:rPr>
          <w:rStyle w:val="StyleUnderline"/>
          <w:b/>
        </w:rPr>
        <w:t>lower voter turnout</w:t>
      </w:r>
      <w:r w:rsidRPr="007140B8">
        <w:rPr>
          <w:rStyle w:val="StyleUnderline"/>
        </w:rPr>
        <w:t xml:space="preserve"> than natives</w:t>
      </w:r>
      <w:r>
        <w:t xml:space="preserve"> (Xu 2005; Cassel 2002). Looking at 2000 data, </w:t>
      </w:r>
      <w:r w:rsidRPr="007140B8">
        <w:rPr>
          <w:rStyle w:val="StyleUnderline"/>
        </w:rPr>
        <w:t>Citrin and Highton</w:t>
      </w:r>
      <w:r>
        <w:t xml:space="preserve"> (2002: 16) </w:t>
      </w:r>
      <w:r w:rsidRPr="007140B8">
        <w:rPr>
          <w:rStyle w:val="StyleUnderline"/>
        </w:rPr>
        <w:t>found that Hispanics were 26 percent of California’s adult population, 18 percent of its citizen population, and only 14 percent of its voting population. For the United States as a whole, Hispanics were 5 percent of the adult population, 3 percent of its citizen population, and just 2 percent of its voting population. Roughly the same pattern holds for Asians</w:t>
      </w:r>
      <w:r>
        <w:t xml:space="preserve">. Citrin and Highton (2002: 67-74) project that </w:t>
      </w:r>
      <w:r w:rsidRPr="007140B8">
        <w:rPr>
          <w:rStyle w:val="StyleUnderline"/>
        </w:rPr>
        <w:t>in 2040, whites will be just over a third of California’s population but remain 53 percent of its voters</w:t>
      </w:r>
      <w:r>
        <w:t xml:space="preserve">. Nonlibertarians often treat immigrants’ low turnout as yet another strike against them. But </w:t>
      </w:r>
      <w:r w:rsidRPr="009C7F28">
        <w:rPr>
          <w:rStyle w:val="StyleUnderline"/>
          <w:b/>
        </w:rPr>
        <w:t>if you fear political externalities, immigrants’ political apathy is a blessing in disguise.</w:t>
      </w:r>
    </w:p>
    <w:p w14:paraId="310B79B9" w14:textId="77777777" w:rsidR="007A776B" w:rsidRDefault="007A776B" w:rsidP="007A776B">
      <w:r w:rsidRPr="009C7F28">
        <w:rPr>
          <w:rStyle w:val="StyleUnderline"/>
        </w:rPr>
        <w:t>Second, voters have</w:t>
      </w:r>
      <w:r>
        <w:t xml:space="preserve"> what psychologists call “</w:t>
      </w:r>
      <w:r w:rsidRPr="009C7F28">
        <w:rPr>
          <w:rStyle w:val="StyleUnderline"/>
        </w:rPr>
        <w:t>status quo bias</w:t>
      </w:r>
      <w:r>
        <w:t xml:space="preserve">” (Sachs 1994, Samuelson and Zeckhauser 1988). They have a strong tendency to favor whatever already exists because it already exists. In 2010, most Americans favored Medicare but opposed “Obamacare.” Why? In large part, because we already had Medicare. Status quo bias is the psychological underpinning for political aphorisms like “Never waste a good crisis” (Harrison 2009). </w:t>
      </w:r>
      <w:r w:rsidRPr="009C7F28">
        <w:rPr>
          <w:rStyle w:val="StyleUnderline"/>
        </w:rPr>
        <w:t>In normal times, the public prefers to stay the course</w:t>
      </w:r>
      <w:r>
        <w:t>; you have to wait for a crisis to persuade the public to try something new.</w:t>
      </w:r>
    </w:p>
    <w:p w14:paraId="20498786" w14:textId="77777777" w:rsidR="007A776B" w:rsidRPr="009C7F28" w:rsidRDefault="007A776B" w:rsidP="007A776B">
      <w:pPr>
        <w:rPr>
          <w:rStyle w:val="StyleUnderline"/>
        </w:rPr>
      </w:pPr>
      <w:r w:rsidRPr="009C7F28">
        <w:rPr>
          <w:rStyle w:val="StyleUnderline"/>
        </w:rPr>
        <w:t>What does status quo bias have to do with immigration? Simple. If people have a generic tendency to prefer what already exists, admitting them to a more libertarian society effectively makes them more libertarian</w:t>
      </w:r>
      <w:r>
        <w:t xml:space="preserve">: “Liberty is what you already have here. Fine, let’s stick with that.” </w:t>
      </w:r>
      <w:r w:rsidRPr="009C7F28">
        <w:rPr>
          <w:rStyle w:val="StyleUnderline"/>
        </w:rPr>
        <w:t>Immigrants</w:t>
      </w:r>
      <w:r>
        <w:t xml:space="preserve"> from Bismarckian Germany and Czarist Russia </w:t>
      </w:r>
      <w:r w:rsidRPr="009C7F28">
        <w:rPr>
          <w:rStyle w:val="StyleUnderline"/>
        </w:rPr>
        <w:t xml:space="preserve">came from extremely authoritarian societies, but when they arrived in the United States, they made </w:t>
      </w:r>
      <w:r w:rsidRPr="009C7F28">
        <w:rPr>
          <w:rStyle w:val="StyleUnderline"/>
          <w:b/>
        </w:rPr>
        <w:t>little effort to recreate their homelands</w:t>
      </w:r>
      <w:r>
        <w:t xml:space="preserve">. Instead, </w:t>
      </w:r>
      <w:r w:rsidRPr="009C7F28">
        <w:rPr>
          <w:rStyle w:val="StyleUnderline"/>
          <w:b/>
        </w:rPr>
        <w:t>they accepted their new society as it was</w:t>
      </w:r>
      <w:r>
        <w:t xml:space="preserve">.4 Migration may not change people’s fundamental philosophy, but it doesn’t have to. </w:t>
      </w:r>
      <w:r w:rsidRPr="009C7F28">
        <w:rPr>
          <w:rStyle w:val="StyleUnderline"/>
        </w:rPr>
        <w:t>If human beings accept the status quo and the status quo happens to be liberty, liberty wins by default.</w:t>
      </w:r>
    </w:p>
    <w:p w14:paraId="3FE0E6F0" w14:textId="77777777" w:rsidR="007A776B" w:rsidRDefault="007A776B" w:rsidP="007A776B">
      <w:r>
        <w:t>The opposite holds, naturally, when people move to more statist societies. If people have status quo bias, statist societies effectively make people more statist. But if libertarians are right about the connection between freedom and prosperity, status quo bias is our friend. Migrants will flow from statist countries to freer countries and become less statist in the process—subtly moving global public opinion in a libertarian direction.</w:t>
      </w:r>
    </w:p>
    <w:p w14:paraId="32085510" w14:textId="77777777" w:rsidR="007A776B" w:rsidRDefault="007A776B" w:rsidP="007A776B">
      <w:r>
        <w:t xml:space="preserve">My point is not that status quo bias completely negates the effect of country of origin on political opinions. </w:t>
      </w:r>
      <w:r w:rsidRPr="009C7F28">
        <w:rPr>
          <w:rStyle w:val="StyleUnderline"/>
        </w:rPr>
        <w:t>My point</w:t>
      </w:r>
      <w:r>
        <w:t xml:space="preserve">, rather, </w:t>
      </w:r>
      <w:r w:rsidRPr="009C7F28">
        <w:rPr>
          <w:rStyle w:val="StyleUnderline"/>
        </w:rPr>
        <w:t xml:space="preserve">is that status quo bias makes the political externality of immigration </w:t>
      </w:r>
      <w:r w:rsidRPr="009C7F28">
        <w:rPr>
          <w:rStyle w:val="StyleUnderline"/>
          <w:b/>
        </w:rPr>
        <w:t>less negative than it appears</w:t>
      </w:r>
      <w:r>
        <w:t>. Immigrants from statist countries may lean statist, but few yearn to remake their new homeland’s policies in the image of their mother country’s. “People who come here will see the wonders of liberty with their own eyes” may well be wishful thinking. But “People who come here will largely accept our status quo as long as it more or less works” is realism.</w:t>
      </w:r>
    </w:p>
    <w:p w14:paraId="3A6D15D1" w14:textId="66C590F4" w:rsidR="000711D8" w:rsidRPr="000711D8" w:rsidRDefault="000711D8" w:rsidP="000711D8">
      <w:pPr>
        <w:pStyle w:val="Heading4"/>
      </w:pPr>
      <w:r>
        <w:t xml:space="preserve">Immigrants have similar opinions to Americans </w:t>
      </w:r>
    </w:p>
    <w:p w14:paraId="05EAD78F" w14:textId="77777777" w:rsidR="000711D8" w:rsidRDefault="000711D8" w:rsidP="000711D8">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1D5C3A41" w14:textId="77777777" w:rsidR="000711D8" w:rsidRDefault="000711D8" w:rsidP="000711D8">
      <w:r>
        <w:t>12. “</w:t>
      </w:r>
      <w:r w:rsidRPr="007A776B">
        <w:rPr>
          <w:rStyle w:val="StyleUnderline"/>
        </w:rPr>
        <w:t>Immigrants bring with them their</w:t>
      </w:r>
      <w:r>
        <w:t xml:space="preserve"> bad </w:t>
      </w:r>
      <w:r w:rsidRPr="007A776B">
        <w:rPr>
          <w:rStyle w:val="StyleUnderline"/>
        </w:rPr>
        <w:t>cultures</w:t>
      </w:r>
      <w:r>
        <w:t xml:space="preserve">, ideas, </w:t>
      </w:r>
      <w:r w:rsidRPr="007A776B">
        <w:rPr>
          <w:rStyle w:val="StyleUnderline"/>
        </w:rPr>
        <w:t>or</w:t>
      </w:r>
      <w:r>
        <w:t xml:space="preserve"> other </w:t>
      </w:r>
      <w:r w:rsidRPr="007A776B">
        <w:rPr>
          <w:rStyle w:val="StyleUnderline"/>
        </w:rPr>
        <w:t>factors that will undermine and destroy our</w:t>
      </w:r>
      <w:r>
        <w:t xml:space="preserve"> economic and </w:t>
      </w:r>
      <w:r w:rsidRPr="007A776B">
        <w:rPr>
          <w:rStyle w:val="StyleUnderline"/>
        </w:rPr>
        <w:t>political institutions</w:t>
      </w:r>
      <w:r>
        <w:t xml:space="preserve">. The resultant weakening in economic growth means that immigrants will destroy more wealth than they will create.” </w:t>
      </w:r>
    </w:p>
    <w:p w14:paraId="76339704" w14:textId="77777777" w:rsidR="000711D8" w:rsidRDefault="000711D8" w:rsidP="000711D8">
      <w:r>
        <w:t xml:space="preserve">This is the most intelligent anti-immigration argument and the one most likely to be correct, although </w:t>
      </w:r>
      <w:r w:rsidRPr="007A776B">
        <w:rPr>
          <w:rStyle w:val="StyleUnderline"/>
          <w:b/>
        </w:rPr>
        <w:t>the evidence currently doesn’t support it being true</w:t>
      </w:r>
      <w:r>
        <w:t xml:space="preserve">.  Economics Michael Clemens lays out a wonderful model of how immigrants could theoretically weaken the growth potential of any receiving countries.  In his model, he assumes that immigrants transmit these anti-growth factors to the United States.  However, </w:t>
      </w:r>
      <w:r w:rsidRPr="007A776B">
        <w:rPr>
          <w:rStyle w:val="StyleUnderline"/>
        </w:rPr>
        <w:t>as the immigrants assimilate into American ideas and notions, these</w:t>
      </w:r>
      <w:r>
        <w:t xml:space="preserve"> anti-growth </w:t>
      </w:r>
      <w:r w:rsidRPr="007A776B">
        <w:rPr>
          <w:rStyle w:val="StyleUnderline"/>
        </w:rPr>
        <w:t xml:space="preserve">factors </w:t>
      </w:r>
      <w:r w:rsidRPr="007A776B">
        <w:rPr>
          <w:rStyle w:val="StyleUnderline"/>
          <w:b/>
        </w:rPr>
        <w:t>weaken over time</w:t>
      </w:r>
      <w:r w:rsidRPr="007A776B">
        <w:rPr>
          <w:rStyle w:val="StyleUnderline"/>
        </w:rPr>
        <w:t>.  Congestion could counteract that assimilation process when there are too many immigrants with too many bad ideas, thus overwhelming assimilative forces</w:t>
      </w:r>
      <w:r>
        <w:t>.  Clemens is rightly skeptical that this is occurring but his paper lays out the theoretical point where immigration restrictions would be efficient – where they balance the benefits of economic expansion from immigration with the costs of institutional degradation.</w:t>
      </w:r>
    </w:p>
    <w:p w14:paraId="343578A1" w14:textId="77777777" w:rsidR="000711D8" w:rsidRDefault="000711D8" w:rsidP="000711D8">
      <w:r>
        <w:t xml:space="preserve">Empirical evidence doesn’t point to this effect either. In a recent academic paper, my coauthors and I compared economic freedom scores with immigrant populations across 100 countries over 21 years. Some countries were majority immigrant while some had virtually none. We found that </w:t>
      </w:r>
      <w:r w:rsidRPr="007A776B">
        <w:rPr>
          <w:rStyle w:val="StyleUnderline"/>
        </w:rPr>
        <w:t>the larger a country’s immigrant population was in 1990, the more economic freedom increased in the same country by 2011. The immigrant’s country of origin</w:t>
      </w:r>
      <w:r>
        <w:t xml:space="preserve">, and whether they came from a poor nation or a rich one, </w:t>
      </w:r>
      <w:r w:rsidRPr="007A776B">
        <w:rPr>
          <w:rStyle w:val="StyleUnderline"/>
        </w:rPr>
        <w:t>didn’t affect the outcome. These results held for the United States federal government</w:t>
      </w:r>
      <w:r>
        <w:t xml:space="preserve"> but not for state governments. States with greater immigrant populations in 1990 had less economic freedom in 2011 than those with fewer immigrants, but the difference was small. The national increase in economic freedom more than outweighed the small decrease in economic freedom in states with more immigrants. </w:t>
      </w:r>
      <w:r w:rsidRPr="000711D8">
        <w:rPr>
          <w:rStyle w:val="StyleUnderline"/>
        </w:rPr>
        <w:t>Large immigrant populations also don’t increase the size of welfare programs or other public programs across American states</w:t>
      </w:r>
      <w:r>
        <w:t xml:space="preserve"> and there is a lot of evidence that more immigrants in European countries actually </w:t>
      </w:r>
      <w:proofErr w:type="gramStart"/>
      <w:r>
        <w:t>decreases</w:t>
      </w:r>
      <w:proofErr w:type="gramEnd"/>
      <w:r>
        <w:t xml:space="preserve"> support for big government. </w:t>
      </w:r>
    </w:p>
    <w:p w14:paraId="02617BDA" w14:textId="77777777" w:rsidR="000711D8" w:rsidRDefault="000711D8" w:rsidP="000711D8">
      <w:r>
        <w:t xml:space="preserve">Although this anti-immigration argument could be true, it seems unlikely to be so for several reasons.  </w:t>
      </w:r>
      <w:r w:rsidRPr="000711D8">
        <w:rPr>
          <w:rStyle w:val="StyleUnderline"/>
        </w:rPr>
        <w:t xml:space="preserve">First, </w:t>
      </w:r>
      <w:r w:rsidRPr="000711D8">
        <w:rPr>
          <w:rStyle w:val="StyleUnderline"/>
          <w:b/>
        </w:rPr>
        <w:t>it is very hard to upend established political</w:t>
      </w:r>
      <w:r>
        <w:t xml:space="preserve"> and economic </w:t>
      </w:r>
      <w:r w:rsidRPr="000711D8">
        <w:rPr>
          <w:rStyle w:val="StyleUnderline"/>
          <w:b/>
        </w:rPr>
        <w:t>institutions through immigration</w:t>
      </w:r>
      <w:r w:rsidRPr="000711D8">
        <w:rPr>
          <w:rStyle w:val="StyleUnderline"/>
        </w:rPr>
        <w:t>.  Immigrants change to fit into the existing order rather than vice versa.  Institutions are ontologically collective – my American conceptions of private property rights wouldn’t accompany me in any meaningful way if I went to Cuba and vice versa.  It would take a rapid inundation of immigrants and replacement of natives to change institutions</w:t>
      </w:r>
      <w:r>
        <w:t xml:space="preserve"> in most places.     </w:t>
      </w:r>
    </w:p>
    <w:p w14:paraId="70D918FC" w14:textId="77777777" w:rsidR="000711D8" w:rsidRDefault="000711D8" w:rsidP="000711D8">
      <w:r>
        <w:t xml:space="preserve">The </w:t>
      </w:r>
      <w:r w:rsidRPr="000711D8">
        <w:rPr>
          <w:rStyle w:val="StyleUnderline"/>
        </w:rPr>
        <w:t>second</w:t>
      </w:r>
      <w:r>
        <w:t xml:space="preserve"> possibility </w:t>
      </w:r>
      <w:r w:rsidRPr="000711D8">
        <w:rPr>
          <w:rStyle w:val="StyleUnderline"/>
        </w:rPr>
        <w:t xml:space="preserve">is immigrant </w:t>
      </w:r>
      <w:r w:rsidRPr="000711D8">
        <w:rPr>
          <w:rStyle w:val="StyleUnderline"/>
          <w:b/>
        </w:rPr>
        <w:t>self-selection</w:t>
      </w:r>
      <w:r w:rsidRPr="000711D8">
        <w:rPr>
          <w:rStyle w:val="StyleUnderline"/>
        </w:rPr>
        <w:t>: Those who decide to come here mostly admire American institutions</w:t>
      </w:r>
      <w:r>
        <w:t xml:space="preserve"> or have policy opinions that are very similar to those of native-born Americans. </w:t>
      </w:r>
      <w:r w:rsidRPr="000711D8">
        <w:rPr>
          <w:rStyle w:val="StyleUnderline"/>
        </w:rPr>
        <w:t xml:space="preserve">As a result, adding more immigrants who already broadly share the opinions of most Americans </w:t>
      </w:r>
      <w:r w:rsidRPr="000711D8">
        <w:rPr>
          <w:rStyle w:val="StyleUnderline"/>
          <w:b/>
        </w:rPr>
        <w:t>would not affect policy</w:t>
      </w:r>
      <w:r>
        <w:t xml:space="preserve">. This appears to be the case in the United States. </w:t>
      </w:r>
    </w:p>
    <w:p w14:paraId="53A05DA1" w14:textId="77777777" w:rsidR="000711D8" w:rsidRDefault="000711D8" w:rsidP="000711D8">
      <w:r>
        <w:t xml:space="preserve">The </w:t>
      </w:r>
      <w:r w:rsidRPr="000711D8">
        <w:rPr>
          <w:rStyle w:val="StyleUnderline"/>
        </w:rPr>
        <w:t>third</w:t>
      </w:r>
      <w:r>
        <w:t xml:space="preserve"> explanation is that </w:t>
      </w:r>
      <w:r w:rsidRPr="000711D8">
        <w:rPr>
          <w:rStyle w:val="StyleUnderline"/>
        </w:rPr>
        <w:t xml:space="preserve">foreigners and Americans have </w:t>
      </w:r>
      <w:r w:rsidRPr="000711D8">
        <w:rPr>
          <w:rStyle w:val="StyleUnderline"/>
          <w:b/>
        </w:rPr>
        <w:t>very similar policy opinions</w:t>
      </w:r>
      <w:r w:rsidRPr="000711D8">
        <w:rPr>
          <w:rStyle w:val="StyleUnderline"/>
        </w:rPr>
        <w:t>. This</w:t>
      </w:r>
      <w:r>
        <w:t xml:space="preserve"> hypothesis is related to those above, but it </w:t>
      </w:r>
      <w:r w:rsidRPr="000711D8">
        <w:rPr>
          <w:rStyle w:val="StyleUnderline"/>
        </w:rPr>
        <w:t>indicates an area where Americans may be unexceptional compared to the rest of the world</w:t>
      </w:r>
      <w:r>
        <w:t xml:space="preserve">.  According to this theory, </w:t>
      </w:r>
      <w:r w:rsidRPr="000711D8">
        <w:rPr>
          <w:rStyle w:val="StyleUnderline"/>
        </w:rPr>
        <w:t>Americans are not more supportive of free markets than most other peoples</w:t>
      </w:r>
      <w:r>
        <w:t>, we’re just lucky that we inherited excellent institutions from our ancestors.</w:t>
      </w:r>
    </w:p>
    <w:p w14:paraId="04B4126B" w14:textId="77777777" w:rsidR="007A776B" w:rsidRDefault="007A776B" w:rsidP="007A776B">
      <w:pPr>
        <w:pStyle w:val="Heading4"/>
      </w:pPr>
      <w:r>
        <w:t xml:space="preserve">Immigration voting restrictions solve </w:t>
      </w:r>
    </w:p>
    <w:p w14:paraId="0B3350EA" w14:textId="77777777" w:rsidR="007A776B" w:rsidRPr="00C51702" w:rsidRDefault="007A776B" w:rsidP="007A776B">
      <w:r>
        <w:rPr>
          <w:b/>
        </w:rPr>
        <w:t xml:space="preserve">Caplan 12 </w:t>
      </w:r>
      <w:r>
        <w:t>Bryan Caplan is Professor of Economics at George Mason University and Research Fellow at the Mercatus Center. Why Should We Restrict Immigration? Cato Journal, Vol. 32, No. 1 (Winter 2012). Copyright © Cato Institute. All rights reserved. http://econfaculty.gmu.edu/bcaplan/pdfs/whyimmigration.pdf</w:t>
      </w:r>
    </w:p>
    <w:p w14:paraId="4AB3E3C5" w14:textId="77777777" w:rsidR="007A776B" w:rsidRPr="007140B8" w:rsidRDefault="007A776B" w:rsidP="007A776B">
      <w:r w:rsidRPr="009C7F28">
        <w:rPr>
          <w:rStyle w:val="StyleUnderline"/>
        </w:rPr>
        <w:t>Suppose</w:t>
      </w:r>
      <w:r>
        <w:t xml:space="preserve">, however, </w:t>
      </w:r>
      <w:r w:rsidRPr="009C7F28">
        <w:rPr>
          <w:rStyle w:val="StyleUnderline"/>
        </w:rPr>
        <w:t>that you remain convinced that immigration has serious political externalities</w:t>
      </w:r>
      <w:r>
        <w:t xml:space="preserve">. You have to ask yourself: </w:t>
      </w:r>
      <w:r w:rsidRPr="009C7F28">
        <w:rPr>
          <w:rStyle w:val="StyleUnderline"/>
        </w:rPr>
        <w:t>are immigration restrictions really the cheapest, most humane way to address the problem</w:t>
      </w:r>
      <w:r>
        <w:t xml:space="preserve">? The answer, again, is </w:t>
      </w:r>
      <w:r w:rsidRPr="009C7F28">
        <w:rPr>
          <w:rStyle w:val="StyleUnderline"/>
        </w:rPr>
        <w:t>No. Consider a simple alternative: admit immigrants to live and work, but not to vote</w:t>
      </w:r>
      <w:r>
        <w:t xml:space="preserve">. If necessary, </w:t>
      </w:r>
      <w:r w:rsidRPr="009C7F28">
        <w:rPr>
          <w:rStyle w:val="StyleUnderline"/>
        </w:rPr>
        <w:t>we could make their non-voting status hereditary. Or suppose you worry about immigrants’ political ignorance</w:t>
      </w:r>
      <w:r>
        <w:t xml:space="preserve">. If so, </w:t>
      </w:r>
      <w:r w:rsidRPr="009C7F28">
        <w:rPr>
          <w:rStyle w:val="StyleUnderline"/>
        </w:rPr>
        <w:t>we could restrict the vote to immigrants who successfully pass a civics test</w:t>
      </w:r>
      <w:r>
        <w:t xml:space="preserve">. Are you afraid of class warfare? </w:t>
      </w:r>
      <w:r w:rsidRPr="009C7F28">
        <w:rPr>
          <w:rStyle w:val="StyleUnderline"/>
        </w:rPr>
        <w:t>We could give immigrants the right to vote once their lifetime tax payments surpass $100,000.</w:t>
      </w:r>
      <w:r>
        <w:t xml:space="preserve"> Whatever your complaint</w:t>
      </w:r>
      <w:r w:rsidRPr="009C7F28">
        <w:t xml:space="preserve">, </w:t>
      </w:r>
      <w:r w:rsidRPr="009C7F28">
        <w:rPr>
          <w:rStyle w:val="StyleUnderline"/>
        </w:rPr>
        <w:t>there exists a remedy far less objectionable than exclusion and deportation.</w:t>
      </w:r>
      <w:r>
        <w:t xml:space="preserve"> </w:t>
      </w:r>
    </w:p>
    <w:p w14:paraId="21E4B371" w14:textId="7EE95232" w:rsidR="00980C61" w:rsidRDefault="00980C61" w:rsidP="00B70E44">
      <w:pPr>
        <w:pStyle w:val="Heading3"/>
      </w:pPr>
      <w:r>
        <w:t>2ac terror disad – at: border security good</w:t>
      </w:r>
    </w:p>
    <w:p w14:paraId="58034D4F" w14:textId="6B99CE02" w:rsidR="00980C61" w:rsidRDefault="00980C61" w:rsidP="00980C61">
      <w:pPr>
        <w:pStyle w:val="Heading4"/>
      </w:pPr>
      <w:r>
        <w:t xml:space="preserve">No link – the aff doesn’t end border security </w:t>
      </w:r>
      <w:r w:rsidR="00AE1327">
        <w:t>– criminals/terrorists would still be kept out</w:t>
      </w:r>
    </w:p>
    <w:p w14:paraId="56A079EE" w14:textId="08AC0F68" w:rsidR="00AE1327" w:rsidRPr="00AE1327" w:rsidRDefault="00AE1327" w:rsidP="00AE1327">
      <w:r>
        <w:rPr>
          <w:b/>
        </w:rPr>
        <w:t xml:space="preserve">Johnson 06 </w:t>
      </w:r>
      <w:r>
        <w:t xml:space="preserve">Kevin R. Johnson is Associate Dean for Academic Affairs and Mabie-Apallas Professor of Public Interest Law at the University of California at Davis. He has published extensively on immigration law and policy, racial identity, and civil rights in national and international journals. Professor Johnson's book How Did You Get to Be Mexican? A White/Brown Man's Search for Identity was published in 1999 and was nominated for the 2000 Robert F. Kennedy Book Award. He also has published Race, Civil Rights, and American Law A Multiracial Approach and Mixed Race America and the Law: A Reader. Professor Johnson's latest book The "Huddled Masses" Myth Immigration and Civil Rights was published in 2004. LTVN Expert Analysis | Editorial Opinion &amp; Commentary Radical Immigration Reform: Opening Up the Borders? Print E-mail By Kevin R. Johnson Monday, December 18, 2006 </w:t>
      </w:r>
    </w:p>
    <w:p w14:paraId="151AC1B1" w14:textId="77777777" w:rsidR="00980C61" w:rsidRPr="00980C61" w:rsidRDefault="00980C61" w:rsidP="00980C61">
      <w:pPr>
        <w:rPr>
          <w:rStyle w:val="StyleUnderline"/>
        </w:rPr>
      </w:pPr>
      <w:r w:rsidRPr="00980C61">
        <w:rPr>
          <w:rStyle w:val="StyleUnderline"/>
        </w:rPr>
        <w:t>I offer a radical alternative - for the United States to open its borders.</w:t>
      </w:r>
    </w:p>
    <w:p w14:paraId="7D981FBF" w14:textId="70AD641A" w:rsidR="00980C61" w:rsidRDefault="00980C61" w:rsidP="00980C61">
      <w:r w:rsidRPr="00980C61">
        <w:rPr>
          <w:rStyle w:val="StyleUnderline"/>
        </w:rPr>
        <w:t>The borders of the United States should be open with no numerical limits</w:t>
      </w:r>
      <w:r>
        <w:t xml:space="preserve"> on the number of immigrants who can enter the country in any given year. </w:t>
      </w:r>
      <w:r w:rsidRPr="00980C61">
        <w:rPr>
          <w:rStyle w:val="StyleUnderline"/>
        </w:rPr>
        <w:t>The current family and employment preferences and diversity visa system</w:t>
      </w:r>
      <w:r>
        <w:t xml:space="preserve">, as well as the per country caps that limit immigration annually from any one nation, </w:t>
      </w:r>
      <w:r w:rsidRPr="00980C61">
        <w:rPr>
          <w:rStyle w:val="StyleUnderline"/>
        </w:rPr>
        <w:t>would be abolished</w:t>
      </w:r>
      <w:r>
        <w:t xml:space="preserve"> in their entirety. The nation would eliminate the current hyper-complex system of immigration controls, which have proven difficult to enforce and relatively easy to circumvent. </w:t>
      </w:r>
      <w:r w:rsidRPr="00980C61">
        <w:rPr>
          <w:rStyle w:val="StyleUnderline"/>
        </w:rPr>
        <w:t>An open admissions system would be far simpler, fairer, efficient, and realistic</w:t>
      </w:r>
      <w:r>
        <w:t xml:space="preserve">. </w:t>
      </w:r>
    </w:p>
    <w:p w14:paraId="458C75EF" w14:textId="77777777" w:rsidR="00980C61" w:rsidRDefault="00980C61" w:rsidP="00980C61">
      <w:r w:rsidRPr="00980C61">
        <w:rPr>
          <w:rStyle w:val="StyleUnderline"/>
          <w:b/>
        </w:rPr>
        <w:t>I do not propose, however, complete dismantling of border controls</w:t>
      </w:r>
      <w:r>
        <w:t xml:space="preserve">. Rather, immigrants generally would need to secure a visa from the U.S. government in order to gain lawful admission through a port of entry. </w:t>
      </w:r>
      <w:r w:rsidRPr="00980C61">
        <w:rPr>
          <w:rStyle w:val="StyleUnderline"/>
        </w:rPr>
        <w:t>The strong legal presumption at all stages of the visa application process would be that the non-citizen applicant is entitled to admission into the United States</w:t>
      </w:r>
      <w:r>
        <w:t xml:space="preserve">, the precise opposite of the current legal presumption. </w:t>
      </w:r>
      <w:r w:rsidRPr="00980C61">
        <w:rPr>
          <w:rStyle w:val="StyleUnderline"/>
        </w:rPr>
        <w:t>The visa application process would</w:t>
      </w:r>
      <w:r>
        <w:t xml:space="preserve">, as it currently does, </w:t>
      </w:r>
      <w:r w:rsidRPr="00980C61">
        <w:rPr>
          <w:rStyle w:val="StyleUnderline"/>
          <w:b/>
        </w:rPr>
        <w:t>require a background check and scrutiny of each non-citizen’s criminal record and health history</w:t>
      </w:r>
      <w:r w:rsidRPr="00980C61">
        <w:rPr>
          <w:rStyle w:val="StyleUnderline"/>
        </w:rPr>
        <w:t>. The government would strive to ensure that various federal and international law enforcement agencies share all available information</w:t>
      </w:r>
      <w:r>
        <w:t xml:space="preserve"> about possible criminal or terrorist ties of visa applicants. Non-citizens seeking long-term admission into the country would apply for a visa that would afford them with the status equivalent to that of a current lawful permanent resident.</w:t>
      </w:r>
    </w:p>
    <w:p w14:paraId="6246A233" w14:textId="64D8C6C3" w:rsidR="00980C61" w:rsidRDefault="00980C61" w:rsidP="00980C61">
      <w:r>
        <w:t xml:space="preserve">Much government time and effort would be saved by streamlining the entire visa system and eliminating the many quotas, ceilings, complex immigrant visa requirements, and the myriad of exclusion grounds that exist under current U.S. law. Moreover, the system would be far fairer than current law to Non-citizens. Many would-be migrants who currently have no avenue for entry under the current system for immigrating to the United States would have one. This new system would eliminate the per country ceilings of less than 26,000 per year that result in long waits by immigrants seeking entry under certain family and employment preferences from high-immigration nations, such as China, India, Mexico, and the Philippines. </w:t>
      </w:r>
    </w:p>
    <w:p w14:paraId="56A7D8A1" w14:textId="6956EF92" w:rsidR="00980C61" w:rsidRPr="00AE1327" w:rsidRDefault="00980C61" w:rsidP="00980C61">
      <w:pPr>
        <w:rPr>
          <w:u w:val="single"/>
        </w:rPr>
      </w:pPr>
      <w:r w:rsidRPr="00980C61">
        <w:rPr>
          <w:rStyle w:val="StyleUnderline"/>
        </w:rPr>
        <w:t xml:space="preserve">The only bar to entry in the open borders system proposed here would be a narrowly drawn exclusion based on a showing by a preponderance of the evidence that a particular non-citizen posed a </w:t>
      </w:r>
      <w:r w:rsidRPr="00980C61">
        <w:rPr>
          <w:rStyle w:val="StyleUnderline"/>
          <w:b/>
        </w:rPr>
        <w:t>clear and present danger to the national security or public safety</w:t>
      </w:r>
      <w:r w:rsidRPr="00980C61">
        <w:rPr>
          <w:rStyle w:val="StyleUnderline"/>
        </w:rPr>
        <w:t xml:space="preserve"> of the United States. Only Non-citizens persons guilty of crimes demonstrating that they pose a </w:t>
      </w:r>
      <w:r w:rsidRPr="00980C61">
        <w:rPr>
          <w:rStyle w:val="StyleUnderline"/>
          <w:b/>
        </w:rPr>
        <w:t>danger to public safety, proven terrorists, and persons with communicable diseases</w:t>
      </w:r>
      <w:r w:rsidRPr="00980C61">
        <w:rPr>
          <w:rStyle w:val="StyleUnderline"/>
        </w:rPr>
        <w:t xml:space="preserve"> that constitute a substantial public health risk would be denied entry into the United States.</w:t>
      </w:r>
    </w:p>
    <w:p w14:paraId="424B4DCE" w14:textId="4BB961AB" w:rsidR="00B70E44" w:rsidRDefault="00B70E44" w:rsidP="00B70E44">
      <w:pPr>
        <w:pStyle w:val="Heading3"/>
      </w:pPr>
      <w:r>
        <w:t xml:space="preserve">2ac </w:t>
      </w:r>
      <w:r w:rsidR="006B6B05">
        <w:t>terror</w:t>
      </w:r>
      <w:r w:rsidR="00DB1CBD">
        <w:t xml:space="preserve"> disad – </w:t>
      </w:r>
      <w:r>
        <w:t>at: crime</w:t>
      </w:r>
    </w:p>
    <w:p w14:paraId="5DF4A217" w14:textId="77777777" w:rsidR="00B70E44" w:rsidRPr="00B70E44" w:rsidRDefault="00B70E44" w:rsidP="00B70E44">
      <w:pPr>
        <w:pStyle w:val="Heading4"/>
      </w:pPr>
      <w:r>
        <w:t xml:space="preserve">Less likely to commit crimes </w:t>
      </w:r>
    </w:p>
    <w:p w14:paraId="0CFB266C" w14:textId="77777777" w:rsidR="00B70E44" w:rsidRDefault="00B70E44" w:rsidP="00B70E44">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19FDBD73" w14:textId="77777777" w:rsidR="00B70E44" w:rsidRDefault="00B70E44" w:rsidP="00B70E44">
      <w:r>
        <w:t>6. “</w:t>
      </w:r>
      <w:r w:rsidRPr="00B70E44">
        <w:rPr>
          <w:rStyle w:val="StyleUnderline"/>
        </w:rPr>
        <w:t>Immigrants are</w:t>
      </w:r>
      <w:r>
        <w:t xml:space="preserve"> especially </w:t>
      </w:r>
      <w:r w:rsidRPr="00B70E44">
        <w:rPr>
          <w:rStyle w:val="StyleUnderline"/>
        </w:rPr>
        <w:t>crime prone</w:t>
      </w:r>
      <w:r>
        <w:t xml:space="preserve">.” </w:t>
      </w:r>
    </w:p>
    <w:p w14:paraId="3659B1CE" w14:textId="77777777" w:rsidR="00B70E44" w:rsidRDefault="00B70E44" w:rsidP="00B70E44">
      <w:r w:rsidRPr="00B70E44">
        <w:rPr>
          <w:rStyle w:val="StyleUnderline"/>
        </w:rPr>
        <w:t>This myth has been around for over a century.  It wasn’t true in 1896, 1909, 1931, 1994, and more recently.  Immigrants are less likely to be incarcerated for violent and property crimes</w:t>
      </w:r>
      <w:r>
        <w:t xml:space="preserve"> and cities with more immigrants and their descendants are more peaceful.  Some immigrants do commit violent and property crimes but, on the whole, </w:t>
      </w:r>
      <w:r w:rsidRPr="00B70E44">
        <w:rPr>
          <w:rStyle w:val="StyleUnderline"/>
        </w:rPr>
        <w:t>immigrants are less likely to cause crime</w:t>
      </w:r>
      <w:r>
        <w:t>.</w:t>
      </w:r>
    </w:p>
    <w:p w14:paraId="63635742" w14:textId="77777777" w:rsidR="00A233C2" w:rsidRDefault="00A233C2" w:rsidP="00A233C2">
      <w:pPr>
        <w:pStyle w:val="Heading4"/>
      </w:pPr>
      <w:r>
        <w:t xml:space="preserve">immigrants don’t commit crimes AND deporting them just EXPORTS crime abroad </w:t>
      </w:r>
    </w:p>
    <w:p w14:paraId="75176C5E" w14:textId="77777777" w:rsidR="00A233C2" w:rsidRPr="00A233C2" w:rsidRDefault="00A233C2" w:rsidP="00A233C2">
      <w:r>
        <w:rPr>
          <w:b/>
        </w:rPr>
        <w:t xml:space="preserve">Rennix 16 </w:t>
      </w:r>
      <w:r>
        <w:t>Brianna Rennix is the Senior Editor of Current Affairs. AUGUST 01, 2016 DEPORTING CRIMINAL IMMIGRANTS IS BOTH UNWISE AND IMMORAL https://www.currentaffairs.org/2016/08/deporting-criminal-immigrants-is-both-unwise-and-immoral</w:t>
      </w:r>
    </w:p>
    <w:p w14:paraId="1EA559D9" w14:textId="77777777" w:rsidR="00A233C2" w:rsidRDefault="00A233C2" w:rsidP="00A233C2">
      <w:r w:rsidRPr="007B41D7">
        <w:rPr>
          <w:rStyle w:val="StyleUnderline"/>
        </w:rPr>
        <w:t>Most commentators</w:t>
      </w:r>
      <w:r>
        <w:t xml:space="preserve"> would probably </w:t>
      </w:r>
      <w:r w:rsidRPr="007B41D7">
        <w:rPr>
          <w:rStyle w:val="StyleUnderline"/>
        </w:rPr>
        <w:t xml:space="preserve">agree </w:t>
      </w:r>
      <w:r w:rsidRPr="00A233C2">
        <w:rPr>
          <w:rStyle w:val="StyleUnderline"/>
        </w:rPr>
        <w:t>that Espinoza is</w:t>
      </w:r>
      <w:r>
        <w:t xml:space="preserve"> exactly </w:t>
      </w:r>
      <w:r w:rsidRPr="007B41D7">
        <w:rPr>
          <w:rStyle w:val="StyleUnderline"/>
        </w:rPr>
        <w:t>the</w:t>
      </w:r>
      <w:r>
        <w:t xml:space="preserve"> kind of “</w:t>
      </w:r>
      <w:r w:rsidRPr="007B41D7">
        <w:rPr>
          <w:rStyle w:val="StyleUnderline"/>
        </w:rPr>
        <w:t xml:space="preserve">criminal </w:t>
      </w:r>
      <w:r w:rsidRPr="00A233C2">
        <w:rPr>
          <w:rStyle w:val="StyleUnderline"/>
        </w:rPr>
        <w:t>alien” who deserves</w:t>
      </w:r>
      <w:r w:rsidRPr="007B41D7">
        <w:rPr>
          <w:rStyle w:val="StyleUnderline"/>
        </w:rPr>
        <w:t xml:space="preserve"> to be deported</w:t>
      </w:r>
      <w:r>
        <w:t>. There is a broad left-right consensus that, no matter what one’s general opinion on immigration is, those who commit serious crimes ought to be expelled from the country. Though Espinoza had lived in the U.S. since he was an infant, he was born in Mexico and his presence in the United States was therefore a violation of the law.</w:t>
      </w:r>
    </w:p>
    <w:p w14:paraId="48748B82" w14:textId="77777777" w:rsidR="00A233C2" w:rsidRPr="00A233C2" w:rsidRDefault="00A233C2" w:rsidP="00A233C2">
      <w:pPr>
        <w:rPr>
          <w:rStyle w:val="StyleUnderline"/>
        </w:rPr>
      </w:pPr>
      <w:r>
        <w:t xml:space="preserve">As an unauthorized immigrant, Espinoza is far from typical, since </w:t>
      </w:r>
      <w:r w:rsidRPr="00A233C2">
        <w:rPr>
          <w:rStyle w:val="StyleUnderline"/>
          <w:b/>
        </w:rPr>
        <w:t>immigrants are actually less likely to commit crimes than native-born Americans</w:t>
      </w:r>
      <w:r w:rsidRPr="00A233C2">
        <w:rPr>
          <w:rStyle w:val="StyleUnderline"/>
        </w:rPr>
        <w:t>. It may therefore be fair for Trump’s opponents to argue that deliberately highlighting his</w:t>
      </w:r>
      <w:r>
        <w:t xml:space="preserve"> particular </w:t>
      </w:r>
      <w:r w:rsidRPr="00A233C2">
        <w:rPr>
          <w:rStyle w:val="StyleUnderline"/>
        </w:rPr>
        <w:t xml:space="preserve">story </w:t>
      </w:r>
      <w:r w:rsidRPr="00A233C2">
        <w:rPr>
          <w:rStyle w:val="StyleUnderline"/>
          <w:b/>
        </w:rPr>
        <w:t>mischaracterizes the makeup of the immigrant population</w:t>
      </w:r>
      <w:r w:rsidRPr="00A233C2">
        <w:rPr>
          <w:rStyle w:val="StyleUnderline"/>
        </w:rPr>
        <w:t xml:space="preserve">. </w:t>
      </w:r>
    </w:p>
    <w:p w14:paraId="3A18E47A" w14:textId="77777777" w:rsidR="00A233C2" w:rsidRDefault="00A233C2" w:rsidP="00A233C2">
      <w:r>
        <w:t>But even as they pointed to the lower crime rates among immigrants, many liberals would likely concede that Espinoza should have been deported. The progressive approach to immigration, after all, is to focus on “Felons not Families.” Espinoza was a sociopathic felon and gang member who murdered people over the color of their handkerchiefs. If the task is to get rid of the “bad” immigrants, he probably ought to have been the first one booted from the country.</w:t>
      </w:r>
    </w:p>
    <w:p w14:paraId="6801E586" w14:textId="77777777" w:rsidR="00A233C2" w:rsidRDefault="00A233C2" w:rsidP="00A233C2">
      <w:r w:rsidRPr="00A233C2">
        <w:rPr>
          <w:rStyle w:val="StyleUnderline"/>
        </w:rPr>
        <w:t>Yet while deporting Espinoza seems</w:t>
      </w:r>
      <w:r>
        <w:t xml:space="preserve"> instinctually smart and fair, </w:t>
      </w:r>
      <w:r w:rsidRPr="00A233C2">
        <w:rPr>
          <w:rStyle w:val="StyleUnderline"/>
        </w:rPr>
        <w:t>it’s worth thinking twice about</w:t>
      </w:r>
      <w:r>
        <w:t xml:space="preserve">. Espinoza was briefly detained on an assault charge before he was released back into the community, at which point he encountered and murdered Shaw. </w:t>
      </w:r>
      <w:r w:rsidRPr="00A233C2">
        <w:rPr>
          <w:rStyle w:val="StyleUnderline"/>
        </w:rPr>
        <w:t>The pro-deportation argument goes that, when Espinoza was</w:t>
      </w:r>
      <w:r>
        <w:t xml:space="preserve"> first </w:t>
      </w:r>
      <w:r w:rsidRPr="00A233C2">
        <w:rPr>
          <w:rStyle w:val="StyleUnderline"/>
        </w:rPr>
        <w:t>arrested</w:t>
      </w:r>
      <w:r>
        <w:t xml:space="preserve"> and discovered to be undocumented, </w:t>
      </w:r>
      <w:r w:rsidRPr="00A233C2">
        <w:rPr>
          <w:rStyle w:val="StyleUnderline"/>
        </w:rPr>
        <w:t>he should have been immediately shipped off to Mexico. But knowing for a certainty</w:t>
      </w:r>
      <w:r>
        <w:t xml:space="preserve">, as we do now, </w:t>
      </w:r>
      <w:r w:rsidRPr="00A233C2">
        <w:rPr>
          <w:rStyle w:val="StyleUnderline"/>
        </w:rPr>
        <w:t xml:space="preserve">that Espinoza was capable of murder, we should consider </w:t>
      </w:r>
      <w:r w:rsidRPr="00A233C2">
        <w:rPr>
          <w:rStyle w:val="StyleUnderline"/>
          <w:b/>
        </w:rPr>
        <w:t>whom he might he have abused or murdered in Mexico</w:t>
      </w:r>
      <w:r>
        <w:t xml:space="preserve">, had he been sent there. As Current Affairs has previously argued, </w:t>
      </w:r>
      <w:r w:rsidRPr="00A233C2">
        <w:rPr>
          <w:rStyle w:val="StyleUnderline"/>
        </w:rPr>
        <w:t xml:space="preserve">deporting someone because we believe they might commit a crime means </w:t>
      </w:r>
      <w:r w:rsidRPr="00A233C2">
        <w:rPr>
          <w:rStyle w:val="StyleUnderline"/>
          <w:b/>
        </w:rPr>
        <w:t>wishing that crime upon some victim in another country</w:t>
      </w:r>
      <w:r>
        <w:t xml:space="preserve">. And </w:t>
      </w:r>
      <w:r w:rsidRPr="00A233C2">
        <w:rPr>
          <w:rStyle w:val="StyleUnderline"/>
        </w:rPr>
        <w:t>if Espinoza had murdered someone in Mexico, there would have been far less recourse for his victim’s family there</w:t>
      </w:r>
      <w:r>
        <w:t xml:space="preserve">—a 2016 study estimates that only 7 out of 100 crimes are reported in Mexico, and that of the crimes that are reported, only 4.46% result in convictions. In other words, </w:t>
      </w:r>
      <w:r w:rsidRPr="00A233C2">
        <w:rPr>
          <w:rStyle w:val="StyleUnderline"/>
        </w:rPr>
        <w:t>it’s highly likely that Espinoza would have had the opportunity to harm a lot more people, had he been so inclined</w:t>
      </w:r>
      <w:r>
        <w:t xml:space="preserve">. That doesn’t mitigate the suffering of Jamiel Shaw’s family. But </w:t>
      </w:r>
      <w:r w:rsidRPr="00A233C2">
        <w:rPr>
          <w:rStyle w:val="StyleUnderline"/>
        </w:rPr>
        <w:t xml:space="preserve">it’s important to be aware that ejecting criminal offenders from our territory </w:t>
      </w:r>
      <w:r w:rsidRPr="00A233C2">
        <w:rPr>
          <w:rStyle w:val="StyleUnderline"/>
          <w:b/>
        </w:rPr>
        <w:t>doesn’t actually reduce crime; it simply foists it onto people elsewhere</w:t>
      </w:r>
      <w:r>
        <w:t xml:space="preserve">. </w:t>
      </w:r>
    </w:p>
    <w:p w14:paraId="2BCF3147" w14:textId="77777777" w:rsidR="00A233C2" w:rsidRDefault="00A233C2" w:rsidP="00A233C2">
      <w:r>
        <w:t xml:space="preserve">The </w:t>
      </w:r>
      <w:r w:rsidRPr="00A233C2">
        <w:rPr>
          <w:rStyle w:val="StyleUnderline"/>
        </w:rPr>
        <w:t>deportation</w:t>
      </w:r>
      <w:r>
        <w:t xml:space="preserve"> of criminals </w:t>
      </w:r>
      <w:r w:rsidRPr="00A233C2">
        <w:rPr>
          <w:rStyle w:val="StyleUnderline"/>
        </w:rPr>
        <w:t>is</w:t>
      </w:r>
      <w:r>
        <w:t xml:space="preserve"> also </w:t>
      </w:r>
      <w:r w:rsidRPr="00A233C2">
        <w:rPr>
          <w:rStyle w:val="StyleUnderline"/>
          <w:b/>
        </w:rPr>
        <w:t>bad foreign policy</w:t>
      </w:r>
      <w:r>
        <w:t>. Espinoza was born in Mexico, but despite recent rhetoric about dangerous influxes of “Mexicans,” immigration from Mexico is actually down these days. Most of the immigrants apprehended on the southern border are actually Central Americans, predominately from Guatemala, El Salvador, and Honduras. Many of these individuals are quite literally fleeing for their lives: the murder rate in El Salvador is higher than in any country on earth that is not an active war zone.</w:t>
      </w:r>
    </w:p>
    <w:p w14:paraId="46A24457" w14:textId="77777777" w:rsidR="00A233C2" w:rsidRDefault="00A233C2" w:rsidP="00A233C2">
      <w:r>
        <w:t xml:space="preserve">The ever-increasing prevalence of transnational gangs, or maras, has been both a product and a driver of this violence. Young men in gang-controlled neighborhoods are effectively conscripted from the time they are children, and women and girls are routinely targeted for sexual violence. Businesses and households are made to pay “war taxes” to the gangs; rape, kidnapping, or murder of family members is a common tactic to coerce payment. People risk the dangerous overland journey across Mexico—a journey during which many travelers are robbed or even murdered, and approximately 80% of women and girls are raped—because they know they will incur few risks on their journey that they have not already faced on a daily basis in their own hometowns. </w:t>
      </w:r>
    </w:p>
    <w:p w14:paraId="5A248563" w14:textId="77777777" w:rsidR="00A233C2" w:rsidRDefault="00A233C2" w:rsidP="00A233C2">
      <w:r>
        <w:t>The Los Angeles street gang to which Pedro Espinoza belonged—the 18th Street Gang, known in Central America as “Mara 18” or “Barrio 18”—is one of the major transnational gangs that currently dominates the Northern Triangle. Their chief rival, MS-13, or Mara Salvatrucha, also has its origins in Los Angeles. The growth in those gangs has a lot to do with U.S. immigration and deportation policies. A number of Central American families, impoverished and traumatized by the horrors of civil war, fled to the U.S. in the 1980s and settled in Los Angeles, without immigration status. Their children were exposed to existing L.A. gang violence, and some of them joined gangs. Then, as young adults, these gang members were deported en masse to El Salvador and Honduras, countries many of them could barely remember: countries which were still fragile after decades of violence, undertaking the difficult work of political and economic reconstruction.</w:t>
      </w:r>
    </w:p>
    <w:p w14:paraId="461E0141" w14:textId="77777777" w:rsidR="00A233C2" w:rsidRDefault="00A233C2" w:rsidP="00A233C2">
      <w:r w:rsidRPr="00A233C2">
        <w:rPr>
          <w:rStyle w:val="StyleUnderline"/>
        </w:rPr>
        <w:t>Banished from the U.S</w:t>
      </w:r>
      <w:r>
        <w:t xml:space="preserve">., the only home many of them had ever known, with few prospects for employment, </w:t>
      </w:r>
      <w:r w:rsidRPr="00A233C2">
        <w:rPr>
          <w:rStyle w:val="StyleUnderline"/>
        </w:rPr>
        <w:t>these deportees predictably founded satellite branches of their Los Angeles gangs in their new Central American neighborhoods</w:t>
      </w:r>
      <w:r>
        <w:t>. Over ensuing decades, these gangs’ territorial battles spread across most urban areas, and have now penetrated outlying suburbs and rural counties as well. Today, there are a staggering 85</w:t>
      </w:r>
      <w:proofErr w:type="gramStart"/>
      <w:r>
        <w:t>,000 gang</w:t>
      </w:r>
      <w:proofErr w:type="gramEnd"/>
      <w:r>
        <w:t xml:space="preserve"> members active in the Northern Triangle. (To give some perspective, that’s nearly triple the estimated membership of ISIS.) </w:t>
      </w:r>
      <w:r w:rsidRPr="00A233C2">
        <w:rPr>
          <w:rStyle w:val="StyleUnderline"/>
        </w:rPr>
        <w:t>Corruption within the police and in local government institutions is endemic, leading to a widespread culture of impunity</w:t>
      </w:r>
      <w:r>
        <w:t xml:space="preserve">. On the rare occasions when gang members are jailed for more than a token period of time, this has posed little obstacle to their operations: </w:t>
      </w:r>
      <w:r w:rsidRPr="00A233C2">
        <w:rPr>
          <w:rStyle w:val="StyleUnderline"/>
        </w:rPr>
        <w:t>gangs exercise considerable internal control over prisons, and can direct subordinates and run telephonic extortion schemes from the inside</w:t>
      </w:r>
      <w:r>
        <w:t xml:space="preserve">. The chaos created by the gangs means that even crimes committed by non-gang members—rapes, murders, domestic violence, child abuse—are almost never prosecuted. </w:t>
      </w:r>
    </w:p>
    <w:p w14:paraId="0822EFBC" w14:textId="77777777" w:rsidR="00A233C2" w:rsidRPr="00A233C2" w:rsidRDefault="00A233C2" w:rsidP="00A233C2">
      <w:pPr>
        <w:rPr>
          <w:rStyle w:val="StyleUnderline"/>
        </w:rPr>
      </w:pPr>
      <w:r>
        <w:t xml:space="preserve">The fact is, </w:t>
      </w:r>
      <w:r w:rsidRPr="00A233C2">
        <w:rPr>
          <w:rStyle w:val="StyleUnderline"/>
        </w:rPr>
        <w:t xml:space="preserve">when we deport criminals, vulnerable people in the receiving country </w:t>
      </w:r>
      <w:r w:rsidRPr="00A233C2">
        <w:rPr>
          <w:rStyle w:val="StyleUnderline"/>
          <w:b/>
        </w:rPr>
        <w:t>suffer, often on a massive scale</w:t>
      </w:r>
      <w:r w:rsidRPr="00A233C2">
        <w:rPr>
          <w:rStyle w:val="StyleUnderline"/>
        </w:rPr>
        <w:t xml:space="preserve">. Sending gang members to Central America means sending </w:t>
      </w:r>
      <w:r w:rsidRPr="00A233C2">
        <w:rPr>
          <w:rStyle w:val="StyleUnderline"/>
          <w:b/>
        </w:rPr>
        <w:t>new recruits to Central American gangs</w:t>
      </w:r>
      <w:r>
        <w:t xml:space="preserve">. Those gangs then terrorize civilian populations. When that happens, the victims naturally run someplace where they think they will be safe—and often, that’s the United States. Deporting criminals doesn’t stop immigration. On the contrary, </w:t>
      </w:r>
      <w:r w:rsidRPr="00A233C2">
        <w:rPr>
          <w:rStyle w:val="StyleUnderline"/>
        </w:rPr>
        <w:t xml:space="preserve">the mass deportation of criminal aliens to countries ill-equipped to deal with them generates a cycle of </w:t>
      </w:r>
      <w:r w:rsidRPr="00A233C2">
        <w:rPr>
          <w:rStyle w:val="StyleUnderline"/>
          <w:b/>
        </w:rPr>
        <w:t>increasing numbers of refugees</w:t>
      </w:r>
      <w:r w:rsidRPr="00A233C2">
        <w:rPr>
          <w:rStyle w:val="StyleUnderline"/>
        </w:rPr>
        <w:t>.</w:t>
      </w:r>
    </w:p>
    <w:p w14:paraId="3F53BFF6" w14:textId="77777777" w:rsidR="00A233C2" w:rsidRDefault="00A233C2" w:rsidP="00A233C2">
      <w:r>
        <w:t xml:space="preserve">For some, that’s an excellent justification for sealing the border; let’s just deport all the criminals we currently have, then stop letting any new immigrants in. First, that’s unlikely to work. After all, the Border Patrol itself does not think the border is truly sealable, no matter how big and fancy a wall you build. More importantly, the moral implications of this strategy need to be fully appreciated. </w:t>
      </w:r>
      <w:r w:rsidRPr="00A233C2">
        <w:rPr>
          <w:rStyle w:val="StyleUnderline"/>
        </w:rPr>
        <w:t xml:space="preserve">By attempting to seal ourselves off, and sending crime to other countries, we risk creating and then shutting our eyes to an </w:t>
      </w:r>
      <w:r w:rsidRPr="00A233C2">
        <w:rPr>
          <w:rStyle w:val="StyleUnderline"/>
          <w:b/>
        </w:rPr>
        <w:t>unbelievable amount of suffering</w:t>
      </w:r>
      <w:r>
        <w:t xml:space="preserve">. Before anyone signs on to a Trumpian strategy, they should ask themselves whether they’re truly willing to condemn the men, women, and children in our neighboring countries to be brutally murdered by criminal organizations that are, in fact, our own country’s export. </w:t>
      </w:r>
    </w:p>
    <w:p w14:paraId="6DE04910" w14:textId="3DF78762" w:rsidR="00452ADF" w:rsidRPr="00452ADF" w:rsidRDefault="00452ADF" w:rsidP="00452ADF"/>
    <w:p w14:paraId="49CF513C" w14:textId="32CB4CF1" w:rsidR="00033E0D" w:rsidRDefault="00033E0D" w:rsidP="00455BAA">
      <w:pPr>
        <w:pStyle w:val="Heading3"/>
      </w:pPr>
      <w:r>
        <w:t xml:space="preserve">2ac </w:t>
      </w:r>
      <w:r w:rsidR="006B6B05">
        <w:t>terror</w:t>
      </w:r>
      <w:r>
        <w:t xml:space="preserve"> disad – at: crime/terrorism</w:t>
      </w:r>
    </w:p>
    <w:p w14:paraId="176ABE98" w14:textId="62194600" w:rsidR="00033E0D" w:rsidRPr="00033E0D" w:rsidRDefault="00033E0D" w:rsidP="00033E0D">
      <w:pPr>
        <w:pStyle w:val="Heading4"/>
      </w:pPr>
      <w:r>
        <w:t xml:space="preserve">Immigration decreases crime and terrorism </w:t>
      </w:r>
    </w:p>
    <w:p w14:paraId="70B85F7B" w14:textId="00CB97E7" w:rsidR="00033E0D" w:rsidRPr="00033E0D" w:rsidRDefault="00033E0D" w:rsidP="00033E0D">
      <w:r>
        <w:rPr>
          <w:b/>
        </w:rPr>
        <w:t xml:space="preserve">Bregman 16 </w:t>
      </w:r>
      <w:r w:rsidRPr="00033E0D">
        <w:t>Rutger Bregman is the author of Utopia for Realists: The Case for a Universal Basic Income, Open Borders, and a 15-Hour Workweek. The book was translated from Dutch by Elizabeth Manton.</w:t>
      </w:r>
      <w:r>
        <w:t xml:space="preserve"> The Surprisingly Compelling Argument for Open Borders http://fortune.com/2016/04/17/immigration-open-borders/</w:t>
      </w:r>
    </w:p>
    <w:p w14:paraId="2DA276D1" w14:textId="77777777" w:rsidR="00033E0D" w:rsidRPr="00033E0D" w:rsidRDefault="00033E0D" w:rsidP="00033E0D">
      <w:pPr>
        <w:rPr>
          <w:rStyle w:val="StyleUnderline"/>
        </w:rPr>
      </w:pPr>
      <w:r w:rsidRPr="00033E0D">
        <w:rPr>
          <w:rStyle w:val="StyleUnderline"/>
        </w:rPr>
        <w:t>They’re all criminals and terrorists.</w:t>
      </w:r>
    </w:p>
    <w:p w14:paraId="1B3FBF61" w14:textId="0983382C" w:rsidR="00033E0D" w:rsidRPr="00033E0D" w:rsidRDefault="00033E0D" w:rsidP="00033E0D">
      <w:pPr>
        <w:rPr>
          <w:b/>
        </w:rPr>
      </w:pPr>
      <w:r w:rsidRPr="00033E0D">
        <w:rPr>
          <w:rStyle w:val="StyleUnderline"/>
          <w:b/>
        </w:rPr>
        <w:t>Not according to the statistics</w:t>
      </w:r>
      <w:r>
        <w:t xml:space="preserve">. As it happens, </w:t>
      </w:r>
      <w:r w:rsidRPr="00033E0D">
        <w:rPr>
          <w:rStyle w:val="StyleUnderline"/>
        </w:rPr>
        <w:t xml:space="preserve">people making a new life in the U.S. commit </w:t>
      </w:r>
      <w:r w:rsidRPr="00033E0D">
        <w:rPr>
          <w:rStyle w:val="StyleUnderline"/>
          <w:b/>
        </w:rPr>
        <w:t>fewer offenses and less frequently</w:t>
      </w:r>
      <w:r w:rsidRPr="00033E0D">
        <w:rPr>
          <w:rStyle w:val="StyleUnderline"/>
        </w:rPr>
        <w:t xml:space="preserve"> end up in prison</w:t>
      </w:r>
      <w:r>
        <w:t xml:space="preserve"> than the native population. </w:t>
      </w:r>
      <w:r w:rsidRPr="00033E0D">
        <w:rPr>
          <w:rStyle w:val="StyleUnderline"/>
        </w:rPr>
        <w:t xml:space="preserve">Even as the number of illegal immigrants in the U.S. tripled between 1990 and 2013 to over 11 million, FBI data shows the </w:t>
      </w:r>
      <w:r w:rsidRPr="00033E0D">
        <w:rPr>
          <w:rStyle w:val="StyleUnderline"/>
          <w:b/>
        </w:rPr>
        <w:t>crime rate plummeted.</w:t>
      </w:r>
      <w:r w:rsidRPr="00033E0D">
        <w:rPr>
          <w:b/>
        </w:rPr>
        <w:t xml:space="preserve"> </w:t>
      </w:r>
    </w:p>
    <w:p w14:paraId="6CF92F20" w14:textId="7E9F4BCF" w:rsidR="00033E0D" w:rsidRPr="00033E0D" w:rsidRDefault="00033E0D" w:rsidP="00033E0D">
      <w:pPr>
        <w:rPr>
          <w:u w:val="single"/>
        </w:rPr>
      </w:pPr>
      <w:r w:rsidRPr="00033E0D">
        <w:rPr>
          <w:rStyle w:val="StyleUnderline"/>
        </w:rPr>
        <w:t xml:space="preserve">What about </w:t>
      </w:r>
      <w:r w:rsidRPr="00033E0D">
        <w:rPr>
          <w:rStyle w:val="StyleUnderline"/>
          <w:b/>
        </w:rPr>
        <w:t>terrorism</w:t>
      </w:r>
      <w:r w:rsidRPr="00033E0D">
        <w:rPr>
          <w:rStyle w:val="StyleUnderline"/>
        </w:rPr>
        <w:t>? New research</w:t>
      </w:r>
      <w:r>
        <w:t xml:space="preserve"> from the University of Warwick on migration flows between 145 countries over the period from 1970 to 2000 </w:t>
      </w:r>
      <w:r w:rsidRPr="00033E0D">
        <w:rPr>
          <w:rStyle w:val="StyleUnderline"/>
        </w:rPr>
        <w:t xml:space="preserve">shows that far from being the cause of terrorism, immigration actually leads to a </w:t>
      </w:r>
      <w:r w:rsidRPr="00033E0D">
        <w:rPr>
          <w:rStyle w:val="StyleUnderline"/>
          <w:b/>
        </w:rPr>
        <w:t>decline in terrorist acts</w:t>
      </w:r>
      <w:r w:rsidRPr="00033E0D">
        <w:rPr>
          <w:rStyle w:val="StyleUnderline"/>
        </w:rPr>
        <w:t>. “[Migrants] take new skills, knowledge and perspectives</w:t>
      </w:r>
      <w:r>
        <w:t>,” the lead researcher writes. “</w:t>
      </w:r>
      <w:r w:rsidRPr="00033E0D">
        <w:rPr>
          <w:rStyle w:val="StyleUnderline"/>
        </w:rPr>
        <w:t xml:space="preserve">If we subscribe to the belief that </w:t>
      </w:r>
      <w:r w:rsidRPr="00033E0D">
        <w:rPr>
          <w:rStyle w:val="StyleUnderline"/>
          <w:b/>
        </w:rPr>
        <w:t>economic development is linked to a decrease in extremism</w:t>
      </w:r>
      <w:r w:rsidRPr="00033E0D">
        <w:rPr>
          <w:rStyle w:val="StyleUnderline"/>
        </w:rPr>
        <w:t xml:space="preserve"> then we should expect an increase in migration to have a </w:t>
      </w:r>
      <w:r w:rsidRPr="00033E0D">
        <w:rPr>
          <w:rStyle w:val="StyleUnderline"/>
          <w:b/>
        </w:rPr>
        <w:t>positive effect</w:t>
      </w:r>
      <w:r w:rsidRPr="00033E0D">
        <w:rPr>
          <w:rStyle w:val="StyleUnderline"/>
        </w:rPr>
        <w:t>.”</w:t>
      </w:r>
    </w:p>
    <w:p w14:paraId="1ABECE88" w14:textId="433C1731" w:rsidR="00507066" w:rsidRDefault="00507066" w:rsidP="00B70E44">
      <w:pPr>
        <w:pStyle w:val="Heading3"/>
      </w:pPr>
      <w:r>
        <w:t xml:space="preserve">2ac terror disad – at: isis </w:t>
      </w:r>
      <w:r w:rsidR="00C642D1">
        <w:t xml:space="preserve">– uq </w:t>
      </w:r>
    </w:p>
    <w:p w14:paraId="7B70FE99" w14:textId="41F03CD0" w:rsidR="00507066" w:rsidRPr="00507066" w:rsidRDefault="00507066" w:rsidP="00507066">
      <w:pPr>
        <w:pStyle w:val="Heading4"/>
      </w:pPr>
      <w:r>
        <w:t>ISIS is dead</w:t>
      </w:r>
    </w:p>
    <w:p w14:paraId="2064DF08" w14:textId="77777777" w:rsidR="00507066" w:rsidRDefault="00507066" w:rsidP="00507066">
      <w:r>
        <w:rPr>
          <w:b/>
        </w:rPr>
        <w:t xml:space="preserve">Tamplin 17 </w:t>
      </w:r>
      <w:r>
        <w:t>2017 Harley Tamplin, writer for Metro.co.uk. Isis fighters ‘have no food or money’ as hundreds surrender in Iraq Saturday 7 Oct 2017 5:59 pm http://metro.co.uk/2017/10/07/isis-fighters-have-no-food-or-money-as-hundreds-surrender-in-iraq-6984090/?ito=cbshare</w:t>
      </w:r>
    </w:p>
    <w:p w14:paraId="58CCEA34" w14:textId="77777777" w:rsidR="00507066" w:rsidRPr="00507066" w:rsidRDefault="00507066" w:rsidP="00507066">
      <w:r w:rsidRPr="00507066">
        <w:rPr>
          <w:rStyle w:val="StyleUnderline"/>
          <w:b/>
        </w:rPr>
        <w:t>Isis is running out of money</w:t>
      </w:r>
      <w:r w:rsidRPr="00507066">
        <w:t xml:space="preserve"> and food, </w:t>
      </w:r>
      <w:r w:rsidRPr="00507066">
        <w:rPr>
          <w:rStyle w:val="StyleUnderline"/>
        </w:rPr>
        <w:t xml:space="preserve">according to an American general who believes the terror group is </w:t>
      </w:r>
      <w:r w:rsidRPr="00507066">
        <w:rPr>
          <w:rStyle w:val="StyleUnderline"/>
          <w:b/>
        </w:rPr>
        <w:t>nearing a total collapse</w:t>
      </w:r>
      <w:r w:rsidRPr="00507066">
        <w:t>.</w:t>
      </w:r>
    </w:p>
    <w:p w14:paraId="4841C4DA" w14:textId="77777777" w:rsidR="00507066" w:rsidRPr="00507066" w:rsidRDefault="00507066" w:rsidP="00507066">
      <w:r w:rsidRPr="00507066">
        <w:t xml:space="preserve">Hundreds of the group’s </w:t>
      </w:r>
      <w:r w:rsidRPr="00507066">
        <w:rPr>
          <w:rStyle w:val="StyleUnderline"/>
        </w:rPr>
        <w:t xml:space="preserve">soldiers have </w:t>
      </w:r>
      <w:r w:rsidRPr="00507066">
        <w:rPr>
          <w:rStyle w:val="StyleUnderline"/>
          <w:b/>
        </w:rPr>
        <w:t>surrendered</w:t>
      </w:r>
      <w:r w:rsidRPr="00507066">
        <w:t xml:space="preserve"> to Kurdish forces in the Iraqi city of Hawija, which was one of Isis’ last two strongholds.</w:t>
      </w:r>
    </w:p>
    <w:p w14:paraId="1E29B19E" w14:textId="77777777" w:rsidR="00507066" w:rsidRPr="00507066" w:rsidRDefault="00507066" w:rsidP="00507066">
      <w:r w:rsidRPr="00507066">
        <w:rPr>
          <w:rStyle w:val="StyleUnderline"/>
        </w:rPr>
        <w:t>The unprecedented surrender adds to the evidence that fighters are ‘</w:t>
      </w:r>
      <w:r w:rsidRPr="00507066">
        <w:rPr>
          <w:rStyle w:val="StyleUnderline"/>
          <w:b/>
        </w:rPr>
        <w:t>giving up’</w:t>
      </w:r>
      <w:r w:rsidRPr="00507066">
        <w:rPr>
          <w:rStyle w:val="StyleUnderline"/>
        </w:rPr>
        <w:t xml:space="preserve"> because ‘their leaders are abandoning them’</w:t>
      </w:r>
      <w:r w:rsidRPr="00507066">
        <w:t xml:space="preserve">, according to Lieutenant General Paul Funk. </w:t>
      </w:r>
    </w:p>
    <w:p w14:paraId="408FCCBF" w14:textId="77777777" w:rsidR="00507066" w:rsidRPr="00507066" w:rsidRDefault="00507066" w:rsidP="00507066">
      <w:r w:rsidRPr="00507066">
        <w:t>He told USA Today: ‘</w:t>
      </w:r>
      <w:r w:rsidRPr="00507066">
        <w:rPr>
          <w:rStyle w:val="StyleUnderline"/>
        </w:rPr>
        <w:t>The speed at which the enemy gave up surprised me</w:t>
      </w:r>
      <w:r w:rsidRPr="00507066">
        <w:t xml:space="preserve">. </w:t>
      </w:r>
    </w:p>
    <w:p w14:paraId="67AE86C3" w14:textId="77777777" w:rsidR="00507066" w:rsidRPr="00507066" w:rsidRDefault="00507066" w:rsidP="00507066">
      <w:r w:rsidRPr="00507066">
        <w:t>‘</w:t>
      </w:r>
      <w:r w:rsidRPr="00507066">
        <w:rPr>
          <w:rStyle w:val="StyleUnderline"/>
        </w:rPr>
        <w:t>They’re coming out with their hands up</w:t>
      </w:r>
      <w:r w:rsidRPr="00507066">
        <w:t>, putting their weapons down – full scale surrender. It’s a growing trend.</w:t>
      </w:r>
    </w:p>
    <w:p w14:paraId="2D74DCB4" w14:textId="77777777" w:rsidR="00507066" w:rsidRDefault="00507066" w:rsidP="00507066">
      <w:r w:rsidRPr="00507066">
        <w:t>‘</w:t>
      </w:r>
      <w:r w:rsidRPr="00507066">
        <w:rPr>
          <w:rStyle w:val="StyleUnderline"/>
        </w:rPr>
        <w:t>What we are hearing is</w:t>
      </w:r>
      <w:r w:rsidRPr="00507066">
        <w:t xml:space="preserve">, ‘our leaders have abandoned us, we haven’t been fed, </w:t>
      </w:r>
      <w:r w:rsidRPr="00507066">
        <w:rPr>
          <w:rStyle w:val="StyleUnderline"/>
          <w:b/>
        </w:rPr>
        <w:t>we haven’t been paid’</w:t>
      </w:r>
      <w:r w:rsidRPr="00507066">
        <w:t>.’</w:t>
      </w:r>
      <w:r>
        <w:t xml:space="preserve"> </w:t>
      </w:r>
    </w:p>
    <w:p w14:paraId="7B566041" w14:textId="77777777" w:rsidR="00507066" w:rsidRDefault="00507066" w:rsidP="00507066">
      <w:pPr>
        <w:pStyle w:val="Heading4"/>
      </w:pPr>
      <w:r>
        <w:t xml:space="preserve">ISIS will collapse now – cash shortage </w:t>
      </w:r>
    </w:p>
    <w:p w14:paraId="3BB7A742" w14:textId="77777777" w:rsidR="00507066" w:rsidRPr="009D6593" w:rsidRDefault="00507066" w:rsidP="00507066">
      <w:r>
        <w:rPr>
          <w:b/>
        </w:rPr>
        <w:t xml:space="preserve">Express 17 </w:t>
      </w:r>
      <w:r>
        <w:t>ISIS ON THE BRINK: Terror group COMPLETELY runs out of cash to pay jihadis defending Mosul ISLAMIC STATE (ISIS) is running so short of money that it has stopped paying the salaries of its fighters in besieged Mosul, locals still living in the city claimed today. By NICK GUTTERIDGE 21:35, Thu, Jan 5, 2017 | UPDATED: 21:45, Thu, Jan 5, 2017 http://www.express.co.uk/news/world/750783/Islamic-State-ISIS-stops-paying-fighters-Mosul-running-out-of-money</w:t>
      </w:r>
    </w:p>
    <w:p w14:paraId="0F985C61" w14:textId="77777777" w:rsidR="00507066" w:rsidRPr="00507066" w:rsidRDefault="00507066" w:rsidP="00507066">
      <w:r w:rsidRPr="00507066">
        <w:t xml:space="preserve">Residents said that </w:t>
      </w:r>
      <w:r w:rsidRPr="00507066">
        <w:rPr>
          <w:rStyle w:val="StyleUnderline"/>
        </w:rPr>
        <w:t>the jihadis'</w:t>
      </w:r>
      <w:r w:rsidRPr="00507066">
        <w:t xml:space="preserve"> high command </w:t>
      </w:r>
      <w:r w:rsidRPr="00507066">
        <w:rPr>
          <w:rStyle w:val="StyleUnderline"/>
        </w:rPr>
        <w:t>no longer has enough cash to bankroll</w:t>
      </w:r>
      <w:r w:rsidRPr="00507066">
        <w:t xml:space="preserve"> the few thousand of </w:t>
      </w:r>
      <w:r w:rsidRPr="00507066">
        <w:rPr>
          <w:rStyle w:val="StyleUnderline"/>
        </w:rPr>
        <w:t>militants</w:t>
      </w:r>
      <w:r w:rsidRPr="00507066">
        <w:t xml:space="preserve"> left stranded in the city, who are facing obliteration as Iraqi troops and Kurdish freedom fighters close in their net.</w:t>
      </w:r>
    </w:p>
    <w:p w14:paraId="631CC110" w14:textId="77777777" w:rsidR="00507066" w:rsidRPr="00507066" w:rsidRDefault="00507066" w:rsidP="00507066">
      <w:r w:rsidRPr="00507066">
        <w:rPr>
          <w:rStyle w:val="StyleUnderline"/>
        </w:rPr>
        <w:t>Desperate ISIS fighters have even apparently resorted to smuggling</w:t>
      </w:r>
      <w:r w:rsidRPr="00507066">
        <w:t xml:space="preserve"> civilian families out of the city in return for bribes, even though their orders are to use locals as human shields. </w:t>
      </w:r>
    </w:p>
    <w:p w14:paraId="61277C1F" w14:textId="77777777" w:rsidR="00507066" w:rsidRPr="00507066" w:rsidRDefault="00507066" w:rsidP="00507066">
      <w:r w:rsidRPr="00507066">
        <w:rPr>
          <w:rStyle w:val="StyleUnderline"/>
        </w:rPr>
        <w:t xml:space="preserve">Jihadi militants usually receive a standard wage of around £280 a month but the </w:t>
      </w:r>
      <w:r w:rsidRPr="00507066">
        <w:rPr>
          <w:rStyle w:val="StyleUnderline"/>
          <w:b/>
        </w:rPr>
        <w:t>money has now reportedly</w:t>
      </w:r>
      <w:r w:rsidRPr="00507066">
        <w:t xml:space="preserve"> completely </w:t>
      </w:r>
      <w:r w:rsidRPr="00507066">
        <w:rPr>
          <w:rStyle w:val="StyleUnderline"/>
          <w:b/>
        </w:rPr>
        <w:t>dried up</w:t>
      </w:r>
      <w:r w:rsidRPr="00507066">
        <w:t xml:space="preserve"> following reports </w:t>
      </w:r>
      <w:r w:rsidRPr="00507066">
        <w:rPr>
          <w:rStyle w:val="StyleUnderline"/>
          <w:b/>
        </w:rPr>
        <w:t>the terror group is facing a funding crisis</w:t>
      </w:r>
      <w:r w:rsidRPr="00507066">
        <w:t xml:space="preserve">. </w:t>
      </w:r>
    </w:p>
    <w:p w14:paraId="42D18E06" w14:textId="77777777" w:rsidR="00507066" w:rsidRPr="00507066" w:rsidRDefault="00507066" w:rsidP="00507066">
      <w:r w:rsidRPr="00507066">
        <w:rPr>
          <w:rStyle w:val="StyleUnderline"/>
        </w:rPr>
        <w:t>ISIS had relied heavily on</w:t>
      </w:r>
      <w:r w:rsidRPr="00507066">
        <w:t xml:space="preserve"> sales from captured </w:t>
      </w:r>
      <w:r w:rsidRPr="00507066">
        <w:rPr>
          <w:rStyle w:val="StyleUnderline"/>
        </w:rPr>
        <w:t>oil</w:t>
      </w:r>
      <w:r w:rsidRPr="00507066">
        <w:t xml:space="preserve"> fields for its income, </w:t>
      </w:r>
      <w:r w:rsidRPr="00507066">
        <w:rPr>
          <w:rStyle w:val="StyleUnderline"/>
        </w:rPr>
        <w:t>but</w:t>
      </w:r>
      <w:r w:rsidRPr="00507066">
        <w:t xml:space="preserve"> the combination of </w:t>
      </w:r>
      <w:r w:rsidRPr="00507066">
        <w:rPr>
          <w:rStyle w:val="StyleUnderline"/>
        </w:rPr>
        <w:t>airstrikes</w:t>
      </w:r>
      <w:r w:rsidRPr="00507066">
        <w:t xml:space="preserve"> by the West and Russia </w:t>
      </w:r>
      <w:r w:rsidRPr="00507066">
        <w:rPr>
          <w:rStyle w:val="StyleUnderline"/>
        </w:rPr>
        <w:t>and advances</w:t>
      </w:r>
      <w:r w:rsidRPr="00507066">
        <w:t xml:space="preserve"> by Iraqi and Kurdish forces on the ground </w:t>
      </w:r>
      <w:r w:rsidRPr="00507066">
        <w:rPr>
          <w:rStyle w:val="StyleUnderline"/>
        </w:rPr>
        <w:t>have left them staring down the barrel</w:t>
      </w:r>
      <w:r w:rsidRPr="00507066">
        <w:t xml:space="preserve">. </w:t>
      </w:r>
    </w:p>
    <w:p w14:paraId="7C425112" w14:textId="77777777" w:rsidR="00507066" w:rsidRPr="00507066" w:rsidRDefault="00507066" w:rsidP="00507066">
      <w:r w:rsidRPr="00507066">
        <w:t xml:space="preserve">According to the Telegraph, some </w:t>
      </w:r>
      <w:r w:rsidRPr="00507066">
        <w:rPr>
          <w:rStyle w:val="StyleUnderline"/>
        </w:rPr>
        <w:t>fighters</w:t>
      </w:r>
      <w:r w:rsidRPr="00507066">
        <w:t xml:space="preserve"> in Mosul </w:t>
      </w:r>
      <w:r w:rsidRPr="00507066">
        <w:rPr>
          <w:rStyle w:val="StyleUnderline"/>
        </w:rPr>
        <w:t xml:space="preserve">are so broke they are now effectively </w:t>
      </w:r>
      <w:r w:rsidRPr="00507066">
        <w:rPr>
          <w:rStyle w:val="StyleUnderline"/>
          <w:b/>
        </w:rPr>
        <w:t>going rogue</w:t>
      </w:r>
      <w:r w:rsidRPr="00507066">
        <w:t xml:space="preserve"> and smuggling families out of the city and to safety in return for bribes of as little as £15.</w:t>
      </w:r>
    </w:p>
    <w:p w14:paraId="172D1807" w14:textId="77777777" w:rsidR="00507066" w:rsidRDefault="00507066" w:rsidP="00507066">
      <w:r w:rsidRPr="00507066">
        <w:t>A resident still living in the city, who posts anonymously under the moniker Mosul Eye, said: “</w:t>
      </w:r>
      <w:r w:rsidRPr="00507066">
        <w:rPr>
          <w:rStyle w:val="StyleUnderline"/>
        </w:rPr>
        <w:t>The only food left for people living on the western bank is potatoes</w:t>
      </w:r>
      <w:r w:rsidRPr="00507066">
        <w:t>. They boil them for breakfast, lunch and dinner."</w:t>
      </w:r>
      <w:r>
        <w:t xml:space="preserve"> </w:t>
      </w:r>
    </w:p>
    <w:p w14:paraId="37FF7B04" w14:textId="77777777" w:rsidR="00507066" w:rsidRDefault="00507066" w:rsidP="00507066">
      <w:r>
        <w:t xml:space="preserve">He added that </w:t>
      </w:r>
      <w:r w:rsidRPr="009D6593">
        <w:rPr>
          <w:rStyle w:val="StyleUnderline"/>
        </w:rPr>
        <w:t>alongside a shortage of food many</w:t>
      </w:r>
      <w:r>
        <w:t xml:space="preserve"> neighbourhoods </w:t>
      </w:r>
      <w:r w:rsidRPr="009D6593">
        <w:rPr>
          <w:rStyle w:val="StyleUnderline"/>
        </w:rPr>
        <w:t>no longer have running water or electricity</w:t>
      </w:r>
      <w:r>
        <w:t xml:space="preserve">, and that in those that do ISIS has tried to raise cash by demanding resident pay for their utilities six months in advance. </w:t>
      </w:r>
    </w:p>
    <w:p w14:paraId="5F1F2450" w14:textId="77777777" w:rsidR="00507066" w:rsidRDefault="00507066" w:rsidP="00507066">
      <w:pPr>
        <w:pStyle w:val="Heading4"/>
      </w:pPr>
      <w:r>
        <w:t xml:space="preserve">ISIS funds are dwindling </w:t>
      </w:r>
    </w:p>
    <w:p w14:paraId="48C1056D" w14:textId="77777777" w:rsidR="00507066" w:rsidRPr="00AC7822" w:rsidRDefault="00507066" w:rsidP="00507066">
      <w:r>
        <w:rPr>
          <w:b/>
        </w:rPr>
        <w:t xml:space="preserve">Independent 17 </w:t>
      </w:r>
      <w:r>
        <w:t>Isis’ ‘business model’ failing as group haemorrhages millions while losing territory across Syria and Iraq Report finds terrorists’ revenue streams drying up as international air strikes target oil Lizzie Dearden @lizziedearden Saturday 18 February 2017 10:15 GMT http://www.independent.co.uk/news/world/middle-east/isis-islamic-state-daesh-funding-iraq-syria-territory-losses-oil-air-strikes-icsr-report-antiquities-a7586936.html</w:t>
      </w:r>
    </w:p>
    <w:p w14:paraId="2FFA03CF" w14:textId="77777777" w:rsidR="00507066" w:rsidRDefault="00507066" w:rsidP="00507066">
      <w:r w:rsidRPr="00AC7822">
        <w:rPr>
          <w:rStyle w:val="StyleUnderline"/>
        </w:rPr>
        <w:t xml:space="preserve">Isis’ “business model” is </w:t>
      </w:r>
      <w:r w:rsidRPr="00AC7822">
        <w:rPr>
          <w:rStyle w:val="StyleUnderline"/>
          <w:b/>
        </w:rPr>
        <w:t>failing</w:t>
      </w:r>
      <w:r w:rsidRPr="00AC7822">
        <w:rPr>
          <w:rStyle w:val="StyleUnderline"/>
        </w:rPr>
        <w:t xml:space="preserve"> as jihadis lose their</w:t>
      </w:r>
      <w:r>
        <w:t xml:space="preserve"> grip on </w:t>
      </w:r>
      <w:r w:rsidRPr="00AC7822">
        <w:rPr>
          <w:rStyle w:val="StyleUnderline"/>
        </w:rPr>
        <w:t>territory and</w:t>
      </w:r>
      <w:r>
        <w:t xml:space="preserve"> the vital oil and tax </w:t>
      </w:r>
      <w:r w:rsidRPr="00AC7822">
        <w:rPr>
          <w:rStyle w:val="StyleUnderline"/>
          <w:b/>
        </w:rPr>
        <w:t>revenue</w:t>
      </w:r>
      <w:r w:rsidRPr="00AC7822">
        <w:rPr>
          <w:rStyle w:val="StyleUnderline"/>
        </w:rPr>
        <w:t xml:space="preserve"> it brings</w:t>
      </w:r>
      <w:r>
        <w:t>, a new report has found.</w:t>
      </w:r>
    </w:p>
    <w:p w14:paraId="2570F48B" w14:textId="77777777" w:rsidR="00507066" w:rsidRPr="00AC7822" w:rsidRDefault="00507066" w:rsidP="00507066">
      <w:r w:rsidRPr="00AC7822">
        <w:t xml:space="preserve">The so-called Islamic State is believed to be the richest terrorist group in the world, exploiting natural resources and looting antiquities seized in its lightning advance across Syria and Iraqi in 2014. </w:t>
      </w:r>
    </w:p>
    <w:p w14:paraId="796231E3" w14:textId="77777777" w:rsidR="00507066" w:rsidRDefault="00507066" w:rsidP="00507066">
      <w:r>
        <w:t>Civilians trapped under the militant group’s brutal rule are subjected to punitive taxation, confiscations and fines, while millions of pounds are made in ransoms from kidnappings.</w:t>
      </w:r>
    </w:p>
    <w:p w14:paraId="4720D6E9" w14:textId="77777777" w:rsidR="00507066" w:rsidRDefault="00507066" w:rsidP="00507066">
      <w:r>
        <w:t xml:space="preserve">But </w:t>
      </w:r>
      <w:r w:rsidRPr="00AC7822">
        <w:rPr>
          <w:rStyle w:val="StyleUnderline"/>
        </w:rPr>
        <w:t>research</w:t>
      </w:r>
      <w:r>
        <w:t xml:space="preserve"> by the International Centre for the Study of Radicalisation and Political Violence (ICSR) at King’s College London has </w:t>
      </w:r>
      <w:r w:rsidRPr="00AC7822">
        <w:rPr>
          <w:rStyle w:val="StyleUnderline"/>
        </w:rPr>
        <w:t xml:space="preserve">found that Isis’ </w:t>
      </w:r>
      <w:r w:rsidRPr="00AC7822">
        <w:rPr>
          <w:rStyle w:val="StyleUnderline"/>
          <w:b/>
        </w:rPr>
        <w:t>revenue</w:t>
      </w:r>
      <w:r w:rsidRPr="00AC7822">
        <w:rPr>
          <w:rStyle w:val="StyleUnderline"/>
        </w:rPr>
        <w:t xml:space="preserve"> streams are starting to </w:t>
      </w:r>
      <w:r w:rsidRPr="00AC7822">
        <w:rPr>
          <w:rStyle w:val="StyleUnderline"/>
          <w:b/>
        </w:rPr>
        <w:t>dry up</w:t>
      </w:r>
      <w:r>
        <w:t xml:space="preserve"> as the group loses territory and international air strikes target its oil fields.</w:t>
      </w:r>
    </w:p>
    <w:p w14:paraId="51E195D0" w14:textId="77777777" w:rsidR="00507066" w:rsidRDefault="00507066" w:rsidP="00507066">
      <w:r>
        <w:t xml:space="preserve">The group’s true wealth is difficult to determine, but its annual revenue has plummeted from an estimated $1.9bn (£1.5bn) in 2014 to $870m last year. </w:t>
      </w:r>
    </w:p>
    <w:p w14:paraId="563D3F5A" w14:textId="77777777" w:rsidR="00507066" w:rsidRDefault="00507066" w:rsidP="00507066">
      <w:r>
        <w:t>Peter Neumann, director of ICSR said that while the exploitation of vast territories has been lucrative for Isis, the bureaucracy entailed brings expenses.</w:t>
      </w:r>
    </w:p>
    <w:p w14:paraId="06B44407" w14:textId="77777777" w:rsidR="00507066" w:rsidRDefault="00507066" w:rsidP="00507066">
      <w:r>
        <w:t xml:space="preserve"> “It needs to fix roads,” he told the Associated Press. “It needs to pay teachers. It needs to run health services. It needs to pay for these things that al-Qaeda never had to.” </w:t>
      </w:r>
    </w:p>
    <w:p w14:paraId="4CA27C56" w14:textId="77777777" w:rsidR="00507066" w:rsidRDefault="00507066" w:rsidP="00507066">
      <w:r>
        <w:t>The report found no evidence that rumoured donations from foreign supporters and governments “continue to be significant”, while taxation has become Isis’ main revenue source after its ability to make money from looted antiquities in new territory faded.</w:t>
      </w:r>
    </w:p>
    <w:p w14:paraId="1088C723" w14:textId="77777777" w:rsidR="00507066" w:rsidRDefault="00507066" w:rsidP="00507066">
      <w:r>
        <w:t xml:space="preserve">Oil remains the group’s second-largest money-maker, but Isis’ trade has declined rapidly since the start of a targeted air campaign by the US-led coalition. </w:t>
      </w:r>
    </w:p>
    <w:p w14:paraId="6A4C3FA9" w14:textId="77777777" w:rsidR="00507066" w:rsidRDefault="00507066" w:rsidP="00507066">
      <w:r>
        <w:t>Operation Tidal Wave II, launched in October 2015, aims to destroy oil transport and infrastructure to cut the group’s funding, seeing oil wells and tankers repeatedly bombed despite concern for civilian workers.</w:t>
      </w:r>
    </w:p>
    <w:p w14:paraId="0A332E35" w14:textId="77777777" w:rsidR="00507066" w:rsidRDefault="00507066" w:rsidP="00507066">
      <w:r>
        <w:t xml:space="preserve">On Thursday, US Central Command announced strikes that destroyed oil tankers, refinement stills and wellheads in Isis’ Syrian strongholds of Abu Kamal and Deir ez-Zor, while Russian strikes have also hit oil facilities. </w:t>
      </w:r>
    </w:p>
    <w:p w14:paraId="68806BBC" w14:textId="77777777" w:rsidR="00507066" w:rsidRDefault="00507066" w:rsidP="00507066">
      <w:r>
        <w:t>The group has been forced to reduce salaries and perks for fighters, as well as increasing taxation and fees to make up the cash shortage, leaked documents from its Bayt Mal al-Muslimeen treasury show.</w:t>
      </w:r>
    </w:p>
    <w:p w14:paraId="21B20C40" w14:textId="77777777" w:rsidR="00507066" w:rsidRDefault="00507066" w:rsidP="00507066">
      <w:r>
        <w:t xml:space="preserve">Estimated earnings from the looting and confiscation of artefacts from historical sites and abandoned homes across Isis territory is also on the decline. </w:t>
      </w:r>
    </w:p>
    <w:p w14:paraId="468CBDE1" w14:textId="77777777" w:rsidR="00507066" w:rsidRDefault="00507066" w:rsidP="00507066">
      <w:r>
        <w:t xml:space="preserve">A federal lawsuit filed in the US to recover four artefacts put up for sale by Isis showed it received at least 20 per cent of the proceeds of items excavated from archaeological sites under its control and taxed antiquities sold in its territories, even kidnapping a child to force one merchant to pay. </w:t>
      </w:r>
    </w:p>
    <w:p w14:paraId="205D3748" w14:textId="77777777" w:rsidR="00507066" w:rsidRDefault="00507066" w:rsidP="00507066">
      <w:r w:rsidRPr="00AC7822">
        <w:rPr>
          <w:rStyle w:val="StyleUnderline"/>
        </w:rPr>
        <w:t>Isis’ coffers were also hit by the Iraqi government’s decision to stop paying salaries to government employees</w:t>
      </w:r>
      <w:r>
        <w:t xml:space="preserve"> living in its territories in August 2015, and efforts to reduce cross-border smuggling with Turkey and Kurdish-controlled areas in Iraq.</w:t>
      </w:r>
    </w:p>
    <w:p w14:paraId="331E9721" w14:textId="77777777" w:rsidR="00507066" w:rsidRPr="00AC7822" w:rsidRDefault="00507066" w:rsidP="00507066">
      <w:pPr>
        <w:rPr>
          <w:rStyle w:val="StyleUnderline"/>
          <w:b/>
        </w:rPr>
      </w:pPr>
      <w:r>
        <w:t xml:space="preserve">Mr Neumann compared </w:t>
      </w:r>
      <w:r w:rsidRPr="00AC7822">
        <w:rPr>
          <w:rStyle w:val="StyleUnderline"/>
          <w:b/>
        </w:rPr>
        <w:t>Isis’ funding strategy</w:t>
      </w:r>
      <w:r>
        <w:t xml:space="preserve"> as a “pyramid scheme” requiring constant expansion, which </w:t>
      </w:r>
      <w:r w:rsidRPr="00AC7822">
        <w:rPr>
          <w:rStyle w:val="StyleUnderline"/>
          <w:b/>
        </w:rPr>
        <w:t>has</w:t>
      </w:r>
      <w:r>
        <w:t xml:space="preserve"> now </w:t>
      </w:r>
      <w:r w:rsidRPr="00AC7822">
        <w:rPr>
          <w:rStyle w:val="StyleUnderline"/>
          <w:b/>
        </w:rPr>
        <w:t xml:space="preserve">been brought to a halt. </w:t>
      </w:r>
    </w:p>
    <w:p w14:paraId="37989BE3" w14:textId="77777777" w:rsidR="00507066" w:rsidRDefault="00507066" w:rsidP="00507066">
      <w:pPr>
        <w:pStyle w:val="Heading4"/>
      </w:pPr>
      <w:r>
        <w:t xml:space="preserve">ISIS is collapsing now – no more money </w:t>
      </w:r>
    </w:p>
    <w:p w14:paraId="74A13791" w14:textId="215F9A40" w:rsidR="00507066" w:rsidRPr="00AC7822" w:rsidRDefault="00507066" w:rsidP="00507066">
      <w:r>
        <w:rPr>
          <w:b/>
        </w:rPr>
        <w:t xml:space="preserve">CNN 17 </w:t>
      </w:r>
      <w:r>
        <w:t>2017 ISIS is losing Mosul and most of its income by Charles Riley @CRrileyCNN http://money.cnn.com/2017/06/29/news/isis-finances-territory/index.html</w:t>
      </w:r>
    </w:p>
    <w:p w14:paraId="67DDA94A" w14:textId="77777777" w:rsidR="00507066" w:rsidRDefault="00507066" w:rsidP="00507066">
      <w:r w:rsidRPr="00AC7822">
        <w:rPr>
          <w:rStyle w:val="StyleUnderline"/>
        </w:rPr>
        <w:t>ISIS is in retreat</w:t>
      </w:r>
      <w:r>
        <w:t xml:space="preserve"> and </w:t>
      </w:r>
      <w:r w:rsidRPr="00AC7822">
        <w:rPr>
          <w:rStyle w:val="StyleUnderline"/>
          <w:b/>
        </w:rPr>
        <w:t>its sources of income are drying up</w:t>
      </w:r>
      <w:r>
        <w:t>.</w:t>
      </w:r>
    </w:p>
    <w:p w14:paraId="3DB46036" w14:textId="77777777" w:rsidR="00507066" w:rsidRDefault="00507066" w:rsidP="00507066">
      <w:r>
        <w:t xml:space="preserve">Analysts and security experts at IHS Markit estimate that </w:t>
      </w:r>
      <w:r w:rsidRPr="00AC7822">
        <w:rPr>
          <w:rStyle w:val="StyleUnderline"/>
        </w:rPr>
        <w:t xml:space="preserve">the terror group's earnings have </w:t>
      </w:r>
      <w:r w:rsidRPr="00AC7822">
        <w:rPr>
          <w:rStyle w:val="StyleUnderline"/>
          <w:b/>
        </w:rPr>
        <w:t>plunged by 80%</w:t>
      </w:r>
      <w:r>
        <w:t xml:space="preserve"> over the past two years as territorial losses starved it of oil and tax revenue.</w:t>
      </w:r>
    </w:p>
    <w:p w14:paraId="4BDBD9C6" w14:textId="77777777" w:rsidR="00507066" w:rsidRDefault="00507066" w:rsidP="00507066">
      <w:r w:rsidRPr="00AC7822">
        <w:rPr>
          <w:rStyle w:val="StyleUnderline"/>
        </w:rPr>
        <w:t xml:space="preserve">ISIS brought in $16 million per month in the second quarter of 2017, a </w:t>
      </w:r>
      <w:r w:rsidRPr="00AC7822">
        <w:rPr>
          <w:rStyle w:val="StyleUnderline"/>
          <w:b/>
        </w:rPr>
        <w:t>sharp decline from $81 million</w:t>
      </w:r>
      <w:r>
        <w:t xml:space="preserve"> a month during the same period in 2015, according to IHS Markit's Conflict Monitor, which draws on interviews, Islamic State documents, the United Nations, and Syrian opposition sources.</w:t>
      </w:r>
    </w:p>
    <w:p w14:paraId="4C3E58D2" w14:textId="77777777" w:rsidR="00507066" w:rsidRDefault="00507066" w:rsidP="00507066">
      <w:r w:rsidRPr="00AC7822">
        <w:rPr>
          <w:rStyle w:val="StyleUnderline"/>
        </w:rPr>
        <w:t>The report underscores just how much has changed</w:t>
      </w:r>
      <w:r>
        <w:t xml:space="preserve"> for a group that became the world's richest terrorist organization by taxing the people in its territory, selling oil on the black market, smuggling stolen archeological artifacts and demanding kidnapping ransoms.</w:t>
      </w:r>
    </w:p>
    <w:p w14:paraId="0EE24C9B" w14:textId="77777777" w:rsidR="00507066" w:rsidRDefault="00507066" w:rsidP="00507066">
      <w:r>
        <w:t>"Territorial losses are the main factor contributing to the Islamic State's loss of revenue," Ludovico Carlino, senior Middle East analyst at IHS Markit, said in a statement.</w:t>
      </w:r>
    </w:p>
    <w:p w14:paraId="1AA18165" w14:textId="77777777" w:rsidR="00507066" w:rsidRDefault="00507066" w:rsidP="00507066">
      <w:r>
        <w:t>The analysts said that average monthly oil revenue is down 88% from 2015, while income from taxation and confiscation has fallen by 79%.</w:t>
      </w:r>
    </w:p>
    <w:p w14:paraId="40EDC42D" w14:textId="77777777" w:rsidR="00507066" w:rsidRPr="00AC7822" w:rsidRDefault="00507066" w:rsidP="00507066">
      <w:pPr>
        <w:rPr>
          <w:rStyle w:val="StyleUnderline"/>
        </w:rPr>
      </w:pPr>
      <w:r>
        <w:t xml:space="preserve">Three years since the group declared a self-styled Islamic State in Iraq and Syria, </w:t>
      </w:r>
      <w:r w:rsidRPr="00AC7822">
        <w:rPr>
          <w:rStyle w:val="StyleUnderline"/>
        </w:rPr>
        <w:t>ISIS is reeling from losses across its so-called caliphate.</w:t>
      </w:r>
    </w:p>
    <w:p w14:paraId="7C8BCCEF" w14:textId="77777777" w:rsidR="00507066" w:rsidRDefault="00507066" w:rsidP="00507066">
      <w:r w:rsidRPr="00AC7822">
        <w:rPr>
          <w:rStyle w:val="StyleUnderline"/>
        </w:rPr>
        <w:t>It is fast losing its grip on Mosul, its biggest hub in Iraq, and its de-facto capital in Syria</w:t>
      </w:r>
      <w:r>
        <w:t xml:space="preserve"> -- Raqqa </w:t>
      </w:r>
      <w:r w:rsidRPr="00AC7822">
        <w:t>--</w:t>
      </w:r>
      <w:r w:rsidRPr="00AC7822">
        <w:rPr>
          <w:rStyle w:val="StyleUnderline"/>
        </w:rPr>
        <w:t xml:space="preserve"> is all but surrounded</w:t>
      </w:r>
      <w:r>
        <w:t>.</w:t>
      </w:r>
    </w:p>
    <w:p w14:paraId="1A41DDD2" w14:textId="77777777" w:rsidR="00507066" w:rsidRDefault="00507066" w:rsidP="00507066">
      <w:r>
        <w:t xml:space="preserve">IHS Markit estimated that </w:t>
      </w:r>
      <w:r w:rsidRPr="00AC7822">
        <w:rPr>
          <w:rStyle w:val="StyleUnderline"/>
        </w:rPr>
        <w:t>ISIS has lost 60% of its land</w:t>
      </w:r>
      <w:r>
        <w:t xml:space="preserve"> since January 2015, with its holdings now reduced to a territory the size of Belgium.</w:t>
      </w:r>
    </w:p>
    <w:p w14:paraId="6BE77177" w14:textId="77777777" w:rsidR="00507066" w:rsidRPr="00AC7822" w:rsidRDefault="00507066" w:rsidP="00507066">
      <w:r>
        <w:t>"</w:t>
      </w:r>
      <w:r w:rsidRPr="00AC7822">
        <w:rPr>
          <w:rStyle w:val="StyleUnderline"/>
        </w:rPr>
        <w:t>Losing control</w:t>
      </w:r>
      <w:r>
        <w:t xml:space="preserve"> of the heavily populated Iraqi city of Mosul, and oil rich areas in the Syrian provinces of Raqqa and Homs, </w:t>
      </w:r>
      <w:r w:rsidRPr="00AC7822">
        <w:rPr>
          <w:rStyle w:val="StyleUnderline"/>
        </w:rPr>
        <w:t xml:space="preserve">has had a particularly significant impact on the group's ability to generate </w:t>
      </w:r>
      <w:r w:rsidRPr="00AC7822">
        <w:rPr>
          <w:rStyle w:val="StyleUnderline"/>
          <w:b/>
        </w:rPr>
        <w:t>revenue</w:t>
      </w:r>
      <w:r>
        <w:t>," said Carlino.</w:t>
      </w:r>
    </w:p>
    <w:p w14:paraId="349056F6" w14:textId="77777777" w:rsidR="00507066" w:rsidRPr="00507066" w:rsidRDefault="00507066" w:rsidP="00507066"/>
    <w:p w14:paraId="2C45EAC7" w14:textId="1F870B07" w:rsidR="00B70E44" w:rsidRDefault="00B70E44" w:rsidP="00B70E44">
      <w:pPr>
        <w:pStyle w:val="Heading3"/>
      </w:pPr>
      <w:r>
        <w:t xml:space="preserve">2ac </w:t>
      </w:r>
      <w:r w:rsidR="006B6B05">
        <w:t>terror</w:t>
      </w:r>
      <w:r w:rsidR="00DB1CBD">
        <w:t xml:space="preserve"> disad – </w:t>
      </w:r>
      <w:r>
        <w:t>at: terrorism</w:t>
      </w:r>
    </w:p>
    <w:p w14:paraId="291C818A" w14:textId="1E38ACEC" w:rsidR="00FC0CF5" w:rsidRDefault="00FC0CF5" w:rsidP="00FC0CF5">
      <w:pPr>
        <w:pStyle w:val="Heading4"/>
      </w:pPr>
      <w:r>
        <w:t xml:space="preserve">Terrorism is exaggerated </w:t>
      </w:r>
    </w:p>
    <w:p w14:paraId="45A24D98" w14:textId="77777777" w:rsidR="00FC0CF5" w:rsidRPr="001F29F4" w:rsidRDefault="00FC0CF5" w:rsidP="00FC0CF5">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7E879E7A" w14:textId="77777777" w:rsidR="00FC0CF5" w:rsidRDefault="00FC0CF5" w:rsidP="00FC0CF5">
      <w:r>
        <w:t xml:space="preserve">Dylan Matthews: </w:t>
      </w:r>
      <w:r w:rsidRPr="003C1CF1">
        <w:rPr>
          <w:rStyle w:val="StyleUnderline"/>
        </w:rPr>
        <w:t xml:space="preserve">What do you make of the </w:t>
      </w:r>
      <w:r w:rsidRPr="003C1CF1">
        <w:rPr>
          <w:rStyle w:val="StyleUnderline"/>
          <w:b/>
        </w:rPr>
        <w:t>security argument</w:t>
      </w:r>
      <w:r w:rsidRPr="003C1CF1">
        <w:rPr>
          <w:rStyle w:val="StyleUnderline"/>
        </w:rPr>
        <w:t xml:space="preserve"> against open borders</w:t>
      </w:r>
      <w:r>
        <w:t>, that not having customs or border checks would pose a significant threat to Americans' safety?</w:t>
      </w:r>
    </w:p>
    <w:p w14:paraId="33D79B7E" w14:textId="77777777" w:rsidR="00FC0CF5" w:rsidRDefault="00FC0CF5" w:rsidP="00FC0CF5">
      <w:r>
        <w:t xml:space="preserve">Bryan Caplan: </w:t>
      </w:r>
      <w:r w:rsidRPr="003C1CF1">
        <w:rPr>
          <w:rStyle w:val="StyleUnderline"/>
        </w:rPr>
        <w:t>If it were</w:t>
      </w:r>
      <w:r>
        <w:t xml:space="preserve"> totally </w:t>
      </w:r>
      <w:r w:rsidRPr="003C1CF1">
        <w:rPr>
          <w:rStyle w:val="StyleUnderline"/>
        </w:rPr>
        <w:t>up to me, I would just open the borders completely</w:t>
      </w:r>
      <w:r>
        <w:t xml:space="preserve">, and you don’t even have to show paperwork. </w:t>
      </w:r>
    </w:p>
    <w:p w14:paraId="7174FD46" w14:textId="77777777" w:rsidR="00FC0CF5" w:rsidRDefault="00FC0CF5" w:rsidP="00FC0CF5">
      <w:r>
        <w:t xml:space="preserve">People think that’s crazy, but </w:t>
      </w:r>
      <w:r w:rsidRPr="003C1CF1">
        <w:rPr>
          <w:rStyle w:val="StyleUnderline"/>
        </w:rPr>
        <w:t>right now within the United States or</w:t>
      </w:r>
      <w:r>
        <w:t xml:space="preserve"> within </w:t>
      </w:r>
      <w:r w:rsidRPr="003C1CF1">
        <w:rPr>
          <w:rStyle w:val="StyleUnderline"/>
        </w:rPr>
        <w:t>the EU, you don’t have to show paperwork. There are axe murderers running around, and they can cross borders</w:t>
      </w:r>
      <w:r>
        <w:t xml:space="preserve"> just like anybody else unless we’ve figured out who they are. </w:t>
      </w:r>
      <w:r w:rsidRPr="003C1CF1">
        <w:rPr>
          <w:rStyle w:val="StyleUnderline"/>
        </w:rPr>
        <w:t>I don’t think it's really that big of a deal</w:t>
      </w:r>
      <w:r>
        <w:t xml:space="preserve">. Of course, I’m also someone who has the radical view that </w:t>
      </w:r>
      <w:r w:rsidRPr="003C1CF1">
        <w:rPr>
          <w:rStyle w:val="StyleUnderline"/>
          <w:b/>
        </w:rPr>
        <w:t>terrorism is greatly exaggerated in its quantitative importance</w:t>
      </w:r>
      <w:r>
        <w:t xml:space="preserve">, and </w:t>
      </w:r>
      <w:r w:rsidRPr="003C1CF1">
        <w:rPr>
          <w:rStyle w:val="StyleUnderline"/>
        </w:rPr>
        <w:t>people put a ton of effort into it just because it makes frightening television</w:t>
      </w:r>
      <w:r>
        <w:t xml:space="preserve">. Like, </w:t>
      </w:r>
      <w:r w:rsidRPr="003C1CF1">
        <w:rPr>
          <w:rStyle w:val="StyleUnderline"/>
        </w:rPr>
        <w:t>100 times as many people have died in auto accidents in the United States since 9/11 than died because of terrorism on that day</w:t>
      </w:r>
      <w:r>
        <w:t xml:space="preserve">. It’s a huge political problem, but </w:t>
      </w:r>
      <w:r w:rsidRPr="003C1CF1">
        <w:rPr>
          <w:rStyle w:val="StyleUnderline"/>
          <w:b/>
        </w:rPr>
        <w:t>it is way down the list of actual serious</w:t>
      </w:r>
      <w:r>
        <w:t xml:space="preserve"> social </w:t>
      </w:r>
      <w:r w:rsidRPr="003C1CF1">
        <w:rPr>
          <w:rStyle w:val="StyleUnderline"/>
          <w:b/>
        </w:rPr>
        <w:t>problems</w:t>
      </w:r>
      <w:r>
        <w:t xml:space="preserve"> or crime problems.</w:t>
      </w:r>
    </w:p>
    <w:p w14:paraId="3281F166" w14:textId="77777777" w:rsidR="00FC0CF5" w:rsidRDefault="00FC0CF5" w:rsidP="00FC0CF5">
      <w:pPr>
        <w:pStyle w:val="Heading4"/>
      </w:pPr>
      <w:r>
        <w:t xml:space="preserve">Terrorists can already get through </w:t>
      </w:r>
    </w:p>
    <w:p w14:paraId="3E16AC26" w14:textId="77777777" w:rsidR="00FC0CF5" w:rsidRPr="001F29F4" w:rsidRDefault="00FC0CF5" w:rsidP="00FC0CF5">
      <w:r>
        <w:rPr>
          <w:b/>
        </w:rPr>
        <w:t xml:space="preserve">Matthews and Bryan 14 </w:t>
      </w:r>
      <w:r>
        <w:t>Dylan Matthews, writer @ Vox, &amp; Bryan Caplan, economist @ George Mason. Updated Dec 15, 2014, 10:00am EST The case for open borders https://www.vox.com/2014/9/13/6135905/open-borders-bryan-caplan-interview-gdp-double</w:t>
      </w:r>
    </w:p>
    <w:p w14:paraId="06D6FC55" w14:textId="77777777" w:rsidR="00FC0CF5" w:rsidRDefault="00FC0CF5" w:rsidP="00FC0CF5">
      <w:r>
        <w:t xml:space="preserve">Now, </w:t>
      </w:r>
      <w:r w:rsidRPr="003C1CF1">
        <w:rPr>
          <w:rStyle w:val="StyleUnderline"/>
        </w:rPr>
        <w:t>in terms of</w:t>
      </w:r>
      <w:r>
        <w:t xml:space="preserve"> like </w:t>
      </w:r>
      <w:r w:rsidRPr="003C1CF1">
        <w:rPr>
          <w:rStyle w:val="StyleUnderline"/>
        </w:rPr>
        <w:t>how much of an increase in security risk there would be under open borders, this is where I actually turn around a very common anti-immigration argument</w:t>
      </w:r>
      <w:r>
        <w:t xml:space="preserve"> and say, "Look. Well, </w:t>
      </w:r>
      <w:r w:rsidRPr="003C1CF1">
        <w:rPr>
          <w:rStyle w:val="StyleUnderline"/>
        </w:rPr>
        <w:t>you anti-immigration people say that our borders are</w:t>
      </w:r>
      <w:r>
        <w:t xml:space="preserve"> very </w:t>
      </w:r>
      <w:r w:rsidRPr="003C1CF1">
        <w:rPr>
          <w:rStyle w:val="StyleUnderline"/>
        </w:rPr>
        <w:t>porous. It’s very easy to get in</w:t>
      </w:r>
      <w:r>
        <w:t xml:space="preserve">." Now, </w:t>
      </w:r>
      <w:r w:rsidRPr="003C1CF1">
        <w:rPr>
          <w:rStyle w:val="StyleUnderline"/>
          <w:b/>
        </w:rPr>
        <w:t>given that, how many horrible terrorists could really be waiting to get into the United States who can’t currently get in?</w:t>
      </w:r>
      <w:r>
        <w:t xml:space="preserve"> It seems that </w:t>
      </w:r>
      <w:r w:rsidRPr="003C1CF1">
        <w:rPr>
          <w:rStyle w:val="StyleUnderline"/>
        </w:rPr>
        <w:t>the ones that want to do this are probably already here</w:t>
      </w:r>
      <w:r w:rsidRPr="003C1CF1">
        <w:t>, which fortunately appears to be zero</w:t>
      </w:r>
      <w:r>
        <w:t xml:space="preserve">. </w:t>
      </w:r>
    </w:p>
    <w:p w14:paraId="453BC923" w14:textId="77777777" w:rsidR="00FC0CF5" w:rsidRPr="00B70E44" w:rsidRDefault="00FC0CF5" w:rsidP="00FC0CF5">
      <w:pPr>
        <w:pStyle w:val="Heading4"/>
      </w:pPr>
      <w:r>
        <w:t xml:space="preserve">Chances of immigrant terrorism is extremely low </w:t>
      </w:r>
    </w:p>
    <w:p w14:paraId="21A02893" w14:textId="77777777" w:rsidR="00FC0CF5" w:rsidRDefault="00FC0CF5" w:rsidP="00FC0CF5">
      <w:r w:rsidRPr="005C6411">
        <w:rPr>
          <w:b/>
        </w:rPr>
        <w:t>Nowrasteh 16</w:t>
      </w:r>
      <w:r>
        <w:t>, Alex Nowrasteh is the immigration policy analyst at the Cato Institute’s Center for Global Liberty and Prosperity. 15 Common Arguments against Immigration, Addressed Most arguments against immigration have been around for decades. Here's how to refute them. https://fee.org/articles/15-common-arguments-against-immigration-addressed/</w:t>
      </w:r>
    </w:p>
    <w:p w14:paraId="18414641" w14:textId="77777777" w:rsidR="00FC0CF5" w:rsidRDefault="00FC0CF5" w:rsidP="00FC0CF5">
      <w:r>
        <w:t>7. “</w:t>
      </w:r>
      <w:r w:rsidRPr="00B70E44">
        <w:rPr>
          <w:rStyle w:val="StyleUnderline"/>
        </w:rPr>
        <w:t>Immigrants pose a unique risk</w:t>
      </w:r>
      <w:r>
        <w:t xml:space="preserve"> today </w:t>
      </w:r>
      <w:r w:rsidRPr="00B70E44">
        <w:rPr>
          <w:rStyle w:val="StyleUnderline"/>
        </w:rPr>
        <w:t>because of terrorism</w:t>
      </w:r>
      <w:r>
        <w:t xml:space="preserve">.” </w:t>
      </w:r>
    </w:p>
    <w:p w14:paraId="1B30DD98" w14:textId="77777777" w:rsidR="00FC0CF5" w:rsidRDefault="00FC0CF5" w:rsidP="00FC0CF5">
      <w:r>
        <w:t xml:space="preserve">Terrorism is not a modern strategy.  There were a large number of bombings and terrorist attacks in the early 20th century, most of them committed by immigrants, socialists, and their fellow travelers. </w:t>
      </w:r>
    </w:p>
    <w:p w14:paraId="3CB1C99D" w14:textId="77777777" w:rsidR="00FC0CF5" w:rsidRDefault="00FC0CF5" w:rsidP="00FC0CF5">
      <w:r>
        <w:t xml:space="preserve">Today, the deaths from terrorism committed by immigrants are greater than they were a century ago but </w:t>
      </w:r>
      <w:r w:rsidRPr="00B70E44">
        <w:rPr>
          <w:rStyle w:val="StyleUnderline"/>
          <w:b/>
        </w:rPr>
        <w:t>the risk is still low compared to the benefits of immigration</w:t>
      </w:r>
      <w:r>
        <w:t xml:space="preserve">. For instance, </w:t>
      </w:r>
      <w:r w:rsidRPr="00B70E44">
        <w:rPr>
          <w:rStyle w:val="StyleUnderline"/>
        </w:rPr>
        <w:t>the chance of an American being killed in a terrorist attack committed on U.S. soil by a refugee was one in 3.6 billion from 1975 to 2015. For all foreign-born terrorists on U.S. soil, the chance of being murdered in a terrorist attack is one in 3.6 million during the same period of time. Almost 99 percent of those murders occurred on 9/11 and were committed by foreigners on tourist visas</w:t>
      </w:r>
      <w:r>
        <w:t xml:space="preserve"> and one student visa, </w:t>
      </w:r>
      <w:r w:rsidRPr="00B70E44">
        <w:rPr>
          <w:rStyle w:val="StyleUnderline"/>
          <w:b/>
        </w:rPr>
        <w:t>not immigrants</w:t>
      </w:r>
      <w:r>
        <w:t xml:space="preserve">. Cato has a paper coming out in September that explores this in greater detail. </w:t>
      </w:r>
      <w:r w:rsidRPr="00B70E44">
        <w:rPr>
          <w:rStyle w:val="StyleUnderline"/>
          <w:b/>
        </w:rPr>
        <w:t>Every death from terrorism is a tragedy but immigrants pose a relatively small threat relative to the big benefits of them being here</w:t>
      </w:r>
      <w:r>
        <w:t xml:space="preserve"> (remember the immigration surplus above). (For more on this topic, see "Who Are the Syrian Refugees?")</w:t>
      </w:r>
    </w:p>
    <w:p w14:paraId="257C5A7F" w14:textId="56B53B03" w:rsidR="00334C4B" w:rsidRDefault="00334C4B" w:rsidP="00B759F2">
      <w:pPr>
        <w:pStyle w:val="Heading3"/>
      </w:pPr>
      <w:r>
        <w:t>2ac terror disad – at: wmd</w:t>
      </w:r>
    </w:p>
    <w:p w14:paraId="3D420335" w14:textId="77777777" w:rsidR="003040CB" w:rsidRPr="00B74186" w:rsidRDefault="003040CB" w:rsidP="003040CB">
      <w:pPr>
        <w:pStyle w:val="Heading4"/>
        <w:rPr>
          <w:rFonts w:cs="Times New Roman"/>
        </w:rPr>
      </w:pPr>
      <w:bookmarkStart w:id="4" w:name="BlockBM1840"/>
      <w:r w:rsidRPr="00B74186">
        <w:rPr>
          <w:rFonts w:cs="Times New Roman"/>
        </w:rPr>
        <w:t>No WMD or escalation</w:t>
      </w:r>
    </w:p>
    <w:p w14:paraId="2881ED2F" w14:textId="77777777" w:rsidR="003040CB" w:rsidRPr="003040CB" w:rsidRDefault="003040CB" w:rsidP="003040CB">
      <w:r w:rsidRPr="00F754AB">
        <w:rPr>
          <w:b/>
        </w:rPr>
        <w:t>Weiss 15</w:t>
      </w:r>
      <w:r w:rsidRPr="00B74186">
        <w:t>—</w:t>
      </w:r>
      <w:r w:rsidRPr="003040CB">
        <w:t xml:space="preserve">Visiting scholar at the Center for International Security and Cooperation at Stanford University, a member of the National Advisory Board of the Center for Arms Control and Non-Proliferation in Washington, DC, and a former professor of applied mathematics and engineering at Brown and the University of Maryland [Leonard, “On fear and nuclear terrorism,” </w:t>
      </w:r>
      <w:r w:rsidRPr="003040CB">
        <w:rPr>
          <w:i/>
        </w:rPr>
        <w:t>Bulletin of the Atomic Scientists</w:t>
      </w:r>
      <w:r w:rsidRPr="003040CB">
        <w:t>, March/April, Vol. 71, No. 2, p. 75-87]</w:t>
      </w:r>
    </w:p>
    <w:p w14:paraId="1B74F141" w14:textId="77777777" w:rsidR="003040CB" w:rsidRPr="003040CB" w:rsidRDefault="003040CB" w:rsidP="003040CB"/>
    <w:p w14:paraId="70580188" w14:textId="77777777" w:rsidR="003040CB" w:rsidRPr="003040CB" w:rsidRDefault="003040CB" w:rsidP="003040CB">
      <w:r w:rsidRPr="003040CB">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3040CB">
        <w:rPr>
          <w:rStyle w:val="StyleUnderline"/>
        </w:rPr>
        <w:t>Although there has been much commentary on</w:t>
      </w:r>
      <w:r w:rsidRPr="003040CB">
        <w:t xml:space="preserve"> </w:t>
      </w:r>
      <w:r w:rsidRPr="003040CB">
        <w:rPr>
          <w:rStyle w:val="StyleUnderline"/>
        </w:rPr>
        <w:t>the interest that Osama bin Laden, when he was alive, reportedly expressed</w:t>
      </w:r>
      <w:r w:rsidRPr="003040CB">
        <w:t xml:space="preserve"> in obtaining nuclear weapons (see Mowatt-Larssen, 2010), </w:t>
      </w:r>
      <w:r w:rsidRPr="003040CB">
        <w:rPr>
          <w:rStyle w:val="StyleUnderline"/>
        </w:rPr>
        <w:t>and some terrorists</w:t>
      </w:r>
      <w:r w:rsidRPr="003040CB">
        <w:t xml:space="preserve"> no doubt </w:t>
      </w:r>
      <w:r w:rsidRPr="003040CB">
        <w:rPr>
          <w:rStyle w:val="StyleUnderline"/>
        </w:rPr>
        <w:t xml:space="preserve">desire to obtain such weapons, </w:t>
      </w:r>
      <w:r w:rsidRPr="003040CB">
        <w:rPr>
          <w:rStyle w:val="Emphasis"/>
        </w:rPr>
        <w:t>evidence</w:t>
      </w:r>
      <w:r w:rsidRPr="003040CB">
        <w:rPr>
          <w:rStyle w:val="StyleUnderline"/>
        </w:rPr>
        <w:t xml:space="preserve"> of any terrorist group </w:t>
      </w:r>
      <w:r w:rsidRPr="003040CB">
        <w:rPr>
          <w:rStyle w:val="Emphasis"/>
        </w:rPr>
        <w:t>working seriously</w:t>
      </w:r>
      <w:r w:rsidRPr="003040CB">
        <w:rPr>
          <w:rStyle w:val="StyleUnderline"/>
        </w:rPr>
        <w:t xml:space="preserve"> toward the theft of nuclear weapons or the acquisition of such weapons by other means is </w:t>
      </w:r>
      <w:r w:rsidRPr="003040CB">
        <w:rPr>
          <w:rStyle w:val="Emphasis"/>
        </w:rPr>
        <w:t>virtually nonexistent</w:t>
      </w:r>
      <w:r w:rsidRPr="003040CB">
        <w:rPr>
          <w:rStyle w:val="StyleUnderline"/>
        </w:rPr>
        <w:t xml:space="preserve">. This </w:t>
      </w:r>
      <w:r w:rsidRPr="003040CB">
        <w:t xml:space="preserve">may be due to a combination of reasons. </w:t>
      </w:r>
      <w:r w:rsidRPr="003040CB">
        <w:rPr>
          <w:rStyle w:val="StyleUnderline"/>
        </w:rPr>
        <w:t>Terrorists understand that it is not hard to terrorize a population without committing mass murder</w:t>
      </w:r>
      <w:r w:rsidRPr="003040CB">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7B3FC413" w14:textId="77777777" w:rsidR="003040CB" w:rsidRPr="003040CB" w:rsidRDefault="003040CB" w:rsidP="003040CB">
      <w:r w:rsidRPr="003040CB">
        <w:t>Terrorists who believe the commission of violence helps their cause have access to many explosive materials and conventional weapons to ply their “trade</w:t>
      </w:r>
      <w:r w:rsidRPr="003040CB">
        <w:rPr>
          <w:rStyle w:val="StyleUnderline"/>
        </w:rPr>
        <w:t>.” If public sympathy is important to their cause, an apparent plan or commission of mass murder is not going to help them, and indeed will make their enemies even more implacable</w:t>
      </w:r>
      <w:r w:rsidRPr="003040CB">
        <w:t xml:space="preserve">, reducing the prospects of achieving their goals. </w:t>
      </w:r>
      <w:r w:rsidRPr="003040CB">
        <w:rPr>
          <w:rStyle w:val="StyleUnderline"/>
        </w:rPr>
        <w:t xml:space="preserve">The acquisition of nuclear weapons by terrorists is not like the acquisition of conventional weapons; it requires significant </w:t>
      </w:r>
      <w:r w:rsidRPr="003040CB">
        <w:rPr>
          <w:rStyle w:val="Emphasis"/>
        </w:rPr>
        <w:t>time</w:t>
      </w:r>
      <w:r w:rsidRPr="003040CB">
        <w:rPr>
          <w:rStyle w:val="StyleUnderline"/>
        </w:rPr>
        <w:t xml:space="preserve">, </w:t>
      </w:r>
      <w:r w:rsidRPr="003040CB">
        <w:rPr>
          <w:rStyle w:val="Emphasis"/>
        </w:rPr>
        <w:t>planning</w:t>
      </w:r>
      <w:r w:rsidRPr="003040CB">
        <w:rPr>
          <w:rStyle w:val="StyleUnderline"/>
        </w:rPr>
        <w:t xml:space="preserve">, </w:t>
      </w:r>
      <w:r w:rsidRPr="003040CB">
        <w:rPr>
          <w:rStyle w:val="Emphasis"/>
        </w:rPr>
        <w:t>resources</w:t>
      </w:r>
      <w:r w:rsidRPr="003040CB">
        <w:rPr>
          <w:rStyle w:val="StyleUnderline"/>
        </w:rPr>
        <w:t xml:space="preserve">, and </w:t>
      </w:r>
      <w:r w:rsidRPr="003040CB">
        <w:rPr>
          <w:rStyle w:val="Emphasis"/>
        </w:rPr>
        <w:t>expertise</w:t>
      </w:r>
      <w:r w:rsidRPr="003040CB">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3040CB">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58520EE7" w14:textId="77777777" w:rsidR="003040CB" w:rsidRPr="003040CB" w:rsidRDefault="003040CB" w:rsidP="003040CB">
      <w:r w:rsidRPr="003040CB">
        <w:t>Nuclear terrorism</w:t>
      </w:r>
      <w:r w:rsidRPr="003040CB">
        <w:rPr>
          <w:rFonts w:ascii="Times New Roman" w:hAnsi="Times New Roman" w:cs="Times New Roman"/>
        </w:rPr>
        <w:t> </w:t>
      </w:r>
      <w:r w:rsidRPr="003040CB">
        <w:t>…</w:t>
      </w:r>
      <w:r w:rsidRPr="003040CB">
        <w:rPr>
          <w:rFonts w:ascii="Times New Roman" w:hAnsi="Times New Roman" w:cs="Times New Roman"/>
        </w:rPr>
        <w:t> </w:t>
      </w:r>
      <w:r w:rsidRPr="003040CB">
        <w:t>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5F129373" w14:textId="77777777" w:rsidR="003040CB" w:rsidRPr="003040CB" w:rsidRDefault="003040CB" w:rsidP="003040CB">
      <w:r w:rsidRPr="003040CB">
        <w:t>The three ways terrorists might get a nuke</w:t>
      </w:r>
    </w:p>
    <w:p w14:paraId="66AF9351" w14:textId="77777777" w:rsidR="003040CB" w:rsidRPr="003040CB" w:rsidRDefault="003040CB" w:rsidP="003040CB">
      <w:r w:rsidRPr="003040CB">
        <w:t xml:space="preserve">To illustrate in more detail how fear has distorted the threat of nuclear terrorism, </w:t>
      </w:r>
      <w:r w:rsidRPr="003040CB">
        <w:rPr>
          <w:rStyle w:val="StyleUnderline"/>
        </w:rPr>
        <w:t xml:space="preserve">consider the three possibilities for terrorists to obtain a nuclear weapon: steal one; be given one created by a nuclear weapon state; manufacture one. </w:t>
      </w:r>
      <w:r w:rsidRPr="003040CB">
        <w:rPr>
          <w:rStyle w:val="Emphasis"/>
        </w:rPr>
        <w:t>None of these possibilities has a high probability of occurring</w:t>
      </w:r>
      <w:r w:rsidRPr="003040CB">
        <w:t>.</w:t>
      </w:r>
    </w:p>
    <w:p w14:paraId="78B383E2" w14:textId="77777777" w:rsidR="003040CB" w:rsidRPr="003040CB" w:rsidRDefault="003040CB" w:rsidP="003040CB">
      <w:r w:rsidRPr="003040CB">
        <w:t xml:space="preserve">Stealing nukes. </w:t>
      </w:r>
      <w:r w:rsidRPr="003040CB">
        <w:rPr>
          <w:rStyle w:val="StyleUnderline"/>
        </w:rPr>
        <w:t>Nothing is better protected in a nuclear weapon state than the weapons themselves, which have multiple layers of safeguards that</w:t>
      </w:r>
      <w:r w:rsidRPr="003040CB">
        <w:t xml:space="preserve">, in the United States, </w:t>
      </w:r>
      <w:r w:rsidRPr="003040CB">
        <w:rPr>
          <w:rStyle w:val="StyleUnderline"/>
        </w:rPr>
        <w:t>include intelligence and surveillance, electronic locks</w:t>
      </w:r>
      <w:r w:rsidRPr="003040CB">
        <w:t xml:space="preserve"> (including so-called “permissive action links” that prevent detonation unless a code is entered into the lock), </w:t>
      </w:r>
      <w:r w:rsidRPr="003040CB">
        <w:rPr>
          <w:rStyle w:val="StyleUnderline"/>
        </w:rPr>
        <w:t>gated and locked storage facilities, armed guards, and teams of elite responders if an attempt at theft were to occur</w:t>
      </w:r>
      <w:r w:rsidRPr="003040CB">
        <w:t xml:space="preserve">. We know that </w:t>
      </w:r>
      <w:r w:rsidRPr="003040CB">
        <w:rPr>
          <w:rStyle w:val="StyleUnderline"/>
        </w:rPr>
        <w:t xml:space="preserve">most weapon states have such protections, and there is </w:t>
      </w:r>
      <w:r w:rsidRPr="003040CB">
        <w:rPr>
          <w:rStyle w:val="Emphasis"/>
        </w:rPr>
        <w:t>no reason</w:t>
      </w:r>
      <w:r w:rsidRPr="003040CB">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3040CB">
        <w:t xml:space="preserve"> with the intent and physical ability to carry them off in the face of such layers of protection </w:t>
      </w:r>
      <w:r w:rsidRPr="003040CB">
        <w:rPr>
          <w:rStyle w:val="StyleUnderline"/>
        </w:rPr>
        <w:t xml:space="preserve">is </w:t>
      </w:r>
      <w:r w:rsidRPr="003040CB">
        <w:rPr>
          <w:rStyle w:val="Emphasis"/>
        </w:rPr>
        <w:t>extremely low</w:t>
      </w:r>
      <w:r w:rsidRPr="003040CB">
        <w:t>—but it isn’t impossible, especially in the case where the thief is an insider.</w:t>
      </w:r>
    </w:p>
    <w:p w14:paraId="19D75FCD" w14:textId="77777777" w:rsidR="003040CB" w:rsidRPr="003040CB" w:rsidRDefault="003040CB" w:rsidP="003040CB">
      <w:r w:rsidRPr="003040CB">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7683081F" w14:textId="77777777" w:rsidR="003040CB" w:rsidRPr="003040CB" w:rsidRDefault="003040CB" w:rsidP="003040CB">
      <w:r w:rsidRPr="003040CB">
        <w:t xml:space="preserve">Because of the large number of terrorist groups operating in its geographic vicinity, </w:t>
      </w:r>
      <w:r w:rsidRPr="003040CB">
        <w:rPr>
          <w:rStyle w:val="StyleUnderline"/>
        </w:rPr>
        <w:t>Pakistan is frequently suggested as a possible candidate</w:t>
      </w:r>
      <w:r w:rsidRPr="003040CB">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3040CB">
        <w:rPr>
          <w:rStyle w:val="StyleUnderline"/>
        </w:rPr>
        <w:t xml:space="preserve">Pakistan is not about to collapse, and the Pakistanis are known to have received </w:t>
      </w:r>
      <w:r w:rsidRPr="003040CB">
        <w:rPr>
          <w:rStyle w:val="Emphasis"/>
        </w:rPr>
        <w:t>major international assistance</w:t>
      </w:r>
      <w:r w:rsidRPr="003040CB">
        <w:rPr>
          <w:rStyle w:val="StyleUnderline"/>
        </w:rPr>
        <w:t xml:space="preserve"> in technologies for protecting their weapons from unauthorized use, store them in somewhat disassembled fashion at multiple locations, and have a </w:t>
      </w:r>
      <w:r w:rsidRPr="003040CB">
        <w:rPr>
          <w:rStyle w:val="Emphasis"/>
        </w:rPr>
        <w:t>sophisticated nuclear security structure</w:t>
      </w:r>
      <w:r w:rsidRPr="003040CB">
        <w:rPr>
          <w:rStyle w:val="StyleUnderline"/>
        </w:rPr>
        <w:t xml:space="preserve"> in place</w:t>
      </w:r>
      <w:r w:rsidRPr="003040CB">
        <w:t xml:space="preserve"> (see Gregory, 2013; Khan, 2012).</w:t>
      </w:r>
    </w:p>
    <w:p w14:paraId="1BDB8680" w14:textId="77777777" w:rsidR="003040CB" w:rsidRPr="003040CB" w:rsidRDefault="003040CB" w:rsidP="003040CB">
      <w:r w:rsidRPr="003040CB">
        <w:t xml:space="preserve">However, </w:t>
      </w:r>
      <w:r w:rsidRPr="003040CB">
        <w:rPr>
          <w:rStyle w:val="StyleUnderline"/>
        </w:rPr>
        <w:t>the weapons are assembled at times of high tension in the region, and, to keep a degree of uncertainty in their location, they are moved from place to place, making them more vulnerable to seizure at such times</w:t>
      </w:r>
      <w:r w:rsidRPr="003040CB">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4FC38C14" w14:textId="77777777" w:rsidR="003040CB" w:rsidRPr="003040CB" w:rsidRDefault="003040CB" w:rsidP="003040CB">
      <w:r w:rsidRPr="003040CB">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1BE1C238" w14:textId="77777777" w:rsidR="003040CB" w:rsidRPr="003040CB" w:rsidRDefault="003040CB" w:rsidP="003040CB">
      <w:pPr>
        <w:rPr>
          <w:rStyle w:val="StyleUnderline"/>
          <w:b/>
        </w:rPr>
      </w:pPr>
      <w:r w:rsidRPr="003040CB">
        <w:rPr>
          <w:rStyle w:val="StyleUnderline"/>
        </w:rPr>
        <w:t>Acquiring nukes</w:t>
      </w:r>
      <w:r w:rsidRPr="003040CB">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3040CB">
        <w:rPr>
          <w:rStyle w:val="StyleUnderline"/>
        </w:rPr>
        <w:t>There are at least two reasons why this scenario is unlikely</w:t>
      </w:r>
      <w:r w:rsidRPr="003040CB">
        <w:t xml:space="preserve">: First, </w:t>
      </w:r>
      <w:r w:rsidRPr="003040CB">
        <w:rPr>
          <w:rStyle w:val="StyleUnderline"/>
        </w:rPr>
        <w:t>once a weapon state loses control of a weapon, it cannot be sure the weapon will be used by the terrorist group as intended</w:t>
      </w:r>
      <w:r w:rsidRPr="003040CB">
        <w:t xml:space="preserve">. Second, </w:t>
      </w:r>
      <w:r w:rsidRPr="003040CB">
        <w:rPr>
          <w:rStyle w:val="StyleUnderline"/>
        </w:rPr>
        <w:t>the state cannot be sure that the transfer of the weapon has been undetected either before or after the fact of its detonation</w:t>
      </w:r>
      <w:r w:rsidRPr="003040CB">
        <w:t xml:space="preserve"> (see Lieber and Press, 2013). The use of the weapon by a terrorist group will ultimately result in the transferring nation becoming a nuclear target just as if it had itself detonated the device. </w:t>
      </w:r>
      <w:r w:rsidRPr="003040CB">
        <w:rPr>
          <w:rStyle w:val="StyleUnderline"/>
        </w:rPr>
        <w:t xml:space="preserve">This is </w:t>
      </w:r>
      <w:r w:rsidRPr="003040CB">
        <w:rPr>
          <w:rStyle w:val="Emphasis"/>
        </w:rPr>
        <w:t>a powerful deterrent</w:t>
      </w:r>
      <w:r w:rsidRPr="003040CB">
        <w:rPr>
          <w:rStyle w:val="StyleUnderline"/>
        </w:rPr>
        <w:t xml:space="preserve"> to such a transfer, making the transfer a low-probability event.</w:t>
      </w:r>
    </w:p>
    <w:p w14:paraId="3EE4A7D9" w14:textId="77777777" w:rsidR="003040CB" w:rsidRPr="003040CB" w:rsidRDefault="003040CB" w:rsidP="003040CB">
      <w:r w:rsidRPr="003040CB">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650810F0" w14:textId="77777777" w:rsidR="003040CB" w:rsidRPr="003040CB" w:rsidRDefault="003040CB" w:rsidP="003040CB">
      <w:r w:rsidRPr="003040CB">
        <w:rPr>
          <w:rStyle w:val="StyleUnderline"/>
        </w:rPr>
        <w:t>Manufacturing a nuclear weapon. To accomplish this, a terrorist group would have to obtain an appropriate amount of</w:t>
      </w:r>
      <w:r w:rsidRPr="003040CB">
        <w:t xml:space="preserve"> one of the two most popular </w:t>
      </w:r>
      <w:r w:rsidRPr="003040CB">
        <w:rPr>
          <w:rStyle w:val="StyleUnderline"/>
        </w:rPr>
        <w:t>materials</w:t>
      </w:r>
      <w:r w:rsidRPr="003040CB">
        <w:t xml:space="preserve"> for nuclear weapons, highly enriched uranium (HEU) or plutonium separated from fuel used in a production reactor or a power reactor. Weapon-grade </w:t>
      </w:r>
      <w:r w:rsidRPr="003040CB">
        <w:rPr>
          <w:rStyle w:val="StyleUnderline"/>
        </w:rPr>
        <w:t>plutonium</w:t>
      </w:r>
      <w:r w:rsidRPr="003040CB">
        <w:t xml:space="preserve"> is found in weapon manufacturing facilities in nuclear weapon states and </w:t>
      </w:r>
      <w:r w:rsidRPr="003040CB">
        <w:rPr>
          <w:rStyle w:val="StyleUnderline"/>
        </w:rPr>
        <w:t>is very highly protected</w:t>
      </w:r>
      <w:r w:rsidRPr="003040CB">
        <w:t xml:space="preserve"> until it is inserted in a weapon. </w:t>
      </w:r>
      <w:r w:rsidRPr="003040CB">
        <w:rPr>
          <w:rStyle w:val="StyleUnderline"/>
        </w:rPr>
        <w:t>Reactor-grade plutonium</w:t>
      </w:r>
      <w:r w:rsidRPr="003040CB">
        <w:t xml:space="preserve">, although still capable of being weaponized, is less protected, and in that sense </w:t>
      </w:r>
      <w:r w:rsidRPr="003040CB">
        <w:rPr>
          <w:rStyle w:val="StyleUnderline"/>
        </w:rPr>
        <w:t>is a more attractive target</w:t>
      </w:r>
      <w:r w:rsidRPr="003040CB">
        <w:t xml:space="preserve"> for a terrorist, especially since it has been produced and stored in prodigious quantities in a number of nuclear weapon states and non-weapon states, particularly Japan.</w:t>
      </w:r>
    </w:p>
    <w:p w14:paraId="017EB09E" w14:textId="77777777" w:rsidR="003040CB" w:rsidRPr="003040CB" w:rsidRDefault="003040CB" w:rsidP="003040CB">
      <w:r w:rsidRPr="003040CB">
        <w:t xml:space="preserve">But </w:t>
      </w:r>
      <w:r w:rsidRPr="003040CB">
        <w:rPr>
          <w:rStyle w:val="StyleUnderline"/>
        </w:rPr>
        <w:t>terrorist use of plutonium for a nuclear explosive device would require the construction of an implosion weapon,</w:t>
      </w:r>
      <w:r w:rsidRPr="003040CB">
        <w:t xml:space="preserve"> requiring the fashioning of an appropriate explosive lens of TNT, </w:t>
      </w:r>
      <w:r w:rsidRPr="003040CB">
        <w:rPr>
          <w:rStyle w:val="StyleUnderline"/>
        </w:rPr>
        <w:t xml:space="preserve">a </w:t>
      </w:r>
      <w:r w:rsidRPr="003040CB">
        <w:rPr>
          <w:rStyle w:val="Emphasis"/>
        </w:rPr>
        <w:t>notoriously difficult</w:t>
      </w:r>
      <w:r w:rsidRPr="003040CB">
        <w:rPr>
          <w:rStyle w:val="StyleUnderline"/>
        </w:rPr>
        <w:t xml:space="preserve"> technical problem</w:t>
      </w:r>
      <w:r w:rsidRPr="003040CB">
        <w:t xml:space="preserve">. And if a high nuclear yield (much greater than 1 kiloton) is desired, </w:t>
      </w:r>
      <w:r w:rsidRPr="003040CB">
        <w:rPr>
          <w:rStyle w:val="StyleUnderline"/>
        </w:rPr>
        <w:t>the use of reactor-grade plutonium would require a still more sophisticated design</w:t>
      </w:r>
      <w:r w:rsidRPr="003040CB">
        <w:t xml:space="preserve">. Moreover, if the plutonium is only available through chemical separation from some (presumably stolen) spent fuel rods, additional </w:t>
      </w:r>
      <w:r w:rsidRPr="003040CB">
        <w:rPr>
          <w:rStyle w:val="StyleUnderline"/>
        </w:rPr>
        <w:t>technical complications present themselves</w:t>
      </w:r>
      <w:r w:rsidRPr="003040CB">
        <w:t xml:space="preserve">. There is at least one study showing that a small team of people with the appropriate technical skills and equipment could, in principle, build a plutonium-based nuclear explosive device (Mark et al., 1986). But </w:t>
      </w:r>
      <w:r w:rsidRPr="003040CB">
        <w:rPr>
          <w:rStyle w:val="StyleUnderline"/>
        </w:rPr>
        <w:t xml:space="preserve">even if one discounts the high probability that the plan </w:t>
      </w:r>
      <w:r w:rsidRPr="003040CB">
        <w:rPr>
          <w:rStyle w:val="Emphasis"/>
        </w:rPr>
        <w:t>would be discovered</w:t>
      </w:r>
      <w:r w:rsidRPr="003040CB">
        <w:rPr>
          <w:rStyle w:val="StyleUnderline"/>
        </w:rPr>
        <w:t xml:space="preserve"> at some stage</w:t>
      </w:r>
      <w:r w:rsidRPr="003040CB">
        <w:t xml:space="preserve"> (missing plutonium or spent fuel rods would put the authorities and intelligence operations under high alert), </w:t>
      </w:r>
      <w:r w:rsidRPr="003040CB">
        <w:rPr>
          <w:rStyle w:val="StyleUnderline"/>
        </w:rPr>
        <w:t xml:space="preserve">translating this into a real-world situation suggests an </w:t>
      </w:r>
      <w:r w:rsidRPr="003040CB">
        <w:rPr>
          <w:rStyle w:val="Emphasis"/>
        </w:rPr>
        <w:t>extremely low probability of technical success</w:t>
      </w:r>
      <w:r w:rsidRPr="003040CB">
        <w:rPr>
          <w:rStyle w:val="StyleUnderline"/>
        </w:rPr>
        <w:t>. More likely</w:t>
      </w:r>
      <w:r w:rsidRPr="003040CB">
        <w:t xml:space="preserve">, according to one well-known weapon designer,4 </w:t>
      </w:r>
      <w:r w:rsidRPr="003040CB">
        <w:rPr>
          <w:rStyle w:val="StyleUnderline"/>
        </w:rPr>
        <w:t>would be the death of</w:t>
      </w:r>
      <w:r w:rsidRPr="003040CB">
        <w:t xml:space="preserve"> the person or </w:t>
      </w:r>
      <w:r w:rsidRPr="003040CB">
        <w:rPr>
          <w:rStyle w:val="StyleUnderline"/>
        </w:rPr>
        <w:t>persons in the attempt to build the device</w:t>
      </w:r>
      <w:r w:rsidRPr="003040CB">
        <w:t>.</w:t>
      </w:r>
    </w:p>
    <w:p w14:paraId="744A4050" w14:textId="77777777" w:rsidR="003040CB" w:rsidRPr="003040CB" w:rsidRDefault="003040CB" w:rsidP="003040CB">
      <w:pPr>
        <w:rPr>
          <w:rStyle w:val="StyleUnderline"/>
        </w:rPr>
      </w:pPr>
      <w:r w:rsidRPr="003040CB">
        <w:t xml:space="preserve">There is the possibility of </w:t>
      </w:r>
      <w:r w:rsidRPr="003040CB">
        <w:rPr>
          <w:rStyle w:val="StyleUnderline"/>
        </w:rPr>
        <w:t>an insider threat</w:t>
      </w:r>
      <w:r w:rsidRPr="003040CB">
        <w:t xml:space="preserve">; in one example, a team of people working at a reactor or reprocessing site could conspire to steal some material and try to hide the diversion as MUF (materials unaccounted for) within the nuclear safeguards system. But this scenario </w:t>
      </w:r>
      <w:r w:rsidRPr="003040CB">
        <w:rPr>
          <w:rStyle w:val="StyleUnderline"/>
        </w:rPr>
        <w:t>would require intimate knowledge of the materials accounting system on which safeguards in that state are based and adds another layer of complexity to an operation with low probability of success.</w:t>
      </w:r>
    </w:p>
    <w:p w14:paraId="5F922FA1" w14:textId="77777777" w:rsidR="003040CB" w:rsidRPr="003040CB" w:rsidRDefault="003040CB" w:rsidP="003040CB">
      <w:r w:rsidRPr="003040CB">
        <w:rPr>
          <w:rStyle w:val="StyleUnderline"/>
        </w:rPr>
        <w:t>The situation is different in the case of using highly enriched uranium</w:t>
      </w:r>
      <w:r w:rsidRPr="003040CB">
        <w:t xml:space="preserve">, which presents fewer technical challenges. Here an implosion design is not necessary, and a “gun type” design is the more likely approach. </w:t>
      </w:r>
      <w:proofErr w:type="gramStart"/>
      <w:r w:rsidRPr="003040CB">
        <w:t>Fear of this scenario has sometimes been promoted in the literature via the quotation of a famous statement by nuclear physicist Luis Alvarez that dropping a subcritical amount of HEU onto another subcritical amount from a distance of five feet could result in a nuclear yield</w:t>
      </w:r>
      <w:proofErr w:type="gramEnd"/>
      <w:r w:rsidRPr="003040CB">
        <w:t>.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063A0E88" w14:textId="77777777" w:rsidR="003040CB" w:rsidRPr="003040CB" w:rsidRDefault="003040CB" w:rsidP="003040CB">
      <w:r w:rsidRPr="003040CB">
        <w:t xml:space="preserve">In any case, since the critical mass of a bare metal perfect sphere of pure U-235 is approximately 56 kilograms, </w:t>
      </w:r>
      <w:r w:rsidRPr="003040CB">
        <w:rPr>
          <w:rStyle w:val="StyleUnderline"/>
        </w:rPr>
        <w:t>stealing that much highly enriched material</w:t>
      </w:r>
      <w:r w:rsidRPr="003040CB">
        <w:t xml:space="preserve"> (and getting away without detection, an armed fight, or a criticality accident) </w:t>
      </w:r>
      <w:r w:rsidRPr="003040CB">
        <w:rPr>
          <w:rStyle w:val="StyleUnderline"/>
        </w:rPr>
        <w:t xml:space="preserve">is </w:t>
      </w:r>
      <w:r w:rsidRPr="003040CB">
        <w:rPr>
          <w:rStyle w:val="Emphasis"/>
        </w:rPr>
        <w:t>a major problem</w:t>
      </w:r>
      <w:r w:rsidRPr="003040CB">
        <w:rPr>
          <w:rStyle w:val="StyleUnderline"/>
        </w:rPr>
        <w:t xml:space="preserve"> for any thief and one significantly greater than the stealing of small amounts of HEU and lower-enriched material that has been reported from time to time over the past two decades</w:t>
      </w:r>
      <w:r w:rsidRPr="003040CB">
        <w:t xml:space="preserve">, mostly from former Soviet sites that have since had their security greatly strengthened. Moreover, </w:t>
      </w:r>
      <w:r w:rsidRPr="003040CB">
        <w:rPr>
          <w:rStyle w:val="StyleUnderline"/>
        </w:rPr>
        <w:t>fashioning the material into a form more useful</w:t>
      </w:r>
      <w:r w:rsidRPr="003040CB">
        <w:t xml:space="preserve"> or convenient </w:t>
      </w:r>
      <w:r w:rsidRPr="003040CB">
        <w:rPr>
          <w:rStyle w:val="StyleUnderline"/>
        </w:rPr>
        <w:t>for explosive purposes could</w:t>
      </w:r>
      <w:r w:rsidRPr="003040CB">
        <w:t xml:space="preserve"> likely </w:t>
      </w:r>
      <w:r w:rsidRPr="003040CB">
        <w:rPr>
          <w:rStyle w:val="StyleUnderline"/>
        </w:rPr>
        <w:t>mean a need for still more material than suggested above, plus a means for machining it, as would be the case for HEU fuel assemblies from a research reactor</w:t>
      </w:r>
      <w:r w:rsidRPr="003040CB">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7C4C1F1D" w14:textId="77777777" w:rsidR="003040CB" w:rsidRPr="003040CB" w:rsidRDefault="003040CB" w:rsidP="003040CB">
      <w:r w:rsidRPr="003040CB">
        <w:t xml:space="preserve">Although the attention in the literature given to nuclear terrorism scenarios involving HEU would suggest major attempts to obtain such material by terrorist groups, </w:t>
      </w:r>
      <w:r w:rsidRPr="003040CB">
        <w:rPr>
          <w:rStyle w:val="StyleUnderline"/>
        </w:rPr>
        <w:t>there is only one known case of a major theft of HEU</w:t>
      </w:r>
      <w:r w:rsidRPr="003040CB">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040CB">
        <w:rPr>
          <w:rStyle w:val="StyleUnderline"/>
        </w:rPr>
        <w:t>The circumstances under which this theft occurred were unique, and there was significant information about the contractor’s relationship to Israel that should have rung alarm bells and would do so today</w:t>
      </w:r>
      <w:r w:rsidRPr="003040CB">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3040CB">
        <w:rPr>
          <w:rStyle w:val="StyleUnderline"/>
        </w:rPr>
        <w:t xml:space="preserve">there has been </w:t>
      </w:r>
      <w:r w:rsidRPr="003040CB">
        <w:rPr>
          <w:rStyle w:val="Emphasis"/>
        </w:rPr>
        <w:t>a significant effort</w:t>
      </w:r>
      <w:r w:rsidRPr="003040CB">
        <w:rPr>
          <w:rStyle w:val="StyleUnderline"/>
        </w:rPr>
        <w:t xml:space="preserve"> to increase protection of such materials</w:t>
      </w:r>
      <w:r w:rsidRPr="003040CB">
        <w:t xml:space="preserve">, </w:t>
      </w:r>
      <w:r w:rsidRPr="003040CB">
        <w:rPr>
          <w:rStyle w:val="StyleUnderline"/>
        </w:rPr>
        <w:t>particularly</w:t>
      </w:r>
      <w:r w:rsidRPr="003040CB">
        <w:t xml:space="preserve"> in recent years </w:t>
      </w:r>
      <w:r w:rsidRPr="003040CB">
        <w:rPr>
          <w:rStyle w:val="StyleUnderline"/>
        </w:rPr>
        <w:t>through the efforts of</w:t>
      </w:r>
      <w:r w:rsidRPr="003040CB">
        <w:t xml:space="preserve"> nongovernmental organizations like the International Panel on Fissile Materials6 and </w:t>
      </w:r>
      <w:r w:rsidRPr="003040CB">
        <w:rPr>
          <w:rStyle w:val="StyleUnderline"/>
        </w:rPr>
        <w:t>advocates like</w:t>
      </w:r>
      <w:r w:rsidRPr="003040CB">
        <w:t xml:space="preserve"> Matthew </w:t>
      </w:r>
      <w:r w:rsidRPr="003040CB">
        <w:rPr>
          <w:rStyle w:val="Emphasis"/>
        </w:rPr>
        <w:t>Bunn</w:t>
      </w:r>
      <w:r w:rsidRPr="003040CB">
        <w:t xml:space="preserve"> working within the Obama administration (Bunn and Newman, 2008), though the administration has apparently not seen the need to make the materials as secure as the weapons themselves.</w:t>
      </w:r>
    </w:p>
    <w:p w14:paraId="0F52A615" w14:textId="77777777" w:rsidR="003040CB" w:rsidRPr="003040CB" w:rsidRDefault="003040CB" w:rsidP="003040CB">
      <w:r w:rsidRPr="003040CB">
        <w:t>Are terrorists even interested in making their own nuclear weapons?</w:t>
      </w:r>
    </w:p>
    <w:p w14:paraId="70BA218F" w14:textId="77777777" w:rsidR="003040CB" w:rsidRPr="003040CB" w:rsidRDefault="003040CB" w:rsidP="003040CB">
      <w:r w:rsidRPr="003040CB">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3040CB">
        <w:rPr>
          <w:rStyle w:val="StyleUnderline"/>
        </w:rPr>
        <w:t xml:space="preserve">there is </w:t>
      </w:r>
      <w:r w:rsidRPr="003040CB">
        <w:rPr>
          <w:rStyle w:val="Emphasis"/>
        </w:rPr>
        <w:t>little to no evidence</w:t>
      </w:r>
      <w:r w:rsidRPr="003040CB">
        <w:rPr>
          <w:rStyle w:val="StyleUnderline"/>
        </w:rPr>
        <w:t xml:space="preserve"> that terrorist groups in or outside the region are seriously trying to obtain a nuclear capability</w:t>
      </w:r>
      <w:r w:rsidRPr="003040CB">
        <w:t>. And Pakistan has been operating a uranium enrichment plant for its weapons program for nearly 30 years with no credible reports of diversion of HEU from the plant.</w:t>
      </w:r>
    </w:p>
    <w:p w14:paraId="2FA6520D" w14:textId="77777777" w:rsidR="003040CB" w:rsidRPr="003040CB" w:rsidRDefault="003040CB" w:rsidP="003040CB">
      <w:pPr>
        <w:rPr>
          <w:rStyle w:val="StyleUnderline"/>
        </w:rPr>
      </w:pPr>
      <w:r w:rsidRPr="003040CB">
        <w:t>T</w:t>
      </w:r>
      <w:r w:rsidRPr="003040CB">
        <w:rPr>
          <w:rStyle w:val="StyleUnderline"/>
        </w:rPr>
        <w:t>here is one stark example of a terrorist organization that actually started a nuclear effort: the Aum Shinrikyo group.</w:t>
      </w:r>
      <w:r w:rsidRPr="003040CB">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3040CB">
        <w:rPr>
          <w:rStyle w:val="StyleUnderline"/>
        </w:rPr>
        <w:t>the nuclear weapon effort stalled and was abandoned</w:t>
      </w:r>
      <w:r w:rsidRPr="003040CB">
        <w:t xml:space="preserve">. The group was also interested in chemical weapons and did produce sarin nerve gas with which they attacked the Tokyo subway system, killing 13 persons. </w:t>
      </w:r>
      <w:r w:rsidRPr="003040CB">
        <w:rPr>
          <w:rStyle w:val="StyleUnderline"/>
        </w:rPr>
        <w:t>Aum Shinrikyo is now a small organization under continuing close surveillance.</w:t>
      </w:r>
    </w:p>
    <w:p w14:paraId="1AA6942B" w14:textId="77777777" w:rsidR="003040CB" w:rsidRPr="003040CB" w:rsidRDefault="003040CB" w:rsidP="003040CB">
      <w:r w:rsidRPr="003040CB">
        <w:rPr>
          <w:rStyle w:val="StyleUnderline"/>
        </w:rPr>
        <w:t>What about highly organized groups</w:t>
      </w:r>
      <w:r w:rsidRPr="003040CB">
        <w:t xml:space="preserve">, designated appropriately as terrorist, that have acquired enough territory to enable them to operate in a quasi-governmental fashion, </w:t>
      </w:r>
      <w:r w:rsidRPr="003040CB">
        <w:rPr>
          <w:rStyle w:val="StyleUnderline"/>
        </w:rPr>
        <w:t>like the Islamic State (IS)?</w:t>
      </w:r>
      <w:r w:rsidRPr="003040CB">
        <w:t xml:space="preserve"> Such organizations are certainly dangerous, but </w:t>
      </w:r>
      <w:r w:rsidRPr="003040CB">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3040CB">
        <w:t xml:space="preserve">? </w:t>
      </w:r>
      <w:r w:rsidRPr="003040CB">
        <w:rPr>
          <w:rStyle w:val="StyleUnderline"/>
        </w:rPr>
        <w:t>Building a new Islamic state out of radioactive ashes is an unlikely ambition for such groups.</w:t>
      </w:r>
      <w:r w:rsidRPr="003040CB">
        <w:t xml:space="preserve"> However, now that it has become notorious, apocalyptic pronouncements in Western media may begin at any time, warning of the possible acquisition and use of nuclear weapons by IS.</w:t>
      </w:r>
    </w:p>
    <w:p w14:paraId="038EE820" w14:textId="77777777" w:rsidR="003040CB" w:rsidRPr="003040CB" w:rsidRDefault="003040CB" w:rsidP="003040CB">
      <w:pPr>
        <w:rPr>
          <w:rStyle w:val="StyleUnderline"/>
        </w:rPr>
      </w:pPr>
      <w:r w:rsidRPr="003040CB">
        <w:rPr>
          <w:rStyle w:val="StyleUnderline"/>
        </w:rPr>
        <w:t xml:space="preserve">Even if a terror group were to achieve technical nuclear proficiency, the </w:t>
      </w:r>
      <w:r w:rsidRPr="003040CB">
        <w:rPr>
          <w:rStyle w:val="Emphasis"/>
        </w:rPr>
        <w:t>time, money, and infrastructure</w:t>
      </w:r>
      <w:r w:rsidRPr="003040CB">
        <w:rPr>
          <w:rStyle w:val="StyleUnderline"/>
        </w:rPr>
        <w:t xml:space="preserve"> needed to build nuclear weapons creates </w:t>
      </w:r>
      <w:r w:rsidRPr="003040CB">
        <w:rPr>
          <w:rStyle w:val="Emphasis"/>
        </w:rPr>
        <w:t>significant risks of discovery</w:t>
      </w:r>
      <w:r w:rsidRPr="003040CB">
        <w:rPr>
          <w:rStyle w:val="StyleUnderline"/>
        </w:rPr>
        <w:t xml:space="preserve"> that would put the group at risk of attack. Given the ease of obtaining conventional explosives and the ability to deploy them, a terrorist group is unlikely to </w:t>
      </w:r>
      <w:r w:rsidRPr="003040CB">
        <w:rPr>
          <w:rStyle w:val="Emphasis"/>
        </w:rPr>
        <w:t>exchange a big part of its operational program</w:t>
      </w:r>
      <w:r w:rsidRPr="003040CB">
        <w:rPr>
          <w:rStyle w:val="StyleUnderline"/>
        </w:rPr>
        <w:t xml:space="preserve"> to engage in a risky nuclear development effort with such doubtful prospects</w:t>
      </w:r>
      <w:r w:rsidRPr="003040CB">
        <w:t xml:space="preserve">. And, of course, </w:t>
      </w:r>
      <w:r w:rsidRPr="003040CB">
        <w:rPr>
          <w:rStyle w:val="StyleUnderline"/>
        </w:rPr>
        <w:t xml:space="preserve">9/11 has heightened sensitivity to the need for protection, lowering further the probability of a successful effort. </w:t>
      </w:r>
    </w:p>
    <w:p w14:paraId="1C6BD770" w14:textId="77777777" w:rsidR="003040CB" w:rsidRPr="003040CB" w:rsidRDefault="003040CB" w:rsidP="003040CB">
      <w:pPr>
        <w:rPr>
          <w:rStyle w:val="StyleUnderline"/>
        </w:rPr>
      </w:pPr>
    </w:p>
    <w:bookmarkEnd w:id="4"/>
    <w:p w14:paraId="7034A5EC" w14:textId="77777777" w:rsidR="003040CB" w:rsidRPr="003040CB" w:rsidRDefault="003040CB" w:rsidP="003040CB"/>
    <w:p w14:paraId="2ECE3E74" w14:textId="77777777" w:rsidR="003040CB" w:rsidRPr="003040CB" w:rsidRDefault="003040CB" w:rsidP="003040CB">
      <w:pPr>
        <w:pStyle w:val="Heading4"/>
        <w:rPr>
          <w:rFonts w:cs="Times New Roman"/>
        </w:rPr>
      </w:pPr>
      <w:r w:rsidRPr="003040CB">
        <w:rPr>
          <w:rFonts w:cs="Times New Roman"/>
        </w:rPr>
        <w:t xml:space="preserve">It’s not existential---no capability or escalation. </w:t>
      </w:r>
    </w:p>
    <w:p w14:paraId="393EBB63" w14:textId="77777777" w:rsidR="003040CB" w:rsidRPr="003040CB" w:rsidRDefault="003040CB" w:rsidP="003040CB">
      <w:r w:rsidRPr="003040CB">
        <w:rPr>
          <w:b/>
        </w:rPr>
        <w:t>Fettweis 10</w:t>
      </w:r>
      <w:r w:rsidRPr="003040CB">
        <w:t xml:space="preserve">—Assistant Professor of Political Science at Tulane University [Christopher, “Threat and Anxiety in US Foreign Policy,” Survival, Vol. 52, No. 2, April/May, p. 67-69, Emory Libraries] </w:t>
      </w:r>
    </w:p>
    <w:p w14:paraId="36A7973D" w14:textId="77777777" w:rsidR="003040CB" w:rsidRPr="003040CB" w:rsidRDefault="003040CB" w:rsidP="003040CB">
      <w:r w:rsidRPr="003040CB">
        <w:t xml:space="preserve">Conventional war, much less outright assault, is not the leading security challenge in the minds of most Americans today. Instead, irregular or nonstate actors, especially terrorists, top the list of threats to the West since 11 September 2001. The primary guiding principle of US foreign policymaking, for better or worse, is the continuing struggle against terrorism. President Bush repeatedly used the term ‘Islamofascists’ to describe the enemy that he re-oriented the US defence establishment to fight, transforming al-Qaeda from a ragtag band of lunatics into a threat to the republic itself. </w:t>
      </w:r>
      <w:r w:rsidRPr="003040CB">
        <w:rPr>
          <w:rStyle w:val="StyleUnderline"/>
        </w:rPr>
        <w:t>It is not uncommon for</w:t>
      </w:r>
      <w:r w:rsidRPr="003040CB">
        <w:t xml:space="preserve"> even sober </w:t>
      </w:r>
      <w:r w:rsidRPr="003040CB">
        <w:rPr>
          <w:rStyle w:val="StyleUnderline"/>
        </w:rPr>
        <w:t>analysts to claim that</w:t>
      </w:r>
      <w:r w:rsidRPr="003040CB">
        <w:t xml:space="preserve"> Islamic </w:t>
      </w:r>
      <w:r w:rsidRPr="003040CB">
        <w:rPr>
          <w:rStyle w:val="StyleUnderline"/>
        </w:rPr>
        <w:t>terrorists present an ‘existential threat’ to the U</w:t>
      </w:r>
      <w:r w:rsidRPr="003040CB">
        <w:t xml:space="preserve">nited </w:t>
      </w:r>
      <w:r w:rsidRPr="003040CB">
        <w:rPr>
          <w:rStyle w:val="StyleUnderline"/>
        </w:rPr>
        <w:t>S</w:t>
      </w:r>
      <w:r w:rsidRPr="003040CB">
        <w:t xml:space="preserve">tates, especially if they were ever to employ nuclear, biological or chemical weapons. Perhaps </w:t>
      </w:r>
      <w:r w:rsidRPr="003040CB">
        <w:rPr>
          <w:rStyle w:val="StyleUnderline"/>
        </w:rPr>
        <w:t>it is Parkinson’s Law that inspires some analysts to compare Islamic fundamentalists with</w:t>
      </w:r>
      <w:r w:rsidRPr="003040CB">
        <w:t xml:space="preserve"> the </w:t>
      </w:r>
      <w:r w:rsidRPr="003040CB">
        <w:rPr>
          <w:rStyle w:val="StyleUnderline"/>
        </w:rPr>
        <w:t>great enemies of the past</w:t>
      </w:r>
      <w:r w:rsidRPr="003040CB">
        <w:t xml:space="preserve">, such as the Nazis or the Communists, since </w:t>
      </w:r>
      <w:r w:rsidRPr="003040CB">
        <w:rPr>
          <w:rStyle w:val="StyleUnderline"/>
        </w:rPr>
        <w:t xml:space="preserve">no </w:t>
      </w:r>
      <w:r w:rsidRPr="003040CB">
        <w:rPr>
          <w:rStyle w:val="Emphasis"/>
        </w:rPr>
        <w:t>rational analysis</w:t>
      </w:r>
      <w:r w:rsidRPr="003040CB">
        <w:rPr>
          <w:rStyle w:val="StyleUnderline"/>
        </w:rPr>
        <w:t xml:space="preserve"> of their destructive potential would allow such a conclusion</w:t>
      </w:r>
      <w:r w:rsidRPr="003040CB">
        <w:t xml:space="preserve">. </w:t>
      </w:r>
      <w:r w:rsidRPr="003040CB">
        <w:rPr>
          <w:rStyle w:val="StyleUnderline"/>
        </w:rPr>
        <w:t>Threat is a function of capabilities and intent; even if al-Qaeda has the intent to threaten the existence of the U</w:t>
      </w:r>
      <w:r w:rsidRPr="003040CB">
        <w:t xml:space="preserve">nited </w:t>
      </w:r>
      <w:r w:rsidRPr="003040CB">
        <w:rPr>
          <w:rStyle w:val="StyleUnderline"/>
        </w:rPr>
        <w:t>S</w:t>
      </w:r>
      <w:r w:rsidRPr="003040CB">
        <w:t xml:space="preserve">tates, </w:t>
      </w:r>
      <w:r w:rsidRPr="003040CB">
        <w:rPr>
          <w:rStyle w:val="StyleUnderline"/>
        </w:rPr>
        <w:t xml:space="preserve">it </w:t>
      </w:r>
      <w:r w:rsidRPr="003040CB">
        <w:rPr>
          <w:rStyle w:val="Emphasis"/>
        </w:rPr>
        <w:t>does not</w:t>
      </w:r>
      <w:r w:rsidRPr="003040CB">
        <w:rPr>
          <w:rStyle w:val="StyleUnderline"/>
        </w:rPr>
        <w:t xml:space="preserve"> possess the capability to do so</w:t>
      </w:r>
      <w:r w:rsidRPr="003040CB">
        <w:t>.</w:t>
      </w:r>
    </w:p>
    <w:p w14:paraId="5661C392" w14:textId="77777777" w:rsidR="003040CB" w:rsidRPr="003040CB" w:rsidRDefault="003040CB" w:rsidP="003040CB">
      <w:pPr>
        <w:rPr>
          <w:rStyle w:val="Emphasis"/>
        </w:rPr>
      </w:pPr>
      <w:r w:rsidRPr="003040CB">
        <w:t xml:space="preserve">This is not to deny that Islamist terrorists pose a danger to the United States, or to suggest that policymakers are poised to ‘let down their guard’, as President Bush has worried. </w:t>
      </w:r>
      <w:r w:rsidRPr="003040CB">
        <w:rPr>
          <w:rStyle w:val="StyleUnderline"/>
        </w:rPr>
        <w:t>A rational U</w:t>
      </w:r>
      <w:r w:rsidRPr="003040CB">
        <w:t xml:space="preserve">nited </w:t>
      </w:r>
      <w:r w:rsidRPr="003040CB">
        <w:rPr>
          <w:rStyle w:val="StyleUnderline"/>
        </w:rPr>
        <w:t>S</w:t>
      </w:r>
      <w:r w:rsidRPr="003040CB">
        <w:t xml:space="preserve">tates, however, </w:t>
      </w:r>
      <w:r w:rsidRPr="003040CB">
        <w:rPr>
          <w:rStyle w:val="StyleUnderline"/>
        </w:rPr>
        <w:t>would interpret this issue for what it is: a law-enforcement challenge of the first order rather than an existential strategic threat</w:t>
      </w:r>
      <w:r w:rsidRPr="003040CB">
        <w:t xml:space="preserve">. Fortunately, there is no meaningful dissension in the industrialised world about modern transnational problems such as terrorism, weapons proliferation, human trafficking, drug smuggling or piracy. </w:t>
      </w:r>
      <w:r w:rsidRPr="003040CB">
        <w:rPr>
          <w:rStyle w:val="StyleUnderline"/>
        </w:rPr>
        <w:t xml:space="preserve">Multilateral </w:t>
      </w:r>
      <w:r w:rsidRPr="003040CB">
        <w:rPr>
          <w:rStyle w:val="Emphasis"/>
        </w:rPr>
        <w:t>cooperation</w:t>
      </w:r>
      <w:r w:rsidRPr="003040CB">
        <w:rPr>
          <w:rStyle w:val="StyleUnderline"/>
        </w:rPr>
        <w:t xml:space="preserve">, </w:t>
      </w:r>
      <w:r w:rsidRPr="003040CB">
        <w:rPr>
          <w:rStyle w:val="Emphasis"/>
        </w:rPr>
        <w:t>coordination</w:t>
      </w:r>
      <w:r w:rsidRPr="003040CB">
        <w:rPr>
          <w:rStyle w:val="StyleUnderline"/>
        </w:rPr>
        <w:t xml:space="preserve"> and </w:t>
      </w:r>
      <w:r w:rsidRPr="003040CB">
        <w:rPr>
          <w:rStyle w:val="Emphasis"/>
        </w:rPr>
        <w:t>intelligence-sharing</w:t>
      </w:r>
      <w:r w:rsidRPr="003040CB">
        <w:rPr>
          <w:rStyle w:val="StyleUnderline"/>
        </w:rPr>
        <w:t xml:space="preserve"> to address such issues are in the </w:t>
      </w:r>
      <w:r w:rsidRPr="003040CB">
        <w:rPr>
          <w:rStyle w:val="Emphasis"/>
        </w:rPr>
        <w:t>interest</w:t>
      </w:r>
      <w:r w:rsidRPr="003040CB">
        <w:rPr>
          <w:rStyle w:val="StyleUnderline"/>
        </w:rPr>
        <w:t xml:space="preserve"> of </w:t>
      </w:r>
      <w:r w:rsidRPr="003040CB">
        <w:rPr>
          <w:rStyle w:val="Emphasis"/>
        </w:rPr>
        <w:t>every state</w:t>
      </w:r>
      <w:r w:rsidRPr="003040CB">
        <w:rPr>
          <w:rStyle w:val="StyleUnderline"/>
        </w:rPr>
        <w:t xml:space="preserve"> and occur at </w:t>
      </w:r>
      <w:r w:rsidRPr="003040CB">
        <w:rPr>
          <w:rStyle w:val="Emphasis"/>
        </w:rPr>
        <w:t>high</w:t>
      </w:r>
      <w:r w:rsidRPr="003040CB">
        <w:rPr>
          <w:rStyle w:val="StyleUnderline"/>
        </w:rPr>
        <w:t xml:space="preserve">, if often </w:t>
      </w:r>
      <w:r w:rsidRPr="003040CB">
        <w:rPr>
          <w:rStyle w:val="Emphasis"/>
        </w:rPr>
        <w:t>under-reported</w:t>
      </w:r>
      <w:r w:rsidRPr="003040CB">
        <w:rPr>
          <w:rStyle w:val="StyleUnderline"/>
        </w:rPr>
        <w:t>, levels</w:t>
      </w:r>
      <w:r w:rsidRPr="003040CB">
        <w:t xml:space="preserve">. </w:t>
      </w:r>
      <w:r w:rsidRPr="003040CB">
        <w:rPr>
          <w:rStyle w:val="Emphasis"/>
        </w:rPr>
        <w:t>Police action</w:t>
      </w:r>
      <w:r w:rsidRPr="003040CB">
        <w:rPr>
          <w:rStyle w:val="StyleUnderline"/>
        </w:rPr>
        <w:t xml:space="preserve"> against terrorism is much less expensive than war, and is</w:t>
      </w:r>
      <w:r w:rsidRPr="003040CB">
        <w:t xml:space="preserve"> likely to be </w:t>
      </w:r>
      <w:r w:rsidRPr="003040CB">
        <w:rPr>
          <w:rStyle w:val="StyleUnderline"/>
        </w:rPr>
        <w:t xml:space="preserve">far more </w:t>
      </w:r>
      <w:r w:rsidRPr="003040CB">
        <w:rPr>
          <w:rStyle w:val="Emphasis"/>
        </w:rPr>
        <w:t>productive</w:t>
      </w:r>
      <w:r w:rsidRPr="003040CB">
        <w:t>.</w:t>
      </w:r>
    </w:p>
    <w:p w14:paraId="7F988BA8" w14:textId="77777777" w:rsidR="003040CB" w:rsidRPr="003040CB" w:rsidRDefault="003040CB" w:rsidP="003040CB">
      <w:r w:rsidRPr="003040CB">
        <w:rPr>
          <w:rStyle w:val="StyleUnderline"/>
        </w:rPr>
        <w:t xml:space="preserve">Even terrorists equipped with nuclear, biological or chemical weapons would be </w:t>
      </w:r>
      <w:r w:rsidRPr="003040CB">
        <w:rPr>
          <w:rStyle w:val="Emphasis"/>
        </w:rPr>
        <w:t>incapable of causing damage</w:t>
      </w:r>
      <w:r w:rsidRPr="003040CB">
        <w:rPr>
          <w:rStyle w:val="StyleUnderline"/>
        </w:rPr>
        <w:t xml:space="preserve"> so cataclysmic that it would prove fatal to modern states</w:t>
      </w:r>
      <w:r w:rsidRPr="003040CB">
        <w:t xml:space="preserve">. Though </w:t>
      </w:r>
      <w:r w:rsidRPr="003040CB">
        <w:rPr>
          <w:rStyle w:val="StyleUnderline"/>
        </w:rPr>
        <w:t>the prospect of terrorists obtaining and using such weapons</w:t>
      </w:r>
      <w:r w:rsidRPr="003040CB">
        <w:t xml:space="preserve"> is one of the most consistently terrifying scenarios of the new era, it </w:t>
      </w:r>
      <w:r w:rsidRPr="003040CB">
        <w:rPr>
          <w:rStyle w:val="StyleUnderline"/>
        </w:rPr>
        <w:t>is</w:t>
      </w:r>
      <w:r w:rsidRPr="003040CB">
        <w:t xml:space="preserve"> also </w:t>
      </w:r>
      <w:r w:rsidRPr="003040CB">
        <w:rPr>
          <w:rStyle w:val="Emphasis"/>
        </w:rPr>
        <w:t>highly unlikely</w:t>
      </w:r>
      <w:r w:rsidRPr="003040CB">
        <w:rPr>
          <w:rStyle w:val="StyleUnderline"/>
        </w:rPr>
        <w:t xml:space="preserve"> and not</w:t>
      </w:r>
      <w:r w:rsidRPr="003040CB">
        <w:t xml:space="preserve"> nearly </w:t>
      </w:r>
      <w:r w:rsidRPr="003040CB">
        <w:rPr>
          <w:rStyle w:val="StyleUnderline"/>
        </w:rPr>
        <w:t>as dangerous as</w:t>
      </w:r>
      <w:r w:rsidRPr="003040CB">
        <w:t xml:space="preserve"> sometimes </w:t>
      </w:r>
      <w:r w:rsidRPr="003040CB">
        <w:rPr>
          <w:rStyle w:val="StyleUnderline"/>
        </w:rPr>
        <w:t>portrayed</w:t>
      </w:r>
      <w:r w:rsidRPr="003040CB">
        <w:t xml:space="preserve">. </w:t>
      </w:r>
      <w:r w:rsidRPr="003040CB">
        <w:rPr>
          <w:rStyle w:val="StyleUnderline"/>
        </w:rPr>
        <w:t>As the well-funded, well-staffed Aum Shinrikyo cult found out</w:t>
      </w:r>
      <w:r w:rsidRPr="003040CB">
        <w:t xml:space="preserve"> in the 1990s, </w:t>
      </w:r>
      <w:r w:rsidRPr="003040CB">
        <w:rPr>
          <w:rStyle w:val="StyleUnderline"/>
        </w:rPr>
        <w:t>workable</w:t>
      </w:r>
      <w:r w:rsidRPr="003040CB">
        <w:t xml:space="preserve"> forms of </w:t>
      </w:r>
      <w:r w:rsidRPr="003040CB">
        <w:rPr>
          <w:rStyle w:val="Emphasis"/>
        </w:rPr>
        <w:t>w</w:t>
      </w:r>
      <w:r w:rsidRPr="003040CB">
        <w:t xml:space="preserve">eapons of </w:t>
      </w:r>
      <w:r w:rsidRPr="003040CB">
        <w:rPr>
          <w:rStyle w:val="Emphasis"/>
        </w:rPr>
        <w:t>m</w:t>
      </w:r>
      <w:r w:rsidRPr="003040CB">
        <w:t xml:space="preserve">ass </w:t>
      </w:r>
      <w:r w:rsidRPr="003040CB">
        <w:rPr>
          <w:rStyle w:val="Emphasis"/>
        </w:rPr>
        <w:t>d</w:t>
      </w:r>
      <w:r w:rsidRPr="003040CB">
        <w:t xml:space="preserve">estruction </w:t>
      </w:r>
      <w:r w:rsidRPr="003040CB">
        <w:rPr>
          <w:rStyle w:val="StyleUnderline"/>
        </w:rPr>
        <w:t xml:space="preserve">are </w:t>
      </w:r>
      <w:r w:rsidRPr="003040CB">
        <w:rPr>
          <w:rStyle w:val="Emphasis"/>
        </w:rPr>
        <w:t>hard to purchase</w:t>
      </w:r>
      <w:r w:rsidRPr="003040CB">
        <w:rPr>
          <w:rStyle w:val="StyleUnderline"/>
        </w:rPr>
        <w:t xml:space="preserve">, harder still to </w:t>
      </w:r>
      <w:r w:rsidRPr="003040CB">
        <w:rPr>
          <w:rStyle w:val="Emphasis"/>
        </w:rPr>
        <w:t>synthesise</w:t>
      </w:r>
      <w:r w:rsidRPr="003040CB">
        <w:rPr>
          <w:rStyle w:val="StyleUnderline"/>
        </w:rPr>
        <w:t xml:space="preserve"> without state help, and challenging to </w:t>
      </w:r>
      <w:r w:rsidRPr="003040CB">
        <w:rPr>
          <w:rStyle w:val="Emphasis"/>
        </w:rPr>
        <w:t>use effectively</w:t>
      </w:r>
      <w:r w:rsidRPr="003040CB">
        <w:t xml:space="preserve">. The Japanese group managed to kill a dozen people on the Tokyo subway system at rush hour. While tragic, the attack was hardly the stuff of apocalyptic nightmares. </w:t>
      </w:r>
      <w:r w:rsidRPr="003040CB">
        <w:rPr>
          <w:rStyle w:val="StyleUnderline"/>
        </w:rPr>
        <w:t xml:space="preserve">Super-weapons are simply </w:t>
      </w:r>
      <w:r w:rsidRPr="003040CB">
        <w:rPr>
          <w:rStyle w:val="Emphasis"/>
        </w:rPr>
        <w:t>not easy</w:t>
      </w:r>
      <w:r w:rsidRPr="003040CB">
        <w:rPr>
          <w:rStyle w:val="StyleUnderline"/>
        </w:rPr>
        <w:t xml:space="preserve"> for even the </w:t>
      </w:r>
      <w:r w:rsidRPr="003040CB">
        <w:rPr>
          <w:rStyle w:val="Emphasis"/>
        </w:rPr>
        <w:t>most sophisticated</w:t>
      </w:r>
      <w:r w:rsidRPr="003040CB">
        <w:rPr>
          <w:rStyle w:val="StyleUnderline"/>
        </w:rPr>
        <w:t xml:space="preserve"> non-state actors to use</w:t>
      </w:r>
      <w:r w:rsidRPr="003040CB">
        <w:t xml:space="preserve">.31 </w:t>
      </w:r>
      <w:r w:rsidRPr="003040CB">
        <w:rPr>
          <w:rStyle w:val="StyleUnderline"/>
        </w:rPr>
        <w:t xml:space="preserve">If terrorists were able to overcome the </w:t>
      </w:r>
      <w:r w:rsidRPr="003040CB">
        <w:rPr>
          <w:rStyle w:val="Emphasis"/>
        </w:rPr>
        <w:t>substantial obstacles</w:t>
      </w:r>
      <w:r w:rsidRPr="003040CB">
        <w:rPr>
          <w:rStyle w:val="StyleUnderline"/>
        </w:rPr>
        <w:t xml:space="preserve"> and use the most destructive weapons in a densely populated area, the outcome would of course be terrible for those unfortunate enough to be nearby</w:t>
      </w:r>
      <w:r w:rsidRPr="003040CB">
        <w:t xml:space="preserve">. </w:t>
      </w:r>
      <w:r w:rsidRPr="003040CB">
        <w:rPr>
          <w:rStyle w:val="StyleUnderline"/>
        </w:rPr>
        <w:t>But we should not operate under the illusion that doomsday would arrive</w:t>
      </w:r>
      <w:r w:rsidRPr="003040CB">
        <w:t xml:space="preserve">. </w:t>
      </w:r>
      <w:r w:rsidRPr="003040CB">
        <w:rPr>
          <w:rStyle w:val="StyleUnderline"/>
        </w:rPr>
        <w:t xml:space="preserve">Modern industrialised countries can </w:t>
      </w:r>
      <w:r w:rsidRPr="003040CB">
        <w:rPr>
          <w:rStyle w:val="Emphasis"/>
        </w:rPr>
        <w:t>cope with disasters</w:t>
      </w:r>
      <w:r w:rsidRPr="003040CB">
        <w:rPr>
          <w:rStyle w:val="StyleUnderline"/>
        </w:rPr>
        <w:t>, both natural and man-made</w:t>
      </w:r>
      <w:r w:rsidRPr="003040CB">
        <w:t xml:space="preserve">. As unpleasant as </w:t>
      </w:r>
      <w:r w:rsidRPr="003040CB">
        <w:rPr>
          <w:rStyle w:val="StyleUnderline"/>
        </w:rPr>
        <w:t>such events</w:t>
      </w:r>
      <w:r w:rsidRPr="003040CB">
        <w:t xml:space="preserve"> would be, </w:t>
      </w:r>
      <w:r w:rsidRPr="003040CB">
        <w:rPr>
          <w:rStyle w:val="StyleUnderline"/>
        </w:rPr>
        <w:t xml:space="preserve">they </w:t>
      </w:r>
      <w:r w:rsidRPr="003040CB">
        <w:rPr>
          <w:rStyle w:val="Emphasis"/>
        </w:rPr>
        <w:t>do not</w:t>
      </w:r>
      <w:r w:rsidRPr="003040CB">
        <w:rPr>
          <w:rStyle w:val="StyleUnderline"/>
        </w:rPr>
        <w:t xml:space="preserve"> represent existential threats</w:t>
      </w:r>
      <w:r w:rsidRPr="003040CB">
        <w:t>.</w:t>
      </w:r>
    </w:p>
    <w:p w14:paraId="1A32A126" w14:textId="77777777" w:rsidR="003040CB" w:rsidRPr="003040CB" w:rsidRDefault="003040CB" w:rsidP="003040CB">
      <w:r w:rsidRPr="003040CB">
        <w:t>The American public can be forgiven for being afraid of nuclear-, biological- or chemical-armed terrorists, since the messages they have been receiving from US leaders have been uniformly apocalyptic, informed by worst-case thinking. The responsibility for this pathological fear lies with those who ought to know better – who know, for instance, that plastic sheeting and duct tape are not realistic protections against anything, but who recommend their stockpiling anyway.</w:t>
      </w:r>
    </w:p>
    <w:p w14:paraId="7C32BB55" w14:textId="3B5584A7" w:rsidR="003040CB" w:rsidRPr="003040CB" w:rsidRDefault="003040CB" w:rsidP="003040CB">
      <w:r w:rsidRPr="003040CB">
        <w:t xml:space="preserve">Terrorists can kill people and scare many more, but </w:t>
      </w:r>
      <w:r w:rsidRPr="003040CB">
        <w:rPr>
          <w:rStyle w:val="StyleUnderline"/>
        </w:rPr>
        <w:t>the localised damage they can cause is by itself incapable of changing the character of Western civilisation</w:t>
      </w:r>
      <w:r w:rsidRPr="003040CB">
        <w:t xml:space="preserve">. Only the people of the West, largely through their own overreaction, can accomplish that. </w:t>
      </w:r>
      <w:r w:rsidRPr="003040CB">
        <w:rPr>
          <w:rStyle w:val="StyleUnderline"/>
        </w:rPr>
        <w:t>While US analysts spend time worrying about such events, it is worth recalling that the diplomats of any prior age would likely have been quite grateful to have our problems in lieu of their own</w:t>
      </w:r>
      <w:r w:rsidRPr="003040CB">
        <w:t>.</w:t>
      </w:r>
    </w:p>
    <w:p w14:paraId="33F5A0CE" w14:textId="1EF48418" w:rsidR="00B759F2" w:rsidRPr="00E70468" w:rsidRDefault="00B759F2" w:rsidP="00B759F2">
      <w:pPr>
        <w:pStyle w:val="Heading3"/>
      </w:pPr>
      <w:r>
        <w:t>2ac at: k prior</w:t>
      </w:r>
    </w:p>
    <w:p w14:paraId="7126D108" w14:textId="77777777" w:rsidR="00B759F2" w:rsidRDefault="00B759F2" w:rsidP="00B759F2">
      <w:pPr>
        <w:pStyle w:val="Heading4"/>
      </w:pPr>
      <w:r>
        <w:t xml:space="preserve">The assertion of prior concerns gets us sidetracked by metaphysical questions – prevents policy analysis </w:t>
      </w:r>
    </w:p>
    <w:p w14:paraId="792E03B5" w14:textId="77777777" w:rsidR="00B759F2" w:rsidRPr="0024105F" w:rsidRDefault="00B759F2" w:rsidP="00B759F2">
      <w:r>
        <w:rPr>
          <w:b/>
        </w:rPr>
        <w:t xml:space="preserve">Rennix 17 </w:t>
      </w:r>
      <w:r>
        <w:t>Brianna Rennix is the Senior Editor of Current Affairs. OCTOBER 30, 2017 CAN WE HAVE HUMANE IMMIGRATION POLICY? https://www.currentaffairs.org/2017/10/can-we-have-humane-immigration-policy</w:t>
      </w:r>
    </w:p>
    <w:p w14:paraId="755134DB" w14:textId="7EBCBB92" w:rsidR="00B759F2" w:rsidRDefault="00B759F2" w:rsidP="00B759F2">
      <w:r w:rsidRPr="00B759F2">
        <w:t>One task of anybody seeking to craft better immigration policies, therefore, is to treat these public fears both seriously and realistically. This will then give us more credibility when we attempt to demonstrate that the vast majority of our current immigration policies are actually geared towards restricting the movements of peaceable people, forcibly removing people from their homes, and ripping people away from their families and shipping them across the globe. When it comes to the thornier problem of how to deal with would-be immigrants who seem as if they might be dangerous, or who</w:t>
      </w:r>
      <w:r>
        <w:t xml:space="preserve">, having entered the country, have committed some kind of violent crime, </w:t>
      </w:r>
      <w:r w:rsidRPr="00890157">
        <w:rPr>
          <w:rStyle w:val="StyleUnderline"/>
          <w:highlight w:val="cyan"/>
        </w:rPr>
        <w:t>it’s much better to direct</w:t>
      </w:r>
      <w:r w:rsidRPr="00305537">
        <w:rPr>
          <w:rStyle w:val="StyleUnderline"/>
        </w:rPr>
        <w:t xml:space="preserve"> </w:t>
      </w:r>
      <w:r w:rsidRPr="00890157">
        <w:rPr>
          <w:rStyle w:val="StyleUnderline"/>
          <w:highlight w:val="cyan"/>
        </w:rPr>
        <w:t>the debate towards</w:t>
      </w:r>
      <w:r w:rsidRPr="00305537">
        <w:rPr>
          <w:rStyle w:val="StyleUnderline"/>
        </w:rPr>
        <w:t xml:space="preserve"> figuring </w:t>
      </w:r>
      <w:r w:rsidRPr="00890157">
        <w:rPr>
          <w:rStyle w:val="StyleUnderline"/>
          <w:b/>
          <w:highlight w:val="cyan"/>
        </w:rPr>
        <w:t>what policies would actually be practically effective</w:t>
      </w:r>
      <w:r w:rsidRPr="00305537">
        <w:rPr>
          <w:rStyle w:val="StyleUnderline"/>
        </w:rPr>
        <w:t xml:space="preserve"> </w:t>
      </w:r>
      <w:r w:rsidRPr="00890157">
        <w:rPr>
          <w:rStyle w:val="StyleUnderline"/>
          <w:highlight w:val="cyan"/>
        </w:rPr>
        <w:t>in averting</w:t>
      </w:r>
      <w:r w:rsidRPr="00305537">
        <w:rPr>
          <w:rStyle w:val="StyleUnderline"/>
        </w:rPr>
        <w:t xml:space="preserve"> future </w:t>
      </w:r>
      <w:r w:rsidRPr="00890157">
        <w:rPr>
          <w:rStyle w:val="StyleUnderline"/>
          <w:highlight w:val="cyan"/>
        </w:rPr>
        <w:t>violence</w:t>
      </w:r>
      <w:r w:rsidRPr="00305537">
        <w:rPr>
          <w:rStyle w:val="StyleUnderline"/>
        </w:rPr>
        <w:t>—</w:t>
      </w:r>
      <w:r w:rsidRPr="00890157">
        <w:rPr>
          <w:rStyle w:val="StyleUnderline"/>
          <w:highlight w:val="cyan"/>
        </w:rPr>
        <w:t>and publicly acknowledging</w:t>
      </w:r>
      <w:r w:rsidRPr="00305537">
        <w:rPr>
          <w:rStyle w:val="StyleUnderline"/>
        </w:rPr>
        <w:t xml:space="preserve"> the fact that </w:t>
      </w:r>
      <w:r w:rsidRPr="00890157">
        <w:rPr>
          <w:rStyle w:val="StyleUnderline"/>
          <w:highlight w:val="cyan"/>
        </w:rPr>
        <w:t xml:space="preserve">violence in countries besides the U.S. is something </w:t>
      </w:r>
      <w:r w:rsidRPr="00890157">
        <w:rPr>
          <w:rStyle w:val="StyleUnderline"/>
          <w:b/>
          <w:highlight w:val="cyan"/>
        </w:rPr>
        <w:t>we must care about</w:t>
      </w:r>
      <w:r w:rsidRPr="00305537">
        <w:rPr>
          <w:rStyle w:val="StyleUnderline"/>
          <w:b/>
        </w:rPr>
        <w:t xml:space="preserve">, </w:t>
      </w:r>
      <w:r w:rsidRPr="00890157">
        <w:rPr>
          <w:rStyle w:val="StyleUnderline"/>
          <w:b/>
          <w:highlight w:val="cyan"/>
        </w:rPr>
        <w:t>from</w:t>
      </w:r>
      <w:r w:rsidRPr="00305537">
        <w:rPr>
          <w:rStyle w:val="StyleUnderline"/>
          <w:b/>
        </w:rPr>
        <w:t xml:space="preserve"> both </w:t>
      </w:r>
      <w:r w:rsidRPr="00890157">
        <w:rPr>
          <w:rStyle w:val="StyleUnderline"/>
          <w:b/>
          <w:highlight w:val="cyan"/>
        </w:rPr>
        <w:t>a moral and a global security perspective</w:t>
      </w:r>
      <w:r>
        <w:t>—</w:t>
      </w:r>
      <w:r w:rsidRPr="00890157">
        <w:rPr>
          <w:rStyle w:val="StyleUnderline"/>
          <w:highlight w:val="cyan"/>
        </w:rPr>
        <w:t>rather than</w:t>
      </w:r>
      <w:r w:rsidRPr="00305537">
        <w:rPr>
          <w:rStyle w:val="StyleUnderline"/>
        </w:rPr>
        <w:t xml:space="preserve"> </w:t>
      </w:r>
      <w:r w:rsidRPr="00890157">
        <w:rPr>
          <w:rStyle w:val="StyleUnderline"/>
          <w:highlight w:val="cyan"/>
        </w:rPr>
        <w:t xml:space="preserve">getting </w:t>
      </w:r>
      <w:r w:rsidRPr="00890157">
        <w:rPr>
          <w:rStyle w:val="StyleUnderline"/>
          <w:b/>
          <w:highlight w:val="cyan"/>
        </w:rPr>
        <w:t>sidetracked</w:t>
      </w:r>
      <w:r w:rsidRPr="00305537">
        <w:rPr>
          <w:rStyle w:val="StyleUnderline"/>
          <w:b/>
        </w:rPr>
        <w:t xml:space="preserve"> </w:t>
      </w:r>
      <w:r w:rsidRPr="00890157">
        <w:rPr>
          <w:rStyle w:val="StyleUnderline"/>
          <w:b/>
          <w:highlight w:val="cyan"/>
        </w:rPr>
        <w:t>into metaphysical</w:t>
      </w:r>
      <w:r w:rsidRPr="00305537">
        <w:rPr>
          <w:rStyle w:val="StyleUnderline"/>
          <w:b/>
        </w:rPr>
        <w:t xml:space="preserve"> </w:t>
      </w:r>
      <w:r w:rsidRPr="00890157">
        <w:rPr>
          <w:rStyle w:val="StyleUnderline"/>
          <w:b/>
          <w:highlight w:val="cyan"/>
        </w:rPr>
        <w:t>questions</w:t>
      </w:r>
      <w:r w:rsidRPr="00305537">
        <w:rPr>
          <w:rStyle w:val="StyleUnderline"/>
        </w:rPr>
        <w:t xml:space="preserve"> about whether the person has the “right” </w:t>
      </w:r>
      <w:r>
        <w:t xml:space="preserve">to be in the U.S. or not. </w:t>
      </w:r>
    </w:p>
    <w:p w14:paraId="7E0FF2C0" w14:textId="77777777" w:rsidR="00D66E6B" w:rsidRDefault="00D66E6B" w:rsidP="00D66E6B">
      <w:pPr>
        <w:pStyle w:val="Heading4"/>
      </w:pPr>
      <w:r>
        <w:t xml:space="preserve">The affirmative makes provisional claims about truth and ethics – prioritizing foundational theories of epistemology and ontology make problem-driven approaches impossible </w:t>
      </w:r>
    </w:p>
    <w:p w14:paraId="44E0B9C5" w14:textId="77777777" w:rsidR="00D66E6B" w:rsidRDefault="00D66E6B" w:rsidP="00D66E6B">
      <w:r w:rsidRPr="00C66620">
        <w:rPr>
          <w:b/>
        </w:rPr>
        <w:t>Owen 02</w:t>
      </w:r>
      <w:r>
        <w:t xml:space="preserve"> David Owen, 2 Reader of Political Theory at the Univ. of Southampton, Millennium Vol 31 No 3 2002 p. 655-7</w:t>
      </w:r>
    </w:p>
    <w:p w14:paraId="7C438484" w14:textId="77777777" w:rsidR="00D66E6B" w:rsidRPr="00A03A67" w:rsidRDefault="00D66E6B" w:rsidP="00D66E6B">
      <w:pPr>
        <w:rPr>
          <w:b/>
          <w:u w:val="single"/>
        </w:rPr>
      </w:pPr>
      <w:r>
        <w:t xml:space="preserve">Commenting on the ‘philosophical turn’ in IR, Wæver remarks that ‘[a] frenzy for </w:t>
      </w:r>
      <w:r w:rsidRPr="00C66620">
        <w:rPr>
          <w:u w:val="single"/>
        </w:rPr>
        <w:t>words like “</w:t>
      </w:r>
      <w:r w:rsidRPr="00AE6A0A">
        <w:rPr>
          <w:b/>
          <w:u w:val="single"/>
        </w:rPr>
        <w:t>epistemology” and “ontology</w:t>
      </w:r>
      <w:r w:rsidRPr="00C66620">
        <w:rPr>
          <w:u w:val="single"/>
        </w:rPr>
        <w:t>” often signals this philosophical turn’</w:t>
      </w:r>
      <w:r>
        <w:t xml:space="preserve">, although he goes on to comment that these terms are often used loosely.4 However, loosely deployed or not, it is clear that </w:t>
      </w:r>
      <w:r w:rsidRPr="00C66620">
        <w:rPr>
          <w:u w:val="single"/>
        </w:rPr>
        <w:t>debates concerning ontology and epistemology play a central role in the contemporary IR theory wars</w:t>
      </w:r>
      <w:r>
        <w:t xml:space="preserve">.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C66620">
        <w:rPr>
          <w:b/>
          <w:u w:val="single"/>
        </w:rPr>
        <w:t>such a philosophical turn is not without its dangers</w:t>
      </w:r>
      <w:r>
        <w:t xml:space="preserve"> and I will briefly mention three before turning to consider a confusion that has, I will suggest, helped to promote the IR theory wars by motivating this philosophical turn. </w:t>
      </w:r>
      <w:r w:rsidRPr="00AE6A0A">
        <w:rPr>
          <w:u w:val="single"/>
        </w:rPr>
        <w:t xml:space="preserve">The first danger with the philosophical turn is that it has an inbuilt tendency to </w:t>
      </w:r>
      <w:r w:rsidRPr="00AE6A0A">
        <w:rPr>
          <w:b/>
          <w:u w:val="single"/>
        </w:rPr>
        <w:t>prioritise issues</w:t>
      </w:r>
      <w:r w:rsidRPr="00AE6A0A">
        <w:rPr>
          <w:u w:val="single"/>
        </w:rPr>
        <w:t xml:space="preserve"> of ontology and epistemology</w:t>
      </w:r>
      <w:r>
        <w:t xml:space="preserve"> over explanatory and/or interpretive power as if the latter two were merely a simple function of the former. But </w:t>
      </w:r>
      <w:r w:rsidRPr="00AE6A0A">
        <w:rPr>
          <w:u w:val="single"/>
        </w:rPr>
        <w:t>while the explanatory and/or interpretive power of a theoretical account is not wholly independent of its ontological and/or epistemological commitments</w:t>
      </w:r>
      <w:r>
        <w:t xml:space="preserve"> (otherwise criticism of these features would not be a criticism that had any value), </w:t>
      </w:r>
      <w:r w:rsidRPr="00AE6A0A">
        <w:rPr>
          <w:u w:val="single"/>
        </w:rPr>
        <w:t>it is by no means clear that it is, in contrast, wholly dependent on these philosophical commitments. Thus</w:t>
      </w:r>
      <w:r>
        <w:t xml:space="preserve">, for example, </w:t>
      </w:r>
      <w:r w:rsidRPr="00AE6A0A">
        <w:rPr>
          <w:u w:val="single"/>
        </w:rPr>
        <w:t xml:space="preserve">one </w:t>
      </w:r>
      <w:r w:rsidRPr="00AE6A0A">
        <w:rPr>
          <w:b/>
          <w:u w:val="single"/>
        </w:rPr>
        <w:t>need not be sympathetic</w:t>
      </w:r>
      <w:r w:rsidRPr="00AE6A0A">
        <w:rPr>
          <w:u w:val="single"/>
        </w:rPr>
        <w:t xml:space="preserve"> to rational choice theory to recognise that it </w:t>
      </w:r>
      <w:r w:rsidRPr="00AE6A0A">
        <w:rPr>
          <w:b/>
          <w:u w:val="single"/>
        </w:rPr>
        <w:t>can provide powerful accounts of certain kinds of problems</w:t>
      </w:r>
      <w:r>
        <w:t xml:space="preserve">, such as the tragedy of the commons in which dilemmas of collective action are foregrounded. </w:t>
      </w:r>
      <w:r w:rsidRPr="00AE6A0A">
        <w:rPr>
          <w:u w:val="single"/>
        </w:rPr>
        <w:t>It may, of course, be the case that the advocates of rational choice theory cannot give a good account of why this type of theory is powerful in accounting for this class of problems</w:t>
      </w:r>
      <w:r>
        <w:t xml:space="preserve"> (i.e., how it is that the relevant actors come to exhibit features in these circumstances that approximate the assumptions of rational choice theory) and, if this is the case, it is a philosophical weakness—</w:t>
      </w:r>
      <w:r w:rsidRPr="00AE6A0A">
        <w:rPr>
          <w:u w:val="single"/>
        </w:rPr>
        <w:t xml:space="preserve">but </w:t>
      </w:r>
      <w:r w:rsidRPr="00AE6A0A">
        <w:rPr>
          <w:b/>
          <w:u w:val="single"/>
        </w:rPr>
        <w:t>this does not undermine the point that, for a certain class of problems, rational choice theory may provide the best account available to us</w:t>
      </w:r>
      <w:r>
        <w:t xml:space="preserve">. In other words, </w:t>
      </w:r>
      <w:r w:rsidRPr="00AE6A0A">
        <w:rPr>
          <w:u w:val="single"/>
        </w:rPr>
        <w:t xml:space="preserve">while the critical judgement of theoretical accounts in terms of their ontological and/or epistemological sophistication is one kind of critical judgement, </w:t>
      </w:r>
      <w:r w:rsidRPr="00AE6A0A">
        <w:rPr>
          <w:b/>
          <w:u w:val="single"/>
        </w:rPr>
        <w:t>it is not the only or even necessarily the most important kind</w:t>
      </w:r>
      <w:r w:rsidRPr="00AE6A0A">
        <w:rPr>
          <w:u w:val="single"/>
        </w:rPr>
        <w:t>. The second danger</w:t>
      </w:r>
      <w:r>
        <w:t xml:space="preserve"> run by the philosophical turn </w:t>
      </w:r>
      <w:r w:rsidRPr="00AE6A0A">
        <w:rPr>
          <w:u w:val="single"/>
        </w:rPr>
        <w:t xml:space="preserve">is that because prioritisation of ontology and epistemology promotes theory-construction from philosophical first principles, </w:t>
      </w:r>
      <w:r w:rsidRPr="00AE6A0A">
        <w:rPr>
          <w:b/>
          <w:u w:val="single"/>
        </w:rPr>
        <w:t>it cultivates a theory-driven rather than problem-driven approach</w:t>
      </w:r>
      <w:r>
        <w:t xml:space="preserve"> to IR.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theory’.5 </w:t>
      </w:r>
      <w:r w:rsidRPr="00AE6A0A">
        <w:rPr>
          <w:u w:val="single"/>
        </w:rPr>
        <w:t>The justification offered for this strategy rests on the mistaken belief that it is necessary for social science because general explanations are required to characterise the classes of phenomena studied in similar terms. However</w:t>
      </w:r>
      <w:r>
        <w:t xml:space="preserve">, as Shapiro points out, </w:t>
      </w:r>
      <w:r w:rsidRPr="00AE6A0A">
        <w:rPr>
          <w:u w:val="single"/>
        </w:rPr>
        <w:t xml:space="preserve">this is to misunderstand the enterprise of science since ‘whether there are general explanations for classes of phenomena is a question for social-scientific inquiry, </w:t>
      </w:r>
      <w:r w:rsidRPr="00AE6A0A">
        <w:rPr>
          <w:b/>
          <w:u w:val="single"/>
        </w:rPr>
        <w:t>not to be prejudged before conducting that inquiry’</w:t>
      </w:r>
      <w:r>
        <w:t xml:space="preserve">.6 Moreover, </w:t>
      </w:r>
      <w:r w:rsidRPr="00AE6A0A">
        <w:rPr>
          <w:u w:val="single"/>
        </w:rPr>
        <w:t xml:space="preserve">this strategy easily slips into the promotion of the pursuit of </w:t>
      </w:r>
      <w:r w:rsidRPr="00AE6A0A">
        <w:rPr>
          <w:b/>
          <w:u w:val="single"/>
        </w:rPr>
        <w:t>generality over that of empirical validity</w:t>
      </w:r>
      <w:r w:rsidRPr="00AE6A0A">
        <w:rPr>
          <w:u w:val="single"/>
        </w:rPr>
        <w:t>. The third danger is that the preceding two combine to encourage the formation of a particular image of disciplinary debate in IR</w:t>
      </w:r>
      <w:r>
        <w:t xml:space="preserve">—what might be called (only slightly tongue in cheek) ‘the Highlander view’—namely, </w:t>
      </w:r>
      <w:r w:rsidRPr="00AE6A0A">
        <w:rPr>
          <w:u w:val="single"/>
        </w:rPr>
        <w:t>an image of warring theoretical approaches with each</w:t>
      </w:r>
      <w:r>
        <w:t xml:space="preserve">, despite occasional temporary tactical alliances, </w:t>
      </w:r>
      <w:r w:rsidRPr="00AE6A0A">
        <w:rPr>
          <w:u w:val="single"/>
        </w:rPr>
        <w:t xml:space="preserve">dedicated to the strategic achievement of sovereignty over the disciplinary field. It encourages this view because the turn to, and </w:t>
      </w:r>
      <w:r w:rsidRPr="00AE6A0A">
        <w:rPr>
          <w:b/>
          <w:u w:val="single"/>
        </w:rPr>
        <w:t>prioritisation of, ontology and epistemology</w:t>
      </w:r>
      <w:r w:rsidRPr="00AE6A0A">
        <w:rPr>
          <w:u w:val="single"/>
        </w:rPr>
        <w:t xml:space="preserve"> stimulates the idea that there can only be one theoretical approach</w:t>
      </w:r>
      <w:r>
        <w:t xml:space="preserve"> which gets things right, namely, the theoretical approach that gets its ontology and epistemology right. </w:t>
      </w:r>
      <w:r w:rsidRPr="00AE6A0A">
        <w:rPr>
          <w:u w:val="single"/>
        </w:rPr>
        <w:t xml:space="preserve">This image feeds back into IR exacerbating the first and second dangers, and so a potentially </w:t>
      </w:r>
      <w:r w:rsidRPr="00AE6A0A">
        <w:rPr>
          <w:b/>
          <w:u w:val="single"/>
        </w:rPr>
        <w:t>vicious circle arises.</w:t>
      </w:r>
    </w:p>
    <w:p w14:paraId="2974B9FD" w14:textId="77777777" w:rsidR="00D66E6B" w:rsidRDefault="00D66E6B" w:rsidP="00B759F2"/>
    <w:p w14:paraId="6181F186" w14:textId="2A2DF7CA" w:rsidR="00D66E6B" w:rsidRDefault="00D66E6B" w:rsidP="00D66E6B">
      <w:pPr>
        <w:pStyle w:val="Heading3"/>
      </w:pPr>
      <w:r>
        <w:t>2ac at: k prior – competitiveness discourse</w:t>
      </w:r>
    </w:p>
    <w:p w14:paraId="511B9465" w14:textId="5813F703" w:rsidR="00D66E6B" w:rsidRDefault="00FA234C" w:rsidP="00D66E6B">
      <w:pPr>
        <w:pStyle w:val="Heading4"/>
      </w:pPr>
      <w:r>
        <w:t>*</w:t>
      </w:r>
      <w:r w:rsidR="00D66E6B">
        <w:t xml:space="preserve">Discourse isn’t first – economic realities and effects matter   </w:t>
      </w:r>
    </w:p>
    <w:p w14:paraId="2A18C40E" w14:textId="77777777" w:rsidR="00D66E6B" w:rsidRDefault="00D66E6B" w:rsidP="00D66E6B">
      <w:r>
        <w:rPr>
          <w:b/>
        </w:rPr>
        <w:t xml:space="preserve">Scott 06 </w:t>
      </w:r>
      <w:r w:rsidRPr="008F3BD3">
        <w:t>Allen Scott Urban Planning @ UCLA in Economic Geography: Past Present and Future eds. Sharmis</w:t>
      </w:r>
      <w:r>
        <w:t xml:space="preserve">tha Bagchi-Sen and Helen Smith  </w:t>
      </w:r>
    </w:p>
    <w:p w14:paraId="13260D01" w14:textId="77777777" w:rsidR="00D66E6B" w:rsidRPr="008F3BD3" w:rsidRDefault="00D66E6B" w:rsidP="00D66E6B">
      <w:r>
        <w:t xml:space="preserve">These brief remarks, schematic as they may be, already underline the obvious and pressing need for economic geographers to pay close attention to the ways in which </w:t>
      </w:r>
      <w:r w:rsidRPr="00A00A0C">
        <w:rPr>
          <w:rStyle w:val="StyleUnderline"/>
          <w:highlight w:val="cyan"/>
        </w:rPr>
        <w:t>culture and economy intersect</w:t>
      </w:r>
      <w:r>
        <w:t xml:space="preserve"> with one another in mutually constitutive ways. The urgency of this need is reinforced by the observation that the economic and the cultural come together with special intensity in place (Shields 1999), and that many of the key agglomerations constituting the focal points of the new economy around the world are critically dependent on the complex play of culture. Thus, to an ever-increasing degree, the productive performance of agglomerations like the City of London (Thrift: 1994), Hollywood (Scott 2002a), or Silicon Valley (Saxenian 1994) can only be understood in relation to their joint economic and cultural dynamics. Each of these places is shot through with distinctive traditions, sensibilities, and cultural practices that leave deep imprints on phenomena such as management styles, norms of worker habituation, creative and innovative energies, the design of final outputs, and so on, and these phenomena in turn are strongly implicated in processes of local economic growth and development.</w:t>
      </w:r>
      <w:r w:rsidRPr="00B42809">
        <w:t xml:space="preserve"> </w:t>
      </w:r>
      <w:r>
        <w:t xml:space="preserve">In view of the discussion above, it seems fairly safe to say that only a few die-hards and philistines are likely to make strenuous objections to attempts to bring culture more forcefully into the study of economic geography. In spite of the neologisms and cliche-ridden prose that Martin and Sunley (2001) rightly complain about, there is obviously a significant nexus of ideas in a more culturally inflected economic geography that responds in a very genuine way to major problems posed by contemporary capitalist society. Once this point has been made, however, </w:t>
      </w:r>
      <w:r w:rsidRPr="00A00A0C">
        <w:rPr>
          <w:rStyle w:val="StyleUnderline"/>
          <w:highlight w:val="cyan"/>
        </w:rPr>
        <w:t>a number of</w:t>
      </w:r>
      <w:r w:rsidRPr="00B42809">
        <w:rPr>
          <w:rStyle w:val="StyleUnderline"/>
        </w:rPr>
        <w:t xml:space="preserve"> the </w:t>
      </w:r>
      <w:r w:rsidRPr="00A00A0C">
        <w:rPr>
          <w:rStyle w:val="StyleUnderline"/>
          <w:highlight w:val="cyan"/>
        </w:rPr>
        <w:t>reforms of economic geography</w:t>
      </w:r>
      <w:r w:rsidRPr="00B42809">
        <w:rPr>
          <w:rStyle w:val="StyleUnderline"/>
        </w:rPr>
        <w:t xml:space="preserve"> that </w:t>
      </w:r>
      <w:r w:rsidRPr="00A00A0C">
        <w:rPr>
          <w:rStyle w:val="StyleUnderline"/>
          <w:highlight w:val="cyan"/>
        </w:rPr>
        <w:t>have been</w:t>
      </w:r>
      <w:r>
        <w:t xml:space="preserve"> most strenuously </w:t>
      </w:r>
      <w:r w:rsidRPr="00A00A0C">
        <w:rPr>
          <w:rStyle w:val="StyleUnderline"/>
          <w:highlight w:val="cyan"/>
        </w:rPr>
        <w:t>advocated under the rubric of</w:t>
      </w:r>
      <w:r w:rsidRPr="00B42809">
        <w:rPr>
          <w:rStyle w:val="StyleUnderline"/>
        </w:rPr>
        <w:t xml:space="preserve"> </w:t>
      </w:r>
      <w:r w:rsidRPr="00A00A0C">
        <w:rPr>
          <w:rStyle w:val="StyleUnderline"/>
          <w:highlight w:val="cyan"/>
        </w:rPr>
        <w:t>the cultural turn</w:t>
      </w:r>
      <w:r w:rsidRPr="00B42809">
        <w:rPr>
          <w:rStyle w:val="StyleUnderline"/>
        </w:rPr>
        <w:t xml:space="preserve"> are</w:t>
      </w:r>
      <w:r>
        <w:t xml:space="preserve"> rather </w:t>
      </w:r>
      <w:r w:rsidRPr="00B42809">
        <w:rPr>
          <w:rStyle w:val="StyleUnderline"/>
        </w:rPr>
        <w:t>less obviously acceptable</w:t>
      </w:r>
      <w:r>
        <w:t xml:space="preserve">, and have recently been subject to heated debate by economic geographers (see, for example, Martin and Sunley 2001; Plummer and Sheppard 2001; Rodriguez-Pose 2001; Sayer 1997; Storper 2001). This debate has tended to find its sharpest expression in relation to the curious reluctance by some proponents of the cultural turn to make any concession to the play of economic processes in economic geography except in so far as they are an expression of underlying cultural dynamics. In a number of their more fervent statements, indeed, </w:t>
      </w:r>
      <w:r w:rsidRPr="00B42809">
        <w:rPr>
          <w:rStyle w:val="StyleUnderline"/>
        </w:rPr>
        <w:t xml:space="preserve">some </w:t>
      </w:r>
      <w:r>
        <w:t xml:space="preserve">of these proponents occasionally </w:t>
      </w:r>
      <w:r w:rsidRPr="00B42809">
        <w:rPr>
          <w:rStyle w:val="StyleUnderline"/>
        </w:rPr>
        <w:t>verge on an inversion of the</w:t>
      </w:r>
      <w:r>
        <w:t xml:space="preserve"> classical </w:t>
      </w:r>
      <w:r>
        <w:rPr>
          <w:rStyle w:val="StyleUnderline"/>
        </w:rPr>
        <w:t>Marxian conceit to the eff</w:t>
      </w:r>
      <w:r w:rsidRPr="00B42809">
        <w:rPr>
          <w:rStyle w:val="StyleUnderline"/>
        </w:rPr>
        <w:t>ect that culture flows uni-causally from the economy, by offering equally exaggerated claims about the influence of culture on the economy.</w:t>
      </w:r>
      <w:r>
        <w:t xml:space="preserve"> In a statement that displays much enthusiasm about the study of culture and much acrimony in regard to the discipline of economics, Amin and Thrift (2000) essentially recommend </w:t>
      </w:r>
      <w:r w:rsidRPr="00B42809">
        <w:rPr>
          <w:rStyle w:val="StyleUnderline"/>
        </w:rPr>
        <w:t>withdrawal from economic analysis</w:t>
      </w:r>
      <w:r>
        <w:t xml:space="preserve">, as such, </w:t>
      </w:r>
      <w:r w:rsidRPr="00B42809">
        <w:rPr>
          <w:rStyle w:val="StyleUnderline"/>
        </w:rPr>
        <w:t>and a wholesale re-description of economic realities in terms of cultural points of reference</w:t>
      </w:r>
      <w:r>
        <w:t xml:space="preserve">. Thus, in writing about the problem of eventuation </w:t>
      </w:r>
      <w:r w:rsidRPr="00B42809">
        <w:rPr>
          <w:rStyle w:val="StyleUnderline"/>
        </w:rPr>
        <w:t>they one-sidedly argue that 'acting into the words confirms the discourse and makes a new real'</w:t>
      </w:r>
      <w:r>
        <w:t xml:space="preserve"> (p. 6), so that in their formulation, </w:t>
      </w:r>
      <w:r w:rsidRPr="00B42809">
        <w:rPr>
          <w:rStyle w:val="StyleUnderline"/>
        </w:rPr>
        <w:t>the economy becomes nothing more than a series of 'performances'</w:t>
      </w:r>
      <w:r>
        <w:t xml:space="preserve"> derived from a script. Elsewhere, Thrift: (2001) further proclaims that the new economy of the 1990s was fundamentally a rhetorical phenomenon. The argument here starts off promisingly enough with an examination of the role of the press, business consultants, financial advisors, and the like, in helping to foment the fast-paced, high-risk economic environment of the period, but then it veers into the blunt assertion that the new economy as a whole can be understood simply as a discursive construct. In formulations like these, </w:t>
      </w:r>
      <w:r w:rsidRPr="00AB1844">
        <w:rPr>
          <w:rStyle w:val="StyleUnderline"/>
        </w:rPr>
        <w:t>basic economic realities</w:t>
      </w:r>
      <w:r>
        <w:t xml:space="preserve"> - </w:t>
      </w:r>
      <w:r w:rsidRPr="00AB1844">
        <w:rPr>
          <w:rStyle w:val="StyleUnderline"/>
        </w:rPr>
        <w:t>the state of technology, the rhythms of capital accumulation and investment, the rate of profit, the flow of circulating capital</w:t>
      </w:r>
      <w:r>
        <w:t xml:space="preserve">, and so on - </w:t>
      </w:r>
      <w:r w:rsidRPr="00AB1844">
        <w:rPr>
          <w:rStyle w:val="StyleUnderline"/>
        </w:rPr>
        <w:t xml:space="preserve">become </w:t>
      </w:r>
      <w:r>
        <w:t xml:space="preserve">just so much </w:t>
      </w:r>
      <w:r w:rsidRPr="00AB1844">
        <w:rPr>
          <w:rStyle w:val="StyleUnderline"/>
        </w:rPr>
        <w:t>inert</w:t>
      </w:r>
      <w:r>
        <w:t xml:space="preserve"> plasma </w:t>
      </w:r>
      <w:r w:rsidRPr="00AB1844">
        <w:rPr>
          <w:rStyle w:val="StyleUnderline"/>
        </w:rPr>
        <w:t>to be written upon</w:t>
      </w:r>
      <w:r>
        <w:t xml:space="preserve"> this way or that </w:t>
      </w:r>
      <w:r w:rsidRPr="00AB1844">
        <w:rPr>
          <w:rStyle w:val="StyleUnderline"/>
        </w:rPr>
        <w:t>as cultural shifts occur</w:t>
      </w:r>
      <w:r>
        <w:t xml:space="preserve"> and as revisions of the script are introduced. Certainly, words are a critical moment in the circuit of mediations through which economic reality operates, and there can be no doubt that many unique effects are set in motion at this particular level of analysis. Conversely, and it is puzzling that so trivial and obvious a point should need to be made, </w:t>
      </w:r>
      <w:r w:rsidRPr="00AB1844">
        <w:rPr>
          <w:rStyle w:val="StyleUnderline"/>
        </w:rPr>
        <w:t>there are</w:t>
      </w:r>
      <w:r>
        <w:t xml:space="preserve"> also </w:t>
      </w:r>
      <w:r w:rsidRPr="00AB1844">
        <w:rPr>
          <w:rStyle w:val="StyleUnderline"/>
        </w:rPr>
        <w:t>deeply-rooted economic logics and dynamics at work in the contemporary space-</w:t>
      </w:r>
      <w:r w:rsidRPr="009B78D6">
        <w:rPr>
          <w:rStyle w:val="StyleUnderline"/>
        </w:rPr>
        <w:t>economy</w:t>
      </w:r>
      <w:r w:rsidRPr="009B78D6">
        <w:rPr>
          <w:u w:val="single"/>
        </w:rPr>
        <w:t>, and</w:t>
      </w:r>
      <w:r>
        <w:t xml:space="preserve"> at least some of </w:t>
      </w:r>
      <w:r w:rsidRPr="009B78D6">
        <w:rPr>
          <w:u w:val="single"/>
        </w:rPr>
        <w:t>these</w:t>
      </w:r>
      <w:r>
        <w:t xml:space="preserve"> (such as the dynamics</w:t>
      </w:r>
      <w:r w:rsidRPr="00B42809">
        <w:t xml:space="preserve"> </w:t>
      </w:r>
      <w:r>
        <w:t xml:space="preserve">of industrial organization, or the increasing returns eft-ects that lie at the root of industrial </w:t>
      </w:r>
      <w:proofErr w:type="gramStart"/>
      <w:r>
        <w:t xml:space="preserve">districts </w:t>
      </w:r>
      <w:r w:rsidRPr="00AB1844">
        <w:rPr>
          <w:rStyle w:val="StyleUnderline"/>
        </w:rPr>
        <w:t>)</w:t>
      </w:r>
      <w:proofErr w:type="gramEnd"/>
      <w:r w:rsidRPr="00AB1844">
        <w:rPr>
          <w:rStyle w:val="StyleUnderline"/>
        </w:rPr>
        <w:t>, require investigation on their own terms</w:t>
      </w:r>
      <w:r>
        <w:t xml:space="preserve"> above and </w:t>
      </w:r>
      <w:r w:rsidRPr="00AB1844">
        <w:rPr>
          <w:rStyle w:val="StyleUnderline"/>
        </w:rPr>
        <w:t>beyond</w:t>
      </w:r>
      <w:r>
        <w:t xml:space="preserve"> </w:t>
      </w:r>
      <w:r w:rsidRPr="00AB1844">
        <w:rPr>
          <w:rStyle w:val="StyleUnderline"/>
        </w:rPr>
        <w:t xml:space="preserve">invocations of the causal powers of discourse </w:t>
      </w:r>
      <w:r>
        <w:t>and culture.</w:t>
      </w:r>
    </w:p>
    <w:p w14:paraId="29B0BB33" w14:textId="586AA7D0" w:rsidR="00670C5F" w:rsidRDefault="00670C5F" w:rsidP="00D66E6B">
      <w:pPr>
        <w:pStyle w:val="Heading3"/>
      </w:pPr>
      <w:r>
        <w:t xml:space="preserve">2ac at: k link – multiple messaging permutation </w:t>
      </w:r>
    </w:p>
    <w:p w14:paraId="2FF0C10D" w14:textId="01F721D3" w:rsidR="00670C5F" w:rsidRDefault="00670C5F" w:rsidP="00670C5F">
      <w:pPr>
        <w:pStyle w:val="Heading4"/>
      </w:pPr>
      <w:r>
        <w:t xml:space="preserve">Permutation use both rhetorical strategies – having multiple messaging techniques that you can morally reframe is key to pragmatic persuasion </w:t>
      </w:r>
    </w:p>
    <w:p w14:paraId="0EB4B460" w14:textId="0EC17D4E" w:rsidR="00670C5F" w:rsidRPr="00670C5F" w:rsidRDefault="00670C5F" w:rsidP="00670C5F">
      <w:r>
        <w:rPr>
          <w:b/>
        </w:rPr>
        <w:t xml:space="preserve">Peters 17 </w:t>
      </w:r>
      <w:r>
        <w:t>Adele Peters is a staff writer at Fast Company who focuses on solutions to some of the world's largest problems, from climate change to homelessness. Previously, she worked with GOOD, BioLite, and the Sustainable Products and Solutions program at UC Berkeley. More 01.27.17 How To Use Moral Reframing To Persuade Conservatives To Support Immigration https://www.fastcompany.com/3067593/how-to-use-moral-reframing-to-persuade-conservatives-to-support-immigration</w:t>
      </w:r>
    </w:p>
    <w:p w14:paraId="692AAF46" w14:textId="77777777" w:rsidR="00670C5F" w:rsidRDefault="00670C5F" w:rsidP="00670C5F">
      <w:r w:rsidRPr="00670C5F">
        <w:rPr>
          <w:rStyle w:val="StyleUnderline"/>
        </w:rPr>
        <w:t>If you’ve ever tried to convince an opinionated relative to shift a political opinion</w:t>
      </w:r>
      <w:r>
        <w:t xml:space="preserve">, you were probably doing it wrong (and </w:t>
      </w:r>
      <w:r w:rsidRPr="00670C5F">
        <w:rPr>
          <w:rStyle w:val="StyleUnderline"/>
        </w:rPr>
        <w:t>it probably didn’t work</w:t>
      </w:r>
      <w:r>
        <w:t>).</w:t>
      </w:r>
    </w:p>
    <w:p w14:paraId="4488B5D1" w14:textId="51E75690" w:rsidR="00670C5F" w:rsidRDefault="00670C5F" w:rsidP="00670C5F">
      <w:r>
        <w:t xml:space="preserve"> “</w:t>
      </w:r>
      <w:r w:rsidRPr="007223A1">
        <w:rPr>
          <w:rStyle w:val="StyleUnderline"/>
          <w:highlight w:val="cyan"/>
        </w:rPr>
        <w:t>The way people typically approach political persuasion is</w:t>
      </w:r>
      <w:r w:rsidRPr="00670C5F">
        <w:rPr>
          <w:rStyle w:val="StyleUnderline"/>
        </w:rPr>
        <w:t xml:space="preserve"> that </w:t>
      </w:r>
      <w:r w:rsidRPr="007223A1">
        <w:rPr>
          <w:rStyle w:val="StyleUnderline"/>
          <w:highlight w:val="cyan"/>
        </w:rPr>
        <w:t>they talk</w:t>
      </w:r>
      <w:r w:rsidRPr="00670C5F">
        <w:rPr>
          <w:rStyle w:val="StyleUnderline"/>
        </w:rPr>
        <w:t xml:space="preserve"> </w:t>
      </w:r>
      <w:r w:rsidRPr="007223A1">
        <w:rPr>
          <w:rStyle w:val="StyleUnderline"/>
          <w:highlight w:val="cyan"/>
        </w:rPr>
        <w:t>about their own reasons</w:t>
      </w:r>
      <w:r>
        <w:t xml:space="preserve"> for holding given political positions,” says Robb Willer, a Stanford University professor who studies the effectiveness of how political arguments are framed. “But </w:t>
      </w:r>
      <w:r w:rsidRPr="007223A1">
        <w:rPr>
          <w:rStyle w:val="StyleUnderline"/>
          <w:highlight w:val="cyan"/>
        </w:rPr>
        <w:t>this neglects the fact</w:t>
      </w:r>
      <w:r w:rsidRPr="00670C5F">
        <w:rPr>
          <w:rStyle w:val="StyleUnderline"/>
        </w:rPr>
        <w:t xml:space="preserve"> that </w:t>
      </w:r>
      <w:r w:rsidRPr="007223A1">
        <w:rPr>
          <w:rStyle w:val="StyleUnderline"/>
          <w:highlight w:val="cyan"/>
        </w:rPr>
        <w:t>the person you’re talking with</w:t>
      </w:r>
      <w:r w:rsidRPr="00670C5F">
        <w:rPr>
          <w:rStyle w:val="StyleUnderline"/>
        </w:rPr>
        <w:t xml:space="preserve"> often </w:t>
      </w:r>
      <w:r w:rsidRPr="007223A1">
        <w:rPr>
          <w:rStyle w:val="StyleUnderline"/>
          <w:highlight w:val="cyan"/>
        </w:rPr>
        <w:t>has very different moral</w:t>
      </w:r>
      <w:r w:rsidRPr="00670C5F">
        <w:rPr>
          <w:rStyle w:val="StyleUnderline"/>
        </w:rPr>
        <w:t xml:space="preserve"> </w:t>
      </w:r>
      <w:r w:rsidRPr="007223A1">
        <w:rPr>
          <w:rStyle w:val="StyleUnderline"/>
          <w:highlight w:val="cyan"/>
        </w:rPr>
        <w:t>values</w:t>
      </w:r>
      <w:r>
        <w:t>, very different psychological makeup, and a very different social background.”</w:t>
      </w:r>
    </w:p>
    <w:p w14:paraId="0B1C2443" w14:textId="0E00A71D" w:rsidR="00670C5F" w:rsidRDefault="00670C5F" w:rsidP="00670C5F">
      <w:r w:rsidRPr="00670C5F">
        <w:rPr>
          <w:rStyle w:val="StyleUnderline"/>
        </w:rPr>
        <w:t>We reached out</w:t>
      </w:r>
      <w:r>
        <w:t xml:space="preserve"> to Willer </w:t>
      </w:r>
      <w:r w:rsidRPr="00670C5F">
        <w:rPr>
          <w:rStyle w:val="StyleUnderline"/>
        </w:rPr>
        <w:t>to learn how</w:t>
      </w:r>
      <w:r>
        <w:t xml:space="preserve"> his </w:t>
      </w:r>
      <w:r w:rsidRPr="00670C5F">
        <w:rPr>
          <w:rStyle w:val="StyleUnderline"/>
        </w:rPr>
        <w:t xml:space="preserve">theories might apply to a particular problem: </w:t>
      </w:r>
      <w:r w:rsidRPr="00670C5F">
        <w:rPr>
          <w:rStyle w:val="StyleUnderline"/>
          <w:b/>
        </w:rPr>
        <w:t>how a liberal might try to persuade a conservative to support immigration</w:t>
      </w:r>
      <w:r>
        <w:t xml:space="preserve">, at a time when 59% of Republicans think that dealing with immigration should be a top priority for the new administration, and GOP leaders are praising Trump’s plans to crack down on undocumented immigrants. </w:t>
      </w:r>
    </w:p>
    <w:p w14:paraId="5C9AB7AE" w14:textId="47A014C9" w:rsidR="00670C5F" w:rsidRDefault="00670C5F" w:rsidP="00670C5F">
      <w:r>
        <w:t xml:space="preserve">A series of Willer’s studies suggest that persuasion is rooted in empathy: </w:t>
      </w:r>
      <w:r w:rsidRPr="0001431A">
        <w:rPr>
          <w:rStyle w:val="StyleUnderline"/>
          <w:highlight w:val="cyan"/>
        </w:rPr>
        <w:t>If you want to</w:t>
      </w:r>
      <w:r w:rsidRPr="00670C5F">
        <w:rPr>
          <w:rStyle w:val="StyleUnderline"/>
        </w:rPr>
        <w:t xml:space="preserve"> begin to </w:t>
      </w:r>
      <w:r w:rsidRPr="0001431A">
        <w:rPr>
          <w:rStyle w:val="StyleUnderline"/>
          <w:highlight w:val="cyan"/>
        </w:rPr>
        <w:t>change someone’s</w:t>
      </w:r>
      <w:r w:rsidRPr="00670C5F">
        <w:rPr>
          <w:rStyle w:val="StyleUnderline"/>
        </w:rPr>
        <w:t xml:space="preserve"> </w:t>
      </w:r>
      <w:r w:rsidRPr="0001431A">
        <w:rPr>
          <w:rStyle w:val="StyleUnderline"/>
          <w:highlight w:val="cyan"/>
        </w:rPr>
        <w:t xml:space="preserve">mind, you should </w:t>
      </w:r>
      <w:r w:rsidRPr="0001431A">
        <w:rPr>
          <w:rStyle w:val="StyleUnderline"/>
          <w:b/>
          <w:highlight w:val="cyan"/>
        </w:rPr>
        <w:t>make your argument from an understanding of their values</w:t>
      </w:r>
      <w:r w:rsidRPr="00670C5F">
        <w:rPr>
          <w:rStyle w:val="StyleUnderline"/>
          <w:b/>
        </w:rPr>
        <w:t>, not your own</w:t>
      </w:r>
      <w:r w:rsidRPr="00670C5F">
        <w:rPr>
          <w:rStyle w:val="StyleUnderline"/>
        </w:rPr>
        <w:t xml:space="preserve">. The </w:t>
      </w:r>
      <w:r w:rsidRPr="0001431A">
        <w:rPr>
          <w:rStyle w:val="StyleUnderline"/>
          <w:highlight w:val="cyan"/>
        </w:rPr>
        <w:t xml:space="preserve">approach is called </w:t>
      </w:r>
      <w:r w:rsidRPr="0001431A">
        <w:rPr>
          <w:rStyle w:val="StyleUnderline"/>
          <w:b/>
          <w:highlight w:val="cyan"/>
        </w:rPr>
        <w:t>moral reframing</w:t>
      </w:r>
      <w:r>
        <w:t xml:space="preserve">. </w:t>
      </w:r>
    </w:p>
    <w:p w14:paraId="641078E7" w14:textId="77777777" w:rsidR="00670C5F" w:rsidRDefault="00670C5F" w:rsidP="00670C5F">
      <w:r>
        <w:t xml:space="preserve">In the studies, Willer found that </w:t>
      </w:r>
      <w:r w:rsidRPr="0001431A">
        <w:rPr>
          <w:rStyle w:val="StyleUnderline"/>
          <w:highlight w:val="cyan"/>
        </w:rPr>
        <w:t>conservatives are more likely to</w:t>
      </w:r>
      <w:r w:rsidRPr="00670C5F">
        <w:rPr>
          <w:rStyle w:val="StyleUnderline"/>
        </w:rPr>
        <w:t xml:space="preserve"> begin to </w:t>
      </w:r>
      <w:r w:rsidRPr="0001431A">
        <w:rPr>
          <w:rStyle w:val="StyleUnderline"/>
          <w:highlight w:val="cyan"/>
        </w:rPr>
        <w:t>accept liberal policies</w:t>
      </w:r>
      <w:r w:rsidRPr="00670C5F">
        <w:rPr>
          <w:rStyle w:val="StyleUnderline"/>
        </w:rPr>
        <w:t xml:space="preserve"> such as national health insurance or same-sex marriage </w:t>
      </w:r>
      <w:r w:rsidRPr="0001431A">
        <w:rPr>
          <w:rStyle w:val="StyleUnderline"/>
          <w:highlight w:val="cyan"/>
        </w:rPr>
        <w:t xml:space="preserve">if they’re framed in terms of </w:t>
      </w:r>
      <w:r w:rsidRPr="0001431A">
        <w:rPr>
          <w:rStyle w:val="StyleUnderline"/>
          <w:b/>
          <w:highlight w:val="cyan"/>
        </w:rPr>
        <w:t>conservative values like patriotism</w:t>
      </w:r>
      <w:r>
        <w:t xml:space="preserve"> and moral purity. </w:t>
      </w:r>
      <w:r w:rsidRPr="00670C5F">
        <w:rPr>
          <w:rStyle w:val="StyleUnderline"/>
        </w:rPr>
        <w:t>Liberals are more likely to begin to support conservative policies</w:t>
      </w:r>
      <w:r>
        <w:t xml:space="preserve"> like military spending </w:t>
      </w:r>
      <w:r w:rsidRPr="00670C5F">
        <w:rPr>
          <w:rStyle w:val="StyleUnderline"/>
        </w:rPr>
        <w:t>if they hear an argument about</w:t>
      </w:r>
      <w:r>
        <w:t xml:space="preserve"> how the military helps reduce </w:t>
      </w:r>
      <w:r w:rsidRPr="00670C5F">
        <w:rPr>
          <w:rStyle w:val="StyleUnderline"/>
        </w:rPr>
        <w:t>inequality</w:t>
      </w:r>
      <w:r>
        <w:t>–an argument rooted in fairness, a key liberal value.</w:t>
      </w:r>
    </w:p>
    <w:p w14:paraId="249C6B2E" w14:textId="1AA40A7E" w:rsidR="00670C5F" w:rsidRDefault="00670C5F" w:rsidP="00670C5F">
      <w:r>
        <w:t xml:space="preserve">Previous researchers have found that liberals value fairness, protection from harm, and empathy more than conservatives; conservatives, on the other hand, tend to more deeply value loyalty, respect for authority, and purity. </w:t>
      </w:r>
    </w:p>
    <w:p w14:paraId="693C466A" w14:textId="77777777" w:rsidR="00670C5F" w:rsidRDefault="00670C5F" w:rsidP="00670C5F">
      <w:r w:rsidRPr="0001431A">
        <w:rPr>
          <w:rStyle w:val="StyleUnderline"/>
          <w:highlight w:val="cyan"/>
        </w:rPr>
        <w:t>In the case of immigration</w:t>
      </w:r>
      <w:r w:rsidRPr="00670C5F">
        <w:rPr>
          <w:rStyle w:val="StyleUnderline"/>
        </w:rPr>
        <w:t xml:space="preserve">, a conservative-friendly argument might appeal to </w:t>
      </w:r>
      <w:r w:rsidRPr="00670C5F">
        <w:rPr>
          <w:rStyle w:val="StyleUnderline"/>
          <w:b/>
        </w:rPr>
        <w:t>patriotism</w:t>
      </w:r>
      <w:r>
        <w:t xml:space="preserve"> and loyalty.</w:t>
      </w:r>
    </w:p>
    <w:p w14:paraId="71D5A3C1" w14:textId="1E51C08D" w:rsidR="00670C5F" w:rsidRPr="00670C5F" w:rsidRDefault="00670C5F" w:rsidP="00670C5F">
      <w:pPr>
        <w:rPr>
          <w:rStyle w:val="StyleUnderline"/>
        </w:rPr>
      </w:pPr>
      <w:r>
        <w:t xml:space="preserve"> “</w:t>
      </w:r>
      <w:r w:rsidRPr="0001431A">
        <w:rPr>
          <w:rStyle w:val="StyleUnderline"/>
          <w:highlight w:val="cyan"/>
        </w:rPr>
        <w:t>One could imagine</w:t>
      </w:r>
      <w:r w:rsidRPr="00670C5F">
        <w:rPr>
          <w:rStyle w:val="StyleUnderline"/>
        </w:rPr>
        <w:t xml:space="preserve"> it </w:t>
      </w:r>
      <w:r w:rsidRPr="0001431A">
        <w:rPr>
          <w:rStyle w:val="StyleUnderline"/>
          <w:highlight w:val="cyan"/>
        </w:rPr>
        <w:t xml:space="preserve">emphasizing that immigrants are patriotic Americans </w:t>
      </w:r>
      <w:r w:rsidRPr="0001431A">
        <w:rPr>
          <w:rStyle w:val="StyleUnderline"/>
          <w:b/>
          <w:highlight w:val="cyan"/>
        </w:rPr>
        <w:t>loyal to our country</w:t>
      </w:r>
      <w:r w:rsidRPr="00670C5F">
        <w:rPr>
          <w:rStyle w:val="StyleUnderline"/>
          <w:b/>
        </w:rPr>
        <w:t xml:space="preserve">, </w:t>
      </w:r>
      <w:r w:rsidRPr="0001431A">
        <w:rPr>
          <w:rStyle w:val="StyleUnderline"/>
          <w:b/>
          <w:highlight w:val="cyan"/>
        </w:rPr>
        <w:t>productive members of society</w:t>
      </w:r>
      <w:r w:rsidRPr="0001431A">
        <w:rPr>
          <w:rStyle w:val="StyleUnderline"/>
          <w:highlight w:val="cyan"/>
        </w:rPr>
        <w:t>, and people like yourself</w:t>
      </w:r>
      <w:r>
        <w:t>,” Willer says. “</w:t>
      </w:r>
      <w:r w:rsidRPr="0001431A">
        <w:rPr>
          <w:rStyle w:val="StyleUnderline"/>
          <w:highlight w:val="cyan"/>
        </w:rPr>
        <w:t>When we have seen divisive messages about immigration</w:t>
      </w:r>
      <w:r w:rsidRPr="00670C5F">
        <w:rPr>
          <w:rStyle w:val="StyleUnderline"/>
        </w:rPr>
        <w:t xml:space="preserve"> that have been effective they have very often been the opposite of that</w:t>
      </w:r>
      <w:r>
        <w:t xml:space="preserve">–portraying immigrants as disloyal, very different, and not particularly American. </w:t>
      </w:r>
      <w:r w:rsidRPr="00670C5F">
        <w:rPr>
          <w:rStyle w:val="StyleUnderline"/>
        </w:rPr>
        <w:t xml:space="preserve">You can see why that would be resonant with someone who values group loyalty and patriotism.” </w:t>
      </w:r>
    </w:p>
    <w:p w14:paraId="74772B31" w14:textId="77777777" w:rsidR="00670C5F" w:rsidRDefault="00670C5F" w:rsidP="00670C5F">
      <w:r>
        <w:t xml:space="preserve">Other messages could potentially be strengthened by adding a moral framing. </w:t>
      </w:r>
      <w:r w:rsidRPr="0005016E">
        <w:rPr>
          <w:rStyle w:val="StyleUnderline"/>
          <w:highlight w:val="cyan"/>
        </w:rPr>
        <w:t>If someone tries to make a pro</w:t>
      </w:r>
      <w:r w:rsidRPr="00670C5F">
        <w:rPr>
          <w:rStyle w:val="StyleUnderline"/>
        </w:rPr>
        <w:t>-</w:t>
      </w:r>
      <w:r w:rsidRPr="0005016E">
        <w:rPr>
          <w:rStyle w:val="StyleUnderline"/>
          <w:highlight w:val="cyan"/>
        </w:rPr>
        <w:t>immigration arg</w:t>
      </w:r>
      <w:r w:rsidRPr="00670C5F">
        <w:rPr>
          <w:rStyle w:val="StyleUnderline"/>
        </w:rPr>
        <w:t xml:space="preserve">ument </w:t>
      </w:r>
      <w:r w:rsidRPr="0005016E">
        <w:rPr>
          <w:rStyle w:val="StyleUnderline"/>
          <w:highlight w:val="cyan"/>
        </w:rPr>
        <w:t xml:space="preserve">based on the conservative love of the </w:t>
      </w:r>
      <w:r w:rsidRPr="0005016E">
        <w:rPr>
          <w:rStyle w:val="StyleUnderline"/>
          <w:b/>
          <w:highlight w:val="cyan"/>
        </w:rPr>
        <w:t>free mark</w:t>
      </w:r>
      <w:r w:rsidRPr="00670C5F">
        <w:rPr>
          <w:rStyle w:val="StyleUnderline"/>
          <w:b/>
        </w:rPr>
        <w:t>et</w:t>
      </w:r>
      <w:r w:rsidRPr="00670C5F">
        <w:rPr>
          <w:rStyle w:val="StyleUnderline"/>
        </w:rPr>
        <w:t xml:space="preserve">, </w:t>
      </w:r>
      <w:r w:rsidRPr="0005016E">
        <w:rPr>
          <w:rStyle w:val="StyleUnderline"/>
          <w:highlight w:val="cyan"/>
        </w:rPr>
        <w:t>they might say</w:t>
      </w:r>
      <w:r w:rsidRPr="00670C5F">
        <w:rPr>
          <w:rStyle w:val="StyleUnderline"/>
        </w:rPr>
        <w:t xml:space="preserve"> that </w:t>
      </w:r>
      <w:r w:rsidRPr="0005016E">
        <w:rPr>
          <w:rStyle w:val="StyleUnderline"/>
          <w:b/>
          <w:highlight w:val="cyan"/>
        </w:rPr>
        <w:t>small businesses</w:t>
      </w:r>
      <w:r w:rsidRPr="00670C5F">
        <w:rPr>
          <w:rStyle w:val="StyleUnderline"/>
          <w:b/>
        </w:rPr>
        <w:t xml:space="preserve"> should </w:t>
      </w:r>
      <w:r w:rsidRPr="0005016E">
        <w:rPr>
          <w:rStyle w:val="StyleUnderline"/>
          <w:b/>
          <w:highlight w:val="cyan"/>
        </w:rPr>
        <w:t>have the right to hire whoever they choose, including immigrants</w:t>
      </w:r>
      <w:r>
        <w:t>. That argument might be stronger if it emphasizes more deeply held conservative values–the employer’s liberty, choice, and freedom.</w:t>
      </w:r>
    </w:p>
    <w:p w14:paraId="0FCA9213" w14:textId="2941E068" w:rsidR="00670C5F" w:rsidRDefault="00670C5F" w:rsidP="00670C5F">
      <w:r>
        <w:t xml:space="preserve">Arguments based in liberal values, for someone trying to persuade a conservative, won’t work. “If there are well-worn arguments for a policy position, then the person you’re talking to you probably already heard them,” he says. “And if they don’t agree with you when you start the conversation it probably means that they did not find those positions convincing. You’re probably going to be better served using some new arguments for your position, and ideally, one that suits that person’s psychology and background.” </w:t>
      </w:r>
    </w:p>
    <w:p w14:paraId="5A3C421C" w14:textId="77777777" w:rsidR="00670C5F" w:rsidRDefault="00670C5F" w:rsidP="00670C5F">
      <w:r w:rsidRPr="00670C5F">
        <w:rPr>
          <w:rStyle w:val="StyleUnderline"/>
        </w:rPr>
        <w:t>There are several reasons why people tend to make arguments based on their own values.</w:t>
      </w:r>
      <w:r>
        <w:t xml:space="preserve"> In some cases, they may not know that the person they’re trying to convince has different values. </w:t>
      </w:r>
      <w:r w:rsidRPr="0005016E">
        <w:rPr>
          <w:rStyle w:val="StyleUnderline"/>
          <w:highlight w:val="cyan"/>
        </w:rPr>
        <w:t>In</w:t>
      </w:r>
      <w:r>
        <w:t xml:space="preserve"> other </w:t>
      </w:r>
      <w:r w:rsidRPr="0005016E">
        <w:rPr>
          <w:rStyle w:val="StyleUnderline"/>
          <w:highlight w:val="cyan"/>
        </w:rPr>
        <w:t>cases–</w:t>
      </w:r>
      <w:r w:rsidRPr="00670C5F">
        <w:rPr>
          <w:rStyle w:val="StyleUnderline"/>
        </w:rPr>
        <w:t xml:space="preserve">especially </w:t>
      </w:r>
      <w:r w:rsidRPr="0005016E">
        <w:rPr>
          <w:rStyle w:val="StyleUnderline"/>
          <w:highlight w:val="cyan"/>
        </w:rPr>
        <w:t>if someone is</w:t>
      </w:r>
      <w:r w:rsidRPr="00670C5F">
        <w:rPr>
          <w:rStyle w:val="StyleUnderline"/>
        </w:rPr>
        <w:t xml:space="preserve"> </w:t>
      </w:r>
      <w:r w:rsidRPr="0005016E">
        <w:rPr>
          <w:rStyle w:val="StyleUnderline"/>
          <w:highlight w:val="cyan"/>
        </w:rPr>
        <w:t>particularly</w:t>
      </w:r>
      <w:r w:rsidRPr="00670C5F">
        <w:rPr>
          <w:rStyle w:val="StyleUnderline"/>
        </w:rPr>
        <w:t xml:space="preserve"> idealistic and </w:t>
      </w:r>
      <w:r w:rsidRPr="0005016E">
        <w:rPr>
          <w:rStyle w:val="StyleUnderline"/>
          <w:highlight w:val="cyan"/>
        </w:rPr>
        <w:t>not pragmatic</w:t>
      </w:r>
      <w:r w:rsidRPr="00670C5F">
        <w:rPr>
          <w:rStyle w:val="StyleUnderline"/>
        </w:rPr>
        <w:t>–</w:t>
      </w:r>
      <w:r w:rsidRPr="0005016E">
        <w:rPr>
          <w:rStyle w:val="StyleUnderline"/>
          <w:highlight w:val="cyan"/>
        </w:rPr>
        <w:t>they</w:t>
      </w:r>
      <w:r w:rsidRPr="00670C5F">
        <w:rPr>
          <w:rStyle w:val="StyleUnderline"/>
        </w:rPr>
        <w:t xml:space="preserve"> might </w:t>
      </w:r>
      <w:r w:rsidRPr="0005016E">
        <w:rPr>
          <w:rStyle w:val="StyleUnderline"/>
          <w:highlight w:val="cyan"/>
        </w:rPr>
        <w:t>not be willing to embrace other reasons for their political</w:t>
      </w:r>
      <w:r w:rsidRPr="00670C5F">
        <w:rPr>
          <w:rStyle w:val="StyleUnderline"/>
        </w:rPr>
        <w:t xml:space="preserve"> </w:t>
      </w:r>
      <w:r w:rsidRPr="0005016E">
        <w:rPr>
          <w:rStyle w:val="StyleUnderline"/>
          <w:highlight w:val="cyan"/>
        </w:rPr>
        <w:t>position</w:t>
      </w:r>
      <w:r>
        <w:t>, even temporarily.</w:t>
      </w:r>
    </w:p>
    <w:p w14:paraId="34284B4B" w14:textId="77777777" w:rsidR="00670C5F" w:rsidRDefault="00670C5F" w:rsidP="00670C5F">
      <w:r>
        <w:t>It’s also hard to craft a moral argument that will resonate. “It requires a lot of thought,” Willer says. “It’s very challenging. And so it shouldn’t be in any way surprising that someone at Thanksgiving dinner with their uncle may struggle to come up with a brand-new kind of argument than any they’ve ever heard before. It’s just hard to do.”</w:t>
      </w:r>
    </w:p>
    <w:p w14:paraId="684A7096" w14:textId="5D156DB9" w:rsidR="00670C5F" w:rsidRDefault="00670C5F" w:rsidP="00670C5F">
      <w:r w:rsidRPr="0005016E">
        <w:rPr>
          <w:rStyle w:val="StyleUnderline"/>
          <w:highlight w:val="cyan"/>
        </w:rPr>
        <w:t>One place to start</w:t>
      </w:r>
      <w:r>
        <w:t xml:space="preserve">, he says, </w:t>
      </w:r>
      <w:r w:rsidRPr="00670C5F">
        <w:rPr>
          <w:rStyle w:val="StyleUnderline"/>
        </w:rPr>
        <w:t xml:space="preserve">is by </w:t>
      </w:r>
      <w:r w:rsidRPr="0005016E">
        <w:rPr>
          <w:rStyle w:val="StyleUnderline"/>
          <w:highlight w:val="cyan"/>
        </w:rPr>
        <w:t>reading as much from the opposing end of the spectrum as you can</w:t>
      </w:r>
      <w:r>
        <w:t xml:space="preserve">, from op-ed writers to the language that conservatives or liberals use to make arguments to each other on Reddit or Facebook. </w:t>
      </w:r>
    </w:p>
    <w:p w14:paraId="5EC82C71" w14:textId="77777777" w:rsidR="00670C5F" w:rsidRDefault="00670C5F" w:rsidP="00670C5F">
      <w:r>
        <w:t>“I think one of the big problems is we don’t do that,” he says. “For liberals, we tend to not read the conservative op-ed writers, and vice versa for conservatives. But by doing that we’re sort of training ourselves to be really, really bad at speaking to someone with different values.”</w:t>
      </w:r>
    </w:p>
    <w:p w14:paraId="1C1BEC7D" w14:textId="49D6B6D8" w:rsidR="00670C5F" w:rsidRDefault="00670C5F" w:rsidP="00670C5F">
      <w:r w:rsidRPr="00670C5F">
        <w:rPr>
          <w:rStyle w:val="StyleUnderline"/>
        </w:rPr>
        <w:t>While the studies showed somewhat modest effects from arguments that used moral reframing</w:t>
      </w:r>
      <w:r>
        <w:t xml:space="preserve">–that is, conservatives didn’t fully embrace ideas like same-sex marriage, but just moved left of the midpoint–Willer says that </w:t>
      </w:r>
      <w:r w:rsidRPr="00670C5F">
        <w:rPr>
          <w:rStyle w:val="StyleUnderline"/>
        </w:rPr>
        <w:t xml:space="preserve">it’s </w:t>
      </w:r>
      <w:r w:rsidRPr="00670C5F">
        <w:rPr>
          <w:rStyle w:val="StyleUnderline"/>
          <w:b/>
        </w:rPr>
        <w:t>enough of an effect to be important</w:t>
      </w:r>
      <w:r>
        <w:t xml:space="preserve">. </w:t>
      </w:r>
    </w:p>
    <w:p w14:paraId="4AB77AB2" w14:textId="38F98B88" w:rsidR="00670C5F" w:rsidRPr="00670C5F" w:rsidRDefault="00670C5F" w:rsidP="00670C5F">
      <w:r>
        <w:t xml:space="preserve">“If you do political research, as we do, </w:t>
      </w:r>
      <w:r w:rsidRPr="00670C5F">
        <w:rPr>
          <w:rStyle w:val="StyleUnderline"/>
          <w:b/>
        </w:rPr>
        <w:t>these effects look pretty good</w:t>
      </w:r>
      <w:r>
        <w:t>,” he says.</w:t>
      </w:r>
    </w:p>
    <w:p w14:paraId="671A69D5" w14:textId="338978D4" w:rsidR="00D66E6B" w:rsidRDefault="00D66E6B" w:rsidP="00D66E6B">
      <w:pPr>
        <w:pStyle w:val="Heading3"/>
      </w:pPr>
      <w:r>
        <w:t>2ac at: k link – competitiveness</w:t>
      </w:r>
      <w:r w:rsidR="00191FEE">
        <w:t>/economic</w:t>
      </w:r>
      <w:r>
        <w:t xml:space="preserve"> discourse </w:t>
      </w:r>
    </w:p>
    <w:p w14:paraId="1C0CBA6E" w14:textId="0E20F86F" w:rsidR="00C731C3" w:rsidRDefault="00C731C3" w:rsidP="00C731C3">
      <w:pPr>
        <w:pStyle w:val="Heading4"/>
      </w:pPr>
      <w:bookmarkStart w:id="5" w:name="_Hlk516470612"/>
      <w:r>
        <w:t xml:space="preserve">Competitiveness discourse is key to free migration – our analysis should be rhetorical instead of constructivist </w:t>
      </w:r>
    </w:p>
    <w:p w14:paraId="2F58BD51" w14:textId="7DDE943A" w:rsidR="00C731C3" w:rsidRPr="000A7325" w:rsidRDefault="00C731C3" w:rsidP="00C731C3">
      <w:r w:rsidRPr="000A7325">
        <w:rPr>
          <w:b/>
        </w:rPr>
        <w:t xml:space="preserve">Menz 15 </w:t>
      </w:r>
      <w:r w:rsidRPr="000A7325">
        <w:t>Georg Menz</w:t>
      </w:r>
      <w:r>
        <w:t xml:space="preserve">, Goldsmith College. </w:t>
      </w:r>
      <w:r w:rsidRPr="000A7325">
        <w:t>Framing competitiveness: the advocacy of migration as an essential human resources strategy in Europe</w:t>
      </w:r>
      <w:r>
        <w:t xml:space="preserve"> </w:t>
      </w:r>
      <w:r w:rsidRPr="000A7325">
        <w:t>Pages 625-642 | Received 04 Jun 2013, Accepted 25 Sep 2015, Published online: 11 Nov 2015</w:t>
      </w:r>
      <w:r>
        <w:t xml:space="preserve"> Journal of Ethnic and Migration Studies Volume 42, 2016 - Issue 4: European migration governance since the Lisbon treaty</w:t>
      </w:r>
      <w:r w:rsidR="00FA6C9F">
        <w:t xml:space="preserve"> https://www.tandfonline.com/doi/full/10.1080/1369183X.2015.1102040?scroll=top&amp;needAccess=true</w:t>
      </w:r>
    </w:p>
    <w:p w14:paraId="7A639E78" w14:textId="77777777" w:rsidR="00C731C3" w:rsidRDefault="00C731C3" w:rsidP="00C731C3">
      <w:r>
        <w:t xml:space="preserve">Existing </w:t>
      </w:r>
      <w:r w:rsidRPr="005D4A96">
        <w:rPr>
          <w:rStyle w:val="StyleUnderline"/>
        </w:rPr>
        <w:t>scholarship on migration policy does not emphasise the role of discourse</w:t>
      </w:r>
      <w:r>
        <w:t xml:space="preserve">. Indeed, the renaissance in actively solicited economic migration remains somewhat underexplored (for exceptions see Castles </w:t>
      </w:r>
      <w:proofErr w:type="gramStart"/>
      <w:r>
        <w:t>2006 ;</w:t>
      </w:r>
      <w:proofErr w:type="gramEnd"/>
      <w:r>
        <w:t xml:space="preserve"> Caviedes 2010 ). Most recently, </w:t>
      </w:r>
      <w:r w:rsidRPr="00C731C3">
        <w:rPr>
          <w:rStyle w:val="StyleUnderline"/>
          <w:highlight w:val="green"/>
        </w:rPr>
        <w:t>some migration scholars have started applying</w:t>
      </w:r>
      <w:r w:rsidRPr="005D4A96">
        <w:rPr>
          <w:rStyle w:val="StyleUnderline"/>
        </w:rPr>
        <w:t xml:space="preserve"> concepts from </w:t>
      </w:r>
      <w:r w:rsidRPr="00C731C3">
        <w:rPr>
          <w:rStyle w:val="StyleUnderline"/>
          <w:highlight w:val="green"/>
        </w:rPr>
        <w:t>the constructivist turn</w:t>
      </w:r>
      <w:r w:rsidRPr="005D4A96">
        <w:rPr>
          <w:rStyle w:val="StyleUnderline"/>
        </w:rPr>
        <w:t xml:space="preserve"> in international relations. For example</w:t>
      </w:r>
      <w:r w:rsidRPr="005D4A96">
        <w:t>, in an important contribution on the politics of race,</w:t>
      </w:r>
      <w:r>
        <w:t xml:space="preserve"> </w:t>
      </w:r>
      <w:r w:rsidRPr="005D4A96">
        <w:rPr>
          <w:rStyle w:val="StyleUnderline"/>
        </w:rPr>
        <w:t>Bleich</w:t>
      </w:r>
      <w:r>
        <w:t xml:space="preserve"> (2003), drawing on earlier work in the policy literature (notably Schön and Rein </w:t>
      </w:r>
      <w:proofErr w:type="gramStart"/>
      <w:r>
        <w:t>1994 )</w:t>
      </w:r>
      <w:proofErr w:type="gramEnd"/>
      <w:r>
        <w:t xml:space="preserve">, </w:t>
      </w:r>
      <w:r w:rsidRPr="005D4A96">
        <w:rPr>
          <w:rStyle w:val="StyleUnderline"/>
        </w:rPr>
        <w:t xml:space="preserve">argues </w:t>
      </w:r>
      <w:r w:rsidRPr="00C731C3">
        <w:rPr>
          <w:rStyle w:val="StyleUnderline"/>
          <w:highlight w:val="green"/>
        </w:rPr>
        <w:t>that</w:t>
      </w:r>
      <w:r w:rsidRPr="005D4A96">
        <w:rPr>
          <w:rStyle w:val="StyleUnderline"/>
        </w:rPr>
        <w:t xml:space="preserve"> policy ‘</w:t>
      </w:r>
      <w:r w:rsidRPr="00C731C3">
        <w:rPr>
          <w:rStyle w:val="StyleUnderline"/>
          <w:highlight w:val="green"/>
        </w:rPr>
        <w:t>frames’ affect</w:t>
      </w:r>
      <w:r w:rsidRPr="005D4A96">
        <w:rPr>
          <w:rStyle w:val="StyleUnderline"/>
        </w:rPr>
        <w:t xml:space="preserve"> relevant </w:t>
      </w:r>
      <w:r w:rsidRPr="00C731C3">
        <w:rPr>
          <w:rStyle w:val="StyleUnderline"/>
        </w:rPr>
        <w:t>actors’ identity</w:t>
      </w:r>
      <w:r w:rsidRPr="005D4A96">
        <w:rPr>
          <w:rStyle w:val="StyleUnderline"/>
        </w:rPr>
        <w:t xml:space="preserve"> and </w:t>
      </w:r>
      <w:r w:rsidRPr="00C731C3">
        <w:rPr>
          <w:rStyle w:val="StyleUnderline"/>
        </w:rPr>
        <w:t>constitution</w:t>
      </w:r>
      <w:r w:rsidRPr="005D4A96">
        <w:rPr>
          <w:rStyle w:val="StyleUnderline"/>
        </w:rPr>
        <w:t>. Boswell, Geddes, and Scholten</w:t>
      </w:r>
      <w:r>
        <w:t xml:space="preserve"> (2011) </w:t>
      </w:r>
      <w:r w:rsidRPr="005D4A96">
        <w:rPr>
          <w:rStyle w:val="StyleUnderline"/>
        </w:rPr>
        <w:t xml:space="preserve">suggest the concept of </w:t>
      </w:r>
      <w:r w:rsidRPr="005D4A96">
        <w:rPr>
          <w:rStyle w:val="StyleUnderline"/>
          <w:b/>
        </w:rPr>
        <w:t>policy narratives</w:t>
      </w:r>
      <w:r>
        <w:t xml:space="preserve"> in highlighting the importance of policy expertise and research in </w:t>
      </w:r>
      <w:r w:rsidRPr="005D4A96">
        <w:rPr>
          <w:rStyle w:val="StyleUnderline"/>
          <w:b/>
        </w:rPr>
        <w:t xml:space="preserve">shaping migration </w:t>
      </w:r>
      <w:r w:rsidRPr="00C731C3">
        <w:rPr>
          <w:rStyle w:val="StyleUnderline"/>
          <w:b/>
          <w:highlight w:val="green"/>
        </w:rPr>
        <w:t>policy-making</w:t>
      </w:r>
      <w:r>
        <w:t xml:space="preserve">. The term is defined as ‘the role of empirical claims about the causes and dynamics of the phenomena in question’ (Boswell, Geddes, and Scholten </w:t>
      </w:r>
      <w:proofErr w:type="gramStart"/>
      <w:r>
        <w:t>2011 )</w:t>
      </w:r>
      <w:proofErr w:type="gramEnd"/>
      <w:r>
        <w:t>. Such narratives contain a cognitive content and aid in intellectual battles, thus facilitating eventual policy implementation.</w:t>
      </w:r>
    </w:p>
    <w:p w14:paraId="5AC35DD3" w14:textId="77777777" w:rsidR="00C731C3" w:rsidRDefault="00C731C3" w:rsidP="00C731C3">
      <w:r w:rsidRPr="00C731C3">
        <w:rPr>
          <w:rStyle w:val="StyleUnderline"/>
          <w:highlight w:val="green"/>
        </w:rPr>
        <w:t xml:space="preserve">The submission in this paper, however, is that discourse matters, </w:t>
      </w:r>
      <w:r w:rsidRPr="00C731C3">
        <w:rPr>
          <w:rStyle w:val="StyleUnderline"/>
          <w:b/>
          <w:highlight w:val="green"/>
        </w:rPr>
        <w:t>rather than the</w:t>
      </w:r>
      <w:r w:rsidRPr="005D4A96">
        <w:rPr>
          <w:rStyle w:val="StyleUnderline"/>
          <w:b/>
        </w:rPr>
        <w:t xml:space="preserve"> cognitive content </w:t>
      </w:r>
      <w:r w:rsidRPr="00C731C3">
        <w:rPr>
          <w:rStyle w:val="StyleUnderline"/>
          <w:b/>
          <w:highlight w:val="green"/>
        </w:rPr>
        <w:t>underpinning</w:t>
      </w:r>
      <w:r w:rsidRPr="005D4A96">
        <w:rPr>
          <w:rStyle w:val="StyleUnderline"/>
          <w:b/>
        </w:rPr>
        <w:t xml:space="preserve"> it, </w:t>
      </w:r>
      <w:r w:rsidRPr="00C731C3">
        <w:rPr>
          <w:rStyle w:val="StyleUnderline"/>
          <w:b/>
          <w:highlight w:val="green"/>
        </w:rPr>
        <w:t>nor</w:t>
      </w:r>
      <w:r w:rsidRPr="005D4A96">
        <w:rPr>
          <w:rStyle w:val="StyleUnderline"/>
          <w:b/>
        </w:rPr>
        <w:t xml:space="preserve"> necessarily its</w:t>
      </w:r>
      <w:r>
        <w:t xml:space="preserve"> veracity or </w:t>
      </w:r>
      <w:r w:rsidRPr="00C731C3">
        <w:rPr>
          <w:rStyle w:val="StyleUnderline"/>
          <w:b/>
          <w:highlight w:val="green"/>
        </w:rPr>
        <w:t>validity</w:t>
      </w:r>
      <w:r>
        <w:t xml:space="preserve">. Thus, </w:t>
      </w:r>
      <w:r w:rsidRPr="00C731C3">
        <w:rPr>
          <w:rStyle w:val="StyleUnderline"/>
          <w:highlight w:val="green"/>
        </w:rPr>
        <w:t>I am setting myself apart from</w:t>
      </w:r>
      <w:r w:rsidRPr="005D4A96">
        <w:rPr>
          <w:rStyle w:val="StyleUnderline"/>
        </w:rPr>
        <w:t xml:space="preserve"> arguments influenced by </w:t>
      </w:r>
      <w:r w:rsidRPr="00C731C3">
        <w:rPr>
          <w:rStyle w:val="StyleUnderline"/>
          <w:b/>
          <w:highlight w:val="green"/>
        </w:rPr>
        <w:t>constructivism</w:t>
      </w:r>
      <w:r w:rsidRPr="005D4A96">
        <w:rPr>
          <w:rStyle w:val="StyleUnderline"/>
        </w:rPr>
        <w:t xml:space="preserve"> according to which actors themselves may become influenced</w:t>
      </w:r>
      <w:r>
        <w:t xml:space="preserve"> in their interest and their definition of their interests by ideas (e.g. Blyth </w:t>
      </w:r>
      <w:proofErr w:type="gramStart"/>
      <w:r>
        <w:t>2002 )</w:t>
      </w:r>
      <w:proofErr w:type="gramEnd"/>
      <w:r>
        <w:t xml:space="preserve">. </w:t>
      </w:r>
      <w:r w:rsidRPr="005D4A96">
        <w:rPr>
          <w:rStyle w:val="StyleUnderline"/>
        </w:rPr>
        <w:t xml:space="preserve">I argue instead that </w:t>
      </w:r>
      <w:r w:rsidRPr="00C731C3">
        <w:rPr>
          <w:rStyle w:val="StyleUnderline"/>
          <w:highlight w:val="green"/>
        </w:rPr>
        <w:t xml:space="preserve">policy </w:t>
      </w:r>
      <w:r w:rsidRPr="00C731C3">
        <w:rPr>
          <w:rStyle w:val="StyleUnderline"/>
          <w:b/>
          <w:highlight w:val="green"/>
        </w:rPr>
        <w:t>actors instrumentally use discourse to shape the policy debate, influence the agenda and legitimise certain policy choices</w:t>
      </w:r>
      <w:r w:rsidRPr="005D4A96">
        <w:t>. Schmidt's definition, to be sure, is influenced by, but moves</w:t>
      </w:r>
      <w:r>
        <w:t xml:space="preserve"> beyond the vast literature on ideas in policy-making, much of which was influenced by perceived deficiencies in existing institutionalist approaches (examples include Hall 1989; Goldstein and Keohane 1994; Berman 1998; Hay 2001; Hay and Rosamond 2002 Hay, C., and B. Rosamond. 2002; Parsons 2003; Blyth 2003). In fact, the </w:t>
      </w:r>
      <w:r w:rsidRPr="005D4A96">
        <w:rPr>
          <w:rStyle w:val="StyleUnderline"/>
        </w:rPr>
        <w:t xml:space="preserve">notion </w:t>
      </w:r>
      <w:r w:rsidRPr="00C731C3">
        <w:rPr>
          <w:rStyle w:val="StyleUnderline"/>
        </w:rPr>
        <w:t xml:space="preserve">that ideas could play highly significant roles in legitimising policy change was strongly present in </w:t>
      </w:r>
      <w:r w:rsidRPr="00C731C3">
        <w:rPr>
          <w:rStyle w:val="StyleUnderline"/>
          <w:b/>
        </w:rPr>
        <w:t>Gramsci's concept of cultural hegemony</w:t>
      </w:r>
      <w:r w:rsidRPr="00C731C3">
        <w:t xml:space="preserve"> (Gramsci, Hoare, and Nowell-Smith 1971), while Weber (1946) famously compared ideas to playing the role of a switchman in shaping historical</w:t>
      </w:r>
      <w:r>
        <w:t xml:space="preserve"> events. </w:t>
      </w:r>
    </w:p>
    <w:p w14:paraId="13F347CA" w14:textId="77777777" w:rsidR="00C731C3" w:rsidRDefault="00C731C3" w:rsidP="00C731C3">
      <w:r w:rsidRPr="005D4A96">
        <w:rPr>
          <w:rStyle w:val="StyleUnderline"/>
        </w:rPr>
        <w:t>An additional strength</w:t>
      </w:r>
      <w:r>
        <w:t xml:space="preserve"> </w:t>
      </w:r>
      <w:r w:rsidRPr="00C731C3">
        <w:t xml:space="preserve">of Schmidt's definition of discourse </w:t>
      </w:r>
      <w:r w:rsidRPr="00C731C3">
        <w:rPr>
          <w:rStyle w:val="StyleUnderline"/>
        </w:rPr>
        <w:t>is the incorporation of the notion that</w:t>
      </w:r>
      <w:r w:rsidRPr="00C731C3">
        <w:t xml:space="preserve"> political actors, either conventional members of the policy elites or more unconventional policy entrepreneurs, such as</w:t>
      </w:r>
      <w:r w:rsidRPr="00C731C3">
        <w:rPr>
          <w:rStyle w:val="StyleUnderline"/>
        </w:rPr>
        <w:t xml:space="preserve"> </w:t>
      </w:r>
      <w:r w:rsidRPr="00C731C3">
        <w:rPr>
          <w:rStyle w:val="StyleUnderline"/>
          <w:b/>
        </w:rPr>
        <w:t>epistemic</w:t>
      </w:r>
      <w:r w:rsidRPr="005D4A96">
        <w:rPr>
          <w:rStyle w:val="StyleUnderline"/>
          <w:b/>
        </w:rPr>
        <w:t xml:space="preserve"> communities</w:t>
      </w:r>
      <w:r>
        <w:t xml:space="preserve"> (Haas 1992 Haas, P. M. 1992), </w:t>
      </w:r>
      <w:r w:rsidRPr="00C731C3">
        <w:rPr>
          <w:rStyle w:val="StyleUnderline"/>
          <w:b/>
          <w:highlight w:val="green"/>
        </w:rPr>
        <w:t>advocacy coalitions</w:t>
      </w:r>
      <w:r>
        <w:t xml:space="preserve"> (Sabatier 1998), </w:t>
      </w:r>
      <w:r w:rsidRPr="005D4A96">
        <w:rPr>
          <w:rStyle w:val="StyleUnderline"/>
          <w:b/>
        </w:rPr>
        <w:t>or discourse coalitions</w:t>
      </w:r>
      <w:r>
        <w:t xml:space="preserve"> (Wittrock, Wagner, and Wollmann </w:t>
      </w:r>
      <w:r w:rsidRPr="00C731C3">
        <w:t xml:space="preserve">1991), </w:t>
      </w:r>
      <w:r w:rsidRPr="00C731C3">
        <w:rPr>
          <w:rStyle w:val="StyleUnderline"/>
          <w:highlight w:val="green"/>
        </w:rPr>
        <w:t>will use discourse to influence policy-making</w:t>
      </w:r>
      <w:r>
        <w:t>. Consequently, we would expect some national variation of migration policy design depending on how skilful actors are in weaving the rhetorical links they need to legitimise liberalised labour migration.</w:t>
      </w:r>
    </w:p>
    <w:p w14:paraId="7715C594" w14:textId="77777777" w:rsidR="00C731C3" w:rsidRDefault="00C731C3" w:rsidP="00C731C3">
      <w:r>
        <w:t xml:space="preserve">Drawing on Baumgartner and Jones (1991), one can take one step beyond Schmidt's definition and argue that </w:t>
      </w:r>
      <w:r w:rsidRPr="00C731C3">
        <w:rPr>
          <w:rStyle w:val="StyleUnderline"/>
        </w:rPr>
        <w:t>actors will attempt to control both the prevailing image of the policy problem through the use of rhetoric, symbols, and policy analysis and the venue in which the issue is addressed</w:t>
      </w:r>
      <w:r>
        <w:t xml:space="preserve">. An earlier argument in the migration literature that was based on Baumgartner and Jones was the strategic choice of policy venue or ‘venue shopping’ (Guiraudon 2000). But, equally importantly, </w:t>
      </w:r>
      <w:r w:rsidRPr="00C731C3">
        <w:rPr>
          <w:rStyle w:val="StyleUnderline"/>
          <w:highlight w:val="green"/>
        </w:rPr>
        <w:t xml:space="preserve">actors seek to alter the prevailing image of migration by rhetorically </w:t>
      </w:r>
      <w:r w:rsidRPr="00C731C3">
        <w:rPr>
          <w:rStyle w:val="StyleUnderline"/>
          <w:b/>
          <w:highlight w:val="green"/>
        </w:rPr>
        <w:t>linking the image of migration</w:t>
      </w:r>
      <w:r w:rsidRPr="00C731C3">
        <w:rPr>
          <w:rStyle w:val="StyleUnderline"/>
          <w:b/>
        </w:rPr>
        <w:t xml:space="preserve"> and their demands for liberalised economic migration </w:t>
      </w:r>
      <w:r w:rsidRPr="00C731C3">
        <w:rPr>
          <w:rStyle w:val="StyleUnderline"/>
          <w:b/>
          <w:highlight w:val="green"/>
        </w:rPr>
        <w:t>with competitiveness</w:t>
      </w:r>
      <w:r w:rsidRPr="00C731C3">
        <w:rPr>
          <w:rStyle w:val="StyleUnderline"/>
        </w:rPr>
        <w:t xml:space="preserve">. In doing so, </w:t>
      </w:r>
      <w:r w:rsidRPr="00C731C3">
        <w:rPr>
          <w:rStyle w:val="StyleUnderline"/>
          <w:highlight w:val="green"/>
        </w:rPr>
        <w:t>they argue that</w:t>
      </w:r>
      <w:r w:rsidRPr="00C731C3">
        <w:rPr>
          <w:rStyle w:val="StyleUnderline"/>
        </w:rPr>
        <w:t xml:space="preserve"> unhindered </w:t>
      </w:r>
      <w:r w:rsidRPr="00C731C3">
        <w:rPr>
          <w:rStyle w:val="StyleUnderline"/>
          <w:highlight w:val="green"/>
        </w:rPr>
        <w:t>access to the best brains</w:t>
      </w:r>
      <w:r w:rsidRPr="00C731C3">
        <w:rPr>
          <w:rStyle w:val="StyleUnderline"/>
        </w:rPr>
        <w:t xml:space="preserve"> and the human resources deemed necessary </w:t>
      </w:r>
      <w:r w:rsidRPr="00C731C3">
        <w:rPr>
          <w:rStyle w:val="StyleUnderline"/>
          <w:highlight w:val="green"/>
        </w:rPr>
        <w:t xml:space="preserve">is a core component of a national strategy to </w:t>
      </w:r>
      <w:r w:rsidRPr="00C731C3">
        <w:rPr>
          <w:rStyle w:val="StyleUnderline"/>
          <w:b/>
          <w:highlight w:val="green"/>
        </w:rPr>
        <w:t>compete successfully</w:t>
      </w:r>
      <w:r w:rsidRPr="00C731C3">
        <w:rPr>
          <w:rStyle w:val="StyleUnderline"/>
        </w:rPr>
        <w:t xml:space="preserve"> in a globalised world economy</w:t>
      </w:r>
      <w:r>
        <w:t xml:space="preserve">. Consequently, </w:t>
      </w:r>
      <w:r w:rsidRPr="00C731C3">
        <w:rPr>
          <w:rStyle w:val="StyleUnderline"/>
          <w:highlight w:val="green"/>
        </w:rPr>
        <w:t>the claim is constructed that a</w:t>
      </w:r>
      <w:r w:rsidRPr="00C731C3">
        <w:rPr>
          <w:rStyle w:val="StyleUnderline"/>
        </w:rPr>
        <w:t xml:space="preserve"> so-called ‘</w:t>
      </w:r>
      <w:r w:rsidRPr="00C731C3">
        <w:rPr>
          <w:rStyle w:val="StyleUnderline"/>
          <w:highlight w:val="green"/>
        </w:rPr>
        <w:t>global battle for brains’ is underway</w:t>
      </w:r>
      <w:r>
        <w:t xml:space="preserve">, in which countries with restrictive migration policies lose out in </w:t>
      </w:r>
      <w:r w:rsidRPr="00C731C3">
        <w:t>gaining access to an otherwise readily available global talent pool. Though it might be possible to construct alternative rhetorical links between migration and competitiveness, for example calling for an increase in the size of the labour pool and thus (indirect) wage restraint, such strategy would nourish concerns over wage dumping</w:t>
      </w:r>
      <w:r>
        <w:t xml:space="preserve">. </w:t>
      </w:r>
      <w:r w:rsidRPr="00C731C3">
        <w:rPr>
          <w:rStyle w:val="StyleUnderline"/>
          <w:b/>
          <w:highlight w:val="green"/>
        </w:rPr>
        <w:t>Calling for liberalised migration policy to</w:t>
      </w:r>
      <w:r w:rsidRPr="00C731C3">
        <w:rPr>
          <w:rStyle w:val="StyleUnderline"/>
          <w:b/>
        </w:rPr>
        <w:t xml:space="preserve"> sustain and </w:t>
      </w:r>
      <w:r w:rsidRPr="00C731C3">
        <w:rPr>
          <w:rStyle w:val="StyleUnderline"/>
          <w:b/>
          <w:highlight w:val="green"/>
        </w:rPr>
        <w:t>enhance competitiveness</w:t>
      </w:r>
      <w:r>
        <w:t xml:space="preserve">, by contrast, </w:t>
      </w:r>
      <w:r w:rsidRPr="00C731C3">
        <w:rPr>
          <w:rStyle w:val="StyleUnderline"/>
          <w:b/>
          <w:highlight w:val="green"/>
        </w:rPr>
        <w:t>is</w:t>
      </w:r>
      <w:r w:rsidRPr="00C731C3">
        <w:rPr>
          <w:rStyle w:val="StyleUnderline"/>
          <w:b/>
        </w:rPr>
        <w:t xml:space="preserve"> much </w:t>
      </w:r>
      <w:r w:rsidRPr="00C731C3">
        <w:rPr>
          <w:rStyle w:val="StyleUnderline"/>
          <w:b/>
          <w:highlight w:val="green"/>
        </w:rPr>
        <w:t>more politically appealing</w:t>
      </w:r>
      <w:r w:rsidRPr="00C731C3">
        <w:rPr>
          <w:rStyle w:val="StyleUnderline"/>
          <w:b/>
        </w:rPr>
        <w:t xml:space="preserve"> </w:t>
      </w:r>
      <w:r w:rsidRPr="00C731C3">
        <w:rPr>
          <w:rStyle w:val="StyleUnderline"/>
        </w:rPr>
        <w:t xml:space="preserve">and corresponds with liberal notions of economic growth enhanced through deregulation. </w:t>
      </w:r>
      <w:r w:rsidRPr="00C731C3">
        <w:rPr>
          <w:rStyle w:val="StyleUnderline"/>
          <w:highlight w:val="green"/>
        </w:rPr>
        <w:t>Thus, discourse</w:t>
      </w:r>
      <w:r w:rsidRPr="00C731C3">
        <w:rPr>
          <w:rStyle w:val="StyleUnderline"/>
        </w:rPr>
        <w:t>, ‘used to construct and legitimate</w:t>
      </w:r>
      <w:r w:rsidRPr="00C731C3">
        <w:rPr>
          <w:rStyle w:val="StyleUnderline"/>
          <w:rFonts w:ascii="Times New Roman" w:hAnsi="Times New Roman" w:cs="Times New Roman"/>
        </w:rPr>
        <w:t> </w:t>
      </w:r>
      <w:r w:rsidRPr="00C731C3">
        <w:rPr>
          <w:rStyle w:val="StyleUnderline"/>
          <w:rFonts w:cs="Georgia"/>
        </w:rPr>
        <w:t>…</w:t>
      </w:r>
      <w:r w:rsidRPr="00C731C3">
        <w:rPr>
          <w:rStyle w:val="StyleUnderline"/>
          <w:rFonts w:ascii="Times New Roman" w:hAnsi="Times New Roman" w:cs="Times New Roman"/>
        </w:rPr>
        <w:t> </w:t>
      </w:r>
      <w:r w:rsidRPr="00C731C3">
        <w:rPr>
          <w:rStyle w:val="StyleUnderline"/>
        </w:rPr>
        <w:t>the necessity and appropriateness of reform</w:t>
      </w:r>
      <w:r w:rsidRPr="00C731C3">
        <w:rPr>
          <w:rStyle w:val="StyleUnderline"/>
          <w:rFonts w:ascii="Times New Roman" w:hAnsi="Times New Roman" w:cs="Times New Roman"/>
        </w:rPr>
        <w:t> </w:t>
      </w:r>
      <w:r w:rsidRPr="00C731C3">
        <w:rPr>
          <w:rStyle w:val="StyleUnderline"/>
          <w:rFonts w:cs="Georgia"/>
        </w:rPr>
        <w:t>…</w:t>
      </w:r>
      <w:r w:rsidRPr="00C731C3">
        <w:rPr>
          <w:rStyle w:val="StyleUnderline"/>
          <w:rFonts w:ascii="Times New Roman" w:hAnsi="Times New Roman" w:cs="Times New Roman"/>
        </w:rPr>
        <w:t> </w:t>
      </w:r>
      <w:r w:rsidRPr="00C731C3">
        <w:rPr>
          <w:rStyle w:val="StyleUnderline"/>
          <w:highlight w:val="green"/>
        </w:rPr>
        <w:t xml:space="preserve">can exert a </w:t>
      </w:r>
      <w:r w:rsidRPr="00C731C3">
        <w:rPr>
          <w:rStyle w:val="StyleUnderline"/>
          <w:b/>
          <w:highlight w:val="green"/>
        </w:rPr>
        <w:t>causal influence</w:t>
      </w:r>
      <w:r w:rsidRPr="00C731C3">
        <w:rPr>
          <w:rStyle w:val="StyleUnderline"/>
          <w:rFonts w:cs="Georgia"/>
          <w:b/>
          <w:highlight w:val="green"/>
        </w:rPr>
        <w:t>’</w:t>
      </w:r>
      <w:r>
        <w:t xml:space="preserve"> (Schmidt 2002, 169).</w:t>
      </w:r>
    </w:p>
    <w:p w14:paraId="1949BD9F" w14:textId="77777777" w:rsidR="00C731C3" w:rsidRPr="005D4A96" w:rsidRDefault="00C731C3" w:rsidP="00C731C3">
      <w:r w:rsidRPr="00C731C3">
        <w:rPr>
          <w:rStyle w:val="StyleUnderline"/>
          <w:highlight w:val="green"/>
        </w:rPr>
        <w:t xml:space="preserve">Migration thus becomes an issue with </w:t>
      </w:r>
      <w:r w:rsidRPr="00C731C3">
        <w:rPr>
          <w:rStyle w:val="StyleUnderline"/>
          <w:b/>
          <w:highlight w:val="green"/>
        </w:rPr>
        <w:t>positive connotations in response to</w:t>
      </w:r>
      <w:r w:rsidRPr="00C731C3">
        <w:rPr>
          <w:rStyle w:val="StyleUnderline"/>
          <w:b/>
        </w:rPr>
        <w:t xml:space="preserve"> the challenges of </w:t>
      </w:r>
      <w:r w:rsidRPr="00C731C3">
        <w:rPr>
          <w:rStyle w:val="StyleUnderline"/>
          <w:b/>
          <w:highlight w:val="green"/>
        </w:rPr>
        <w:t>competitiveness</w:t>
      </w:r>
      <w:r w:rsidRPr="00C731C3">
        <w:rPr>
          <w:rStyle w:val="StyleUnderline"/>
        </w:rPr>
        <w:t xml:space="preserve">. Thus, </w:t>
      </w:r>
      <w:r w:rsidRPr="00C731C3">
        <w:rPr>
          <w:rStyle w:val="StyleUnderline"/>
          <w:highlight w:val="green"/>
        </w:rPr>
        <w:t>the argument</w:t>
      </w:r>
      <w:r w:rsidRPr="00C731C3">
        <w:rPr>
          <w:rStyle w:val="StyleUnderline"/>
        </w:rPr>
        <w:t xml:space="preserve"> advanced does not suggest crude claims about all-powerful business groups, but rather </w:t>
      </w:r>
      <w:r w:rsidRPr="00C731C3">
        <w:rPr>
          <w:rStyle w:val="StyleUnderline"/>
          <w:highlight w:val="green"/>
        </w:rPr>
        <w:t>suggests that the instrumental use of rhetoric</w:t>
      </w:r>
      <w:r w:rsidRPr="00C731C3">
        <w:rPr>
          <w:rStyle w:val="StyleUnderline"/>
        </w:rPr>
        <w:t xml:space="preserve"> that recasts migration </w:t>
      </w:r>
      <w:r w:rsidRPr="00C731C3">
        <w:rPr>
          <w:rStyle w:val="StyleUnderline"/>
          <w:highlight w:val="green"/>
        </w:rPr>
        <w:t>is crucially important</w:t>
      </w:r>
      <w:r w:rsidRPr="00C731C3">
        <w:rPr>
          <w:rStyle w:val="StyleUnderline"/>
        </w:rPr>
        <w:t xml:space="preserve"> in accounting for</w:t>
      </w:r>
      <w:r>
        <w:t xml:space="preserve"> Europe's </w:t>
      </w:r>
      <w:r w:rsidRPr="00C731C3">
        <w:rPr>
          <w:rStyle w:val="StyleUnderline"/>
        </w:rPr>
        <w:t>rediscovery of labour migration</w:t>
      </w:r>
      <w:r w:rsidRPr="00C731C3">
        <w:t>. Three arguments in particular are submitted repeatedly by advocates of liberalised immigration that will be identified in the empirical section</w:t>
      </w:r>
      <w:r>
        <w:t xml:space="preserve">: firstly, economic growth and economic competitiveness purportedly hinge on unimpeded access to new labour supply pools. Secondly, carefully ‘managed’ migration is superior to merely passively encountered migration. Thirdly, and relatedly, this implies not liberalisation across all categories, but a focus on immigrants perceived to be economically useful and easily integrated into the labour market. </w:t>
      </w:r>
      <w:r w:rsidRPr="00C731C3">
        <w:rPr>
          <w:rStyle w:val="StyleUnderline"/>
          <w:highlight w:val="green"/>
        </w:rPr>
        <w:t>These</w:t>
      </w:r>
      <w:r>
        <w:t xml:space="preserve"> three </w:t>
      </w:r>
      <w:r w:rsidRPr="00C731C3">
        <w:rPr>
          <w:rStyle w:val="StyleUnderline"/>
          <w:highlight w:val="green"/>
        </w:rPr>
        <w:t xml:space="preserve">claims form the basis of the </w:t>
      </w:r>
      <w:r w:rsidRPr="00C731C3">
        <w:rPr>
          <w:rStyle w:val="StyleUnderline"/>
          <w:b/>
          <w:highlight w:val="green"/>
        </w:rPr>
        <w:t>discursive support for political demands</w:t>
      </w:r>
      <w:r>
        <w:t xml:space="preserve">, though the prominence each individual claim assumes varies, as will be explored in the empirical section. </w:t>
      </w:r>
    </w:p>
    <w:bookmarkEnd w:id="5"/>
    <w:p w14:paraId="0742C58D" w14:textId="30B9B90B" w:rsidR="000A7325" w:rsidRDefault="000A7325" w:rsidP="00D66E6B">
      <w:pPr>
        <w:pStyle w:val="Heading4"/>
      </w:pPr>
      <w:r>
        <w:t xml:space="preserve">Economic competitiveness discourse is key necessary for successful immigration movements </w:t>
      </w:r>
    </w:p>
    <w:p w14:paraId="3C725F73" w14:textId="3C47DB8F" w:rsidR="000A7325" w:rsidRPr="000A7325" w:rsidRDefault="000A7325" w:rsidP="000A7325">
      <w:r w:rsidRPr="000A7325">
        <w:rPr>
          <w:b/>
        </w:rPr>
        <w:t xml:space="preserve">Menz 15 </w:t>
      </w:r>
      <w:r w:rsidRPr="000A7325">
        <w:t>Georg Menz</w:t>
      </w:r>
      <w:r>
        <w:t xml:space="preserve">, Goldsmith College. </w:t>
      </w:r>
      <w:r w:rsidRPr="000A7325">
        <w:t>Framing competitiveness: the advocacy of migration as an essential human resources strategy in Europe</w:t>
      </w:r>
      <w:r>
        <w:t xml:space="preserve"> </w:t>
      </w:r>
      <w:r w:rsidRPr="000A7325">
        <w:t>Pages 625-642 | Received 04 Jun 2013, Accepted 25 Sep 2015, Published online: 11 Nov 2015</w:t>
      </w:r>
      <w:r>
        <w:t xml:space="preserve"> Journal of Ethnic and Migration Studies Volume 42, 2016 - Issue 4: European migration governance since the Lisbon treaty</w:t>
      </w:r>
      <w:r w:rsidR="00FA6C9F">
        <w:t xml:space="preserve"> https://www.tandfonline.com/doi/full/10.1080/1369183X.2015.1102040?scroll=top&amp;needAccess=true</w:t>
      </w:r>
    </w:p>
    <w:p w14:paraId="15543A89" w14:textId="5987833C" w:rsidR="000A7325" w:rsidRPr="000A7325" w:rsidRDefault="000A7325" w:rsidP="000A7325">
      <w:r>
        <w:t xml:space="preserve">This article's key submission is that </w:t>
      </w:r>
      <w:r w:rsidRPr="000A7325">
        <w:rPr>
          <w:rStyle w:val="StyleUnderline"/>
        </w:rPr>
        <w:t xml:space="preserve">the </w:t>
      </w:r>
      <w:r w:rsidRPr="000A7325">
        <w:rPr>
          <w:rStyle w:val="StyleUnderline"/>
          <w:b/>
        </w:rPr>
        <w:t>successful implementation</w:t>
      </w:r>
      <w:r w:rsidRPr="000A7325">
        <w:rPr>
          <w:rStyle w:val="StyleUnderline"/>
        </w:rPr>
        <w:t xml:space="preserve"> of newly liberalised labour migration policy hinges critically on</w:t>
      </w:r>
      <w:r>
        <w:t xml:space="preserve"> the creation of supportive </w:t>
      </w:r>
      <w:r w:rsidRPr="000A7325">
        <w:rPr>
          <w:rStyle w:val="StyleUnderline"/>
        </w:rPr>
        <w:t>discourse</w:t>
      </w:r>
      <w:r>
        <w:t xml:space="preserve"> by policy elites </w:t>
      </w:r>
      <w:r w:rsidRPr="000A7325">
        <w:rPr>
          <w:rStyle w:val="StyleUnderline"/>
          <w:b/>
        </w:rPr>
        <w:t>that links labour migration with economic competitiveness</w:t>
      </w:r>
      <w:r w:rsidRPr="000A7325">
        <w:t>. Key elite policy actors</w:t>
      </w:r>
      <w:r>
        <w:t xml:space="preserve"> in this regard are not only governmental, especially (prime) ministers and presidents, but also employer association and business-friendly </w:t>
      </w:r>
      <w:r w:rsidRPr="000A7325">
        <w:rPr>
          <w:rStyle w:val="StyleUnderline"/>
        </w:rPr>
        <w:t>think tanks</w:t>
      </w:r>
      <w:r>
        <w:t xml:space="preserve"> that attempt to create elite consensus and </w:t>
      </w:r>
      <w:r w:rsidRPr="000A7325">
        <w:rPr>
          <w:rStyle w:val="StyleUnderline"/>
        </w:rPr>
        <w:t xml:space="preserve">influence public opinion and lobby policy-makers by </w:t>
      </w:r>
      <w:r w:rsidRPr="000A7325">
        <w:rPr>
          <w:rStyle w:val="StyleUnderline"/>
          <w:b/>
        </w:rPr>
        <w:t>creating a discourse</w:t>
      </w:r>
      <w:r w:rsidRPr="000A7325">
        <w:rPr>
          <w:rStyle w:val="StyleUnderline"/>
        </w:rPr>
        <w:t xml:space="preserve"> that rhetorically links liberalised economic migration policies with the policy goal of improved </w:t>
      </w:r>
      <w:r w:rsidRPr="000A7325">
        <w:rPr>
          <w:rStyle w:val="StyleUnderline"/>
          <w:b/>
        </w:rPr>
        <w:t>economic competitiveness</w:t>
      </w:r>
      <w:r w:rsidRPr="000A7325">
        <w:rPr>
          <w:rStyle w:val="StyleUnderline"/>
        </w:rPr>
        <w:t xml:space="preserve">. This discourse is essential in establishing economic migration as being </w:t>
      </w:r>
      <w:r w:rsidRPr="000A7325">
        <w:rPr>
          <w:rStyle w:val="StyleUnderline"/>
          <w:b/>
        </w:rPr>
        <w:t>politically desirable</w:t>
      </w:r>
      <w:r w:rsidRPr="000A7325">
        <w:rPr>
          <w:rStyle w:val="StyleUnderline"/>
        </w:rPr>
        <w:t xml:space="preserve">, which is crucial given </w:t>
      </w:r>
      <w:r w:rsidRPr="000A7325">
        <w:rPr>
          <w:rStyle w:val="StyleUnderline"/>
          <w:b/>
        </w:rPr>
        <w:t>negative public opinion</w:t>
      </w:r>
      <w:r w:rsidRPr="000A7325">
        <w:rPr>
          <w:rStyle w:val="StyleUnderline"/>
        </w:rPr>
        <w:t xml:space="preserve"> towards fresh immigration</w:t>
      </w:r>
      <w:r>
        <w:t xml:space="preserve">, an often poor image of existing migrant communities, and relatively low standards of educational achievements and higher than average unemployment amongst the second and third generation. </w:t>
      </w:r>
      <w:r w:rsidRPr="000A7325">
        <w:rPr>
          <w:rStyle w:val="StyleUnderline"/>
        </w:rPr>
        <w:t>More than being merely desirable</w:t>
      </w:r>
      <w:r>
        <w:t xml:space="preserve">, however, </w:t>
      </w:r>
      <w:r w:rsidRPr="000A7325">
        <w:rPr>
          <w:rStyle w:val="StyleUnderline"/>
        </w:rPr>
        <w:t>additional immigration is being rhetorically portrayed as ultimately without real alternative</w:t>
      </w:r>
      <w:r>
        <w:t xml:space="preserve"> by its advocates in government, employer association, and business-friendly think tanks. </w:t>
      </w:r>
      <w:r w:rsidRPr="000A7325">
        <w:rPr>
          <w:rStyle w:val="StyleUnderline"/>
        </w:rPr>
        <w:t>Such attempts at rhetorically framing migration as a question of competitiveness are unfolding</w:t>
      </w:r>
      <w:r>
        <w:t xml:space="preserve"> both at the European and member state levels, as this paper will document and analyse. Thus, </w:t>
      </w:r>
      <w:r w:rsidRPr="000A7325">
        <w:rPr>
          <w:rStyle w:val="StyleUnderline"/>
        </w:rPr>
        <w:t>liberalised migration, according to such claims, is crucial to the sustained competitiveness of the national economy</w:t>
      </w:r>
      <w:r>
        <w:t xml:space="preserve">, its attractiveness for foreign capital and investment, its growth potential and positive economic multiplier effects that migrants create, </w:t>
      </w:r>
      <w:r w:rsidRPr="000A7325">
        <w:rPr>
          <w:rStyle w:val="StyleUnderline"/>
        </w:rPr>
        <w:t>however, factually questionable these claims may be.</w:t>
      </w:r>
      <w:r>
        <w:rPr>
          <w:rStyle w:val="StyleUnderline"/>
        </w:rPr>
        <w:t xml:space="preserve"> </w:t>
      </w:r>
    </w:p>
    <w:p w14:paraId="1A5BCBD2" w14:textId="590A4908" w:rsidR="00FA6C9F" w:rsidRDefault="00FA6C9F" w:rsidP="00FA6C9F">
      <w:pPr>
        <w:pStyle w:val="Heading4"/>
      </w:pPr>
      <w:r>
        <w:t xml:space="preserve">Europe proves – competitiveness discourse is necessary </w:t>
      </w:r>
    </w:p>
    <w:p w14:paraId="4EA6FC26" w14:textId="51180E04" w:rsidR="00FA6C9F" w:rsidRPr="000A7325" w:rsidRDefault="00FA6C9F" w:rsidP="00FA6C9F">
      <w:r w:rsidRPr="000A7325">
        <w:rPr>
          <w:b/>
        </w:rPr>
        <w:t xml:space="preserve">Menz 15 </w:t>
      </w:r>
      <w:r w:rsidRPr="000A7325">
        <w:t>Georg Menz</w:t>
      </w:r>
      <w:r>
        <w:t xml:space="preserve">, Goldsmith College. </w:t>
      </w:r>
      <w:r w:rsidRPr="000A7325">
        <w:t>Framing competitiveness: the advocacy of migration as an essential human resources strategy in Europe</w:t>
      </w:r>
      <w:r>
        <w:t xml:space="preserve"> </w:t>
      </w:r>
      <w:r w:rsidRPr="000A7325">
        <w:t>Pages 625-642 | Received 04 Jun 2013, Accepted 25 Sep 2015, Published online: 11 Nov 2015</w:t>
      </w:r>
      <w:r>
        <w:t xml:space="preserve"> Journal of Ethnic and Migration Studies Volume 42, 2016 - Issue 4: European migration governance since the Lisbon treaty https://www.tandfonline.com/doi/full/10.1080/1369183X.2015.1102040?scroll=top&amp;needAccess=true</w:t>
      </w:r>
    </w:p>
    <w:p w14:paraId="772414DE" w14:textId="77777777" w:rsidR="00FA6C9F" w:rsidRDefault="00FA6C9F" w:rsidP="00FA6C9F">
      <w:r>
        <w:t xml:space="preserve">4. </w:t>
      </w:r>
      <w:r w:rsidRPr="00FA6C9F">
        <w:rPr>
          <w:rStyle w:val="StyleUnderline"/>
        </w:rPr>
        <w:t>Conclusion: using discourse in liberalising labour migration</w:t>
      </w:r>
    </w:p>
    <w:p w14:paraId="3E418B66" w14:textId="77777777" w:rsidR="00FA6C9F" w:rsidRDefault="00FA6C9F" w:rsidP="00FA6C9F">
      <w:r w:rsidRPr="00FA6C9F">
        <w:rPr>
          <w:rStyle w:val="StyleUnderline"/>
        </w:rPr>
        <w:t xml:space="preserve">After two decades of restrictive policy stances, labour migration has been re-discovered in Europe. A </w:t>
      </w:r>
      <w:r w:rsidRPr="00FA6C9F">
        <w:rPr>
          <w:rStyle w:val="StyleUnderline"/>
          <w:b/>
        </w:rPr>
        <w:t>crucial element</w:t>
      </w:r>
      <w:r>
        <w:t xml:space="preserve"> in this </w:t>
      </w:r>
      <w:r w:rsidRPr="00FA6C9F">
        <w:rPr>
          <w:rStyle w:val="StyleUnderline"/>
        </w:rPr>
        <w:t xml:space="preserve">process had been a </w:t>
      </w:r>
      <w:r w:rsidRPr="00FA6C9F">
        <w:rPr>
          <w:rStyle w:val="StyleUnderline"/>
          <w:b/>
        </w:rPr>
        <w:t>discourse that rhetorically portrays</w:t>
      </w:r>
      <w:r w:rsidRPr="00FA6C9F">
        <w:rPr>
          <w:rStyle w:val="StyleUnderline"/>
        </w:rPr>
        <w:t xml:space="preserve"> this purported need for liberalised labour </w:t>
      </w:r>
      <w:r w:rsidRPr="00FA6C9F">
        <w:rPr>
          <w:rStyle w:val="StyleUnderline"/>
          <w:b/>
        </w:rPr>
        <w:t>migration as pivotal in securing and maintaining ‘competitiveness'</w:t>
      </w:r>
      <w:r>
        <w:t xml:space="preserve">. While it is not possible to identify a single source of this new discourse, this discursive link was first made in the early 2000s and has since surfaced in all three countries examines in this paper. Policy elite actors that create such discourse are largely governmental, but employers and in some cases think tanks also contribute. Though not explicitly acknowledged, other possible actors have been examined in carrying out the research for this paper, but have been found inconsequential in their contribution to discourse. </w:t>
      </w:r>
      <w:r w:rsidRPr="00FA6C9F">
        <w:rPr>
          <w:rStyle w:val="StyleUnderline"/>
        </w:rPr>
        <w:t xml:space="preserve">Given sceptical public opinion and high unemployment, the overall context for liberalised migration would appear less than favourable, yet such </w:t>
      </w:r>
      <w:r w:rsidRPr="00FA6C9F">
        <w:rPr>
          <w:rStyle w:val="StyleUnderline"/>
          <w:b/>
        </w:rPr>
        <w:t>discourse has helped create the preconditions for substantial policy change</w:t>
      </w:r>
      <w:r w:rsidRPr="00FA6C9F">
        <w:rPr>
          <w:rStyle w:val="StyleUnderline"/>
        </w:rPr>
        <w:t>.</w:t>
      </w:r>
    </w:p>
    <w:p w14:paraId="738DA08B" w14:textId="77777777" w:rsidR="00FA6C9F" w:rsidRDefault="00FA6C9F" w:rsidP="00FA6C9F">
      <w:r>
        <w:t xml:space="preserve">A similar observation could be made with regard to policy developments at the level of the European Union. </w:t>
      </w:r>
      <w:r w:rsidRPr="00FA6C9F">
        <w:rPr>
          <w:rStyle w:val="StyleUnderline"/>
        </w:rPr>
        <w:t>The European Commission has skilfully employed strategic discourse in its elaboration of policy geared at attracting skilled migrants, as documented elsewhere</w:t>
      </w:r>
      <w:r>
        <w:t xml:space="preserve"> (Menz 2015). Mirroring developments in the key member states, </w:t>
      </w:r>
      <w:r w:rsidRPr="00FA6C9F">
        <w:rPr>
          <w:rStyle w:val="StyleUnderline"/>
        </w:rPr>
        <w:t xml:space="preserve">a key claim repeated throughout has been the recasting of migration as a necessity to </w:t>
      </w:r>
      <w:r w:rsidRPr="00FA6C9F">
        <w:rPr>
          <w:rStyle w:val="StyleUnderline"/>
          <w:b/>
        </w:rPr>
        <w:t>address alleged shortcomings in human resource development</w:t>
      </w:r>
      <w:r>
        <w:t xml:space="preserve">, at times also invoking the purported demographic changes underway. </w:t>
      </w:r>
    </w:p>
    <w:p w14:paraId="1B54E232" w14:textId="77777777" w:rsidR="00FA6C9F" w:rsidRDefault="00FA6C9F" w:rsidP="00FA6C9F">
      <w:r w:rsidRPr="00FA6C9F">
        <w:rPr>
          <w:rStyle w:val="StyleUnderline"/>
        </w:rPr>
        <w:t>In Britain, a decisively new approach came with the New Labour government and its creation of a discourse that emphasised the positive contribution made by managed migration and helped provide a favourable context for liberalised regulations concerning economic migrants</w:t>
      </w:r>
      <w:r>
        <w:t xml:space="preserve">. British employers welcomed this policy change and contributed to such discourse. </w:t>
      </w:r>
      <w:r w:rsidRPr="00FA6C9F">
        <w:rPr>
          <w:rStyle w:val="StyleUnderline"/>
        </w:rPr>
        <w:t>In the UK case, we find a focus on the</w:t>
      </w:r>
      <w:r>
        <w:t xml:space="preserve"> first and third </w:t>
      </w:r>
      <w:r w:rsidRPr="00FA6C9F">
        <w:rPr>
          <w:rStyle w:val="StyleUnderline"/>
        </w:rPr>
        <w:t xml:space="preserve">argument identified earlier: </w:t>
      </w:r>
      <w:r w:rsidRPr="00FA6C9F">
        <w:rPr>
          <w:rStyle w:val="StyleUnderline"/>
          <w:b/>
        </w:rPr>
        <w:t>easier and unimpeded access to immigrant labour is characterised as a keystone to growth and competitiveness</w:t>
      </w:r>
      <w:r>
        <w:t xml:space="preserve">, while at the same time it is clear that </w:t>
      </w:r>
      <w:r w:rsidRPr="00FA6C9F">
        <w:rPr>
          <w:rStyle w:val="StyleUnderline"/>
        </w:rPr>
        <w:t>the discourse focuses on</w:t>
      </w:r>
      <w:r>
        <w:t xml:space="preserve"> categories of </w:t>
      </w:r>
      <w:r w:rsidRPr="00FA6C9F">
        <w:rPr>
          <w:rStyle w:val="StyleUnderline"/>
        </w:rPr>
        <w:t xml:space="preserve">migrants that ‘make immigration work for Britain’. The focus thus rests </w:t>
      </w:r>
      <w:r w:rsidRPr="00FA6C9F">
        <w:rPr>
          <w:rStyle w:val="StyleUnderline"/>
          <w:b/>
        </w:rPr>
        <w:t>solely on liberalised access for labour migrants</w:t>
      </w:r>
      <w:r>
        <w:t>. The key actors in this case were governmental actors supported by employer associations.</w:t>
      </w:r>
    </w:p>
    <w:p w14:paraId="227648A5" w14:textId="77777777" w:rsidR="00FA6C9F" w:rsidRDefault="00FA6C9F" w:rsidP="00FA6C9F">
      <w:r w:rsidRPr="00FA6C9F">
        <w:rPr>
          <w:rStyle w:val="StyleUnderline"/>
        </w:rPr>
        <w:t>In France</w:t>
      </w:r>
      <w:r>
        <w:t xml:space="preserve">, discourse played a particularly important role because the proposed selectiveness along economic criteria constitutes an important symbolic break with the past. All three arguments can be identified here: carefully selected or ‘chosen migration’ was slowly embrace by the political Right, which described an astonishing volte-face regarding immigration. First as minister and later as president, Nicholas Sarkozy developed the notion of re-casting French immigration policy and actively soliciting economic migrants. At the same time, </w:t>
      </w:r>
      <w:r w:rsidRPr="00FA6C9F">
        <w:rPr>
          <w:rStyle w:val="StyleUnderline"/>
        </w:rPr>
        <w:t>governmental actors, supported by business-friendly think tanks emphasised the importance of focusing on labour migrants and designating policy schemes that selected migrants on criteria that were meant to facilitate the integration into the labour market and avoid costly ‘failure’. The</w:t>
      </w:r>
      <w:r>
        <w:t xml:space="preserve"> first </w:t>
      </w:r>
      <w:r w:rsidRPr="00FA6C9F">
        <w:rPr>
          <w:rStyle w:val="StyleUnderline"/>
        </w:rPr>
        <w:t>argument</w:t>
      </w:r>
      <w:r>
        <w:t xml:space="preserve">, according to which the </w:t>
      </w:r>
      <w:r w:rsidRPr="00FA6C9F">
        <w:rPr>
          <w:rStyle w:val="StyleUnderline"/>
          <w:b/>
        </w:rPr>
        <w:t>greater access to an international labour pool is necessary in order to assure economic competitiveness</w:t>
      </w:r>
      <w:r>
        <w:t xml:space="preserve"> can be found especially in Sarkozy's claims regarding France robbing itself of the opportunity to be more selective in its admissions policies, but also in the discourse generated by business actors. A number of governmental as well as business actors equally embraced this discourse and helped support legislative change geared at attracting the highly skilled. </w:t>
      </w:r>
    </w:p>
    <w:p w14:paraId="2ECDA96D" w14:textId="77777777" w:rsidR="00FA6C9F" w:rsidRPr="00FA6C9F" w:rsidRDefault="00FA6C9F" w:rsidP="00FA6C9F">
      <w:pPr>
        <w:rPr>
          <w:rStyle w:val="StyleUnderline"/>
          <w:b/>
        </w:rPr>
      </w:pPr>
      <w:r w:rsidRPr="00FA6C9F">
        <w:rPr>
          <w:rStyle w:val="StyleUnderline"/>
        </w:rPr>
        <w:t>Finally, German immigration policy has seen considerable liberalisation and created new avenues</w:t>
      </w:r>
      <w:r>
        <w:t xml:space="preserve">, especially for the highly skilled. </w:t>
      </w:r>
      <w:r w:rsidRPr="00FA6C9F">
        <w:rPr>
          <w:rStyle w:val="StyleUnderline"/>
        </w:rPr>
        <w:t>New thinking</w:t>
      </w:r>
      <w:r>
        <w:t xml:space="preserve">, especially amongst employers and in the ranks of the 1998–2005 Social Democrat-Green coalition governments of Gerhard Schröder but continued since, </w:t>
      </w:r>
      <w:r w:rsidRPr="00FA6C9F">
        <w:rPr>
          <w:rStyle w:val="StyleUnderline"/>
        </w:rPr>
        <w:t xml:space="preserve">spawned discourse that </w:t>
      </w:r>
      <w:r w:rsidRPr="00FA6C9F">
        <w:rPr>
          <w:rStyle w:val="StyleUnderline"/>
          <w:b/>
        </w:rPr>
        <w:t>linked Germany's economic future to a liberalised approach to labour migration</w:t>
      </w:r>
      <w:r>
        <w:t xml:space="preserve">. Here, too, the first and </w:t>
      </w:r>
      <w:r w:rsidRPr="00FA6C9F">
        <w:rPr>
          <w:rStyle w:val="StyleUnderline"/>
        </w:rPr>
        <w:t>the</w:t>
      </w:r>
      <w:r>
        <w:t xml:space="preserve"> third </w:t>
      </w:r>
      <w:r w:rsidRPr="00FA6C9F">
        <w:rPr>
          <w:rStyle w:val="StyleUnderline"/>
        </w:rPr>
        <w:t>argument</w:t>
      </w:r>
      <w:r>
        <w:t xml:space="preserve"> can be discerned in producing the discursive fabric </w:t>
      </w:r>
      <w:r w:rsidRPr="00FA6C9F">
        <w:rPr>
          <w:rStyle w:val="StyleUnderline"/>
        </w:rPr>
        <w:t xml:space="preserve">that helped sway the debate and ushered in new policy: business-friendly think tanks and employers themselves </w:t>
      </w:r>
      <w:r w:rsidRPr="00FA6C9F">
        <w:rPr>
          <w:rStyle w:val="StyleUnderline"/>
          <w:b/>
        </w:rPr>
        <w:t>emphasised the role focus on labour migrants</w:t>
      </w:r>
      <w:r>
        <w:t xml:space="preserve"> and deliberately did not call for liberalised provisions for other categories, while at the same time </w:t>
      </w:r>
      <w:r w:rsidRPr="00FA6C9F">
        <w:rPr>
          <w:rStyle w:val="StyleUnderline"/>
          <w:b/>
        </w:rPr>
        <w:t>the link between economic competitiveness and easier access to migrant labour was claimed to be essential and nourished by claims regarding labour and skills shortages.</w:t>
      </w:r>
    </w:p>
    <w:p w14:paraId="22E97904" w14:textId="77777777" w:rsidR="00FA6C9F" w:rsidRDefault="00FA6C9F" w:rsidP="00FA6C9F">
      <w:r w:rsidRPr="00FA6C9F">
        <w:rPr>
          <w:rStyle w:val="StyleUnderline"/>
        </w:rPr>
        <w:t xml:space="preserve">The rhetorical invoking of concepts of </w:t>
      </w:r>
      <w:r w:rsidRPr="00FA6C9F">
        <w:rPr>
          <w:rStyle w:val="StyleUnderline"/>
          <w:b/>
        </w:rPr>
        <w:t>national competitiveness</w:t>
      </w:r>
      <w:r w:rsidRPr="00FA6C9F">
        <w:rPr>
          <w:rStyle w:val="StyleUnderline"/>
        </w:rPr>
        <w:t xml:space="preserve"> and the purported need for flexible liberalised economic migration channels spawned a discourse that has helped </w:t>
      </w:r>
      <w:r w:rsidRPr="00FA6C9F">
        <w:rPr>
          <w:rStyle w:val="StyleUnderline"/>
          <w:b/>
        </w:rPr>
        <w:t>legitimise policy implementation</w:t>
      </w:r>
      <w:r w:rsidRPr="00FA6C9F">
        <w:rPr>
          <w:rStyle w:val="StyleUnderline"/>
        </w:rPr>
        <w:t xml:space="preserve"> and bring about elite consensus regarding labour migration</w:t>
      </w:r>
      <w:r>
        <w:t xml:space="preserve">. As such, </w:t>
      </w:r>
      <w:r w:rsidRPr="00FA6C9F">
        <w:rPr>
          <w:rStyle w:val="StyleUnderline"/>
        </w:rPr>
        <w:t xml:space="preserve">discourse is an important and thus far underappreciated conceptual tool in the analysis of labour migration. </w:t>
      </w:r>
      <w:r w:rsidRPr="00FA6C9F">
        <w:t>Notwithstanding extremely unfortunate external circumstances, European governments recalibrated economic migration policies</w:t>
      </w:r>
      <w:r>
        <w:t xml:space="preserve"> since 2000, convincing themselves and producing discursive justifications for a radical departure from a much more restrictive phase in policy between the early 1970s and the late 1990s. </w:t>
      </w:r>
    </w:p>
    <w:p w14:paraId="228973AF" w14:textId="77777777" w:rsidR="008934F8" w:rsidRPr="00864913" w:rsidRDefault="008934F8" w:rsidP="008934F8">
      <w:pPr>
        <w:pStyle w:val="Heading4"/>
      </w:pPr>
      <w:r w:rsidRPr="00864913">
        <w:t xml:space="preserve">Framing immigration policy in terms of US economic needs prevents otherization and exclusion.  </w:t>
      </w:r>
    </w:p>
    <w:p w14:paraId="0E27C6B6" w14:textId="77777777" w:rsidR="008934F8" w:rsidRPr="00864913" w:rsidRDefault="008934F8" w:rsidP="008934F8">
      <w:r>
        <w:rPr>
          <w:b/>
        </w:rPr>
        <w:t xml:space="preserve">Sassen 99 </w:t>
      </w:r>
      <w:r w:rsidRPr="00864913">
        <w:t xml:space="preserve">Saskia Sassen Sociology @ Columbia ’99 Guests and Aliens p. 136-137 </w:t>
      </w:r>
    </w:p>
    <w:p w14:paraId="26FEE832" w14:textId="77777777" w:rsidR="008934F8" w:rsidRPr="00864913" w:rsidRDefault="008934F8" w:rsidP="008934F8">
      <w:r w:rsidRPr="00864913">
        <w:rPr>
          <w:bCs/>
          <w:u w:val="single"/>
        </w:rPr>
        <w:t xml:space="preserve">Establishing whether labor migration is an </w:t>
      </w:r>
      <w:r w:rsidRPr="00864913">
        <w:rPr>
          <w:b/>
          <w:bCs/>
          <w:u w:val="single"/>
        </w:rPr>
        <w:t>integral</w:t>
      </w:r>
      <w:r w:rsidRPr="00864913">
        <w:rPr>
          <w:bCs/>
          <w:u w:val="single"/>
        </w:rPr>
        <w:t xml:space="preserve"> </w:t>
      </w:r>
      <w:r w:rsidRPr="00864913">
        <w:rPr>
          <w:b/>
          <w:bCs/>
          <w:u w:val="single"/>
        </w:rPr>
        <w:t>part</w:t>
      </w:r>
      <w:r w:rsidRPr="00864913">
        <w:rPr>
          <w:bCs/>
          <w:u w:val="single"/>
        </w:rPr>
        <w:t xml:space="preserve"> of how an </w:t>
      </w:r>
      <w:r w:rsidRPr="00864913">
        <w:rPr>
          <w:b/>
          <w:bCs/>
          <w:u w:val="single"/>
        </w:rPr>
        <w:t>economic</w:t>
      </w:r>
      <w:r w:rsidRPr="00864913">
        <w:rPr>
          <w:bCs/>
          <w:u w:val="single"/>
        </w:rPr>
        <w:t xml:space="preserve"> and social system operates</w:t>
      </w:r>
      <w:r w:rsidRPr="00864913">
        <w:t xml:space="preserve"> and evolves </w:t>
      </w:r>
      <w:r w:rsidRPr="00864913">
        <w:rPr>
          <w:bCs/>
          <w:u w:val="single"/>
        </w:rPr>
        <w:t>is,</w:t>
      </w:r>
      <w:r w:rsidRPr="00864913">
        <w:t xml:space="preserve"> in my view, </w:t>
      </w:r>
      <w:r w:rsidRPr="00864913">
        <w:rPr>
          <w:b/>
          <w:bCs/>
          <w:u w:val="single"/>
        </w:rPr>
        <w:t>criti</w:t>
      </w:r>
      <w:r w:rsidRPr="00864913">
        <w:rPr>
          <w:b/>
          <w:bCs/>
          <w:u w:val="single"/>
        </w:rPr>
        <w:softHyphen/>
        <w:t>cal</w:t>
      </w:r>
      <w:r w:rsidRPr="00864913">
        <w:t xml:space="preserve">. The logic of this argument is, put simply, as follows: </w:t>
      </w:r>
      <w:r w:rsidRPr="00864913">
        <w:rPr>
          <w:bCs/>
          <w:u w:val="single"/>
        </w:rPr>
        <w:t>If immigra</w:t>
      </w:r>
      <w:r w:rsidRPr="00864913">
        <w:rPr>
          <w:bCs/>
          <w:u w:val="single"/>
        </w:rPr>
        <w:softHyphen/>
        <w:t>tion is thought of as the result of the aggregation of individuals in search of a better life, immigration is, from the perspective of the receiving country,</w:t>
      </w:r>
      <w:r w:rsidRPr="00864913">
        <w:t xml:space="preserve"> </w:t>
      </w:r>
      <w:r w:rsidRPr="00864913">
        <w:rPr>
          <w:bCs/>
          <w:u w:val="single"/>
        </w:rPr>
        <w:t>an exogenous proces</w:t>
      </w:r>
      <w:r w:rsidRPr="00864913">
        <w:t xml:space="preserve">s, one formed and </w:t>
      </w:r>
      <w:r w:rsidRPr="00864913">
        <w:rPr>
          <w:bCs/>
          <w:u w:val="single"/>
        </w:rPr>
        <w:t xml:space="preserve">shaped by conditions outside the receiving country. The receiving country is then saddled with the task of accommodating this population. </w:t>
      </w:r>
      <w:r w:rsidRPr="00864913">
        <w:t>If pov</w:t>
      </w:r>
      <w:r w:rsidRPr="00864913">
        <w:softHyphen/>
        <w:t xml:space="preserve">erty and overpopulation grow, such a view would posit a parallell growth in emigration, at least potentially. </w:t>
      </w:r>
      <w:r w:rsidRPr="00864913">
        <w:rPr>
          <w:bCs/>
          <w:u w:val="single"/>
        </w:rPr>
        <w:t>The receiving country's ex</w:t>
      </w:r>
      <w:r w:rsidRPr="00864913">
        <w:rPr>
          <w:bCs/>
          <w:u w:val="single"/>
        </w:rPr>
        <w:softHyphen/>
        <w:t xml:space="preserve">perience is understood to be that of a passive bystander </w:t>
      </w:r>
      <w:r w:rsidRPr="00864913">
        <w:t>to processes outside its domain and control</w:t>
      </w:r>
      <w:r w:rsidRPr="00864913">
        <w:rPr>
          <w:bCs/>
          <w:u w:val="single"/>
        </w:rPr>
        <w:t>, and hence with few options but tight closing of frontiers if it is to avoid an "invasion."</w:t>
      </w:r>
      <w:r w:rsidRPr="00864913">
        <w:t xml:space="preserve"> </w:t>
      </w:r>
      <w:r w:rsidRPr="00864913">
        <w:rPr>
          <w:bCs/>
          <w:u w:val="single"/>
        </w:rPr>
        <w:t>If</w:t>
      </w:r>
      <w:r w:rsidRPr="00864913">
        <w:t>, on the other hand</w:t>
      </w:r>
      <w:r w:rsidRPr="00864913">
        <w:rPr>
          <w:bCs/>
          <w:u w:val="single"/>
        </w:rPr>
        <w:t>, immigration is conditioned on the operation of the economic system in receiving countries</w:t>
      </w:r>
      <w:r w:rsidRPr="00864913">
        <w:t xml:space="preserve">, </w:t>
      </w:r>
      <w:r w:rsidRPr="00864913">
        <w:rPr>
          <w:bCs/>
          <w:u w:val="single"/>
        </w:rPr>
        <w:t>including direct re</w:t>
      </w:r>
      <w:r w:rsidRPr="00864913">
        <w:rPr>
          <w:bCs/>
          <w:u w:val="single"/>
        </w:rPr>
        <w:softHyphen/>
        <w:t>cruitment, then the receiving country cannot consider itself a</w:t>
      </w:r>
      <w:r w:rsidRPr="00864913">
        <w:t xml:space="preserve"> mere, passive, </w:t>
      </w:r>
      <w:r w:rsidRPr="00864913">
        <w:rPr>
          <w:bCs/>
          <w:u w:val="single"/>
        </w:rPr>
        <w:t>bystander</w:t>
      </w:r>
      <w:r w:rsidRPr="00864913">
        <w:t xml:space="preserve"> to the whole matter. Immigration emerges as an integral part of the spaces and periods of growth of the receiving economy, or, in certain cases. </w:t>
      </w:r>
      <w:proofErr w:type="gramStart"/>
      <w:r w:rsidRPr="00864913">
        <w:t>of</w:t>
      </w:r>
      <w:proofErr w:type="gramEnd"/>
      <w:r w:rsidRPr="00864913">
        <w:t xml:space="preserve"> particular phases of decline and reorganization—as is the case in the United States when sweatshops replaced unionized jobs during deindustrialization in the 1970s and 198os. Immigration happens in a context of inequality between coun</w:t>
      </w:r>
      <w:r w:rsidRPr="00864913">
        <w:softHyphen/>
        <w:t>tries, but inequality by itself is not enough (see Sassen 1988; 1998 chap 2). This inequality needs to be activated as a migration push factor—through organized recruitment, neocolonial bonds, etc. The eco</w:t>
      </w:r>
      <w:r w:rsidRPr="00864913">
        <w:softHyphen/>
        <w:t xml:space="preserve">nomic, political, and social conditions in the receiving country set </w:t>
      </w:r>
      <w:proofErr w:type="gramStart"/>
      <w:r w:rsidRPr="00864913">
        <w:t>the  parameters</w:t>
      </w:r>
      <w:proofErr w:type="gramEnd"/>
      <w:r w:rsidRPr="00864913">
        <w:t xml:space="preserve"> for immigration flows. Immigration flows may take a while to adjust to changes in levels of labor demand or to saturation of opportunities, but eventually they always have tended to adjust to the conditions in receiving countries, even if these adjustments are imperfect. Thus there was a decline in the rate of growth of Polish immigration into Germany in the early 1990s once it was clear that the opportunities were not as plentiful, and a replacement of permanent by circular migration in many east-to-west flows, including from the former East Germany to West Germany. The size and duration of flows is shaped by these conditions: it is not an exogenous process that is only shaped by poverty and population growth elsewhere and hence is autonomous from the accommodation capacities of receiving countries. If size and duration are overall shaped by conditions in receiving countries then the possibility of reasonably effective immigration policies also exists</w:t>
      </w:r>
      <w:r w:rsidRPr="00864913">
        <w:rPr>
          <w:bCs/>
          <w:u w:val="single"/>
        </w:rPr>
        <w:t>. Managing a patterned and conditioned flow of immigrants is a rather different matter from controlling an "inva</w:t>
      </w:r>
      <w:r w:rsidRPr="00864913">
        <w:rPr>
          <w:bCs/>
          <w:u w:val="single"/>
        </w:rPr>
        <w:softHyphen/>
        <w:t>sion."</w:t>
      </w:r>
      <w:r w:rsidRPr="00864913">
        <w:t xml:space="preserve"> Implementation of an effective policy does not necessarily mean perfect synchronization between conditions in the receiving country and immigrant inflow and settlement. This will never be the case: immigration is a process constituted by human beings with will and agency and with multiple identities and life trajectories beyond the fact of being seen, defined, categorized as immigrants for the pur</w:t>
      </w:r>
      <w:r w:rsidRPr="00864913">
        <w:softHyphen/>
        <w:t>poses of the receiving polity, economy, and society. There is no defini</w:t>
      </w:r>
      <w:r w:rsidRPr="00864913">
        <w:softHyphen/>
        <w:t>tive proof in this matter. But there are patterns, and there are past patterns, that have lived their full life. And they can tell us something about the extent to which immigration has consisted of a series of bounded events, with beginnings and endings, and specific geographies — all conditioned largely by the operation and organiza</w:t>
      </w:r>
      <w:r w:rsidRPr="00864913">
        <w:softHyphen/>
        <w:t xml:space="preserve">tion of receiving economies, polities, and societies. </w:t>
      </w:r>
    </w:p>
    <w:p w14:paraId="1C1E82DC" w14:textId="77777777" w:rsidR="008934F8" w:rsidRPr="00864913" w:rsidRDefault="008934F8" w:rsidP="008934F8"/>
    <w:p w14:paraId="548E3C0E" w14:textId="77777777" w:rsidR="00C731C3" w:rsidRDefault="00C731C3" w:rsidP="00C731C3">
      <w:pPr>
        <w:pStyle w:val="Heading4"/>
      </w:pPr>
      <w:r>
        <w:t>Focusing on economics is necessary for persuasion – it makes open borders more likely</w:t>
      </w:r>
    </w:p>
    <w:p w14:paraId="6FA2BB67" w14:textId="77777777" w:rsidR="00C731C3" w:rsidRDefault="00C731C3" w:rsidP="00C731C3">
      <w:r w:rsidRPr="000E7296">
        <w:rPr>
          <w:b/>
        </w:rPr>
        <w:t>Bowman 14</w:t>
      </w:r>
      <w:r>
        <w:t xml:space="preserve">, Sam Bowman is executive director at the Adam Smith Institute October 8, 2014 WHY DO PEOPLE OPPOSE IMMIGRATION? https://www.adamsmith.org/blog/economics/why-do-people-oppose-immigration </w:t>
      </w:r>
    </w:p>
    <w:p w14:paraId="50FC41D9" w14:textId="77777777" w:rsidR="00C731C3" w:rsidRDefault="00C731C3" w:rsidP="00C731C3">
      <w:r w:rsidRPr="0054795E">
        <w:rPr>
          <w:rStyle w:val="StyleUnderline"/>
        </w:rPr>
        <w:t>My</w:t>
      </w:r>
      <w:r>
        <w:t xml:space="preserve"> Buzzfeed </w:t>
      </w:r>
      <w:r w:rsidRPr="0054795E">
        <w:rPr>
          <w:rStyle w:val="StyleUnderline"/>
        </w:rPr>
        <w:t>post on immigration generated a bit of</w:t>
      </w:r>
      <w:r>
        <w:t xml:space="preserve"> traffic yesterday and a bit of </w:t>
      </w:r>
      <w:r w:rsidRPr="0054795E">
        <w:rPr>
          <w:rStyle w:val="StyleUnderline"/>
        </w:rPr>
        <w:t>disagreement</w:t>
      </w:r>
      <w:r>
        <w:t xml:space="preserve">, too. </w:t>
      </w:r>
      <w:r w:rsidRPr="0054795E">
        <w:rPr>
          <w:rStyle w:val="StyleUnderline"/>
        </w:rPr>
        <w:t>The most common objection to our approach to immigration is that it's one-dimensional</w:t>
      </w:r>
      <w:r>
        <w:t xml:space="preserve">—OK, </w:t>
      </w:r>
      <w:r w:rsidRPr="0054795E">
        <w:rPr>
          <w:rStyle w:val="StyleUnderline"/>
          <w:b/>
        </w:rPr>
        <w:t>we might be right about the economics, but</w:t>
      </w:r>
      <w:r>
        <w:t xml:space="preserve"> c'mon, </w:t>
      </w:r>
      <w:r w:rsidRPr="0054795E">
        <w:rPr>
          <w:rStyle w:val="StyleUnderline"/>
          <w:b/>
        </w:rPr>
        <w:t>who really cares?</w:t>
      </w:r>
      <w:r>
        <w:t xml:space="preserve"> It's culture that matters. This point was made to me a few times yesterday and </w:t>
      </w:r>
      <w:r w:rsidRPr="0054795E">
        <w:rPr>
          <w:rStyle w:val="StyleUnderline"/>
        </w:rPr>
        <w:t>there's</w:t>
      </w:r>
      <w:r>
        <w:t xml:space="preserve"> definitely </w:t>
      </w:r>
      <w:r w:rsidRPr="0054795E">
        <w:rPr>
          <w:rStyle w:val="StyleUnderline"/>
        </w:rPr>
        <w:t>something to it. My</w:t>
      </w:r>
      <w:r>
        <w:t xml:space="preserve"> first </w:t>
      </w:r>
      <w:r w:rsidRPr="00191FEE">
        <w:rPr>
          <w:rStyle w:val="StyleUnderline"/>
        </w:rPr>
        <w:t>response is that</w:t>
      </w:r>
      <w:r>
        <w:t xml:space="preserve"> I think </w:t>
      </w:r>
      <w:r w:rsidRPr="00191FEE">
        <w:rPr>
          <w:rStyle w:val="StyleUnderline"/>
        </w:rPr>
        <w:t xml:space="preserve">people </w:t>
      </w:r>
      <w:r w:rsidRPr="00191FEE">
        <w:rPr>
          <w:rStyle w:val="StyleUnderline"/>
          <w:b/>
        </w:rPr>
        <w:t>underestimate the public's ignorance of the economics</w:t>
      </w:r>
      <w:r w:rsidRPr="00191FEE">
        <w:rPr>
          <w:rStyle w:val="StyleUnderline"/>
        </w:rPr>
        <w:t>, and hence the public's fears about immigration. This poll by Ipsos MORI</w:t>
      </w:r>
      <w:r>
        <w:t xml:space="preserve"> (I love those guys) </w:t>
      </w:r>
      <w:r w:rsidRPr="00191FEE">
        <w:rPr>
          <w:rStyle w:val="StyleUnderline"/>
        </w:rPr>
        <w:t>asked opponents of immigration what they were worried about</w:t>
      </w:r>
      <w:r>
        <w:t xml:space="preserve">—as you can see, </w:t>
      </w:r>
      <w:r w:rsidRPr="00191FEE">
        <w:rPr>
          <w:rStyle w:val="StyleUnderline"/>
        </w:rPr>
        <w:t xml:space="preserve">their concerns are </w:t>
      </w:r>
      <w:r w:rsidRPr="00191FEE">
        <w:rPr>
          <w:rStyle w:val="StyleUnderline"/>
          <w:b/>
        </w:rPr>
        <w:t>overwhelmingly</w:t>
      </w:r>
      <w:r w:rsidRPr="00191FEE">
        <w:rPr>
          <w:rStyle w:val="StyleUnderline"/>
        </w:rPr>
        <w:t xml:space="preserve"> about job losses and the like</w:t>
      </w:r>
      <w:r>
        <w:t>:</w:t>
      </w:r>
    </w:p>
    <w:p w14:paraId="7876FD2B" w14:textId="77777777" w:rsidR="00C731C3" w:rsidRDefault="00C731C3" w:rsidP="00C731C3">
      <w:r w:rsidRPr="00191FEE">
        <w:rPr>
          <w:rStyle w:val="StyleUnderline"/>
          <w:b/>
        </w:rPr>
        <w:t>The top five concerns are all basically to do with economics</w:t>
      </w:r>
      <w:r>
        <w:t xml:space="preserve">, with the highest-ranking cultural/social concern getting a measly 4%. </w:t>
      </w:r>
    </w:p>
    <w:p w14:paraId="07DB4493" w14:textId="77777777" w:rsidR="00C731C3" w:rsidRDefault="00C731C3" w:rsidP="00C731C3">
      <w:r>
        <w:t xml:space="preserve">Obviously this isn't the whole story. </w:t>
      </w:r>
      <w:r w:rsidRPr="00191FEE">
        <w:rPr>
          <w:rStyle w:val="StyleUnderline"/>
        </w:rPr>
        <w:t>People might be lying</w:t>
      </w:r>
      <w:r>
        <w:t xml:space="preserve"> to avoid seeming "racist", for example. </w:t>
      </w:r>
      <w:r w:rsidRPr="00191FEE">
        <w:rPr>
          <w:rStyle w:val="StyleUnderline"/>
        </w:rPr>
        <w:t>But in</w:t>
      </w:r>
      <w:r>
        <w:t xml:space="preserve"> other </w:t>
      </w:r>
      <w:r w:rsidRPr="00191FEE">
        <w:rPr>
          <w:rStyle w:val="StyleUnderline"/>
        </w:rPr>
        <w:t>polls people seem less reserved</w:t>
      </w:r>
      <w:r>
        <w:t xml:space="preserve">—last year 27% of young people surveyed said that they don't trust Muslims. Less than 73% of the population say they'd be quite or totally comfortable with someone of another race becoming Prime Minister, and less than 71% say they'd be quite or totally comfortable with their child marrying someone of a different race. So </w:t>
      </w:r>
      <w:r w:rsidRPr="00191FEE">
        <w:rPr>
          <w:rStyle w:val="StyleUnderline"/>
        </w:rPr>
        <w:t>the 'embarrassment effect' of seeming a bit racist can't be that strong</w:t>
      </w:r>
      <w:r>
        <w:t>, and clearly the ceiling is higher than 4%.</w:t>
      </w:r>
    </w:p>
    <w:p w14:paraId="01E268E3" w14:textId="77777777" w:rsidR="00C731C3" w:rsidRDefault="00C731C3" w:rsidP="00C731C3">
      <w:r w:rsidRPr="00191FEE">
        <w:rPr>
          <w:rStyle w:val="StyleUnderline"/>
        </w:rPr>
        <w:t xml:space="preserve">I reckon it's more likely that people have a bunch of concerns, of which the </w:t>
      </w:r>
      <w:r w:rsidRPr="00191FEE">
        <w:rPr>
          <w:rStyle w:val="StyleUnderline"/>
          <w:b/>
        </w:rPr>
        <w:t>economic ones seem more salient</w:t>
      </w:r>
      <w:r>
        <w:t xml:space="preserve">. Once they've mentioned them, they don't need to add the cultural concerns to the pile. Either that, or we just believe people in the absence of evidence to the contrary. </w:t>
      </w:r>
    </w:p>
    <w:p w14:paraId="65DE89C1" w14:textId="77777777" w:rsidR="00C731C3" w:rsidRPr="00191FEE" w:rsidRDefault="00C731C3" w:rsidP="00C731C3">
      <w:pPr>
        <w:rPr>
          <w:rStyle w:val="StyleUnderline"/>
          <w:b/>
        </w:rPr>
      </w:pPr>
      <w:r w:rsidRPr="00191FEE">
        <w:rPr>
          <w:rStyle w:val="StyleUnderline"/>
        </w:rPr>
        <w:t>That's why</w:t>
      </w:r>
      <w:r>
        <w:t xml:space="preserve"> I think </w:t>
      </w:r>
      <w:r w:rsidRPr="00191FEE">
        <w:rPr>
          <w:rStyle w:val="StyleUnderline"/>
          <w:b/>
        </w:rPr>
        <w:t>it's legitimate to focus on the economics of immigration</w:t>
      </w:r>
      <w:r w:rsidRPr="00191FEE">
        <w:rPr>
          <w:rStyle w:val="StyleUnderline"/>
        </w:rPr>
        <w:t xml:space="preserve">, even if we concede that the cultural questions are important </w:t>
      </w:r>
      <w:r>
        <w:t xml:space="preserve">(and tougher for open borders advocates to answer). </w:t>
      </w:r>
      <w:r w:rsidRPr="00191FEE">
        <w:rPr>
          <w:rStyle w:val="StyleUnderline"/>
          <w:b/>
        </w:rPr>
        <w:t>Persuading some people that their economic fears are misguided should move the average opinion in the direction of looser controls on the borders.</w:t>
      </w:r>
    </w:p>
    <w:p w14:paraId="2557A149" w14:textId="77777777" w:rsidR="00C731C3" w:rsidRDefault="00C731C3" w:rsidP="00C731C3">
      <w:r>
        <w:t xml:space="preserve">If we could put the economic arguments to bed we might be able to have a more productive discussion about immigration. If culture's your problem, then let's talk about that, but remember that the controls we put on immigrants to protect British culture come with a price tag. Maybe we'd decide that more immigration was culturally manageable if we ditched ideas like multiculturalism and fostered stronger social norms that pressurised immigrants into assimilating into their new country's culture. I don't know. (Let's leave aside my libertarian dislike of using the state to try to shape national culture.) </w:t>
      </w:r>
    </w:p>
    <w:p w14:paraId="2DD334C7" w14:textId="77777777" w:rsidR="00C731C3" w:rsidRPr="00191FEE" w:rsidRDefault="00C731C3" w:rsidP="00C731C3">
      <w:pPr>
        <w:rPr>
          <w:rStyle w:val="StyleUnderline"/>
        </w:rPr>
      </w:pPr>
      <w:r w:rsidRPr="00191FEE">
        <w:rPr>
          <w:rStyle w:val="StyleUnderline"/>
          <w:b/>
        </w:rPr>
        <w:t>The point</w:t>
      </w:r>
      <w:r>
        <w:t xml:space="preserve">, for me, </w:t>
      </w:r>
      <w:r w:rsidRPr="00191FEE">
        <w:rPr>
          <w:rStyle w:val="StyleUnderline"/>
          <w:b/>
        </w:rPr>
        <w:t>is this: the economics of immigration does matter a lot to people</w:t>
      </w:r>
      <w:r>
        <w:t>. Immigration is not either/or—</w:t>
      </w:r>
      <w:r w:rsidRPr="00191FEE">
        <w:rPr>
          <w:rStyle w:val="StyleUnderline"/>
        </w:rPr>
        <w:t>we can take steps towards more open borders</w:t>
      </w:r>
      <w:r>
        <w:t xml:space="preserve"> without having totally open borders. </w:t>
      </w:r>
      <w:r w:rsidRPr="00191FEE">
        <w:rPr>
          <w:rStyle w:val="StyleUnderline"/>
        </w:rPr>
        <w:t>At the margin</w:t>
      </w:r>
      <w:r>
        <w:t xml:space="preserve">, then, </w:t>
      </w:r>
      <w:r w:rsidRPr="00191FEE">
        <w:rPr>
          <w:rStyle w:val="StyleUnderline"/>
          <w:b/>
        </w:rPr>
        <w:t>persuading people about the economics of immigration should move us in the direction of more open borders</w:t>
      </w:r>
      <w:r w:rsidRPr="00191FEE">
        <w:rPr>
          <w:rStyle w:val="StyleUnderline"/>
        </w:rPr>
        <w:t>. And that, in my view, makes the world a better place.</w:t>
      </w:r>
    </w:p>
    <w:p w14:paraId="5F5BC588" w14:textId="1560C500" w:rsidR="00D66E6B" w:rsidRDefault="00D66E6B" w:rsidP="00D66E6B">
      <w:pPr>
        <w:pStyle w:val="Heading4"/>
      </w:pPr>
      <w:r>
        <w:t xml:space="preserve">Competitiveness discourse is key to mobilizing resources and political coalitions.  </w:t>
      </w:r>
    </w:p>
    <w:p w14:paraId="5EB5DC5A" w14:textId="77777777" w:rsidR="00D66E6B" w:rsidRPr="008F3BD3" w:rsidRDefault="00D66E6B" w:rsidP="00D66E6B">
      <w:r>
        <w:rPr>
          <w:b/>
        </w:rPr>
        <w:t xml:space="preserve">Martin 06 </w:t>
      </w:r>
      <w:r w:rsidRPr="008F3BD3">
        <w:t xml:space="preserve">Ron Martin Economic Geography @ Cambridge ‘6 in Economic Geography: Past Present and Future eds. Sharmistha Bagchi-Sen and Helen Smith </w:t>
      </w:r>
    </w:p>
    <w:p w14:paraId="01D362C2" w14:textId="77777777" w:rsidR="00D66E6B" w:rsidRDefault="00D66E6B" w:rsidP="00D66E6B">
      <w:r>
        <w:t xml:space="preserve">Similarly, </w:t>
      </w:r>
      <w:r w:rsidRPr="00E76D28">
        <w:rPr>
          <w:rStyle w:val="StyleUnderline"/>
        </w:rPr>
        <w:t>the study of regional competitiveness also opens up opportunities for a greater engagement by geographers with public policy research and debate</w:t>
      </w:r>
      <w:r>
        <w:t xml:space="preserve">, of the sort argued for by some commentators (such as Markusen 1999; Martin 2001). As noted above, </w:t>
      </w:r>
      <w:r w:rsidRPr="00E76D28">
        <w:rPr>
          <w:rStyle w:val="StyleUnderline"/>
        </w:rPr>
        <w:t>regional competitiveness policy has tended to rush ahead of theoretical understanding and the evidence base</w:t>
      </w:r>
      <w:r>
        <w:t xml:space="preserve">. Economic geographers can make valuable contributions on both fronts. There is a pressing need to constructively interrogate the meaning and nature of 'regional competitiveness', both to provide a fIrmer base for understanding regional differences in economic success and for informing policy discourse. A geographical-theoretic perspective, for example, would not only highlight the importance that place makes to economic organisation and performance, and thus how local context matters even in an increasingly global world, but also - to pick up the argument made by Porter - how the processes influencing competitive advantage operate and interact at various spatial scales. It would also highlight the need to include intraregional (or intra-urban) socio-spatial distributional issues into any defInition and analysis of regional or city competitiveness. </w:t>
      </w:r>
      <w:r w:rsidRPr="00E76D28">
        <w:rPr>
          <w:rStyle w:val="StyleUnderline"/>
        </w:rPr>
        <w:t>Economic geographers are likewise well</w:t>
      </w:r>
      <w:r>
        <w:rPr>
          <w:rStyle w:val="StyleUnderline"/>
        </w:rPr>
        <w:t xml:space="preserve"> placed to engage directly w</w:t>
      </w:r>
      <w:r w:rsidRPr="00E76D28">
        <w:rPr>
          <w:rStyle w:val="StyleUnderline"/>
        </w:rPr>
        <w:t>ith policy discourse</w:t>
      </w:r>
      <w:r>
        <w:t xml:space="preserve">, </w:t>
      </w:r>
      <w:r w:rsidRPr="00E76D28">
        <w:rPr>
          <w:rStyle w:val="StyleUnderline"/>
        </w:rPr>
        <w:t>not only because competitiveness policy is itself increasingly regional and city -based, but because such policies are often predicated on an explicit comparative argument</w:t>
      </w:r>
      <w:r>
        <w:t xml:space="preserve">, involving direct comparisons between individual regions and cities. Geographical research can help reveal the scope for and limits to this 'benchmarking' and use of 'exemplar' places that seems now to be an essential part of competitiveness policy at national, regional and city levels. Certainly, </w:t>
      </w:r>
      <w:r w:rsidRPr="00E76D28">
        <w:rPr>
          <w:rStyle w:val="StyleUnderline"/>
        </w:rPr>
        <w:t>if done properly, regional benchmarking can help identifY a region's or city'S competitive strengths and weaknesses</w:t>
      </w:r>
      <w:r>
        <w:t xml:space="preserve">, </w:t>
      </w:r>
      <w:r w:rsidRPr="00E76D28">
        <w:rPr>
          <w:rStyle w:val="StyleUnderline"/>
        </w:rPr>
        <w:t xml:space="preserve">and </w:t>
      </w:r>
      <w:r>
        <w:t xml:space="preserve">hence </w:t>
      </w:r>
      <w:r w:rsidRPr="00E76D28">
        <w:rPr>
          <w:rStyle w:val="StyleUnderline"/>
        </w:rPr>
        <w:t>form the basis of policy formulation and priorities. It</w:t>
      </w:r>
      <w:r>
        <w:t xml:space="preserve"> </w:t>
      </w:r>
      <w:r w:rsidRPr="00E76D28">
        <w:rPr>
          <w:rStyle w:val="StyleUnderline"/>
        </w:rPr>
        <w:t>can help mobilise and articulate the interests of the key actors and groups in the regional economy</w:t>
      </w:r>
      <w:r>
        <w:t xml:space="preserve">: the local business community, workers, and public and private institutions. And </w:t>
      </w:r>
      <w:r w:rsidRPr="00E76D28">
        <w:rPr>
          <w:rStyle w:val="StyleUnderline"/>
        </w:rPr>
        <w:t>it can help</w:t>
      </w:r>
      <w:r>
        <w:t xml:space="preserve"> a region's business, political and social communities </w:t>
      </w:r>
      <w:r w:rsidRPr="00E76D28">
        <w:rPr>
          <w:rStyle w:val="StyleUnderline"/>
        </w:rPr>
        <w:t xml:space="preserve">forge a common sense of purpose in terms of ambitions for the future, and in presenting the region to the global market place, </w:t>
      </w:r>
      <w:r>
        <w:rPr>
          <w:rStyle w:val="StyleUnderline"/>
        </w:rPr>
        <w:t>even in lobbying efforts to influence g</w:t>
      </w:r>
      <w:r w:rsidRPr="00E76D28">
        <w:rPr>
          <w:rStyle w:val="StyleUnderline"/>
        </w:rPr>
        <w:t>overnment policies and the allocation of resources</w:t>
      </w:r>
      <w:r>
        <w:t xml:space="preserve">. Regional benchmarking can facilitate the development and ongoing review of a vision defIning the region's role in a world economy characterised by a steadily increasing and ever-shifting division of labour. But such benchmarking is fraught </w:t>
      </w:r>
      <w:proofErr w:type="gramStart"/>
      <w:r>
        <w:t>With</w:t>
      </w:r>
      <w:proofErr w:type="gramEnd"/>
      <w:r>
        <w:t xml:space="preserve"> dangers and limitations. What precisely does it mean to compare one city, one region, with another? While it is certainly instructive to examine and learn from successful regions, policymakers should be wary about treating them as exemplars that can be easily replicated or imitated in their own region. Policies rarely travel well: successful strategies developed in one region need not transplant easily into other regions (especially in other countries). Indeed, given that many of the sources of regional competitive advantage are locally based and embedded, policies necessarily have to respond to, and take account of, </w:t>
      </w:r>
      <w:proofErr w:type="gramStart"/>
      <w:r>
        <w:t>regionally-specific</w:t>
      </w:r>
      <w:proofErr w:type="gramEnd"/>
      <w:r>
        <w:t xml:space="preserve"> circumstances. Together with the problems in defining, measuring and explaining regional competitive advantage discussed in this chapter, it follows that there is unlikely to be any 'one size tits all' strategy for enhancing regional competitiveness. Different regions will face different problems, different types of competition, and require somewhat different policy mixes and emphases. Economists prefer universal tendencies and transferable policies: economic geographers have a comparative advantage in recognising and demonstrating the difference that place makes. Whether we like it or not, whether we agree with it or not, competition is an integral feature of economic, political, social and cultural </w:t>
      </w:r>
      <w:proofErr w:type="gramStart"/>
      <w:r>
        <w:t>life .</w:t>
      </w:r>
      <w:proofErr w:type="gramEnd"/>
      <w:r>
        <w:t xml:space="preserve"> It is not simply a neoliberal invention. Economic geographers have an important role to play in elucidating the nature of and limits to the idea of 'regional competitiveness', as a way of thinking about the economic landscape, as an empirical process, and as a form of policy thinking.</w:t>
      </w:r>
    </w:p>
    <w:p w14:paraId="25805BD5" w14:textId="77777777" w:rsidR="00D66E6B" w:rsidRDefault="00D66E6B" w:rsidP="00D66E6B">
      <w:pPr>
        <w:pStyle w:val="Heading4"/>
      </w:pPr>
      <w:r>
        <w:t xml:space="preserve">Competitiveness is useful, even if it isn’t accurate – the discourse maintains for basic economic services </w:t>
      </w:r>
    </w:p>
    <w:p w14:paraId="484FCC6D" w14:textId="77777777" w:rsidR="00D66E6B" w:rsidRPr="008F3BD3" w:rsidRDefault="00D66E6B" w:rsidP="00D66E6B">
      <w:r>
        <w:rPr>
          <w:b/>
        </w:rPr>
        <w:t xml:space="preserve">Martin 06 </w:t>
      </w:r>
      <w:r w:rsidRPr="008F3BD3">
        <w:t xml:space="preserve">Ron Martin Economic Geography @ Cambridge ‘6 in Economic Geography: Past Present and Future eds. Sharmistha Bagchi-Sen and Helen Smith </w:t>
      </w:r>
    </w:p>
    <w:p w14:paraId="38625E78" w14:textId="77777777" w:rsidR="00D66E6B" w:rsidRPr="008F3BD3" w:rsidRDefault="00D66E6B" w:rsidP="00D66E6B">
      <w:r>
        <w:t xml:space="preserve">However, just as in a Coasian view of the world, where it is the organisation of productive assets in a firm that gives rise to the analysis of the firm as a unit of production, so nations, </w:t>
      </w:r>
      <w:r w:rsidRPr="00D33CB9">
        <w:rPr>
          <w:rStyle w:val="StyleUnderline"/>
        </w:rPr>
        <w:t>regions and cities too can be seen as collections of assets,</w:t>
      </w:r>
      <w:r>
        <w:t xml:space="preserve"> variously organised, </w:t>
      </w:r>
      <w:r w:rsidRPr="00D33CB9">
        <w:rPr>
          <w:rStyle w:val="StyleUnderline"/>
        </w:rPr>
        <w:t xml:space="preserve">so </w:t>
      </w:r>
      <w:r>
        <w:t xml:space="preserve">that </w:t>
      </w:r>
      <w:r w:rsidRPr="00D33CB9">
        <w:rPr>
          <w:rStyle w:val="StyleUnderline"/>
        </w:rPr>
        <w:t>it is reasonable to think in terms of</w:t>
      </w:r>
      <w:r>
        <w:t xml:space="preserve"> </w:t>
      </w:r>
      <w:r w:rsidRPr="00D33CB9">
        <w:rPr>
          <w:rStyle w:val="StyleUnderline"/>
        </w:rPr>
        <w:t>the competitiveness of that bundle of assets,</w:t>
      </w:r>
      <w:r>
        <w:t xml:space="preserve"> </w:t>
      </w:r>
      <w:r w:rsidRPr="00D33CB9">
        <w:rPr>
          <w:rStyle w:val="StyleUnderline"/>
        </w:rPr>
        <w:t>even if Krugman is right in advocating caution</w:t>
      </w:r>
      <w:r>
        <w:t xml:space="preserve"> </w:t>
      </w:r>
      <w:r w:rsidRPr="00D33CB9">
        <w:rPr>
          <w:rStyle w:val="StyleUnderline"/>
        </w:rPr>
        <w:t>about making analogies between the firm and the nation</w:t>
      </w:r>
      <w:r>
        <w:t xml:space="preserve"> or region. Furthermore, although most regional units used for policy and analytical purposes are based on political or administrative boundaries that need bear little correspondence to economic relationships, </w:t>
      </w:r>
      <w:r w:rsidRPr="00D33CB9">
        <w:rPr>
          <w:rStyle w:val="StyleUnderline"/>
        </w:rPr>
        <w:t>there are</w:t>
      </w:r>
      <w:r>
        <w:t xml:space="preserve"> certain </w:t>
      </w:r>
      <w:r w:rsidRPr="00D33CB9">
        <w:rPr>
          <w:rStyle w:val="StyleUnderline"/>
        </w:rPr>
        <w:t>features about</w:t>
      </w:r>
      <w:r>
        <w:t xml:space="preserve"> such </w:t>
      </w:r>
      <w:r w:rsidRPr="00D33CB9">
        <w:rPr>
          <w:rStyle w:val="StyleUnderline"/>
        </w:rPr>
        <w:t>'official' regions that do give them</w:t>
      </w:r>
      <w:r>
        <w:t xml:space="preserve"> some measure of </w:t>
      </w:r>
      <w:r w:rsidRPr="00D33CB9">
        <w:rPr>
          <w:rStyle w:val="StyleUnderline"/>
        </w:rPr>
        <w:t>meaning as economic entities</w:t>
      </w:r>
      <w:r>
        <w:t xml:space="preserve">. Thus </w:t>
      </w:r>
      <w:r w:rsidRPr="00D33CB9">
        <w:rPr>
          <w:rStyle w:val="StyleUnderline"/>
        </w:rPr>
        <w:t>regional authorities often have</w:t>
      </w:r>
      <w:r>
        <w:t xml:space="preserve"> tax -raising powers and </w:t>
      </w:r>
      <w:r w:rsidRPr="00D33CB9">
        <w:rPr>
          <w:rStyle w:val="StyleUnderline"/>
        </w:rPr>
        <w:t>responsibilities for spending on public services</w:t>
      </w:r>
      <w:r>
        <w:t xml:space="preserve">, utilities </w:t>
      </w:r>
      <w:r w:rsidRPr="00D33CB9">
        <w:rPr>
          <w:rStyle w:val="StyleUnderline"/>
        </w:rPr>
        <w:t xml:space="preserve">and </w:t>
      </w:r>
      <w:r w:rsidRPr="009B78D6">
        <w:rPr>
          <w:rStyle w:val="Emphasis"/>
          <w:b w:val="0"/>
        </w:rPr>
        <w:t>infrastructure</w:t>
      </w:r>
      <w:r w:rsidRPr="00D33CB9">
        <w:rPr>
          <w:rStyle w:val="StyleUnderline"/>
        </w:rPr>
        <w:t xml:space="preserve">, all of which impact </w:t>
      </w:r>
      <w:r>
        <w:t>on</w:t>
      </w:r>
      <w:r w:rsidRPr="00D33CB9">
        <w:t xml:space="preserve"> </w:t>
      </w:r>
      <w:r>
        <w:t xml:space="preserve">local </w:t>
      </w:r>
      <w:r w:rsidRPr="00D33CB9">
        <w:rPr>
          <w:rStyle w:val="StyleUnderline"/>
        </w:rPr>
        <w:t>firms.</w:t>
      </w:r>
      <w:r>
        <w:t xml:space="preserve"> Also, as noted above, </w:t>
      </w:r>
      <w:r w:rsidRPr="00D33CB9">
        <w:rPr>
          <w:rStyle w:val="StyleUnderline"/>
        </w:rPr>
        <w:t>regional authorities and bodies are becoming increasingly active in other areas of local economic governance</w:t>
      </w:r>
      <w:r>
        <w:t xml:space="preserve">, whether as the delivery agents of decentralised national government policies, or as active policy agents in their own right and capacity. It may be that regions are difficult to define as 'essential' economic units, but the fact is that a process of 'regional institutionalisation' of policy intervention and responsibility appears to be underway that is endowing politically and administratively defined regions with some degree of functional economic meaning. It is as part of this institutionalisation process that </w:t>
      </w:r>
      <w:r w:rsidRPr="00D33CB9">
        <w:rPr>
          <w:rStyle w:val="StyleUnderline"/>
        </w:rPr>
        <w:t>regional authorities and bodies are</w:t>
      </w:r>
      <w:r>
        <w:t xml:space="preserve"> busy </w:t>
      </w:r>
      <w:r w:rsidRPr="00D33CB9">
        <w:rPr>
          <w:rStyle w:val="StyleUnderline"/>
        </w:rPr>
        <w:t>devising policies to improve and upgrade the competitiveness and productivity of the businesses</w:t>
      </w:r>
      <w:r>
        <w:t xml:space="preserve">, workers and organisations in their jurisdictions. </w:t>
      </w:r>
      <w:r w:rsidRPr="00D33CB9">
        <w:rPr>
          <w:rStyle w:val="StyleUnderline"/>
        </w:rPr>
        <w:t>If only because of this rise of the region as an arena of economic governance and intervention, and the increasing trend for policymakers to think of regions as the sites of competitive advantage, it is important to appraise</w:t>
      </w:r>
      <w:r>
        <w:t xml:space="preserve"> the different senses in which the term </w:t>
      </w:r>
      <w:r w:rsidRPr="00D33CB9">
        <w:rPr>
          <w:rStyle w:val="StyleUnderline"/>
        </w:rPr>
        <w:t>'regional competitiveness'</w:t>
      </w:r>
      <w:r>
        <w:t xml:space="preserve"> is used.</w:t>
      </w:r>
    </w:p>
    <w:p w14:paraId="7E41AFCC" w14:textId="1FE95E27" w:rsidR="00191FEE" w:rsidRDefault="00191FEE" w:rsidP="00191FEE"/>
    <w:p w14:paraId="6506E0B7" w14:textId="1121604C" w:rsidR="00D66E6B" w:rsidRDefault="00D66E6B" w:rsidP="00D66E6B">
      <w:pPr>
        <w:pStyle w:val="Heading3"/>
      </w:pPr>
      <w:r>
        <w:t xml:space="preserve">2ac at: k link – reformism/policy details </w:t>
      </w:r>
    </w:p>
    <w:p w14:paraId="53E7C3EA" w14:textId="77777777" w:rsidR="00D66E6B" w:rsidRDefault="00D66E6B" w:rsidP="00D66E6B">
      <w:pPr>
        <w:pStyle w:val="Heading4"/>
      </w:pPr>
      <w:r>
        <w:t xml:space="preserve">Wonkish policy reforms are necessary to prevent real violence – we aren’t “rearranging the deck chairs on the Titanic” but instead repairing leaky lifeboats </w:t>
      </w:r>
    </w:p>
    <w:p w14:paraId="7D53D660" w14:textId="77777777" w:rsidR="00D66E6B" w:rsidRPr="00F5252A" w:rsidRDefault="00D66E6B" w:rsidP="00D66E6B">
      <w:r>
        <w:rPr>
          <w:b/>
        </w:rPr>
        <w:t xml:space="preserve">Rennix 17 </w:t>
      </w:r>
      <w:r>
        <w:t>Brianna Rennix is the Senior Editor of Current Affairs. DECEMBER 10, 2017 WHAT WOULD HUMANE IMMIGRATION POLICY LOOK LIKE? https://www.currentaffairs.org/2017/12/what-would-humane-immigration-policy-actually-look-like</w:t>
      </w:r>
    </w:p>
    <w:p w14:paraId="14541012" w14:textId="77777777" w:rsidR="00D66E6B" w:rsidRDefault="00D66E6B" w:rsidP="00D66E6B">
      <w:r>
        <w:t xml:space="preserve">All this, however, is the long game. </w:t>
      </w:r>
      <w:r w:rsidRPr="00F5252A">
        <w:rPr>
          <w:rStyle w:val="StyleUnderline"/>
        </w:rPr>
        <w:t>We certainly can’t arrive at a more open immigration system overnight</w:t>
      </w:r>
      <w:r>
        <w:t xml:space="preserve">, and I think that </w:t>
      </w:r>
      <w:r w:rsidRPr="00F5252A">
        <w:rPr>
          <w:rStyle w:val="StyleUnderline"/>
        </w:rPr>
        <w:t xml:space="preserve">there’s a hierarchy of intermediary policy goals that would alleviate some of the most unconscionable effects of our present system, while </w:t>
      </w:r>
      <w:r w:rsidRPr="00F5252A">
        <w:rPr>
          <w:rStyle w:val="StyleUnderline"/>
          <w:b/>
        </w:rPr>
        <w:t>laying the groundwork for a future immigration system that looks entirely different</w:t>
      </w:r>
      <w:r>
        <w:t xml:space="preserve">. Here, </w:t>
      </w:r>
      <w:r w:rsidRPr="00F5252A">
        <w:rPr>
          <w:rStyle w:val="StyleUnderline"/>
          <w:b/>
        </w:rPr>
        <w:t>I’ll outline several policy changes that would benefit immigrants</w:t>
      </w:r>
      <w:r>
        <w:t xml:space="preserve"> who are already present in the U.S., and individuals who face serious dangers in their home countries. (Stay tuned for part three, which will deal with visa allotments, employment-based immigration, and admissions more generally.)</w:t>
      </w:r>
    </w:p>
    <w:p w14:paraId="77F94B4B" w14:textId="77777777" w:rsidR="00D66E6B" w:rsidRPr="00F5252A" w:rsidRDefault="00D66E6B" w:rsidP="00D66E6B">
      <w:pPr>
        <w:rPr>
          <w:rStyle w:val="StyleUnderline"/>
          <w:b/>
        </w:rPr>
      </w:pPr>
      <w:r w:rsidRPr="00F5252A">
        <w:rPr>
          <w:rStyle w:val="StyleUnderline"/>
          <w:b/>
        </w:rPr>
        <w:t>FIDDLY LEGISLATIVE FIXES</w:t>
      </w:r>
    </w:p>
    <w:p w14:paraId="31CA6466" w14:textId="77777777" w:rsidR="00D66E6B" w:rsidRPr="00F5252A" w:rsidRDefault="00D66E6B" w:rsidP="00D66E6B">
      <w:pPr>
        <w:rPr>
          <w:rStyle w:val="StyleUnderline"/>
          <w:b/>
        </w:rPr>
      </w:pPr>
      <w:r w:rsidRPr="006D133C">
        <w:rPr>
          <w:rStyle w:val="StyleUnderline"/>
        </w:rPr>
        <w:t>Given how messed-up our immigration system is</w:t>
      </w:r>
      <w:r>
        <w:t xml:space="preserve"> on a large scale, </w:t>
      </w:r>
      <w:r w:rsidRPr="006D133C">
        <w:rPr>
          <w:rStyle w:val="StyleUnderline"/>
        </w:rPr>
        <w:t>it’s worth asking how much time we ought to devote to tinkering with the finer points of laws</w:t>
      </w:r>
      <w:r>
        <w:t xml:space="preserve"> that we would be better off scrapping wholesale. </w:t>
      </w:r>
      <w:r w:rsidRPr="006D133C">
        <w:rPr>
          <w:rStyle w:val="StyleUnderline"/>
        </w:rPr>
        <w:t>Some people might say that</w:t>
      </w:r>
      <w:r>
        <w:t xml:space="preserve"> these kinds of </w:t>
      </w:r>
      <w:r w:rsidRPr="006D133C">
        <w:rPr>
          <w:rStyle w:val="StyleUnderline"/>
          <w:b/>
        </w:rPr>
        <w:t>small fixes are a waste of energy, like rearranging the deck chairs on the Titanic</w:t>
      </w:r>
      <w:r>
        <w:t xml:space="preserve">. But </w:t>
      </w:r>
      <w:r w:rsidRPr="006D133C">
        <w:rPr>
          <w:rStyle w:val="StyleUnderline"/>
          <w:b/>
        </w:rPr>
        <w:t>I disagree</w:t>
      </w:r>
      <w:r>
        <w:t xml:space="preserve">. In a disaster of this scale, </w:t>
      </w:r>
      <w:r w:rsidRPr="006D133C">
        <w:rPr>
          <w:rStyle w:val="StyleUnderline"/>
        </w:rPr>
        <w:t xml:space="preserve">you want some of your people making </w:t>
      </w:r>
      <w:r w:rsidRPr="00F5252A">
        <w:rPr>
          <w:rStyle w:val="StyleUnderline"/>
          <w:b/>
        </w:rPr>
        <w:t>repairs to the leaky lifeboats</w:t>
      </w:r>
      <w:r w:rsidRPr="006D133C">
        <w:rPr>
          <w:rStyle w:val="StyleUnderline"/>
        </w:rPr>
        <w:t xml:space="preserve">, and other people working to contact bigger rescue vessels, because </w:t>
      </w:r>
      <w:r w:rsidRPr="006D133C">
        <w:rPr>
          <w:rStyle w:val="StyleUnderline"/>
          <w:b/>
        </w:rPr>
        <w:t xml:space="preserve">who knows which avenue will prove more </w:t>
      </w:r>
      <w:r w:rsidRPr="00F5252A">
        <w:rPr>
          <w:rStyle w:val="StyleUnderline"/>
          <w:b/>
        </w:rPr>
        <w:t xml:space="preserve">successful before the whole mess slides into the sea. </w:t>
      </w:r>
    </w:p>
    <w:p w14:paraId="3C7A631D" w14:textId="77777777" w:rsidR="00D66E6B" w:rsidRPr="006D133C" w:rsidRDefault="00D66E6B" w:rsidP="00D66E6B">
      <w:pPr>
        <w:rPr>
          <w:rStyle w:val="StyleUnderline"/>
        </w:rPr>
      </w:pPr>
      <w:r>
        <w:t>What I mean by “</w:t>
      </w:r>
      <w:r w:rsidRPr="006D133C">
        <w:rPr>
          <w:rStyle w:val="StyleUnderline"/>
        </w:rPr>
        <w:t>fiddly legislative fixes</w:t>
      </w:r>
      <w:r>
        <w:t xml:space="preserve">” are legal changes that </w:t>
      </w:r>
      <w:r w:rsidRPr="006D133C">
        <w:rPr>
          <w:rStyle w:val="StyleUnderline"/>
        </w:rPr>
        <w:t>wouldn’t result in any immediate, sweeping changes</w:t>
      </w:r>
      <w:r>
        <w:t xml:space="preserve"> to what categories of people are eligible for immigration relief: </w:t>
      </w:r>
      <w:r w:rsidRPr="006D133C">
        <w:rPr>
          <w:rStyle w:val="StyleUnderline"/>
        </w:rPr>
        <w:t>rather, they might slightly alter the boundaries of those categories, and</w:t>
      </w:r>
      <w:r>
        <w:t xml:space="preserve"> also </w:t>
      </w:r>
      <w:r w:rsidRPr="006D133C">
        <w:rPr>
          <w:rStyle w:val="StyleUnderline"/>
        </w:rPr>
        <w:t>ensure that people who are eligible for immigration relief aren’t barred from getting it for reasons that are totally outside their control.</w:t>
      </w:r>
    </w:p>
    <w:p w14:paraId="3E392301" w14:textId="77777777" w:rsidR="00D66E6B" w:rsidRDefault="00D66E6B" w:rsidP="00D66E6B">
      <w:r>
        <w:t xml:space="preserve">The only area of immigration law with which I have any minute familiarity is asylum law, and there are certainly a number of small procedural changes in this field that could make a huge difference to an asylum-seeker’s chances of success. For example, </w:t>
      </w:r>
      <w:r w:rsidRPr="006D133C">
        <w:rPr>
          <w:rStyle w:val="StyleUnderline"/>
        </w:rPr>
        <w:t>Congress passed a catastrophically bad immigration bill in 1996 which</w:t>
      </w:r>
      <w:r>
        <w:t xml:space="preserve">, among many other things, </w:t>
      </w:r>
      <w:r w:rsidRPr="006D133C">
        <w:rPr>
          <w:rStyle w:val="StyleUnderline"/>
        </w:rPr>
        <w:t>included a requirement that all asylum applicants file their applications within one year of their last entry to the United States</w:t>
      </w:r>
      <w:r>
        <w:t xml:space="preserve">. (Supposedly, this rule is supposed to “prevent fraud,” because fraudsters are notoriously bad at reading calendars, or something.) </w:t>
      </w:r>
    </w:p>
    <w:p w14:paraId="3100C48A" w14:textId="6BE70FD3" w:rsidR="00D66E6B" w:rsidRDefault="00D66E6B" w:rsidP="00D66E6B">
      <w:r w:rsidRPr="006D133C">
        <w:rPr>
          <w:rStyle w:val="StyleUnderline"/>
        </w:rPr>
        <w:t>Unfortunately</w:t>
      </w:r>
      <w:r>
        <w:t xml:space="preserve">, though not surprisingly, </w:t>
      </w:r>
      <w:r w:rsidRPr="006D133C">
        <w:rPr>
          <w:rStyle w:val="StyleUnderline"/>
        </w:rPr>
        <w:t>a lot of people with asylum claims don’t manage to file on time. Most people in deportation proceedings don’t have attorneys; many</w:t>
      </w:r>
      <w:r>
        <w:t xml:space="preserve"> of them </w:t>
      </w:r>
      <w:r w:rsidRPr="006D133C">
        <w:rPr>
          <w:rStyle w:val="StyleUnderline"/>
        </w:rPr>
        <w:t>are traumatized</w:t>
      </w:r>
      <w:r>
        <w:t xml:space="preserve">; some of them may be sitting in immigration detention on the day of the deadline; their first-ever court hearings after entering the U.S. may even end up being scheduled past their one-year anniversary; </w:t>
      </w:r>
      <w:r w:rsidRPr="006D133C">
        <w:rPr>
          <w:rStyle w:val="StyleUnderline"/>
        </w:rPr>
        <w:t>the application form is absurdly complicated</w:t>
      </w:r>
      <w:r>
        <w:t xml:space="preserve"> and the questions are all in English; etc., etc. </w:t>
      </w:r>
      <w:r w:rsidRPr="006D133C">
        <w:rPr>
          <w:rStyle w:val="StyleUnderline"/>
        </w:rPr>
        <w:t>You can try to file late</w:t>
      </w:r>
      <w:r>
        <w:t xml:space="preserve">, of course, </w:t>
      </w:r>
      <w:r w:rsidRPr="006D133C">
        <w:rPr>
          <w:rStyle w:val="StyleUnderline"/>
        </w:rPr>
        <w:t xml:space="preserve">but your application won’t be accepted unless you can prove some very specific extenuating </w:t>
      </w:r>
      <w:r w:rsidRPr="00F5252A">
        <w:rPr>
          <w:rStyle w:val="StyleUnderline"/>
        </w:rPr>
        <w:t>circumstances. According to a 2010 study, nearly one in five failed asylum applications were rejected by the court solely because they were filed after the one-year deadline. Changing this rule would give a lot more immigrants access to the asylum process, and save asylum lawyers a lot of time wasted writing one-year deadline memos</w:t>
      </w:r>
      <w:r>
        <w:t xml:space="preserve">. No doubt </w:t>
      </w:r>
      <w:r w:rsidRPr="00F5252A">
        <w:rPr>
          <w:rStyle w:val="StyleUnderline"/>
        </w:rPr>
        <w:t>there are numerous</w:t>
      </w:r>
      <w:r>
        <w:t xml:space="preserve"> other </w:t>
      </w:r>
      <w:r w:rsidRPr="00F5252A">
        <w:rPr>
          <w:rStyle w:val="StyleUnderline"/>
          <w:b/>
        </w:rPr>
        <w:t>boring, wonkish policy changes</w:t>
      </w:r>
      <w:r w:rsidRPr="00F5252A">
        <w:rPr>
          <w:rStyle w:val="StyleUnderline"/>
        </w:rPr>
        <w:t xml:space="preserve"> of this kind that could be slipped into larger bills</w:t>
      </w:r>
      <w:r>
        <w:t xml:space="preserve"> with comparatively little fanfare.</w:t>
      </w:r>
    </w:p>
    <w:p w14:paraId="03614860" w14:textId="59364B07" w:rsidR="00D66E6B" w:rsidRDefault="00D66E6B" w:rsidP="00D66E6B">
      <w:pPr>
        <w:pStyle w:val="Heading3"/>
      </w:pPr>
      <w:r>
        <w:t xml:space="preserve">2ac at: k impact – neoliberalism </w:t>
      </w:r>
    </w:p>
    <w:p w14:paraId="46223223" w14:textId="77777777" w:rsidR="00D66E6B" w:rsidRPr="002A1E53" w:rsidRDefault="00D66E6B" w:rsidP="00D66E6B">
      <w:pPr>
        <w:pStyle w:val="Heading4"/>
      </w:pPr>
      <w:r>
        <w:t xml:space="preserve">The framing of neoliberalism as the root cause of all problems is a vast oversimplification </w:t>
      </w:r>
    </w:p>
    <w:p w14:paraId="28EA4973" w14:textId="77777777" w:rsidR="00D66E6B" w:rsidRPr="002A1E53" w:rsidRDefault="00D66E6B" w:rsidP="00D66E6B">
      <w:r>
        <w:rPr>
          <w:b/>
        </w:rPr>
        <w:t xml:space="preserve">Barnett 05 </w:t>
      </w:r>
      <w:r w:rsidRPr="003B4294">
        <w:t xml:space="preserve">Clive Barnett Faculty of the Social Sciences @ Open University (UK) “The Consolations of ‘Neoliberalism’” Geoforum 36 (1) p. Science Dirct </w:t>
      </w:r>
    </w:p>
    <w:p w14:paraId="3F10875C" w14:textId="77777777" w:rsidR="00D66E6B" w:rsidRPr="00B55AD5" w:rsidRDefault="00D66E6B" w:rsidP="00D66E6B">
      <w:r w:rsidRPr="002A1E53">
        <w:t xml:space="preserve">3. There is </w:t>
      </w:r>
      <w:r>
        <w:t>no such thing as neoliberalism</w:t>
      </w:r>
      <w:r w:rsidRPr="000C2E0C">
        <w:rPr>
          <w:highlight w:val="cyan"/>
        </w:rPr>
        <w:t xml:space="preserve">! </w:t>
      </w:r>
      <w:r w:rsidRPr="000C2E0C">
        <w:rPr>
          <w:noProof/>
          <w:highlight w:val="cyan"/>
          <w:u w:val="single"/>
        </w:rPr>
        <w:t>The blind-spot in theories of neoliberalism</w:t>
      </w:r>
      <w:r w:rsidRPr="002A1E53">
        <w:t>—whether neo-Marxist and Foucauldian—</w:t>
      </w:r>
      <w:r w:rsidRPr="000C2E0C">
        <w:rPr>
          <w:noProof/>
          <w:highlight w:val="cyan"/>
          <w:u w:val="single"/>
        </w:rPr>
        <w:t>comes with trying to account</w:t>
      </w:r>
      <w:r w:rsidRPr="003B4294">
        <w:rPr>
          <w:noProof/>
          <w:u w:val="single"/>
        </w:rPr>
        <w:t xml:space="preserve"> </w:t>
      </w:r>
      <w:r w:rsidRPr="000C2E0C">
        <w:rPr>
          <w:noProof/>
          <w:highlight w:val="cyan"/>
          <w:u w:val="single"/>
        </w:rPr>
        <w:t>for how top-down initiatives ‘take’ in everyday situations</w:t>
      </w:r>
      <w:r w:rsidRPr="002A1E53">
        <w:t xml:space="preserve">. So perhaps </w:t>
      </w:r>
      <w:r w:rsidRPr="000C2E0C">
        <w:rPr>
          <w:b/>
          <w:noProof/>
          <w:highlight w:val="cyan"/>
          <w:u w:val="single"/>
        </w:rPr>
        <w:t>the</w:t>
      </w:r>
      <w:r w:rsidRPr="003B4294">
        <w:rPr>
          <w:b/>
          <w:noProof/>
          <w:u w:val="single"/>
        </w:rPr>
        <w:t xml:space="preserve"> </w:t>
      </w:r>
      <w:r w:rsidRPr="000C2E0C">
        <w:rPr>
          <w:b/>
          <w:noProof/>
          <w:highlight w:val="cyan"/>
          <w:u w:val="single"/>
        </w:rPr>
        <w:t>best</w:t>
      </w:r>
      <w:r w:rsidRPr="003B4294">
        <w:rPr>
          <w:b/>
          <w:noProof/>
          <w:u w:val="single"/>
        </w:rPr>
        <w:t xml:space="preserve"> </w:t>
      </w:r>
      <w:r w:rsidRPr="000C2E0C">
        <w:rPr>
          <w:b/>
          <w:noProof/>
          <w:highlight w:val="cyan"/>
          <w:u w:val="single"/>
        </w:rPr>
        <w:t>thing</w:t>
      </w:r>
      <w:r w:rsidRPr="003B4294">
        <w:rPr>
          <w:b/>
          <w:noProof/>
          <w:u w:val="single"/>
        </w:rPr>
        <w:t xml:space="preserve"> to do </w:t>
      </w:r>
      <w:r w:rsidRPr="000C2E0C">
        <w:rPr>
          <w:b/>
          <w:noProof/>
          <w:highlight w:val="cyan"/>
          <w:u w:val="single"/>
        </w:rPr>
        <w:t>is to stop thinking of “neoliberalism” as a coherent “hegemonic” project altogether</w:t>
      </w:r>
      <w:r w:rsidRPr="002A1E53">
        <w:t xml:space="preserve">. </w:t>
      </w:r>
      <w:r w:rsidRPr="003B4294">
        <w:rPr>
          <w:noProof/>
          <w:u w:val="single"/>
        </w:rPr>
        <w:t>For all its apparent critical force</w:t>
      </w:r>
      <w:r w:rsidRPr="002A1E53">
        <w:t xml:space="preserve">, </w:t>
      </w:r>
      <w:r w:rsidRPr="000C2E0C">
        <w:rPr>
          <w:noProof/>
          <w:highlight w:val="cyan"/>
          <w:u w:val="single"/>
        </w:rPr>
        <w:t>the vocabulary of “neoliberalism</w:t>
      </w:r>
      <w:r w:rsidRPr="002A1E53">
        <w:t xml:space="preserve">” and “neoliberalization” in fact </w:t>
      </w:r>
      <w:r w:rsidRPr="003B4294">
        <w:rPr>
          <w:noProof/>
          <w:u w:val="single"/>
        </w:rPr>
        <w:t>provides a double consolation for leftist academics</w:t>
      </w:r>
      <w:r w:rsidRPr="002A1E53">
        <w:t xml:space="preserve">: </w:t>
      </w:r>
      <w:r w:rsidRPr="003B4294">
        <w:rPr>
          <w:noProof/>
          <w:u w:val="single"/>
        </w:rPr>
        <w:t xml:space="preserve">it </w:t>
      </w:r>
      <w:r w:rsidRPr="000C2E0C">
        <w:rPr>
          <w:noProof/>
          <w:highlight w:val="cyan"/>
          <w:u w:val="single"/>
        </w:rPr>
        <w:t>supplies us with</w:t>
      </w:r>
      <w:r w:rsidRPr="003B4294">
        <w:rPr>
          <w:noProof/>
          <w:u w:val="single"/>
        </w:rPr>
        <w:t xml:space="preserve"> plentiful </w:t>
      </w:r>
      <w:r w:rsidRPr="000C2E0C">
        <w:rPr>
          <w:noProof/>
          <w:highlight w:val="cyan"/>
          <w:u w:val="single"/>
        </w:rPr>
        <w:t>opportunities for unveiling th</w:t>
      </w:r>
      <w:r w:rsidRPr="003B4294">
        <w:rPr>
          <w:noProof/>
          <w:u w:val="single"/>
        </w:rPr>
        <w:t xml:space="preserve">e real </w:t>
      </w:r>
      <w:r w:rsidRPr="000C2E0C">
        <w:rPr>
          <w:noProof/>
          <w:highlight w:val="cyan"/>
          <w:u w:val="single"/>
        </w:rPr>
        <w:t>workings of hegemonic ideologies</w:t>
      </w:r>
      <w:r w:rsidRPr="003B4294">
        <w:rPr>
          <w:noProof/>
          <w:u w:val="single"/>
        </w:rPr>
        <w:t xml:space="preserve"> </w:t>
      </w:r>
      <w:r w:rsidRPr="002A1E53">
        <w:t>in a characteristic gesture of revelation</w:t>
      </w:r>
      <w:r w:rsidRPr="000C2E0C">
        <w:rPr>
          <w:highlight w:val="cyan"/>
        </w:rPr>
        <w:t xml:space="preserve">; </w:t>
      </w:r>
      <w:r w:rsidRPr="000C2E0C">
        <w:rPr>
          <w:noProof/>
          <w:highlight w:val="cyan"/>
          <w:u w:val="single"/>
        </w:rPr>
        <w:t>and</w:t>
      </w:r>
      <w:r w:rsidRPr="003B4294">
        <w:rPr>
          <w:noProof/>
          <w:u w:val="single"/>
        </w:rPr>
        <w:t xml:space="preserve"> </w:t>
      </w:r>
      <w:r w:rsidRPr="002A1E53">
        <w:t xml:space="preserve">in so doing, it </w:t>
      </w:r>
      <w:r w:rsidRPr="000C2E0C">
        <w:rPr>
          <w:noProof/>
          <w:highlight w:val="cyan"/>
          <w:u w:val="single"/>
        </w:rPr>
        <w:t>invites us to align our own professional roles with the activities of</w:t>
      </w:r>
      <w:r w:rsidRPr="003B4294">
        <w:rPr>
          <w:noProof/>
          <w:u w:val="single"/>
        </w:rPr>
        <w:t xml:space="preserve"> various </w:t>
      </w:r>
      <w:r w:rsidRPr="000C2E0C">
        <w:rPr>
          <w:noProof/>
          <w:highlight w:val="cyan"/>
          <w:u w:val="single"/>
        </w:rPr>
        <w:t>actors</w:t>
      </w:r>
      <w:r w:rsidRPr="003B4294">
        <w:rPr>
          <w:noProof/>
          <w:u w:val="single"/>
        </w:rPr>
        <w:t xml:space="preserve"> “out there”, </w:t>
      </w:r>
      <w:r w:rsidRPr="000C2E0C">
        <w:rPr>
          <w:noProof/>
          <w:highlight w:val="cyan"/>
          <w:u w:val="single"/>
        </w:rPr>
        <w:t xml:space="preserve">who are </w:t>
      </w:r>
      <w:r w:rsidRPr="000C2E0C">
        <w:rPr>
          <w:b/>
          <w:noProof/>
          <w:highlight w:val="cyan"/>
          <w:u w:val="single"/>
        </w:rPr>
        <w:t>always framed as engaging in resistance</w:t>
      </w:r>
      <w:r w:rsidRPr="003B4294">
        <w:rPr>
          <w:b/>
          <w:noProof/>
          <w:u w:val="single"/>
        </w:rPr>
        <w:t xml:space="preserve"> </w:t>
      </w:r>
      <w:r w:rsidRPr="002A1E53">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3B4294">
        <w:rPr>
          <w:noProof/>
          <w:u w:val="single"/>
        </w:rPr>
        <w:t xml:space="preserve">, between an overly economistic derivation of political economy and an overly statist rendition of governmentality, </w:t>
      </w:r>
      <w:r w:rsidRPr="000C2E0C">
        <w:rPr>
          <w:noProof/>
          <w:highlight w:val="cyan"/>
          <w:u w:val="single"/>
        </w:rPr>
        <w:t>stories about “neoliberalism</w:t>
      </w:r>
      <w:r w:rsidRPr="003B4294">
        <w:rPr>
          <w:noProof/>
          <w:u w:val="single"/>
        </w:rPr>
        <w:t xml:space="preserve">” manage to </w:t>
      </w:r>
      <w:r w:rsidRPr="000C2E0C">
        <w:rPr>
          <w:noProof/>
          <w:highlight w:val="cyan"/>
          <w:u w:val="single"/>
        </w:rPr>
        <w:t>reduce</w:t>
      </w:r>
      <w:r w:rsidRPr="003B4294">
        <w:rPr>
          <w:noProof/>
          <w:u w:val="single"/>
        </w:rPr>
        <w:t xml:space="preserve"> </w:t>
      </w:r>
      <w:r w:rsidRPr="000C2E0C">
        <w:rPr>
          <w:noProof/>
          <w:highlight w:val="cyan"/>
          <w:u w:val="single"/>
        </w:rPr>
        <w:t>the understanding of social relations</w:t>
      </w:r>
      <w:r w:rsidRPr="003B4294">
        <w:rPr>
          <w:noProof/>
          <w:u w:val="single"/>
        </w:rPr>
        <w:t xml:space="preserve"> </w:t>
      </w:r>
      <w:r w:rsidRPr="000C2E0C">
        <w:rPr>
          <w:noProof/>
          <w:highlight w:val="cyan"/>
          <w:u w:val="single"/>
        </w:rPr>
        <w:t>to a residual effect of hegemonic projects and/</w:t>
      </w:r>
      <w:r w:rsidRPr="003B4294">
        <w:rPr>
          <w:noProof/>
          <w:u w:val="single"/>
        </w:rPr>
        <w:t xml:space="preserve">or </w:t>
      </w:r>
      <w:r w:rsidRPr="000C2E0C">
        <w:rPr>
          <w:noProof/>
          <w:highlight w:val="cyan"/>
          <w:u w:val="single"/>
        </w:rPr>
        <w:t>governmental programmes</w:t>
      </w:r>
      <w:r w:rsidRPr="003B4294">
        <w:rPr>
          <w:noProof/>
          <w:u w:val="single"/>
        </w:rPr>
        <w:t xml:space="preserve"> </w:t>
      </w:r>
      <w:r w:rsidRPr="000C2E0C">
        <w:rPr>
          <w:noProof/>
          <w:highlight w:val="cyan"/>
          <w:u w:val="single"/>
        </w:rPr>
        <w:t>of rule</w:t>
      </w:r>
      <w:r w:rsidRPr="002A1E53">
        <w:t xml:space="preserve"> (see Clarke, 2004a). </w:t>
      </w:r>
      <w:r w:rsidRPr="000C2E0C">
        <w:rPr>
          <w:noProof/>
          <w:highlight w:val="cyan"/>
          <w:u w:val="single"/>
        </w:rPr>
        <w:t>Stories</w:t>
      </w:r>
      <w:r w:rsidRPr="003B4294">
        <w:rPr>
          <w:noProof/>
          <w:u w:val="single"/>
        </w:rPr>
        <w:t xml:space="preserve"> about “neoliberalism” </w:t>
      </w:r>
      <w:r w:rsidRPr="000C2E0C">
        <w:rPr>
          <w:noProof/>
          <w:highlight w:val="cyan"/>
          <w:u w:val="single"/>
        </w:rPr>
        <w:t>pay little attention to the</w:t>
      </w:r>
      <w:r w:rsidRPr="003B4294">
        <w:rPr>
          <w:noProof/>
          <w:u w:val="single"/>
        </w:rPr>
        <w:t xml:space="preserve"> pro-active </w:t>
      </w:r>
      <w:r w:rsidRPr="000C2E0C">
        <w:rPr>
          <w:noProof/>
          <w:highlight w:val="cyan"/>
          <w:u w:val="single"/>
        </w:rPr>
        <w:t>role of socio-cultural</w:t>
      </w:r>
      <w:r w:rsidRPr="003B4294">
        <w:rPr>
          <w:noProof/>
          <w:u w:val="single"/>
        </w:rPr>
        <w:t xml:space="preserve"> </w:t>
      </w:r>
      <w:r w:rsidRPr="000C2E0C">
        <w:rPr>
          <w:noProof/>
          <w:highlight w:val="cyan"/>
          <w:u w:val="single"/>
        </w:rPr>
        <w:t>processes in</w:t>
      </w:r>
      <w:r w:rsidRPr="003B4294">
        <w:rPr>
          <w:noProof/>
          <w:u w:val="single"/>
        </w:rPr>
        <w:t xml:space="preserve"> </w:t>
      </w:r>
      <w:r w:rsidRPr="000C2E0C">
        <w:rPr>
          <w:noProof/>
          <w:highlight w:val="cyan"/>
          <w:u w:val="single"/>
        </w:rPr>
        <w:t>provoking changes in modes of</w:t>
      </w:r>
      <w:r w:rsidRPr="003B4294">
        <w:rPr>
          <w:noProof/>
          <w:u w:val="single"/>
        </w:rPr>
        <w:t xml:space="preserve"> </w:t>
      </w:r>
      <w:r w:rsidRPr="002A1E53">
        <w:rPr>
          <w:noProof/>
        </w:rPr>
        <w:t xml:space="preserve">governance, </w:t>
      </w:r>
      <w:r w:rsidRPr="000C2E0C">
        <w:rPr>
          <w:noProof/>
          <w:highlight w:val="cyan"/>
          <w:u w:val="single"/>
        </w:rPr>
        <w:t>policy</w:t>
      </w:r>
      <w:r w:rsidRPr="003B4294">
        <w:rPr>
          <w:noProof/>
          <w:u w:val="single"/>
        </w:rPr>
        <w:t>,</w:t>
      </w:r>
      <w:r w:rsidRPr="002A1E53">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3B4294">
        <w:rPr>
          <w:noProof/>
          <w:u w:val="single"/>
        </w:rPr>
        <w:t xml:space="preserve">these </w:t>
      </w:r>
      <w:r w:rsidRPr="00903C08">
        <w:rPr>
          <w:noProof/>
          <w:highlight w:val="cyan"/>
          <w:u w:val="single"/>
        </w:rPr>
        <w:t>ongoing changes in</w:t>
      </w:r>
      <w:r w:rsidRPr="003B4294">
        <w:rPr>
          <w:noProof/>
          <w:u w:val="single"/>
        </w:rPr>
        <w:t xml:space="preserve"> the terms of </w:t>
      </w:r>
      <w:r w:rsidRPr="00903C08">
        <w:rPr>
          <w:noProof/>
          <w:u w:val="single"/>
        </w:rPr>
        <w:t>public</w:t>
      </w:r>
      <w:r w:rsidRPr="00903C08">
        <w:rPr>
          <w:noProof/>
          <w:highlight w:val="cyan"/>
          <w:u w:val="single"/>
        </w:rPr>
        <w:t>-policy debate involve a combination of different factors that add up to a</w:t>
      </w:r>
      <w:r w:rsidRPr="003B4294">
        <w:rPr>
          <w:noProof/>
          <w:u w:val="single"/>
        </w:rPr>
        <w:t xml:space="preserve"> much </w:t>
      </w:r>
      <w:r w:rsidRPr="00903C08">
        <w:rPr>
          <w:noProof/>
          <w:highlight w:val="cyan"/>
          <w:u w:val="single"/>
        </w:rPr>
        <w:t>more dispersed populist reorientation in policy</w:t>
      </w:r>
      <w:r w:rsidRPr="003B4294">
        <w:rPr>
          <w:noProof/>
          <w:u w:val="single"/>
        </w:rPr>
        <w:t>, politics, and culture</w:t>
      </w:r>
      <w:r w:rsidRPr="002A1E53">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w:t>
      </w:r>
      <w:proofErr w:type="gramStart"/>
      <w:r w:rsidRPr="002A1E53">
        <w:t>The logics and limits of neo-liberalism, Journal of Social Policy 33 (2</w:t>
      </w:r>
      <w:r>
        <w:t>004), pp. 27–48.Clarke, 2004b).</w:t>
      </w:r>
      <w:proofErr w:type="gramEnd"/>
      <w:r>
        <w:t xml:space="preserve"> </w:t>
      </w:r>
      <w:r w:rsidRPr="002A1E53">
        <w:t xml:space="preserve">None of these populist tendencies is simply an expression of a singular “hegemonic” project of “neoliberalization”. They are effects of much longer rhythms of socio-cultural change that emanate from the bottom-up. It seems just as plausible to suppose that </w:t>
      </w:r>
      <w:r w:rsidRPr="00903C08">
        <w:rPr>
          <w:noProof/>
          <w:highlight w:val="cyan"/>
          <w:u w:val="single"/>
        </w:rPr>
        <w:t>what we</w:t>
      </w:r>
      <w:r w:rsidRPr="003B4294">
        <w:rPr>
          <w:noProof/>
          <w:u w:val="single"/>
        </w:rPr>
        <w:t xml:space="preserve"> have come to </w:t>
      </w:r>
      <w:r w:rsidRPr="00903C08">
        <w:rPr>
          <w:noProof/>
          <w:highlight w:val="cyan"/>
          <w:u w:val="single"/>
        </w:rPr>
        <w:t>recognise as</w:t>
      </w:r>
      <w:r w:rsidRPr="003B4294">
        <w:rPr>
          <w:noProof/>
          <w:u w:val="single"/>
        </w:rPr>
        <w:t xml:space="preserve"> “hegemonic </w:t>
      </w:r>
      <w:r w:rsidRPr="00903C08">
        <w:rPr>
          <w:noProof/>
          <w:highlight w:val="cyan"/>
          <w:u w:val="single"/>
        </w:rPr>
        <w:t>neoliberalism” is a</w:t>
      </w:r>
      <w:r w:rsidRPr="003B4294">
        <w:rPr>
          <w:noProof/>
          <w:u w:val="single"/>
        </w:rPr>
        <w:t xml:space="preserve"> muddled </w:t>
      </w:r>
      <w:r w:rsidRPr="00903C08">
        <w:rPr>
          <w:noProof/>
          <w:highlight w:val="cyan"/>
          <w:u w:val="single"/>
        </w:rPr>
        <w:t>set of</w:t>
      </w:r>
      <w:r w:rsidRPr="003B4294">
        <w:rPr>
          <w:noProof/>
          <w:u w:val="single"/>
        </w:rPr>
        <w:t xml:space="preserve"> ad hoc, </w:t>
      </w:r>
      <w:r w:rsidRPr="00903C08">
        <w:rPr>
          <w:noProof/>
          <w:highlight w:val="cyan"/>
          <w:u w:val="single"/>
        </w:rPr>
        <w:t>opportunistic accommodations to</w:t>
      </w:r>
      <w:r w:rsidRPr="003B4294">
        <w:rPr>
          <w:noProof/>
          <w:u w:val="single"/>
        </w:rPr>
        <w:t xml:space="preserve"> these unstable </w:t>
      </w:r>
      <w:r w:rsidRPr="00903C08">
        <w:rPr>
          <w:noProof/>
          <w:highlight w:val="cyan"/>
          <w:u w:val="single"/>
        </w:rPr>
        <w:t>dynamics of social change</w:t>
      </w:r>
      <w:r w:rsidRPr="002A1E53">
        <w:t xml:space="preserve"> as it is to think of it as the outcome of highly coherent political-ideological projects. </w:t>
      </w:r>
      <w:r w:rsidRPr="003B4294">
        <w:rPr>
          <w:noProof/>
          <w:u w:val="single"/>
        </w:rPr>
        <w:t xml:space="preserve">Processes of </w:t>
      </w:r>
      <w:r w:rsidRPr="00903C08">
        <w:rPr>
          <w:b/>
          <w:noProof/>
          <w:highlight w:val="cyan"/>
          <w:u w:val="single"/>
        </w:rPr>
        <w:t>privatization</w:t>
      </w:r>
      <w:r w:rsidRPr="003B4294">
        <w:rPr>
          <w:b/>
          <w:noProof/>
          <w:u w:val="single"/>
        </w:rPr>
        <w:t xml:space="preserve">, </w:t>
      </w:r>
      <w:r w:rsidRPr="00903C08">
        <w:rPr>
          <w:b/>
          <w:noProof/>
          <w:highlight w:val="cyan"/>
          <w:u w:val="single"/>
        </w:rPr>
        <w:t>market liberalization</w:t>
      </w:r>
      <w:r w:rsidRPr="003B4294">
        <w:rPr>
          <w:noProof/>
          <w:u w:val="single"/>
        </w:rPr>
        <w:t xml:space="preserve">, and </w:t>
      </w:r>
      <w:r w:rsidRPr="00903C08">
        <w:rPr>
          <w:noProof/>
          <w:highlight w:val="cyan"/>
          <w:u w:val="single"/>
        </w:rPr>
        <w:t>de-regulation</w:t>
      </w:r>
      <w:r w:rsidRPr="003B4294">
        <w:rPr>
          <w:noProof/>
          <w:u w:val="single"/>
        </w:rPr>
        <w:t xml:space="preserve"> have often </w:t>
      </w:r>
      <w:r w:rsidRPr="00903C08">
        <w:rPr>
          <w:noProof/>
          <w:highlight w:val="cyan"/>
          <w:u w:val="single"/>
        </w:rPr>
        <w:t>follow</w:t>
      </w:r>
      <w:r w:rsidRPr="003B4294">
        <w:rPr>
          <w:noProof/>
          <w:u w:val="single"/>
        </w:rPr>
        <w:t xml:space="preserve">ed </w:t>
      </w:r>
      <w:r w:rsidRPr="00903C08">
        <w:rPr>
          <w:noProof/>
          <w:highlight w:val="cyan"/>
          <w:u w:val="single"/>
        </w:rPr>
        <w:t>a</w:t>
      </w:r>
      <w:r w:rsidRPr="003B4294">
        <w:rPr>
          <w:noProof/>
          <w:u w:val="single"/>
        </w:rPr>
        <w:t xml:space="preserve">n </w:t>
      </w:r>
      <w:r w:rsidRPr="003B4294">
        <w:rPr>
          <w:b/>
          <w:noProof/>
          <w:u w:val="single"/>
        </w:rPr>
        <w:t xml:space="preserve">ironic </w:t>
      </w:r>
      <w:r w:rsidRPr="00903C08">
        <w:rPr>
          <w:b/>
          <w:noProof/>
          <w:highlight w:val="cyan"/>
          <w:u w:val="single"/>
        </w:rPr>
        <w:t>pattern</w:t>
      </w:r>
      <w:r w:rsidRPr="003B4294">
        <w:rPr>
          <w:noProof/>
          <w:u w:val="single"/>
        </w:rPr>
        <w:t xml:space="preserve"> </w:t>
      </w:r>
      <w:r w:rsidRPr="00903C08">
        <w:rPr>
          <w:noProof/>
          <w:highlight w:val="cyan"/>
          <w:u w:val="single"/>
        </w:rPr>
        <w:t>in so far as they have</w:t>
      </w:r>
      <w:r w:rsidRPr="003B4294">
        <w:rPr>
          <w:noProof/>
          <w:u w:val="single"/>
        </w:rPr>
        <w:t xml:space="preserve"> </w:t>
      </w:r>
      <w:r w:rsidRPr="00903C08">
        <w:rPr>
          <w:b/>
          <w:noProof/>
          <w:highlight w:val="cyan"/>
          <w:u w:val="single"/>
        </w:rPr>
        <w:t>been triggered by citizens’ movements arguing from</w:t>
      </w:r>
      <w:r w:rsidRPr="003B4294">
        <w:rPr>
          <w:b/>
          <w:noProof/>
          <w:u w:val="single"/>
        </w:rPr>
        <w:t xml:space="preserve"> </w:t>
      </w:r>
      <w:r w:rsidRPr="00903C08">
        <w:rPr>
          <w:b/>
          <w:noProof/>
          <w:highlight w:val="cyan"/>
          <w:u w:val="single"/>
        </w:rPr>
        <w:t>the left of the political spectrum against the rigidities of</w:t>
      </w:r>
      <w:r w:rsidRPr="003B4294">
        <w:rPr>
          <w:b/>
          <w:noProof/>
          <w:u w:val="single"/>
        </w:rPr>
        <w:t xml:space="preserve"> statist forms of </w:t>
      </w:r>
      <w:r w:rsidRPr="00903C08">
        <w:rPr>
          <w:b/>
          <w:noProof/>
          <w:highlight w:val="cyan"/>
          <w:u w:val="single"/>
        </w:rPr>
        <w:t>social policy</w:t>
      </w:r>
      <w:r w:rsidRPr="003B4294">
        <w:rPr>
          <w:noProof/>
          <w:u w:val="single"/>
        </w:rPr>
        <w:t xml:space="preserve"> and welfare provision </w:t>
      </w:r>
      <w:r w:rsidRPr="00903C08">
        <w:rPr>
          <w:noProof/>
          <w:highlight w:val="cyan"/>
          <w:u w:val="single"/>
        </w:rPr>
        <w:t>in</w:t>
      </w:r>
      <w:r w:rsidRPr="003B4294">
        <w:rPr>
          <w:noProof/>
          <w:u w:val="single"/>
        </w:rPr>
        <w:t xml:space="preserve"> </w:t>
      </w:r>
      <w:r w:rsidRPr="00903C08">
        <w:rPr>
          <w:noProof/>
          <w:highlight w:val="cyan"/>
          <w:u w:val="single"/>
        </w:rPr>
        <w:t>the name of greater</w:t>
      </w:r>
      <w:r w:rsidRPr="003B4294">
        <w:rPr>
          <w:noProof/>
          <w:u w:val="single"/>
        </w:rPr>
        <w:t xml:space="preserve"> autonomy, </w:t>
      </w:r>
      <w:r w:rsidRPr="00903C08">
        <w:rPr>
          <w:noProof/>
          <w:highlight w:val="cyan"/>
          <w:u w:val="single"/>
        </w:rPr>
        <w:t>equality</w:t>
      </w:r>
      <w:r w:rsidRPr="003B4294">
        <w:rPr>
          <w:noProof/>
          <w:u w:val="single"/>
        </w:rPr>
        <w:t>, and participation</w:t>
      </w:r>
      <w:r w:rsidRPr="002A1E53">
        <w:t xml:space="preserve"> (e.g. Horwitz, 1989). </w:t>
      </w:r>
      <w:r w:rsidRPr="003B4294">
        <w:rPr>
          <w:noProof/>
          <w:u w:val="single"/>
        </w:rPr>
        <w:t xml:space="preserve">The </w:t>
      </w:r>
      <w:r w:rsidRPr="00903C08">
        <w:rPr>
          <w:noProof/>
          <w:highlight w:val="cyan"/>
          <w:u w:val="single"/>
        </w:rPr>
        <w:t>political re-alignments</w:t>
      </w:r>
      <w:r w:rsidRPr="003B4294">
        <w:rPr>
          <w:noProof/>
          <w:u w:val="single"/>
        </w:rPr>
        <w:t xml:space="preserve"> of the last three or four decades </w:t>
      </w:r>
      <w:r w:rsidRPr="00903C08">
        <w:rPr>
          <w:noProof/>
          <w:highlight w:val="cyan"/>
          <w:u w:val="single"/>
        </w:rPr>
        <w:t>cannot</w:t>
      </w:r>
      <w:r w:rsidRPr="003B4294">
        <w:rPr>
          <w:noProof/>
          <w:u w:val="single"/>
        </w:rPr>
        <w:t xml:space="preserve"> therefore </w:t>
      </w:r>
      <w:r w:rsidRPr="00903C08">
        <w:rPr>
          <w:noProof/>
          <w:highlight w:val="cyan"/>
          <w:u w:val="single"/>
        </w:rPr>
        <w:t>be</w:t>
      </w:r>
      <w:r w:rsidRPr="003B4294">
        <w:rPr>
          <w:noProof/>
          <w:u w:val="single"/>
        </w:rPr>
        <w:t xml:space="preserve"> adequately </w:t>
      </w:r>
      <w:r w:rsidRPr="00903C08">
        <w:rPr>
          <w:noProof/>
          <w:highlight w:val="cyan"/>
          <w:u w:val="single"/>
        </w:rPr>
        <w:t>understood in</w:t>
      </w:r>
      <w:r w:rsidRPr="003B4294">
        <w:rPr>
          <w:noProof/>
          <w:u w:val="single"/>
        </w:rPr>
        <w:t xml:space="preserve"> terms of </w:t>
      </w:r>
      <w:r w:rsidRPr="00903C08">
        <w:rPr>
          <w:noProof/>
          <w:highlight w:val="cyan"/>
          <w:u w:val="single"/>
        </w:rPr>
        <w:t>a straightforward shift</w:t>
      </w:r>
      <w:r w:rsidRPr="003B4294">
        <w:rPr>
          <w:noProof/>
          <w:u w:val="single"/>
        </w:rPr>
        <w:t xml:space="preserve"> from the left to the right, from values of collectivism to values of individualism</w:t>
      </w:r>
      <w:r w:rsidRPr="002A1E53">
        <w:t>,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w:t>
      </w:r>
      <w:r>
        <w:t xml:space="preserve">y” (see Barnett and Low, 2004). </w:t>
      </w:r>
      <w:r w:rsidRPr="003B4294">
        <w:rPr>
          <w:noProof/>
          <w:u w:val="single"/>
        </w:rPr>
        <w:t xml:space="preserve">Recent </w:t>
      </w:r>
      <w:r w:rsidRPr="00903C08">
        <w:rPr>
          <w:noProof/>
          <w:highlight w:val="cyan"/>
          <w:u w:val="single"/>
        </w:rPr>
        <w:t>theories of “neoliberalism” have retreated from the</w:t>
      </w:r>
      <w:r w:rsidRPr="003B4294">
        <w:rPr>
          <w:noProof/>
          <w:u w:val="single"/>
        </w:rPr>
        <w:t xml:space="preserve"> appreciation of the </w:t>
      </w:r>
      <w:r w:rsidRPr="00903C08">
        <w:rPr>
          <w:noProof/>
          <w:highlight w:val="cyan"/>
          <w:u w:val="single"/>
        </w:rPr>
        <w:t>long-term rhythms of</w:t>
      </w:r>
      <w:r w:rsidRPr="003B4294">
        <w:rPr>
          <w:noProof/>
          <w:u w:val="single"/>
        </w:rPr>
        <w:t xml:space="preserve"> </w:t>
      </w:r>
      <w:r w:rsidRPr="00903C08">
        <w:rPr>
          <w:noProof/>
          <w:highlight w:val="cyan"/>
          <w:u w:val="single"/>
        </w:rPr>
        <w:t>socio-cultural change</w:t>
      </w:r>
      <w:r w:rsidRPr="002A1E53">
        <w:t>, which Stuart Hall once developed in his influential account of Thatcherism as a variant of authoritarian populism</w:t>
      </w:r>
      <w:r w:rsidRPr="00903C08">
        <w:rPr>
          <w:highlight w:val="cyan"/>
        </w:rPr>
        <w:t xml:space="preserve">. </w:t>
      </w:r>
      <w:r w:rsidRPr="00903C08">
        <w:rPr>
          <w:noProof/>
          <w:highlight w:val="cyan"/>
          <w:u w:val="single"/>
        </w:rPr>
        <w:t xml:space="preserve">Instead, they favour elite-focused analyses of </w:t>
      </w:r>
      <w:r w:rsidRPr="00903C08">
        <w:rPr>
          <w:noProof/>
          <w:u w:val="single"/>
        </w:rPr>
        <w:t>state</w:t>
      </w:r>
      <w:r w:rsidRPr="003B4294">
        <w:rPr>
          <w:noProof/>
          <w:u w:val="single"/>
        </w:rPr>
        <w:t xml:space="preserve"> </w:t>
      </w:r>
      <w:r w:rsidRPr="00903C08">
        <w:rPr>
          <w:noProof/>
          <w:highlight w:val="cyan"/>
          <w:u w:val="single"/>
        </w:rPr>
        <w:t>bureaucracies, policy networks</w:t>
      </w:r>
      <w:r w:rsidRPr="002A1E53">
        <w:t xml:space="preserve">, and the like. One consequence of the residualization of the social is that </w:t>
      </w:r>
      <w:r w:rsidRPr="00903C08">
        <w:rPr>
          <w:noProof/>
          <w:highlight w:val="cyan"/>
          <w:u w:val="single"/>
        </w:rPr>
        <w:t>theories of “neoliberalism” have</w:t>
      </w:r>
      <w:r w:rsidRPr="003B4294">
        <w:rPr>
          <w:noProof/>
          <w:u w:val="single"/>
        </w:rPr>
        <w:t xml:space="preserve"> great </w:t>
      </w:r>
      <w:r w:rsidRPr="00903C08">
        <w:rPr>
          <w:noProof/>
          <w:highlight w:val="cyan"/>
          <w:u w:val="single"/>
        </w:rPr>
        <w:t>difficulty accounting for</w:t>
      </w:r>
      <w:r w:rsidRPr="003B4294">
        <w:rPr>
          <w:noProof/>
          <w:u w:val="single"/>
        </w:rPr>
        <w:t xml:space="preserve">, or </w:t>
      </w:r>
      <w:r w:rsidRPr="002A1E53">
        <w:t xml:space="preserve">indeed even in </w:t>
      </w:r>
      <w:r w:rsidRPr="003B4294">
        <w:rPr>
          <w:noProof/>
          <w:u w:val="single"/>
        </w:rPr>
        <w:t>recognizing</w:t>
      </w:r>
      <w:r w:rsidRPr="002A1E53">
        <w:t xml:space="preserve">, </w:t>
      </w:r>
      <w:r w:rsidRPr="00903C08">
        <w:rPr>
          <w:noProof/>
          <w:highlight w:val="cyan"/>
          <w:u w:val="single"/>
        </w:rPr>
        <w:t>new forms</w:t>
      </w:r>
      <w:r w:rsidRPr="003B4294">
        <w:rPr>
          <w:noProof/>
          <w:u w:val="single"/>
        </w:rPr>
        <w:t xml:space="preserve"> </w:t>
      </w:r>
      <w:r>
        <w:t xml:space="preserve">of  </w:t>
      </w:r>
      <w:r w:rsidRPr="002A1E53">
        <w:t xml:space="preserve"> “individualized collective-action” (Marchetti, 2003) </w:t>
      </w:r>
      <w:r w:rsidRPr="00903C08">
        <w:rPr>
          <w:noProof/>
          <w:highlight w:val="cyan"/>
          <w:u w:val="single"/>
        </w:rPr>
        <w:t>that have emerged</w:t>
      </w:r>
      <w:r w:rsidRPr="003B4294">
        <w:rPr>
          <w:noProof/>
          <w:u w:val="single"/>
        </w:rPr>
        <w:t xml:space="preserve"> in tandem with the apparent ascendancy of “neoliberal hegemony”: </w:t>
      </w:r>
      <w:r w:rsidRPr="00903C08">
        <w:rPr>
          <w:b/>
          <w:noProof/>
          <w:highlight w:val="cyan"/>
          <w:u w:val="single"/>
        </w:rPr>
        <w:t>environmental politics and the politics of</w:t>
      </w:r>
      <w:r w:rsidRPr="003B4294">
        <w:rPr>
          <w:b/>
          <w:noProof/>
          <w:u w:val="single"/>
        </w:rPr>
        <w:t xml:space="preserve"> </w:t>
      </w:r>
      <w:r w:rsidRPr="00903C08">
        <w:rPr>
          <w:b/>
          <w:noProof/>
          <w:highlight w:val="cyan"/>
          <w:u w:val="single"/>
        </w:rPr>
        <w:t>sustainability</w:t>
      </w:r>
      <w:r w:rsidRPr="00903C08">
        <w:rPr>
          <w:highlight w:val="cyan"/>
        </w:rPr>
        <w:t>;</w:t>
      </w:r>
      <w:r w:rsidRPr="002A1E53">
        <w:t xml:space="preserve"> new forms of consumer activism oriented by </w:t>
      </w:r>
      <w:r w:rsidRPr="003B4294">
        <w:rPr>
          <w:noProof/>
          <w:u w:val="single"/>
        </w:rPr>
        <w:t>an ethics of assistance and global solidarity</w:t>
      </w:r>
      <w:r w:rsidRPr="002A1E53">
        <w:t xml:space="preserve">; </w:t>
      </w:r>
      <w:r w:rsidRPr="003B4294">
        <w:rPr>
          <w:noProof/>
          <w:u w:val="single"/>
        </w:rPr>
        <w:t xml:space="preserve">the identity </w:t>
      </w:r>
      <w:r w:rsidRPr="00903C08">
        <w:rPr>
          <w:noProof/>
          <w:highlight w:val="cyan"/>
          <w:u w:val="single"/>
        </w:rPr>
        <w:t>politics of sexuality</w:t>
      </w:r>
      <w:r w:rsidRPr="003B4294">
        <w:rPr>
          <w:noProof/>
          <w:u w:val="single"/>
        </w:rPr>
        <w:t xml:space="preserve"> </w:t>
      </w:r>
      <w:r w:rsidRPr="002A1E53">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3B4294">
        <w:rPr>
          <w:noProof/>
          <w:u w:val="single"/>
        </w:rPr>
        <w:t xml:space="preserve">. </w:t>
      </w:r>
      <w:r w:rsidRPr="00393641">
        <w:rPr>
          <w:noProof/>
          <w:highlight w:val="cyan"/>
          <w:u w:val="single"/>
        </w:rPr>
        <w:t>Instead</w:t>
      </w:r>
      <w:r w:rsidRPr="003B4294">
        <w:rPr>
          <w:noProof/>
          <w:u w:val="single"/>
        </w:rPr>
        <w:t xml:space="preserve">, the trouble-free </w:t>
      </w:r>
      <w:r w:rsidRPr="00393641">
        <w:rPr>
          <w:noProof/>
          <w:highlight w:val="cyan"/>
          <w:u w:val="single"/>
        </w:rPr>
        <w:t>amalgamation of Foucault’s ideas into the Marxist narrative of “neoliberalism” sets up a simplistic image of the world</w:t>
      </w:r>
      <w:r w:rsidRPr="003B4294">
        <w:rPr>
          <w:noProof/>
          <w:u w:val="single"/>
        </w:rPr>
        <w:t xml:space="preserve"> divided between the forces of hegemony and the spirits of subversion</w:t>
      </w:r>
      <w:r w:rsidRPr="002A1E53">
        <w:t xml:space="preserve"> (see Sedgwick, 2003, pp. 11–12). And </w:t>
      </w:r>
      <w:r w:rsidRPr="00393641">
        <w:rPr>
          <w:b/>
          <w:noProof/>
          <w:highlight w:val="cyan"/>
          <w:u w:val="single"/>
        </w:rPr>
        <w:t>clinging to</w:t>
      </w:r>
      <w:r w:rsidRPr="003B4294">
        <w:rPr>
          <w:b/>
          <w:noProof/>
          <w:u w:val="single"/>
        </w:rPr>
        <w:t xml:space="preserve"> </w:t>
      </w:r>
      <w:r w:rsidRPr="00393641">
        <w:rPr>
          <w:b/>
          <w:noProof/>
          <w:highlight w:val="cyan"/>
          <w:u w:val="single"/>
        </w:rPr>
        <w:t>this image</w:t>
      </w:r>
      <w:r w:rsidRPr="003B4294">
        <w:rPr>
          <w:b/>
          <w:noProof/>
          <w:u w:val="single"/>
        </w:rPr>
        <w:t xml:space="preserve"> only </w:t>
      </w:r>
      <w:r w:rsidRPr="00393641">
        <w:rPr>
          <w:b/>
          <w:noProof/>
          <w:highlight w:val="cyan"/>
          <w:u w:val="single"/>
        </w:rPr>
        <w:t>makes it all the more difficult to acknowledge</w:t>
      </w:r>
      <w:r w:rsidRPr="003B4294">
        <w:rPr>
          <w:b/>
          <w:noProof/>
          <w:u w:val="single"/>
        </w:rPr>
        <w:t xml:space="preserve"> </w:t>
      </w:r>
      <w:r w:rsidRPr="00393641">
        <w:rPr>
          <w:b/>
          <w:noProof/>
          <w:highlight w:val="cyan"/>
          <w:u w:val="single"/>
        </w:rPr>
        <w:t>the possibility of positive political action</w:t>
      </w:r>
      <w:r w:rsidRPr="003B4294">
        <w:rPr>
          <w:b/>
          <w:noProof/>
          <w:u w:val="single"/>
        </w:rPr>
        <w:t xml:space="preserve"> </w:t>
      </w:r>
      <w:r w:rsidRPr="00393641">
        <w:rPr>
          <w:noProof/>
          <w:highlight w:val="cyan"/>
          <w:u w:val="single"/>
        </w:rPr>
        <w:t xml:space="preserve">that does not conform to a </w:t>
      </w:r>
      <w:r w:rsidRPr="00393641">
        <w:rPr>
          <w:b/>
          <w:noProof/>
          <w:highlight w:val="cyan"/>
          <w:u w:val="single"/>
        </w:rPr>
        <w:t>romanticized picture of rebellion</w:t>
      </w:r>
      <w:r w:rsidRPr="00393641">
        <w:rPr>
          <w:noProof/>
          <w:highlight w:val="cyan"/>
          <w:u w:val="single"/>
        </w:rPr>
        <w:t>,</w:t>
      </w:r>
      <w:r w:rsidRPr="003B4294">
        <w:rPr>
          <w:noProof/>
          <w:u w:val="single"/>
        </w:rPr>
        <w:t xml:space="preserve"> </w:t>
      </w:r>
      <w:r w:rsidRPr="002A1E53">
        <w:rPr>
          <w:noProof/>
        </w:rPr>
        <w:t>contestation, or protest against domination</w:t>
      </w:r>
      <w:r>
        <w:t xml:space="preserve"> (see Touraine, 2001). </w:t>
      </w:r>
      <w:r w:rsidRPr="002A1E53">
        <w:t xml:space="preserve">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3B4294">
        <w:rPr>
          <w:noProof/>
          <w:u w:val="single"/>
        </w:rPr>
        <w:t xml:space="preserve">The radical academic </w:t>
      </w:r>
      <w:r w:rsidRPr="009305C3">
        <w:rPr>
          <w:noProof/>
          <w:highlight w:val="cyan"/>
          <w:u w:val="single"/>
        </w:rPr>
        <w:t>discourse of “neoliberalism” frames the</w:t>
      </w:r>
      <w:r w:rsidRPr="003B4294">
        <w:rPr>
          <w:noProof/>
          <w:u w:val="single"/>
        </w:rPr>
        <w:t xml:space="preserve"> </w:t>
      </w:r>
      <w:r w:rsidRPr="009305C3">
        <w:rPr>
          <w:noProof/>
          <w:highlight w:val="cyan"/>
          <w:u w:val="single"/>
        </w:rPr>
        <w:t>relationship between</w:t>
      </w:r>
      <w:r w:rsidRPr="003B4294">
        <w:rPr>
          <w:noProof/>
          <w:u w:val="single"/>
        </w:rPr>
        <w:t xml:space="preserve"> </w:t>
      </w:r>
      <w:r w:rsidRPr="009305C3">
        <w:rPr>
          <w:noProof/>
          <w:highlight w:val="cyan"/>
          <w:u w:val="single"/>
        </w:rPr>
        <w:t>collective action and individualism</w:t>
      </w:r>
      <w:r w:rsidRPr="003B4294">
        <w:rPr>
          <w:noProof/>
          <w:u w:val="single"/>
        </w:rPr>
        <w:t xml:space="preserve"> simplistically </w:t>
      </w:r>
      <w:r w:rsidRPr="009305C3">
        <w:rPr>
          <w:noProof/>
          <w:highlight w:val="cyan"/>
          <w:u w:val="single"/>
        </w:rPr>
        <w:t>as an opposition between the good and the bad</w:t>
      </w:r>
      <w:r w:rsidRPr="002A1E53">
        <w:t xml:space="preserve">. </w:t>
      </w:r>
      <w:r w:rsidRPr="003B4294">
        <w:rPr>
          <w:noProof/>
          <w:u w:val="single"/>
        </w:rPr>
        <w:t xml:space="preserve">In confirming a narrow account of liberalism, understood primarily as an economic doctrine of free markets and individual choice, there is a peculiar convergence between the radical academic left and the right-wing interpretation of liberal thought </w:t>
      </w:r>
      <w:r w:rsidRPr="002A1E53">
        <w:t>exemplified by Hayekian conservatism. By obliterating the political origins of modern liberalism—understood as answering the problem of how to live freely in societies divided by interminable conflicts of value, interest, and faith—</w:t>
      </w:r>
      <w:r w:rsidRPr="003B4294">
        <w:rPr>
          <w:noProof/>
          <w:u w:val="single"/>
        </w:rPr>
        <w:t xml:space="preserve">the </w:t>
      </w:r>
      <w:r w:rsidRPr="009305C3">
        <w:rPr>
          <w:noProof/>
          <w:highlight w:val="cyan"/>
          <w:u w:val="single"/>
        </w:rPr>
        <w:t>discourse of “neoliberalism” reiterates</w:t>
      </w:r>
      <w:r w:rsidRPr="003B4294">
        <w:rPr>
          <w:noProof/>
          <w:u w:val="single"/>
        </w:rPr>
        <w:t xml:space="preserve"> a longer </w:t>
      </w:r>
      <w:r w:rsidRPr="009305C3">
        <w:rPr>
          <w:noProof/>
          <w:highlight w:val="cyan"/>
          <w:u w:val="single"/>
        </w:rPr>
        <w:t>problem</w:t>
      </w:r>
      <w:r w:rsidRPr="003B4294">
        <w:rPr>
          <w:noProof/>
          <w:u w:val="single"/>
        </w:rPr>
        <w:t xml:space="preserve"> for radical academic theory </w:t>
      </w:r>
      <w:r w:rsidRPr="009305C3">
        <w:rPr>
          <w:noProof/>
          <w:highlight w:val="cyan"/>
          <w:u w:val="single"/>
        </w:rPr>
        <w:t>of being unable to account for its own</w:t>
      </w:r>
      <w:r w:rsidRPr="003B4294">
        <w:rPr>
          <w:noProof/>
          <w:u w:val="single"/>
        </w:rPr>
        <w:t xml:space="preserve"> </w:t>
      </w:r>
      <w:r w:rsidRPr="009305C3">
        <w:rPr>
          <w:noProof/>
          <w:highlight w:val="cyan"/>
          <w:u w:val="single"/>
        </w:rPr>
        <w:t>normative priorities</w:t>
      </w:r>
      <w:r w:rsidRPr="003B4294">
        <w:rPr>
          <w:noProof/>
          <w:u w:val="single"/>
        </w:rPr>
        <w:t xml:space="preserve"> in a compelling way</w:t>
      </w:r>
      <w:r w:rsidRPr="002A1E53">
        <w:t xml:space="preserve">. And </w:t>
      </w:r>
      <w:r w:rsidRPr="009305C3">
        <w:rPr>
          <w:noProof/>
          <w:highlight w:val="cyan"/>
          <w:u w:val="single"/>
        </w:rPr>
        <w:t>by denigrating the value of individualism as</w:t>
      </w:r>
      <w:r w:rsidRPr="003B4294">
        <w:rPr>
          <w:noProof/>
          <w:u w:val="single"/>
        </w:rPr>
        <w:t xml:space="preserve"> just </w:t>
      </w:r>
      <w:r w:rsidRPr="009305C3">
        <w:rPr>
          <w:noProof/>
          <w:highlight w:val="cyan"/>
          <w:u w:val="single"/>
        </w:rPr>
        <w:t>an ideological ploy</w:t>
      </w:r>
      <w:r w:rsidRPr="003B4294">
        <w:rPr>
          <w:noProof/>
          <w:u w:val="single"/>
        </w:rPr>
        <w:t xml:space="preserve"> by the right, </w:t>
      </w:r>
      <w:r w:rsidRPr="009305C3">
        <w:rPr>
          <w:noProof/>
          <w:highlight w:val="cyan"/>
          <w:u w:val="single"/>
        </w:rPr>
        <w:t>the</w:t>
      </w:r>
      <w:r w:rsidRPr="003B4294">
        <w:rPr>
          <w:noProof/>
          <w:u w:val="single"/>
        </w:rPr>
        <w:t xml:space="preserve"> pejorative </w:t>
      </w:r>
      <w:r w:rsidRPr="009305C3">
        <w:rPr>
          <w:noProof/>
          <w:highlight w:val="cyan"/>
          <w:u w:val="single"/>
        </w:rPr>
        <w:t>vocabulary of “neoliberalism” invites</w:t>
      </w:r>
      <w:r w:rsidRPr="003B4294">
        <w:rPr>
          <w:noProof/>
          <w:u w:val="single"/>
        </w:rPr>
        <w:t xml:space="preserve"> </w:t>
      </w:r>
      <w:r w:rsidRPr="009305C3">
        <w:rPr>
          <w:noProof/>
          <w:highlight w:val="cyan"/>
          <w:u w:val="single"/>
        </w:rPr>
        <w:t>us</w:t>
      </w:r>
      <w:r w:rsidRPr="003B4294">
        <w:rPr>
          <w:noProof/>
          <w:u w:val="single"/>
        </w:rPr>
        <w:t xml:space="preserve"> </w:t>
      </w:r>
      <w:r w:rsidRPr="009305C3">
        <w:rPr>
          <w:noProof/>
          <w:highlight w:val="cyan"/>
          <w:u w:val="single"/>
        </w:rPr>
        <w:t>to take solace in</w:t>
      </w:r>
      <w:r w:rsidRPr="003B4294">
        <w:rPr>
          <w:noProof/>
          <w:u w:val="single"/>
        </w:rPr>
        <w:t xml:space="preserve"> an image of </w:t>
      </w:r>
      <w:r w:rsidRPr="009305C3">
        <w:rPr>
          <w:noProof/>
          <w:highlight w:val="cyan"/>
          <w:u w:val="single"/>
        </w:rPr>
        <w:t>collective decision-making as a</w:t>
      </w:r>
      <w:r w:rsidRPr="003B4294">
        <w:rPr>
          <w:noProof/>
          <w:u w:val="single"/>
        </w:rPr>
        <w:t xml:space="preserve"> practically and </w:t>
      </w:r>
      <w:r w:rsidRPr="009305C3">
        <w:rPr>
          <w:noProof/>
          <w:highlight w:val="cyan"/>
          <w:u w:val="single"/>
        </w:rPr>
        <w:t>normatively unproblematic procedure</w:t>
      </w:r>
      <w:r>
        <w:t xml:space="preserve">. </w:t>
      </w:r>
      <w:r w:rsidRPr="002A1E53">
        <w:t xml:space="preserve">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9305C3">
        <w:rPr>
          <w:noProof/>
          <w:highlight w:val="cyan"/>
          <w:u w:val="single"/>
        </w:rPr>
        <w:t>The turn to an overly systematized theory</w:t>
      </w:r>
      <w:r w:rsidRPr="003B4294">
        <w:rPr>
          <w:noProof/>
          <w:u w:val="single"/>
        </w:rPr>
        <w:t xml:space="preserve"> </w:t>
      </w:r>
      <w:r w:rsidRPr="009305C3">
        <w:rPr>
          <w:noProof/>
          <w:highlight w:val="cyan"/>
          <w:u w:val="single"/>
        </w:rPr>
        <w:t>of governmentality</w:t>
      </w:r>
      <w:r w:rsidRPr="003B4294">
        <w:rPr>
          <w:noProof/>
          <w:u w:val="single"/>
        </w:rPr>
        <w:t xml:space="preserve">, derived from Foucault, </w:t>
      </w:r>
      <w:r w:rsidRPr="009305C3">
        <w:rPr>
          <w:noProof/>
          <w:highlight w:val="cyan"/>
          <w:u w:val="single"/>
        </w:rPr>
        <w:t>only compounds the</w:t>
      </w:r>
      <w:r w:rsidRPr="003B4294">
        <w:rPr>
          <w:noProof/>
          <w:u w:val="single"/>
        </w:rPr>
        <w:t xml:space="preserve"> theoretical </w:t>
      </w:r>
      <w:r w:rsidRPr="009305C3">
        <w:rPr>
          <w:noProof/>
          <w:highlight w:val="cyan"/>
          <w:u w:val="single"/>
        </w:rPr>
        <w:t>limitations of economistic conceptualizations of “neoliberalism</w:t>
      </w:r>
      <w:r w:rsidRPr="002A1E53">
        <w:t xml:space="preserve">”. </w:t>
      </w:r>
      <w:r w:rsidRPr="002A1E53">
        <w:rPr>
          <w:noProof/>
        </w:rPr>
        <w:t xml:space="preserve">The task for </w:t>
      </w:r>
      <w:r w:rsidRPr="002A1E53">
        <w:t xml:space="preserve">social </w:t>
      </w:r>
      <w:r w:rsidRPr="002A1E53">
        <w:rPr>
          <w:noProof/>
        </w:rPr>
        <w:t xml:space="preserve">theory today remains </w:t>
      </w:r>
      <w:r w:rsidRPr="002A1E53">
        <w:t xml:space="preserve">a quite classical one, namely </w:t>
      </w:r>
      <w:r w:rsidRPr="002A1E53">
        <w:rPr>
          <w:noProof/>
        </w:rPr>
        <w:t xml:space="preserve">to try to specify “the </w:t>
      </w:r>
      <w:r w:rsidRPr="002A1E53">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14:paraId="10E3265D" w14:textId="370B5E20" w:rsidR="00D66E6B" w:rsidRDefault="00D66E6B" w:rsidP="00D66E6B">
      <w:pPr>
        <w:pStyle w:val="Heading3"/>
      </w:pPr>
      <w:r>
        <w:t xml:space="preserve">2ac at: k alt – change discourse – competitiveness  </w:t>
      </w:r>
    </w:p>
    <w:p w14:paraId="75438B38" w14:textId="77777777" w:rsidR="00D66E6B" w:rsidRDefault="00D66E6B" w:rsidP="00D66E6B">
      <w:pPr>
        <w:pStyle w:val="Heading4"/>
      </w:pPr>
      <w:r>
        <w:t xml:space="preserve">Changing representation doesn’t solve – elites resist </w:t>
      </w:r>
    </w:p>
    <w:p w14:paraId="3B40EC33" w14:textId="77777777" w:rsidR="00D66E6B" w:rsidRDefault="00D66E6B" w:rsidP="00D66E6B">
      <w:r>
        <w:rPr>
          <w:b/>
        </w:rPr>
        <w:t xml:space="preserve">Scott 06 </w:t>
      </w:r>
      <w:r w:rsidRPr="008F3BD3">
        <w:t>Allen Scott Urban Planning @ UCLA in Economic Geography: Past Present and Future eds. Sharmis</w:t>
      </w:r>
      <w:r>
        <w:t xml:space="preserve">tha Bagchi-Sen and Helen Smith  </w:t>
      </w:r>
    </w:p>
    <w:p w14:paraId="44B244B5" w14:textId="77777777" w:rsidR="00D66E6B" w:rsidRDefault="00D66E6B" w:rsidP="00D66E6B">
      <w:r>
        <w:t xml:space="preserve">In a series of recent writings, Barnes (e.g. 1996, 2001, 2003), has pursued a related line of investigation opened up by the cultural turn. Barnes' work is much influenced by Derrida and Rorty, and is centrally focused on the metaphorical and narratological character of geographical writing. There is actually much of interest in the approach Barnes takes. He has many useful things to say about the ideologies and working habits of economic geographers, as well as about the rhetorical devices that they deploy in their written reports. This helps among other things to keep us focused on the critical idea that our intellectual encounters with the real are always deeply theory-dependent (Sunley 1996). But as the plot thickens - or thins, according to your taste - </w:t>
      </w:r>
      <w:r w:rsidRPr="006C6C82">
        <w:rPr>
          <w:rStyle w:val="StyleUnderline"/>
          <w:highlight w:val="cyan"/>
        </w:rPr>
        <w:t>we</w:t>
      </w:r>
      <w:r w:rsidRPr="00C1459E">
        <w:rPr>
          <w:rStyle w:val="StyleUnderline"/>
        </w:rPr>
        <w:t xml:space="preserve"> steadily </w:t>
      </w:r>
      <w:r w:rsidRPr="006C6C82">
        <w:rPr>
          <w:rStyle w:val="StyleUnderline"/>
          <w:highlight w:val="cyan"/>
        </w:rPr>
        <w:t>lose sight of economic geography</w:t>
      </w:r>
      <w:r w:rsidRPr="00C1459E">
        <w:rPr>
          <w:rStyle w:val="StyleUnderline"/>
        </w:rPr>
        <w:t xml:space="preserve"> as a discipline </w:t>
      </w:r>
      <w:r w:rsidRPr="006C6C82">
        <w:rPr>
          <w:rStyle w:val="StyleUnderline"/>
          <w:highlight w:val="cyan"/>
        </w:rPr>
        <w:t>with concrete substantive</w:t>
      </w:r>
      <w:r w:rsidRPr="00C1459E">
        <w:rPr>
          <w:rStyle w:val="StyleUnderline"/>
        </w:rPr>
        <w:t xml:space="preserve"> </w:t>
      </w:r>
      <w:r w:rsidRPr="006C6C82">
        <w:rPr>
          <w:rStyle w:val="StyleUnderline"/>
          <w:highlight w:val="cyan"/>
        </w:rPr>
        <w:t>concerns (such as</w:t>
      </w:r>
      <w:r w:rsidRPr="00C1459E">
        <w:rPr>
          <w:rStyle w:val="StyleUnderline"/>
        </w:rPr>
        <w:t xml:space="preserve"> regional development or </w:t>
      </w:r>
      <w:r w:rsidRPr="006C6C82">
        <w:rPr>
          <w:rStyle w:val="StyleUnderline"/>
          <w:highlight w:val="cyan"/>
        </w:rPr>
        <w:t>income inequalitie</w:t>
      </w:r>
      <w:r w:rsidRPr="006C6C82">
        <w:rPr>
          <w:rStyle w:val="StyleUnderline"/>
        </w:rPr>
        <w:t>s</w:t>
      </w:r>
      <w:r>
        <w:t xml:space="preserve">), for </w:t>
      </w:r>
      <w:r w:rsidRPr="006C6C82">
        <w:rPr>
          <w:rStyle w:val="StyleUnderline"/>
          <w:highlight w:val="cyan"/>
        </w:rPr>
        <w:t>these</w:t>
      </w:r>
      <w:r>
        <w:t xml:space="preserve"> simply </w:t>
      </w:r>
      <w:r w:rsidRPr="006C6C82">
        <w:rPr>
          <w:rStyle w:val="StyleUnderline"/>
          <w:highlight w:val="cyan"/>
        </w:rPr>
        <w:t>dissolve away into</w:t>
      </w:r>
      <w:r w:rsidRPr="00C1459E">
        <w:rPr>
          <w:rStyle w:val="StyleUnderline"/>
        </w:rPr>
        <w:t xml:space="preserve"> the primacy of the </w:t>
      </w:r>
      <w:r w:rsidRPr="006C6C82">
        <w:rPr>
          <w:rStyle w:val="StyleUnderline"/>
          <w:highlight w:val="cyan"/>
        </w:rPr>
        <w:t>text</w:t>
      </w:r>
      <w:r>
        <w:t xml:space="preserve"> and its metaphorical perplexities. I am perfectly prepared to admit that </w:t>
      </w:r>
      <w:r w:rsidRPr="00C1459E">
        <w:rPr>
          <w:rStyle w:val="StyleUnderline"/>
        </w:rPr>
        <w:t>there may be strong elements of metaphor</w:t>
      </w:r>
      <w:r>
        <w:t xml:space="preserve"> in, for example, a geography of hunger, but I certainly have no sympathy for the idea that hunger is just a metaphor, if only on the ad hominem grounds that it has painful physical manifestations and morbid long-term effects. Here, </w:t>
      </w:r>
      <w:r w:rsidRPr="008B6C4A">
        <w:rPr>
          <w:rStyle w:val="StyleUnderline"/>
          <w:highlight w:val="cyan"/>
        </w:rPr>
        <w:t>the</w:t>
      </w:r>
      <w:r w:rsidRPr="00C1459E">
        <w:rPr>
          <w:rStyle w:val="StyleUnderline"/>
        </w:rPr>
        <w:t xml:space="preserve"> legitimate </w:t>
      </w:r>
      <w:r w:rsidRPr="008B6C4A">
        <w:rPr>
          <w:rStyle w:val="StyleUnderline"/>
          <w:highlight w:val="cyan"/>
        </w:rPr>
        <w:t>claim</w:t>
      </w:r>
      <w:r w:rsidRPr="00C1459E">
        <w:rPr>
          <w:rStyle w:val="StyleUnderline"/>
        </w:rPr>
        <w:t xml:space="preserve"> that </w:t>
      </w:r>
      <w:r w:rsidRPr="008B6C4A">
        <w:rPr>
          <w:rStyle w:val="StyleUnderline"/>
          <w:highlight w:val="cyan"/>
        </w:rPr>
        <w:t>we</w:t>
      </w:r>
      <w:r w:rsidRPr="00C1459E">
        <w:rPr>
          <w:rStyle w:val="StyleUnderline"/>
        </w:rPr>
        <w:t xml:space="preserve"> can </w:t>
      </w:r>
      <w:r w:rsidRPr="008B6C4A">
        <w:rPr>
          <w:rStyle w:val="StyleUnderline"/>
          <w:highlight w:val="cyan"/>
        </w:rPr>
        <w:t>only know the world through</w:t>
      </w:r>
      <w:r w:rsidRPr="00C1459E">
        <w:rPr>
          <w:rStyle w:val="StyleUnderline"/>
        </w:rPr>
        <w:t xml:space="preserve"> </w:t>
      </w:r>
      <w:r w:rsidRPr="008B6C4A">
        <w:rPr>
          <w:rStyle w:val="StyleUnderline"/>
          <w:highlight w:val="cyan"/>
        </w:rPr>
        <w:t>socially-constructed codes of reference</w:t>
      </w:r>
      <w:r w:rsidRPr="00C1459E">
        <w:rPr>
          <w:rStyle w:val="StyleUnderline"/>
        </w:rPr>
        <w:t xml:space="preserve"> seems to </w:t>
      </w:r>
      <w:r w:rsidRPr="008B6C4A">
        <w:rPr>
          <w:rStyle w:val="StyleUnderline"/>
          <w:highlight w:val="cyan"/>
        </w:rPr>
        <w:t>have given way to the</w:t>
      </w:r>
      <w:r w:rsidRPr="00C1459E">
        <w:rPr>
          <w:rStyle w:val="StyleUnderline"/>
        </w:rPr>
        <w:t xml:space="preserve"> </w:t>
      </w:r>
      <w:r w:rsidRPr="008B6C4A">
        <w:rPr>
          <w:rStyle w:val="StyleUnderline"/>
          <w:highlight w:val="cyan"/>
        </w:rPr>
        <w:t>sophism</w:t>
      </w:r>
      <w:r w:rsidRPr="00C1459E">
        <w:rPr>
          <w:rStyle w:val="StyleUnderline"/>
        </w:rPr>
        <w:t xml:space="preserve"> that </w:t>
      </w:r>
      <w:r w:rsidRPr="008B6C4A">
        <w:rPr>
          <w:rStyle w:val="StyleUnderline"/>
          <w:highlight w:val="cyan"/>
        </w:rPr>
        <w:t>all we</w:t>
      </w:r>
      <w:r w:rsidRPr="00C1459E">
        <w:rPr>
          <w:rStyle w:val="StyleUnderline"/>
        </w:rPr>
        <w:t xml:space="preserve"> can </w:t>
      </w:r>
      <w:r w:rsidRPr="008B6C4A">
        <w:rPr>
          <w:rStyle w:val="StyleUnderline"/>
          <w:highlight w:val="cyan"/>
        </w:rPr>
        <w:t>know</w:t>
      </w:r>
      <w:r w:rsidRPr="00C1459E">
        <w:rPr>
          <w:rStyle w:val="StyleUnderline"/>
        </w:rPr>
        <w:t xml:space="preserve"> about the world </w:t>
      </w:r>
      <w:r w:rsidRPr="008B6C4A">
        <w:rPr>
          <w:rStyle w:val="StyleUnderline"/>
          <w:highlight w:val="cyan"/>
        </w:rPr>
        <w:t>is the codes themselves</w:t>
      </w:r>
      <w:r>
        <w:t xml:space="preserve">. An even more extreme case of the solipsism that haunts much of the cultural turn can be found in the book by Gibson-Graham (1996) about strategic possibilities for progressive social change in contemporary capitalism. The central arguments of the book hinge upon the proposition that the criteria for validating a theory are purely internal to the theory to be validated. As Gibson -Graham writes (p. 60): 'We cannot argue that our theory has more explanatory power or greater proximity to the truth than other theories because there is no common standard which could serve as the instrument of such a metatheoretical validation process'. If this proposition were indeed true it would presumably undermine much of the point in Gibson-Graham </w:t>
      </w:r>
      <w:proofErr w:type="gramStart"/>
      <w:r>
        <w:t>proceeding</w:t>
      </w:r>
      <w:proofErr w:type="gramEnd"/>
      <w:r>
        <w:t xml:space="preserve"> any further in her argument, though she does in fact continue on for another 200-odd pages. In the course of this </w:t>
      </w:r>
      <w:proofErr w:type="gramStart"/>
      <w:r>
        <w:t>discussion ,</w:t>
      </w:r>
      <w:proofErr w:type="gramEnd"/>
      <w:r>
        <w:t xml:space="preserve"> the relativism of her main thesis is steadily transformed from a merely academic exercise into a political agenda of sorts. Thus, she announces (p. 260), </w:t>
      </w:r>
      <w:r w:rsidRPr="008B6C4A">
        <w:rPr>
          <w:rStyle w:val="StyleUnderline"/>
          <w:highlight w:val="cyan"/>
        </w:rPr>
        <w:t>'the way to</w:t>
      </w:r>
      <w:r w:rsidRPr="00C1459E">
        <w:rPr>
          <w:rStyle w:val="StyleUnderline"/>
        </w:rPr>
        <w:t xml:space="preserve"> begin to </w:t>
      </w:r>
      <w:r w:rsidRPr="008B6C4A">
        <w:rPr>
          <w:rStyle w:val="StyleUnderline"/>
          <w:highlight w:val="cyan"/>
        </w:rPr>
        <w:t>break free of capitalism is to turn its prevalent representations</w:t>
      </w:r>
      <w:r w:rsidRPr="00C1459E">
        <w:rPr>
          <w:rStyle w:val="StyleUnderline"/>
        </w:rPr>
        <w:t xml:space="preserve"> on their heads'</w:t>
      </w:r>
      <w:r>
        <w:t xml:space="preserve">. </w:t>
      </w:r>
      <w:r w:rsidRPr="008B6C4A">
        <w:rPr>
          <w:rStyle w:val="StyleUnderline"/>
          <w:highlight w:val="cyan"/>
        </w:rPr>
        <w:t>Presto.</w:t>
      </w:r>
      <w:r w:rsidRPr="00C1459E">
        <w:rPr>
          <w:rStyle w:val="StyleUnderline"/>
        </w:rPr>
        <w:t xml:space="preserve"> Not even a hint about</w:t>
      </w:r>
      <w:r>
        <w:t xml:space="preserve"> a possible transitional program, or a few suggestions about, say, </w:t>
      </w:r>
      <w:r w:rsidRPr="008B6C4A">
        <w:rPr>
          <w:rStyle w:val="StyleUnderline"/>
          <w:highlight w:val="cyan"/>
        </w:rPr>
        <w:t>practical reform</w:t>
      </w:r>
      <w:r>
        <w:t xml:space="preserve"> of the banking system. The claim is presented in all its baldness, without any apparent consciousness that </w:t>
      </w:r>
      <w:r w:rsidRPr="008B6C4A">
        <w:rPr>
          <w:rStyle w:val="StyleUnderline"/>
          <w:highlight w:val="cyan"/>
        </w:rPr>
        <w:t>attempts to break</w:t>
      </w:r>
      <w:r w:rsidRPr="00C1459E">
        <w:rPr>
          <w:rStyle w:val="StyleUnderline"/>
        </w:rPr>
        <w:t xml:space="preserve"> </w:t>
      </w:r>
      <w:r w:rsidRPr="008B6C4A">
        <w:rPr>
          <w:rStyle w:val="StyleUnderline"/>
          <w:highlight w:val="cyan"/>
        </w:rPr>
        <w:t>free of any given</w:t>
      </w:r>
      <w:r w:rsidRPr="00C1459E">
        <w:rPr>
          <w:rStyle w:val="StyleUnderline"/>
        </w:rPr>
        <w:t xml:space="preserve"> </w:t>
      </w:r>
      <w:r w:rsidRPr="008B6C4A">
        <w:rPr>
          <w:rStyle w:val="StyleUnderline"/>
          <w:highlight w:val="cyan"/>
        </w:rPr>
        <w:t>social system are</w:t>
      </w:r>
      <w:r w:rsidRPr="00C1459E">
        <w:rPr>
          <w:rStyle w:val="StyleUnderline"/>
        </w:rPr>
        <w:t xml:space="preserve"> likely </w:t>
      </w:r>
      <w:r w:rsidRPr="008B6C4A">
        <w:rPr>
          <w:rStyle w:val="StyleUnderline"/>
          <w:highlight w:val="cyan"/>
        </w:rPr>
        <w:t>to run into the stubborn realities of its indurated social and property relations as they actually exist</w:t>
      </w:r>
      <w:r>
        <w:t>. More generally, Gibson -Graham's argument leads inexorably beyond the perfectly acceptable notion that all intellectual work is theory dependent and into those murky tracts of idealist philosophy where reality</w:t>
      </w:r>
      <w:r w:rsidRPr="00C1459E">
        <w:t xml:space="preserve"> </w:t>
      </w:r>
      <w:r>
        <w:t xml:space="preserve">is merely a reflection of theory, and where theory produces social change independently of concrete practice and disciplined attention to the refractory resistances of things as they really </w:t>
      </w:r>
      <w:proofErr w:type="gramStart"/>
      <w:r>
        <w:t>are .</w:t>
      </w:r>
      <w:proofErr w:type="gramEnd"/>
      <w:r>
        <w:t xml:space="preserve"> So, </w:t>
      </w:r>
      <w:r w:rsidRPr="00C1459E">
        <w:rPr>
          <w:rStyle w:val="StyleUnderline"/>
        </w:rPr>
        <w:t xml:space="preserve">quite apart from its dysfunctional depreciation of the role of economic forces and structural logics in economic geography, </w:t>
      </w:r>
      <w:r w:rsidRPr="008B6C4A">
        <w:rPr>
          <w:rStyle w:val="StyleUnderline"/>
          <w:highlight w:val="cyan"/>
        </w:rPr>
        <w:t>the cultural turn also opens a door to</w:t>
      </w:r>
      <w:r w:rsidRPr="00C1459E">
        <w:rPr>
          <w:rStyle w:val="StyleUnderline"/>
        </w:rPr>
        <w:t xml:space="preserve"> a disconcerting strain of </w:t>
      </w:r>
      <w:r w:rsidRPr="008B6C4A">
        <w:rPr>
          <w:rStyle w:val="StyleUnderline"/>
          <w:highlight w:val="cyan"/>
        </w:rPr>
        <w:t>philosophical idealism</w:t>
      </w:r>
      <w:r>
        <w:t xml:space="preserve"> and political volun tarism in modern geography. </w:t>
      </w:r>
      <w:r w:rsidRPr="00C1459E">
        <w:rPr>
          <w:rStyle w:val="StyleUnderline"/>
        </w:rPr>
        <w:t>The</w:t>
      </w:r>
      <w:r>
        <w:t xml:space="preserve"> net </w:t>
      </w:r>
      <w:r w:rsidRPr="00C1459E">
        <w:rPr>
          <w:rStyle w:val="StyleUnderline"/>
        </w:rPr>
        <w:t>effect</w:t>
      </w:r>
      <w:r>
        <w:t xml:space="preserve"> </w:t>
      </w:r>
      <w:r w:rsidRPr="00C1459E">
        <w:rPr>
          <w:rStyle w:val="StyleUnderline"/>
        </w:rPr>
        <w:t>is</w:t>
      </w:r>
      <w:r>
        <w:t xml:space="preserve"> what we might call economistic grand theory in reverse: a remarkable failure to recognize sensible boundaries as to just what precisely a cultural theory of the economy can achieve, and a concomitant </w:t>
      </w:r>
      <w:r w:rsidRPr="008B6C4A">
        <w:rPr>
          <w:highlight w:val="cyan"/>
        </w:rPr>
        <w:t>o</w:t>
      </w:r>
      <w:r w:rsidRPr="008B6C4A">
        <w:rPr>
          <w:rStyle w:val="StyleUnderline"/>
          <w:highlight w:val="cyan"/>
        </w:rPr>
        <w:t>ver-promotion of the notion</w:t>
      </w:r>
      <w:r w:rsidRPr="00C1459E">
        <w:rPr>
          <w:rStyle w:val="StyleUnderline"/>
        </w:rPr>
        <w:t xml:space="preserve"> </w:t>
      </w:r>
      <w:r w:rsidRPr="008B6C4A">
        <w:rPr>
          <w:rStyle w:val="StyleUnderline"/>
          <w:highlight w:val="cyan"/>
        </w:rPr>
        <w:t>that social and</w:t>
      </w:r>
      <w:r w:rsidRPr="00C1459E">
        <w:rPr>
          <w:rStyle w:val="StyleUnderline"/>
        </w:rPr>
        <w:t xml:space="preserve"> </w:t>
      </w:r>
      <w:r w:rsidRPr="008B6C4A">
        <w:rPr>
          <w:rStyle w:val="StyleUnderline"/>
          <w:highlight w:val="cyan"/>
        </w:rPr>
        <w:t>economic transformation involves nothing more than</w:t>
      </w:r>
      <w:r w:rsidRPr="00C1459E">
        <w:rPr>
          <w:rStyle w:val="StyleUnderline"/>
        </w:rPr>
        <w:t xml:space="preserve"> </w:t>
      </w:r>
      <w:r>
        <w:t xml:space="preserve">the unmediated power of </w:t>
      </w:r>
      <w:r w:rsidRPr="008B6C4A">
        <w:rPr>
          <w:rStyle w:val="StyleUnderline"/>
          <w:highlight w:val="cyan"/>
        </w:rPr>
        <w:t>theoretical ideas</w:t>
      </w:r>
      <w:r w:rsidRPr="00C1459E">
        <w:rPr>
          <w:rStyle w:val="StyleUnderline"/>
        </w:rPr>
        <w:t>.</w:t>
      </w:r>
      <w:r>
        <w:t xml:space="preserve"> Again, nothing in this argument is intended to deny the important continuities and intersections between culture and economy or the significance of the econ omy as a site of cultural practices; neither is it in any sense an attempt to eject the study of cultural economy from geography. The problem is not 'culture' but the cultural turn as it has emerged out of cultural studies with its militant project of reinterpreting all social relations as cultural relations, and its na"ive, if understandable, attempt to humanize the iron cage of capitalist accumulation by unwarranted culturalization of its central economic dynamics (Eagleton 2003; Rojek and Turner 2000).</w:t>
      </w:r>
    </w:p>
    <w:p w14:paraId="0602A7FA" w14:textId="77777777" w:rsidR="00D66E6B" w:rsidRDefault="00D66E6B" w:rsidP="00D66E6B">
      <w:pPr>
        <w:pStyle w:val="Heading4"/>
      </w:pPr>
      <w:r>
        <w:t xml:space="preserve">We need pragmatic policy driven action – overvaluing discourse prevents change  </w:t>
      </w:r>
    </w:p>
    <w:p w14:paraId="2EF2DB97" w14:textId="77777777" w:rsidR="00D66E6B" w:rsidRDefault="00D66E6B" w:rsidP="00D66E6B">
      <w:r>
        <w:rPr>
          <w:b/>
        </w:rPr>
        <w:t xml:space="preserve">Scott 06 </w:t>
      </w:r>
      <w:r w:rsidRPr="008F3BD3">
        <w:t xml:space="preserve">Allen Scott Urban Planning @ UCLA in Economic Geography: Past Present and Future eds. Sharmistha Bagchi-Sen and Helen Smith </w:t>
      </w:r>
    </w:p>
    <w:p w14:paraId="35DF0B6B" w14:textId="3C289326" w:rsidR="00D66E6B" w:rsidRPr="00A8544A" w:rsidRDefault="00D66E6B" w:rsidP="00D66E6B">
      <w:r>
        <w:t xml:space="preserve">A prospective </w:t>
      </w:r>
      <w:r w:rsidRPr="00904315">
        <w:rPr>
          <w:rStyle w:val="StyleUnderline"/>
          <w:highlight w:val="cyan"/>
        </w:rPr>
        <w:t>economic geography</w:t>
      </w:r>
      <w:r w:rsidRPr="00C41F93">
        <w:rPr>
          <w:rStyle w:val="StyleUnderline"/>
        </w:rPr>
        <w:t xml:space="preserve"> capable of dealing with the contemporary world </w:t>
      </w:r>
      <w:r w:rsidRPr="00904315">
        <w:rPr>
          <w:rStyle w:val="StyleUnderline"/>
          <w:highlight w:val="cyan"/>
        </w:rPr>
        <w:t>must</w:t>
      </w:r>
      <w:r w:rsidRPr="00904315">
        <w:rPr>
          <w:highlight w:val="cyan"/>
        </w:rPr>
        <w:t xml:space="preserve"> </w:t>
      </w:r>
      <w:r w:rsidRPr="00904315">
        <w:rPr>
          <w:rStyle w:val="StyleUnderline"/>
          <w:highlight w:val="cyan"/>
        </w:rPr>
        <w:t>hew closely</w:t>
      </w:r>
      <w:r>
        <w:t xml:space="preserve">, it seems to me, </w:t>
      </w:r>
      <w:r w:rsidRPr="00C41F93">
        <w:rPr>
          <w:rStyle w:val="StyleUnderline"/>
        </w:rPr>
        <w:t>to</w:t>
      </w:r>
      <w:r>
        <w:t xml:space="preserve"> the following </w:t>
      </w:r>
      <w:r w:rsidRPr="00C41F93">
        <w:rPr>
          <w:rStyle w:val="StyleUnderline"/>
        </w:rPr>
        <w:t>programmatic goals</w:t>
      </w:r>
      <w:r>
        <w:t xml:space="preserve"> </w:t>
      </w:r>
      <w:r w:rsidRPr="00904315">
        <w:rPr>
          <w:rStyle w:val="StyleUnderline"/>
          <w:highlight w:val="cyan"/>
        </w:rPr>
        <w:t>if it is to achieve</w:t>
      </w:r>
      <w:r>
        <w:t xml:space="preserve"> a powerful </w:t>
      </w:r>
      <w:r w:rsidRPr="00904315">
        <w:rPr>
          <w:rStyle w:val="StyleUnderline"/>
          <w:highlight w:val="cyan"/>
        </w:rPr>
        <w:t>purchase</w:t>
      </w:r>
      <w:r w:rsidRPr="00904315">
        <w:rPr>
          <w:highlight w:val="cyan"/>
        </w:rPr>
        <w:t xml:space="preserve"> </w:t>
      </w:r>
      <w:r w:rsidRPr="00904315">
        <w:rPr>
          <w:rStyle w:val="StyleUnderline"/>
          <w:highlight w:val="cyan"/>
        </w:rPr>
        <w:t>on</w:t>
      </w:r>
      <w:r w:rsidRPr="00C41F93">
        <w:rPr>
          <w:rStyle w:val="StyleUnderline"/>
        </w:rPr>
        <w:t xml:space="preserve"> </w:t>
      </w:r>
      <w:r>
        <w:t xml:space="preserve">both </w:t>
      </w:r>
      <w:r w:rsidRPr="00C41F93">
        <w:rPr>
          <w:rStyle w:val="StyleUnderline"/>
        </w:rPr>
        <w:t xml:space="preserve">scientific insight and </w:t>
      </w:r>
      <w:r w:rsidRPr="00904315">
        <w:rPr>
          <w:rStyle w:val="StyleUnderline"/>
          <w:highlight w:val="cyan"/>
        </w:rPr>
        <w:t>progressive political strategy</w:t>
      </w:r>
      <w:r>
        <w:t xml:space="preserve">. • To begin at the beginning: economic geography needs to work out a theoretical re-description of capitalism as a structure of production and consumption and as an engine of accumulation, taking into account the dramatic changes that have occurred in recent decades in such phenomena as technology, forms of indusuial and corporate organization, financial systems, labor markets, and so on. This theoretical re-description must be sensitive to the generic or quasi -generic forms of capitalist development that occur in difterent times in difterent places, which, in </w:t>
      </w:r>
      <w:proofErr w:type="gramStart"/>
      <w:r>
        <w:t>turn ,</w:t>
      </w:r>
      <w:proofErr w:type="gramEnd"/>
      <w:r>
        <w:t xml:space="preserve"> entails attention to the kinds of issues that regulation theorists have identified under the general rubric of regimes of accumulation (Aglietta 1976; Lipietz 1986). A perspective of economic geography 71 • In addition to these economic concerns, we must recognize that contemporary capitalism is intertwined with enormously heterogeneous forms of social and cultural life, and that no one element of this conjoint field is necessarily reducible to tlle other. Directions of causality and influence across this field are a matter of empirical investigation, not of theoretical pre-judgment. Note that in this formulation, class becomes only one possible dimension of social existence out of a multiplicity of other actual and possible dimensions. • This nexus of economic, social, and cultural relationships constitutes a creative field or environment within which complex processes of entrepreneurship, learning, and innovation occur. Geographers have a special interest in deciphering the spatial logic of this field and in demonstrating how it helps to shape locational dynamics. • In combination with these modalities of economic and social reality, we need to reserve a specific analytical and descriptive space for collective action and institutional order at many different levels of spatial and organizational scale (the firm, the local labor market, the region, the nation, etc.), together with a due sense of the political tensions and rivalries that run throughout this sphere of human development. By the same token, a vibrant economic geography will always not only be openly policy-relevant (Markusen 1999), but also politically engaged. </w:t>
      </w:r>
      <w:r w:rsidRPr="00904315">
        <w:rPr>
          <w:rStyle w:val="StyleUnderline"/>
          <w:highlight w:val="cyan"/>
        </w:rPr>
        <w:t>A key question</w:t>
      </w:r>
      <w:r w:rsidRPr="00C41F93">
        <w:rPr>
          <w:rStyle w:val="StyleUnderline"/>
        </w:rPr>
        <w:t xml:space="preserve"> in this context </w:t>
      </w:r>
      <w:r w:rsidRPr="00904315">
        <w:rPr>
          <w:rStyle w:val="StyleUnderline"/>
          <w:highlight w:val="cyan"/>
        </w:rPr>
        <w:t>is how to build local</w:t>
      </w:r>
      <w:r w:rsidRPr="00C41F93">
        <w:rPr>
          <w:rStyle w:val="StyleUnderline"/>
        </w:rPr>
        <w:t xml:space="preserve"> </w:t>
      </w:r>
      <w:r w:rsidRPr="00904315">
        <w:rPr>
          <w:rStyle w:val="StyleUnderline"/>
          <w:highlight w:val="cyan"/>
        </w:rPr>
        <w:t>institutional frameworks that promote both economic success and social justice</w:t>
      </w:r>
      <w:r w:rsidRPr="00C41F93">
        <w:rPr>
          <w:rStyle w:val="StyleUnderline"/>
        </w:rPr>
        <w:t>.</w:t>
      </w:r>
      <w:r>
        <w:t xml:space="preserve"> • </w:t>
      </w:r>
      <w:r w:rsidRPr="00904315">
        <w:rPr>
          <w:rStyle w:val="StyleUnderline"/>
          <w:highlight w:val="cyan"/>
        </w:rPr>
        <w:t>We must recognize</w:t>
      </w:r>
      <w:r w:rsidRPr="00C41F93">
        <w:rPr>
          <w:rStyle w:val="StyleUnderline"/>
        </w:rPr>
        <w:t xml:space="preserve"> that </w:t>
      </w:r>
      <w:r w:rsidRPr="00904315">
        <w:rPr>
          <w:rStyle w:val="StyleUnderline"/>
          <w:highlight w:val="cyan"/>
        </w:rPr>
        <w:t>social and economic relations are often</w:t>
      </w:r>
      <w:r w:rsidRPr="00904315">
        <w:rPr>
          <w:highlight w:val="cyan"/>
        </w:rPr>
        <w:t xml:space="preserve"> </w:t>
      </w:r>
      <w:r w:rsidRPr="00904315">
        <w:rPr>
          <w:rStyle w:val="StyleUnderline"/>
          <w:highlight w:val="cyan"/>
        </w:rPr>
        <w:t>extremely</w:t>
      </w:r>
      <w:r w:rsidRPr="00904315">
        <w:rPr>
          <w:highlight w:val="cyan"/>
        </w:rPr>
        <w:t xml:space="preserve"> </w:t>
      </w:r>
      <w:r w:rsidRPr="00904315">
        <w:rPr>
          <w:rStyle w:val="StyleUnderline"/>
          <w:highlight w:val="cyan"/>
        </w:rPr>
        <w:t>durable</w:t>
      </w:r>
      <w:r>
        <w:t xml:space="preserve">, and that they have a propensity to become independent in varying degree of the individuals caught up within them. This means that </w:t>
      </w:r>
      <w:r w:rsidRPr="00904315">
        <w:rPr>
          <w:rStyle w:val="StyleUnderline"/>
          <w:highlight w:val="cyan"/>
        </w:rPr>
        <w:t>any</w:t>
      </w:r>
      <w:r w:rsidRPr="00C41F93">
        <w:rPr>
          <w:rStyle w:val="StyleUnderline"/>
        </w:rPr>
        <w:t xml:space="preserve"> normative </w:t>
      </w:r>
      <w:r w:rsidRPr="00904315">
        <w:rPr>
          <w:rStyle w:val="StyleUnderline"/>
          <w:highlight w:val="cyan"/>
        </w:rPr>
        <w:t>account of social transformation</w:t>
      </w:r>
      <w:r w:rsidRPr="00C41F93">
        <w:rPr>
          <w:rStyle w:val="StyleUnderline"/>
        </w:rPr>
        <w:t xml:space="preserve"> and political strategy, </w:t>
      </w:r>
      <w:r w:rsidRPr="00904315">
        <w:rPr>
          <w:rStyle w:val="StyleUnderline"/>
          <w:highlight w:val="cyan"/>
        </w:rPr>
        <w:t>must deal seriously with the idea</w:t>
      </w:r>
      <w:r w:rsidRPr="00C41F93">
        <w:rPr>
          <w:rStyle w:val="StyleUnderline"/>
        </w:rPr>
        <w:t xml:space="preserve"> that </w:t>
      </w:r>
      <w:r w:rsidRPr="00904315">
        <w:rPr>
          <w:rStyle w:val="Emphasis"/>
          <w:highlight w:val="cyan"/>
        </w:rPr>
        <w:t>there are</w:t>
      </w:r>
      <w:r>
        <w:t xml:space="preserve"> likely to be </w:t>
      </w:r>
      <w:r w:rsidRPr="00904315">
        <w:rPr>
          <w:rStyle w:val="Emphasis"/>
          <w:highlight w:val="cyan"/>
        </w:rPr>
        <w:t>stubborn resistances to change</w:t>
      </w:r>
      <w:r w:rsidRPr="00C41F93">
        <w:rPr>
          <w:rStyle w:val="StyleUnderline"/>
        </w:rPr>
        <w:t xml:space="preserve"> rooted in these same relations</w:t>
      </w:r>
      <w:r>
        <w:t>. The solutions to this problem proposed by sociologists like Bourctieu (1972) and</w:t>
      </w:r>
      <w:r w:rsidR="00FD73B2">
        <w:t>`</w:t>
      </w:r>
      <w:bookmarkStart w:id="6" w:name="_GoBack"/>
      <w:bookmarkEnd w:id="6"/>
      <w:r>
        <w:t xml:space="preserve"> Giddens (1979) suike me as providing reasonable bases for pushing forward in this respect, for they explicitly recognize the inertia of social structures while simultaneously insisting on the integrity of individual human volition. Unfortunately, </w:t>
      </w:r>
      <w:r w:rsidRPr="00904315">
        <w:rPr>
          <w:rStyle w:val="StyleUnderline"/>
          <w:highlight w:val="cyan"/>
        </w:rPr>
        <w:t>these solutions</w:t>
      </w:r>
      <w:r>
        <w:t xml:space="preserve"> (most especially the structure-agency formulation of Giddens) </w:t>
      </w:r>
      <w:r w:rsidRPr="00904315">
        <w:rPr>
          <w:rStyle w:val="StyleUnderline"/>
          <w:highlight w:val="cyan"/>
        </w:rPr>
        <w:t>have been</w:t>
      </w:r>
      <w:r>
        <w:t xml:space="preserve"> much </w:t>
      </w:r>
      <w:r w:rsidRPr="00904315">
        <w:rPr>
          <w:rStyle w:val="StyleUnderline"/>
          <w:highlight w:val="cyan"/>
        </w:rPr>
        <w:t>diluted</w:t>
      </w:r>
      <w:r>
        <w:t xml:space="preserve"> in recent years </w:t>
      </w:r>
      <w:r w:rsidRPr="007C2C40">
        <w:rPr>
          <w:rStyle w:val="StyleUnderline"/>
        </w:rPr>
        <w:t xml:space="preserve">by </w:t>
      </w:r>
      <w:r w:rsidRPr="00904315">
        <w:rPr>
          <w:rStyle w:val="StyleUnderline"/>
          <w:highlight w:val="cyan"/>
        </w:rPr>
        <w:t>reinterpretations that lean</w:t>
      </w:r>
      <w:r>
        <w:t xml:space="preserve"> increasingly heavily </w:t>
      </w:r>
      <w:r w:rsidRPr="00904315">
        <w:rPr>
          <w:rStyle w:val="StyleUnderline"/>
          <w:highlight w:val="cyan"/>
        </w:rPr>
        <w:t>on</w:t>
      </w:r>
      <w:r>
        <w:t xml:space="preserve"> the </w:t>
      </w:r>
      <w:r w:rsidRPr="00904315">
        <w:rPr>
          <w:rStyle w:val="StyleUnderline"/>
          <w:highlight w:val="cyan"/>
        </w:rPr>
        <w:t>agency</w:t>
      </w:r>
      <w:r>
        <w:t xml:space="preserve"> side of the equation, partly as a reflection of the cultural turn, partly out of a misplaced fear of falling into the pit of determinism.5 </w:t>
      </w:r>
      <w:r w:rsidRPr="00253E3F">
        <w:rPr>
          <w:rStyle w:val="StyleUnderline"/>
        </w:rPr>
        <w:t>Invocations</w:t>
      </w:r>
      <w:r>
        <w:t xml:space="preserve"> </w:t>
      </w:r>
      <w:r w:rsidRPr="00253E3F">
        <w:rPr>
          <w:rStyle w:val="StyleUnderline"/>
        </w:rPr>
        <w:t>of</w:t>
      </w:r>
      <w:r>
        <w:t xml:space="preserve"> unmediated </w:t>
      </w:r>
      <w:r w:rsidRPr="00253E3F">
        <w:rPr>
          <w:rStyle w:val="StyleUnderline"/>
        </w:rPr>
        <w:t>agency</w:t>
      </w:r>
      <w:r>
        <w:t xml:space="preserve"> (or, for that matter, neoclassical utility) as an explanatory variable in social science </w:t>
      </w:r>
      <w:r w:rsidRPr="00904315">
        <w:rPr>
          <w:rStyle w:val="StyleUnderline"/>
          <w:highlight w:val="cyan"/>
        </w:rPr>
        <w:t>are</w:t>
      </w:r>
      <w:r w:rsidRPr="00253E3F">
        <w:rPr>
          <w:rStyle w:val="StyleUnderline"/>
        </w:rPr>
        <w:t xml:space="preserve"> often </w:t>
      </w:r>
      <w:r w:rsidRPr="00904315">
        <w:rPr>
          <w:rStyle w:val="StyleUnderline"/>
          <w:highlight w:val="cyan"/>
        </w:rPr>
        <w:t>little more than confessions of ignorance</w:t>
      </w:r>
      <w:r>
        <w:t xml:space="preserve">, in the sense that when we are unable to account for certain kinds of relationships or events, </w:t>
      </w:r>
      <w:r w:rsidRPr="00904315">
        <w:rPr>
          <w:rStyle w:val="StyleUnderline"/>
          <w:highlight w:val="cyan"/>
        </w:rPr>
        <w:t>we are often tempted to faIl back on the</w:t>
      </w:r>
      <w:r w:rsidRPr="00253E3F">
        <w:rPr>
          <w:rStyle w:val="StyleUnderline"/>
        </w:rPr>
        <w:t xml:space="preserve"> reassuring </w:t>
      </w:r>
      <w:r w:rsidRPr="00904315">
        <w:rPr>
          <w:rStyle w:val="StyleUnderline"/>
          <w:highlight w:val="cyan"/>
        </w:rPr>
        <w:t>notion</w:t>
      </w:r>
      <w:r w:rsidRPr="00253E3F">
        <w:rPr>
          <w:rStyle w:val="StyleUnderline"/>
        </w:rPr>
        <w:t xml:space="preserve"> that </w:t>
      </w:r>
      <w:r w:rsidRPr="00904315">
        <w:rPr>
          <w:rStyle w:val="StyleUnderline"/>
          <w:highlight w:val="cyan"/>
        </w:rPr>
        <w:t>things are</w:t>
      </w:r>
      <w:r w:rsidRPr="00253E3F">
        <w:rPr>
          <w:rStyle w:val="StyleUnderline"/>
        </w:rPr>
        <w:t xml:space="preserve"> </w:t>
      </w:r>
      <w:r w:rsidRPr="00904315">
        <w:rPr>
          <w:rStyle w:val="StyleUnderline"/>
          <w:highlight w:val="cyan"/>
        </w:rPr>
        <w:t>thus</w:t>
      </w:r>
      <w:r w:rsidRPr="00253E3F">
        <w:rPr>
          <w:rStyle w:val="StyleUnderline"/>
        </w:rPr>
        <w:t xml:space="preserve"> and so for no other reason than </w:t>
      </w:r>
      <w:r w:rsidRPr="00904315">
        <w:rPr>
          <w:rStyle w:val="StyleUnderline"/>
          <w:highlight w:val="cyan"/>
        </w:rPr>
        <w:t>because that's the way we want them to be,</w:t>
      </w:r>
      <w:r w:rsidRPr="00904315">
        <w:rPr>
          <w:highlight w:val="cyan"/>
        </w:rPr>
        <w:t xml:space="preserve"> </w:t>
      </w:r>
      <w:r w:rsidRPr="00904315">
        <w:rPr>
          <w:rStyle w:val="StyleUnderline"/>
          <w:highlight w:val="cyan"/>
        </w:rPr>
        <w:t>irrespective of</w:t>
      </w:r>
      <w:r w:rsidRPr="00253E3F">
        <w:rPr>
          <w:rStyle w:val="StyleUnderline"/>
        </w:rPr>
        <w:t xml:space="preserve"> </w:t>
      </w:r>
      <w:r>
        <w:t xml:space="preserve">any </w:t>
      </w:r>
      <w:r w:rsidRPr="00904315">
        <w:rPr>
          <w:rStyle w:val="Emphasis"/>
          <w:highlight w:val="cyan"/>
        </w:rPr>
        <w:t>underlying structural conditions</w:t>
      </w:r>
      <w:r>
        <w:t>. • A corollary oftl1e structured organization and sunk costs of social lite is that economic relationships (especially when they are locationally interrelated,</w:t>
      </w:r>
      <w:r w:rsidRPr="00C86317">
        <w:t xml:space="preserve"> </w:t>
      </w:r>
      <w:r>
        <w:t xml:space="preserve">as in the case of a regional production system) are likely to be path-dependent. This observation suggests at once that an evolutionary perspective is well suited to capture important elements of the dynamics of the economic landscape (cf. Boschma and Lambooy 1999; Nelson and Winter 1982). It follows that any attempt to describe the economic landscape in terms of instantaneous adjustment and readjustment to a neoclassical optimum optimorum is intrinsically irrelevant. • </w:t>
      </w:r>
      <w:proofErr w:type="gramStart"/>
      <w:r>
        <w:t>All</w:t>
      </w:r>
      <w:proofErr w:type="gramEnd"/>
      <w:r>
        <w:t xml:space="preserve"> of these moments of economic and social reality occur in a world in which geography has not yet been-and cannot yet be-abolished (Leamer and Storper 2001). </w:t>
      </w:r>
      <w:r w:rsidRPr="00253E3F">
        <w:rPr>
          <w:rStyle w:val="StyleUnderline"/>
        </w:rPr>
        <w:t>The dynamics of accumulation shape geographic space, and equally importantly, geographic space shapes the dynamics of accumulation</w:t>
      </w:r>
      <w:r>
        <w:t>. This means, too, that capitalism is differentiated at varying levels of spatial resolution, from the local to the global, and that sharp difterences occur in forms of life from place to place. Indeed, as globalization now begins to run its course, geographic space becomes more important, not less important, because it presents ever-widening possibilities for finely-grained locational specialization and difterentiation. Critical analysis of these possibilities must be one of modern economic geography's principal concerns. • Finally, I want to enter a plea for methodological variety and openness. One corollary of this plea is that economic geographers need to recover the lost skills of quantitative analysis, not out of some atavistic impulse to reinstate the economic geography of the 1960s, but because of the proven value of these skills in the investigation of economic data. The steady erosion of geographers' capabilities in this regard over the last couple of decades is surely a net loss to the discipline.</w:t>
      </w:r>
    </w:p>
    <w:p w14:paraId="48C5E05C" w14:textId="222FE0CC" w:rsidR="00D66E6B" w:rsidRDefault="00D66E6B" w:rsidP="00D66E6B">
      <w:pPr>
        <w:pStyle w:val="Heading3"/>
      </w:pPr>
      <w:r>
        <w:t xml:space="preserve">2ac at: k alt – critique/reject </w:t>
      </w:r>
    </w:p>
    <w:p w14:paraId="6A3D171D" w14:textId="77777777" w:rsidR="00D66E6B" w:rsidRDefault="00D66E6B" w:rsidP="00D66E6B">
      <w:pPr>
        <w:pStyle w:val="Heading4"/>
      </w:pPr>
      <w:r>
        <w:t xml:space="preserve">Pure negation is insufficient – using the rights we have is a better approach </w:t>
      </w:r>
    </w:p>
    <w:p w14:paraId="44ACB0BE" w14:textId="77777777" w:rsidR="00D66E6B" w:rsidRDefault="00D66E6B" w:rsidP="00D66E6B">
      <w:pPr>
        <w:rPr>
          <w:color w:val="000000"/>
        </w:rPr>
      </w:pPr>
      <w:r>
        <w:rPr>
          <w:b/>
          <w:color w:val="000000"/>
        </w:rPr>
        <w:t xml:space="preserve">McCluskey 07 </w:t>
      </w:r>
      <w:r w:rsidRPr="00D84484">
        <w:rPr>
          <w:color w:val="000000"/>
        </w:rPr>
        <w:t xml:space="preserve">Martha </w:t>
      </w:r>
      <w:r w:rsidRPr="00D84484">
        <w:t xml:space="preserve">McCluskey </w:t>
      </w:r>
      <w:r w:rsidRPr="00D84484">
        <w:rPr>
          <w:color w:val="000000"/>
        </w:rPr>
        <w:t>William J. Magavern Faculty Scholar and Professor @ SUNY Buffalo Book Review: Thinking with Wolves: Left Legal Theory After the Right's Rise 54 Buffalo L. Rev. 1191 L/N</w:t>
      </w:r>
      <w:r>
        <w:rPr>
          <w:color w:val="000000"/>
        </w:rPr>
        <w:t xml:space="preserve"> </w:t>
      </w:r>
    </w:p>
    <w:p w14:paraId="30053082" w14:textId="77777777" w:rsidR="00D66E6B" w:rsidRDefault="00D66E6B" w:rsidP="00D66E6B">
      <w:pPr>
        <w:rPr>
          <w:color w:val="000000"/>
        </w:rPr>
      </w:pPr>
      <w:r>
        <w:rPr>
          <w:color w:val="000000"/>
        </w:rPr>
        <w:t xml:space="preserve">More generally, Left Legalism's </w:t>
      </w:r>
      <w:r w:rsidRPr="00025683">
        <w:rPr>
          <w:rFonts w:cs="Arial"/>
          <w:bCs/>
          <w:szCs w:val="26"/>
          <w:u w:val="single"/>
        </w:rPr>
        <w:t>examples of the failures of liberal law reforms may be evidence of the weakness of left politics as much as the weakness of left legalism</w:t>
      </w:r>
      <w:r>
        <w:rPr>
          <w:color w:val="000000"/>
        </w:rPr>
        <w:t xml:space="preserve">. </w:t>
      </w:r>
      <w:r w:rsidRPr="00025683">
        <w:rPr>
          <w:rFonts w:cs="Arial"/>
          <w:bCs/>
          <w:szCs w:val="26"/>
          <w:u w:val="single"/>
        </w:rPr>
        <w:t>The equal treatment/special treatment dilemma that confronts</w:t>
      </w:r>
      <w:r w:rsidRPr="00565093">
        <w:rPr>
          <w:u w:val="single"/>
        </w:rPr>
        <w:t xml:space="preserve"> </w:t>
      </w:r>
      <w:r>
        <w:rPr>
          <w:color w:val="000000"/>
        </w:rPr>
        <w:t xml:space="preserve">feminist and </w:t>
      </w:r>
      <w:r w:rsidRPr="00025683">
        <w:rPr>
          <w:rFonts w:cs="Arial"/>
          <w:bCs/>
          <w:szCs w:val="26"/>
          <w:u w:val="single"/>
        </w:rPr>
        <w:t>anti-racist law reforms, for example, is not a natural</w:t>
      </w:r>
      <w:r w:rsidRPr="00565093">
        <w:rPr>
          <w:u w:val="single"/>
        </w:rPr>
        <w:t xml:space="preserve"> </w:t>
      </w:r>
      <w:r>
        <w:rPr>
          <w:color w:val="000000"/>
        </w:rPr>
        <w:t xml:space="preserve">(or supernatural) </w:t>
      </w:r>
      <w:r w:rsidRPr="00025683">
        <w:rPr>
          <w:rFonts w:cs="Arial"/>
          <w:bCs/>
          <w:szCs w:val="26"/>
          <w:u w:val="single"/>
        </w:rPr>
        <w:t>feature of equality law but instead is the product of a particular political strategy addressing inequality as a problem of individual irrational prejudice against "difference" rather than a problem of systemic subordination that produces, institutionalizes, and rationalizes certain "differences" as really and reasonably inferior.</w:t>
      </w:r>
      <w:r w:rsidRPr="00565093">
        <w:rPr>
          <w:u w:val="single"/>
        </w:rPr>
        <w:t xml:space="preserve"> </w:t>
      </w:r>
      <w:r>
        <w:rPr>
          <w:color w:val="000000"/>
        </w:rPr>
        <w:t xml:space="preserve">376 </w:t>
      </w:r>
      <w:r w:rsidRPr="00025683">
        <w:rPr>
          <w:rFonts w:cs="Arial"/>
          <w:bCs/>
          <w:szCs w:val="26"/>
          <w:u w:val="single"/>
        </w:rPr>
        <w:t>Outside the U</w:t>
      </w:r>
      <w:r>
        <w:rPr>
          <w:color w:val="000000"/>
        </w:rPr>
        <w:t xml:space="preserve">nited </w:t>
      </w:r>
      <w:r w:rsidRPr="00025683">
        <w:rPr>
          <w:rFonts w:cs="Arial"/>
          <w:bCs/>
          <w:szCs w:val="26"/>
          <w:u w:val="single"/>
        </w:rPr>
        <w:t>S</w:t>
      </w:r>
      <w:r>
        <w:rPr>
          <w:color w:val="000000"/>
        </w:rPr>
        <w:t xml:space="preserve">tates, in some countries </w:t>
      </w:r>
      <w:r w:rsidRPr="00025683">
        <w:rPr>
          <w:rFonts w:cs="Arial"/>
          <w:bCs/>
          <w:szCs w:val="26"/>
          <w:u w:val="single"/>
        </w:rPr>
        <w:t>where equality movements - and legal scholars - have more widely adopted a left-leaning analysis of structural subordination, equality law has gone further to incorporate</w:t>
      </w:r>
      <w:r w:rsidRPr="00565093">
        <w:rPr>
          <w:u w:val="single"/>
        </w:rPr>
        <w:t xml:space="preserve">  </w:t>
      </w:r>
      <w:r>
        <w:rPr>
          <w:color w:val="000000"/>
        </w:rPr>
        <w:t>[*1275</w:t>
      </w:r>
      <w:proofErr w:type="gramStart"/>
      <w:r w:rsidRPr="00025683">
        <w:rPr>
          <w:rFonts w:cs="Arial"/>
          <w:bCs/>
          <w:szCs w:val="26"/>
          <w:u w:val="single"/>
        </w:rPr>
        <w:t>]  a</w:t>
      </w:r>
      <w:proofErr w:type="gramEnd"/>
      <w:r w:rsidRPr="00025683">
        <w:rPr>
          <w:rFonts w:cs="Arial"/>
          <w:bCs/>
          <w:szCs w:val="26"/>
          <w:u w:val="single"/>
        </w:rPr>
        <w:t xml:space="preserve"> disparate impact standard that can require the government to question and change this production and rationalization of difference</w:t>
      </w:r>
      <w:r>
        <w:rPr>
          <w:color w:val="000000"/>
        </w:rPr>
        <w:t xml:space="preserve">. 377 </w:t>
      </w:r>
      <w:r w:rsidRPr="00025683">
        <w:rPr>
          <w:rFonts w:cs="Arial"/>
          <w:bCs/>
          <w:szCs w:val="26"/>
          <w:u w:val="single"/>
        </w:rPr>
        <w:t>An impact-based equality rule can require the government to respond to "differences" of race, gender, and disability (for instance) not as "special" needs of a particular identity group but as normal and equal public benefits</w:t>
      </w:r>
      <w:r>
        <w:rPr>
          <w:color w:val="000000"/>
        </w:rPr>
        <w:t xml:space="preserve">. 378 Indeed, </w:t>
      </w:r>
      <w:r w:rsidRPr="00025683">
        <w:rPr>
          <w:rFonts w:cs="Arial"/>
          <w:bCs/>
          <w:szCs w:val="26"/>
          <w:u w:val="single"/>
        </w:rPr>
        <w:t>anti-legalism among non-conservative legal scholars may reflect and reinforce not gutsy left politics but left political cowardice (or capitulation to right politics) given a political context in which advocating left law is less likely to be rewarded than challenging left law</w:t>
      </w:r>
      <w:r w:rsidRPr="00025683">
        <w:rPr>
          <w:rFonts w:cs="Arial"/>
          <w:bCs/>
          <w:color w:val="000000"/>
          <w:szCs w:val="26"/>
          <w:u w:val="single"/>
        </w:rPr>
        <w:t>.</w:t>
      </w:r>
      <w:r>
        <w:rPr>
          <w:color w:val="000000"/>
        </w:rPr>
        <w:t xml:space="preserve"> 379 </w:t>
      </w:r>
      <w:r w:rsidRPr="00025683">
        <w:rPr>
          <w:rFonts w:cs="Arial"/>
          <w:bCs/>
          <w:szCs w:val="26"/>
          <w:u w:val="single"/>
        </w:rPr>
        <w:t>It seems likely that non-conservative scholars will do more to advance right rather than left politics if, for example, they attribute liberal law's inadequacies in promoting racial justice to legalism in general rather than to particular legal rules (and particular political movements) that presume and protect white privilege</w:t>
      </w:r>
      <w:r w:rsidRPr="00025683">
        <w:rPr>
          <w:rFonts w:cs="Arial"/>
          <w:bCs/>
          <w:color w:val="000000"/>
          <w:szCs w:val="26"/>
          <w:u w:val="single"/>
        </w:rPr>
        <w:t>.</w:t>
      </w:r>
      <w:r>
        <w:rPr>
          <w:color w:val="000000"/>
        </w:rPr>
        <w:t xml:space="preserve"> 380 [*1276</w:t>
      </w:r>
      <w:proofErr w:type="gramStart"/>
      <w:r w:rsidRPr="00025683">
        <w:rPr>
          <w:rFonts w:cs="Arial"/>
          <w:bCs/>
          <w:szCs w:val="26"/>
          <w:u w:val="single"/>
        </w:rPr>
        <w:t>]  Finally</w:t>
      </w:r>
      <w:proofErr w:type="gramEnd"/>
      <w:r w:rsidRPr="00025683">
        <w:rPr>
          <w:rFonts w:cs="Arial"/>
          <w:bCs/>
          <w:szCs w:val="26"/>
          <w:u w:val="single"/>
        </w:rPr>
        <w:t>, in amplifying the longstanding CLS (and neoliberal) argument that legal rights do not trump political interests, Left Legalism risks naturalizing political interests as somehow more independent, authentic, and determinate than legal rights. A critical left analysis should understand that those interests are not fixed, but are dynamically shaped by a variety of social and political factors including the law. From a critical perspective, judging the social and political impact of those interests is every bit as convoluted, unpredictable, and ideological as judging the impact of legal rights</w:t>
      </w:r>
      <w:r>
        <w:rPr>
          <w:color w:val="000000"/>
        </w:rPr>
        <w:t xml:space="preserve">. Kelman and Lester, for example, mythologize - and depoliticize - the process of formulating and contesting political interests when they complain that "left multiculturalists" threaten irrational and chaotic distributive politics by replacing careful measurement and balancing of "genuine" costs and benefits with ideological claims to "rights" based on disablity status. 381 </w:t>
      </w:r>
      <w:r w:rsidRPr="00025683">
        <w:rPr>
          <w:rFonts w:cs="Arial"/>
          <w:bCs/>
          <w:szCs w:val="26"/>
          <w:u w:val="single"/>
        </w:rPr>
        <w:t>A Foucauldian insight that rights produce as well as reflect - or mask - interests and identities challenges not just the natural superiority and authenticity of legalistic rights but also the natural superiority and authenticity of political interests</w:t>
      </w:r>
      <w:r>
        <w:rPr>
          <w:color w:val="000000"/>
        </w:rPr>
        <w:t xml:space="preserve">. In contrast to Kelman and Lester's analysis, for instance, sociolegal scholars David Engel and Frank Munger show the rich interdependence of legal rights, personal identity, and political interests in their study of persons negotiating identities as learning disabled. </w:t>
      </w:r>
      <w:r w:rsidRPr="00025683">
        <w:rPr>
          <w:rFonts w:cs="Arial"/>
          <w:bCs/>
          <w:szCs w:val="26"/>
          <w:u w:val="single"/>
        </w:rPr>
        <w:t xml:space="preserve">382 Engel and Munger conclude that even when formal rights-based claims are rarely invoked or weakly enforced, a liberal civil rights framework can serve to dramatically and meaningfully reconstruct ideas about individual capabilities and interests. </w:t>
      </w:r>
      <w:r>
        <w:rPr>
          <w:color w:val="000000"/>
        </w:rPr>
        <w:t>383 [*1277</w:t>
      </w:r>
      <w:proofErr w:type="gramStart"/>
      <w:r>
        <w:rPr>
          <w:color w:val="000000"/>
        </w:rPr>
        <w:t xml:space="preserve">]  </w:t>
      </w:r>
      <w:r w:rsidRPr="00025683">
        <w:rPr>
          <w:rFonts w:cs="Arial"/>
          <w:bCs/>
          <w:szCs w:val="26"/>
          <w:u w:val="single"/>
        </w:rPr>
        <w:t>Left</w:t>
      </w:r>
      <w:proofErr w:type="gramEnd"/>
      <w:r w:rsidRPr="00025683">
        <w:rPr>
          <w:rFonts w:cs="Arial"/>
          <w:bCs/>
          <w:szCs w:val="26"/>
          <w:u w:val="single"/>
        </w:rPr>
        <w:t xml:space="preserve"> law reform advocates, like those on the right, have often effectively used rights-based advocacy to change political interests and identification in circumstances where their political strength is insufficient to meaningfully secure or enforce those legal rights</w:t>
      </w:r>
      <w:r>
        <w:rPr>
          <w:color w:val="000000"/>
        </w:rPr>
        <w:t xml:space="preserve">. For example, Martha Davis describes how welfare rights advocates have used international human rights claims to inspire, inform, and mobilize new political activism and coalitions even while recognizing that international law will have little or no binding impact on U.S. welfare policy in the near future. 384 Similarly, right-wing campaigns against abortion, welfare, affirmative action, or gay rights, for example, may often be directed less at changing specific laws on these "cultural" issues and more at reshaping politics so that many working and middle class Americans sacrifice their economic interests (whether willingly or unwittingly) out of hopes or fears that more symbolic forms of status will offer better security. 385 2. Adding a Left Critique of Extra-Legal Innocence. Second, Left Legalism needs to go further to strip law's outside of its guise of essentialized innocence. </w:t>
      </w:r>
      <w:r w:rsidRPr="00025683">
        <w:rPr>
          <w:rFonts w:cs="Arial"/>
          <w:bCs/>
          <w:szCs w:val="26"/>
          <w:u w:val="single"/>
        </w:rPr>
        <w:t>Both left and right critics are right that law's power cannot be neatly contained by formal rules of law</w:t>
      </w:r>
      <w:r w:rsidRPr="00565093">
        <w:rPr>
          <w:u w:val="single"/>
        </w:rPr>
        <w:t xml:space="preserve"> </w:t>
      </w:r>
      <w:r>
        <w:rPr>
          <w:color w:val="000000"/>
        </w:rPr>
        <w:t xml:space="preserve">(liberal law reforms have unintended consequences that may be harmful and illiberal). But </w:t>
      </w:r>
      <w:r w:rsidRPr="00025683">
        <w:rPr>
          <w:rFonts w:cs="Arial"/>
          <w:bCs/>
          <w:szCs w:val="26"/>
          <w:u w:val="single"/>
        </w:rPr>
        <w:t>the same is true of any supposedly non-legal exercise of power, regardless of any assumed connection to market, divinity, social tradition, or radical transgression of any of the foregoing</w:t>
      </w:r>
      <w:r>
        <w:rPr>
          <w:color w:val="000000"/>
        </w:rPr>
        <w:t xml:space="preserve">. That means that </w:t>
      </w:r>
      <w:r w:rsidRPr="00025683">
        <w:rPr>
          <w:rFonts w:cs="Arial"/>
          <w:bCs/>
          <w:szCs w:val="26"/>
          <w:u w:val="single"/>
        </w:rPr>
        <w:t>eschewing legalism is as illusory a route to moral (or anti-moralist) purity as embracing legalism.</w:t>
      </w:r>
      <w:r w:rsidRPr="00025683">
        <w:rPr>
          <w:rFonts w:cs="Arial"/>
          <w:bCs/>
          <w:color w:val="000000"/>
          <w:szCs w:val="26"/>
          <w:u w:val="single"/>
        </w:rPr>
        <w:t xml:space="preserve"> </w:t>
      </w:r>
      <w:r w:rsidRPr="00025683">
        <w:rPr>
          <w:rFonts w:cs="Arial"/>
          <w:bCs/>
          <w:szCs w:val="26"/>
          <w:u w:val="single"/>
        </w:rPr>
        <w:t>Left Legalism [book] tends to drift from its critical recognition that all law involves potentially dangerous power toward a wistful desire for liberalism's neutrality</w:t>
      </w:r>
      <w:r w:rsidRPr="00025683">
        <w:rPr>
          <w:rFonts w:cs="Arial"/>
          <w:bCs/>
          <w:color w:val="000000"/>
          <w:szCs w:val="26"/>
          <w:u w:val="single"/>
        </w:rPr>
        <w:t>.</w:t>
      </w:r>
      <w:r>
        <w:rPr>
          <w:color w:val="000000"/>
        </w:rPr>
        <w:t xml:space="preserve"> The </w:t>
      </w:r>
      <w:r w:rsidRPr="00025683">
        <w:rPr>
          <w:rFonts w:cs="Arial"/>
          <w:bCs/>
          <w:szCs w:val="26"/>
          <w:u w:val="single"/>
        </w:rPr>
        <w:t xml:space="preserve">contributors  </w:t>
      </w:r>
      <w:r>
        <w:rPr>
          <w:color w:val="000000"/>
        </w:rPr>
        <w:t>[*1278</w:t>
      </w:r>
      <w:proofErr w:type="gramStart"/>
      <w:r>
        <w:rPr>
          <w:color w:val="000000"/>
        </w:rPr>
        <w:t xml:space="preserve">]  </w:t>
      </w:r>
      <w:r w:rsidRPr="00025683">
        <w:rPr>
          <w:rFonts w:cs="Arial"/>
          <w:bCs/>
          <w:szCs w:val="26"/>
          <w:u w:val="single"/>
        </w:rPr>
        <w:t>often</w:t>
      </w:r>
      <w:proofErr w:type="gramEnd"/>
      <w:r w:rsidRPr="00025683">
        <w:rPr>
          <w:rFonts w:cs="Arial"/>
          <w:bCs/>
          <w:szCs w:val="26"/>
          <w:u w:val="single"/>
        </w:rPr>
        <w:t xml:space="preserve"> seem seduced by the neoliberal fantasy that an unregulated space of free, independent, and authentic individual subjectivity awaits those who reject liberal rights</w:t>
      </w:r>
      <w:r>
        <w:rPr>
          <w:color w:val="000000"/>
        </w:rPr>
        <w:t>. 386 When Halley criticizes feminist law reforms for engaging in moral regulation, she admits that this complaint "makes one sound like a libertarian." 387 Similarly, when Ford criticizes left and liberal "cultural rights" for exercising moral and political power, he tends to avoid the harder questions of which moral and political power is most justified. For example, he rejects a construction of racial equality that would include a right of workers to wear braided hair out of fear that such a right would constrain individuals' ability to define their own cultural identity. 388 "Private institutions, in marked contrast to the state, with a very few exceptions, do not even attempt to provide such authoritative censorship and approval. When and if they do, they usually are met with equally legitimate competitors who censor and approve of different things." 389 From a critical perspective, state power and legal rights pervade these supposedly "private" institutions. And from a left perspective, the supposedly "private" spheres of workplace, church, family, plantation, housing market, health care system, and mass media - for just a few examples - historically have been deeply enmeshed in, constrained by, and productive of the same historical inequalities and coercive powers that pervade the state. If courts deny cultural rights to black workers who choose to wear cornrows, to consider Ford's example, they will likely recognize and enforce not individual freedom to define identity, but employers' rights, for example, to fire a white woman whose make-up is deemed insufficiently "feminine," or to fire a black woman whose un-straightened hair is deemed insufficiently "professional." And without unblinking faith in a fundamentally fair market, it seems  [*1279</w:t>
      </w:r>
      <w:proofErr w:type="gramStart"/>
      <w:r>
        <w:rPr>
          <w:color w:val="000000"/>
        </w:rPr>
        <w:t>]  unlikely</w:t>
      </w:r>
      <w:proofErr w:type="gramEnd"/>
      <w:r>
        <w:rPr>
          <w:color w:val="000000"/>
        </w:rPr>
        <w:t xml:space="preserve"> that those "unfeminine" and "unprofessional" women will readily find an equal number of similarly rewarding jobs where employers are equally eager to reward their particular gender and race expressions and to penalize others for instance, white men without make-up or white men who don't alter their naturally straight, balding, or graying hair. </w:t>
      </w:r>
      <w:r w:rsidRPr="00025683">
        <w:rPr>
          <w:rFonts w:cs="Arial"/>
          <w:bCs/>
          <w:szCs w:val="26"/>
          <w:u w:val="single"/>
        </w:rPr>
        <w:t>Taking seriously the capacity of legal rights to produce as well as to protect individuals and their interests, left activism and intellectualism should have all the more reason to engage, rather than cede, rights-based law reform</w:t>
      </w:r>
      <w:r>
        <w:rPr>
          <w:color w:val="000000"/>
        </w:rPr>
        <w:t xml:space="preserve">. Wendy </w:t>
      </w:r>
      <w:r w:rsidRPr="00025683">
        <w:rPr>
          <w:rFonts w:cs="Arial"/>
          <w:bCs/>
          <w:szCs w:val="26"/>
          <w:u w:val="single"/>
        </w:rPr>
        <w:t>Brown's chapter</w:t>
      </w:r>
      <w:r w:rsidRPr="00565093">
        <w:rPr>
          <w:u w:val="single"/>
        </w:rPr>
        <w:t xml:space="preserve"> </w:t>
      </w:r>
      <w:r>
        <w:rPr>
          <w:color w:val="000000"/>
        </w:rPr>
        <w:t xml:space="preserve">on rights affirms the paradoxical necessity and danger of feminist rights, but then </w:t>
      </w:r>
      <w:r w:rsidRPr="00025683">
        <w:rPr>
          <w:rFonts w:cs="Arial"/>
          <w:bCs/>
          <w:szCs w:val="26"/>
          <w:u w:val="single"/>
        </w:rPr>
        <w:t>tends to imagine that the productive capacity of rights will necessarily threaten left ideals</w:t>
      </w:r>
      <w:r>
        <w:rPr>
          <w:color w:val="000000"/>
        </w:rPr>
        <w:t xml:space="preserve">. 390 </w:t>
      </w:r>
      <w:r w:rsidRPr="00025683">
        <w:rPr>
          <w:rFonts w:cs="Arial"/>
          <w:bCs/>
          <w:szCs w:val="26"/>
          <w:u w:val="single"/>
        </w:rPr>
        <w:t>Why does Brown see a problem, rather than a possibility, when she observes that left visions of rights based on intersecting identities will bring into being new political subjects</w:t>
      </w:r>
      <w:r w:rsidRPr="00025683">
        <w:rPr>
          <w:rFonts w:cs="Arial"/>
          <w:bCs/>
          <w:color w:val="000000"/>
          <w:szCs w:val="26"/>
          <w:u w:val="single"/>
        </w:rPr>
        <w:t>?</w:t>
      </w:r>
      <w:r>
        <w:rPr>
          <w:color w:val="000000"/>
        </w:rPr>
        <w:t xml:space="preserve"> 391 </w:t>
      </w:r>
      <w:r w:rsidRPr="00025683">
        <w:rPr>
          <w:rFonts w:cs="Arial"/>
          <w:bCs/>
          <w:szCs w:val="26"/>
          <w:u w:val="single"/>
        </w:rPr>
        <w:t xml:space="preserve">When welfare mothers, </w:t>
      </w:r>
      <w:r>
        <w:rPr>
          <w:color w:val="000000"/>
        </w:rPr>
        <w:t xml:space="preserve">for instance, </w:t>
      </w:r>
      <w:r w:rsidRPr="00025683">
        <w:rPr>
          <w:rFonts w:cs="Arial"/>
          <w:bCs/>
          <w:szCs w:val="26"/>
          <w:u w:val="single"/>
        </w:rPr>
        <w:t>seize on human rights discourse to build legitimacy as political actors participating in a global quest for political, racial, gender, and economic justice, their new identity - however risky and regulatory - might still well be a welcome change from the regulatory impact of an anti-rights identity as needy or greedy societal dependents, sexual deviants, or market failures</w:t>
      </w:r>
      <w:r w:rsidRPr="00565093">
        <w:rPr>
          <w:u w:val="single"/>
        </w:rPr>
        <w:t>.</w:t>
      </w:r>
      <w:r>
        <w:rPr>
          <w:color w:val="000000"/>
        </w:rPr>
        <w:t xml:space="preserve"> Finally, </w:t>
      </w:r>
      <w:r w:rsidRPr="00025683">
        <w:rPr>
          <w:rFonts w:cs="Arial"/>
          <w:bCs/>
          <w:szCs w:val="26"/>
          <w:u w:val="single"/>
        </w:rPr>
        <w:t>when Brown and Halley criticize "governance legalism" for implicating left politics in potentially coercive power, they seem to refuse left power as much as left statism</w:t>
      </w:r>
      <w:r w:rsidRPr="00025683">
        <w:rPr>
          <w:rFonts w:cs="Arial"/>
          <w:bCs/>
          <w:color w:val="000000"/>
          <w:szCs w:val="26"/>
          <w:u w:val="single"/>
        </w:rPr>
        <w:t>.</w:t>
      </w:r>
      <w:r>
        <w:rPr>
          <w:color w:val="000000"/>
        </w:rPr>
        <w:t xml:space="preserve"> Commenting on the example of AIDS activists who sought participation in Food and Drug Administration procedures, they argue that, "this kind of left legalism seeks to involve the left directly in governance: once you win, you are the state." 392 </w:t>
      </w:r>
      <w:r w:rsidRPr="00025683">
        <w:rPr>
          <w:rFonts w:cs="Arial"/>
          <w:bCs/>
          <w:szCs w:val="26"/>
          <w:u w:val="single"/>
        </w:rPr>
        <w:t xml:space="preserve">They are right to warn that any particular left regulatory effort should be scrutinized for anti-left impact, and that in a society of systematic  </w:t>
      </w:r>
      <w:r>
        <w:rPr>
          <w:color w:val="000000"/>
        </w:rPr>
        <w:t xml:space="preserve">[*1280]  </w:t>
      </w:r>
      <w:r w:rsidRPr="00025683">
        <w:rPr>
          <w:rFonts w:cs="Arial"/>
          <w:bCs/>
          <w:szCs w:val="26"/>
          <w:u w:val="single"/>
        </w:rPr>
        <w:t>subordination, few regulatory reforms will be free of political constraints that make liberation for some contingent on oppression of other subordinated groups.</w:t>
      </w:r>
      <w:r w:rsidRPr="00565093">
        <w:rPr>
          <w:u w:val="single"/>
        </w:rPr>
        <w:t xml:space="preserve"> </w:t>
      </w:r>
      <w:r w:rsidRPr="00025683">
        <w:rPr>
          <w:rFonts w:cs="Arial"/>
          <w:bCs/>
          <w:szCs w:val="26"/>
          <w:u w:val="single"/>
        </w:rPr>
        <w:t>Yet they ignore that the same problematic effects equally challenge any left abstention from (or resistance to) state governance, unless we fall back on fundamentalist faith in an autonomous private sphere inherently and naturally safe from oppressive</w:t>
      </w:r>
      <w:r w:rsidRPr="00025683">
        <w:rPr>
          <w:u w:val="single"/>
        </w:rPr>
        <w:t xml:space="preserve"> </w:t>
      </w:r>
      <w:r w:rsidRPr="00025683">
        <w:rPr>
          <w:rFonts w:cs="Arial"/>
          <w:bCs/>
          <w:szCs w:val="26"/>
          <w:u w:val="single"/>
        </w:rPr>
        <w:t>power (as do right-wing market or moral fundamentalists</w:t>
      </w:r>
      <w:r w:rsidRPr="00565093">
        <w:rPr>
          <w:u w:val="single"/>
        </w:rPr>
        <w:t>)</w:t>
      </w:r>
      <w:r w:rsidRPr="00025683">
        <w:rPr>
          <w:u w:val="single"/>
        </w:rPr>
        <w:t>.</w:t>
      </w:r>
    </w:p>
    <w:p w14:paraId="5222A9A4" w14:textId="77777777" w:rsidR="00D66E6B" w:rsidRPr="00D84484" w:rsidRDefault="00D66E6B" w:rsidP="00D66E6B">
      <w:pPr>
        <w:rPr>
          <w:color w:val="000000"/>
        </w:rPr>
      </w:pPr>
      <w:r w:rsidRPr="00025683">
        <w:rPr>
          <w:rFonts w:cs="Arial"/>
          <w:bCs/>
          <w:szCs w:val="26"/>
          <w:u w:val="single"/>
        </w:rPr>
        <w:t>From a critical perspective that refuses such fundamentalism, the hard and urgent question is not whether or not to be "the state," but which state structures, governed in whose interests, we (and others) will have the risk and responsibility of being part of and being subjected to</w:t>
      </w:r>
      <w:r>
        <w:rPr>
          <w:color w:val="000000"/>
        </w:rPr>
        <w:t>. Guerrilla theater by Act-Up activists may feel more liberating, transgressive, and comfortable to some U.S. activists and scholars than tedious, marginalized, and morally messy involvement in federal bureaucracy. But those feelings provide no guarantee of left moral superiority or political effectiveness in a time when pharmaceutical companies and right-wing Christians are happy to seize state authority to advance their interests at the expense of millions of lives. 393 As the "stupidest housemaid" concludes in Paul Butler's rewriting of the classic jurisprudential story of the Spelunkian Explorer, surrendering the power to invoke the rule of law is even stupider and more pitiful than believing in the rule of law. 394</w:t>
      </w:r>
    </w:p>
    <w:p w14:paraId="75B8C42E" w14:textId="1DBD8A67" w:rsidR="008934F8" w:rsidRDefault="008934F8" w:rsidP="00D66E6B">
      <w:pPr>
        <w:pStyle w:val="Heading3"/>
      </w:pPr>
      <w:r>
        <w:t xml:space="preserve">2ac at: k alt – deglobalize </w:t>
      </w:r>
    </w:p>
    <w:p w14:paraId="64F23FA4" w14:textId="77777777" w:rsidR="008934F8" w:rsidRPr="00C66947" w:rsidRDefault="008934F8" w:rsidP="008934F8">
      <w:pPr>
        <w:pStyle w:val="Heading4"/>
      </w:pPr>
      <w:r w:rsidRPr="00C66947">
        <w:t xml:space="preserve">Alternative gets coopted – they will </w:t>
      </w:r>
      <w:proofErr w:type="gramStart"/>
      <w:r w:rsidRPr="00C66947">
        <w:t>strengthened</w:t>
      </w:r>
      <w:proofErr w:type="gramEnd"/>
      <w:r w:rsidRPr="00C66947">
        <w:t xml:space="preserve"> nationalist racism. </w:t>
      </w:r>
    </w:p>
    <w:p w14:paraId="3C8054FD" w14:textId="77777777" w:rsidR="008934F8" w:rsidRPr="00C66947" w:rsidRDefault="008934F8" w:rsidP="008934F8">
      <w:r w:rsidRPr="00C66947">
        <w:rPr>
          <w:b/>
        </w:rPr>
        <w:t xml:space="preserve">Chakravartty 06 </w:t>
      </w:r>
      <w:r w:rsidRPr="00C66947">
        <w:t>Paula Chakravartty Communication and Center for Public Policy and Affiliated Faculty at the Labor Center and Women’s Studies @ UMass (Amherst) ‘6 “White Collar Nationalisms” Social Semiotics 16 (1) p.</w:t>
      </w:r>
      <w:r>
        <w:t xml:space="preserve"> </w:t>
      </w:r>
      <w:r w:rsidRPr="00C66947">
        <w:t>42</w:t>
      </w:r>
      <w:r>
        <w:t xml:space="preserve"> </w:t>
      </w:r>
    </w:p>
    <w:p w14:paraId="224942A8" w14:textId="77777777" w:rsidR="008934F8" w:rsidRPr="00C66947" w:rsidRDefault="008934F8" w:rsidP="008934F8">
      <w:r w:rsidRPr="00C66947">
        <w:rPr>
          <w:bCs/>
          <w:u w:val="single"/>
        </w:rPr>
        <w:t>The current debate about the impact of the globalization of high-skilled jobs in sectors such as IT has many parallels with the debates over a decade earlier about the movement of manufacturing jobs</w:t>
      </w:r>
      <w:r w:rsidRPr="00C66947">
        <w:t xml:space="preserve"> to Asia and Latin America. In both cases, </w:t>
      </w:r>
      <w:r w:rsidRPr="00C66947">
        <w:rPr>
          <w:bCs/>
          <w:u w:val="single"/>
        </w:rPr>
        <w:t xml:space="preserve">progressive sections of national labor movement formed alliances with more conservative populist organizations to </w:t>
      </w:r>
      <w:r w:rsidRPr="00C66947">
        <w:rPr>
          <w:b/>
          <w:bCs/>
          <w:u w:val="single"/>
        </w:rPr>
        <w:t>sound alarm bells</w:t>
      </w:r>
      <w:r w:rsidRPr="00C66947">
        <w:rPr>
          <w:bCs/>
          <w:u w:val="single"/>
        </w:rPr>
        <w:t xml:space="preserve"> about the downward spiral of wages and labor standards</w:t>
      </w:r>
      <w:r w:rsidRPr="00C66947">
        <w:t xml:space="preserve"> in Third World Countries where the most vulnerable workers were said to work in ‘‘slave-like sweatshops,’’ unprotected by unions or their national governments. In the United States, many sections of the American labor movement as well as other progressive social movements formed strategic alliances with conservative populist organizations against the globalization of labor. These alliances were apparent in organizing opposition to the North American Free Trade Agreement (NAFTA) in the early 1990s and once again in 2000 around blocking China’s status as Permanent Normal Trade Relations, which eased the way for China to become a member of the WTO (Wong and Bernard 2001). The appeal of the populist reaction to globalization helps at least partially to explain the rise of political movements such as the Reform Party in the early 1990s and the anti-immigration and Christian right organizations that dominate political discourse in America today</w:t>
      </w:r>
      <w:r w:rsidRPr="00C66947">
        <w:rPr>
          <w:bCs/>
          <w:u w:val="single"/>
        </w:rPr>
        <w:t xml:space="preserve">. These populist anti-globalization activists target multilateral trade agreements mobilizing around </w:t>
      </w:r>
      <w:r w:rsidRPr="00C66947">
        <w:rPr>
          <w:b/>
          <w:bCs/>
          <w:u w:val="single"/>
        </w:rPr>
        <w:t>xenophobic</w:t>
      </w:r>
      <w:r w:rsidRPr="00C66947">
        <w:rPr>
          <w:bCs/>
          <w:u w:val="single"/>
        </w:rPr>
        <w:t xml:space="preserve"> </w:t>
      </w:r>
      <w:r w:rsidRPr="00C66947">
        <w:rPr>
          <w:b/>
          <w:bCs/>
          <w:u w:val="single"/>
        </w:rPr>
        <w:t>fears</w:t>
      </w:r>
      <w:r w:rsidRPr="00C66947">
        <w:rPr>
          <w:bCs/>
          <w:u w:val="single"/>
        </w:rPr>
        <w:t xml:space="preserve"> of easily victimized Third World workers</w:t>
      </w:r>
      <w:r w:rsidRPr="00C66947">
        <w:t xml:space="preserve">, the potential rise in non-White immigration, and highlight the concentration of political and economic power in the hands of an internationalist elite (Berlet; Lyons 2000).4 </w:t>
      </w:r>
      <w:r w:rsidRPr="00C66947">
        <w:rPr>
          <w:bCs/>
          <w:u w:val="single"/>
        </w:rPr>
        <w:t>Although significant sections of</w:t>
      </w:r>
      <w:r w:rsidRPr="00C66947">
        <w:t xml:space="preserve"> both </w:t>
      </w:r>
      <w:r w:rsidRPr="00C66947">
        <w:rPr>
          <w:bCs/>
          <w:u w:val="single"/>
        </w:rPr>
        <w:t>social movements and the labor movement formulated competing and more progressive strategies in organizing around workers and immigrant rights</w:t>
      </w:r>
      <w:r w:rsidRPr="00C66947">
        <w:t xml:space="preserve"> in the United States (Featherstone 2002; Ross 2004), </w:t>
      </w:r>
      <w:r w:rsidRPr="00C66947">
        <w:rPr>
          <w:bCs/>
          <w:u w:val="single"/>
        </w:rPr>
        <w:t xml:space="preserve">the current dominant discourse about the vulnerability of American white-collar jobs is </w:t>
      </w:r>
      <w:r w:rsidRPr="00C66947">
        <w:rPr>
          <w:b/>
          <w:bCs/>
          <w:u w:val="single"/>
        </w:rPr>
        <w:t>clearly</w:t>
      </w:r>
      <w:r w:rsidRPr="00C66947">
        <w:rPr>
          <w:bCs/>
          <w:u w:val="single"/>
        </w:rPr>
        <w:t xml:space="preserve"> </w:t>
      </w:r>
      <w:r w:rsidRPr="00C66947">
        <w:rPr>
          <w:b/>
          <w:bCs/>
          <w:u w:val="single"/>
        </w:rPr>
        <w:t>resonant</w:t>
      </w:r>
      <w:r w:rsidRPr="00C66947">
        <w:t xml:space="preserve"> of an earlier, and narrower discourse about the rights of American workers.</w:t>
      </w:r>
    </w:p>
    <w:p w14:paraId="6F8EEB37" w14:textId="77777777" w:rsidR="008934F8" w:rsidRPr="00C66947" w:rsidRDefault="008934F8" w:rsidP="008934F8">
      <w:pPr>
        <w:pStyle w:val="Heading4"/>
      </w:pPr>
      <w:r w:rsidRPr="00C66947">
        <w:t xml:space="preserve">Alternative gets coopted – they support racist nationalism even if they don’t intend to.  </w:t>
      </w:r>
    </w:p>
    <w:p w14:paraId="58E2820F" w14:textId="77777777" w:rsidR="008934F8" w:rsidRPr="00C66947" w:rsidRDefault="008934F8" w:rsidP="008934F8">
      <w:pPr>
        <w:rPr>
          <w:lang w:bidi="en-US"/>
        </w:rPr>
      </w:pPr>
      <w:r w:rsidRPr="00C66947">
        <w:t xml:space="preserve">Chakravartty </w:t>
      </w:r>
      <w:r>
        <w:t xml:space="preserve">06 </w:t>
      </w:r>
      <w:r w:rsidRPr="00C66947">
        <w:t>Paula Chakravartty Communication and Center for Public Policy and Affiliated Faculty at the Labor Center and Women’s Studies @ UMass (Amherst) ‘6 “White Collar Nationalisms” Social Semiotics 16 (1) p.</w:t>
      </w:r>
      <w:r>
        <w:t xml:space="preserve"> </w:t>
      </w:r>
      <w:r w:rsidRPr="00C66947">
        <w:t>45-46</w:t>
      </w:r>
      <w:r>
        <w:t xml:space="preserve"> </w:t>
      </w:r>
    </w:p>
    <w:p w14:paraId="04A454A4" w14:textId="77777777" w:rsidR="008934F8" w:rsidRPr="00C66947" w:rsidRDefault="008934F8" w:rsidP="008934F8">
      <w:r w:rsidRPr="00C66947">
        <w:t xml:space="preserve">Corporate misuse of Indian H-1B workers is apparent from these facts. I would argue, however, that the way in which critics and their supporters draw on nationalist narratives to define Indian H-1B workers as both vulnerable victims of corporate greed and menacing threats to national prosperity and security reinforces racism rather than solidarity. The main organizations mobilizing against the H1-B visa issue have engaged in the same discursive strategy of the early anti-NAFTA movement exemplified by Ross Perot’s phrase about ‘‘the giant sucking sound’’ of American jobs moving South*/where the antagonism is constructed as one between American and non-American worker*/the latter from an economically and socially ‘‘backward’’ nation: Time is running out. America has already lost many of its best jobs to foreigners. More and more high-tech jobs are being lost every day to ‘‘Temporary’’ foreign workers under the H-1B program. Contact your representative by phone, fax and email them to tell them to stop giving America’s prized high-tech jobs to foreigners. (www.hireamericancitizens.org; accessed 15 April 2003) </w:t>
      </w:r>
      <w:r w:rsidRPr="00C66947">
        <w:rPr>
          <w:bCs/>
          <w:u w:val="single"/>
        </w:rPr>
        <w:t>Opponents of the program have thus fervently opposed the shortage of skilled labor argument by pointing to</w:t>
      </w:r>
      <w:r w:rsidRPr="00C66947">
        <w:t xml:space="preserve"> </w:t>
      </w:r>
      <w:r w:rsidRPr="00C66947">
        <w:rPr>
          <w:bCs/>
          <w:u w:val="single"/>
        </w:rPr>
        <w:t xml:space="preserve">the fact that </w:t>
      </w:r>
      <w:r w:rsidRPr="00C66947">
        <w:t xml:space="preserve">H-1B </w:t>
      </w:r>
      <w:r w:rsidRPr="00C66947">
        <w:rPr>
          <w:bCs/>
          <w:u w:val="single"/>
        </w:rPr>
        <w:t>workers are a new form of ‘‘indentured servants,’’ ‘‘techno-coolies’’</w:t>
      </w:r>
      <w:r w:rsidRPr="00C66947">
        <w:t xml:space="preserve"> or ‘‘slaves’’ working for lower wages because of their vulnerable visa status and lower qualifications compared with American workers (Matloff 2002Matloff 2003).6 These critics have argued that temporary migrant high-tech workers only serve to displace American workers by lowering wages and increasing contingent, and therefore insecure, conditions of work. These organizations have documented consistent patterns of ageism, and reverse-racism*/where temporary foreign workers have replaced ‘‘native’’ workers, who are generally represented as working in electronic ‘‘sweatshops.’’ Emboldened by the events of September 11 and the national turn against immigration, especially from the Middle East and South Asia, anti-H-1B groups began to make explicit connections between the economic insecurity faced by American workers and national security. One ‘‘H-1B protest’’ organization stated the following on its home page on Labor Day 2002: We are America’s best and brightest and we are being systematically replaced by cheap foreign labor. The jobs that are being replaced are Computer Scientist, Computer Engineers . . . Now are these the type of jobs you would like foreigners to have? Who have no family, no devotion for our way of life and our country. Some of these countries do not like us very much. We are not xenophobes, racists or socialist, as some would have you believe, but we are concerned about the future of our jobs and the security of our nation. (http://12.252.154.110/ protest/protest.asp; accessed 12 October 2002) </w:t>
      </w:r>
      <w:r w:rsidRPr="00C66947">
        <w:rPr>
          <w:bCs/>
          <w:u w:val="single"/>
        </w:rPr>
        <w:t>Although there is a range of organizations that have targeted reforming the flawed H-1B visa program, many of who claim not to endorse xenophobia, nationalist discourse reinforcing the inherent antagonism between American and immigrant workers is more often than not the preferred mode of address</w:t>
      </w:r>
      <w:r w:rsidRPr="00C66947">
        <w:t xml:space="preserve">. Working as separate entities, these organizations form explicit as well as implicit alliances in the ways they share information, rally members to support legislation and generally frame the debate on labor and immigration issues. For example, the labor-rights organization H1B.info posts </w:t>
      </w:r>
      <w:r w:rsidRPr="00C66947">
        <w:rPr>
          <w:bCs/>
          <w:u w:val="single"/>
        </w:rPr>
        <w:t xml:space="preserve">a </w:t>
      </w:r>
      <w:r w:rsidRPr="00C66947">
        <w:rPr>
          <w:bCs/>
        </w:rPr>
        <w:t>disclaimer</w:t>
      </w:r>
      <w:r w:rsidRPr="00C66947">
        <w:t xml:space="preserve"> on their website that says while they oppose the H-1B program, they are not engaged in any form of ‘‘immigrant bashing.’’ In examining the organizations listed as resources on the very same website, the line between protecting the rights of workers begins to blur with political movements that are openly anti-immigrant if not racist (see Table 1).</w:t>
      </w:r>
    </w:p>
    <w:p w14:paraId="2F4FCD3A" w14:textId="77777777" w:rsidR="008934F8" w:rsidRPr="00B55AD5" w:rsidRDefault="008934F8" w:rsidP="008934F8"/>
    <w:p w14:paraId="0B7364E4" w14:textId="77777777" w:rsidR="008934F8" w:rsidRPr="008934F8" w:rsidRDefault="008934F8" w:rsidP="008934F8"/>
    <w:p w14:paraId="16D2DE2F" w14:textId="1D197C0D" w:rsidR="00D66E6B" w:rsidRDefault="00D66E6B" w:rsidP="00D66E6B">
      <w:pPr>
        <w:pStyle w:val="Heading3"/>
      </w:pPr>
      <w:r>
        <w:t xml:space="preserve">2ac at: k alt – desecurititize </w:t>
      </w:r>
    </w:p>
    <w:p w14:paraId="32A2703D" w14:textId="77777777" w:rsidR="00D66E6B" w:rsidRPr="00945A92" w:rsidRDefault="00D66E6B" w:rsidP="00D66E6B">
      <w:pPr>
        <w:pStyle w:val="Heading4"/>
      </w:pPr>
      <w:r>
        <w:t xml:space="preserve">The alternative is the worst form of isolationism – it offers no concrete solutions to real problems </w:t>
      </w:r>
    </w:p>
    <w:p w14:paraId="1CB8B2B9" w14:textId="77777777" w:rsidR="00D66E6B" w:rsidRPr="00D84484" w:rsidRDefault="00D66E6B" w:rsidP="00D66E6B">
      <w:pPr>
        <w:rPr>
          <w:b/>
        </w:rPr>
      </w:pPr>
      <w:r>
        <w:rPr>
          <w:b/>
        </w:rPr>
        <w:t>Sikkink 0</w:t>
      </w:r>
      <w:r w:rsidRPr="00D84484">
        <w:rPr>
          <w:b/>
        </w:rPr>
        <w:t xml:space="preserve">8 </w:t>
      </w:r>
      <w:r w:rsidRPr="00D84484">
        <w:t xml:space="preserve">Kathryn, Professor of Political Science at the University of Minnesota. “The Role of Consequences, Comparison, and Counterfactuals in Constructivist </w:t>
      </w:r>
      <w:r w:rsidRPr="00D84484">
        <w:rPr>
          <w:rFonts w:cs="TimesNewRomanPSMT"/>
        </w:rPr>
        <w:t>Ethical Thought” 2008 http://www.polisci.umn.edu/centers/theory/pdf/sikkink.pdf</w:t>
      </w:r>
    </w:p>
    <w:p w14:paraId="74AD1F85" w14:textId="77777777" w:rsidR="00D66E6B" w:rsidRPr="00D84484" w:rsidRDefault="00D66E6B" w:rsidP="00D66E6B">
      <w:r w:rsidRPr="00D84484">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D84484">
        <w:rPr>
          <w:u w:val="single"/>
        </w:rPr>
        <w:t>critical</w:t>
      </w:r>
      <w:r w:rsidRPr="00D84484">
        <w:t xml:space="preserve"> constructivist </w:t>
      </w:r>
      <w:r w:rsidRPr="00D84484">
        <w:rPr>
          <w:u w:val="single"/>
        </w:rPr>
        <w:t>accounts rely on the comparison to the ideal or to the conditions of possibility counterfactual argument</w:t>
      </w:r>
      <w:r w:rsidRPr="00D84484">
        <w:t xml:space="preserve">. In almost every critical constructivist work </w:t>
      </w:r>
      <w:r w:rsidRPr="00D84484">
        <w:rPr>
          <w:u w:val="single"/>
        </w:rPr>
        <w:t>there is an implicit ideal ethical argument</w:t>
      </w:r>
      <w:r w:rsidRPr="00D84484">
        <w:t xml:space="preserve">. This argument is implicit because </w:t>
      </w:r>
      <w:r w:rsidRPr="00D84484">
        <w:rPr>
          <w:u w:val="single"/>
        </w:rPr>
        <w:t>it is rarely clearly stated, but it is found in the nature of the</w:t>
      </w:r>
      <w:r w:rsidRPr="00D84484">
        <w:t xml:space="preserve"> 36 </w:t>
      </w:r>
      <w:proofErr w:type="gramStart"/>
      <w:r w:rsidRPr="00D84484">
        <w:rPr>
          <w:u w:val="single"/>
        </w:rPr>
        <w:t>critique</w:t>
      </w:r>
      <w:proofErr w:type="gramEnd"/>
      <w:r w:rsidRPr="00D84484">
        <w:rPr>
          <w:u w:val="single"/>
        </w:rPr>
        <w:t>.</w:t>
      </w:r>
      <w:r w:rsidRPr="00D84484">
        <w:t xml:space="preserve"> So, for example, in her discussion of U.S. human rights policy, Roxanne </w:t>
      </w:r>
      <w:r w:rsidRPr="00D84484">
        <w:rPr>
          <w:u w:val="single"/>
        </w:rPr>
        <w:t>Doty critiques a human rights policy carried out by actors who sometimes use it for their own self aggrandizemen</w:t>
      </w:r>
      <w:r w:rsidRPr="00D84484">
        <w:t xml:space="preserve">t and </w:t>
      </w:r>
      <w:r w:rsidRPr="00D84484">
        <w:rPr>
          <w:u w:val="single"/>
        </w:rPr>
        <w:t>to denigrate others</w:t>
      </w:r>
      <w:r w:rsidRPr="00D84484">
        <w:t xml:space="preserve">. 42 </w:t>
      </w:r>
      <w:r w:rsidRPr="00D84484">
        <w:rPr>
          <w:u w:val="single"/>
        </w:rPr>
        <w:t>The implicit ideal</w:t>
      </w:r>
      <w:r w:rsidRPr="00D84484">
        <w:t xml:space="preserve"> this presents </w:t>
      </w:r>
      <w:r w:rsidRPr="00D84484">
        <w:rPr>
          <w:u w:val="single"/>
        </w:rPr>
        <w:t xml:space="preserve">is a human rights policy that is not used for denigration or surveillance or othering those it criticizes </w:t>
      </w:r>
      <w:r w:rsidRPr="00D84484">
        <w:t xml:space="preserve">or conversely, of elevating those who advocate it. </w:t>
      </w:r>
      <w:r w:rsidRPr="00D84484">
        <w:rPr>
          <w:u w:val="single"/>
        </w:rPr>
        <w:t>What would be examples of such a policy? The book does not provide examples</w:t>
      </w:r>
      <w:r w:rsidRPr="00D84484">
        <w:t xml:space="preserve">. </w:t>
      </w:r>
      <w:r w:rsidRPr="00D84484">
        <w:rPr>
          <w:u w:val="single"/>
        </w:rPr>
        <w:t xml:space="preserve">We do not know if examples exist in the world. So the implicit comparison is a comparison to </w:t>
      </w:r>
      <w:r w:rsidRPr="00D84484">
        <w:t xml:space="preserve">an ideal – </w:t>
      </w:r>
      <w:r w:rsidRPr="00D84484">
        <w:rPr>
          <w:u w:val="single"/>
        </w:rPr>
        <w:t xml:space="preserve">a never fully stated ideal, but one present in the critique of what is wrong with the policies discussed. </w:t>
      </w:r>
      <w:r w:rsidRPr="00D84484">
        <w:t xml:space="preserve">Nicolas </w:t>
      </w:r>
      <w:r w:rsidRPr="00D84484">
        <w:rPr>
          <w:u w:val="single"/>
        </w:rPr>
        <w:t xml:space="preserve">Guilhot </w:t>
      </w:r>
      <w:r w:rsidRPr="00D84484">
        <w:t xml:space="preserve">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w:t>
      </w:r>
      <w:r w:rsidRPr="00D84484">
        <w:rPr>
          <w:u w:val="single"/>
        </w:rPr>
        <w:t>examines how progressive movements for democracy and human rights have become hegemonic because they “systematically managed to integrate emancipatory and progressive forces in the construction of imperial policies</w:t>
      </w:r>
      <w:r w:rsidRPr="00D84484">
        <w:t xml:space="preserve">.” </w:t>
      </w:r>
      <w:r w:rsidRPr="00D84484">
        <w:rPr>
          <w:u w:val="single"/>
        </w:rPr>
        <w:t xml:space="preserve">But </w:t>
      </w:r>
      <w:r w:rsidRPr="00D84484">
        <w:t xml:space="preserve">once again, </w:t>
      </w:r>
      <w:r w:rsidRPr="00D84484">
        <w:rPr>
          <w:b/>
          <w:u w:val="single"/>
        </w:rPr>
        <w:t>the book offers no alternative political scenario.</w:t>
      </w:r>
      <w:r w:rsidRPr="00D84484">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D84484">
        <w:rPr>
          <w:u w:val="single"/>
        </w:rPr>
        <w:t>Ethically</w:t>
      </w:r>
      <w:r w:rsidRPr="00D84484">
        <w:t xml:space="preserve">, I believe </w:t>
      </w:r>
      <w:r w:rsidRPr="00D84484">
        <w:rPr>
          <w:u w:val="single"/>
        </w:rPr>
        <w:t xml:space="preserve">this is a cop-out. Politically and intellectually, I find it too comfortable and too easy. </w:t>
      </w:r>
      <w:r w:rsidRPr="00D84484">
        <w:t xml:space="preserve">This </w:t>
      </w:r>
      <w:r w:rsidRPr="00D84484">
        <w:rPr>
          <w:u w:val="single"/>
        </w:rPr>
        <w:t>critique has a crucial role to play in pointing to hypocrisy</w:t>
      </w:r>
      <w:r w:rsidRPr="00D84484">
        <w:t xml:space="preserve"> (as Price highlights in the introduction). </w:t>
      </w:r>
      <w:r w:rsidRPr="00D84484">
        <w:rPr>
          <w:u w:val="single"/>
        </w:rPr>
        <w:t>It could also serve as a catalyst for policy change in the direction of policy that would include less surveillance or less cooptation of human rights discourse</w:t>
      </w:r>
      <w:r w:rsidRPr="00D84484">
        <w:t xml:space="preserve">. </w:t>
      </w:r>
      <w:r w:rsidRPr="00D84484">
        <w:rPr>
          <w:b/>
          <w:u w:val="single"/>
        </w:rPr>
        <w:t>But it is unlikely to serve as a catalyst for new action or policy change unless it ventures something more than pure critique, unless it risks a political or ethical proposal</w:t>
      </w:r>
      <w:r w:rsidRPr="00D84484">
        <w:t xml:space="preserve">. </w:t>
      </w:r>
      <w:r w:rsidRPr="00D84484">
        <w:rPr>
          <w:u w:val="single"/>
        </w:rPr>
        <w:t>Without that, it has the impact of delegitimizing any human rights policy without suggesting any alternative.</w:t>
      </w:r>
      <w:r w:rsidRPr="00D84484">
        <w:t xml:space="preserve"> </w:t>
      </w:r>
      <w:r w:rsidRPr="00D84484">
        <w:rPr>
          <w:u w:val="single"/>
        </w:rPr>
        <w:t>Any policy to promote human rights of democracy policy is</w:t>
      </w:r>
      <w:r w:rsidRPr="00D84484">
        <w:t xml:space="preserve"> shown to be deeply flawed or even pernicious. It is </w:t>
      </w:r>
      <w:r w:rsidRPr="00D84484">
        <w:rPr>
          <w:u w:val="single"/>
        </w:rPr>
        <w:t>portrayed as part of the problem</w:t>
      </w:r>
      <w:r w:rsidRPr="00D84484">
        <w:t xml:space="preserve">, certainly not as offering any kind of solution. Human rights policy appears to make the situation worse, not better. The critique has the effect of telling us clearly what we do not want, what we can not support—human rights policies by imperfect and hypocritical actors like the U.S. In its historical comparisons, </w:t>
      </w:r>
      <w:r w:rsidRPr="00D84484">
        <w:rPr>
          <w:u w:val="single"/>
        </w:rPr>
        <w:t>it</w:t>
      </w:r>
      <w:r w:rsidRPr="00D84484">
        <w:t xml:space="preserve"> also </w:t>
      </w:r>
      <w:r w:rsidRPr="00D84484">
        <w:rPr>
          <w:u w:val="single"/>
        </w:rPr>
        <w:t>lumps human rights policy together with colonialism and does not provide any elements to distinguish between one policy of surveillance and other.</w:t>
      </w:r>
      <w:r w:rsidRPr="00D84484">
        <w:t xml:space="preserve"> All are equally flawed. </w:t>
      </w:r>
      <w:r w:rsidRPr="00D84484">
        <w:rPr>
          <w:u w:val="single"/>
        </w:rPr>
        <w:t>The ethical effect is to remove normative support from existing policies without producing any alternatives</w:t>
      </w:r>
      <w:r w:rsidRPr="00D84484">
        <w:t xml:space="preserve">. This is similar to what Price means when he says that </w:t>
      </w:r>
      <w:r w:rsidRPr="00D84484">
        <w:rPr>
          <w:u w:val="single"/>
        </w:rPr>
        <w:t>“critical accounts which do not in fact offer constructive normative theorizing to follow critique ironically lend themselves to being complicit with the conservative agenda opposing erstwhile progressive change in world politics.” Neither Doty</w:t>
      </w:r>
      <w:r w:rsidRPr="00D84484">
        <w:t xml:space="preserve"> nor Guilhot, for example, </w:t>
      </w:r>
      <w:r w:rsidRPr="00D84484">
        <w:rPr>
          <w:u w:val="single"/>
        </w:rPr>
        <w:t xml:space="preserve">contrast two human rights policies to give examples of policies that are more of less hypocritical or where there has been more or </w:t>
      </w:r>
      <w:r w:rsidRPr="00D84484">
        <w:t xml:space="preserve">44 Guilhot, p. 14. 38 </w:t>
      </w:r>
      <w:r w:rsidRPr="00D84484">
        <w:rPr>
          <w:u w:val="single"/>
        </w:rPr>
        <w:t>less surveillance</w:t>
      </w:r>
      <w:r w:rsidRPr="00D84484">
        <w:t xml:space="preserve">. </w:t>
      </w:r>
      <w:r w:rsidRPr="00D84484">
        <w:rPr>
          <w:b/>
          <w:u w:val="single"/>
        </w:rPr>
        <w:t>They don’t contrast human rights policies or democracy promotion policies to previous policies that were also hypocritical and self aggrandizing, but more pernicious</w:t>
      </w:r>
      <w:r w:rsidRPr="00D84484">
        <w:t xml:space="preserve"> – e.g. national security ideology and support for authoritarian regimes in the third world. By presenting no contrasts, </w:t>
      </w:r>
      <w:r w:rsidRPr="00D84484">
        <w:rPr>
          <w:b/>
          <w:u w:val="single"/>
        </w:rPr>
        <w:t>the critique would appear to say that there is no ethical or political difference between a policy that supports coups and funds repressive military regimes and a policy that critiques coups and cuts military aid to repressive regimes.</w:t>
      </w:r>
      <w:r w:rsidRPr="00D84484">
        <w:t xml:space="preserve"> </w:t>
      </w:r>
      <w:r w:rsidRPr="00D84484">
        <w:rPr>
          <w:u w:val="single"/>
        </w:rPr>
        <w:t>These policies would appear to be ethically indistinguishable.</w:t>
      </w:r>
      <w:r w:rsidRPr="00D84484">
        <w:t xml:space="preserve"> Indeed, </w:t>
      </w:r>
      <w:r w:rsidRPr="00D84484">
        <w:rPr>
          <w:u w:val="single"/>
        </w:rPr>
        <w:t>by these standards, a realist policy (a la Kissinger) might be preferable. Kissinger didn’t denigrate his authoritarianism allies. He took regimes as they were</w:t>
      </w:r>
      <w:r w:rsidRPr="00D84484">
        <w:t xml:space="preserve">. He treated them as valuable allies. </w:t>
      </w:r>
      <w:r w:rsidRPr="00D84484">
        <w:rPr>
          <w:u w:val="single"/>
        </w:rPr>
        <w:t>He didn’t lecture them on how they should change</w:t>
      </w:r>
      <w:r w:rsidRPr="00D84484">
        <w:t xml:space="preserve">. </w:t>
      </w:r>
      <w:r w:rsidRPr="00D84484">
        <w:rPr>
          <w:u w:val="single"/>
        </w:rPr>
        <w:t xml:space="preserve">He also, in doing so, encouraged, in some cases, coups and mass murder. </w:t>
      </w:r>
      <w:r w:rsidRPr="00D84484">
        <w:rPr>
          <w:b/>
          <w:u w:val="single"/>
        </w:rPr>
        <w:t>But at least he didn’t “Other”.</w:t>
      </w:r>
      <w:r w:rsidRPr="00D84484">
        <w:t xml:space="preserve"> </w:t>
      </w:r>
      <w:r w:rsidRPr="00D84484">
        <w:rPr>
          <w:u w:val="single"/>
        </w:rPr>
        <w:t>Doty</w:t>
      </w:r>
      <w:r w:rsidRPr="00D84484">
        <w:t xml:space="preserve"> and Guilhot </w:t>
      </w:r>
      <w:r w:rsidRPr="00D84484">
        <w:rPr>
          <w:u w:val="single"/>
        </w:rPr>
        <w:t>give</w:t>
      </w:r>
      <w:r w:rsidRPr="00D84484">
        <w:t xml:space="preserve"> me </w:t>
      </w:r>
      <w:r w:rsidRPr="00D84484">
        <w:rPr>
          <w:u w:val="single"/>
        </w:rPr>
        <w:t>no ethical criteria to distinguish between the policies of the Kissinger administration, the Carter administration, and current Bush administration policy. Because the comparison is an implicit ideal, never an empirical real world example, the critique</w:t>
      </w:r>
      <w:r w:rsidRPr="00D84484">
        <w:t xml:space="preserve"> is very telling and </w:t>
      </w:r>
      <w:r w:rsidRPr="00D84484">
        <w:rPr>
          <w:u w:val="single"/>
        </w:rPr>
        <w:t xml:space="preserve">can delegitimize the critiqued policy. But nothing is put in its place. </w:t>
      </w:r>
      <w:r w:rsidRPr="00D84484">
        <w:t>So,</w:t>
      </w:r>
      <w:r w:rsidRPr="00D84484">
        <w:rPr>
          <w:u w:val="single"/>
        </w:rPr>
        <w:t xml:space="preserve"> </w:t>
      </w:r>
      <w:r w:rsidRPr="00D84484">
        <w:rPr>
          <w:b/>
          <w:u w:val="single"/>
        </w:rPr>
        <w:t>it demobilizes any support we might have for any human rights policy</w:t>
      </w:r>
      <w:r w:rsidRPr="00D84484">
        <w:rPr>
          <w:u w:val="single"/>
        </w:rPr>
        <w:t>.</w:t>
      </w:r>
      <w:r w:rsidRPr="00D84484">
        <w:t xml:space="preserve"> </w:t>
      </w:r>
      <w:r w:rsidRPr="00D84484">
        <w:rPr>
          <w:b/>
          <w:u w:val="single"/>
        </w:rPr>
        <w:t>It puts the analyst in an ethically comfortable position, but by not proposing any explicit comparison, it demobilizes the reader</w:t>
      </w:r>
      <w:r w:rsidRPr="00D84484">
        <w:t xml:space="preserve">. </w:t>
      </w:r>
      <w:r w:rsidRPr="00D84484">
        <w:rPr>
          <w:u w:val="single"/>
        </w:rPr>
        <w:t xml:space="preserve">We learn what to oppose, to critique, but we don’t learn explicitly what to support in its stead. </w:t>
      </w:r>
      <w:r w:rsidRPr="00D84484">
        <w:rPr>
          <w:b/>
          <w:u w:val="single"/>
        </w:rPr>
        <w:t>The result can be political paralysis.</w:t>
      </w:r>
      <w:r w:rsidRPr="00D84484">
        <w:rPr>
          <w:b/>
        </w:rPr>
        <w:t xml:space="preserve"> </w:t>
      </w:r>
      <w:r w:rsidRPr="00D84484">
        <w:t xml:space="preserve">One finds it difficult to act. </w:t>
      </w:r>
    </w:p>
    <w:p w14:paraId="32CE7C56" w14:textId="68D7059A" w:rsidR="008934F8" w:rsidRDefault="008934F8" w:rsidP="00D66E6B">
      <w:pPr>
        <w:pStyle w:val="Heading3"/>
      </w:pPr>
      <w:r>
        <w:t>2ac at: k alt – moral frame</w:t>
      </w:r>
    </w:p>
    <w:p w14:paraId="546331E1" w14:textId="77777777" w:rsidR="008934F8" w:rsidRPr="00864913" w:rsidRDefault="008934F8" w:rsidP="008934F8">
      <w:pPr>
        <w:pStyle w:val="Heading4"/>
      </w:pPr>
      <w:r w:rsidRPr="00864913">
        <w:t xml:space="preserve">Avoiding the immigrant rights frame is better – economic and self-interested frame of the 1AC creates coalitions.  </w:t>
      </w:r>
    </w:p>
    <w:p w14:paraId="7C7D725B" w14:textId="77777777" w:rsidR="008934F8" w:rsidRPr="00864913" w:rsidRDefault="008934F8" w:rsidP="008934F8">
      <w:r>
        <w:rPr>
          <w:b/>
        </w:rPr>
        <w:t xml:space="preserve">Ashely 05 </w:t>
      </w:r>
      <w:r w:rsidRPr="00864913">
        <w:t xml:space="preserve">Fran Ashley College of Law @ Tennessee ‘5 in Inclusive Citizenship: Meaning &amp; Expressions ed. Naila Kabeer p. 204-208 </w:t>
      </w:r>
    </w:p>
    <w:p w14:paraId="7399034B" w14:textId="77777777" w:rsidR="008934F8" w:rsidRPr="00864913" w:rsidRDefault="008934F8" w:rsidP="008934F8">
      <w:r w:rsidRPr="00864913">
        <w:rPr>
          <w:bCs/>
          <w:u w:val="single"/>
        </w:rPr>
        <w:t>An ad hoc</w:t>
      </w:r>
      <w:r w:rsidRPr="00864913">
        <w:t xml:space="preserve"> statewide </w:t>
      </w:r>
      <w:r w:rsidRPr="00864913">
        <w:rPr>
          <w:bCs/>
          <w:u w:val="single"/>
        </w:rPr>
        <w:t>coalition emerged</w:t>
      </w:r>
      <w:r w:rsidRPr="00864913">
        <w:t xml:space="preserve">, </w:t>
      </w:r>
      <w:r w:rsidRPr="00864913">
        <w:rPr>
          <w:bCs/>
          <w:u w:val="single"/>
        </w:rPr>
        <w:t>drawing support from</w:t>
      </w:r>
      <w:r w:rsidRPr="00864913">
        <w:t xml:space="preserve"> a broad range of likely and </w:t>
      </w:r>
      <w:r w:rsidRPr="00864913">
        <w:rPr>
          <w:bCs/>
          <w:u w:val="single"/>
        </w:rPr>
        <w:t>unlikely bedfellows</w:t>
      </w:r>
      <w:r w:rsidRPr="00864913">
        <w:t>. A website and e-mail lists were created, and the Tennessee campaign took advantage of then-nascent national networks that had identified the issue of the driver's licence as one that was worth the time of immigrants' rights advocates. In amazingly short order, the new coalition managed to put together a legislative campaign, move a bill through the general assembly, and secure the Republican governor's signature. The programme was implemented, and soon licences were being issued once again to undocumented immigrants in Tennessee. Within days, throngs of Latinas and Latinos descended on licensing stations. Native-born people, who had not paid that much attention to immigration dynamics, got quite a jolt if they happened to show up to get their licence during that period. But the initial bottlenecks soon passed, and a new normalcy appeared to have taken hold. Many people involved in the effort, myself included, admitted to being somewhat dumbfounded at the campaign's success. Several had been dubious about the prospects of securing this reform, especially given the conservative tenor of the Tennessee legislature and the reservoirs of anti-immigrant feeling that advocates had reason to believe existed in the state. The concerns of these doubters were not ill-founded. For instance, anti-immigrant groups in the state scrambled to respond to our campaign, and soon after the bill's passage launched a repeal effort. Then when the World Trade Center was attacked a few short months later, the impacts were wide and deep. Anger and fear among the native-born were epidemic, and immigrants of all kinds became the objects of widespread fear and suspicion. Despite the post-9/11 climate, the pro-immigrant forces in Tennessee have succeeded so far in maintaining immigrant access to the driver's licence. However, access is now more burdened, in that people without a social security number have that fact flagged on the front of their licences. Nevertheless,</w:t>
      </w:r>
      <w:r w:rsidRPr="00864913">
        <w:rPr>
          <w:bCs/>
          <w:u w:val="single"/>
        </w:rPr>
        <w:t xml:space="preserve"> our initial success, and our ability to resist full-scale repeal after 9/11, represent important victories</w:t>
      </w:r>
      <w:r w:rsidRPr="00864913">
        <w:t xml:space="preserve">. Several factors helped to secure them. Perhaps the most basic contribution is that Latina and Latino immigrants themselves, together with their transnational family and friendship networks, laid the basic foundation, without which nothing would have been possible. The mass migration from Latin America to the USA is itself quite a multi-generational feat of human adventure and engineering, and it has been accomplished against stiff odds and despite sometimes intense repression, intimidation and harassment.' Once here, these legions of low-wage immigrants have built relationships and 'proved' themselves in ways that contain plenty of irony and ambiguity, but in any event have created a multitude of potential patrons and allies. Second, </w:t>
      </w:r>
      <w:r w:rsidRPr="00864913">
        <w:rPr>
          <w:bCs/>
          <w:u w:val="single"/>
        </w:rPr>
        <w:t>we succeeded</w:t>
      </w:r>
      <w:r w:rsidRPr="00864913">
        <w:t xml:space="preserve"> (to the limited and still unstable extent that we did) </w:t>
      </w:r>
      <w:r w:rsidRPr="00864913">
        <w:rPr>
          <w:bCs/>
          <w:u w:val="single"/>
        </w:rPr>
        <w:t>because the time was right</w:t>
      </w:r>
      <w:r w:rsidRPr="00864913">
        <w:t xml:space="preserve">. In many communities, the Latino population had reached sufficient critical mass to create free spaces for communication and planning — in places like Latino groceries, Hispanic church services, scattered radio stations and small newspapers around the state. Meanwhile, among the native-born population, the anti-immigrant forces were still relatively quiescent, but pro-immigrant individuals and emergent networks were ready and eager to sink their teeth into a concrete project. As a result, when we organized visits to the state legislature in Nashville and made our calls to legislative offices, our side represented the vast majority of contacts the legislators were receiving. Third, we learned that </w:t>
      </w:r>
      <w:r w:rsidRPr="00864913">
        <w:rPr>
          <w:bCs/>
          <w:u w:val="single"/>
        </w:rPr>
        <w:t>support for immigrants can come from unexpected quarters.</w:t>
      </w:r>
      <w:r w:rsidRPr="00864913">
        <w:t xml:space="preserve"> Agricultural </w:t>
      </w:r>
      <w:r w:rsidRPr="00864913">
        <w:rPr>
          <w:bCs/>
          <w:u w:val="single"/>
        </w:rPr>
        <w:t>employers</w:t>
      </w:r>
      <w:r w:rsidRPr="00864913">
        <w:t xml:space="preserve">, the Nashville Chamber of Commerce and the police chiefs of several major cities were on our side, </w:t>
      </w:r>
      <w:r w:rsidRPr="00864913">
        <w:rPr>
          <w:bCs/>
          <w:u w:val="single"/>
        </w:rPr>
        <w:t xml:space="preserve">in addition to more accustomed allies like church groups, service providers, civil rights organizations, labour unions and social justice groups. These unusual bedfellows had political clout, and they offered cover for legislators that the 'human rights types' </w:t>
      </w:r>
      <w:r w:rsidRPr="00864913">
        <w:rPr>
          <w:b/>
          <w:bCs/>
          <w:u w:val="single"/>
        </w:rPr>
        <w:t>could never have mustered alone</w:t>
      </w:r>
      <w:r w:rsidRPr="00864913">
        <w:t xml:space="preserve">. The eagerness of the Republican Party to establish ties to the Latino community undoubtedly had some influence on the outcome, increasing the willingness of our Republican governor to sign the bill into law, and later to defend it from full repeal. </w:t>
      </w:r>
      <w:r w:rsidRPr="00864913">
        <w:rPr>
          <w:bCs/>
          <w:u w:val="single"/>
        </w:rPr>
        <w:t>A final reason</w:t>
      </w:r>
      <w:r w:rsidRPr="00864913">
        <w:t xml:space="preserve"> </w:t>
      </w:r>
      <w:r w:rsidRPr="00864913">
        <w:rPr>
          <w:bCs/>
          <w:u w:val="single"/>
        </w:rPr>
        <w:t>I believe we won this struggle</w:t>
      </w:r>
      <w:r w:rsidRPr="00864913">
        <w:t xml:space="preserve"> for the rights of undocumented workers in Tennessee </w:t>
      </w:r>
      <w:r w:rsidRPr="00864913">
        <w:rPr>
          <w:bCs/>
          <w:u w:val="single"/>
        </w:rPr>
        <w:t xml:space="preserve">is that </w:t>
      </w:r>
      <w:r w:rsidRPr="00864913">
        <w:rPr>
          <w:b/>
          <w:bCs/>
          <w:u w:val="single"/>
        </w:rPr>
        <w:t>we did not frame the campaign as a struggle for rights at all.</w:t>
      </w:r>
      <w:r w:rsidRPr="00864913">
        <w:rPr>
          <w:bCs/>
          <w:u w:val="single"/>
        </w:rPr>
        <w:t xml:space="preserve"> </w:t>
      </w:r>
      <w:r w:rsidRPr="00864913">
        <w:t xml:space="preserve">Instead, at least </w:t>
      </w:r>
      <w:r w:rsidRPr="00864913">
        <w:rPr>
          <w:bCs/>
          <w:u w:val="single"/>
        </w:rPr>
        <w:t>in its visible, public face, the campaign was framed almost entirely around the desires, interests and preferences of US citizens</w:t>
      </w:r>
      <w:r w:rsidRPr="00864913">
        <w:t xml:space="preserve">. For instance, the ad hoc group that we created to push the reform was called 'Health and Safety for Tennessee Highways'. That group developed talking points that stressed things like the value of having these potentially dangerous Latino drivers properly trained, tested, licenced and insured. It also pointed out that if undocumented immigrants possessed a driver's licence, they could be tracked down more easily by police. </w:t>
      </w:r>
      <w:r w:rsidRPr="00864913">
        <w:rPr>
          <w:bCs/>
          <w:u w:val="single"/>
        </w:rPr>
        <w:t>The central messages</w:t>
      </w:r>
      <w:r w:rsidRPr="00864913">
        <w:t xml:space="preserve"> developed by organizers </w:t>
      </w:r>
      <w:r w:rsidRPr="00864913">
        <w:rPr>
          <w:bCs/>
          <w:u w:val="single"/>
        </w:rPr>
        <w:t>focused on</w:t>
      </w:r>
      <w:r w:rsidRPr="00864913">
        <w:t xml:space="preserve"> the training, testing and insurability of immigrant drivers, on </w:t>
      </w:r>
      <w:r w:rsidRPr="00864913">
        <w:rPr>
          <w:bCs/>
          <w:u w:val="single"/>
        </w:rPr>
        <w:t>disruptions to</w:t>
      </w:r>
      <w:r w:rsidRPr="00864913">
        <w:t xml:space="preserve"> local </w:t>
      </w:r>
      <w:r w:rsidRPr="00864913">
        <w:rPr>
          <w:bCs/>
          <w:u w:val="single"/>
        </w:rPr>
        <w:t>business and commerce</w:t>
      </w:r>
      <w:r w:rsidRPr="00864913">
        <w:t xml:space="preserve">, and on the cost to the state government of forgoing licence-related fees paid by immigrants and of volunteering to shoulder the duties of federal immigration law enforcement. </w:t>
      </w:r>
      <w:r w:rsidRPr="00864913">
        <w:rPr>
          <w:bCs/>
          <w:u w:val="single"/>
        </w:rPr>
        <w:t>The choice of a frame that left immigrants themselves so decidedly in the shadows was not uncontroversial</w:t>
      </w:r>
      <w:r w:rsidRPr="00864913">
        <w:t xml:space="preserve"> within the campaign, but it represented a clear majority of opinion among those who developed the strategy. Certainly, the highway safety issues were not trumped up. The statistics about deaths and injuries in car crashes involving Latina and Latino immigrant motorists are alarming, and the number of people — native-born and immigrant alike — who drive uninsured in Tennessee is a scandal. Nevertheless, most people who threw themselves into our campaign did not come to it out of an involvement in issues of highway safety, but becaus. e of a strong concern for immigrants' needs and rights. The decision to frame the issue as one of highway safety grew out of the organizers' conviction that </w:t>
      </w:r>
      <w:r w:rsidRPr="00864913">
        <w:rPr>
          <w:bCs/>
          <w:u w:val="single"/>
        </w:rPr>
        <w:t>putting immigrants' rights or their welfare at the centre of the campaig</w:t>
      </w:r>
      <w:r w:rsidRPr="00864913">
        <w:t xml:space="preserve">n (or even out toward its margins, if openly expressed) </w:t>
      </w:r>
      <w:r w:rsidRPr="00864913">
        <w:rPr>
          <w:bCs/>
          <w:u w:val="single"/>
        </w:rPr>
        <w:t xml:space="preserve">would be the </w:t>
      </w:r>
      <w:r w:rsidRPr="00864913">
        <w:rPr>
          <w:b/>
          <w:bCs/>
          <w:u w:val="single"/>
        </w:rPr>
        <w:t>kiss of death.</w:t>
      </w:r>
      <w:r w:rsidRPr="00864913">
        <w:t xml:space="preserve"> Although I was among those who questioned this decision, in retrospect I believe we </w:t>
      </w:r>
      <w:r w:rsidRPr="00864913">
        <w:rPr>
          <w:bCs/>
          <w:u w:val="single"/>
        </w:rPr>
        <w:t xml:space="preserve">probably would have </w:t>
      </w:r>
      <w:r w:rsidRPr="00864913">
        <w:rPr>
          <w:b/>
          <w:bCs/>
          <w:u w:val="single"/>
        </w:rPr>
        <w:t>lost</w:t>
      </w:r>
      <w:r w:rsidRPr="00864913">
        <w:rPr>
          <w:bCs/>
          <w:u w:val="single"/>
        </w:rPr>
        <w:t xml:space="preserve"> the campaign had we pursued a more </w:t>
      </w:r>
      <w:r w:rsidRPr="00864913">
        <w:rPr>
          <w:b/>
          <w:bCs/>
          <w:u w:val="single"/>
        </w:rPr>
        <w:t>rights-oriented or immigrant-centred approach</w:t>
      </w:r>
      <w:r w:rsidRPr="00864913">
        <w:t>. For all those involved, the decision was made easier by our know</w:t>
      </w:r>
      <w:r w:rsidRPr="00864913">
        <w:softHyphen/>
        <w:t xml:space="preserve">ledge of the acute difference that this particular concrete reform could make in the lives of people we knew. It would magnify freedom and decrease terror for sizeable numbers of people we knew and cared for. It The struggle of undocumented immigrants In the USA 207 seemed that </w:t>
      </w:r>
      <w:r w:rsidRPr="00864913">
        <w:rPr>
          <w:bCs/>
          <w:u w:val="single"/>
        </w:rPr>
        <w:t>success on this issue would be an educational and confidence-building win for the immigrant community, even if the framing and the official rhetoric deployed in the campaign pretty thoroughly ignored the issue of justice for immigrants</w:t>
      </w:r>
      <w:r w:rsidRPr="00864913">
        <w:t>. Of course, the dilemma we faced was hardly unique. Most</w:t>
      </w:r>
      <w:r w:rsidRPr="00864913">
        <w:rPr>
          <w:bCs/>
          <w:u w:val="single"/>
        </w:rPr>
        <w:t xml:space="preserve"> legislative campaigns </w:t>
      </w:r>
      <w:r w:rsidRPr="00864913">
        <w:rPr>
          <w:b/>
          <w:bCs/>
          <w:u w:val="single"/>
        </w:rPr>
        <w:t>involve trade-offs and choices about long-term goals and short-term realities</w:t>
      </w:r>
      <w:r w:rsidRPr="00864913">
        <w:rPr>
          <w:b/>
        </w:rPr>
        <w:t xml:space="preserve">. </w:t>
      </w:r>
      <w:r w:rsidRPr="00864913">
        <w:t>Efforts at organizing relatively powerless people from below will always have to wrestle with how much to highlight the rights or needs of the weak, and how much to appeal to the self-interest of the strong — including potential allies who have more resources and clout, as well as the decision-makers themselves. Legislative campaigns that aim to benefit undocumented immigrants are especially likely to raise these questions because such campaigns are situated at the fault-line over who should have even the 'right to have rights'. After all, undocumented immigrants cannot vote, and are therefore not part of the constituency to which an elected legislator owes formal account</w:t>
      </w:r>
      <w:r w:rsidRPr="00864913">
        <w:softHyphen/>
        <w:t>ability. Further, significant numbers of the people who are part of the legislator's formal constituency are likely to view the concerns and well</w:t>
      </w:r>
      <w:r w:rsidRPr="00864913">
        <w:softHyphen/>
        <w:t>being of non-citizens as an illegitimate object of their representative's concern. Nevertheless</w:t>
      </w:r>
      <w:r w:rsidRPr="00864913">
        <w:rPr>
          <w:bCs/>
          <w:u w:val="single"/>
        </w:rPr>
        <w:t>, within and beneath this 'non-rights campaign', many issues of rights, justice and morality did indeed emerge</w:t>
      </w:r>
      <w:r w:rsidRPr="00864913">
        <w:t>. Individual campaigners with whom I have spoken echoed my own experience that actual conversations often led us naturally beyond the official theme of safety and security for native Tennesseans, and provided openings — some small and subtle, others more generous and clear — for telling other kinds of stories, and pressing other kinds of arguments. In fact</w:t>
      </w:r>
      <w:r w:rsidRPr="00864913">
        <w:rPr>
          <w:bCs/>
          <w:u w:val="single"/>
        </w:rPr>
        <w:t>, no matter what the public rhetoric on either side, everyone understood that beneath the announced issues lay a mass of other questions that profoundly challenged the current immigration regime.</w:t>
      </w:r>
      <w:r w:rsidRPr="00864913">
        <w:t xml:space="preserve"> In any case, once the anti-immigrant organizations began to get themselves in gear, there was no way entirely to ignore the issues of immigration policy, even if the campaign had been unambivalent in wanting to do just that. So in the end, this last ingredient of our success is something of a paradox</w:t>
      </w:r>
      <w:r w:rsidRPr="00864913">
        <w:rPr>
          <w:bCs/>
          <w:u w:val="single"/>
        </w:rPr>
        <w:t>. We did create and stick with a credible public frame that spoke to citizens and legislators about their own self-interest,</w:t>
      </w:r>
      <w:r w:rsidRPr="00864913">
        <w:t xml:space="preserve"> and I believe that probably contributed to the success of the campaign. At the same time</w:t>
      </w:r>
      <w:r w:rsidRPr="00864913">
        <w:rPr>
          <w:bCs/>
          <w:u w:val="single"/>
        </w:rPr>
        <w:t>, the choice of this public frame was not as narrowing or chauvinistic as it may sound, because in actuality it did not banish more immigrant-centred conversations and frames from playing an important role in the life of the campaign</w:t>
      </w:r>
      <w:r w:rsidRPr="00864913">
        <w:t xml:space="preserve">. Sometimes by choice and sometimes by necessity, the campaign did create a space for public debate and dialogue with native-born Tennesseans about the immigrant community that has grown up in our midst, and about the justice or injustice of its circumstances. In fact the campaign's role as the start of something bigger may be the most important point to make here. In preparation for this chapter, I contacted a number of people who had been active in the 2001 campaign and asked them for their present thoughts. All of them were pleased and proud of the victory that was won, but also acutely aware of its continuing fragility. Each remarked with amazement how gratifying it had been to participate in something that created such a dramatic, concrete change for the better in the lives of so many vulnerable people. On one final point they were particularly vocal. The best thing about the campaign, they said, was that it enabled immigrants and their supporters around the state to find each other and to begin building longer-term relationships and collaborations. </w:t>
      </w:r>
    </w:p>
    <w:p w14:paraId="5020465C" w14:textId="77777777" w:rsidR="008934F8" w:rsidRPr="00B55AD5" w:rsidRDefault="008934F8" w:rsidP="008934F8"/>
    <w:p w14:paraId="309F39FD" w14:textId="61812753" w:rsidR="00D66E6B" w:rsidRDefault="00D66E6B" w:rsidP="00D66E6B">
      <w:pPr>
        <w:pStyle w:val="Heading3"/>
      </w:pPr>
      <w:r>
        <w:t xml:space="preserve">2ac at: k alt – no specification </w:t>
      </w:r>
    </w:p>
    <w:p w14:paraId="67805E5F" w14:textId="77777777" w:rsidR="00D66E6B" w:rsidRPr="007C41F7" w:rsidRDefault="00D66E6B" w:rsidP="00D66E6B">
      <w:pPr>
        <w:pStyle w:val="Heading4"/>
      </w:pPr>
      <w:r w:rsidRPr="007C41F7">
        <w:t>Radical economic kritiks must provide specific alternatives to existing economic methods. Failure to specifically explain an alternative crushes hope for transition.</w:t>
      </w:r>
    </w:p>
    <w:p w14:paraId="42B15CF2" w14:textId="77777777" w:rsidR="00D66E6B" w:rsidRPr="007C41F7" w:rsidRDefault="00D66E6B" w:rsidP="00D66E6B">
      <w:r>
        <w:rPr>
          <w:b/>
        </w:rPr>
        <w:t xml:space="preserve">Sayer 95 </w:t>
      </w:r>
      <w:r w:rsidRPr="007C41F7">
        <w:t>Andrew Sayer Reader in Political Economy @ Lancaster Radical Political Economy: A Critique p. 7-8</w:t>
      </w:r>
      <w:r>
        <w:t xml:space="preserve"> </w:t>
      </w:r>
    </w:p>
    <w:p w14:paraId="2947821D" w14:textId="77777777" w:rsidR="00D66E6B" w:rsidRPr="00C66620" w:rsidRDefault="00D66E6B" w:rsidP="00D66E6B">
      <w:r w:rsidRPr="007C41F7">
        <w:rPr>
          <w:u w:val="single"/>
        </w:rPr>
        <w:t>Radical political economy</w:t>
      </w:r>
      <w:r w:rsidRPr="007C41F7">
        <w:t xml:space="preserve"> is of course a critical social science, both explaining and criticizing the practices it studies, with the explicit aim of reducing illusion and freeing people from domination and unwanted forces. But it </w:t>
      </w:r>
      <w:r w:rsidRPr="007C41F7">
        <w:rPr>
          <w:u w:val="single"/>
        </w:rPr>
        <w:t>can only hope to have an emancipatory effect if it considers its own critical standpoints and the alternative social arrangements they imply. Unfortunately it rarely does this, with the result that its stand- points and implicit alternatives are often contradictory, infeasible, or undesirable even if they are feasible</w:t>
      </w:r>
      <w:r w:rsidRPr="007C41F7">
        <w:t xml:space="preserve">. Marxist-influenced work still bears the traces of the tension between the standpoints of a socialist or communist society which has pre-industrial communitarian qualities and one in which the forces of production are developed beyond current levels of industrialization. More generally, there is a strong modernist tendency in which it is assumed that problems can be progressively unravelled without creating new ones at the same time, as if eventually all trade-offs or dilemmas could be overcome through a triumph of reason. We shall argue through substantive examples that such optimism is not only misplaced but likely to be counterproductive, </w:t>
      </w:r>
      <w:proofErr w:type="gramStart"/>
      <w:r w:rsidRPr="007C41F7">
        <w:t>limiting  progress</w:t>
      </w:r>
      <w:proofErr w:type="gramEnd"/>
      <w:r w:rsidRPr="007C41F7">
        <w:t xml:space="preserve">. There are always likely to be 'dilemmas of development' (Toye, 1987. The problem of critical standpoints has become more acute in recent </w:t>
      </w:r>
      <w:proofErr w:type="gramStart"/>
      <w:r w:rsidRPr="007C41F7">
        <w:t>years,</w:t>
      </w:r>
      <w:proofErr w:type="gramEnd"/>
      <w:r w:rsidRPr="007C41F7">
        <w:t xml:space="preserve"> indeed it is central to the crisis of the Left. There is no longer asingle standpoint or alternative (socialism/communism) counterposed to a single, overarching target (capitalism). Now there are many targets -patriarchy, racism, homophobia, militarism, industrialism - and corre- spondingly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modernity</w:t>
      </w:r>
      <w:proofErr w:type="gramStart"/>
      <w:r w:rsidRPr="007C41F7">
        <w:t>?;</w:t>
      </w:r>
      <w:proofErr w:type="gramEnd"/>
      <w:r w:rsidRPr="007C41F7">
        <w:t xml:space="preserve"> and what are the alterna- tives? Equally, increasing awareness of problems of ethnocentrism and value pluralism throws doubt over the familiar, implicit critical stand- points of Western radical social science. How do we decide what is a problem? What if we cannot reach a consensus on this?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1994h(. </w:t>
      </w:r>
      <w:r w:rsidRPr="007C41F7">
        <w:rPr>
          <w:u w:val="single"/>
        </w:rPr>
        <w:t>This was coupled with an implicit view that emancipation was a form of escape from domination, illusion</w:t>
      </w:r>
      <w:r w:rsidRPr="007C41F7">
        <w:t xml:space="preserve"> and unwanted constraints, </w:t>
      </w:r>
      <w:r w:rsidRPr="007C41F7">
        <w:rPr>
          <w:u w:val="single"/>
        </w:rPr>
        <w:t>with little or no acknowledgement that it depended on the construction of superior, alternative, progressive frameworks which could replace the old ones</w:t>
      </w:r>
      <w:r w:rsidRPr="007C41F7">
        <w:t xml:space="preserve">. But it is now increasingly apparent that </w:t>
      </w:r>
      <w:r w:rsidRPr="007C41F7">
        <w:rPr>
          <w:u w:val="single"/>
        </w:rPr>
        <w:t>normative questions of possible alternatives and what is good or bad about them cannot be evaded. How, without addressing such questions, could one decide what constitutes a superior alternative? Should there be a presumption in favour of community</w:t>
      </w:r>
      <w:r w:rsidRPr="007C41F7">
        <w:t xml:space="preserve"> as a basis of social organiz- ation over other forms? </w:t>
      </w:r>
      <w:r w:rsidRPr="007C41F7">
        <w:rPr>
          <w:u w:val="single"/>
        </w:rPr>
        <w:t>Does liberalism provide the best framework</w:t>
      </w:r>
      <w:r w:rsidRPr="007C41F7">
        <w:t xml:space="preserve"> for multicultural societies? What should be people's rights and responsibili- ties? What are our responsibilities to distant others, future generations, and to other species? </w:t>
      </w:r>
      <w:r w:rsidRPr="007C41F7">
        <w:rPr>
          <w:b/>
          <w:u w:val="single"/>
        </w:rPr>
        <w:t>There is little hope of achieving the goal of an emancipatory social science if it shuns normative discussions of issues</w:t>
      </w:r>
      <w:r w:rsidRPr="007C41F7">
        <w:t xml:space="preserve"> such as these.</w:t>
      </w:r>
    </w:p>
    <w:p w14:paraId="37574FFA" w14:textId="7C5F9C71" w:rsidR="00D66E6B" w:rsidRDefault="00D66E6B" w:rsidP="00D66E6B">
      <w:pPr>
        <w:pStyle w:val="Heading3"/>
      </w:pPr>
      <w:r>
        <w:t xml:space="preserve">2ac at: k alt – rethink </w:t>
      </w:r>
    </w:p>
    <w:p w14:paraId="2BA40190" w14:textId="77777777" w:rsidR="00D66E6B" w:rsidRPr="009405B1" w:rsidRDefault="00D66E6B" w:rsidP="00D66E6B">
      <w:pPr>
        <w:pStyle w:val="Heading4"/>
      </w:pPr>
      <w:r>
        <w:t>T</w:t>
      </w:r>
      <w:r w:rsidRPr="009405B1">
        <w:t>here is no collective spillover—their fantasy of small-scale change cedes lega</w:t>
      </w:r>
      <w:r>
        <w:t>l power to reactionary forces.</w:t>
      </w:r>
    </w:p>
    <w:p w14:paraId="4DDCBFB0" w14:textId="77777777" w:rsidR="00D66E6B" w:rsidRPr="009405B1" w:rsidRDefault="00D66E6B" w:rsidP="00D66E6B">
      <w:r>
        <w:rPr>
          <w:b/>
        </w:rPr>
        <w:t xml:space="preserve">Lobel 07 </w:t>
      </w:r>
      <w:r>
        <w:t xml:space="preserve">Orly </w:t>
      </w:r>
      <w:r w:rsidRPr="00D84484">
        <w:t>Lobel</w:t>
      </w:r>
      <w:r w:rsidRPr="009405B1">
        <w:rPr>
          <w:b/>
        </w:rPr>
        <w:t xml:space="preserve"> </w:t>
      </w:r>
      <w:r>
        <w:t>Law @ UCSD</w:t>
      </w:r>
      <w:r w:rsidRPr="009405B1">
        <w:t xml:space="preserve"> The Paradox Of Extralegal Activism: Critical Legal Consciousness And Transformative Politics, Har</w:t>
      </w:r>
      <w:r>
        <w:t xml:space="preserve">vard Law Review, 2007, Vol. 120 </w:t>
      </w:r>
    </w:p>
    <w:p w14:paraId="28B29CA1" w14:textId="67CA0386" w:rsidR="00D66E6B" w:rsidRPr="00D84484" w:rsidRDefault="00D66E6B" w:rsidP="00D66E6B">
      <w:r w:rsidRPr="00E84513">
        <w:t xml:space="preserve">Both the practical failures and the fallacy of rigid boundaries generated by extralegal activism rhetoric permit us to broaden our inquiry to the underlying assumptions of current proposals regarding </w:t>
      </w:r>
      <w:r w:rsidRPr="00BE1CD6">
        <w:rPr>
          <w:highlight w:val="cyan"/>
          <w:u w:val="single"/>
        </w:rPr>
        <w:t>transformative politics</w:t>
      </w:r>
      <w:r w:rsidRPr="00E84513">
        <w:t xml:space="preserve"> — that is, attempts to produce meaningful changes in the political and socioeconomic landscapes. The suggested alternatives produce a new image of social and political action. This vision </w:t>
      </w:r>
      <w:r w:rsidRPr="00E84513">
        <w:rPr>
          <w:u w:val="single"/>
        </w:rPr>
        <w:t>rejects a shared theory of social reform, rejects formal programmatic agendas, and embraces a multiplicity of forms and practices</w:t>
      </w:r>
      <w:r w:rsidRPr="00E84513">
        <w:t xml:space="preserve">. Thus, it is described in such terms as a plan of no plan,211 “a project of pro- jects,”212 “anti-theory theory,”213 politics rather than goals,214 presence rather than power,215 “practice over theory,”216 and chaos and openness over order and formality. As a result, </w:t>
      </w:r>
      <w:r w:rsidRPr="00E84513">
        <w:rPr>
          <w:u w:val="single"/>
        </w:rPr>
        <w:t xml:space="preserve">the contemporary message </w:t>
      </w:r>
      <w:r w:rsidRPr="00BE1CD6">
        <w:rPr>
          <w:highlight w:val="cyan"/>
          <w:u w:val="single"/>
        </w:rPr>
        <w:t>rarely includes a comprehensive vision of</w:t>
      </w:r>
      <w:r w:rsidRPr="00E84513">
        <w:rPr>
          <w:u w:val="single"/>
        </w:rPr>
        <w:t xml:space="preserve"> common </w:t>
      </w:r>
      <w:r w:rsidRPr="00BE1CD6">
        <w:rPr>
          <w:highlight w:val="cyan"/>
          <w:u w:val="single"/>
        </w:rPr>
        <w:t>social claims, but rather</w:t>
      </w:r>
      <w:r w:rsidRPr="00E84513">
        <w:rPr>
          <w:u w:val="single"/>
        </w:rPr>
        <w:t xml:space="preserve"> </w:t>
      </w:r>
      <w:r w:rsidRPr="00BE1CD6">
        <w:rPr>
          <w:highlight w:val="cyan"/>
          <w:u w:val="single"/>
        </w:rPr>
        <w:t>engages in the description of fragmented efforts</w:t>
      </w:r>
      <w:r w:rsidRPr="00E84513">
        <w:t xml:space="preserve">.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BE1CD6">
        <w:rPr>
          <w:highlight w:val="cyan"/>
          <w:u w:val="single"/>
        </w:rPr>
        <w:t>this move</w:t>
      </w:r>
      <w:r w:rsidRPr="00E84513">
        <w:rPr>
          <w:u w:val="single"/>
        </w:rPr>
        <w:t xml:space="preserve"> away from grand narratives </w:t>
      </w:r>
      <w:r w:rsidRPr="00BE1CD6">
        <w:rPr>
          <w:highlight w:val="cyan"/>
          <w:u w:val="single"/>
        </w:rPr>
        <w:t>is self-defeating precisely</w:t>
      </w:r>
      <w:r w:rsidRPr="00E84513">
        <w:rPr>
          <w:u w:val="single"/>
        </w:rPr>
        <w:t xml:space="preserve"> </w:t>
      </w:r>
      <w:r w:rsidRPr="00BE1CD6">
        <w:rPr>
          <w:highlight w:val="cyan"/>
          <w:u w:val="single"/>
        </w:rPr>
        <w:t>because only</w:t>
      </w:r>
      <w:r w:rsidRPr="00E84513">
        <w:rPr>
          <w:u w:val="single"/>
        </w:rPr>
        <w:t xml:space="preserve"> certain </w:t>
      </w:r>
      <w:r w:rsidRPr="00BE1CD6">
        <w:rPr>
          <w:highlight w:val="cyan"/>
          <w:u w:val="single"/>
        </w:rPr>
        <w:t>parts of the political spectrum have accepted this</w:t>
      </w:r>
      <w:r w:rsidRPr="00E84513">
        <w:rPr>
          <w:u w:val="single"/>
        </w:rPr>
        <w:t xml:space="preserve"> new </w:t>
      </w:r>
      <w:r w:rsidRPr="00BE1CD6">
        <w:rPr>
          <w:highlight w:val="cyan"/>
          <w:u w:val="single"/>
        </w:rPr>
        <w:t>stance</w:t>
      </w:r>
      <w:r w:rsidRPr="00E84513">
        <w:rPr>
          <w:u w:val="single"/>
        </w:rPr>
        <w:t xml:space="preserve">: </w:t>
      </w:r>
      <w:r w:rsidRPr="00BE1CD6">
        <w:rPr>
          <w:highlight w:val="cyan"/>
          <w:u w:val="single"/>
        </w:rPr>
        <w:t>“[</w:t>
      </w:r>
      <w:proofErr w:type="gramStart"/>
      <w:r w:rsidRPr="00BE1CD6">
        <w:rPr>
          <w:highlight w:val="cyan"/>
          <w:u w:val="single"/>
        </w:rPr>
        <w:t>T]he</w:t>
      </w:r>
      <w:proofErr w:type="gramEnd"/>
      <w:r w:rsidRPr="00BE1CD6">
        <w:rPr>
          <w:highlight w:val="cyan"/>
          <w:u w:val="single"/>
        </w:rPr>
        <w:t xml:space="preserve"> opposition is not</w:t>
      </w:r>
      <w:r w:rsidRPr="00E84513">
        <w:rPr>
          <w:u w:val="single"/>
        </w:rPr>
        <w:t xml:space="preserve"> </w:t>
      </w:r>
      <w:r w:rsidRPr="00BE1CD6">
        <w:rPr>
          <w:highlight w:val="cyan"/>
          <w:u w:val="single"/>
        </w:rPr>
        <w:t>playing that game</w:t>
      </w:r>
      <w:r w:rsidRPr="00E84513">
        <w:rPr>
          <w:u w:val="single"/>
        </w:rPr>
        <w:t xml:space="preserve"> . . . . [</w:t>
      </w:r>
      <w:proofErr w:type="gramStart"/>
      <w:r w:rsidRPr="00E84513">
        <w:rPr>
          <w:u w:val="single"/>
        </w:rPr>
        <w:t>E]veryone</w:t>
      </w:r>
      <w:proofErr w:type="gramEnd"/>
      <w:r w:rsidRPr="00E84513">
        <w:rPr>
          <w:u w:val="single"/>
        </w:rPr>
        <w:t xml:space="preserve"> else is operating as if there were Grand Narratives . . . </w:t>
      </w:r>
      <w:r w:rsidRPr="00E84513">
        <w:t xml:space="preserve">.”218 Intertwined with the resignation from law and policy, the new bromide of “neither left nor right” has become axiomatic only for some.219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w:t>
      </w:r>
      <w:r w:rsidRPr="00E84513">
        <w:rPr>
          <w:u w:val="single"/>
        </w:rPr>
        <w:t xml:space="preserve">This growth in </w:t>
      </w:r>
      <w:r w:rsidRPr="00BE1CD6">
        <w:rPr>
          <w:highlight w:val="cyan"/>
          <w:u w:val="single"/>
        </w:rPr>
        <w:t>conservative advocacy is particularly salient in juxtaposition to</w:t>
      </w:r>
      <w:r w:rsidRPr="00E84513">
        <w:rPr>
          <w:u w:val="single"/>
        </w:rPr>
        <w:t xml:space="preserve"> the </w:t>
      </w:r>
      <w:r w:rsidRPr="00BE1CD6">
        <w:rPr>
          <w:highlight w:val="cyan"/>
          <w:u w:val="single"/>
        </w:rPr>
        <w:t>decline of traditional</w:t>
      </w:r>
      <w:r w:rsidRPr="00E84513">
        <w:rPr>
          <w:u w:val="single"/>
        </w:rPr>
        <w:t xml:space="preserve"> </w:t>
      </w:r>
      <w:r w:rsidRPr="00BE1CD6">
        <w:rPr>
          <w:highlight w:val="cyan"/>
          <w:u w:val="single"/>
        </w:rPr>
        <w:t>progressive advocacy</w:t>
      </w:r>
      <w:r w:rsidRPr="00E84513">
        <w:rPr>
          <w:u w:val="single"/>
        </w:rPr>
        <w:t>.</w:t>
      </w:r>
      <w:r w:rsidRPr="00E84513">
        <w:t xml:space="preserve">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E84513">
        <w:rPr>
          <w:u w:val="single"/>
        </w:rPr>
        <w:t xml:space="preserve">Although the new </w:t>
      </w:r>
      <w:r w:rsidRPr="00EB7A63">
        <w:rPr>
          <w:highlight w:val="cyan"/>
          <w:u w:val="single"/>
        </w:rPr>
        <w:t>extralegal frames</w:t>
      </w:r>
      <w:r w:rsidRPr="00E84513">
        <w:rPr>
          <w:u w:val="single"/>
        </w:rPr>
        <w:t xml:space="preserve"> present themselves as apt alternatives to legal reform models and as capable of producing significant changes to the social map, in practice they </w:t>
      </w:r>
      <w:r w:rsidRPr="00EB7A63">
        <w:rPr>
          <w:highlight w:val="cyan"/>
          <w:u w:val="single"/>
        </w:rPr>
        <w:t xml:space="preserve">generate </w:t>
      </w:r>
      <w:r w:rsidRPr="00EB7A63">
        <w:rPr>
          <w:rStyle w:val="Emphasis"/>
          <w:highlight w:val="cyan"/>
        </w:rPr>
        <w:t>very limited improvement in existing social arrangements</w:t>
      </w:r>
      <w:r w:rsidRPr="00E84513">
        <w:t xml:space="preserve">. Most strikingly, </w:t>
      </w:r>
      <w:r w:rsidRPr="00E84513">
        <w:rPr>
          <w:u w:val="single"/>
        </w:rPr>
        <w:t>the cooptation effect</w:t>
      </w:r>
      <w:r w:rsidRPr="00E84513">
        <w:t xml:space="preserve"> here </w:t>
      </w:r>
      <w:r w:rsidRPr="00E84513">
        <w:rPr>
          <w:u w:val="single"/>
        </w:rPr>
        <w:t>can be explained in terms of the most profound risk of the typology — that of legitimation.</w:t>
      </w:r>
      <w:r w:rsidRPr="00E84513">
        <w:t xml:space="preserve"> </w:t>
      </w:r>
      <w:r w:rsidRPr="00EB7A63">
        <w:rPr>
          <w:highlight w:val="cyan"/>
          <w:u w:val="single"/>
        </w:rPr>
        <w:t>The common pattern of extralegal scholarship is to describe an</w:t>
      </w:r>
      <w:r w:rsidRPr="00E84513">
        <w:rPr>
          <w:u w:val="single"/>
        </w:rPr>
        <w:t xml:space="preserve"> inherent </w:t>
      </w:r>
      <w:r w:rsidRPr="00EB7A63">
        <w:rPr>
          <w:highlight w:val="cyan"/>
          <w:u w:val="single"/>
        </w:rPr>
        <w:t>instability in</w:t>
      </w:r>
      <w:r w:rsidRPr="00E84513">
        <w:rPr>
          <w:u w:val="single"/>
        </w:rPr>
        <w:t xml:space="preserve"> </w:t>
      </w:r>
      <w:r w:rsidRPr="00EB7A63">
        <w:rPr>
          <w:highlight w:val="cyan"/>
          <w:u w:val="single"/>
        </w:rPr>
        <w:t>dominant structures</w:t>
      </w:r>
      <w:r w:rsidRPr="00E84513">
        <w:t xml:space="preserve"> by pointing, for example, to grassroots strategies,223 and </w:t>
      </w:r>
      <w:r w:rsidRPr="00E84513">
        <w:rPr>
          <w:u w:val="single"/>
        </w:rPr>
        <w:t>t</w:t>
      </w:r>
      <w:r w:rsidRPr="00EB7A63">
        <w:rPr>
          <w:highlight w:val="cyan"/>
          <w:u w:val="single"/>
        </w:rPr>
        <w:t>hen</w:t>
      </w:r>
      <w:r w:rsidRPr="00E84513">
        <w:rPr>
          <w:u w:val="single"/>
        </w:rPr>
        <w:t xml:space="preserve"> to </w:t>
      </w:r>
      <w:r w:rsidRPr="00EB7A63">
        <w:rPr>
          <w:rFonts w:eastAsia="Apple LiGothic Medium"/>
          <w:highlight w:val="cyan"/>
          <w:u w:val="single"/>
        </w:rPr>
        <w:t>assume</w:t>
      </w:r>
      <w:r w:rsidRPr="00EB7A63">
        <w:rPr>
          <w:highlight w:val="cyan"/>
          <w:u w:val="single"/>
        </w:rPr>
        <w:t xml:space="preserve"> that</w:t>
      </w:r>
      <w:r w:rsidRPr="00E84513">
        <w:rPr>
          <w:u w:val="single"/>
        </w:rPr>
        <w:t xml:space="preserve"> specific </w:t>
      </w:r>
      <w:r w:rsidRPr="00EB7A63">
        <w:rPr>
          <w:highlight w:val="cyan"/>
          <w:u w:val="single"/>
        </w:rPr>
        <w:t>instances of counterhegemonic activities translate into</w:t>
      </w:r>
      <w:r w:rsidRPr="00E84513">
        <w:rPr>
          <w:u w:val="single"/>
        </w:rPr>
        <w:t xml:space="preserve"> a </w:t>
      </w:r>
      <w:r w:rsidRPr="00EB7A63">
        <w:rPr>
          <w:highlight w:val="cyan"/>
          <w:u w:val="single"/>
        </w:rPr>
        <w:t>more complete transformation</w:t>
      </w:r>
      <w:r w:rsidRPr="00E84513">
        <w:rPr>
          <w:u w:val="single"/>
        </w:rPr>
        <w:t>.</w:t>
      </w:r>
      <w:r w:rsidRPr="00E84513">
        <w:t xml:space="preserve"> </w:t>
      </w:r>
      <w:r w:rsidRPr="00EB7A63">
        <w:rPr>
          <w:highlight w:val="cyan"/>
          <w:u w:val="single"/>
        </w:rPr>
        <w:t>This celebration</w:t>
      </w:r>
      <w:r w:rsidRPr="00E84513">
        <w:rPr>
          <w:u w:val="single"/>
        </w:rPr>
        <w:t xml:space="preserve"> of multiple micro-resistances </w:t>
      </w:r>
      <w:r w:rsidRPr="00EB7A63">
        <w:rPr>
          <w:highlight w:val="cyan"/>
          <w:u w:val="single"/>
        </w:rPr>
        <w:t>seems to rely on an aggregate approach</w:t>
      </w:r>
      <w:r w:rsidRPr="00E84513">
        <w:rPr>
          <w:u w:val="single"/>
        </w:rPr>
        <w:t xml:space="preserve"> — </w:t>
      </w:r>
      <w:r w:rsidRPr="00EB7A63">
        <w:rPr>
          <w:highlight w:val="cyan"/>
          <w:u w:val="single"/>
        </w:rPr>
        <w:t>an idea that the multiplication of</w:t>
      </w:r>
      <w:r w:rsidRPr="00E84513">
        <w:rPr>
          <w:u w:val="single"/>
        </w:rPr>
        <w:t xml:space="preserve"> </w:t>
      </w:r>
      <w:r w:rsidRPr="00EB7A63">
        <w:rPr>
          <w:highlight w:val="cyan"/>
          <w:u w:val="single"/>
        </w:rPr>
        <w:t>practices will evolve into something substantial</w:t>
      </w:r>
      <w:r w:rsidRPr="00E84513">
        <w:t xml:space="preserve">. In fact, </w:t>
      </w:r>
      <w:r w:rsidRPr="00EB7A63">
        <w:rPr>
          <w:highlight w:val="cyan"/>
          <w:u w:val="single"/>
        </w:rPr>
        <w:t>the myth of engagement obscures the actual lack of</w:t>
      </w:r>
      <w:r w:rsidRPr="00E84513">
        <w:rPr>
          <w:u w:val="single"/>
        </w:rPr>
        <w:t xml:space="preserve"> </w:t>
      </w:r>
      <w:r w:rsidRPr="00EB7A63">
        <w:rPr>
          <w:highlight w:val="cyan"/>
          <w:u w:val="single"/>
        </w:rPr>
        <w:t>change</w:t>
      </w:r>
      <w:r w:rsidRPr="00E84513">
        <w:rPr>
          <w:u w:val="single"/>
        </w:rPr>
        <w:t xml:space="preserve"> being produced</w:t>
      </w:r>
      <w:r w:rsidRPr="00E84513">
        <w:t xml:space="preserve">, while the broader pattern of equating extralegal activism with social reform produces a false belief in the potential of change. </w:t>
      </w:r>
      <w:r w:rsidRPr="00EB7A63">
        <w:rPr>
          <w:highlight w:val="cyan"/>
          <w:u w:val="single"/>
        </w:rPr>
        <w:t>There are few instances of meaningful reordering</w:t>
      </w:r>
      <w:r w:rsidRPr="00E84513">
        <w:rPr>
          <w:u w:val="single"/>
        </w:rPr>
        <w:t xml:space="preserve"> of </w:t>
      </w:r>
      <w:r w:rsidRPr="00EB7A63">
        <w:rPr>
          <w:highlight w:val="cyan"/>
          <w:u w:val="single"/>
        </w:rPr>
        <w:t>social</w:t>
      </w:r>
      <w:r w:rsidRPr="00E84513">
        <w:rPr>
          <w:u w:val="single"/>
        </w:rPr>
        <w:t xml:space="preserve"> </w:t>
      </w:r>
      <w:r w:rsidRPr="00EB7A63">
        <w:rPr>
          <w:highlight w:val="cyan"/>
          <w:u w:val="single"/>
        </w:rPr>
        <w:t>and economic</w:t>
      </w:r>
      <w:r w:rsidRPr="00E84513">
        <w:rPr>
          <w:u w:val="single"/>
        </w:rPr>
        <w:t xml:space="preserve"> </w:t>
      </w:r>
      <w:r w:rsidRPr="00EB7A63">
        <w:rPr>
          <w:highlight w:val="cyan"/>
          <w:u w:val="single"/>
        </w:rPr>
        <w:t xml:space="preserve">arrangements </w:t>
      </w:r>
      <w:r w:rsidRPr="00EB7A63">
        <w:rPr>
          <w:u w:val="single"/>
        </w:rPr>
        <w:t>and macro-redistribution</w:t>
      </w:r>
      <w:r w:rsidRPr="00E84513">
        <w:rPr>
          <w:u w:val="single"/>
        </w:rPr>
        <w:t>.</w:t>
      </w:r>
      <w:r w:rsidRPr="00E84513">
        <w:t xml:space="preserve"> Scholars write about decoding what is really happening, as though the scholarly narrative has the power to unpack more than the actual conventional experience will admit.224 Unrelated efforts become related and part of a whole through mere reframing. </w:t>
      </w:r>
      <w:r w:rsidRPr="00E84513">
        <w:rPr>
          <w:u w:val="single"/>
        </w:rPr>
        <w:t xml:space="preserve">At the same time, the elephant in the room — </w:t>
      </w:r>
      <w:r w:rsidRPr="00EB7A63">
        <w:rPr>
          <w:highlight w:val="cyan"/>
          <w:u w:val="single"/>
        </w:rPr>
        <w:t>the rising level of economic inequality</w:t>
      </w:r>
      <w:r w:rsidRPr="00E84513">
        <w:rPr>
          <w:u w:val="single"/>
        </w:rPr>
        <w:t xml:space="preserve"> — </w:t>
      </w:r>
      <w:r w:rsidRPr="00EB7A63">
        <w:rPr>
          <w:highlight w:val="cyan"/>
          <w:u w:val="single"/>
        </w:rPr>
        <w:t>is left unaddressed and</w:t>
      </w:r>
      <w:r w:rsidRPr="00E84513">
        <w:rPr>
          <w:u w:val="single"/>
        </w:rPr>
        <w:t xml:space="preserve"> </w:t>
      </w:r>
      <w:r w:rsidRPr="00EB7A63">
        <w:rPr>
          <w:highlight w:val="cyan"/>
          <w:u w:val="single"/>
        </w:rPr>
        <w:t>comes to be understood as natural and</w:t>
      </w:r>
      <w:r w:rsidRPr="00E84513">
        <w:rPr>
          <w:u w:val="single"/>
        </w:rPr>
        <w:t xml:space="preserve"> </w:t>
      </w:r>
      <w:r w:rsidRPr="00EB7A63">
        <w:rPr>
          <w:highlight w:val="cyan"/>
          <w:u w:val="single"/>
        </w:rPr>
        <w:t>inevitable</w:t>
      </w:r>
      <w:r w:rsidRPr="00E84513">
        <w:t xml:space="preserve">.225 This is precisely the problematic process that critical theorists decry as losers’ self-mystification, through which </w:t>
      </w:r>
      <w:r w:rsidRPr="00EB7A63">
        <w:rPr>
          <w:highlight w:val="cyan"/>
          <w:u w:val="single"/>
        </w:rPr>
        <w:t>marginalized groups come to see systemic losses</w:t>
      </w:r>
      <w:r w:rsidRPr="00E84513">
        <w:rPr>
          <w:u w:val="single"/>
        </w:rPr>
        <w:t xml:space="preserve"> </w:t>
      </w:r>
      <w:r w:rsidRPr="00EB7A63">
        <w:rPr>
          <w:highlight w:val="cyan"/>
          <w:u w:val="single"/>
        </w:rPr>
        <w:t>as</w:t>
      </w:r>
      <w:r w:rsidRPr="00E84513">
        <w:rPr>
          <w:u w:val="single"/>
        </w:rPr>
        <w:t xml:space="preserve"> the </w:t>
      </w:r>
      <w:r w:rsidRPr="00EB7A63">
        <w:rPr>
          <w:highlight w:val="cyan"/>
          <w:u w:val="single"/>
        </w:rPr>
        <w:t xml:space="preserve">product of their own </w:t>
      </w:r>
      <w:r w:rsidR="00EB7A63" w:rsidRPr="00EB7A63">
        <w:rPr>
          <w:highlight w:val="cyan"/>
          <w:u w:val="single"/>
        </w:rPr>
        <w:t>s</w:t>
      </w:r>
      <w:r w:rsidRPr="00EB7A63">
        <w:rPr>
          <w:highlight w:val="cyan"/>
          <w:u w:val="single"/>
        </w:rPr>
        <w:t>actions and</w:t>
      </w:r>
      <w:r w:rsidRPr="00E84513">
        <w:rPr>
          <w:u w:val="single"/>
        </w:rPr>
        <w:t xml:space="preserve"> thereby </w:t>
      </w:r>
      <w:r w:rsidRPr="00EB7A63">
        <w:rPr>
          <w:highlight w:val="cyan"/>
          <w:u w:val="single"/>
        </w:rPr>
        <w:t>begin to focus on minor achievements as representing the</w:t>
      </w:r>
      <w:r w:rsidRPr="00E84513">
        <w:rPr>
          <w:u w:val="single"/>
        </w:rPr>
        <w:t xml:space="preserve"> </w:t>
      </w:r>
      <w:r w:rsidRPr="00EB7A63">
        <w:rPr>
          <w:highlight w:val="cyan"/>
          <w:u w:val="single"/>
        </w:rPr>
        <w:t>boundaries of their</w:t>
      </w:r>
      <w:r w:rsidRPr="00E84513">
        <w:rPr>
          <w:u w:val="single"/>
        </w:rPr>
        <w:t xml:space="preserve"> willed </w:t>
      </w:r>
      <w:r w:rsidRPr="00EB7A63">
        <w:rPr>
          <w:highlight w:val="cyan"/>
          <w:u w:val="single"/>
        </w:rPr>
        <w:t>reality</w:t>
      </w:r>
      <w:r w:rsidRPr="00E84513">
        <w:t xml:space="preserve">. The explorations of micro-instances of activism are often fundamentally performative, obscuring the distance between the descriptive and the prescriptive. The manifestations of </w:t>
      </w:r>
      <w:r w:rsidRPr="00EB7A63">
        <w:rPr>
          <w:highlight w:val="cyan"/>
          <w:u w:val="single"/>
        </w:rPr>
        <w:t>extralegal activism</w:t>
      </w:r>
      <w:r w:rsidRPr="00E84513">
        <w:t xml:space="preserve"> — the law and organizing model; the proliferation of informal, soft norms and norm-generating actors; and the celebrated, separate nongovernmental sphere of action — all </w:t>
      </w:r>
      <w:r w:rsidRPr="00EB7A63">
        <w:rPr>
          <w:highlight w:val="cyan"/>
          <w:u w:val="single"/>
        </w:rPr>
        <w:t>produce a fantasy</w:t>
      </w:r>
      <w:r w:rsidRPr="00E84513">
        <w:rPr>
          <w:u w:val="single"/>
        </w:rPr>
        <w:t xml:space="preserve"> </w:t>
      </w:r>
      <w:r w:rsidRPr="00EB7A63">
        <w:rPr>
          <w:highlight w:val="cyan"/>
          <w:u w:val="single"/>
        </w:rPr>
        <w:t>that change can be brought about through small-scale</w:t>
      </w:r>
      <w:r w:rsidRPr="00E84513">
        <w:rPr>
          <w:u w:val="single"/>
        </w:rPr>
        <w:t xml:space="preserve">, decentralized </w:t>
      </w:r>
      <w:r w:rsidRPr="00EB7A63">
        <w:rPr>
          <w:highlight w:val="cyan"/>
          <w:u w:val="single"/>
        </w:rPr>
        <w:t>transformatio</w:t>
      </w:r>
      <w:r w:rsidRPr="00E84513">
        <w:rPr>
          <w:u w:val="single"/>
        </w:rPr>
        <w:t>n</w:t>
      </w:r>
      <w:r w:rsidRPr="00E84513">
        <w:t xml:space="preserve">. </w:t>
      </w:r>
      <w:r w:rsidRPr="00E84513">
        <w:rPr>
          <w:u w:val="single"/>
        </w:rPr>
        <w:t>The emphasis is local, but the locality is described as a microcosm of the whole and the audience is national and global</w:t>
      </w:r>
      <w:r w:rsidRPr="00E84513">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trouble.226 </w:t>
      </w:r>
      <w:r w:rsidRPr="00EB7A63">
        <w:rPr>
          <w:highlight w:val="cyan"/>
          <w:u w:val="single"/>
        </w:rPr>
        <w:t>The aspiration</w:t>
      </w:r>
      <w:r w:rsidRPr="00E84513">
        <w:t xml:space="preserve"> of these genres </w:t>
      </w:r>
      <w:r w:rsidRPr="00EB7A63">
        <w:rPr>
          <w:highlight w:val="cyan"/>
          <w:u w:val="single"/>
        </w:rPr>
        <w:t>was that each</w:t>
      </w:r>
      <w:r w:rsidRPr="00E84513">
        <w:rPr>
          <w:u w:val="single"/>
        </w:rPr>
        <w:t xml:space="preserve"> </w:t>
      </w:r>
      <w:r w:rsidRPr="00EB7A63">
        <w:rPr>
          <w:highlight w:val="cyan"/>
          <w:u w:val="single"/>
        </w:rPr>
        <w:t>individual story could translate</w:t>
      </w:r>
      <w:r w:rsidRPr="00E84513">
        <w:rPr>
          <w:u w:val="single"/>
        </w:rPr>
        <w:t xml:space="preserve"> </w:t>
      </w:r>
      <w:r w:rsidRPr="00EB7A63">
        <w:rPr>
          <w:highlight w:val="cyan"/>
          <w:u w:val="single"/>
        </w:rPr>
        <w:t>into a</w:t>
      </w:r>
      <w:r w:rsidRPr="00E84513">
        <w:rPr>
          <w:u w:val="single"/>
        </w:rPr>
        <w:t xml:space="preserve"> “time of the nation” </w:t>
      </w:r>
      <w:r w:rsidRPr="00EB7A63">
        <w:rPr>
          <w:highlight w:val="cyan"/>
          <w:u w:val="single"/>
        </w:rPr>
        <w:t>body of knowledge</w:t>
      </w:r>
      <w:r w:rsidRPr="00E84513">
        <w:rPr>
          <w:u w:val="single"/>
        </w:rPr>
        <w:t xml:space="preserve"> and motivation</w:t>
      </w:r>
      <w:r w:rsidRPr="00E84513">
        <w:t xml:space="preserve">.227 In contemporary legal thought, a corresponding gap opens between the local scale and the larger, translocal one. </w:t>
      </w:r>
      <w:r w:rsidRPr="00EB7A63">
        <w:rPr>
          <w:highlight w:val="cyan"/>
          <w:u w:val="single"/>
        </w:rPr>
        <w:t>In reality</w:t>
      </w:r>
      <w:r w:rsidRPr="00E84513">
        <w:t xml:space="preserve">, although there has been a recent proliferation of associations and grassroots groups, </w:t>
      </w:r>
      <w:r w:rsidRPr="00EB7A63">
        <w:rPr>
          <w:highlight w:val="cyan"/>
          <w:u w:val="single"/>
        </w:rPr>
        <w:t>few</w:t>
      </w:r>
      <w:r w:rsidRPr="00E84513">
        <w:rPr>
          <w:u w:val="single"/>
        </w:rPr>
        <w:t xml:space="preserve"> new local-statenational federations </w:t>
      </w:r>
      <w:r w:rsidRPr="00EB7A63">
        <w:rPr>
          <w:highlight w:val="cyan"/>
          <w:u w:val="single"/>
        </w:rPr>
        <w:t>have emerged</w:t>
      </w:r>
      <w:r w:rsidRPr="00E84513">
        <w:rPr>
          <w:u w:val="single"/>
        </w:rPr>
        <w:t xml:space="preserve"> in the United States </w:t>
      </w:r>
      <w:r w:rsidRPr="00E84513">
        <w:t xml:space="preserve">since the 1960s and 1970s, </w:t>
      </w:r>
      <w:r w:rsidRPr="00EB7A63">
        <w:rPr>
          <w:highlight w:val="cyan"/>
        </w:rPr>
        <w:t>and many</w:t>
      </w:r>
      <w:r w:rsidRPr="00E84513">
        <w:t xml:space="preserve"> </w:t>
      </w:r>
      <w:r w:rsidRPr="00EB7A63">
        <w:rPr>
          <w:highlight w:val="cyan"/>
        </w:rPr>
        <w:t>of the existing</w:t>
      </w:r>
      <w:r w:rsidRPr="00E84513">
        <w:t xml:space="preserve"> voluntary </w:t>
      </w:r>
      <w:r w:rsidRPr="00EB7A63">
        <w:rPr>
          <w:highlight w:val="cyan"/>
        </w:rPr>
        <w:t>federations</w:t>
      </w:r>
      <w:r w:rsidRPr="00E84513">
        <w:t xml:space="preserve"> that flourished in the mid-twentieth century </w:t>
      </w:r>
      <w:r w:rsidRPr="00EB7A63">
        <w:rPr>
          <w:highlight w:val="cyan"/>
        </w:rPr>
        <w:t>are in decline</w:t>
      </w:r>
      <w:r w:rsidRPr="00E84513">
        <w:t xml:space="preserve">.228 </w:t>
      </w:r>
      <w:r w:rsidRPr="00EB7A63">
        <w:rPr>
          <w:highlight w:val="cyan"/>
          <w:u w:val="single"/>
        </w:rPr>
        <w:t>There</w:t>
      </w:r>
      <w:r w:rsidRPr="00E84513">
        <w:rPr>
          <w:u w:val="single"/>
        </w:rPr>
        <w:t xml:space="preserve"> </w:t>
      </w:r>
      <w:r w:rsidRPr="00EB7A63">
        <w:rPr>
          <w:highlight w:val="cyan"/>
          <w:u w:val="single"/>
        </w:rPr>
        <w:t>is,</w:t>
      </w:r>
      <w:r w:rsidRPr="00E84513">
        <w:rPr>
          <w:u w:val="single"/>
        </w:rPr>
        <w:t xml:space="preserve"> therefore, an absence of links between the local and the national, </w:t>
      </w:r>
      <w:r w:rsidRPr="00EB7A63">
        <w:rPr>
          <w:highlight w:val="cyan"/>
          <w:u w:val="single"/>
        </w:rPr>
        <w:t>an absent</w:t>
      </w:r>
      <w:r w:rsidRPr="00E84513">
        <w:rPr>
          <w:u w:val="single"/>
        </w:rPr>
        <w:t xml:space="preserve"> intermediate </w:t>
      </w:r>
      <w:r w:rsidRPr="00EB7A63">
        <w:rPr>
          <w:highlight w:val="cyan"/>
          <w:u w:val="single"/>
        </w:rPr>
        <w:t>public sphere</w:t>
      </w:r>
      <w:r w:rsidRPr="00E84513">
        <w:rPr>
          <w:u w:val="single"/>
        </w:rPr>
        <w:t>, which has been termed “the missing middle</w:t>
      </w:r>
      <w:r w:rsidRPr="00E84513">
        <w:t xml:space="preserve">” by Professor Theda Skocpol.229 </w:t>
      </w:r>
      <w:r w:rsidRPr="00F53A15">
        <w:rPr>
          <w:highlight w:val="cyan"/>
          <w:u w:val="single"/>
        </w:rPr>
        <w:t>New social movements</w:t>
      </w:r>
      <w:r w:rsidRPr="00E84513">
        <w:rPr>
          <w:u w:val="single"/>
        </w:rPr>
        <w:t xml:space="preserve"> have for the most part </w:t>
      </w:r>
      <w:r w:rsidRPr="00F53A15">
        <w:rPr>
          <w:highlight w:val="cyan"/>
          <w:u w:val="single"/>
        </w:rPr>
        <w:t>fail</w:t>
      </w:r>
      <w:r w:rsidRPr="00E84513">
        <w:rPr>
          <w:u w:val="single"/>
        </w:rPr>
        <w:t xml:space="preserve">ed </w:t>
      </w:r>
      <w:r w:rsidRPr="00F53A15">
        <w:rPr>
          <w:highlight w:val="cyan"/>
          <w:u w:val="single"/>
        </w:rPr>
        <w:t>in</w:t>
      </w:r>
      <w:r w:rsidRPr="00E84513">
        <w:rPr>
          <w:u w:val="single"/>
        </w:rPr>
        <w:t xml:space="preserve"> sustaining coalitions or </w:t>
      </w:r>
      <w:r w:rsidRPr="00F53A15">
        <w:rPr>
          <w:highlight w:val="cyan"/>
          <w:u w:val="single"/>
        </w:rPr>
        <w:t>producing significant institutional change</w:t>
      </w:r>
      <w:r w:rsidRPr="00E84513">
        <w:rPr>
          <w:u w:val="single"/>
        </w:rPr>
        <w:t xml:space="preserve"> through grassroots activism</w:t>
      </w:r>
      <w:r w:rsidRPr="00E84513">
        <w:t xml:space="preserve">. Professor Handler concludes that this failure is due in part to the ideas of contingency, pluralism, and localism that are so embedded in current activism.230 </w:t>
      </w:r>
      <w:r w:rsidRPr="00F53A15">
        <w:rPr>
          <w:b/>
          <w:highlight w:val="cyan"/>
          <w:u w:val="single"/>
        </w:rPr>
        <w:t>Is the focus on small-scale</w:t>
      </w:r>
      <w:r w:rsidRPr="00E84513">
        <w:rPr>
          <w:b/>
          <w:u w:val="single"/>
        </w:rPr>
        <w:t xml:space="preserve"> </w:t>
      </w:r>
      <w:r w:rsidRPr="00F53A15">
        <w:rPr>
          <w:b/>
          <w:highlight w:val="cyan"/>
          <w:u w:val="single"/>
        </w:rPr>
        <w:t>dynamics simply an evasion of the need to engage in broader substantive debate</w:t>
      </w:r>
      <w:r w:rsidRPr="00F53A15">
        <w:rPr>
          <w:highlight w:val="cyan"/>
        </w:rPr>
        <w:t>?</w:t>
      </w:r>
      <w:r w:rsidRPr="00E84513">
        <w:t xml:space="preserve"> It is important for next-generation progressive legal scholars, while maintaining a critical legal consciousness, to recognize that </w:t>
      </w:r>
      <w:r w:rsidRPr="00E84513">
        <w:rPr>
          <w:u w:val="single"/>
        </w:rPr>
        <w:t>not all extralegal associational life is transformative</w:t>
      </w:r>
      <w:r w:rsidRPr="00E84513">
        <w:t xml:space="preserve">. </w:t>
      </w:r>
      <w:r w:rsidRPr="00E84513">
        <w:rPr>
          <w:u w:val="single"/>
        </w:rPr>
        <w:t>We must differentiate</w:t>
      </w:r>
      <w:r w:rsidRPr="00E84513">
        <w:t xml:space="preserve">, for example, </w:t>
      </w:r>
      <w:r w:rsidRPr="00E84513">
        <w:rPr>
          <w:u w:val="single"/>
        </w:rPr>
        <w:t>between inward-looking groups, which tend to be self- regarding and depoliticized, and social movements that participate in political activities, engage the public debate, and aim to challenge and reform existing realities</w:t>
      </w:r>
      <w:r w:rsidRPr="00E84513">
        <w:t xml:space="preserve">.231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w:t>
      </w:r>
      <w:r w:rsidRPr="00E84513">
        <w:rPr>
          <w:u w:val="single"/>
        </w:rPr>
        <w:t>Consequently, within critical discourse there is a need to recognize the limited capacity of small-scale action.</w:t>
      </w:r>
      <w:r w:rsidRPr="00E84513">
        <w:t xml:space="preserve"> </w:t>
      </w:r>
      <w:r w:rsidRPr="00E84513">
        <w:rPr>
          <w:u w:val="single"/>
        </w:rPr>
        <w:t>We should question the narrative that imagines consciousness-raising as directly translating into action and action as directly translating into change.</w:t>
      </w:r>
      <w:r w:rsidRPr="00E84513">
        <w:t xml:space="preserve"> Certainly not every cultural description is political. Indeed, it is questionable whether forms of activism that are opposed to programmatic reconstruction of a social agenda should even be understood as social movements. In fact, </w:t>
      </w:r>
      <w:r w:rsidRPr="00F53A15">
        <w:rPr>
          <w:highlight w:val="cyan"/>
          <w:u w:val="single"/>
        </w:rPr>
        <w:t>when groups are</w:t>
      </w:r>
      <w:r w:rsidRPr="00E84513">
        <w:rPr>
          <w:u w:val="single"/>
        </w:rPr>
        <w:t xml:space="preserve"> situated </w:t>
      </w:r>
      <w:r w:rsidRPr="00F53A15">
        <w:rPr>
          <w:highlight w:val="cyan"/>
          <w:u w:val="single"/>
        </w:rPr>
        <w:t>in opposition to</w:t>
      </w:r>
      <w:r w:rsidRPr="00E84513">
        <w:rPr>
          <w:u w:val="single"/>
        </w:rPr>
        <w:t xml:space="preserve"> any form of </w:t>
      </w:r>
      <w:r w:rsidRPr="00F53A15">
        <w:rPr>
          <w:highlight w:val="cyan"/>
          <w:u w:val="single"/>
        </w:rPr>
        <w:t>institutionalized power</w:t>
      </w:r>
      <w:r w:rsidRPr="00E84513">
        <w:rPr>
          <w:u w:val="single"/>
        </w:rPr>
        <w:t xml:space="preserve">, </w:t>
      </w:r>
      <w:r w:rsidRPr="00F53A15">
        <w:rPr>
          <w:highlight w:val="cyan"/>
          <w:u w:val="single"/>
        </w:rPr>
        <w:t>they</w:t>
      </w:r>
      <w:r w:rsidRPr="00E84513">
        <w:rPr>
          <w:u w:val="single"/>
        </w:rPr>
        <w:t xml:space="preserve"> may be simply </w:t>
      </w:r>
      <w:r w:rsidRPr="00F53A15">
        <w:rPr>
          <w:highlight w:val="cyan"/>
          <w:u w:val="single"/>
        </w:rPr>
        <w:t>mirror</w:t>
      </w:r>
      <w:r w:rsidRPr="00E84513">
        <w:rPr>
          <w:u w:val="single"/>
        </w:rPr>
        <w:t xml:space="preserve">ing </w:t>
      </w:r>
      <w:r w:rsidRPr="00F53A15">
        <w:rPr>
          <w:highlight w:val="cyan"/>
          <w:u w:val="single"/>
        </w:rPr>
        <w:t>what they are fighting</w:t>
      </w:r>
      <w:r w:rsidRPr="00E84513">
        <w:rPr>
          <w:u w:val="single"/>
        </w:rPr>
        <w:t xml:space="preserve"> against </w:t>
      </w:r>
      <w:r w:rsidRPr="00F53A15">
        <w:rPr>
          <w:highlight w:val="cyan"/>
          <w:u w:val="single"/>
        </w:rPr>
        <w:t>and merely producing moot activism that settles for what seems</w:t>
      </w:r>
      <w:r w:rsidRPr="00E84513">
        <w:rPr>
          <w:u w:val="single"/>
        </w:rPr>
        <w:t xml:space="preserve"> </w:t>
      </w:r>
      <w:r w:rsidRPr="00F53A15">
        <w:rPr>
          <w:highlight w:val="cyan"/>
          <w:u w:val="single"/>
        </w:rPr>
        <w:t>possible within the narrow space</w:t>
      </w:r>
      <w:r w:rsidRPr="00E84513">
        <w:rPr>
          <w:u w:val="single"/>
        </w:rPr>
        <w:t xml:space="preserve"> that is left in a rising convergence of ideologies</w:t>
      </w:r>
      <w:r w:rsidRPr="00E84513">
        <w:t xml:space="preserve">. </w:t>
      </w:r>
      <w:r w:rsidRPr="00E84513">
        <w:rPr>
          <w:u w:val="single"/>
        </w:rPr>
        <w:t>The original vision is consequently coopted, and contemporary discontent is legitimated through a process of self-mystification</w:t>
      </w:r>
      <w:r w:rsidRPr="00E84513">
        <w:t>.</w:t>
      </w:r>
    </w:p>
    <w:p w14:paraId="672F9039" w14:textId="094EAB89" w:rsidR="00D66E6B" w:rsidRDefault="00D66E6B" w:rsidP="00D66E6B">
      <w:pPr>
        <w:pStyle w:val="Heading3"/>
      </w:pPr>
      <w:r>
        <w:t xml:space="preserve">2ac at: k alt – reject legal norms </w:t>
      </w:r>
    </w:p>
    <w:p w14:paraId="26BCBC57" w14:textId="77777777" w:rsidR="00D66E6B" w:rsidRDefault="00D66E6B" w:rsidP="00D66E6B">
      <w:pPr>
        <w:pStyle w:val="Heading4"/>
      </w:pPr>
      <w:r>
        <w:t>Reconstructing legal norms more effective than rejection.</w:t>
      </w:r>
    </w:p>
    <w:p w14:paraId="31922315" w14:textId="77777777" w:rsidR="00D66E6B" w:rsidRDefault="00D66E6B" w:rsidP="00D66E6B">
      <w:pPr>
        <w:rPr>
          <w:color w:val="000000"/>
        </w:rPr>
      </w:pPr>
      <w:r>
        <w:rPr>
          <w:b/>
          <w:color w:val="000000"/>
        </w:rPr>
        <w:t xml:space="preserve">McCluskey 07 </w:t>
      </w:r>
      <w:r w:rsidRPr="00D84484">
        <w:rPr>
          <w:color w:val="000000"/>
        </w:rPr>
        <w:t xml:space="preserve">Martha </w:t>
      </w:r>
      <w:r w:rsidRPr="00D84484">
        <w:t xml:space="preserve">McCluskey </w:t>
      </w:r>
      <w:r w:rsidRPr="00D84484">
        <w:rPr>
          <w:color w:val="000000"/>
        </w:rPr>
        <w:t>William J. Magavern Faculty Scholar and Professor @ SUNY Buffalo Book Review: Thinking with Wolves: Left Legal Theory After the Right's Rise 54 Buffalo L. Rev. 1191 L/N</w:t>
      </w:r>
      <w:r>
        <w:rPr>
          <w:color w:val="000000"/>
        </w:rPr>
        <w:t xml:space="preserve"> </w:t>
      </w:r>
    </w:p>
    <w:p w14:paraId="4E58AF6D" w14:textId="77777777" w:rsidR="00D66E6B" w:rsidRDefault="00D66E6B" w:rsidP="00D66E6B">
      <w:pPr>
        <w:rPr>
          <w:color w:val="000000"/>
        </w:rPr>
      </w:pPr>
      <w:r w:rsidRPr="00025683">
        <w:rPr>
          <w:rFonts w:cs="Arial"/>
          <w:bCs/>
          <w:szCs w:val="26"/>
          <w:u w:val="single"/>
        </w:rPr>
        <w:t>In the context of early 21st century United States, where the right has so successfully undermined progressive politics by mobilizing opposition to "big government" and to liberal rights</w:t>
      </w:r>
      <w:r>
        <w:rPr>
          <w:color w:val="000000"/>
        </w:rPr>
        <w:t xml:space="preserve">, the book's </w:t>
      </w:r>
      <w:r w:rsidRPr="00025683">
        <w:rPr>
          <w:rFonts w:cs="Arial"/>
          <w:bCs/>
          <w:szCs w:val="26"/>
          <w:u w:val="single"/>
        </w:rPr>
        <w:t>anti-statism raises</w:t>
      </w:r>
      <w:r w:rsidRPr="00565093">
        <w:rPr>
          <w:u w:val="single"/>
        </w:rPr>
        <w:t xml:space="preserve"> </w:t>
      </w:r>
      <w:r>
        <w:rPr>
          <w:color w:val="000000"/>
        </w:rPr>
        <w:t xml:space="preserve">two </w:t>
      </w:r>
      <w:r w:rsidRPr="00025683">
        <w:rPr>
          <w:rFonts w:cs="Arial"/>
          <w:bCs/>
          <w:szCs w:val="26"/>
          <w:u w:val="single"/>
        </w:rPr>
        <w:t>questions</w:t>
      </w:r>
      <w:r w:rsidRPr="00025683">
        <w:rPr>
          <w:rFonts w:cs="Arial"/>
          <w:bCs/>
          <w:color w:val="000000"/>
          <w:szCs w:val="26"/>
          <w:u w:val="single"/>
        </w:rPr>
        <w:t xml:space="preserve">. </w:t>
      </w:r>
      <w:r w:rsidRPr="00025683">
        <w:rPr>
          <w:rFonts w:cs="Arial"/>
          <w:bCs/>
          <w:szCs w:val="26"/>
          <w:u w:val="single"/>
        </w:rPr>
        <w:t>First, what makes a critique of egalitarian rights and regulation distinctly left (rather than right-wing</w:t>
      </w:r>
      <w:r>
        <w:rPr>
          <w:color w:val="000000"/>
        </w:rPr>
        <w:t xml:space="preserve">)? Second, </w:t>
      </w:r>
      <w:r w:rsidRPr="00025683">
        <w:rPr>
          <w:rFonts w:cs="Arial"/>
          <w:bCs/>
          <w:szCs w:val="26"/>
          <w:u w:val="single"/>
        </w:rPr>
        <w:t>what makes arguments against liberal legalism distinctly critical (rather than fundamentalist or narrowly instrumentalist</w:t>
      </w:r>
      <w:r>
        <w:rPr>
          <w:color w:val="000000"/>
        </w:rPr>
        <w:t xml:space="preserve">)? </w:t>
      </w:r>
      <w:r w:rsidRPr="00025683">
        <w:rPr>
          <w:rFonts w:cs="Arial"/>
          <w:bCs/>
          <w:szCs w:val="26"/>
          <w:u w:val="single"/>
        </w:rPr>
        <w:t>Challenging the problems of liberal law reform (without reinforcing conservative law reform</w:t>
      </w:r>
      <w:r w:rsidRPr="00565093">
        <w:rPr>
          <w:u w:val="single"/>
        </w:rPr>
        <w:t xml:space="preserve">) </w:t>
      </w:r>
      <w:r w:rsidRPr="00025683">
        <w:rPr>
          <w:rFonts w:cs="Arial"/>
          <w:bCs/>
          <w:szCs w:val="26"/>
          <w:u w:val="single"/>
        </w:rPr>
        <w:t>requires examining and resisting liberalism's very division between law and politics,</w:t>
      </w:r>
      <w:r w:rsidRPr="00565093">
        <w:rPr>
          <w:u w:val="single"/>
        </w:rPr>
        <w:t xml:space="preserve"> </w:t>
      </w:r>
      <w:r>
        <w:rPr>
          <w:color w:val="000000"/>
        </w:rPr>
        <w:t xml:space="preserve">as a substantial body of critical legal analysis has suggested. 321 </w:t>
      </w:r>
      <w:r w:rsidRPr="00025683">
        <w:rPr>
          <w:rFonts w:cs="Arial"/>
          <w:bCs/>
          <w:szCs w:val="26"/>
          <w:u w:val="single"/>
        </w:rPr>
        <w:t xml:space="preserve">The book too often takes the critical claim of law-as-politics in the direction of </w:t>
      </w:r>
      <w:r w:rsidRPr="00025683">
        <w:rPr>
          <w:rFonts w:cs="Arial"/>
          <w:b/>
          <w:bCs/>
          <w:szCs w:val="26"/>
          <w:u w:val="single"/>
        </w:rPr>
        <w:t xml:space="preserve">rejecting law in politics rather than in the bolder </w:t>
      </w:r>
      <w:r w:rsidRPr="00025683">
        <w:rPr>
          <w:rFonts w:cs="Arial"/>
          <w:bCs/>
          <w:szCs w:val="26"/>
          <w:u w:val="single"/>
        </w:rPr>
        <w:t xml:space="preserve">and </w:t>
      </w:r>
      <w:r w:rsidRPr="00025683">
        <w:rPr>
          <w:rFonts w:cs="Arial"/>
          <w:b/>
          <w:bCs/>
          <w:szCs w:val="26"/>
          <w:u w:val="single"/>
        </w:rPr>
        <w:t xml:space="preserve">more critical left direction </w:t>
      </w:r>
      <w:r w:rsidRPr="00025683">
        <w:rPr>
          <w:rFonts w:cs="Arial"/>
          <w:bCs/>
          <w:szCs w:val="26"/>
          <w:u w:val="single"/>
        </w:rPr>
        <w:t xml:space="preserve">of </w:t>
      </w:r>
      <w:r w:rsidRPr="00025683">
        <w:rPr>
          <w:rFonts w:cs="Arial"/>
          <w:b/>
          <w:bCs/>
          <w:szCs w:val="26"/>
          <w:u w:val="single"/>
        </w:rPr>
        <w:t xml:space="preserve">reconstructing </w:t>
      </w:r>
      <w:r w:rsidRPr="00025683">
        <w:rPr>
          <w:rFonts w:cs="Arial"/>
          <w:bCs/>
          <w:szCs w:val="26"/>
          <w:u w:val="single"/>
        </w:rPr>
        <w:t xml:space="preserve">and </w:t>
      </w:r>
      <w:r w:rsidRPr="00025683">
        <w:rPr>
          <w:rFonts w:cs="Arial"/>
          <w:b/>
          <w:bCs/>
          <w:szCs w:val="26"/>
          <w:u w:val="single"/>
        </w:rPr>
        <w:t>redirecting the politics of dividing law from politics</w:t>
      </w:r>
      <w:r>
        <w:rPr>
          <w:color w:val="000000"/>
        </w:rPr>
        <w:t>.</w:t>
      </w:r>
    </w:p>
    <w:p w14:paraId="4D5C7FFD" w14:textId="3401D859" w:rsidR="003B191C" w:rsidRDefault="003B191C" w:rsidP="003B191C">
      <w:pPr>
        <w:pStyle w:val="Heading1"/>
      </w:pPr>
      <w:r>
        <w:t>negative – off case</w:t>
      </w:r>
    </w:p>
    <w:p w14:paraId="53B595C0" w14:textId="77777777" w:rsidR="000E7296" w:rsidRDefault="000E7296" w:rsidP="000E7296">
      <w:pPr>
        <w:pStyle w:val="Heading2"/>
      </w:pPr>
      <w:r>
        <w:t xml:space="preserve">critique </w:t>
      </w:r>
    </w:p>
    <w:p w14:paraId="02A9E8A3" w14:textId="5F98D204" w:rsidR="003C11BB" w:rsidRDefault="003C11BB" w:rsidP="003C11BB">
      <w:pPr>
        <w:pStyle w:val="Heading3"/>
      </w:pPr>
      <w:r>
        <w:t>1nc</w:t>
      </w:r>
    </w:p>
    <w:p w14:paraId="4B4E5835" w14:textId="77777777" w:rsidR="003C11BB" w:rsidRPr="003C11BB" w:rsidRDefault="003C11BB" w:rsidP="003C11BB">
      <w:pPr>
        <w:pStyle w:val="Heading4"/>
      </w:pPr>
      <w:r>
        <w:t>Framing immigration reform through the lens of economic competitiveness reifies the moral economy of neoliberal whiteness – this produces social death and wasted life</w:t>
      </w:r>
    </w:p>
    <w:p w14:paraId="179ABC6E" w14:textId="77777777" w:rsidR="003C11BB" w:rsidRDefault="003C11BB" w:rsidP="003C11BB">
      <w:r>
        <w:rPr>
          <w:b/>
        </w:rPr>
        <w:t xml:space="preserve">Cisneros 15 </w:t>
      </w:r>
      <w:r>
        <w:t>J. David Cisneros, Department of Comm @ U of Illinois. A Nation of Immigrants and a Nation of Laws: Race, Multiculturalism, and Neoliberal Exception in Barack Obama's Immigration Discourse Communication, Culture and Critique, Volume 8, Issue 3, 1 September 2015, Pages 356–375, https://doi.org/10.1111/cccr.12088 https://academic.oup.com/ccc/article/8/3/356/3979288</w:t>
      </w:r>
    </w:p>
    <w:p w14:paraId="263B83E8" w14:textId="77777777" w:rsidR="003C11BB" w:rsidRPr="00DF77E8" w:rsidRDefault="003C11BB" w:rsidP="003C11BB">
      <w:pPr>
        <w:rPr>
          <w:rStyle w:val="StyleUnderline"/>
        </w:rPr>
      </w:pPr>
      <w:r w:rsidRPr="00DF77E8">
        <w:rPr>
          <w:rStyle w:val="StyleUnderline"/>
        </w:rPr>
        <w:t>Entrepreneurialism</w:t>
      </w:r>
    </w:p>
    <w:p w14:paraId="54401ABF" w14:textId="77777777" w:rsidR="003C11BB" w:rsidRDefault="003C11BB" w:rsidP="003C11BB">
      <w:r w:rsidRPr="00F00DF3">
        <w:rPr>
          <w:rStyle w:val="StyleUnderline"/>
          <w:highlight w:val="cyan"/>
        </w:rPr>
        <w:t xml:space="preserve">Throughout his </w:t>
      </w:r>
      <w:r w:rsidRPr="00F00DF3">
        <w:rPr>
          <w:rStyle w:val="StyleUnderline"/>
          <w:b/>
          <w:highlight w:val="cyan"/>
        </w:rPr>
        <w:t>immigration rhetoric</w:t>
      </w:r>
      <w:r w:rsidRPr="00F00DF3">
        <w:rPr>
          <w:rStyle w:val="StyleUnderline"/>
          <w:highlight w:val="cyan"/>
        </w:rPr>
        <w:t>, Obama</w:t>
      </w:r>
      <w:r>
        <w:t xml:space="preserve"> (2010, 2011, 2013a) </w:t>
      </w:r>
      <w:r w:rsidRPr="00F00DF3">
        <w:rPr>
          <w:rStyle w:val="StyleUnderline"/>
          <w:highlight w:val="cyan"/>
        </w:rPr>
        <w:t>spoke</w:t>
      </w:r>
      <w:r>
        <w:t xml:space="preserve"> consistently </w:t>
      </w:r>
      <w:r w:rsidRPr="00F00DF3">
        <w:rPr>
          <w:rStyle w:val="StyleUnderline"/>
          <w:highlight w:val="cyan"/>
        </w:rPr>
        <w:t>about great immigrant</w:t>
      </w:r>
      <w:r w:rsidRPr="00DF77E8">
        <w:rPr>
          <w:rStyle w:val="StyleUnderline"/>
        </w:rPr>
        <w:t xml:space="preserve"> </w:t>
      </w:r>
      <w:r w:rsidRPr="00F00DF3">
        <w:rPr>
          <w:rStyle w:val="StyleUnderline"/>
          <w:highlight w:val="cyan"/>
        </w:rPr>
        <w:t>entrepreneurs,</w:t>
      </w:r>
      <w:r w:rsidRPr="00DF77E8">
        <w:rPr>
          <w:rStyle w:val="StyleUnderline"/>
        </w:rPr>
        <w:t xml:space="preserve"> industrialists, and geniuses </w:t>
      </w:r>
      <w:r w:rsidRPr="00F00DF3">
        <w:rPr>
          <w:rStyle w:val="StyleUnderline"/>
          <w:highlight w:val="cyan"/>
        </w:rPr>
        <w:t>who contributed to</w:t>
      </w:r>
      <w:r>
        <w:t xml:space="preserve"> the </w:t>
      </w:r>
      <w:r w:rsidRPr="00F00DF3">
        <w:rPr>
          <w:rStyle w:val="StyleUnderline"/>
          <w:b/>
          <w:highlight w:val="cyan"/>
        </w:rPr>
        <w:t>economic competitiveness</w:t>
      </w:r>
      <w:r w:rsidRPr="00DF77E8">
        <w:rPr>
          <w:rStyle w:val="StyleUnderline"/>
          <w:b/>
        </w:rPr>
        <w:t xml:space="preserve"> </w:t>
      </w:r>
      <w:r>
        <w:t xml:space="preserve">of the nation through their ingenuity. </w:t>
      </w:r>
      <w:r w:rsidRPr="00F00DF3">
        <w:rPr>
          <w:rStyle w:val="StyleUnderline"/>
          <w:highlight w:val="cyan"/>
        </w:rPr>
        <w:t>These</w:t>
      </w:r>
      <w:r w:rsidRPr="00DF77E8">
        <w:rPr>
          <w:rStyle w:val="StyleUnderline"/>
        </w:rPr>
        <w:t xml:space="preserve"> exemplary </w:t>
      </w:r>
      <w:r w:rsidRPr="00F00DF3">
        <w:rPr>
          <w:rStyle w:val="StyleUnderline"/>
          <w:highlight w:val="cyan"/>
        </w:rPr>
        <w:t xml:space="preserve">immigrants “helped make this country </w:t>
      </w:r>
      <w:proofErr w:type="gramStart"/>
      <w:r w:rsidRPr="00F00DF3">
        <w:rPr>
          <w:rStyle w:val="StyleUnderline"/>
          <w:b/>
          <w:highlight w:val="cyan"/>
        </w:rPr>
        <w:t>stronger</w:t>
      </w:r>
      <w:r>
        <w:t>[</w:t>
      </w:r>
      <w:proofErr w:type="gramEnd"/>
      <w:r>
        <w:t xml:space="preserve">,] more prosperous,” </w:t>
      </w:r>
      <w:r w:rsidRPr="00F00DF3">
        <w:rPr>
          <w:rStyle w:val="StyleUnderline"/>
          <w:highlight w:val="cyan"/>
        </w:rPr>
        <w:t xml:space="preserve">and “more </w:t>
      </w:r>
      <w:r w:rsidRPr="00F00DF3">
        <w:rPr>
          <w:rStyle w:val="StyleUnderline"/>
          <w:b/>
          <w:highlight w:val="cyan"/>
        </w:rPr>
        <w:t>competitive in the global economy</w:t>
      </w:r>
      <w:r w:rsidRPr="00DF77E8">
        <w:rPr>
          <w:rStyle w:val="StyleUnderline"/>
        </w:rPr>
        <w:t>”</w:t>
      </w:r>
      <w:r>
        <w:t xml:space="preserve"> (2011, para. 13). “</w:t>
      </w:r>
      <w:r w:rsidRPr="00DF77E8">
        <w:rPr>
          <w:rStyle w:val="StyleUnderline"/>
        </w:rPr>
        <w:t>America reaps incredible economic rewards</w:t>
      </w:r>
      <w:r>
        <w:t xml:space="preserve"> because </w:t>
      </w:r>
      <w:r w:rsidRPr="00DF77E8">
        <w:rPr>
          <w:rStyle w:val="StyleUnderline"/>
        </w:rPr>
        <w:t xml:space="preserve">we remain a magnet for </w:t>
      </w:r>
      <w:r w:rsidRPr="00DF77E8">
        <w:rPr>
          <w:rStyle w:val="StyleUnderline"/>
          <w:b/>
        </w:rPr>
        <w:t>the best and brightest</w:t>
      </w:r>
      <w:r>
        <w:t xml:space="preserve"> from across the globe,” because “folks travel here in the hopes of being a part of a culture of entrepreneurship and ingenuity.” </w:t>
      </w:r>
      <w:r w:rsidRPr="00F00DF3">
        <w:rPr>
          <w:rStyle w:val="StyleUnderline"/>
          <w:highlight w:val="cyan"/>
        </w:rPr>
        <w:t>Meanwhile</w:t>
      </w:r>
      <w:r>
        <w:t xml:space="preserve">, the “countless names and quiet acts” of </w:t>
      </w:r>
      <w:r w:rsidRPr="00F00DF3">
        <w:rPr>
          <w:rStyle w:val="StyleUnderline"/>
          <w:highlight w:val="cyan"/>
        </w:rPr>
        <w:t>immigrants</w:t>
      </w:r>
      <w:r>
        <w:t xml:space="preserve"> helping to build the U.S. economy </w:t>
      </w:r>
      <w:r w:rsidRPr="00F00DF3">
        <w:rPr>
          <w:rStyle w:val="StyleUnderline"/>
          <w:highlight w:val="cyan"/>
        </w:rPr>
        <w:t xml:space="preserve">also contribute to “a </w:t>
      </w:r>
      <w:r w:rsidRPr="00F00DF3">
        <w:rPr>
          <w:rStyle w:val="StyleUnderline"/>
          <w:b/>
          <w:highlight w:val="cyan"/>
        </w:rPr>
        <w:t>younger workforce</w:t>
      </w:r>
      <w:r w:rsidRPr="00DF77E8">
        <w:rPr>
          <w:rStyle w:val="StyleUnderline"/>
        </w:rPr>
        <w:t xml:space="preserve">—and </w:t>
      </w:r>
      <w:r w:rsidRPr="00F00DF3">
        <w:rPr>
          <w:rStyle w:val="StyleUnderline"/>
          <w:highlight w:val="cyan"/>
        </w:rPr>
        <w:t xml:space="preserve">a faster-growing </w:t>
      </w:r>
      <w:r w:rsidRPr="00F00DF3">
        <w:rPr>
          <w:rStyle w:val="StyleUnderline"/>
          <w:b/>
          <w:highlight w:val="cyan"/>
        </w:rPr>
        <w:t>economy</w:t>
      </w:r>
      <w:r w:rsidRPr="00DF77E8">
        <w:rPr>
          <w:rStyle w:val="StyleUnderline"/>
        </w:rPr>
        <w:t>—than many of our competitors</w:t>
      </w:r>
      <w:r>
        <w:t>” (Obama, 2010, para. 13–14).</w:t>
      </w:r>
    </w:p>
    <w:p w14:paraId="3A4EE575" w14:textId="77777777" w:rsidR="003C11BB" w:rsidRDefault="003C11BB" w:rsidP="003C11BB">
      <w:r w:rsidRPr="00DF77E8">
        <w:t xml:space="preserve">Although </w:t>
      </w:r>
      <w:r w:rsidRPr="00F32D3C">
        <w:rPr>
          <w:rStyle w:val="StyleUnderline"/>
          <w:highlight w:val="cyan"/>
        </w:rPr>
        <w:t>the economic framing of immigration</w:t>
      </w:r>
      <w:r>
        <w:t xml:space="preserve"> and stories of exemplary immigrants have been features of presidential immigration rhetoric since at least President Reagan (Beasley, 2004), Obama </w:t>
      </w:r>
      <w:r w:rsidRPr="00F32D3C">
        <w:rPr>
          <w:rStyle w:val="StyleUnderline"/>
          <w:highlight w:val="cyan"/>
        </w:rPr>
        <w:t>specifically emphasized</w:t>
      </w:r>
      <w:r w:rsidRPr="00DF77E8">
        <w:rPr>
          <w:rStyle w:val="StyleUnderline"/>
        </w:rPr>
        <w:t xml:space="preserve"> </w:t>
      </w:r>
      <w:r w:rsidRPr="00F32D3C">
        <w:rPr>
          <w:rStyle w:val="StyleUnderline"/>
          <w:highlight w:val="cyan"/>
        </w:rPr>
        <w:t>entrepreneurialism, self-employment, the founding of industry</w:t>
      </w:r>
      <w:r w:rsidRPr="00DF77E8">
        <w:rPr>
          <w:rStyle w:val="StyleUnderline"/>
        </w:rPr>
        <w:t xml:space="preserve">, and </w:t>
      </w:r>
      <w:r w:rsidRPr="00F32D3C">
        <w:rPr>
          <w:rStyle w:val="StyleUnderline"/>
          <w:highlight w:val="cyan"/>
        </w:rPr>
        <w:t>the “creation” of jobs</w:t>
      </w:r>
      <w:r>
        <w:t xml:space="preserve">, as markers of ideal immigrants' assimilation. </w:t>
      </w:r>
      <w:r w:rsidRPr="00F32D3C">
        <w:rPr>
          <w:rStyle w:val="StyleUnderline"/>
          <w:highlight w:val="cyan"/>
        </w:rPr>
        <w:t xml:space="preserve">In the </w:t>
      </w:r>
      <w:r w:rsidRPr="00F32D3C">
        <w:rPr>
          <w:rStyle w:val="StyleUnderline"/>
          <w:b/>
          <w:highlight w:val="cyan"/>
        </w:rPr>
        <w:t>neoliberal era</w:t>
      </w:r>
      <w:r w:rsidRPr="00DF77E8">
        <w:rPr>
          <w:rStyle w:val="StyleUnderline"/>
        </w:rPr>
        <w:t xml:space="preserve">, </w:t>
      </w:r>
      <w:r w:rsidRPr="00F32D3C">
        <w:rPr>
          <w:rStyle w:val="StyleUnderline"/>
          <w:highlight w:val="cyan"/>
        </w:rPr>
        <w:t>immigrants'</w:t>
      </w:r>
      <w:r w:rsidRPr="00DF77E8">
        <w:rPr>
          <w:rStyle w:val="StyleUnderline"/>
        </w:rPr>
        <w:t xml:space="preserve"> </w:t>
      </w:r>
      <w:r w:rsidRPr="00F32D3C">
        <w:rPr>
          <w:rStyle w:val="StyleUnderline"/>
          <w:highlight w:val="cyan"/>
        </w:rPr>
        <w:t>economic calculability is defined</w:t>
      </w:r>
      <w:r w:rsidRPr="00DF77E8">
        <w:rPr>
          <w:rStyle w:val="StyleUnderline"/>
        </w:rPr>
        <w:t xml:space="preserve"> specifically </w:t>
      </w:r>
      <w:r w:rsidRPr="00F32D3C">
        <w:rPr>
          <w:rStyle w:val="StyleUnderline"/>
          <w:highlight w:val="cyan"/>
        </w:rPr>
        <w:t>as</w:t>
      </w:r>
      <w:r w:rsidRPr="00DF77E8">
        <w:rPr>
          <w:rStyle w:val="StyleUnderline"/>
        </w:rPr>
        <w:t xml:space="preserve"> </w:t>
      </w:r>
      <w:r w:rsidRPr="00DF77E8">
        <w:t>entrepreneurialism and</w:t>
      </w:r>
      <w:r w:rsidRPr="00DF77E8">
        <w:rPr>
          <w:rStyle w:val="StyleUnderline"/>
        </w:rPr>
        <w:t xml:space="preserve"> </w:t>
      </w:r>
      <w:r w:rsidRPr="00DF77E8">
        <w:rPr>
          <w:rStyle w:val="StyleUnderline"/>
          <w:b/>
        </w:rPr>
        <w:t>high-tech/</w:t>
      </w:r>
      <w:r w:rsidRPr="00F32D3C">
        <w:rPr>
          <w:rStyle w:val="StyleUnderline"/>
          <w:b/>
          <w:highlight w:val="cyan"/>
        </w:rPr>
        <w:t>high-skilled labor</w:t>
      </w:r>
      <w:r>
        <w:t xml:space="preserve">. One clear example here is the story of Prachee Devadas who, Obama (2010) stated, “came to this country, became a citizen, and opened up a successful technology services company. … Today, she employs more than a hundred people” (para. 15). The stories of Devadas and of other exemplary immigrant entrepreneurs “remind us that immigrants have always helped to build and defend this country—and that being an American is not a matter of blood or birth. … Anybody can help us write the next great chapter in our history” (para. 16). </w:t>
      </w:r>
      <w:r w:rsidRPr="00DF77E8">
        <w:rPr>
          <w:rStyle w:val="StyleUnderline"/>
        </w:rPr>
        <w:t>Immigration was a “driving force” in economic growth</w:t>
      </w:r>
      <w:r>
        <w:t xml:space="preserve"> because “almost half of the Fortune 500 companies…were started by first- or second-generation immigrants” (Obama, 2013c, para. 5; see also Obama, 2013d). It was not only immigrants' hard work that was valorized here </w:t>
      </w:r>
      <w:proofErr w:type="gramStart"/>
      <w:r>
        <w:t>but</w:t>
      </w:r>
      <w:proofErr w:type="gramEnd"/>
      <w:r>
        <w:t xml:space="preserve"> more specifically the fact that </w:t>
      </w:r>
      <w:r w:rsidRPr="00F32D3C">
        <w:rPr>
          <w:rStyle w:val="StyleUnderline"/>
          <w:highlight w:val="cyan"/>
        </w:rPr>
        <w:t>immigrants' were a net gain in</w:t>
      </w:r>
      <w:r w:rsidRPr="00DF77E8">
        <w:rPr>
          <w:rStyle w:val="StyleUnderline"/>
        </w:rPr>
        <w:t xml:space="preserve"> the </w:t>
      </w:r>
      <w:r w:rsidRPr="00F32D3C">
        <w:rPr>
          <w:rStyle w:val="StyleUnderline"/>
          <w:b/>
          <w:highlight w:val="cyan"/>
        </w:rPr>
        <w:t>neoliberal economic calculus</w:t>
      </w:r>
      <w:r w:rsidRPr="00F32D3C">
        <w:rPr>
          <w:rStyle w:val="StyleUnderline"/>
          <w:highlight w:val="cyan"/>
        </w:rPr>
        <w:t xml:space="preserve"> because they started industries</w:t>
      </w:r>
      <w:r w:rsidRPr="00DF77E8">
        <w:rPr>
          <w:rStyle w:val="StyleUnderline"/>
        </w:rPr>
        <w:t xml:space="preserve"> and “created” jobs</w:t>
      </w:r>
      <w:r>
        <w:t xml:space="preserve"> (Obama, 2013a, para. 20; see also Obama, 2011). </w:t>
      </w:r>
    </w:p>
    <w:p w14:paraId="7FC58BB2" w14:textId="77777777" w:rsidR="003C11BB" w:rsidRDefault="003C11BB" w:rsidP="003C11BB">
      <w:r>
        <w:t>In contrast to the above stories of immigrant entrepreneurs, Obama's references to blue collar immigrant laborers were fewer and far between and did not feature specifics. Speaking about nonentrepreneurial, working-class immigrants, he referenced them as “the countless names and quiet acts”— the “steady stream of hardworking and talented people [that] has made America the engine of the global economy and a beacon of hope around the world” (Obama, 2010, para. 13–</w:t>
      </w:r>
      <w:r w:rsidRPr="00DF77E8">
        <w:t>14; see also Obama, 2011). This sort of argument helped to humanize unauthorized immigrants through appeals to values of hard work and humility. However, the industrial metaphor of this passage was telling because it contrasted the bifurcated roles for immigrants: on one side, the many stories of talented entrepreneurs charting new industry</w:t>
      </w:r>
      <w:r>
        <w:t>, and, on the other, the nameless stream of immigrant workers who provided fuel for the national economy. The president noted that “the presence of so many illegal immigrants makes a mockery of all those who are trying to immigrate legally” (2011, para. 11). He stated that “an indiscriminate approach” to legalization “would be both unwise and unfair. It would suggest to those thinking about coming here illegally that there will be no repercussions for such a decision. And this could lead to a surge in more illegal immigration” (Obama, 2010, para. 29). Undocumented immigrants also “live in the shadows” and fall prey to “unscrupulous businesses” that “put companies who follow those rules, and Americans who rightly demand the minimum wage or overtime or just a safe place to work, at an unfair disadvantage” (2010, para. 20). Although Obama celebrated immigrants' entrepreneurial economic contributions, he also painted low-skilled immigrants as to blame, at least in part, for lost jobs, rising wages, broken borders, and a shrinking middle class.</w:t>
      </w:r>
    </w:p>
    <w:p w14:paraId="588D35D5" w14:textId="77777777" w:rsidR="003C11BB" w:rsidRPr="002144A8" w:rsidRDefault="003C11BB" w:rsidP="003C11BB">
      <w:pPr>
        <w:rPr>
          <w:rStyle w:val="StyleUnderline"/>
        </w:rPr>
      </w:pPr>
      <w:r w:rsidRPr="002144A8">
        <w:rPr>
          <w:rStyle w:val="StyleUnderline"/>
        </w:rPr>
        <w:t>Obama emphasized entrepreneurialism</w:t>
      </w:r>
      <w:r>
        <w:t xml:space="preserve"> (rather than class mobility, cf. Demo, 2006) </w:t>
      </w:r>
      <w:r w:rsidRPr="002144A8">
        <w:rPr>
          <w:rStyle w:val="StyleUnderline"/>
        </w:rPr>
        <w:t>as key to immigrants' economic utility</w:t>
      </w:r>
      <w:r w:rsidRPr="002144A8">
        <w:t>. Speaking of DREAM Act eligible youth, Obama (2012a) stated</w:t>
      </w:r>
      <w:r>
        <w:t xml:space="preserve">, “If there is a young person here who has grown up here and wants to contribute to this society, wants to maybe start a business that will create jobs for other folks who are looking for work, that's the right thing to do” (para. 29, see also Obama, 2012b). </w:t>
      </w:r>
      <w:r w:rsidRPr="00F32D3C">
        <w:rPr>
          <w:rStyle w:val="StyleUnderline"/>
          <w:highlight w:val="cyan"/>
        </w:rPr>
        <w:t>Stories of successful</w:t>
      </w:r>
      <w:r w:rsidRPr="002144A8">
        <w:rPr>
          <w:rStyle w:val="StyleUnderline"/>
        </w:rPr>
        <w:t xml:space="preserve"> </w:t>
      </w:r>
      <w:r w:rsidRPr="00F32D3C">
        <w:rPr>
          <w:rStyle w:val="StyleUnderline"/>
          <w:highlight w:val="cyan"/>
        </w:rPr>
        <w:t>immigrants constructed a “</w:t>
      </w:r>
      <w:r w:rsidRPr="00F32D3C">
        <w:rPr>
          <w:rStyle w:val="StyleUnderline"/>
          <w:b/>
          <w:highlight w:val="cyan"/>
        </w:rPr>
        <w:t>moral economy</w:t>
      </w:r>
      <w:r w:rsidRPr="002144A8">
        <w:rPr>
          <w:rStyle w:val="StyleUnderline"/>
        </w:rPr>
        <w:t>”</w:t>
      </w:r>
      <w:r>
        <w:t xml:space="preserve"> (Garner, 2007, p. 67) </w:t>
      </w:r>
      <w:r w:rsidRPr="00F32D3C">
        <w:rPr>
          <w:rStyle w:val="StyleUnderline"/>
          <w:highlight w:val="cyan"/>
        </w:rPr>
        <w:t>in which highly skilled</w:t>
      </w:r>
      <w:r w:rsidRPr="002144A8">
        <w:rPr>
          <w:rStyle w:val="StyleUnderline"/>
        </w:rPr>
        <w:t xml:space="preserve"> and entrepreneurial i</w:t>
      </w:r>
      <w:r w:rsidRPr="00F32D3C">
        <w:rPr>
          <w:rStyle w:val="StyleUnderline"/>
          <w:highlight w:val="cyan"/>
        </w:rPr>
        <w:t>mmigrants were valued as worthy of</w:t>
      </w:r>
      <w:r w:rsidRPr="002144A8">
        <w:rPr>
          <w:rStyle w:val="StyleUnderline"/>
        </w:rPr>
        <w:t xml:space="preserve"> </w:t>
      </w:r>
      <w:r w:rsidRPr="00F32D3C">
        <w:rPr>
          <w:rStyle w:val="StyleUnderline"/>
          <w:b/>
          <w:highlight w:val="cyan"/>
        </w:rPr>
        <w:t>exceptional rights, mobility, and ultimately citizenship</w:t>
      </w:r>
      <w:r w:rsidRPr="00F32D3C">
        <w:rPr>
          <w:rStyle w:val="StyleUnderline"/>
          <w:highlight w:val="cyan"/>
        </w:rPr>
        <w:t xml:space="preserve"> because of their</w:t>
      </w:r>
      <w:r w:rsidRPr="002144A8">
        <w:rPr>
          <w:rStyle w:val="StyleUnderline"/>
        </w:rPr>
        <w:t xml:space="preserve"> </w:t>
      </w:r>
      <w:r w:rsidRPr="00F32D3C">
        <w:rPr>
          <w:rStyle w:val="StyleUnderline"/>
          <w:highlight w:val="cyan"/>
        </w:rPr>
        <w:t>class, economic calculability</w:t>
      </w:r>
      <w:r w:rsidRPr="002144A8">
        <w:rPr>
          <w:rStyle w:val="StyleUnderline"/>
        </w:rPr>
        <w:t xml:space="preserve">, </w:t>
      </w:r>
      <w:r w:rsidRPr="00F32D3C">
        <w:rPr>
          <w:rStyle w:val="StyleUnderline"/>
          <w:highlight w:val="cyan"/>
        </w:rPr>
        <w:t>and embrace of neoliberal subjectivity</w:t>
      </w:r>
      <w:r>
        <w:t xml:space="preserve">. And although visa categories had already been created by past </w:t>
      </w:r>
      <w:r w:rsidRPr="002144A8">
        <w:t>presidents for highly skilled immigrants and immigrant investors, the administration's</w:t>
      </w:r>
      <w:r>
        <w:t xml:space="preserve"> </w:t>
      </w:r>
      <w:r w:rsidRPr="002144A8">
        <w:t>proposal</w:t>
      </w:r>
      <w:r>
        <w:t xml:space="preserve"> for reform included several more such provisions such as “‘stapling’ a green card to the diplomas” of successful STEM graduates and creating a “startup visa” for job creators (“Fact sheet,” 2013). </w:t>
      </w:r>
      <w:r w:rsidRPr="00F32D3C">
        <w:rPr>
          <w:rStyle w:val="StyleUnderline"/>
          <w:highlight w:val="cyan"/>
        </w:rPr>
        <w:t>Some immigrants were neoliberal</w:t>
      </w:r>
      <w:r w:rsidRPr="002144A8">
        <w:rPr>
          <w:rStyle w:val="StyleUnderline"/>
        </w:rPr>
        <w:t xml:space="preserve"> </w:t>
      </w:r>
      <w:r w:rsidRPr="00F32D3C">
        <w:rPr>
          <w:rStyle w:val="StyleUnderline"/>
          <w:highlight w:val="cyan"/>
        </w:rPr>
        <w:t>entrepreneurs who</w:t>
      </w:r>
      <w:r w:rsidRPr="002144A8">
        <w:rPr>
          <w:rStyle w:val="StyleUnderline"/>
        </w:rPr>
        <w:t xml:space="preserve"> helped to build the country and thus </w:t>
      </w:r>
      <w:r w:rsidRPr="00F32D3C">
        <w:rPr>
          <w:rStyle w:val="StyleUnderline"/>
          <w:highlight w:val="cyan"/>
        </w:rPr>
        <w:t>possessed human capital and economic</w:t>
      </w:r>
      <w:r w:rsidRPr="002144A8">
        <w:rPr>
          <w:rStyle w:val="StyleUnderline"/>
        </w:rPr>
        <w:t xml:space="preserve">/cultural </w:t>
      </w:r>
      <w:r w:rsidRPr="00F32D3C">
        <w:rPr>
          <w:rStyle w:val="StyleUnderline"/>
          <w:highlight w:val="cyan"/>
        </w:rPr>
        <w:t>value, and</w:t>
      </w:r>
      <w:r w:rsidRPr="002144A8">
        <w:rPr>
          <w:rStyle w:val="StyleUnderline"/>
        </w:rPr>
        <w:t xml:space="preserve"> </w:t>
      </w:r>
      <w:r w:rsidRPr="00F32D3C">
        <w:rPr>
          <w:rStyle w:val="StyleUnderline"/>
          <w:b/>
          <w:highlight w:val="cyan"/>
        </w:rPr>
        <w:t>other immigrants did not have that value</w:t>
      </w:r>
      <w:r w:rsidRPr="00F32D3C">
        <w:rPr>
          <w:rStyle w:val="StyleUnderline"/>
          <w:highlight w:val="cyan"/>
        </w:rPr>
        <w:t>, and</w:t>
      </w:r>
      <w:r w:rsidRPr="002144A8">
        <w:rPr>
          <w:rStyle w:val="StyleUnderline"/>
        </w:rPr>
        <w:t xml:space="preserve"> </w:t>
      </w:r>
      <w:r w:rsidRPr="002144A8">
        <w:t>thus</w:t>
      </w:r>
      <w:r w:rsidRPr="002144A8">
        <w:rPr>
          <w:rStyle w:val="StyleUnderline"/>
        </w:rPr>
        <w:t xml:space="preserve"> </w:t>
      </w:r>
      <w:r w:rsidRPr="00F32D3C">
        <w:rPr>
          <w:rStyle w:val="StyleUnderline"/>
          <w:highlight w:val="cyan"/>
        </w:rPr>
        <w:t>they represented</w:t>
      </w:r>
      <w:r w:rsidRPr="002144A8">
        <w:rPr>
          <w:rStyle w:val="StyleUnderline"/>
        </w:rPr>
        <w:t xml:space="preserve"> </w:t>
      </w:r>
      <w:r w:rsidRPr="002144A8">
        <w:t>fuel for the nation's economy, at best, or</w:t>
      </w:r>
      <w:r w:rsidRPr="002144A8">
        <w:rPr>
          <w:rStyle w:val="StyleUnderline"/>
        </w:rPr>
        <w:t xml:space="preserve"> </w:t>
      </w:r>
      <w:r w:rsidRPr="00F32D3C">
        <w:rPr>
          <w:rStyle w:val="StyleUnderline"/>
          <w:highlight w:val="cyan"/>
        </w:rPr>
        <w:t>economic or political threats</w:t>
      </w:r>
      <w:r w:rsidRPr="002144A8">
        <w:rPr>
          <w:rStyle w:val="StyleUnderline"/>
        </w:rPr>
        <w:t xml:space="preserve">, at worst. </w:t>
      </w:r>
    </w:p>
    <w:p w14:paraId="3C57041F" w14:textId="77777777" w:rsidR="003C11BB" w:rsidRPr="002144A8" w:rsidRDefault="003C11BB" w:rsidP="003C11BB">
      <w:pPr>
        <w:rPr>
          <w:rStyle w:val="StyleUnderline"/>
          <w:b/>
        </w:rPr>
      </w:pPr>
      <w:r>
        <w:t xml:space="preserve">I argue that </w:t>
      </w:r>
      <w:r w:rsidRPr="00F32D3C">
        <w:rPr>
          <w:rStyle w:val="StyleUnderline"/>
          <w:b/>
          <w:highlight w:val="cyan"/>
        </w:rPr>
        <w:t>a “neoliberal exception” was the linchpin in such</w:t>
      </w:r>
      <w:r w:rsidRPr="002144A8">
        <w:rPr>
          <w:rStyle w:val="StyleUnderline"/>
          <w:b/>
        </w:rPr>
        <w:t xml:space="preserve"> public </w:t>
      </w:r>
      <w:r w:rsidRPr="00F32D3C">
        <w:rPr>
          <w:rStyle w:val="StyleUnderline"/>
          <w:b/>
          <w:highlight w:val="cyan"/>
        </w:rPr>
        <w:t>discourse and policy</w:t>
      </w:r>
      <w:r w:rsidRPr="002144A8">
        <w:rPr>
          <w:rStyle w:val="StyleUnderline"/>
          <w:b/>
        </w:rPr>
        <w:t xml:space="preserve"> </w:t>
      </w:r>
      <w:r w:rsidRPr="00F32D3C">
        <w:rPr>
          <w:rStyle w:val="StyleUnderline"/>
          <w:b/>
          <w:highlight w:val="cyan"/>
        </w:rPr>
        <w:t>about</w:t>
      </w:r>
      <w:r w:rsidRPr="002144A8">
        <w:rPr>
          <w:rStyle w:val="StyleUnderline"/>
          <w:b/>
        </w:rPr>
        <w:t xml:space="preserve"> </w:t>
      </w:r>
      <w:r w:rsidRPr="00F32D3C">
        <w:rPr>
          <w:rStyle w:val="StyleUnderline"/>
          <w:b/>
          <w:highlight w:val="cyan"/>
        </w:rPr>
        <w:t>immigration</w:t>
      </w:r>
      <w:r w:rsidRPr="002144A8">
        <w:rPr>
          <w:rStyle w:val="StyleUnderline"/>
        </w:rPr>
        <w:t>. The neoliberal exception describes “</w:t>
      </w:r>
      <w:r w:rsidRPr="00F32D3C">
        <w:rPr>
          <w:rStyle w:val="StyleUnderline"/>
          <w:highlight w:val="cyan"/>
        </w:rPr>
        <w:t>the interplay among</w:t>
      </w:r>
      <w:r>
        <w:t xml:space="preserve"> technologies of </w:t>
      </w:r>
      <w:r w:rsidRPr="00F32D3C">
        <w:rPr>
          <w:rStyle w:val="StyleUnderline"/>
          <w:b/>
          <w:highlight w:val="cyan"/>
        </w:rPr>
        <w:t>governing and</w:t>
      </w:r>
      <w:r>
        <w:t xml:space="preserve"> of </w:t>
      </w:r>
      <w:r w:rsidRPr="00F32D3C">
        <w:rPr>
          <w:rStyle w:val="StyleUnderline"/>
          <w:b/>
          <w:highlight w:val="cyan"/>
        </w:rPr>
        <w:t>disciplining</w:t>
      </w:r>
      <w:r>
        <w:t xml:space="preserve">, of </w:t>
      </w:r>
      <w:r w:rsidRPr="00F32D3C">
        <w:rPr>
          <w:rStyle w:val="StyleUnderline"/>
          <w:b/>
          <w:highlight w:val="cyan"/>
        </w:rPr>
        <w:t>inclusion and exclusion</w:t>
      </w:r>
      <w:r>
        <w:t xml:space="preserve">, of </w:t>
      </w:r>
      <w:r w:rsidRPr="00F32D3C">
        <w:rPr>
          <w:rStyle w:val="StyleUnderline"/>
          <w:b/>
          <w:highlight w:val="cyan"/>
        </w:rPr>
        <w:t>giving value or denying value</w:t>
      </w:r>
      <w:r w:rsidRPr="002144A8">
        <w:rPr>
          <w:rStyle w:val="StyleUnderline"/>
          <w:b/>
        </w:rPr>
        <w:t xml:space="preserve"> to human conduct</w:t>
      </w:r>
      <w:r>
        <w:t xml:space="preserve">” (Ong, 2006, p. 5). Here, </w:t>
      </w:r>
      <w:r w:rsidRPr="00F32D3C">
        <w:rPr>
          <w:rStyle w:val="StyleUnderline"/>
          <w:highlight w:val="cyan"/>
        </w:rPr>
        <w:t xml:space="preserve">exception regulated the </w:t>
      </w:r>
      <w:r w:rsidRPr="00F32D3C">
        <w:rPr>
          <w:rStyle w:val="StyleUnderline"/>
          <w:b/>
          <w:highlight w:val="cyan"/>
        </w:rPr>
        <w:t>right and wrong kinds of immigrants</w:t>
      </w:r>
      <w:r w:rsidRPr="002144A8">
        <w:rPr>
          <w:rStyle w:val="StyleUnderline"/>
          <w:b/>
        </w:rPr>
        <w:t xml:space="preserve"> </w:t>
      </w:r>
      <w:r w:rsidRPr="00F32D3C">
        <w:rPr>
          <w:rStyle w:val="StyleUnderline"/>
          <w:b/>
          <w:highlight w:val="cyan"/>
        </w:rPr>
        <w:t>by indexing neoliberal</w:t>
      </w:r>
      <w:r w:rsidRPr="002144A8">
        <w:rPr>
          <w:rStyle w:val="StyleUnderline"/>
          <w:b/>
        </w:rPr>
        <w:t xml:space="preserve"> </w:t>
      </w:r>
      <w:r w:rsidRPr="00F32D3C">
        <w:rPr>
          <w:rStyle w:val="StyleUnderline"/>
          <w:b/>
          <w:highlight w:val="cyan"/>
        </w:rPr>
        <w:t>values</w:t>
      </w:r>
      <w:r w:rsidRPr="002144A8">
        <w:rPr>
          <w:rStyle w:val="StyleUnderline"/>
        </w:rPr>
        <w:t xml:space="preserve">. </w:t>
      </w:r>
      <w:r w:rsidRPr="00F32D3C">
        <w:rPr>
          <w:rStyle w:val="StyleUnderline"/>
          <w:highlight w:val="cyan"/>
        </w:rPr>
        <w:t>Stories of</w:t>
      </w:r>
      <w:r>
        <w:t xml:space="preserve"> immigrant entrepreneurs and </w:t>
      </w:r>
      <w:r w:rsidRPr="00F32D3C">
        <w:rPr>
          <w:rStyle w:val="StyleUnderline"/>
          <w:highlight w:val="cyan"/>
        </w:rPr>
        <w:t>immigration as</w:t>
      </w:r>
      <w:r w:rsidRPr="002144A8">
        <w:rPr>
          <w:rStyle w:val="StyleUnderline"/>
        </w:rPr>
        <w:t xml:space="preserve"> an </w:t>
      </w:r>
      <w:r w:rsidRPr="00F32D3C">
        <w:rPr>
          <w:rStyle w:val="StyleUnderline"/>
          <w:b/>
          <w:highlight w:val="cyan"/>
        </w:rPr>
        <w:t>economic calculus</w:t>
      </w:r>
      <w:r w:rsidRPr="002144A8">
        <w:rPr>
          <w:rStyle w:val="StyleUnderline"/>
        </w:rPr>
        <w:t xml:space="preserve"> seemed to </w:t>
      </w:r>
      <w:r w:rsidRPr="00F32D3C">
        <w:rPr>
          <w:rStyle w:val="StyleUnderline"/>
          <w:b/>
          <w:highlight w:val="cyan"/>
        </w:rPr>
        <w:t>dichotomize</w:t>
      </w:r>
      <w:r w:rsidRPr="002144A8">
        <w:rPr>
          <w:rStyle w:val="StyleUnderline"/>
        </w:rPr>
        <w:t xml:space="preserve"> </w:t>
      </w:r>
      <w:r w:rsidRPr="00F32D3C">
        <w:rPr>
          <w:rStyle w:val="StyleUnderline"/>
          <w:highlight w:val="cyan"/>
        </w:rPr>
        <w:t>entrepreneurial and ordinary immigrants, the former</w:t>
      </w:r>
      <w:r w:rsidRPr="002144A8">
        <w:rPr>
          <w:rStyle w:val="StyleUnderline"/>
        </w:rPr>
        <w:t xml:space="preserve"> </w:t>
      </w:r>
      <w:r w:rsidRPr="00F32D3C">
        <w:rPr>
          <w:rStyle w:val="StyleUnderline"/>
          <w:highlight w:val="cyan"/>
        </w:rPr>
        <w:t>who remained</w:t>
      </w:r>
      <w:r w:rsidRPr="002144A8">
        <w:rPr>
          <w:rStyle w:val="StyleUnderline"/>
        </w:rPr>
        <w:t xml:space="preserve"> </w:t>
      </w:r>
      <w:r w:rsidRPr="00F32D3C">
        <w:rPr>
          <w:rStyle w:val="StyleUnderline"/>
          <w:highlight w:val="cyan"/>
        </w:rPr>
        <w:t>exempt from concerns about</w:t>
      </w:r>
      <w:r>
        <w:t xml:space="preserve"> national sovereignty because of </w:t>
      </w:r>
      <w:r w:rsidRPr="002144A8">
        <w:rPr>
          <w:rStyle w:val="StyleUnderline"/>
        </w:rPr>
        <w:t xml:space="preserve">their </w:t>
      </w:r>
      <w:r w:rsidRPr="00F32D3C">
        <w:rPr>
          <w:rStyle w:val="StyleUnderline"/>
          <w:highlight w:val="cyan"/>
        </w:rPr>
        <w:t>neoliberal value(s)</w:t>
      </w:r>
      <w:r w:rsidRPr="002144A8">
        <w:rPr>
          <w:rStyle w:val="StyleUnderline"/>
        </w:rPr>
        <w:t xml:space="preserve"> </w:t>
      </w:r>
      <w:r w:rsidRPr="00F32D3C">
        <w:rPr>
          <w:rStyle w:val="StyleUnderline"/>
          <w:highlight w:val="cyan"/>
        </w:rPr>
        <w:t>and the latter who could be exempted from</w:t>
      </w:r>
      <w:r w:rsidRPr="002144A8">
        <w:rPr>
          <w:rStyle w:val="StyleUnderline"/>
        </w:rPr>
        <w:t xml:space="preserve"> </w:t>
      </w:r>
      <w:r w:rsidRPr="00F32D3C">
        <w:rPr>
          <w:rStyle w:val="StyleUnderline"/>
          <w:highlight w:val="cyan"/>
        </w:rPr>
        <w:t>neoliberal promises of</w:t>
      </w:r>
      <w:r w:rsidRPr="002144A8">
        <w:rPr>
          <w:rStyle w:val="StyleUnderline"/>
        </w:rPr>
        <w:t xml:space="preserve"> </w:t>
      </w:r>
      <w:r w:rsidRPr="00F32D3C">
        <w:rPr>
          <w:rStyle w:val="StyleUnderline"/>
          <w:highlight w:val="cyan"/>
        </w:rPr>
        <w:t>economic opportunity</w:t>
      </w:r>
      <w:r>
        <w:t xml:space="preserve"> and belonging </w:t>
      </w:r>
      <w:r w:rsidRPr="002144A8">
        <w:t>because they raised</w:t>
      </w:r>
      <w:r>
        <w:t xml:space="preserve"> protectionist fears about lost jobs or threatened U.S. sovereignty. </w:t>
      </w:r>
      <w:r w:rsidRPr="00380035">
        <w:rPr>
          <w:rStyle w:val="StyleUnderline"/>
        </w:rPr>
        <w:t>In Obama's discourse</w:t>
      </w:r>
      <w:r w:rsidRPr="002144A8">
        <w:rPr>
          <w:rStyle w:val="StyleUnderline"/>
        </w:rPr>
        <w:t>, this “</w:t>
      </w:r>
      <w:r w:rsidRPr="00715DE3">
        <w:rPr>
          <w:rStyle w:val="StyleUnderline"/>
          <w:highlight w:val="cyan"/>
        </w:rPr>
        <w:t>graduated citizenship</w:t>
      </w:r>
      <w:r w:rsidRPr="002144A8">
        <w:rPr>
          <w:rStyle w:val="StyleUnderline"/>
        </w:rPr>
        <w:t>” did not turn on race or ethnicity</w:t>
      </w:r>
      <w:r>
        <w:t xml:space="preserve"> (cf. Ong, 2006, pp. 78–79) </w:t>
      </w:r>
      <w:r w:rsidRPr="002144A8">
        <w:rPr>
          <w:rStyle w:val="StyleUnderline"/>
        </w:rPr>
        <w:t xml:space="preserve">but rather </w:t>
      </w:r>
      <w:r w:rsidRPr="00715DE3">
        <w:rPr>
          <w:rStyle w:val="StyleUnderline"/>
          <w:highlight w:val="cyan"/>
        </w:rPr>
        <w:t>participated in the racialization</w:t>
      </w:r>
      <w:r w:rsidRPr="002144A8">
        <w:rPr>
          <w:rStyle w:val="StyleUnderline"/>
        </w:rPr>
        <w:t xml:space="preserve"> </w:t>
      </w:r>
      <w:r w:rsidRPr="00715DE3">
        <w:rPr>
          <w:rStyle w:val="StyleUnderline"/>
          <w:highlight w:val="cyan"/>
        </w:rPr>
        <w:t xml:space="preserve">of certain groups based on their </w:t>
      </w:r>
      <w:r w:rsidRPr="00715DE3">
        <w:rPr>
          <w:rStyle w:val="StyleUnderline"/>
          <w:b/>
          <w:highlight w:val="cyan"/>
        </w:rPr>
        <w:t>economic calculability</w:t>
      </w:r>
      <w:r w:rsidRPr="002144A8">
        <w:rPr>
          <w:rStyle w:val="StyleUnderline"/>
        </w:rPr>
        <w:t xml:space="preserve">. </w:t>
      </w:r>
      <w:r w:rsidRPr="00715DE3">
        <w:rPr>
          <w:rStyle w:val="StyleUnderline"/>
          <w:highlight w:val="cyan"/>
        </w:rPr>
        <w:t>Whiteness took shape through</w:t>
      </w:r>
      <w:r>
        <w:t xml:space="preserve"> characteristics such as “industriousness, community-mindedness, fitting in to norms (not being different) and </w:t>
      </w:r>
      <w:r w:rsidRPr="002144A8">
        <w:rPr>
          <w:rStyle w:val="StyleUnderline"/>
        </w:rPr>
        <w:t>[</w:t>
      </w:r>
      <w:r w:rsidRPr="00715DE3">
        <w:rPr>
          <w:rStyle w:val="StyleUnderline"/>
          <w:highlight w:val="cyan"/>
        </w:rPr>
        <w:t>economic</w:t>
      </w:r>
      <w:r w:rsidRPr="002144A8">
        <w:rPr>
          <w:rStyle w:val="StyleUnderline"/>
        </w:rPr>
        <w:t xml:space="preserve">/societal] </w:t>
      </w:r>
      <w:r w:rsidRPr="00715DE3">
        <w:rPr>
          <w:rStyle w:val="StyleUnderline"/>
          <w:highlight w:val="cyan"/>
        </w:rPr>
        <w:t>contributions</w:t>
      </w:r>
      <w:r>
        <w:t xml:space="preserve">” (Garner, 2012, p. 461), rather than through appeals to phenotype. </w:t>
      </w:r>
      <w:r w:rsidRPr="002144A8">
        <w:rPr>
          <w:rStyle w:val="StyleUnderline"/>
        </w:rPr>
        <w:t xml:space="preserve">Some </w:t>
      </w:r>
      <w:r w:rsidRPr="00715DE3">
        <w:rPr>
          <w:rStyle w:val="StyleUnderline"/>
          <w:highlight w:val="cyan"/>
        </w:rPr>
        <w:t xml:space="preserve">exemplary immigrants could become part of this </w:t>
      </w:r>
      <w:r w:rsidRPr="00715DE3">
        <w:rPr>
          <w:rStyle w:val="StyleUnderline"/>
          <w:b/>
          <w:highlight w:val="cyan"/>
        </w:rPr>
        <w:t>moral economy</w:t>
      </w:r>
      <w:r w:rsidRPr="00715DE3">
        <w:rPr>
          <w:rStyle w:val="StyleUnderline"/>
          <w:highlight w:val="cyan"/>
        </w:rPr>
        <w:t>, while others were racialized</w:t>
      </w:r>
      <w:r>
        <w:t xml:space="preserve"> as “living within the shadows,” </w:t>
      </w:r>
      <w:r w:rsidRPr="002144A8">
        <w:rPr>
          <w:rStyle w:val="StyleUnderline"/>
        </w:rPr>
        <w:t>as not ideal</w:t>
      </w:r>
      <w:r>
        <w:t xml:space="preserve"> at least in part </w:t>
      </w:r>
      <w:r w:rsidRPr="00715DE3">
        <w:rPr>
          <w:rStyle w:val="StyleUnderline"/>
          <w:highlight w:val="cyan"/>
        </w:rPr>
        <w:t xml:space="preserve">because they did </w:t>
      </w:r>
      <w:r w:rsidRPr="00715DE3">
        <w:rPr>
          <w:rStyle w:val="StyleUnderline"/>
          <w:b/>
          <w:highlight w:val="cyan"/>
        </w:rPr>
        <w:t>not represent the proper neoliberal economic calculus.</w:t>
      </w:r>
    </w:p>
    <w:p w14:paraId="7145E7A2" w14:textId="77777777" w:rsidR="003C11BB" w:rsidRDefault="003C11BB" w:rsidP="003C11BB">
      <w:r>
        <w:t xml:space="preserve">Of course, one would expect a U.S. president to designate certain types of immigrants as desirable and others as not desirable. </w:t>
      </w:r>
      <w:r w:rsidRPr="002144A8">
        <w:rPr>
          <w:rStyle w:val="StyleUnderline"/>
        </w:rPr>
        <w:t>What bears emphasis</w:t>
      </w:r>
      <w:r>
        <w:t xml:space="preserve"> here </w:t>
      </w:r>
      <w:r w:rsidRPr="002144A8">
        <w:rPr>
          <w:rStyle w:val="StyleUnderline"/>
        </w:rPr>
        <w:t xml:space="preserve">are the </w:t>
      </w:r>
      <w:r w:rsidRPr="002C77EF">
        <w:rPr>
          <w:rStyle w:val="StyleUnderline"/>
          <w:b/>
          <w:highlight w:val="cyan"/>
        </w:rPr>
        <w:t>types of characteristics</w:t>
      </w:r>
      <w:r w:rsidRPr="002144A8">
        <w:rPr>
          <w:rStyle w:val="StyleUnderline"/>
          <w:b/>
        </w:rPr>
        <w:t xml:space="preserve"> that were </w:t>
      </w:r>
      <w:r w:rsidRPr="002C77EF">
        <w:rPr>
          <w:rStyle w:val="StyleUnderline"/>
          <w:b/>
          <w:highlight w:val="cyan"/>
        </w:rPr>
        <w:t>valorized</w:t>
      </w:r>
      <w:r w:rsidRPr="002144A8">
        <w:rPr>
          <w:rStyle w:val="StyleUnderline"/>
        </w:rPr>
        <w:t xml:space="preserve"> and how these characteristics </w:t>
      </w:r>
      <w:r w:rsidRPr="002C77EF">
        <w:rPr>
          <w:rStyle w:val="StyleUnderline"/>
          <w:highlight w:val="cyan"/>
        </w:rPr>
        <w:t>intersect</w:t>
      </w:r>
      <w:r w:rsidRPr="002144A8">
        <w:rPr>
          <w:rStyle w:val="StyleUnderline"/>
        </w:rPr>
        <w:t xml:space="preserve">ed </w:t>
      </w:r>
      <w:r w:rsidRPr="002C77EF">
        <w:rPr>
          <w:rStyle w:val="StyleUnderline"/>
          <w:highlight w:val="cyan"/>
        </w:rPr>
        <w:t xml:space="preserve">with </w:t>
      </w:r>
      <w:r w:rsidRPr="002C77EF">
        <w:rPr>
          <w:rStyle w:val="StyleUnderline"/>
          <w:b/>
          <w:highlight w:val="cyan"/>
        </w:rPr>
        <w:t>racial neoliberalism</w:t>
      </w:r>
      <w:r w:rsidRPr="002144A8">
        <w:rPr>
          <w:rStyle w:val="StyleUnderline"/>
          <w:b/>
        </w:rPr>
        <w:t xml:space="preserve"> and neoliberal multiculturalism</w:t>
      </w:r>
      <w:r>
        <w:t xml:space="preserve">. In </w:t>
      </w:r>
      <w:r w:rsidRPr="002144A8">
        <w:t xml:space="preserve">this case, </w:t>
      </w:r>
      <w:r w:rsidRPr="002C77EF">
        <w:rPr>
          <w:rStyle w:val="StyleUnderline"/>
          <w:highlight w:val="cyan"/>
        </w:rPr>
        <w:t>neoliberal</w:t>
      </w:r>
      <w:r w:rsidRPr="002144A8">
        <w:rPr>
          <w:rStyle w:val="StyleUnderline"/>
        </w:rPr>
        <w:t xml:space="preserve"> </w:t>
      </w:r>
      <w:r w:rsidRPr="002C77EF">
        <w:rPr>
          <w:rStyle w:val="StyleUnderline"/>
          <w:highlight w:val="cyan"/>
        </w:rPr>
        <w:t>values</w:t>
      </w:r>
      <w:r w:rsidRPr="002144A8">
        <w:rPr>
          <w:rStyle w:val="StyleUnderline"/>
        </w:rPr>
        <w:t xml:space="preserve"> and qualities </w:t>
      </w:r>
      <w:r w:rsidRPr="002C77EF">
        <w:rPr>
          <w:rStyle w:val="StyleUnderline"/>
          <w:highlight w:val="cyan"/>
        </w:rPr>
        <w:t>dovetailed with</w:t>
      </w:r>
      <w:r w:rsidRPr="002144A8">
        <w:rPr>
          <w:rStyle w:val="StyleUnderline"/>
        </w:rPr>
        <w:t xml:space="preserve"> the </w:t>
      </w:r>
      <w:r w:rsidRPr="002C77EF">
        <w:rPr>
          <w:rStyle w:val="StyleUnderline"/>
          <w:highlight w:val="cyan"/>
        </w:rPr>
        <w:t>mobility of whiteness</w:t>
      </w:r>
      <w:r w:rsidRPr="002144A8">
        <w:rPr>
          <w:rStyle w:val="StyleUnderline"/>
        </w:rPr>
        <w:t xml:space="preserve"> </w:t>
      </w:r>
      <w:r w:rsidRPr="002C77EF">
        <w:rPr>
          <w:rStyle w:val="StyleUnderline"/>
          <w:highlight w:val="cyan"/>
        </w:rPr>
        <w:t>as a strategic rhetoric</w:t>
      </w:r>
      <w:r w:rsidRPr="002144A8">
        <w:rPr>
          <w:rStyle w:val="StyleUnderline"/>
        </w:rPr>
        <w:t xml:space="preserve"> and </w:t>
      </w:r>
      <w:r w:rsidRPr="002C77EF">
        <w:rPr>
          <w:rStyle w:val="StyleUnderline"/>
          <w:highlight w:val="cyan"/>
        </w:rPr>
        <w:t>with images of the global</w:t>
      </w:r>
      <w:r w:rsidRPr="002144A8">
        <w:rPr>
          <w:rStyle w:val="StyleUnderline"/>
        </w:rPr>
        <w:t xml:space="preserve">, entrepreneurial </w:t>
      </w:r>
      <w:r w:rsidRPr="002C77EF">
        <w:rPr>
          <w:rStyle w:val="StyleUnderline"/>
          <w:highlight w:val="cyan"/>
        </w:rPr>
        <w:t>citizen</w:t>
      </w:r>
      <w:r w:rsidRPr="002144A8">
        <w:rPr>
          <w:rStyle w:val="StyleUnderline"/>
        </w:rPr>
        <w:t>. Obama's discourse of entrepreneuri</w:t>
      </w:r>
      <w:r w:rsidRPr="002C77EF">
        <w:rPr>
          <w:rStyle w:val="StyleUnderline"/>
        </w:rPr>
        <w:t>a</w:t>
      </w:r>
      <w:r w:rsidRPr="002144A8">
        <w:rPr>
          <w:rStyle w:val="StyleUnderline"/>
        </w:rPr>
        <w:t xml:space="preserve">l immigrants was indicative of the ways in which </w:t>
      </w:r>
      <w:r w:rsidRPr="002C77EF">
        <w:rPr>
          <w:rStyle w:val="StyleUnderline"/>
          <w:b/>
          <w:highlight w:val="cyan"/>
        </w:rPr>
        <w:t>neoliberal</w:t>
      </w:r>
      <w:r w:rsidRPr="002144A8">
        <w:rPr>
          <w:rStyle w:val="StyleUnderline"/>
          <w:b/>
        </w:rPr>
        <w:t xml:space="preserve"> economic </w:t>
      </w:r>
      <w:r w:rsidRPr="002C77EF">
        <w:rPr>
          <w:rStyle w:val="StyleUnderline"/>
          <w:b/>
          <w:highlight w:val="cyan"/>
        </w:rPr>
        <w:t>logics subtend immigration and citizenship and entwine with colorblind racialization</w:t>
      </w:r>
      <w:r>
        <w:t xml:space="preserve"> (a colorblind racialization that implicates the president himself). </w:t>
      </w:r>
      <w:r w:rsidRPr="002144A8">
        <w:rPr>
          <w:rStyle w:val="StyleUnderline"/>
        </w:rPr>
        <w:t xml:space="preserve">Such </w:t>
      </w:r>
      <w:proofErr w:type="gramStart"/>
      <w:r w:rsidRPr="002144A8">
        <w:rPr>
          <w:rStyle w:val="StyleUnderline"/>
        </w:rPr>
        <w:t>a logic</w:t>
      </w:r>
      <w:proofErr w:type="gramEnd"/>
      <w:r w:rsidRPr="002144A8">
        <w:rPr>
          <w:rStyle w:val="StyleUnderline"/>
        </w:rPr>
        <w:t xml:space="preserve"> of</w:t>
      </w:r>
      <w:r w:rsidRPr="002144A8">
        <w:rPr>
          <w:rStyle w:val="StyleUnderline"/>
          <w:b/>
        </w:rPr>
        <w:t xml:space="preserve"> neoliberal exception </w:t>
      </w:r>
      <w:r w:rsidRPr="002144A8">
        <w:rPr>
          <w:rStyle w:val="StyleUnderline"/>
        </w:rPr>
        <w:t>was also evident in</w:t>
      </w:r>
      <w:r w:rsidRPr="002144A8">
        <w:t xml:space="preserve"> the way that “responsibility” structured policies, such as </w:t>
      </w:r>
      <w:r w:rsidRPr="002144A8">
        <w:rPr>
          <w:rStyle w:val="StyleUnderline"/>
        </w:rPr>
        <w:t>DACA</w:t>
      </w:r>
      <w:r w:rsidRPr="002144A8">
        <w:t>, prosecutorial</w:t>
      </w:r>
      <w:r>
        <w:t xml:space="preserve"> discretion programs, and the targeting of “</w:t>
      </w:r>
      <w:r w:rsidRPr="002144A8">
        <w:t>criminal</w:t>
      </w:r>
      <w:r>
        <w:t xml:space="preserve">” immigrants. </w:t>
      </w:r>
    </w:p>
    <w:p w14:paraId="21D431E8" w14:textId="77777777" w:rsidR="003C11BB" w:rsidRDefault="003C11BB" w:rsidP="003C11BB">
      <w:r>
        <w:t>Responsibility</w:t>
      </w:r>
    </w:p>
    <w:p w14:paraId="648B5517" w14:textId="77777777" w:rsidR="003C11BB" w:rsidRDefault="003C11BB" w:rsidP="003C11BB">
      <w:r>
        <w:t xml:space="preserve">In his public discourse, </w:t>
      </w:r>
      <w:r w:rsidRPr="002144A8">
        <w:rPr>
          <w:rStyle w:val="StyleUnderline"/>
        </w:rPr>
        <w:t xml:space="preserve">Obama provided </w:t>
      </w:r>
      <w:r w:rsidRPr="002C77EF">
        <w:rPr>
          <w:rStyle w:val="StyleUnderline"/>
          <w:highlight w:val="cyan"/>
        </w:rPr>
        <w:t>another archetype</w:t>
      </w:r>
      <w:r w:rsidRPr="002144A8">
        <w:rPr>
          <w:rStyle w:val="StyleUnderline"/>
        </w:rPr>
        <w:t xml:space="preserve"> of </w:t>
      </w:r>
      <w:r w:rsidRPr="002144A8">
        <w:t>the</w:t>
      </w:r>
      <w:r>
        <w:t xml:space="preserve"> exemplary immigrant, the </w:t>
      </w:r>
      <w:r w:rsidRPr="002C77EF">
        <w:rPr>
          <w:rStyle w:val="StyleUnderline"/>
          <w:b/>
          <w:highlight w:val="cyan"/>
        </w:rPr>
        <w:t>military service</w:t>
      </w:r>
      <w:r>
        <w:t xml:space="preserve"> member, </w:t>
      </w:r>
      <w:r w:rsidRPr="002C77EF">
        <w:rPr>
          <w:rStyle w:val="StyleUnderline"/>
          <w:highlight w:val="cyan"/>
        </w:rPr>
        <w:t>wh</w:t>
      </w:r>
      <w:r w:rsidRPr="002144A8">
        <w:rPr>
          <w:rStyle w:val="StyleUnderline"/>
        </w:rPr>
        <w:t>o</w:t>
      </w:r>
      <w:r>
        <w:t xml:space="preserve">, in contrast to the entrepreneur, </w:t>
      </w:r>
      <w:r w:rsidRPr="002C77EF">
        <w:rPr>
          <w:rStyle w:val="StyleUnderline"/>
          <w:highlight w:val="cyan"/>
        </w:rPr>
        <w:t>provide</w:t>
      </w:r>
      <w:r w:rsidRPr="002144A8">
        <w:rPr>
          <w:rStyle w:val="StyleUnderline"/>
        </w:rPr>
        <w:t xml:space="preserve">d </w:t>
      </w:r>
      <w:r w:rsidRPr="002C77EF">
        <w:rPr>
          <w:rStyle w:val="StyleUnderline"/>
          <w:highlight w:val="cyan"/>
        </w:rPr>
        <w:t>a</w:t>
      </w:r>
      <w:r>
        <w:t xml:space="preserve"> different </w:t>
      </w:r>
      <w:r w:rsidRPr="002C77EF">
        <w:rPr>
          <w:rStyle w:val="StyleUnderline"/>
          <w:highlight w:val="cyan"/>
        </w:rPr>
        <w:t xml:space="preserve">model for </w:t>
      </w:r>
      <w:r w:rsidRPr="002C77EF">
        <w:rPr>
          <w:rStyle w:val="StyleUnderline"/>
          <w:b/>
          <w:highlight w:val="cyan"/>
        </w:rPr>
        <w:t>neoliberal responsibility and self</w:t>
      </w:r>
      <w:r w:rsidRPr="002144A8">
        <w:rPr>
          <w:rStyle w:val="StyleUnderline"/>
          <w:b/>
        </w:rPr>
        <w:t>-</w:t>
      </w:r>
      <w:r w:rsidRPr="002C77EF">
        <w:rPr>
          <w:rStyle w:val="StyleUnderline"/>
          <w:b/>
          <w:highlight w:val="cyan"/>
        </w:rPr>
        <w:t>management</w:t>
      </w:r>
      <w:r>
        <w:t>. In his 2010 speech, for example, the president talked about Perla Ramos, an immigrant “born and raised in Mexico, [who] came to the United States shortly after 9/11, and eventually joined the Navy” (para. 7). Obama (2011) also talked about “a young man named Granger Michael from Papua New Guinea, a Marine who deployed to Iraq three times. Here's what he said about becoming an American citizen. ‘I might as well. I love this country already’” (para. 7). Obama (2013a) praised Alan Aleman, one of the first to receive a stay of deportation through the DACA program because he had “emerge[d] from the shadows” and was “studying to become a doctor” and “hope[d] to join the Air Force” (para. 46–47). In addition to these specific references, Obama (2012a) also regularly invoked the military service member as an example of an ideal, responsible, and desirable immigrant, stating, “I've got a young person who is serving in our military, protecting us and our freedom. The notion that in some ways we would treat them as expendable makes no sense” (para. 29; cf. Obama, 2012b).</w:t>
      </w:r>
    </w:p>
    <w:p w14:paraId="504C3BF4" w14:textId="77777777" w:rsidR="003C11BB" w:rsidRDefault="003C11BB" w:rsidP="003C11BB">
      <w:r>
        <w:t xml:space="preserve">Obama's logic here was a welcome check to those who would argue that the rule of law trumps all other humanitarian considerations. Instead, </w:t>
      </w:r>
      <w:r w:rsidRPr="002144A8">
        <w:rPr>
          <w:rStyle w:val="StyleUnderline"/>
        </w:rPr>
        <w:t xml:space="preserve">Obama </w:t>
      </w:r>
      <w:r w:rsidRPr="002144A8">
        <w:rPr>
          <w:rStyle w:val="StyleUnderline"/>
          <w:b/>
        </w:rPr>
        <w:t xml:space="preserve">celebrated immigrants' contributions to the </w:t>
      </w:r>
      <w:r w:rsidRPr="003C11BB">
        <w:rPr>
          <w:rStyle w:val="StyleUnderline"/>
          <w:b/>
        </w:rPr>
        <w:t>nation</w:t>
      </w:r>
      <w:r w:rsidRPr="003C11BB">
        <w:rPr>
          <w:rStyle w:val="StyleUnderline"/>
        </w:rPr>
        <w:t xml:space="preserve"> </w:t>
      </w:r>
      <w:r w:rsidRPr="003C11BB">
        <w:t>and argued that concern for immigrants' welfare and attention</w:t>
      </w:r>
      <w:r>
        <w:t xml:space="preserve"> to their expression of cultural citizenship should factor into decisions about immigration enforcement. However, </w:t>
      </w:r>
      <w:r w:rsidRPr="0086204D">
        <w:rPr>
          <w:rStyle w:val="StyleUnderline"/>
          <w:highlight w:val="cyan"/>
        </w:rPr>
        <w:t>these stories</w:t>
      </w:r>
      <w:r>
        <w:t xml:space="preserve">, like those of economic entrepreneurs, also </w:t>
      </w:r>
      <w:r w:rsidRPr="003C11BB">
        <w:rPr>
          <w:rStyle w:val="StyleUnderline"/>
        </w:rPr>
        <w:t xml:space="preserve">helped to </w:t>
      </w:r>
      <w:r w:rsidRPr="0086204D">
        <w:rPr>
          <w:rStyle w:val="StyleUnderline"/>
          <w:highlight w:val="cyan"/>
        </w:rPr>
        <w:t>establish the</w:t>
      </w:r>
      <w:r w:rsidRPr="003C11BB">
        <w:rPr>
          <w:rStyle w:val="StyleUnderline"/>
        </w:rPr>
        <w:t xml:space="preserve"> </w:t>
      </w:r>
      <w:r w:rsidRPr="0086204D">
        <w:rPr>
          <w:rStyle w:val="StyleUnderline"/>
          <w:b/>
          <w:highlight w:val="cyan"/>
        </w:rPr>
        <w:t>difference between ideal and nonideal immigrants</w:t>
      </w:r>
      <w:r>
        <w:t xml:space="preserve"> by representing another type of responsible self-management, the highest expression of which was national service. Previous presidents also made explicit reference to immigrant service members in their speeches (see Amaya, 2007; Beasley, 2004; Edwards &amp; Herder, 2012). However, Obama's stories were unique because they helped to define the neoliberal exception as the governing logic of his administration's approach to immigration and citizenship. The image of the immigrant service member functioned as what Ong (2006) called “exception to neoliberalism” and “neoliberalism as exception” (p. 5). The service member represented one of the few ways to exercise prudential self-management and responsibility outside of the explicit logic of the marketplace—an exception to neoliberal rationality calculated for the sake of national sovereignty. At the same time, this was neoliberalism as exception because immigrants who embodied responsibility in a way that presented a significant social benefit to the nation were the exception to concerns about jobs, protectionism, and economic calculability. </w:t>
      </w:r>
    </w:p>
    <w:p w14:paraId="17A4EF5D" w14:textId="77777777" w:rsidR="003C11BB" w:rsidRDefault="003C11BB" w:rsidP="003C11BB">
      <w:r>
        <w:t xml:space="preserve">Apart from the stories referenced above, the emphasis on responsibility as a neoliberal exception can also be seen governing immigration policies such as the DREAM Act, DACA, and prosecutorial discretion. These policies rely heavily on the dichotomy between responsible/good immigrants versus irresponsible/criminal/bad immigrants, the former who are exceptions to concerns about national sovereignty and the rule of law and the latter who are excepted from promises of neoliberal mobility and individualism. For example, the administration's prosecutorial discretion policy was touted as part of an approach to targeting and deporting “criminal” immigrants, and the DACA and DREAM Act both work on the idea that certain immigrants should be exempted from deportation because of their embrace of neoliberal responsibility (Gonzales, 2010; Nevins, 2012). </w:t>
      </w:r>
      <w:r w:rsidRPr="003C11BB">
        <w:rPr>
          <w:rStyle w:val="StyleUnderline"/>
        </w:rPr>
        <w:t>Obama</w:t>
      </w:r>
      <w:r>
        <w:t xml:space="preserve"> (2010) also </w:t>
      </w:r>
      <w:r w:rsidRPr="0086204D">
        <w:rPr>
          <w:rStyle w:val="StyleUnderline"/>
          <w:highlight w:val="cyan"/>
        </w:rPr>
        <w:t>tie</w:t>
      </w:r>
      <w:r w:rsidRPr="003C11BB">
        <w:rPr>
          <w:rStyle w:val="StyleUnderline"/>
        </w:rPr>
        <w:t xml:space="preserve">d comprehensive </w:t>
      </w:r>
      <w:r w:rsidRPr="0086204D">
        <w:rPr>
          <w:rStyle w:val="StyleUnderline"/>
          <w:highlight w:val="cyan"/>
        </w:rPr>
        <w:t>immigration reform</w:t>
      </w:r>
      <w:r w:rsidRPr="003C11BB">
        <w:rPr>
          <w:rStyle w:val="StyleUnderline"/>
        </w:rPr>
        <w:t xml:space="preserve"> </w:t>
      </w:r>
      <w:r w:rsidRPr="0086204D">
        <w:rPr>
          <w:rStyle w:val="StyleUnderline"/>
          <w:highlight w:val="cyan"/>
        </w:rPr>
        <w:t xml:space="preserve">to </w:t>
      </w:r>
      <w:r w:rsidRPr="0086204D">
        <w:rPr>
          <w:rStyle w:val="StyleUnderline"/>
          <w:b/>
          <w:highlight w:val="cyan"/>
        </w:rPr>
        <w:t>neoliberal values</w:t>
      </w:r>
      <w:r w:rsidRPr="0086204D">
        <w:rPr>
          <w:rStyle w:val="StyleUnderline"/>
          <w:highlight w:val="cyan"/>
        </w:rPr>
        <w:t>, arguing that “we should make it easier for the</w:t>
      </w:r>
      <w:r w:rsidRPr="003C11BB">
        <w:rPr>
          <w:rStyle w:val="StyleUnderline"/>
        </w:rPr>
        <w:t xml:space="preserve"> </w:t>
      </w:r>
      <w:r w:rsidRPr="0086204D">
        <w:rPr>
          <w:rStyle w:val="StyleUnderline"/>
          <w:b/>
          <w:highlight w:val="cyan"/>
        </w:rPr>
        <w:t>best and brightest to come to start a</w:t>
      </w:r>
      <w:r w:rsidRPr="003C11BB">
        <w:rPr>
          <w:rStyle w:val="StyleUnderline"/>
          <w:b/>
        </w:rPr>
        <w:t xml:space="preserve"> </w:t>
      </w:r>
      <w:r w:rsidRPr="0086204D">
        <w:rPr>
          <w:rStyle w:val="StyleUnderline"/>
          <w:b/>
          <w:highlight w:val="cyan"/>
        </w:rPr>
        <w:t>business and develop products and create jobs</w:t>
      </w:r>
      <w:r>
        <w:t>” (para. 38), and that undocumented immigrants “earn their way to citizenship” by paying taxes, learning English, and “going to the back of the line” (Obama, 2013a, para. 30).</w:t>
      </w:r>
    </w:p>
    <w:p w14:paraId="2D7F6F98" w14:textId="77777777" w:rsidR="003C11BB" w:rsidRDefault="003C11BB" w:rsidP="003C11BB">
      <w:r w:rsidRPr="003C11BB">
        <w:t>Again</w:t>
      </w:r>
      <w:r>
        <w:t xml:space="preserve"> </w:t>
      </w:r>
      <w:r w:rsidRPr="003C11BB">
        <w:t>that Obama drew distinctions between desirable and undesirable immigrants</w:t>
      </w:r>
      <w:r>
        <w:t xml:space="preserve"> should not be surprising, since it is an inherent thread of presidential immigration discourse and policy; the important point to emphasize here is the way in which </w:t>
      </w:r>
      <w:r w:rsidRPr="00380035">
        <w:rPr>
          <w:rStyle w:val="StyleUnderline"/>
          <w:highlight w:val="cyan"/>
        </w:rPr>
        <w:t>these distinctions contribute</w:t>
      </w:r>
      <w:r w:rsidRPr="003C11BB">
        <w:rPr>
          <w:rStyle w:val="StyleUnderline"/>
        </w:rPr>
        <w:t xml:space="preserve">d </w:t>
      </w:r>
      <w:r w:rsidRPr="00380035">
        <w:rPr>
          <w:rStyle w:val="StyleUnderline"/>
          <w:highlight w:val="cyan"/>
        </w:rPr>
        <w:t>to</w:t>
      </w:r>
      <w:r w:rsidRPr="003C11BB">
        <w:rPr>
          <w:rStyle w:val="StyleUnderline"/>
        </w:rPr>
        <w:t xml:space="preserve"> and participated in a cultural moment of </w:t>
      </w:r>
      <w:r w:rsidRPr="00380035">
        <w:rPr>
          <w:rStyle w:val="StyleUnderline"/>
          <w:b/>
          <w:highlight w:val="cyan"/>
        </w:rPr>
        <w:t>neoliberal racialization</w:t>
      </w:r>
      <w:r w:rsidRPr="003C11BB">
        <w:rPr>
          <w:rStyle w:val="StyleUnderline"/>
        </w:rPr>
        <w:t xml:space="preserve">. </w:t>
      </w:r>
      <w:r w:rsidRPr="00380035">
        <w:rPr>
          <w:rStyle w:val="StyleUnderline"/>
          <w:highlight w:val="cyan"/>
        </w:rPr>
        <w:t>The</w:t>
      </w:r>
      <w:r w:rsidRPr="003C11BB">
        <w:rPr>
          <w:rStyle w:val="StyleUnderline"/>
        </w:rPr>
        <w:t xml:space="preserve"> </w:t>
      </w:r>
      <w:r w:rsidRPr="00380035">
        <w:rPr>
          <w:rStyle w:val="StyleUnderline"/>
          <w:highlight w:val="cyan"/>
        </w:rPr>
        <w:t>trope of responsibility</w:t>
      </w:r>
      <w:r w:rsidRPr="003C11BB">
        <w:rPr>
          <w:rStyle w:val="StyleUnderline"/>
        </w:rPr>
        <w:t>, like that of entrepreneurialism</w:t>
      </w:r>
      <w:r>
        <w:t xml:space="preserve"> discussed previously, </w:t>
      </w:r>
      <w:r w:rsidRPr="00380035">
        <w:rPr>
          <w:rStyle w:val="StyleUnderline"/>
          <w:highlight w:val="cyan"/>
        </w:rPr>
        <w:t xml:space="preserve">was indexed to </w:t>
      </w:r>
      <w:r w:rsidRPr="00380035">
        <w:rPr>
          <w:rStyle w:val="StyleUnderline"/>
          <w:b/>
          <w:highlight w:val="cyan"/>
        </w:rPr>
        <w:t>neoliberal forms of</w:t>
      </w:r>
      <w:r w:rsidRPr="003C11BB">
        <w:rPr>
          <w:rStyle w:val="StyleUnderline"/>
          <w:b/>
        </w:rPr>
        <w:t xml:space="preserve"> </w:t>
      </w:r>
      <w:r w:rsidRPr="00380035">
        <w:rPr>
          <w:rStyle w:val="StyleUnderline"/>
          <w:b/>
          <w:highlight w:val="cyan"/>
        </w:rPr>
        <w:t>whiteness</w:t>
      </w:r>
      <w:r>
        <w:t xml:space="preserve">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 </w:t>
      </w:r>
    </w:p>
    <w:p w14:paraId="0CE8E586" w14:textId="77777777" w:rsidR="003C11BB" w:rsidRDefault="003C11BB" w:rsidP="003C11BB">
      <w:pPr>
        <w:ind w:left="720"/>
      </w:pPr>
      <w:proofErr w:type="gramStart"/>
      <w:r>
        <w:t>kept</w:t>
      </w:r>
      <w:proofErr w:type="gramEnd"/>
      <w:r>
        <w:t xml:space="preserve"> studying, and graduated high school. He kept studying, earning an engineering degree and a graduate degree. He kept working hard, ending up at a national laboratory. And a few years later, he found himself more than 100 miles above the surface of the earth, staring out the window of the Shuttle Discovery, remembering the boy in the California fields with a crazy dream and an unshakable belief that everything was possible in America. That's the American Dream right there. That's what we're fighting for. We are fighting for every boy and every girl like José with a dream and potential that's just waiting to be tapped. (para. 45–47)</w:t>
      </w:r>
    </w:p>
    <w:p w14:paraId="5DBA0E35" w14:textId="77777777" w:rsidR="003C11BB" w:rsidRDefault="003C11BB" w:rsidP="003C11BB">
      <w:r w:rsidRPr="00380035">
        <w:rPr>
          <w:rStyle w:val="StyleUnderline"/>
          <w:highlight w:val="cyan"/>
        </w:rPr>
        <w:t>Neoliberal values</w:t>
      </w:r>
      <w:r w:rsidRPr="003C11BB">
        <w:rPr>
          <w:rStyle w:val="StyleUnderline"/>
        </w:rPr>
        <w:t xml:space="preserve"> of individual </w:t>
      </w:r>
      <w:r w:rsidRPr="003C11BB">
        <w:rPr>
          <w:rStyle w:val="StyleUnderline"/>
          <w:b/>
        </w:rPr>
        <w:t>responsibility and entrepreneurialism</w:t>
      </w:r>
      <w:r w:rsidRPr="003C11BB">
        <w:rPr>
          <w:rStyle w:val="StyleUnderline"/>
        </w:rPr>
        <w:t xml:space="preserve"> </w:t>
      </w:r>
      <w:r w:rsidRPr="00380035">
        <w:rPr>
          <w:rStyle w:val="StyleUnderline"/>
          <w:highlight w:val="cyan"/>
        </w:rPr>
        <w:t>provide</w:t>
      </w:r>
      <w:r w:rsidRPr="003C11BB">
        <w:rPr>
          <w:rStyle w:val="StyleUnderline"/>
        </w:rPr>
        <w:t xml:space="preserve">d </w:t>
      </w:r>
      <w:r w:rsidRPr="00380035">
        <w:rPr>
          <w:rStyle w:val="StyleUnderline"/>
          <w:highlight w:val="cyan"/>
        </w:rPr>
        <w:t xml:space="preserve">the </w:t>
      </w:r>
      <w:r w:rsidRPr="00380035">
        <w:rPr>
          <w:rStyle w:val="StyleUnderline"/>
          <w:b/>
          <w:highlight w:val="cyan"/>
        </w:rPr>
        <w:t>exception to nation</w:t>
      </w:r>
      <w:r w:rsidRPr="003C11BB">
        <w:rPr>
          <w:rStyle w:val="StyleUnderline"/>
          <w:b/>
        </w:rPr>
        <w:t>-</w:t>
      </w:r>
      <w:r w:rsidRPr="00380035">
        <w:rPr>
          <w:rStyle w:val="StyleUnderline"/>
          <w:b/>
          <w:highlight w:val="cyan"/>
        </w:rPr>
        <w:t>state logics</w:t>
      </w:r>
      <w:r w:rsidRPr="00380035">
        <w:rPr>
          <w:rStyle w:val="StyleUnderline"/>
          <w:highlight w:val="cyan"/>
        </w:rPr>
        <w:t xml:space="preserve"> of citizenship</w:t>
      </w:r>
      <w:r>
        <w:t xml:space="preserve"> and belonging for Hernández, for though he was born as a U.S. citizen, Hernández's real </w:t>
      </w:r>
      <w:r w:rsidRPr="00380035">
        <w:rPr>
          <w:rStyle w:val="StyleUnderline"/>
          <w:highlight w:val="cyan"/>
        </w:rPr>
        <w:t>inclusion</w:t>
      </w:r>
      <w:r>
        <w:t xml:space="preserve"> into the American community </w:t>
      </w:r>
      <w:r w:rsidRPr="00380035">
        <w:rPr>
          <w:rStyle w:val="StyleUnderline"/>
          <w:highlight w:val="cyan"/>
        </w:rPr>
        <w:t>came through</w:t>
      </w:r>
      <w:r>
        <w:t xml:space="preserve"> his </w:t>
      </w:r>
      <w:r w:rsidRPr="003C11BB">
        <w:rPr>
          <w:rStyle w:val="StyleUnderline"/>
        </w:rPr>
        <w:t xml:space="preserve">faith and </w:t>
      </w:r>
      <w:r w:rsidRPr="00380035">
        <w:rPr>
          <w:rStyle w:val="StyleUnderline"/>
          <w:highlight w:val="cyan"/>
        </w:rPr>
        <w:t>success in achieving the American Dream</w:t>
      </w:r>
      <w:r>
        <w:t xml:space="preserve"> (as an entrepreneur and through his national service). </w:t>
      </w:r>
      <w:r w:rsidRPr="00380035">
        <w:rPr>
          <w:rStyle w:val="StyleUnderline"/>
          <w:highlight w:val="cyan"/>
        </w:rPr>
        <w:t>The racialized image of the migrant farmworker</w:t>
      </w:r>
      <w:r w:rsidRPr="003C11BB">
        <w:rPr>
          <w:rStyle w:val="StyleUnderline"/>
        </w:rPr>
        <w:t xml:space="preserve"> performing stoop labor in the hot sun was </w:t>
      </w:r>
      <w:r w:rsidRPr="00380035">
        <w:rPr>
          <w:rStyle w:val="StyleUnderline"/>
          <w:highlight w:val="cyan"/>
        </w:rPr>
        <w:t>transformed</w:t>
      </w:r>
      <w:r w:rsidRPr="003C11BB">
        <w:rPr>
          <w:rStyle w:val="StyleUnderline"/>
        </w:rPr>
        <w:t xml:space="preserve"> into the </w:t>
      </w:r>
      <w:r w:rsidRPr="003C11BB">
        <w:rPr>
          <w:rStyle w:val="StyleUnderline"/>
          <w:b/>
        </w:rPr>
        <w:t>engineer, entrepreneur, and astronaut</w:t>
      </w:r>
      <w:r w:rsidRPr="003C11BB">
        <w:rPr>
          <w:rStyle w:val="StyleUnderline"/>
        </w:rPr>
        <w:t xml:space="preserve"> </w:t>
      </w:r>
      <w:r w:rsidRPr="00380035">
        <w:rPr>
          <w:rStyle w:val="StyleUnderline"/>
          <w:highlight w:val="cyan"/>
        </w:rPr>
        <w:t xml:space="preserve">through embrace of </w:t>
      </w:r>
      <w:r w:rsidRPr="00380035">
        <w:rPr>
          <w:rStyle w:val="StyleUnderline"/>
        </w:rPr>
        <w:t>the</w:t>
      </w:r>
      <w:r w:rsidRPr="003C11BB">
        <w:rPr>
          <w:rStyle w:val="StyleUnderline"/>
        </w:rPr>
        <w:t xml:space="preserve"> </w:t>
      </w:r>
      <w:r w:rsidRPr="003C11BB">
        <w:rPr>
          <w:rStyle w:val="StyleUnderline"/>
          <w:b/>
        </w:rPr>
        <w:t xml:space="preserve">American Dream and </w:t>
      </w:r>
      <w:r w:rsidRPr="00380035">
        <w:rPr>
          <w:rStyle w:val="StyleUnderline"/>
          <w:b/>
          <w:highlight w:val="cyan"/>
        </w:rPr>
        <w:t>neoliberal values</w:t>
      </w:r>
      <w:r w:rsidRPr="003C11BB">
        <w:rPr>
          <w:rStyle w:val="StyleUnderline"/>
        </w:rPr>
        <w:t xml:space="preserve"> of hard work, responsibility, and service</w:t>
      </w:r>
      <w:r>
        <w:t xml:space="preserve">. Hernández's </w:t>
      </w:r>
      <w:r w:rsidRPr="00380035">
        <w:rPr>
          <w:rStyle w:val="StyleUnderline"/>
          <w:highlight w:val="cyan"/>
        </w:rPr>
        <w:t>embodiment of</w:t>
      </w:r>
      <w:r w:rsidRPr="003C11BB">
        <w:rPr>
          <w:rStyle w:val="StyleUnderline"/>
        </w:rPr>
        <w:t xml:space="preserve"> </w:t>
      </w:r>
      <w:r w:rsidRPr="00380035">
        <w:rPr>
          <w:rStyle w:val="StyleUnderline"/>
          <w:b/>
          <w:highlight w:val="cyan"/>
        </w:rPr>
        <w:t>neoliberal subjectivity</w:t>
      </w:r>
      <w:r w:rsidRPr="003C11BB">
        <w:rPr>
          <w:rStyle w:val="StyleUnderline"/>
        </w:rPr>
        <w:t xml:space="preserve"> </w:t>
      </w:r>
      <w:r w:rsidRPr="00380035">
        <w:rPr>
          <w:rStyle w:val="StyleUnderline"/>
          <w:highlight w:val="cyan"/>
        </w:rPr>
        <w:t xml:space="preserve">and a </w:t>
      </w:r>
      <w:r w:rsidRPr="00380035">
        <w:rPr>
          <w:rStyle w:val="StyleUnderline"/>
          <w:b/>
          <w:highlight w:val="cyan"/>
        </w:rPr>
        <w:t>moral economy of whiteness</w:t>
      </w:r>
      <w:r w:rsidRPr="003C11BB">
        <w:rPr>
          <w:rStyle w:val="StyleUnderline"/>
        </w:rPr>
        <w:t xml:space="preserve"> helped to insure his belonging</w:t>
      </w:r>
      <w:r>
        <w:t xml:space="preserve"> more than did his actual legal status as citizen. On the contrary, Hernández's siblings had been born on the other side of the border, a clarification that highlighted the exceptions to entrepreneurialism that turned on national sovereignty. </w:t>
      </w:r>
    </w:p>
    <w:p w14:paraId="45C000DD" w14:textId="77777777" w:rsidR="003C11BB" w:rsidRPr="003C11BB" w:rsidRDefault="003C11BB" w:rsidP="003C11BB">
      <w:pPr>
        <w:rPr>
          <w:rStyle w:val="StyleUnderline"/>
        </w:rPr>
      </w:pPr>
      <w:r>
        <w:t>Racialization also took shape through the administration's rhetoric of criminalization</w:t>
      </w:r>
      <w:r w:rsidRPr="00380035">
        <w:rPr>
          <w:highlight w:val="cyan"/>
        </w:rPr>
        <w:t xml:space="preserve">. </w:t>
      </w:r>
      <w:r w:rsidRPr="00380035">
        <w:rPr>
          <w:rStyle w:val="StyleUnderline"/>
          <w:highlight w:val="cyan"/>
        </w:rPr>
        <w:t>Criminal immigrants embodied</w:t>
      </w:r>
      <w:r w:rsidRPr="003C11BB">
        <w:rPr>
          <w:rStyle w:val="StyleUnderline"/>
        </w:rPr>
        <w:t xml:space="preserve"> </w:t>
      </w:r>
      <w:r w:rsidRPr="00380035">
        <w:rPr>
          <w:rStyle w:val="StyleUnderline"/>
          <w:highlight w:val="cyan"/>
        </w:rPr>
        <w:t xml:space="preserve">an </w:t>
      </w:r>
      <w:r w:rsidRPr="00380035">
        <w:rPr>
          <w:rStyle w:val="StyleUnderline"/>
        </w:rPr>
        <w:t>excess</w:t>
      </w:r>
      <w:r w:rsidRPr="003C11BB">
        <w:rPr>
          <w:rStyle w:val="StyleUnderline"/>
        </w:rPr>
        <w:t>/</w:t>
      </w:r>
      <w:r w:rsidRPr="00380035">
        <w:rPr>
          <w:rStyle w:val="StyleUnderline"/>
          <w:highlight w:val="cyan"/>
        </w:rPr>
        <w:t>absence of neoliberal characteristics</w:t>
      </w:r>
      <w:r>
        <w:t xml:space="preserve"> because they worked too hard for too little, they stole jobs from other citizens, and they crossed borders and went outside of the law for economic benefit. These undocumented immigrants were too entrepreneurial (or not enough), too individual (or not enough), or too monocultural. </w:t>
      </w:r>
      <w:r w:rsidRPr="00380035">
        <w:rPr>
          <w:rStyle w:val="StyleUnderline"/>
        </w:rPr>
        <w:t xml:space="preserve">This </w:t>
      </w:r>
      <w:r w:rsidRPr="00380035">
        <w:rPr>
          <w:rStyle w:val="StyleUnderline"/>
          <w:highlight w:val="cyan"/>
        </w:rPr>
        <w:t>meant they did</w:t>
      </w:r>
      <w:r w:rsidRPr="003C11BB">
        <w:rPr>
          <w:rStyle w:val="StyleUnderline"/>
        </w:rPr>
        <w:t xml:space="preserve"> </w:t>
      </w:r>
      <w:r w:rsidRPr="00380035">
        <w:rPr>
          <w:rStyle w:val="StyleUnderline"/>
          <w:highlight w:val="cyan"/>
        </w:rPr>
        <w:t>not</w:t>
      </w:r>
      <w:r w:rsidRPr="003C11BB">
        <w:rPr>
          <w:rStyle w:val="StyleUnderline"/>
        </w:rPr>
        <w:t xml:space="preserve"> really </w:t>
      </w:r>
      <w:r w:rsidRPr="00380035">
        <w:rPr>
          <w:rStyle w:val="StyleUnderline"/>
          <w:highlight w:val="cyan"/>
        </w:rPr>
        <w:t>believe in the nation's precepts</w:t>
      </w:r>
      <w:r w:rsidRPr="003C11BB">
        <w:rPr>
          <w:rStyle w:val="StyleUnderline"/>
        </w:rPr>
        <w:t xml:space="preserve"> and/or that they threatened its sovereignty and economy, </w:t>
      </w:r>
      <w:r w:rsidRPr="00380035">
        <w:rPr>
          <w:rStyle w:val="StyleUnderline"/>
          <w:highlight w:val="cyan"/>
        </w:rPr>
        <w:t>making them the</w:t>
      </w:r>
      <w:r w:rsidRPr="003C11BB">
        <w:rPr>
          <w:rStyle w:val="StyleUnderline"/>
        </w:rPr>
        <w:t xml:space="preserve"> </w:t>
      </w:r>
      <w:r w:rsidRPr="00380035">
        <w:rPr>
          <w:rStyle w:val="StyleUnderline"/>
          <w:highlight w:val="cyan"/>
        </w:rPr>
        <w:t xml:space="preserve">target of </w:t>
      </w:r>
      <w:r w:rsidRPr="00380035">
        <w:rPr>
          <w:rStyle w:val="StyleUnderline"/>
          <w:b/>
          <w:highlight w:val="cyan"/>
        </w:rPr>
        <w:t>police surveillance</w:t>
      </w:r>
      <w:r w:rsidRPr="003C11BB">
        <w:rPr>
          <w:rStyle w:val="StyleUnderline"/>
          <w:b/>
        </w:rPr>
        <w:t xml:space="preserve">, </w:t>
      </w:r>
      <w:r w:rsidRPr="00380035">
        <w:rPr>
          <w:rStyle w:val="StyleUnderline"/>
          <w:b/>
          <w:highlight w:val="cyan"/>
        </w:rPr>
        <w:t>prosecution, or deportation</w:t>
      </w:r>
      <w:r w:rsidRPr="003C11BB">
        <w:rPr>
          <w:rStyle w:val="StyleUnderline"/>
        </w:rPr>
        <w:t>.</w:t>
      </w:r>
    </w:p>
    <w:p w14:paraId="71EDF08E" w14:textId="73E1AA30" w:rsidR="003C11BB" w:rsidRPr="003C11BB" w:rsidRDefault="003C11BB" w:rsidP="003C11BB">
      <w:pPr>
        <w:rPr>
          <w:rStyle w:val="StyleUnderline"/>
        </w:rPr>
      </w:pPr>
      <w:r w:rsidRPr="002B4AB1">
        <w:rPr>
          <w:rStyle w:val="StyleUnderline"/>
          <w:highlight w:val="cyan"/>
        </w:rPr>
        <w:t>This dichotomy between exemplary and “criminal” immigrants points to</w:t>
      </w:r>
      <w:r>
        <w:t xml:space="preserve"> what Lisa Marie Cacho (2012) termed </w:t>
      </w:r>
      <w:r w:rsidRPr="002B4AB1">
        <w:rPr>
          <w:rStyle w:val="StyleUnderline"/>
          <w:b/>
          <w:highlight w:val="cyan"/>
        </w:rPr>
        <w:t>the “dilemma” of social value</w:t>
      </w:r>
      <w:r w:rsidRPr="003C11BB">
        <w:rPr>
          <w:rStyle w:val="StyleUnderline"/>
        </w:rPr>
        <w:t xml:space="preserve">: the fact that </w:t>
      </w:r>
      <w:r w:rsidRPr="002B4AB1">
        <w:rPr>
          <w:rStyle w:val="StyleUnderline"/>
          <w:highlight w:val="cyan"/>
        </w:rPr>
        <w:t>the social value</w:t>
      </w:r>
      <w:r w:rsidRPr="003C11BB">
        <w:rPr>
          <w:rStyle w:val="StyleUnderline"/>
        </w:rPr>
        <w:t xml:space="preserve"> </w:t>
      </w:r>
      <w:r w:rsidRPr="002B4AB1">
        <w:rPr>
          <w:rStyle w:val="StyleUnderline"/>
          <w:highlight w:val="cyan"/>
        </w:rPr>
        <w:t xml:space="preserve">of one </w:t>
      </w:r>
      <w:r w:rsidRPr="002B4AB1">
        <w:rPr>
          <w:rStyle w:val="StyleUnderline"/>
        </w:rPr>
        <w:t>marginalized</w:t>
      </w:r>
      <w:r w:rsidRPr="002B4AB1">
        <w:rPr>
          <w:rStyle w:val="StyleUnderline"/>
          <w:highlight w:val="cyan"/>
        </w:rPr>
        <w:t xml:space="preserve"> group is </w:t>
      </w:r>
      <w:r w:rsidRPr="002B4AB1">
        <w:rPr>
          <w:rStyle w:val="StyleUnderline"/>
        </w:rPr>
        <w:t>often</w:t>
      </w:r>
      <w:r w:rsidRPr="003C11BB">
        <w:rPr>
          <w:rStyle w:val="StyleUnderline"/>
        </w:rPr>
        <w:t xml:space="preserve"> </w:t>
      </w:r>
      <w:r w:rsidRPr="002B4AB1">
        <w:rPr>
          <w:rStyle w:val="StyleUnderline"/>
          <w:highlight w:val="cyan"/>
        </w:rPr>
        <w:t>constructed through the</w:t>
      </w:r>
      <w:r w:rsidRPr="003C11BB">
        <w:rPr>
          <w:rStyle w:val="StyleUnderline"/>
        </w:rPr>
        <w:t xml:space="preserve"> “</w:t>
      </w:r>
      <w:r w:rsidRPr="002B4AB1">
        <w:rPr>
          <w:rStyle w:val="StyleUnderline"/>
          <w:b/>
          <w:highlight w:val="cyan"/>
        </w:rPr>
        <w:t>social death</w:t>
      </w:r>
      <w:r w:rsidRPr="002B4AB1">
        <w:rPr>
          <w:rStyle w:val="StyleUnderline"/>
          <w:highlight w:val="cyan"/>
        </w:rPr>
        <w:t>” of “an/other</w:t>
      </w:r>
      <w:r>
        <w:t xml:space="preserve">, and </w:t>
      </w:r>
      <w:r w:rsidRPr="002B4AB1">
        <w:t>t</w:t>
      </w:r>
      <w:r>
        <w:t xml:space="preserve">hat other is almost always poor, racialized, criminalized, segregated, legally vulnerable, and unprotected” (p. 17). </w:t>
      </w:r>
      <w:r w:rsidRPr="002B4AB1">
        <w:rPr>
          <w:rStyle w:val="StyleUnderline"/>
          <w:highlight w:val="cyan"/>
        </w:rPr>
        <w:t xml:space="preserve">These populations “are </w:t>
      </w:r>
      <w:r w:rsidRPr="002B4AB1">
        <w:rPr>
          <w:rStyle w:val="StyleUnderline"/>
          <w:b/>
          <w:highlight w:val="cyan"/>
        </w:rPr>
        <w:t>excluded from</w:t>
      </w:r>
      <w:r>
        <w:t xml:space="preserve"> law's </w:t>
      </w:r>
      <w:r w:rsidRPr="002B4AB1">
        <w:rPr>
          <w:rStyle w:val="StyleUnderline"/>
          <w:b/>
          <w:highlight w:val="cyan"/>
        </w:rPr>
        <w:t>protection</w:t>
      </w:r>
      <w:r w:rsidRPr="003C11BB">
        <w:rPr>
          <w:rStyle w:val="StyleUnderline"/>
        </w:rPr>
        <w:t>, [</w:t>
      </w:r>
      <w:r w:rsidRPr="002B4AB1">
        <w:rPr>
          <w:rStyle w:val="StyleUnderline"/>
          <w:highlight w:val="cyan"/>
        </w:rPr>
        <w:t>but</w:t>
      </w:r>
      <w:r w:rsidRPr="003C11BB">
        <w:rPr>
          <w:rStyle w:val="StyleUnderline"/>
        </w:rPr>
        <w:t xml:space="preserve">] they are </w:t>
      </w:r>
      <w:r w:rsidRPr="002B4AB1">
        <w:rPr>
          <w:rStyle w:val="StyleUnderline"/>
          <w:highlight w:val="cyan"/>
        </w:rPr>
        <w:t>not</w:t>
      </w:r>
      <w:r w:rsidRPr="003C11BB">
        <w:rPr>
          <w:rStyle w:val="StyleUnderline"/>
        </w:rPr>
        <w:t xml:space="preserve"> excluded </w:t>
      </w:r>
      <w:r w:rsidRPr="002B4AB1">
        <w:rPr>
          <w:rStyle w:val="StyleUnderline"/>
          <w:highlight w:val="cyan"/>
        </w:rPr>
        <w:t>from</w:t>
      </w:r>
      <w:r w:rsidRPr="003C11BB">
        <w:rPr>
          <w:rStyle w:val="StyleUnderline"/>
        </w:rPr>
        <w:t xml:space="preserve"> law's </w:t>
      </w:r>
      <w:r w:rsidRPr="002B4AB1">
        <w:rPr>
          <w:rStyle w:val="StyleUnderline"/>
          <w:b/>
          <w:highlight w:val="cyan"/>
        </w:rPr>
        <w:t>discipline, punishment, and regulation</w:t>
      </w:r>
      <w:r>
        <w:t xml:space="preserve">” (p. 5). </w:t>
      </w:r>
      <w:r w:rsidRPr="002B4AB1">
        <w:rPr>
          <w:rStyle w:val="StyleUnderline"/>
          <w:highlight w:val="cyan"/>
        </w:rPr>
        <w:t>While certain undocumented immigrants</w:t>
      </w:r>
      <w:r>
        <w:t xml:space="preserve">, such as the DREAMers or immigrant service members, </w:t>
      </w:r>
      <w:r w:rsidRPr="002B4AB1">
        <w:rPr>
          <w:rStyle w:val="StyleUnderline"/>
          <w:highlight w:val="cyan"/>
        </w:rPr>
        <w:t>were</w:t>
      </w:r>
      <w:r w:rsidRPr="003C11BB">
        <w:rPr>
          <w:rStyle w:val="StyleUnderline"/>
        </w:rPr>
        <w:t xml:space="preserve"> recuperated and </w:t>
      </w:r>
      <w:r w:rsidRPr="002B4AB1">
        <w:rPr>
          <w:rStyle w:val="StyleUnderline"/>
          <w:highlight w:val="cyan"/>
        </w:rPr>
        <w:t>given social value, the method of doing</w:t>
      </w:r>
      <w:r w:rsidRPr="003C11BB">
        <w:rPr>
          <w:rStyle w:val="StyleUnderline"/>
        </w:rPr>
        <w:t xml:space="preserve"> </w:t>
      </w:r>
      <w:r w:rsidRPr="002B4AB1">
        <w:rPr>
          <w:rStyle w:val="StyleUnderline"/>
          <w:highlight w:val="cyan"/>
        </w:rPr>
        <w:t>so</w:t>
      </w:r>
      <w:r w:rsidRPr="003C11BB">
        <w:rPr>
          <w:rStyle w:val="StyleUnderline"/>
        </w:rPr>
        <w:t xml:space="preserve"> </w:t>
      </w:r>
      <w:r w:rsidRPr="002B4AB1">
        <w:rPr>
          <w:rStyle w:val="StyleUnderline"/>
          <w:highlight w:val="cyan"/>
        </w:rPr>
        <w:t>revolved around</w:t>
      </w:r>
      <w:r w:rsidRPr="003C11BB">
        <w:rPr>
          <w:rStyle w:val="StyleUnderline"/>
        </w:rPr>
        <w:t xml:space="preserve"> the </w:t>
      </w:r>
      <w:r w:rsidRPr="002B4AB1">
        <w:rPr>
          <w:rStyle w:val="StyleUnderline"/>
          <w:b/>
          <w:highlight w:val="cyan"/>
        </w:rPr>
        <w:t>denial of value to other racialized</w:t>
      </w:r>
      <w:r w:rsidRPr="003C11BB">
        <w:rPr>
          <w:rStyle w:val="StyleUnderline"/>
          <w:b/>
        </w:rPr>
        <w:t xml:space="preserve"> archetypes of </w:t>
      </w:r>
      <w:r w:rsidRPr="002B4AB1">
        <w:rPr>
          <w:rStyle w:val="StyleUnderline"/>
          <w:b/>
          <w:highlight w:val="cyan"/>
        </w:rPr>
        <w:t>immigrants</w:t>
      </w:r>
      <w:r>
        <w:t xml:space="preserve">, such as the unskilled worker, the criminal border crosser, or the irresponsible immigrant become a public </w:t>
      </w:r>
      <w:r w:rsidRPr="003C11BB">
        <w:t>charge.</w:t>
      </w:r>
      <w:r w:rsidRPr="003C11BB">
        <w:rPr>
          <w:rStyle w:val="StyleUnderline"/>
        </w:rPr>
        <w:t xml:space="preserve"> So pervasive are these racialized forms of demanding social value that they are found in the discourse of some immigrant activists</w:t>
      </w:r>
      <w:r>
        <w:t xml:space="preserve">, who through their efforts to assert their social worth normalize certain forms of socioeconomic class and education as markers of the “model” citizen (Anguiano &amp; Chávez, 2011). </w:t>
      </w:r>
      <w:r w:rsidRPr="003C11BB">
        <w:rPr>
          <w:rStyle w:val="StyleUnderline"/>
        </w:rPr>
        <w:t xml:space="preserve">This discourse granted social value to certain immigrants who embraced responsibility and entrepreneurialism while </w:t>
      </w:r>
      <w:r w:rsidRPr="003C11BB">
        <w:rPr>
          <w:rStyle w:val="StyleUnderline"/>
          <w:b/>
        </w:rPr>
        <w:t>contributing to the social death of criminalized and racialized populations</w:t>
      </w:r>
      <w:r w:rsidRPr="003C11BB">
        <w:rPr>
          <w:rStyle w:val="StyleUnderline"/>
        </w:rPr>
        <w:t xml:space="preserve">. </w:t>
      </w:r>
    </w:p>
    <w:p w14:paraId="67AB14DF" w14:textId="77777777" w:rsidR="003C11BB" w:rsidRPr="000F21B5" w:rsidRDefault="003C11BB" w:rsidP="003C11BB">
      <w:pPr>
        <w:pStyle w:val="Heading4"/>
      </w:pPr>
      <w:r w:rsidRPr="000F21B5">
        <w:t xml:space="preserve">The production of wasted life </w:t>
      </w:r>
      <w:r>
        <w:t xml:space="preserve">eradicates ethics and masks global genocide </w:t>
      </w:r>
    </w:p>
    <w:p w14:paraId="294C9883" w14:textId="77777777" w:rsidR="003C11BB" w:rsidRPr="000F21B5" w:rsidRDefault="003C11BB" w:rsidP="003C11BB">
      <w:r>
        <w:rPr>
          <w:b/>
        </w:rPr>
        <w:t xml:space="preserve">Hayden 07 </w:t>
      </w:r>
      <w:r w:rsidRPr="001D385F">
        <w:t>Patrick Hayden</w:t>
      </w:r>
      <w:r>
        <w:t>,</w:t>
      </w:r>
      <w:r w:rsidRPr="001D385F">
        <w:t xml:space="preserve"> Sen</w:t>
      </w:r>
      <w:r>
        <w:t>ior Lecturer IR @ St. Andrews</w:t>
      </w:r>
      <w:r w:rsidRPr="001D385F">
        <w:t xml:space="preserve"> “Superfluous Humanity: An Arendtian Perspective on the Political Evil of Global Poverty” Millennium 35 (2) p. 289-290</w:t>
      </w:r>
      <w:r>
        <w:t xml:space="preserve"> </w:t>
      </w:r>
    </w:p>
    <w:p w14:paraId="7A83A9D6" w14:textId="77777777" w:rsidR="003C11BB" w:rsidRDefault="003C11BB" w:rsidP="003C11BB">
      <w:r w:rsidRPr="000F21B5">
        <w:t xml:space="preserve">Much like Arendt, Bauman argues that </w:t>
      </w:r>
      <w:r w:rsidRPr="008F580D">
        <w:rPr>
          <w:rStyle w:val="StyleUnderline"/>
          <w:highlight w:val="cyan"/>
        </w:rPr>
        <w:t>modernity is characterised by</w:t>
      </w:r>
      <w:r w:rsidRPr="000F21B5">
        <w:rPr>
          <w:rStyle w:val="StyleUnderline"/>
        </w:rPr>
        <w:t xml:space="preserve"> instrumental rationality and </w:t>
      </w:r>
      <w:r w:rsidRPr="008F580D">
        <w:rPr>
          <w:rStyle w:val="StyleUnderline"/>
          <w:highlight w:val="cyan"/>
        </w:rPr>
        <w:t>a drive towards</w:t>
      </w:r>
      <w:r w:rsidRPr="000F21B5">
        <w:rPr>
          <w:rStyle w:val="StyleUnderline"/>
        </w:rPr>
        <w:t xml:space="preserve"> </w:t>
      </w:r>
      <w:r w:rsidRPr="008F580D">
        <w:rPr>
          <w:rStyle w:val="StyleUnderline"/>
          <w:highlight w:val="cyan"/>
        </w:rPr>
        <w:t>bureaucracy</w:t>
      </w:r>
      <w:r w:rsidRPr="000F21B5">
        <w:rPr>
          <w:rStyle w:val="StyleUnderline"/>
        </w:rPr>
        <w:t xml:space="preserve"> and technological order, </w:t>
      </w:r>
      <w:r w:rsidRPr="008F580D">
        <w:rPr>
          <w:rStyle w:val="StyleUnderline"/>
          <w:highlight w:val="cyan"/>
        </w:rPr>
        <w:t xml:space="preserve">with a resulting </w:t>
      </w:r>
      <w:r w:rsidRPr="008F580D">
        <w:rPr>
          <w:rStyle w:val="StyleUnderline"/>
          <w:b/>
          <w:highlight w:val="cyan"/>
        </w:rPr>
        <w:t>emptying out of moral responsibility</w:t>
      </w:r>
      <w:r w:rsidRPr="000F21B5">
        <w:t xml:space="preserve">. The era of </w:t>
      </w:r>
      <w:r w:rsidRPr="008F580D">
        <w:rPr>
          <w:rStyle w:val="StyleUnderline"/>
          <w:highlight w:val="cyan"/>
        </w:rPr>
        <w:t>neoliberal globalisation</w:t>
      </w:r>
      <w:r w:rsidRPr="000F21B5">
        <w:t xml:space="preserve">, Bauman contends, </w:t>
      </w:r>
      <w:r w:rsidRPr="008F580D">
        <w:rPr>
          <w:rStyle w:val="StyleUnderline"/>
          <w:highlight w:val="cyan"/>
        </w:rPr>
        <w:t>exposes how the project of</w:t>
      </w:r>
      <w:r w:rsidRPr="000F21B5">
        <w:rPr>
          <w:rStyle w:val="StyleUnderline"/>
        </w:rPr>
        <w:t xml:space="preserve"> modernity</w:t>
      </w:r>
      <w:r w:rsidRPr="000F21B5">
        <w:t xml:space="preserve"> - or more accurately</w:t>
      </w:r>
      <w:r w:rsidRPr="000F21B5">
        <w:rPr>
          <w:rFonts w:cs="Arial"/>
          <w:bCs/>
          <w:szCs w:val="26"/>
          <w:u w:val="single"/>
        </w:rPr>
        <w:t xml:space="preserve">, </w:t>
      </w:r>
      <w:r w:rsidRPr="000F21B5">
        <w:rPr>
          <w:rStyle w:val="StyleUnderline"/>
        </w:rPr>
        <w:t xml:space="preserve">of </w:t>
      </w:r>
      <w:r w:rsidRPr="008F580D">
        <w:rPr>
          <w:rStyle w:val="StyleUnderline"/>
          <w:highlight w:val="cyan"/>
        </w:rPr>
        <w:t>compulsive modernisation</w:t>
      </w:r>
      <w:r w:rsidRPr="000F21B5">
        <w:rPr>
          <w:rStyle w:val="StyleUnderline"/>
        </w:rPr>
        <w:t xml:space="preserve"> - </w:t>
      </w:r>
      <w:r w:rsidRPr="008F580D">
        <w:rPr>
          <w:rStyle w:val="StyleUnderline"/>
          <w:highlight w:val="cyan"/>
        </w:rPr>
        <w:t xml:space="preserve">necessarily </w:t>
      </w:r>
      <w:r w:rsidRPr="008F580D">
        <w:rPr>
          <w:rStyle w:val="StyleUnderline"/>
          <w:b/>
          <w:highlight w:val="cyan"/>
        </w:rPr>
        <w:t>produces ‘human waste’</w:t>
      </w:r>
      <w:r w:rsidRPr="000F21B5">
        <w:t xml:space="preserve">.52 Here </w:t>
      </w:r>
      <w:r w:rsidRPr="000F21B5">
        <w:rPr>
          <w:rStyle w:val="StyleUnderline"/>
        </w:rPr>
        <w:t>three</w:t>
      </w:r>
      <w:r w:rsidRPr="000F21B5">
        <w:rPr>
          <w:rFonts w:cs="Arial"/>
          <w:bCs/>
          <w:szCs w:val="26"/>
          <w:u w:val="single"/>
        </w:rPr>
        <w:t xml:space="preserve"> </w:t>
      </w:r>
      <w:r w:rsidRPr="000F21B5">
        <w:t xml:space="preserve">historical </w:t>
      </w:r>
      <w:r w:rsidRPr="000F21B5">
        <w:rPr>
          <w:rStyle w:val="StyleUnderline"/>
        </w:rPr>
        <w:t xml:space="preserve">strands of modernisation converge: </w:t>
      </w:r>
      <w:r w:rsidRPr="008F580D">
        <w:rPr>
          <w:rStyle w:val="StyleUnderline"/>
          <w:highlight w:val="cyan"/>
        </w:rPr>
        <w:t>order-building</w:t>
      </w:r>
      <w:r w:rsidRPr="000F21B5">
        <w:rPr>
          <w:rStyle w:val="StyleUnderline"/>
        </w:rPr>
        <w:t xml:space="preserve">, </w:t>
      </w:r>
      <w:r w:rsidRPr="008F580D">
        <w:rPr>
          <w:rStyle w:val="StyleUnderline"/>
          <w:highlight w:val="cyan"/>
        </w:rPr>
        <w:t>economic progress, and capitalist globalisation</w:t>
      </w:r>
      <w:r w:rsidRPr="000F21B5">
        <w:t xml:space="preserve">. For Bauman </w:t>
      </w:r>
      <w:r w:rsidRPr="008F580D">
        <w:rPr>
          <w:rStyle w:val="StyleUnderline"/>
        </w:rPr>
        <w:t>the</w:t>
      </w:r>
      <w:r w:rsidRPr="008F580D">
        <w:rPr>
          <w:rStyle w:val="StyleUnderline"/>
          <w:highlight w:val="cyan"/>
        </w:rPr>
        <w:t xml:space="preserve"> modernisation</w:t>
      </w:r>
      <w:r w:rsidRPr="000F21B5">
        <w:rPr>
          <w:rStyle w:val="StyleUnderline"/>
        </w:rPr>
        <w:t xml:space="preserve"> process </w:t>
      </w:r>
      <w:r w:rsidRPr="008F580D">
        <w:rPr>
          <w:rStyle w:val="StyleUnderline"/>
          <w:highlight w:val="cyan"/>
        </w:rPr>
        <w:t>is defined by</w:t>
      </w:r>
      <w:r w:rsidRPr="000F21B5">
        <w:rPr>
          <w:rStyle w:val="StyleUnderline"/>
        </w:rPr>
        <w:t xml:space="preserve"> </w:t>
      </w:r>
      <w:r w:rsidRPr="008F580D">
        <w:rPr>
          <w:rStyle w:val="StyleUnderline"/>
          <w:highlight w:val="cyan"/>
        </w:rPr>
        <w:t>the drive to design</w:t>
      </w:r>
      <w:r w:rsidRPr="000F21B5">
        <w:rPr>
          <w:rStyle w:val="StyleUnderline"/>
        </w:rPr>
        <w:t xml:space="preserve">, engineer and administer </w:t>
      </w:r>
      <w:r w:rsidRPr="008F580D">
        <w:rPr>
          <w:rStyle w:val="StyleUnderline"/>
          <w:highlight w:val="cyan"/>
        </w:rPr>
        <w:t>society, most</w:t>
      </w:r>
      <w:r w:rsidRPr="000F21B5">
        <w:rPr>
          <w:rStyle w:val="StyleUnderline"/>
        </w:rPr>
        <w:t xml:space="preserve"> fundamentally in terms of </w:t>
      </w:r>
      <w:r w:rsidRPr="008F580D">
        <w:rPr>
          <w:rStyle w:val="StyleUnderline"/>
          <w:highlight w:val="cyan"/>
        </w:rPr>
        <w:t>the ‘</w:t>
      </w:r>
      <w:r w:rsidRPr="008F580D">
        <w:rPr>
          <w:rStyle w:val="StyleUnderline"/>
          <w:b/>
          <w:highlight w:val="cyan"/>
        </w:rPr>
        <w:t>freedom’</w:t>
      </w:r>
      <w:r w:rsidRPr="008F580D">
        <w:rPr>
          <w:rStyle w:val="StyleUnderline"/>
          <w:highlight w:val="cyan"/>
        </w:rPr>
        <w:t xml:space="preserve"> to consume</w:t>
      </w:r>
      <w:r w:rsidRPr="000F21B5">
        <w:t xml:space="preserve">. The corollary of this process is that </w:t>
      </w:r>
      <w:r w:rsidRPr="008F580D">
        <w:rPr>
          <w:rStyle w:val="StyleUnderline"/>
          <w:highlight w:val="cyan"/>
        </w:rPr>
        <w:t xml:space="preserve">whatever </w:t>
      </w:r>
      <w:r w:rsidRPr="008F580D">
        <w:rPr>
          <w:rStyle w:val="StyleUnderline"/>
          <w:b/>
          <w:highlight w:val="cyan"/>
        </w:rPr>
        <w:t>cannot be assimilated</w:t>
      </w:r>
      <w:r w:rsidRPr="008F580D">
        <w:rPr>
          <w:rStyle w:val="StyleUnderline"/>
          <w:highlight w:val="cyan"/>
        </w:rPr>
        <w:t xml:space="preserve"> into the model</w:t>
      </w:r>
      <w:r w:rsidRPr="000F21B5">
        <w:t xml:space="preserve"> of modernisation (or ‘development’) as consumption </w:t>
      </w:r>
      <w:r w:rsidRPr="008F580D">
        <w:rPr>
          <w:rStyle w:val="StyleUnderline"/>
          <w:b/>
          <w:highlight w:val="cyan"/>
        </w:rPr>
        <w:t>must be treated as unfit</w:t>
      </w:r>
      <w:r w:rsidRPr="000F21B5">
        <w:t xml:space="preserve">, undesirable, redundant, </w:t>
      </w:r>
      <w:r w:rsidRPr="008F580D">
        <w:rPr>
          <w:rStyle w:val="StyleUnderline"/>
          <w:b/>
          <w:highlight w:val="cyan"/>
        </w:rPr>
        <w:t>useless, and disposable</w:t>
      </w:r>
      <w:r w:rsidRPr="000F21B5">
        <w:rPr>
          <w:rStyle w:val="StyleUnderline"/>
        </w:rPr>
        <w:t>.</w:t>
      </w:r>
      <w:r w:rsidRPr="000F21B5">
        <w:t xml:space="preserve"> Immigrants, refugees, and the impoverished are simply sup</w:t>
      </w:r>
      <w:r w:rsidRPr="007A4A83">
        <w:t>erfluous populations who, if they cannot be directly eliminated in the ‘post-totalitarian’ era, at least can be made to disappear from our consciousness</w:t>
      </w:r>
      <w:r w:rsidRPr="007A4A83">
        <w:rPr>
          <w:rFonts w:cs="Arial"/>
          <w:bCs/>
          <w:szCs w:val="26"/>
        </w:rPr>
        <w:t xml:space="preserve">. In Bauman’s words, </w:t>
      </w:r>
      <w:r w:rsidRPr="008F580D">
        <w:rPr>
          <w:rStyle w:val="StyleUnderline"/>
          <w:b/>
          <w:highlight w:val="cyan"/>
        </w:rPr>
        <w:t>we ‘dispose of leftovers in the</w:t>
      </w:r>
      <w:r w:rsidRPr="007A4A83">
        <w:rPr>
          <w:rStyle w:val="StyleUnderline"/>
          <w:b/>
        </w:rPr>
        <w:t xml:space="preserve"> </w:t>
      </w:r>
      <w:r w:rsidRPr="008F580D">
        <w:rPr>
          <w:rStyle w:val="StyleUnderline"/>
          <w:b/>
          <w:highlight w:val="cyan"/>
        </w:rPr>
        <w:t>most</w:t>
      </w:r>
      <w:r w:rsidRPr="007A4A83">
        <w:rPr>
          <w:rStyle w:val="StyleUnderline"/>
          <w:b/>
        </w:rPr>
        <w:t xml:space="preserve"> radical and </w:t>
      </w:r>
      <w:r w:rsidRPr="008F580D">
        <w:rPr>
          <w:rStyle w:val="StyleUnderline"/>
          <w:b/>
          <w:highlight w:val="cyan"/>
        </w:rPr>
        <w:t>effective way</w:t>
      </w:r>
      <w:r w:rsidRPr="007A4A83">
        <w:rPr>
          <w:rStyle w:val="StyleUnderline"/>
          <w:b/>
        </w:rPr>
        <w:t xml:space="preserve">: </w:t>
      </w:r>
      <w:r w:rsidRPr="008F580D">
        <w:rPr>
          <w:rStyle w:val="StyleUnderline"/>
          <w:b/>
          <w:highlight w:val="cyan"/>
        </w:rPr>
        <w:t>we make them invisible by not looking</w:t>
      </w:r>
      <w:r w:rsidRPr="007A4A83">
        <w:rPr>
          <w:rStyle w:val="StyleUnderline"/>
          <w:b/>
        </w:rPr>
        <w:t xml:space="preserve"> </w:t>
      </w:r>
      <w:r w:rsidRPr="008F580D">
        <w:rPr>
          <w:rStyle w:val="StyleUnderline"/>
          <w:b/>
          <w:highlight w:val="cyan"/>
        </w:rPr>
        <w:t>and unthinkable by not thinking</w:t>
      </w:r>
      <w:r w:rsidRPr="000F21B5">
        <w:rPr>
          <w:rFonts w:cs="Arial"/>
          <w:bCs/>
          <w:szCs w:val="26"/>
          <w:u w:val="single"/>
        </w:rPr>
        <w:t>.</w:t>
      </w:r>
      <w:r w:rsidRPr="000F21B5">
        <w:t xml:space="preserve"> They worry us only when the routine elementary defences are broken and the precautions fail.’53 </w:t>
      </w:r>
      <w:r w:rsidRPr="008F580D">
        <w:rPr>
          <w:rStyle w:val="StyleUnderline"/>
          <w:highlight w:val="cyan"/>
        </w:rPr>
        <w:t xml:space="preserve">The </w:t>
      </w:r>
      <w:r w:rsidRPr="008F580D">
        <w:rPr>
          <w:rStyle w:val="StyleUnderline"/>
          <w:b/>
          <w:highlight w:val="cyan"/>
        </w:rPr>
        <w:t>wasted lives</w:t>
      </w:r>
      <w:r w:rsidRPr="008F580D">
        <w:rPr>
          <w:rStyle w:val="StyleUnderline"/>
          <w:highlight w:val="cyan"/>
        </w:rPr>
        <w:t xml:space="preserve"> of human refuse are </w:t>
      </w:r>
      <w:r w:rsidRPr="008F580D">
        <w:rPr>
          <w:rStyle w:val="StyleUnderline"/>
          <w:b/>
          <w:highlight w:val="cyan"/>
        </w:rPr>
        <w:t>stripped of dignity</w:t>
      </w:r>
      <w:r w:rsidRPr="000F21B5">
        <w:t xml:space="preserve">, driven to the furthest margins of society, </w:t>
      </w:r>
      <w:r w:rsidRPr="000F21B5">
        <w:rPr>
          <w:rStyle w:val="StyleUnderline"/>
        </w:rPr>
        <w:t xml:space="preserve">and </w:t>
      </w:r>
      <w:r w:rsidRPr="008F580D">
        <w:rPr>
          <w:rStyle w:val="StyleUnderline"/>
          <w:b/>
          <w:highlight w:val="cyan"/>
        </w:rPr>
        <w:t>eradicated from public space</w:t>
      </w:r>
      <w:r w:rsidRPr="000F21B5">
        <w:rPr>
          <w:rStyle w:val="StyleUnderline"/>
        </w:rPr>
        <w:t xml:space="preserve"> while hidden in plain sight.</w:t>
      </w:r>
      <w:r w:rsidRPr="000F21B5">
        <w:t xml:space="preserve"> Bauman’s argument, couched in language </w:t>
      </w:r>
      <w:r w:rsidRPr="008F580D">
        <w:rPr>
          <w:rStyle w:val="StyleUnderline"/>
          <w:highlight w:val="cyan"/>
        </w:rPr>
        <w:t>that evokes</w:t>
      </w:r>
      <w:r w:rsidRPr="000F21B5">
        <w:rPr>
          <w:rStyle w:val="StyleUnderline"/>
        </w:rPr>
        <w:t xml:space="preserve"> the </w:t>
      </w:r>
      <w:r w:rsidRPr="008F580D">
        <w:rPr>
          <w:rStyle w:val="StyleUnderline"/>
          <w:highlight w:val="cyan"/>
        </w:rPr>
        <w:t>parallels</w:t>
      </w:r>
      <w:r w:rsidRPr="000F21B5">
        <w:t xml:space="preserve"> drawn by Arendt </w:t>
      </w:r>
      <w:r w:rsidRPr="008F580D">
        <w:rPr>
          <w:rStyle w:val="StyleUnderline"/>
          <w:highlight w:val="cyan"/>
        </w:rPr>
        <w:t xml:space="preserve">between </w:t>
      </w:r>
      <w:r w:rsidRPr="008F580D">
        <w:rPr>
          <w:rStyle w:val="StyleUnderline"/>
          <w:b/>
          <w:highlight w:val="cyan"/>
        </w:rPr>
        <w:t>totalitarian</w:t>
      </w:r>
      <w:r w:rsidRPr="008F580D">
        <w:rPr>
          <w:rStyle w:val="StyleUnderline"/>
          <w:highlight w:val="cyan"/>
        </w:rPr>
        <w:t xml:space="preserve"> systems and</w:t>
      </w:r>
      <w:r w:rsidRPr="000F21B5">
        <w:rPr>
          <w:rStyle w:val="StyleUnderline"/>
        </w:rPr>
        <w:t xml:space="preserve"> </w:t>
      </w:r>
      <w:r w:rsidRPr="008F580D">
        <w:rPr>
          <w:rStyle w:val="StyleUnderline"/>
        </w:rPr>
        <w:t>the</w:t>
      </w:r>
      <w:r w:rsidRPr="008F580D">
        <w:rPr>
          <w:rStyle w:val="StyleUnderline"/>
          <w:highlight w:val="cyan"/>
        </w:rPr>
        <w:t xml:space="preserve"> basic conditions of modern</w:t>
      </w:r>
      <w:r w:rsidRPr="000F21B5">
        <w:t xml:space="preserve"> capitalist </w:t>
      </w:r>
      <w:r w:rsidRPr="008F580D">
        <w:rPr>
          <w:rStyle w:val="StyleUnderline"/>
          <w:highlight w:val="cyan"/>
        </w:rPr>
        <w:t>society</w:t>
      </w:r>
      <w:r w:rsidRPr="000F21B5">
        <w:rPr>
          <w:rStyle w:val="StyleUnderline"/>
        </w:rPr>
        <w:t xml:space="preserve">, lends support to the central claim of this article: that </w:t>
      </w:r>
      <w:r w:rsidRPr="008F580D">
        <w:rPr>
          <w:rStyle w:val="StyleUnderline"/>
          <w:b/>
          <w:highlight w:val="cyan"/>
        </w:rPr>
        <w:t>global poverty ‘erases’</w:t>
      </w:r>
      <w:r w:rsidRPr="007A4A83">
        <w:rPr>
          <w:rStyle w:val="StyleUnderline"/>
          <w:b/>
        </w:rPr>
        <w:t xml:space="preserve"> </w:t>
      </w:r>
      <w:r w:rsidRPr="008F580D">
        <w:rPr>
          <w:rStyle w:val="StyleUnderline"/>
          <w:b/>
          <w:highlight w:val="cyan"/>
        </w:rPr>
        <w:t>the global poor</w:t>
      </w:r>
      <w:r w:rsidRPr="007A4A83">
        <w:rPr>
          <w:rStyle w:val="StyleUnderline"/>
          <w:b/>
        </w:rPr>
        <w:t xml:space="preserve">, </w:t>
      </w:r>
      <w:r w:rsidRPr="008F580D">
        <w:rPr>
          <w:rStyle w:val="StyleUnderline"/>
          <w:b/>
          <w:highlight w:val="cyan"/>
        </w:rPr>
        <w:t>excludes them from recognition as</w:t>
      </w:r>
      <w:r w:rsidRPr="007A4A83">
        <w:rPr>
          <w:rStyle w:val="StyleUnderline"/>
          <w:b/>
        </w:rPr>
        <w:t xml:space="preserve"> fellow </w:t>
      </w:r>
      <w:r w:rsidRPr="008F580D">
        <w:rPr>
          <w:rStyle w:val="StyleUnderline"/>
          <w:b/>
          <w:highlight w:val="cyan"/>
        </w:rPr>
        <w:t>human beings, and denies them</w:t>
      </w:r>
      <w:r w:rsidRPr="007A4A83">
        <w:rPr>
          <w:rStyle w:val="StyleUnderline"/>
          <w:b/>
        </w:rPr>
        <w:t xml:space="preserve"> standing </w:t>
      </w:r>
      <w:r w:rsidRPr="008F580D">
        <w:rPr>
          <w:rStyle w:val="StyleUnderline"/>
          <w:b/>
          <w:highlight w:val="cyan"/>
        </w:rPr>
        <w:t>as equals</w:t>
      </w:r>
      <w:r w:rsidRPr="007A4A83">
        <w:rPr>
          <w:rStyle w:val="StyleUnderline"/>
          <w:b/>
        </w:rPr>
        <w:t xml:space="preserve"> within a shared public world</w:t>
      </w:r>
      <w:r w:rsidRPr="000F21B5">
        <w:rPr>
          <w:rStyle w:val="StyleUnderline"/>
        </w:rPr>
        <w:t>.</w:t>
      </w:r>
      <w:r w:rsidRPr="000F21B5">
        <w:t xml:space="preserve"> Simply put, </w:t>
      </w:r>
      <w:r w:rsidRPr="000F21B5">
        <w:rPr>
          <w:rStyle w:val="StyleUnderline"/>
        </w:rPr>
        <w:t xml:space="preserve">global poverty makes a vast portion of humanity superfluous. </w:t>
      </w:r>
      <w:r w:rsidRPr="008F580D">
        <w:rPr>
          <w:rStyle w:val="StyleUnderline"/>
          <w:highlight w:val="cyan"/>
        </w:rPr>
        <w:t>The global poor</w:t>
      </w:r>
      <w:r w:rsidRPr="000F21B5">
        <w:rPr>
          <w:rStyle w:val="StyleUnderline"/>
        </w:rPr>
        <w:t xml:space="preserve"> </w:t>
      </w:r>
      <w:r w:rsidRPr="008F580D">
        <w:rPr>
          <w:rStyle w:val="StyleUnderline"/>
          <w:highlight w:val="cyan"/>
        </w:rPr>
        <w:t>have become</w:t>
      </w:r>
      <w:r w:rsidRPr="000F21B5">
        <w:t>, to borrow Arendt’s phrase for those deprived of their human rights, ‘</w:t>
      </w:r>
      <w:r w:rsidRPr="008F580D">
        <w:rPr>
          <w:rStyle w:val="StyleUnderline"/>
          <w:highlight w:val="cyan"/>
        </w:rPr>
        <w:t xml:space="preserve">the </w:t>
      </w:r>
      <w:r w:rsidRPr="008F580D">
        <w:rPr>
          <w:rStyle w:val="StyleUnderline"/>
          <w:b/>
          <w:highlight w:val="cyan"/>
        </w:rPr>
        <w:t>scum of the earth’</w:t>
      </w:r>
      <w:r w:rsidRPr="008F580D">
        <w:rPr>
          <w:rStyle w:val="StyleUnderline"/>
          <w:highlight w:val="cyan"/>
        </w:rPr>
        <w:t>, because</w:t>
      </w:r>
      <w:r w:rsidRPr="000F21B5">
        <w:rPr>
          <w:rStyle w:val="StyleUnderline"/>
        </w:rPr>
        <w:t xml:space="preserve"> </w:t>
      </w:r>
      <w:r w:rsidRPr="008F580D">
        <w:rPr>
          <w:rStyle w:val="StyleUnderline"/>
          <w:highlight w:val="cyan"/>
        </w:rPr>
        <w:t>of</w:t>
      </w:r>
      <w:r w:rsidRPr="000F21B5">
        <w:rPr>
          <w:rStyle w:val="StyleUnderline"/>
        </w:rPr>
        <w:t xml:space="preserve"> who </w:t>
      </w:r>
      <w:r w:rsidRPr="007A4A83">
        <w:rPr>
          <w:rStyle w:val="StyleUnderline"/>
        </w:rPr>
        <w:t>they are</w:t>
      </w:r>
      <w:r w:rsidRPr="007A4A83">
        <w:rPr>
          <w:u w:val="single"/>
        </w:rPr>
        <w:t xml:space="preserve"> (or </w:t>
      </w:r>
      <w:r w:rsidRPr="008F580D">
        <w:rPr>
          <w:b/>
          <w:highlight w:val="cyan"/>
          <w:u w:val="single"/>
        </w:rPr>
        <w:t>where they are born</w:t>
      </w:r>
      <w:r w:rsidRPr="000F21B5">
        <w:t xml:space="preserve">) rather than what they have done.54 As Dana Villa asserts, </w:t>
      </w:r>
      <w:r w:rsidRPr="007A4A83">
        <w:rPr>
          <w:u w:val="single"/>
        </w:rPr>
        <w:t xml:space="preserve">in today’s </w:t>
      </w:r>
      <w:r w:rsidRPr="007A4A83">
        <w:rPr>
          <w:rStyle w:val="StyleUnderline"/>
        </w:rPr>
        <w:t>world</w:t>
      </w:r>
      <w:r w:rsidRPr="000F21B5">
        <w:rPr>
          <w:rStyle w:val="StyleUnderline"/>
        </w:rPr>
        <w:t xml:space="preserve"> ‘untold </w:t>
      </w:r>
      <w:r w:rsidRPr="002F72EB">
        <w:rPr>
          <w:rStyle w:val="StyleUnderline"/>
          <w:b/>
          <w:highlight w:val="cyan"/>
        </w:rPr>
        <w:t>millions</w:t>
      </w:r>
      <w:r w:rsidRPr="007A4A83">
        <w:rPr>
          <w:rStyle w:val="StyleUnderline"/>
          <w:b/>
        </w:rPr>
        <w:t xml:space="preserve"> will have to </w:t>
      </w:r>
      <w:r w:rsidRPr="002F72EB">
        <w:rPr>
          <w:rStyle w:val="StyleUnderline"/>
          <w:b/>
          <w:highlight w:val="cyan"/>
        </w:rPr>
        <w:t>suffer</w:t>
      </w:r>
      <w:r w:rsidRPr="000F21B5">
        <w:rPr>
          <w:rStyle w:val="StyleUnderline"/>
        </w:rPr>
        <w:t xml:space="preserve"> the crushing fate </w:t>
      </w:r>
      <w:r w:rsidRPr="002F72EB">
        <w:rPr>
          <w:rStyle w:val="StyleUnderline"/>
          <w:highlight w:val="cyan"/>
        </w:rPr>
        <w:t>of being no use to th</w:t>
      </w:r>
      <w:r w:rsidRPr="000F21B5">
        <w:rPr>
          <w:rStyle w:val="StyleUnderline"/>
        </w:rPr>
        <w:t xml:space="preserve">e world </w:t>
      </w:r>
      <w:r w:rsidRPr="002F72EB">
        <w:rPr>
          <w:rStyle w:val="StyleUnderline"/>
          <w:b/>
          <w:highlight w:val="cyan"/>
        </w:rPr>
        <w:t>economy</w:t>
      </w:r>
      <w:r w:rsidRPr="007A4A83">
        <w:rPr>
          <w:b/>
        </w:rPr>
        <w:t>’</w:t>
      </w:r>
      <w:r w:rsidRPr="000F21B5">
        <w:t xml:space="preserve">.55 Along these lines, Thomas Pogge has proposed that </w:t>
      </w:r>
      <w:r w:rsidRPr="000F21B5">
        <w:rPr>
          <w:rStyle w:val="StyleUnderline"/>
        </w:rPr>
        <w:t xml:space="preserve">extreme </w:t>
      </w:r>
      <w:r w:rsidRPr="002F72EB">
        <w:rPr>
          <w:rStyle w:val="StyleUnderline"/>
          <w:highlight w:val="cyan"/>
        </w:rPr>
        <w:t>global poverty may constitute ‘the</w:t>
      </w:r>
      <w:r w:rsidRPr="000F21B5">
        <w:rPr>
          <w:rStyle w:val="StyleUnderline"/>
        </w:rPr>
        <w:t xml:space="preserve"> </w:t>
      </w:r>
      <w:r w:rsidRPr="002F72EB">
        <w:rPr>
          <w:rStyle w:val="StyleUnderline"/>
          <w:highlight w:val="cyan"/>
        </w:rPr>
        <w:t>largest crime against humanity</w:t>
      </w:r>
      <w:r w:rsidRPr="000F21B5">
        <w:rPr>
          <w:rStyle w:val="StyleUnderline"/>
        </w:rPr>
        <w:t xml:space="preserve"> ever committed, the </w:t>
      </w:r>
      <w:r w:rsidRPr="007A4A83">
        <w:rPr>
          <w:rStyle w:val="StyleUnderline"/>
          <w:b/>
        </w:rPr>
        <w:t>death toll of which exceeds</w:t>
      </w:r>
      <w:r w:rsidRPr="000F21B5">
        <w:t xml:space="preserve">, every week, that of the recent tsunami and, </w:t>
      </w:r>
      <w:r w:rsidRPr="007A4A83">
        <w:rPr>
          <w:rStyle w:val="StyleUnderline"/>
          <w:b/>
        </w:rPr>
        <w:t>every three years, that of World War II, the concentration camps and gulags included</w:t>
      </w:r>
      <w:r w:rsidRPr="007A4A83">
        <w:rPr>
          <w:rFonts w:cs="Arial"/>
          <w:b/>
          <w:bCs/>
          <w:szCs w:val="26"/>
          <w:u w:val="single"/>
        </w:rPr>
        <w:t>’</w:t>
      </w:r>
      <w:r w:rsidRPr="000F21B5">
        <w:t>.56</w:t>
      </w:r>
      <w:r w:rsidRPr="00037492">
        <w:t xml:space="preserve"> </w:t>
      </w:r>
    </w:p>
    <w:p w14:paraId="1B3384C1" w14:textId="460379DA" w:rsidR="00467D8F" w:rsidRDefault="00467D8F" w:rsidP="00467D8F">
      <w:pPr>
        <w:pStyle w:val="Heading4"/>
      </w:pPr>
      <w:r>
        <w:t xml:space="preserve">Vote negative to </w:t>
      </w:r>
      <w:r w:rsidR="003C11BB">
        <w:t>reframe</w:t>
      </w:r>
      <w:r>
        <w:t xml:space="preserve"> immigration as a MORAL rather than ECONOMIC issue – only our framing can prevent </w:t>
      </w:r>
      <w:r w:rsidR="00B759F2">
        <w:t xml:space="preserve">exclusion of the non-productive immigrant </w:t>
      </w:r>
    </w:p>
    <w:p w14:paraId="21EA27E1" w14:textId="28672A91" w:rsidR="00B759F2" w:rsidRPr="00B759F2" w:rsidRDefault="00B759F2" w:rsidP="00B759F2">
      <w:r>
        <w:rPr>
          <w:b/>
        </w:rPr>
        <w:t xml:space="preserve">Rennix 16 </w:t>
      </w:r>
      <w:r>
        <w:t>Brianna Rennix is the Senior Editor of Current Affairs. OCTOBER 23, 2016 SOME TROUBLESOME QUESTIONS FOR LIBERALS ON BORDERS https://www.currentaffairs.org/2016/10/some-troublesome-questions-for-liberals-on-borders</w:t>
      </w:r>
    </w:p>
    <w:p w14:paraId="53269C2D" w14:textId="77777777" w:rsidR="00467D8F" w:rsidRDefault="00467D8F" w:rsidP="00467D8F">
      <w:r>
        <w:t xml:space="preserve">As a result, </w:t>
      </w:r>
      <w:r w:rsidRPr="00467D8F">
        <w:rPr>
          <w:rStyle w:val="StyleUnderline"/>
        </w:rPr>
        <w:t xml:space="preserve">liberal </w:t>
      </w:r>
      <w:r w:rsidRPr="002F72EB">
        <w:rPr>
          <w:rStyle w:val="StyleUnderline"/>
          <w:highlight w:val="cyan"/>
        </w:rPr>
        <w:t>open-borders advocates</w:t>
      </w:r>
      <w:r w:rsidRPr="00467D8F">
        <w:rPr>
          <w:rStyle w:val="StyleUnderline"/>
        </w:rPr>
        <w:t xml:space="preserve"> have felt pressured to </w:t>
      </w:r>
      <w:r w:rsidRPr="002F72EB">
        <w:rPr>
          <w:rStyle w:val="StyleUnderline"/>
          <w:highlight w:val="cyan"/>
        </w:rPr>
        <w:t>justify</w:t>
      </w:r>
      <w:r w:rsidRPr="00467D8F">
        <w:rPr>
          <w:rStyle w:val="StyleUnderline"/>
        </w:rPr>
        <w:t xml:space="preserve"> the </w:t>
      </w:r>
      <w:r w:rsidRPr="002F72EB">
        <w:rPr>
          <w:rStyle w:val="StyleUnderline"/>
          <w:highlight w:val="cyan"/>
        </w:rPr>
        <w:t>expenditures that come with</w:t>
      </w:r>
      <w:r w:rsidRPr="00467D8F">
        <w:rPr>
          <w:rStyle w:val="StyleUnderline"/>
        </w:rPr>
        <w:t xml:space="preserve"> </w:t>
      </w:r>
      <w:r w:rsidRPr="002F72EB">
        <w:rPr>
          <w:rStyle w:val="StyleUnderline"/>
          <w:highlight w:val="cyan"/>
        </w:rPr>
        <w:t>immigration.</w:t>
      </w:r>
      <w:r w:rsidRPr="00467D8F">
        <w:rPr>
          <w:rStyle w:val="StyleUnderline"/>
        </w:rPr>
        <w:t xml:space="preserve"> They</w:t>
      </w:r>
      <w:r>
        <w:t xml:space="preserve"> often </w:t>
      </w:r>
      <w:r w:rsidRPr="00467D8F">
        <w:rPr>
          <w:rStyle w:val="StyleUnderline"/>
        </w:rPr>
        <w:t xml:space="preserve">do so </w:t>
      </w:r>
      <w:r w:rsidRPr="002F72EB">
        <w:rPr>
          <w:rStyle w:val="StyleUnderline"/>
          <w:highlight w:val="cyan"/>
        </w:rPr>
        <w:t xml:space="preserve">by </w:t>
      </w:r>
      <w:r w:rsidRPr="002F72EB">
        <w:rPr>
          <w:rStyle w:val="StyleUnderline"/>
          <w:b/>
          <w:highlight w:val="cyan"/>
        </w:rPr>
        <w:t>arguing that immigration “grows” the economy</w:t>
      </w:r>
      <w:r w:rsidRPr="002F72EB">
        <w:rPr>
          <w:highlight w:val="cyan"/>
        </w:rPr>
        <w:t>, and thus</w:t>
      </w:r>
      <w:r>
        <w:t xml:space="preserve">, in effect, pays for itself. </w:t>
      </w:r>
      <w:r w:rsidRPr="00467D8F">
        <w:rPr>
          <w:rStyle w:val="StyleUnderline"/>
        </w:rPr>
        <w:t>By this logic, open borders</w:t>
      </w:r>
      <w:r>
        <w:t xml:space="preserve">, or any less restrictive immigration process, </w:t>
      </w:r>
      <w:r w:rsidRPr="002F72EB">
        <w:rPr>
          <w:rStyle w:val="StyleUnderline"/>
          <w:highlight w:val="cyan"/>
        </w:rPr>
        <w:t>will economically benefit</w:t>
      </w:r>
      <w:r>
        <w:t xml:space="preserve"> both incoming immigrant and currently-resident </w:t>
      </w:r>
      <w:r w:rsidRPr="002F72EB">
        <w:rPr>
          <w:rStyle w:val="StyleUnderline"/>
          <w:highlight w:val="cyan"/>
        </w:rPr>
        <w:t>Americans.</w:t>
      </w:r>
      <w:r w:rsidRPr="00467D8F">
        <w:rPr>
          <w:rStyle w:val="StyleUnderline"/>
        </w:rPr>
        <w:t xml:space="preserve"> It has become commonplace in liberal pro-immigration articles to see many citations to studies showing that immigration is an economic boon</w:t>
      </w:r>
      <w:r>
        <w:t xml:space="preserve">, and refuting accusations </w:t>
      </w:r>
      <w:proofErr w:type="gramStart"/>
      <w:r>
        <w:t>that immigrants over-collect benefits</w:t>
      </w:r>
      <w:proofErr w:type="gramEnd"/>
      <w:r>
        <w:t>, commit disproportionate numbers of crimes, and take away jobs from American citizens.</w:t>
      </w:r>
    </w:p>
    <w:p w14:paraId="7A46237F" w14:textId="5DB3CEDD" w:rsidR="00467D8F" w:rsidRDefault="00467D8F" w:rsidP="00467D8F">
      <w:r w:rsidRPr="002F72EB">
        <w:rPr>
          <w:rStyle w:val="StyleUnderline"/>
        </w:rPr>
        <w:t>There is no</w:t>
      </w:r>
      <w:r w:rsidRPr="00467D8F">
        <w:rPr>
          <w:rStyle w:val="StyleUnderline"/>
        </w:rPr>
        <w:t xml:space="preserve"> doubt a great deal of </w:t>
      </w:r>
      <w:r w:rsidRPr="002F72EB">
        <w:rPr>
          <w:rStyle w:val="StyleUnderline"/>
        </w:rPr>
        <w:t>truth to these arguments</w:t>
      </w:r>
      <w:r>
        <w:t xml:space="preserve">: the available statistics certainly seem to show that there is no truth to widespread public perception that immigrants are more likely to commit crimes and less likely to pay taxes than native-born Americans. It’s important to neutralize bogeyman scare tactics, and to set the facts straight. </w:t>
      </w:r>
    </w:p>
    <w:p w14:paraId="0496D892" w14:textId="77777777" w:rsidR="00467D8F" w:rsidRDefault="00467D8F" w:rsidP="00467D8F">
      <w:r w:rsidRPr="002F72EB">
        <w:rPr>
          <w:rStyle w:val="StyleUnderline"/>
          <w:b/>
        </w:rPr>
        <w:t>However,</w:t>
      </w:r>
      <w:r w:rsidRPr="002F72EB">
        <w:rPr>
          <w:rStyle w:val="StyleUnderline"/>
          <w:b/>
          <w:highlight w:val="cyan"/>
        </w:rPr>
        <w:t xml:space="preserve"> we might be wary of the philosophical underpinnings of this</w:t>
      </w:r>
      <w:r w:rsidRPr="00467D8F">
        <w:rPr>
          <w:rStyle w:val="StyleUnderline"/>
          <w:b/>
        </w:rPr>
        <w:t xml:space="preserve"> particular </w:t>
      </w:r>
      <w:r w:rsidRPr="002F72EB">
        <w:rPr>
          <w:rStyle w:val="StyleUnderline"/>
          <w:b/>
          <w:highlight w:val="cyan"/>
        </w:rPr>
        <w:t>argument</w:t>
      </w:r>
      <w:r w:rsidRPr="002F72EB">
        <w:rPr>
          <w:rStyle w:val="StyleUnderline"/>
          <w:highlight w:val="cyan"/>
        </w:rPr>
        <w:t>.</w:t>
      </w:r>
      <w:r w:rsidRPr="00467D8F">
        <w:rPr>
          <w:rStyle w:val="StyleUnderline"/>
        </w:rPr>
        <w:t xml:space="preserve"> </w:t>
      </w:r>
      <w:r w:rsidRPr="00B309CE">
        <w:rPr>
          <w:rStyle w:val="StyleUnderline"/>
          <w:highlight w:val="cyan"/>
        </w:rPr>
        <w:t>The</w:t>
      </w:r>
      <w:r w:rsidRPr="00467D8F">
        <w:rPr>
          <w:rStyle w:val="StyleUnderline"/>
        </w:rPr>
        <w:t xml:space="preserve"> economic </w:t>
      </w:r>
      <w:r w:rsidRPr="00B309CE">
        <w:rPr>
          <w:rStyle w:val="StyleUnderline"/>
          <w:highlight w:val="cyan"/>
        </w:rPr>
        <w:t>case for immigration</w:t>
      </w:r>
      <w:r w:rsidRPr="00467D8F">
        <w:rPr>
          <w:rStyle w:val="StyleUnderline"/>
        </w:rPr>
        <w:t xml:space="preserve"> may be attractive</w:t>
      </w:r>
      <w:r>
        <w:t>—and, for the moment at least, persuasive—</w:t>
      </w:r>
      <w:r w:rsidRPr="00467D8F">
        <w:rPr>
          <w:rStyle w:val="StyleUnderline"/>
        </w:rPr>
        <w:t xml:space="preserve">but it is essentially a </w:t>
      </w:r>
      <w:r w:rsidRPr="00467D8F">
        <w:rPr>
          <w:rStyle w:val="StyleUnderline"/>
          <w:b/>
        </w:rPr>
        <w:t>conservative argument</w:t>
      </w:r>
      <w:r w:rsidRPr="00467D8F">
        <w:rPr>
          <w:rStyle w:val="StyleUnderline"/>
        </w:rPr>
        <w:t>, s</w:t>
      </w:r>
      <w:r w:rsidRPr="00B309CE">
        <w:rPr>
          <w:rStyle w:val="StyleUnderline"/>
          <w:highlight w:val="cyan"/>
        </w:rPr>
        <w:t>uggest</w:t>
      </w:r>
      <w:r w:rsidRPr="00467D8F">
        <w:rPr>
          <w:rStyle w:val="StyleUnderline"/>
        </w:rPr>
        <w:t xml:space="preserve">ing </w:t>
      </w:r>
      <w:r w:rsidRPr="00B309CE">
        <w:rPr>
          <w:rStyle w:val="StyleUnderline"/>
          <w:highlight w:val="cyan"/>
        </w:rPr>
        <w:t>that human beings</w:t>
      </w:r>
      <w:r w:rsidRPr="00467D8F">
        <w:rPr>
          <w:rStyle w:val="StyleUnderline"/>
        </w:rPr>
        <w:t xml:space="preserve"> ought to </w:t>
      </w:r>
      <w:r w:rsidRPr="00B309CE">
        <w:rPr>
          <w:rStyle w:val="StyleUnderline"/>
          <w:highlight w:val="cyan"/>
        </w:rPr>
        <w:t>be treated in a certain manner because it generates</w:t>
      </w:r>
      <w:r w:rsidRPr="00467D8F">
        <w:rPr>
          <w:rStyle w:val="StyleUnderline"/>
        </w:rPr>
        <w:t xml:space="preserve"> </w:t>
      </w:r>
      <w:r w:rsidRPr="00B309CE">
        <w:rPr>
          <w:rStyle w:val="StyleUnderline"/>
          <w:highlight w:val="cyan"/>
        </w:rPr>
        <w:t>economic benefit</w:t>
      </w:r>
      <w:r w:rsidRPr="00467D8F">
        <w:rPr>
          <w:rStyle w:val="StyleUnderline"/>
        </w:rPr>
        <w:t xml:space="preserve">, and </w:t>
      </w:r>
      <w:r w:rsidRPr="00B309CE">
        <w:rPr>
          <w:rStyle w:val="StyleUnderline"/>
          <w:b/>
          <w:highlight w:val="cyan"/>
        </w:rPr>
        <w:t>not</w:t>
      </w:r>
      <w:r w:rsidRPr="00467D8F">
        <w:rPr>
          <w:rStyle w:val="StyleUnderline"/>
          <w:b/>
        </w:rPr>
        <w:t xml:space="preserve"> necessarily </w:t>
      </w:r>
      <w:r w:rsidRPr="00B309CE">
        <w:rPr>
          <w:rStyle w:val="StyleUnderline"/>
          <w:b/>
          <w:highlight w:val="cyan"/>
        </w:rPr>
        <w:t>because it is morally required</w:t>
      </w:r>
      <w:r>
        <w:t xml:space="preserve">. Of course, liberals don’t really want to look a gift horse in the mouth: with the political climate hostile to the humanitarian plight of even the most sympathetic of migrants, liberals are thrilled to have statistics and pie charts and suchlike to lay before a skittish American public. It isn’t every day that the right thing to do is also the rationally self-interested thing to do, and we should certainly celebrate those joyous occasions when they arise. However, </w:t>
      </w:r>
      <w:r w:rsidRPr="00B309CE">
        <w:rPr>
          <w:rStyle w:val="StyleUnderline"/>
          <w:highlight w:val="cyan"/>
        </w:rPr>
        <w:t>it’s important not to lose sight of the</w:t>
      </w:r>
      <w:r w:rsidRPr="00467D8F">
        <w:rPr>
          <w:rStyle w:val="StyleUnderline"/>
        </w:rPr>
        <w:t xml:space="preserve"> </w:t>
      </w:r>
      <w:r w:rsidRPr="00B309CE">
        <w:rPr>
          <w:rStyle w:val="StyleUnderline"/>
          <w:highlight w:val="cyan"/>
        </w:rPr>
        <w:t>moral dimension of the argument</w:t>
      </w:r>
      <w:r>
        <w:t>, and in that context there are a few questions worth asking.</w:t>
      </w:r>
    </w:p>
    <w:p w14:paraId="34A524F2" w14:textId="5EACF205" w:rsidR="00467D8F" w:rsidRPr="00467D8F" w:rsidRDefault="00467D8F" w:rsidP="00467D8F">
      <w:pPr>
        <w:rPr>
          <w:rStyle w:val="StyleUnderline"/>
          <w:b/>
        </w:rPr>
      </w:pPr>
      <w:r w:rsidRPr="00467D8F">
        <w:rPr>
          <w:rStyle w:val="StyleUnderline"/>
          <w:b/>
        </w:rPr>
        <w:t xml:space="preserve">1. </w:t>
      </w:r>
      <w:r w:rsidRPr="00B309CE">
        <w:rPr>
          <w:rStyle w:val="StyleUnderline"/>
          <w:b/>
          <w:highlight w:val="cyan"/>
        </w:rPr>
        <w:t>What about immigrants who aren’t potential job creators</w:t>
      </w:r>
      <w:r w:rsidRPr="00467D8F">
        <w:rPr>
          <w:rStyle w:val="StyleUnderline"/>
          <w:b/>
        </w:rPr>
        <w:t xml:space="preserve">? </w:t>
      </w:r>
    </w:p>
    <w:p w14:paraId="3AD3B80E" w14:textId="77777777" w:rsidR="00467D8F" w:rsidRPr="00467D8F" w:rsidRDefault="00467D8F" w:rsidP="00467D8F">
      <w:pPr>
        <w:rPr>
          <w:rStyle w:val="StyleUnderline"/>
        </w:rPr>
      </w:pPr>
      <w:r w:rsidRPr="00467D8F">
        <w:rPr>
          <w:rStyle w:val="StyleUnderline"/>
        </w:rPr>
        <w:t>Should borders only be opened for immigrants who are</w:t>
      </w:r>
      <w:r>
        <w:t xml:space="preserve"> likely to be </w:t>
      </w:r>
      <w:r w:rsidRPr="00467D8F">
        <w:rPr>
          <w:rStyle w:val="StyleUnderline"/>
        </w:rPr>
        <w:t xml:space="preserve">economically successful? What about </w:t>
      </w:r>
      <w:r w:rsidRPr="00B309CE">
        <w:rPr>
          <w:rStyle w:val="StyleUnderline"/>
          <w:highlight w:val="cyan"/>
        </w:rPr>
        <w:t>people who</w:t>
      </w:r>
      <w:r w:rsidRPr="00467D8F">
        <w:rPr>
          <w:rStyle w:val="StyleUnderline"/>
        </w:rPr>
        <w:t xml:space="preserve"> </w:t>
      </w:r>
      <w:r w:rsidRPr="00B309CE">
        <w:rPr>
          <w:rStyle w:val="StyleUnderline"/>
          <w:highlight w:val="cyan"/>
        </w:rPr>
        <w:t>are too sick to work?</w:t>
      </w:r>
      <w:r w:rsidRPr="00467D8F">
        <w:rPr>
          <w:rStyle w:val="StyleUnderline"/>
        </w:rPr>
        <w:t xml:space="preserve"> </w:t>
      </w:r>
      <w:r w:rsidRPr="00B309CE">
        <w:rPr>
          <w:rStyle w:val="StyleUnderline"/>
          <w:highlight w:val="cyan"/>
        </w:rPr>
        <w:t>Too old</w:t>
      </w:r>
      <w:r w:rsidRPr="00467D8F">
        <w:rPr>
          <w:rStyle w:val="StyleUnderline"/>
        </w:rPr>
        <w:t xml:space="preserve"> to reenter the workforce? What about people </w:t>
      </w:r>
      <w:r w:rsidRPr="00B309CE">
        <w:rPr>
          <w:rStyle w:val="StyleUnderline"/>
          <w:highlight w:val="cyan"/>
        </w:rPr>
        <w:t>suffering from trauma and PTSD</w:t>
      </w:r>
      <w:r w:rsidRPr="00467D8F">
        <w:rPr>
          <w:rStyle w:val="StyleUnderline"/>
        </w:rPr>
        <w:t>,</w:t>
      </w:r>
      <w:r>
        <w:t xml:space="preserve"> multiplied a thousandfold by culture shock and the incredible intellectual labor of mastering a new language? </w:t>
      </w:r>
      <w:r w:rsidRPr="00467D8F">
        <w:rPr>
          <w:rStyle w:val="StyleUnderline"/>
        </w:rPr>
        <w:t>The economic argument surely doesn’t hold for these</w:t>
      </w:r>
      <w:r>
        <w:t xml:space="preserve"> vulnerable </w:t>
      </w:r>
      <w:r w:rsidRPr="00467D8F">
        <w:rPr>
          <w:rStyle w:val="StyleUnderline"/>
        </w:rPr>
        <w:t>individuals</w:t>
      </w:r>
      <w:r>
        <w:t xml:space="preserve">, but </w:t>
      </w:r>
      <w:r w:rsidRPr="00B309CE">
        <w:rPr>
          <w:rStyle w:val="StyleUnderline"/>
          <w:highlight w:val="cyan"/>
        </w:rPr>
        <w:t>the idea of turning back certain classes of people at the border as “undesirables” should</w:t>
      </w:r>
      <w:r w:rsidRPr="00467D8F">
        <w:rPr>
          <w:rStyle w:val="StyleUnderline"/>
        </w:rPr>
        <w:t xml:space="preserve"> rightly </w:t>
      </w:r>
      <w:r w:rsidRPr="00B309CE">
        <w:rPr>
          <w:rStyle w:val="StyleUnderline"/>
          <w:highlight w:val="cyan"/>
        </w:rPr>
        <w:t>make us feel queasy</w:t>
      </w:r>
      <w:r>
        <w:t xml:space="preserve">. Our current system already operates this way; high-skilled workers can get visas far more easily, and business owners who promise to create jobs can get fast-tracked approval. But </w:t>
      </w:r>
      <w:r w:rsidRPr="00467D8F">
        <w:rPr>
          <w:rStyle w:val="StyleUnderline"/>
        </w:rPr>
        <w:t xml:space="preserve">the </w:t>
      </w:r>
      <w:r w:rsidRPr="00B309CE">
        <w:rPr>
          <w:rStyle w:val="StyleUnderline"/>
          <w:highlight w:val="cyan"/>
        </w:rPr>
        <w:t>people who</w:t>
      </w:r>
      <w:r w:rsidRPr="00467D8F">
        <w:rPr>
          <w:rStyle w:val="StyleUnderline"/>
        </w:rPr>
        <w:t xml:space="preserve"> are </w:t>
      </w:r>
      <w:r w:rsidRPr="00B309CE">
        <w:rPr>
          <w:rStyle w:val="StyleUnderline"/>
          <w:highlight w:val="cyan"/>
        </w:rPr>
        <w:t>most desperately</w:t>
      </w:r>
      <w:r w:rsidRPr="00467D8F">
        <w:rPr>
          <w:rStyle w:val="StyleUnderline"/>
        </w:rPr>
        <w:t xml:space="preserve"> in </w:t>
      </w:r>
      <w:r w:rsidRPr="00B309CE">
        <w:rPr>
          <w:rStyle w:val="StyleUnderline"/>
          <w:highlight w:val="cyan"/>
        </w:rPr>
        <w:t>need</w:t>
      </w:r>
      <w:r w:rsidRPr="00467D8F">
        <w:rPr>
          <w:rStyle w:val="StyleUnderline"/>
        </w:rPr>
        <w:t xml:space="preserve"> of </w:t>
      </w:r>
      <w:r w:rsidRPr="00B309CE">
        <w:rPr>
          <w:rStyle w:val="StyleUnderline"/>
          <w:highlight w:val="cyan"/>
        </w:rPr>
        <w:t>being admitted</w:t>
      </w:r>
      <w:r w:rsidRPr="00467D8F">
        <w:rPr>
          <w:rStyle w:val="StyleUnderline"/>
        </w:rPr>
        <w:t xml:space="preserve"> may </w:t>
      </w:r>
      <w:r w:rsidRPr="00B309CE">
        <w:rPr>
          <w:rStyle w:val="StyleUnderline"/>
          <w:highlight w:val="cyan"/>
        </w:rPr>
        <w:t>often be the people who are the least “productive</w:t>
      </w:r>
      <w:r w:rsidRPr="00467D8F">
        <w:rPr>
          <w:rStyle w:val="StyleUnderline"/>
        </w:rPr>
        <w:t>.”</w:t>
      </w:r>
      <w:r>
        <w:t xml:space="preserve"> Are those people less deserving of the freedom to move from place to place? </w:t>
      </w:r>
      <w:r w:rsidRPr="00B309CE">
        <w:rPr>
          <w:rStyle w:val="StyleUnderline"/>
          <w:highlight w:val="cyan"/>
        </w:rPr>
        <w:t>If pro-immigration</w:t>
      </w:r>
      <w:r w:rsidRPr="00467D8F">
        <w:rPr>
          <w:rStyle w:val="StyleUnderline"/>
        </w:rPr>
        <w:t xml:space="preserve"> </w:t>
      </w:r>
      <w:r w:rsidRPr="00B309CE">
        <w:rPr>
          <w:rStyle w:val="StyleUnderline"/>
          <w:highlight w:val="cyan"/>
        </w:rPr>
        <w:t>advocates make the</w:t>
      </w:r>
      <w:r w:rsidRPr="00467D8F">
        <w:rPr>
          <w:rStyle w:val="StyleUnderline"/>
        </w:rPr>
        <w:t xml:space="preserve"> </w:t>
      </w:r>
      <w:r w:rsidRPr="00B309CE">
        <w:rPr>
          <w:rStyle w:val="StyleUnderline"/>
          <w:highlight w:val="cyan"/>
        </w:rPr>
        <w:t>argument</w:t>
      </w:r>
      <w:r w:rsidRPr="00467D8F">
        <w:rPr>
          <w:rStyle w:val="StyleUnderline"/>
        </w:rPr>
        <w:t xml:space="preserve"> that </w:t>
      </w:r>
      <w:r w:rsidRPr="00B309CE">
        <w:rPr>
          <w:rStyle w:val="StyleUnderline"/>
          <w:highlight w:val="cyan"/>
        </w:rPr>
        <w:t xml:space="preserve">immigrants should be admitted because they make excellent workers, </w:t>
      </w:r>
      <w:r w:rsidRPr="00B309CE">
        <w:rPr>
          <w:rStyle w:val="StyleUnderline"/>
          <w:b/>
          <w:highlight w:val="cyan"/>
        </w:rPr>
        <w:t>they</w:t>
      </w:r>
      <w:r w:rsidRPr="00467D8F">
        <w:rPr>
          <w:rStyle w:val="StyleUnderline"/>
          <w:b/>
        </w:rPr>
        <w:t xml:space="preserve"> risk </w:t>
      </w:r>
      <w:r w:rsidRPr="00B309CE">
        <w:rPr>
          <w:rStyle w:val="StyleUnderline"/>
          <w:b/>
          <w:highlight w:val="cyan"/>
        </w:rPr>
        <w:t>endors</w:t>
      </w:r>
      <w:r w:rsidRPr="00467D8F">
        <w:rPr>
          <w:rStyle w:val="StyleUnderline"/>
          <w:b/>
        </w:rPr>
        <w:t xml:space="preserve">ing </w:t>
      </w:r>
      <w:r w:rsidRPr="00B309CE">
        <w:rPr>
          <w:rStyle w:val="StyleUnderline"/>
          <w:b/>
          <w:highlight w:val="cyan"/>
        </w:rPr>
        <w:t>the arg</w:t>
      </w:r>
      <w:r w:rsidRPr="00467D8F">
        <w:rPr>
          <w:rStyle w:val="StyleUnderline"/>
          <w:b/>
        </w:rPr>
        <w:t xml:space="preserve">ument </w:t>
      </w:r>
      <w:r w:rsidRPr="00B309CE">
        <w:rPr>
          <w:rStyle w:val="StyleUnderline"/>
          <w:b/>
          <w:highlight w:val="cyan"/>
        </w:rPr>
        <w:t>that immigrants who aren’t</w:t>
      </w:r>
      <w:r w:rsidRPr="00467D8F">
        <w:rPr>
          <w:rStyle w:val="StyleUnderline"/>
          <w:b/>
        </w:rPr>
        <w:t xml:space="preserve"> excellent workers </w:t>
      </w:r>
      <w:r w:rsidRPr="00B309CE">
        <w:rPr>
          <w:rStyle w:val="StyleUnderline"/>
          <w:b/>
          <w:highlight w:val="cyan"/>
        </w:rPr>
        <w:t>shouldn’t be admitted</w:t>
      </w:r>
      <w:r w:rsidRPr="00467D8F">
        <w:rPr>
          <w:rStyle w:val="StyleUnderline"/>
        </w:rPr>
        <w:t>.</w:t>
      </w:r>
    </w:p>
    <w:p w14:paraId="77679094" w14:textId="21426393" w:rsidR="00467D8F" w:rsidRDefault="00467D8F" w:rsidP="00467D8F">
      <w:r>
        <w:t xml:space="preserve">2. Are immigrants really only doing “jobs that Americans don’t want to do”? </w:t>
      </w:r>
    </w:p>
    <w:p w14:paraId="08E0F678" w14:textId="77777777" w:rsidR="00467D8F" w:rsidRDefault="00467D8F" w:rsidP="00467D8F">
      <w:r>
        <w:t>Even if immigration grows the economy overall, it’s possible that those benefits come with costs to people who are extremely vulnerable, and already suffering from extreme structural disadvantages. Among certain categories of low-income workers, immigration may well depress wages and increase competition for jobs. It’s not unreasonable to think that sometimes immigrants and native-born workers do in fact compete for the same jobs. That doesn’t create a moral justification for restricting immigration; native-born workers don’t “deserve” jobs more than immigrants. But it means being honest about the fact that immigrants may displace certain workers.</w:t>
      </w:r>
    </w:p>
    <w:p w14:paraId="31D02D1A" w14:textId="369E9F6F" w:rsidR="00467D8F" w:rsidRDefault="00467D8F" w:rsidP="00467D8F">
      <w:r>
        <w:t xml:space="preserve">3. If Immigrants are doing jobs that Americans won’t do, why is that? </w:t>
      </w:r>
    </w:p>
    <w:p w14:paraId="33D92678" w14:textId="77777777" w:rsidR="00467D8F" w:rsidRDefault="00467D8F" w:rsidP="00467D8F">
      <w:r>
        <w:t>But perhaps immigrants are mostly only doing jobs that Americans don’t want to do. If that’s the case, though, it is because those jobs are so degrading, dangerous, and poorly-compensated that no legally-resident individual would take them. In those cases, employers are paying so little that the positions can only be filled by someone with no work authorization, in desperate need of money and in constant fear of deportation. If there’s a job that native-born Americans literally will not do, it’s probably a job that shouldn’t exist in the first place. The jobs in question are often unsafe. Workers have no bargaining power, and can easily have their wages stolen by employers. Agricultural work, for example, is one of those jobs that native-born Americans supposedly refuse. But that’s because those who work in fields across the country—including children—work punishing hours, are exposed to dangerous pesticides, and are paid pittances for their hard labor. The construction industry, too, has notoriously lax safety standards on work sites with immigrant laborers. In New York City, the skyscraper construction boom has coincided with a 53% increase in injuries, including dozens of fatalities, mostly among undocumented immigrants. (Companies have found that simply paying the OSHA fines is more cost-effective than improving worker safety.)  Is this something to celebrate? Is is something that can even be tacitly accepted as a necessary premise of an economic system? The “jobs Americans won’t do” line has become a key part of the pro-immigration argument, yet it endorses a situation that runs contrary to basic liberal principles of justice. Don’t we want these jobs to get better? Don’t we want them to be well-paid, secure, and humane? But in that case, they would become the sort of jobs Americans would be perfectly happy to do. Will we then have scuppered a major argument for immigration? Anyone who makes the “jobs Americans won’t do” case is implicitly defending a system of morally reprehensible, exploitative labor.</w:t>
      </w:r>
    </w:p>
    <w:p w14:paraId="58B5922D" w14:textId="16BFA93B" w:rsidR="00467D8F" w:rsidRPr="00467D8F" w:rsidRDefault="00467D8F" w:rsidP="00467D8F">
      <w:pPr>
        <w:rPr>
          <w:rStyle w:val="StyleUnderline"/>
          <w:b/>
        </w:rPr>
      </w:pPr>
      <w:r w:rsidRPr="00467D8F">
        <w:rPr>
          <w:rStyle w:val="StyleUnderline"/>
          <w:b/>
        </w:rPr>
        <w:t xml:space="preserve">4. What if immigration fails to grow the economy? </w:t>
      </w:r>
    </w:p>
    <w:p w14:paraId="6EB64EE5" w14:textId="77777777" w:rsidR="00467D8F" w:rsidRPr="00467D8F" w:rsidRDefault="00467D8F" w:rsidP="00467D8F">
      <w:pPr>
        <w:rPr>
          <w:rStyle w:val="StyleUnderline"/>
          <w:b/>
        </w:rPr>
      </w:pPr>
      <w:r w:rsidRPr="00467D8F">
        <w:rPr>
          <w:rStyle w:val="StyleUnderline"/>
        </w:rPr>
        <w:t xml:space="preserve">What </w:t>
      </w:r>
      <w:r w:rsidRPr="00B309CE">
        <w:rPr>
          <w:rStyle w:val="StyleUnderline"/>
          <w:highlight w:val="cyan"/>
        </w:rPr>
        <w:t>if</w:t>
      </w:r>
      <w:r w:rsidRPr="00B309CE">
        <w:rPr>
          <w:highlight w:val="cyan"/>
        </w:rPr>
        <w:t>,</w:t>
      </w:r>
      <w:r>
        <w:t xml:space="preserve"> as a result of instituting better worker protections, or simply as a result of a variety of economic and social factors, </w:t>
      </w:r>
      <w:r w:rsidRPr="00B309CE">
        <w:rPr>
          <w:rStyle w:val="StyleUnderline"/>
          <w:highlight w:val="cyan"/>
        </w:rPr>
        <w:t>immigration ceases to have positive</w:t>
      </w:r>
      <w:r w:rsidRPr="00467D8F">
        <w:rPr>
          <w:rStyle w:val="StyleUnderline"/>
        </w:rPr>
        <w:t xml:space="preserve"> economic </w:t>
      </w:r>
      <w:r w:rsidRPr="00B309CE">
        <w:rPr>
          <w:rStyle w:val="StyleUnderline"/>
          <w:highlight w:val="cyan"/>
        </w:rPr>
        <w:t>effects</w:t>
      </w:r>
      <w:r w:rsidRPr="00467D8F">
        <w:rPr>
          <w:rStyle w:val="StyleUnderline"/>
        </w:rPr>
        <w:t>? What if it has no economic effect</w:t>
      </w:r>
      <w:r>
        <w:t xml:space="preserve">, or someone can produce statistics showing that it is having a negative effect? </w:t>
      </w:r>
      <w:r w:rsidRPr="00B309CE">
        <w:rPr>
          <w:rStyle w:val="StyleUnderline"/>
          <w:highlight w:val="cyan"/>
        </w:rPr>
        <w:t>Do we</w:t>
      </w:r>
      <w:r w:rsidRPr="00B309CE">
        <w:rPr>
          <w:highlight w:val="cyan"/>
        </w:rPr>
        <w:t>,</w:t>
      </w:r>
      <w:r>
        <w:t xml:space="preserve"> at that point, </w:t>
      </w:r>
      <w:r w:rsidRPr="00B309CE">
        <w:rPr>
          <w:rStyle w:val="StyleUnderline"/>
          <w:highlight w:val="cyan"/>
        </w:rPr>
        <w:t>stop</w:t>
      </w:r>
      <w:r w:rsidRPr="00467D8F">
        <w:rPr>
          <w:rStyle w:val="StyleUnderline"/>
        </w:rPr>
        <w:t xml:space="preserve"> allowing </w:t>
      </w:r>
      <w:r w:rsidRPr="00B309CE">
        <w:rPr>
          <w:rStyle w:val="StyleUnderline"/>
          <w:highlight w:val="cyan"/>
        </w:rPr>
        <w:t>immigration? Do we</w:t>
      </w:r>
      <w:r w:rsidRPr="00467D8F">
        <w:rPr>
          <w:rStyle w:val="StyleUnderline"/>
        </w:rPr>
        <w:t xml:space="preserve"> </w:t>
      </w:r>
      <w:r w:rsidRPr="00B309CE">
        <w:rPr>
          <w:rStyle w:val="StyleUnderline"/>
          <w:highlight w:val="cyan"/>
        </w:rPr>
        <w:t xml:space="preserve">have a </w:t>
      </w:r>
      <w:r w:rsidRPr="00B309CE">
        <w:rPr>
          <w:rStyle w:val="StyleUnderline"/>
          <w:b/>
          <w:highlight w:val="cyan"/>
        </w:rPr>
        <w:t>global caste system</w:t>
      </w:r>
      <w:r w:rsidRPr="00467D8F">
        <w:rPr>
          <w:rStyle w:val="StyleUnderline"/>
        </w:rPr>
        <w:t xml:space="preserve">, </w:t>
      </w:r>
      <w:r w:rsidRPr="00B309CE">
        <w:rPr>
          <w:rStyle w:val="StyleUnderline"/>
          <w:highlight w:val="cyan"/>
        </w:rPr>
        <w:t>in which people can enter</w:t>
      </w:r>
      <w:r w:rsidRPr="00467D8F">
        <w:rPr>
          <w:rStyle w:val="StyleUnderline"/>
        </w:rPr>
        <w:t xml:space="preserve"> the U.S. </w:t>
      </w:r>
      <w:r w:rsidRPr="00B309CE">
        <w:rPr>
          <w:rStyle w:val="StyleUnderline"/>
          <w:highlight w:val="cyan"/>
        </w:rPr>
        <w:t>only to the extent</w:t>
      </w:r>
      <w:r w:rsidRPr="00467D8F">
        <w:rPr>
          <w:rStyle w:val="StyleUnderline"/>
        </w:rPr>
        <w:t xml:space="preserve"> that </w:t>
      </w:r>
      <w:r w:rsidRPr="00B309CE">
        <w:rPr>
          <w:rStyle w:val="StyleUnderline"/>
          <w:highlight w:val="cyan"/>
        </w:rPr>
        <w:t>they generate benefits for Americans</w:t>
      </w:r>
      <w:r>
        <w:t xml:space="preserve"> who happened to have resided there from an earlier date</w:t>
      </w:r>
      <w:r w:rsidRPr="00B309CE">
        <w:rPr>
          <w:highlight w:val="cyan"/>
        </w:rPr>
        <w:t>?</w:t>
      </w:r>
      <w:r>
        <w:t xml:space="preserve"> Of course, </w:t>
      </w:r>
      <w:r w:rsidRPr="00467D8F">
        <w:rPr>
          <w:rStyle w:val="StyleUnderline"/>
        </w:rPr>
        <w:t>immigration may well be an economic boon. But one can conceive of a situation in which it isn’t</w:t>
      </w:r>
      <w:r>
        <w:t xml:space="preserve"> (</w:t>
      </w:r>
      <w:r w:rsidRPr="00467D8F">
        <w:rPr>
          <w:rStyle w:val="StyleUnderline"/>
        </w:rPr>
        <w:t>if immigrants were poor and depended heavily on government services, and were unable to find jobs, for instance</w:t>
      </w:r>
      <w:r>
        <w:t xml:space="preserve">). </w:t>
      </w:r>
      <w:r w:rsidRPr="00B309CE">
        <w:rPr>
          <w:rStyle w:val="StyleUnderline"/>
          <w:highlight w:val="cyan"/>
        </w:rPr>
        <w:t>If the arg</w:t>
      </w:r>
      <w:r w:rsidRPr="00467D8F">
        <w:rPr>
          <w:rStyle w:val="StyleUnderline"/>
        </w:rPr>
        <w:t xml:space="preserve">ument </w:t>
      </w:r>
      <w:r w:rsidRPr="00B309CE">
        <w:rPr>
          <w:rStyle w:val="StyleUnderline"/>
          <w:highlight w:val="cyan"/>
        </w:rPr>
        <w:t>for immigration is</w:t>
      </w:r>
      <w:r w:rsidRPr="00467D8F">
        <w:rPr>
          <w:rStyle w:val="StyleUnderline"/>
        </w:rPr>
        <w:t xml:space="preserve"> an </w:t>
      </w:r>
      <w:r w:rsidRPr="00B309CE">
        <w:rPr>
          <w:rStyle w:val="StyleUnderline"/>
          <w:highlight w:val="cyan"/>
        </w:rPr>
        <w:t>economic</w:t>
      </w:r>
      <w:r w:rsidRPr="00467D8F">
        <w:rPr>
          <w:rStyle w:val="StyleUnderline"/>
        </w:rPr>
        <w:t xml:space="preserve"> one, </w:t>
      </w:r>
      <w:r w:rsidRPr="00B309CE">
        <w:rPr>
          <w:rStyle w:val="StyleUnderline"/>
          <w:highlight w:val="cyan"/>
        </w:rPr>
        <w:t>then</w:t>
      </w:r>
      <w:r w:rsidRPr="00467D8F">
        <w:rPr>
          <w:rStyle w:val="StyleUnderline"/>
        </w:rPr>
        <w:t xml:space="preserve"> pro-</w:t>
      </w:r>
      <w:r w:rsidRPr="00B309CE">
        <w:rPr>
          <w:rStyle w:val="StyleUnderline"/>
          <w:highlight w:val="cyan"/>
        </w:rPr>
        <w:t>immigration activists need to be certain</w:t>
      </w:r>
      <w:r w:rsidRPr="00467D8F">
        <w:rPr>
          <w:rStyle w:val="StyleUnderline"/>
        </w:rPr>
        <w:t xml:space="preserve"> that </w:t>
      </w:r>
      <w:r w:rsidRPr="00B309CE">
        <w:rPr>
          <w:rStyle w:val="StyleUnderline"/>
          <w:highlight w:val="cyan"/>
        </w:rPr>
        <w:t>immigration will never have an economic cost</w:t>
      </w:r>
      <w:r w:rsidRPr="00467D8F">
        <w:rPr>
          <w:rStyle w:val="StyleUnderline"/>
        </w:rPr>
        <w:t>. The left has something to learn from</w:t>
      </w:r>
      <w:r>
        <w:t xml:space="preserve"> the </w:t>
      </w:r>
      <w:r w:rsidRPr="00467D8F">
        <w:rPr>
          <w:rStyle w:val="StyleUnderline"/>
          <w:b/>
        </w:rPr>
        <w:t>moral clarity</w:t>
      </w:r>
      <w:r>
        <w:t xml:space="preserve"> of the libertarian case for immigration, which asserts that human beings simply have a natural right to migrate freely. </w:t>
      </w:r>
      <w:r w:rsidRPr="00B309CE">
        <w:rPr>
          <w:rStyle w:val="StyleUnderline"/>
          <w:b/>
          <w:highlight w:val="cyan"/>
        </w:rPr>
        <w:t>The moral argument is far more robust</w:t>
      </w:r>
      <w:r w:rsidRPr="00467D8F">
        <w:rPr>
          <w:rStyle w:val="StyleUnderline"/>
          <w:b/>
        </w:rPr>
        <w:t xml:space="preserve"> than the economic one</w:t>
      </w:r>
      <w:r w:rsidRPr="00467D8F">
        <w:rPr>
          <w:rStyle w:val="StyleUnderline"/>
        </w:rPr>
        <w:t xml:space="preserve">, because </w:t>
      </w:r>
      <w:r w:rsidRPr="00B309CE">
        <w:rPr>
          <w:rStyle w:val="StyleUnderline"/>
          <w:highlight w:val="cyan"/>
        </w:rPr>
        <w:t>it is true universally regardless</w:t>
      </w:r>
      <w:r w:rsidRPr="00467D8F">
        <w:rPr>
          <w:rStyle w:val="StyleUnderline"/>
        </w:rPr>
        <w:t xml:space="preserve"> </w:t>
      </w:r>
      <w:r w:rsidRPr="00B309CE">
        <w:rPr>
          <w:rStyle w:val="StyleUnderline"/>
        </w:rPr>
        <w:t>of</w:t>
      </w:r>
      <w:r w:rsidRPr="00467D8F">
        <w:rPr>
          <w:rStyle w:val="StyleUnderline"/>
        </w:rPr>
        <w:t xml:space="preserve"> changing </w:t>
      </w:r>
      <w:r w:rsidRPr="00B309CE">
        <w:rPr>
          <w:rStyle w:val="StyleUnderline"/>
        </w:rPr>
        <w:t>economic conditions</w:t>
      </w:r>
      <w:r>
        <w:t xml:space="preserve">. One doesn’t need to prove that immigrants grow the GDP or that they will never compete for the same jobs as Americans. </w:t>
      </w:r>
      <w:r w:rsidRPr="00467D8F">
        <w:rPr>
          <w:rStyle w:val="StyleUnderline"/>
        </w:rPr>
        <w:t xml:space="preserve">The better point is that there is no good moral reason for putting up walls and keeping people out. And </w:t>
      </w:r>
      <w:r w:rsidRPr="00B309CE">
        <w:rPr>
          <w:rStyle w:val="StyleUnderline"/>
          <w:highlight w:val="cyan"/>
        </w:rPr>
        <w:t>just as Americans feel entitled to</w:t>
      </w:r>
      <w:r w:rsidRPr="00467D8F">
        <w:rPr>
          <w:rStyle w:val="StyleUnderline"/>
        </w:rPr>
        <w:t xml:space="preserve"> the </w:t>
      </w:r>
      <w:r w:rsidRPr="00B309CE">
        <w:rPr>
          <w:rStyle w:val="StyleUnderline"/>
          <w:highlight w:val="cyan"/>
        </w:rPr>
        <w:t>freedom</w:t>
      </w:r>
      <w:r>
        <w:t xml:space="preserve"> to go anywhere in the world they please (and would be surprised to be turned away at a border), </w:t>
      </w:r>
      <w:r w:rsidRPr="00467D8F">
        <w:rPr>
          <w:rStyle w:val="StyleUnderline"/>
        </w:rPr>
        <w:t xml:space="preserve">so </w:t>
      </w:r>
      <w:r w:rsidRPr="00B309CE">
        <w:rPr>
          <w:rStyle w:val="StyleUnderline"/>
          <w:highlight w:val="cyan"/>
        </w:rPr>
        <w:t>everyone</w:t>
      </w:r>
      <w:r w:rsidRPr="00467D8F">
        <w:rPr>
          <w:rStyle w:val="StyleUnderline"/>
        </w:rPr>
        <w:t xml:space="preserve"> </w:t>
      </w:r>
      <w:r w:rsidRPr="00B309CE">
        <w:rPr>
          <w:rStyle w:val="StyleUnderline"/>
          <w:highlight w:val="cyan"/>
        </w:rPr>
        <w:t>else should be granted the same</w:t>
      </w:r>
      <w:r w:rsidRPr="00467D8F">
        <w:rPr>
          <w:rStyle w:val="StyleUnderline"/>
        </w:rPr>
        <w:t xml:space="preserve"> basic </w:t>
      </w:r>
      <w:r w:rsidRPr="00B309CE">
        <w:rPr>
          <w:rStyle w:val="StyleUnderline"/>
          <w:highlight w:val="cyan"/>
        </w:rPr>
        <w:t>entitlement</w:t>
      </w:r>
      <w:r w:rsidRPr="00467D8F">
        <w:rPr>
          <w:rStyle w:val="StyleUnderline"/>
        </w:rPr>
        <w:t xml:space="preserve">. </w:t>
      </w:r>
      <w:r w:rsidRPr="00B309CE">
        <w:rPr>
          <w:rStyle w:val="StyleUnderline"/>
          <w:highlight w:val="cyan"/>
        </w:rPr>
        <w:t>It’s</w:t>
      </w:r>
      <w:r>
        <w:t xml:space="preserve"> also </w:t>
      </w:r>
      <w:r w:rsidRPr="00B309CE">
        <w:rPr>
          <w:rStyle w:val="StyleUnderline"/>
          <w:highlight w:val="cyan"/>
        </w:rPr>
        <w:t xml:space="preserve">worth emphasizing the </w:t>
      </w:r>
      <w:r w:rsidRPr="00B309CE">
        <w:rPr>
          <w:rStyle w:val="StyleUnderline"/>
          <w:b/>
          <w:highlight w:val="cyan"/>
        </w:rPr>
        <w:t>inherent arbitrariness of</w:t>
      </w:r>
      <w:r w:rsidRPr="00467D8F">
        <w:rPr>
          <w:rStyle w:val="StyleUnderline"/>
          <w:b/>
        </w:rPr>
        <w:t xml:space="preserve"> </w:t>
      </w:r>
      <w:r w:rsidRPr="00B309CE">
        <w:rPr>
          <w:rStyle w:val="StyleUnderline"/>
          <w:b/>
          <w:highlight w:val="cyan"/>
        </w:rPr>
        <w:t>global inequality</w:t>
      </w:r>
      <w:r w:rsidRPr="00467D8F">
        <w:rPr>
          <w:rStyle w:val="StyleUnderline"/>
        </w:rPr>
        <w:t xml:space="preserve">. Given that the earth’s resources are unevenly apportioned, and people’s life circumstances depend on the geographic accident of their birth, </w:t>
      </w:r>
      <w:r w:rsidRPr="005B45D2">
        <w:rPr>
          <w:rStyle w:val="StyleUnderline"/>
          <w:highlight w:val="cyan"/>
        </w:rPr>
        <w:t xml:space="preserve">shouldn’t we understand this to be a </w:t>
      </w:r>
      <w:r w:rsidRPr="005B45D2">
        <w:rPr>
          <w:rStyle w:val="StyleUnderline"/>
          <w:b/>
          <w:highlight w:val="cyan"/>
        </w:rPr>
        <w:t>moral evil</w:t>
      </w:r>
      <w:r>
        <w:t xml:space="preserve">, and strive to correct it where we can?  Perhaps </w:t>
      </w:r>
      <w:r w:rsidRPr="005B45D2">
        <w:rPr>
          <w:rStyle w:val="StyleUnderline"/>
          <w:highlight w:val="cyan"/>
        </w:rPr>
        <w:t>such arguments</w:t>
      </w:r>
      <w:r>
        <w:t xml:space="preserve"> will fail to persuade. But they </w:t>
      </w:r>
      <w:r w:rsidRPr="005B45D2">
        <w:rPr>
          <w:rStyle w:val="StyleUnderline"/>
          <w:highlight w:val="cyan"/>
        </w:rPr>
        <w:t xml:space="preserve">are </w:t>
      </w:r>
      <w:r w:rsidRPr="005B45D2">
        <w:rPr>
          <w:rStyle w:val="StyleUnderline"/>
          <w:b/>
          <w:highlight w:val="cyan"/>
        </w:rPr>
        <w:t>far more</w:t>
      </w:r>
      <w:r w:rsidRPr="00467D8F">
        <w:rPr>
          <w:rStyle w:val="StyleUnderline"/>
          <w:b/>
        </w:rPr>
        <w:t xml:space="preserve"> sound, and ultimately, far more </w:t>
      </w:r>
      <w:r w:rsidRPr="005B45D2">
        <w:rPr>
          <w:rStyle w:val="StyleUnderline"/>
          <w:b/>
          <w:highlight w:val="cyan"/>
        </w:rPr>
        <w:t>honest.</w:t>
      </w:r>
      <w:r w:rsidRPr="00467D8F">
        <w:rPr>
          <w:rStyle w:val="StyleUnderline"/>
          <w:b/>
        </w:rPr>
        <w:t xml:space="preserve"> </w:t>
      </w:r>
      <w:r w:rsidRPr="005B45D2">
        <w:rPr>
          <w:rStyle w:val="StyleUnderline"/>
          <w:b/>
          <w:highlight w:val="cyan"/>
        </w:rPr>
        <w:t>Increased immigration should be allowed because it is morally right, not</w:t>
      </w:r>
      <w:r w:rsidRPr="00467D8F">
        <w:rPr>
          <w:rStyle w:val="StyleUnderline"/>
          <w:b/>
        </w:rPr>
        <w:t xml:space="preserve"> </w:t>
      </w:r>
      <w:r w:rsidRPr="005B45D2">
        <w:rPr>
          <w:rStyle w:val="StyleUnderline"/>
          <w:b/>
          <w:highlight w:val="cyan"/>
        </w:rPr>
        <w:t>because it is in our</w:t>
      </w:r>
      <w:r w:rsidRPr="00467D8F">
        <w:rPr>
          <w:rStyle w:val="StyleUnderline"/>
          <w:b/>
        </w:rPr>
        <w:t xml:space="preserve"> narrow </w:t>
      </w:r>
      <w:r w:rsidRPr="005B45D2">
        <w:rPr>
          <w:rStyle w:val="StyleUnderline"/>
          <w:b/>
          <w:highlight w:val="cyan"/>
        </w:rPr>
        <w:t>economic self-interest</w:t>
      </w:r>
      <w:r w:rsidRPr="00467D8F">
        <w:rPr>
          <w:rStyle w:val="StyleUnderline"/>
          <w:b/>
        </w:rPr>
        <w:t>.</w:t>
      </w:r>
    </w:p>
    <w:p w14:paraId="004C865B" w14:textId="77777777" w:rsidR="009F3D38" w:rsidRDefault="009F3D38" w:rsidP="009F3D38">
      <w:pPr>
        <w:pStyle w:val="Heading3"/>
      </w:pPr>
      <w:r>
        <w:t xml:space="preserve">2nc critique prior </w:t>
      </w:r>
    </w:p>
    <w:p w14:paraId="12CAF69A" w14:textId="77777777" w:rsidR="009F3D38" w:rsidRPr="00A621A9" w:rsidRDefault="009F3D38" w:rsidP="009F3D38">
      <w:pPr>
        <w:pStyle w:val="Heading4"/>
      </w:pPr>
      <w:r w:rsidRPr="00A621A9">
        <w:t xml:space="preserve">The 1AC’s political-economy intersubjectively constitutes reality. Class and racial positioning produces our sense that the 1AC is self-evident.  </w:t>
      </w:r>
    </w:p>
    <w:p w14:paraId="0F632580" w14:textId="77777777" w:rsidR="009F3D38" w:rsidRPr="00A621A9" w:rsidRDefault="009F3D38" w:rsidP="009F3D38">
      <w:r>
        <w:rPr>
          <w:b/>
        </w:rPr>
        <w:t xml:space="preserve">Tooze 00 </w:t>
      </w:r>
      <w:r w:rsidRPr="00F167E0">
        <w:t xml:space="preserve">Roger Tooze Frmr Prf @ London School of Economics in Strange Power Eds. Thomas Lawton, James Rosenau and Amy Verdun </w:t>
      </w:r>
    </w:p>
    <w:p w14:paraId="69A26024" w14:textId="77777777" w:rsidR="009F3D38" w:rsidRPr="00BB5C9B" w:rsidRDefault="009F3D38" w:rsidP="009F3D38">
      <w:r w:rsidRPr="00BB5C9B">
        <w:t xml:space="preserve">From this critical conceptioni of ideology it is clear that </w:t>
      </w:r>
      <w:r w:rsidRPr="00BB5C9B">
        <w:rPr>
          <w:rFonts w:cs="Arial"/>
          <w:bCs/>
          <w:szCs w:val="26"/>
          <w:u w:val="single"/>
        </w:rPr>
        <w:t xml:space="preserve">the process of </w:t>
      </w:r>
      <w:r w:rsidRPr="00D832B9">
        <w:rPr>
          <w:rFonts w:cs="Arial"/>
          <w:bCs/>
          <w:szCs w:val="26"/>
          <w:highlight w:val="cyan"/>
          <w:u w:val="single"/>
        </w:rPr>
        <w:t>neoliberal globalization has gone hand-in-hand</w:t>
      </w:r>
      <w:r w:rsidRPr="00BB5C9B">
        <w:rPr>
          <w:rFonts w:cs="Arial"/>
          <w:bCs/>
          <w:szCs w:val="26"/>
          <w:u w:val="single"/>
        </w:rPr>
        <w:t xml:space="preserve"> </w:t>
      </w:r>
      <w:r w:rsidRPr="00D832B9">
        <w:rPr>
          <w:rFonts w:cs="Arial"/>
          <w:bCs/>
          <w:szCs w:val="26"/>
          <w:highlight w:val="cyan"/>
          <w:u w:val="single"/>
        </w:rPr>
        <w:t>with</w:t>
      </w:r>
      <w:r w:rsidRPr="00BB5C9B">
        <w:rPr>
          <w:rFonts w:cs="Arial"/>
          <w:bCs/>
          <w:szCs w:val="26"/>
          <w:u w:val="single"/>
        </w:rPr>
        <w:t xml:space="preserve"> the </w:t>
      </w:r>
      <w:r w:rsidRPr="00D832B9">
        <w:rPr>
          <w:rFonts w:cs="Arial"/>
          <w:b/>
          <w:bCs/>
          <w:szCs w:val="26"/>
          <w:highlight w:val="cyan"/>
          <w:u w:val="single"/>
        </w:rPr>
        <w:t xml:space="preserve">construction </w:t>
      </w:r>
      <w:r w:rsidRPr="00D832B9">
        <w:rPr>
          <w:rFonts w:cs="Arial"/>
          <w:bCs/>
          <w:szCs w:val="26"/>
          <w:highlight w:val="cyan"/>
          <w:u w:val="single"/>
        </w:rPr>
        <w:t xml:space="preserve">of </w:t>
      </w:r>
      <w:r w:rsidRPr="00D832B9">
        <w:rPr>
          <w:rFonts w:cs="Arial"/>
          <w:b/>
          <w:bCs/>
          <w:szCs w:val="26"/>
          <w:highlight w:val="cyan"/>
          <w:u w:val="single"/>
        </w:rPr>
        <w:t>enabling</w:t>
      </w:r>
      <w:r w:rsidRPr="00BB5C9B">
        <w:rPr>
          <w:rFonts w:cs="Arial"/>
          <w:bCs/>
          <w:szCs w:val="26"/>
        </w:rPr>
        <w:t xml:space="preserve"> </w:t>
      </w:r>
      <w:r w:rsidRPr="00BB5C9B">
        <w:t xml:space="preserve">and supporting </w:t>
      </w:r>
      <w:r w:rsidRPr="00BB5C9B">
        <w:rPr>
          <w:rFonts w:cs="Arial"/>
          <w:bCs/>
          <w:szCs w:val="26"/>
          <w:u w:val="single"/>
        </w:rPr>
        <w:t>intersubjective meanings. The apparent triumph, of neoliberal ideology</w:t>
      </w:r>
      <w:r w:rsidRPr="00BB5C9B">
        <w:t xml:space="preserve"> in recent years </w:t>
      </w:r>
      <w:r w:rsidRPr="00BB5C9B">
        <w:rPr>
          <w:rFonts w:cs="Arial"/>
          <w:bCs/>
          <w:szCs w:val="26"/>
          <w:u w:val="single"/>
        </w:rPr>
        <w:t>is</w:t>
      </w:r>
      <w:r w:rsidRPr="00BB5C9B">
        <w:t>, however,</w:t>
      </w:r>
      <w:r w:rsidRPr="00BB5C9B">
        <w:rPr>
          <w:rFonts w:cs="Arial"/>
          <w:bCs/>
          <w:szCs w:val="26"/>
          <w:u w:val="single"/>
        </w:rPr>
        <w:t xml:space="preserve"> the result of a</w:t>
      </w:r>
      <w:r w:rsidRPr="00BB5C9B">
        <w:rPr>
          <w:u w:val="single"/>
        </w:rPr>
        <w:t xml:space="preserve"> </w:t>
      </w:r>
      <w:r w:rsidRPr="00BB5C9B">
        <w:t xml:space="preserve">long historical </w:t>
      </w:r>
      <w:r w:rsidRPr="00BB5C9B">
        <w:rPr>
          <w:rFonts w:cs="Arial"/>
          <w:bCs/>
          <w:szCs w:val="26"/>
          <w:u w:val="single"/>
        </w:rPr>
        <w:t xml:space="preserve">process in which the basic concepts of social life have been </w:t>
      </w:r>
      <w:r w:rsidRPr="00BB5C9B">
        <w:t xml:space="preserve">defined and </w:t>
      </w:r>
      <w:r w:rsidRPr="00BB5C9B">
        <w:rPr>
          <w:rFonts w:cs="Arial"/>
          <w:bCs/>
          <w:szCs w:val="26"/>
          <w:u w:val="single"/>
        </w:rPr>
        <w:t>constructed in certain ways</w:t>
      </w:r>
      <w:r w:rsidRPr="00BB5C9B">
        <w:rPr>
          <w:u w:val="single"/>
        </w:rPr>
        <w:t xml:space="preserve"> (</w:t>
      </w:r>
      <w:r w:rsidRPr="00BB5C9B">
        <w:t xml:space="preserve">see Polanyi 1957). In this historical process even the unquestioned meanings of deeply embedded core social practices, such as what constitutes economic activity, become </w:t>
      </w:r>
      <w:r w:rsidRPr="00BB5C9B">
        <w:rPr>
          <w:rFonts w:cs="Arial"/>
          <w:bCs/>
          <w:szCs w:val="26"/>
          <w:u w:val="single"/>
        </w:rPr>
        <w:t>changed to fit particular interests</w:t>
      </w:r>
      <w:r w:rsidRPr="00BB5C9B">
        <w:t xml:space="preserve">, but are </w:t>
      </w:r>
      <w:r w:rsidRPr="00BB5C9B">
        <w:rPr>
          <w:rFonts w:cs="Arial"/>
          <w:bCs/>
          <w:szCs w:val="26"/>
          <w:u w:val="single"/>
        </w:rPr>
        <w:t>kept in the realm of</w:t>
      </w:r>
      <w:r w:rsidRPr="00BB5C9B">
        <w:rPr>
          <w:u w:val="single"/>
        </w:rPr>
        <w:t xml:space="preserve"> </w:t>
      </w:r>
      <w:r w:rsidRPr="00BB5C9B">
        <w:t xml:space="preserve">what Bourdieu calls </w:t>
      </w:r>
      <w:r w:rsidRPr="00BB5C9B">
        <w:rPr>
          <w:rFonts w:cs="Arial"/>
          <w:bCs/>
          <w:szCs w:val="26"/>
          <w:u w:val="single"/>
        </w:rPr>
        <w:t xml:space="preserve">'doxa', where 'the natural and social worlds appear as </w:t>
      </w:r>
      <w:r w:rsidRPr="00BB5C9B">
        <w:rPr>
          <w:rFonts w:cs="Arial"/>
          <w:b/>
          <w:bCs/>
          <w:szCs w:val="26"/>
          <w:u w:val="single"/>
        </w:rPr>
        <w:t>self-evident'</w:t>
      </w:r>
      <w:r w:rsidRPr="00BB5C9B">
        <w:rPr>
          <w:rFonts w:cs="Arial"/>
          <w:bCs/>
          <w:szCs w:val="26"/>
          <w:u w:val="single"/>
        </w:rPr>
        <w:t xml:space="preserve"> </w:t>
      </w:r>
      <w:r w:rsidRPr="00BB5C9B">
        <w:t xml:space="preserve">(Bourdieu 1977: 164; also see MacLean 2000). Hence </w:t>
      </w:r>
      <w:r w:rsidRPr="00BB5C9B">
        <w:rPr>
          <w:rFonts w:cs="Arial"/>
          <w:bCs/>
          <w:szCs w:val="26"/>
          <w:u w:val="single"/>
        </w:rPr>
        <w:t xml:space="preserve">the purpose of neoliberal ideology is the construction of a sense of reality that the present social structure of global capitalism and the distribution of wealth and power engendered by that social structure </w:t>
      </w:r>
      <w:r w:rsidRPr="00BB5C9B">
        <w:rPr>
          <w:rFonts w:cs="Arial"/>
          <w:b/>
          <w:bCs/>
          <w:szCs w:val="26"/>
          <w:u w:val="single"/>
        </w:rPr>
        <w:t>is, and should be, natural</w:t>
      </w:r>
      <w:r w:rsidRPr="00BB5C9B">
        <w:t>. That is that the global capitalist society is not the product of power and arbitrariness, but of normal and natural processes that have to be accepted.</w:t>
      </w:r>
    </w:p>
    <w:p w14:paraId="154F43C4" w14:textId="77777777" w:rsidR="009F3D38" w:rsidRPr="00BB5C9B" w:rsidRDefault="009F3D38" w:rsidP="009F3D38">
      <w:r w:rsidRPr="00BB5C9B">
        <w:t>In this context, the summary argument that Bauman makes re- garding neoliberal ideology needs emphasizing here:</w:t>
      </w:r>
    </w:p>
    <w:p w14:paraId="1CE77778" w14:textId="77777777" w:rsidR="009F3D38" w:rsidRPr="00BB5C9B" w:rsidRDefault="009F3D38" w:rsidP="009F3D38">
      <w:r w:rsidRPr="00BB5C9B">
        <w:t xml:space="preserve">The point of similarity between </w:t>
      </w:r>
      <w:r w:rsidRPr="00BB5C9B">
        <w:rPr>
          <w:rFonts w:cs="Arial"/>
          <w:bCs/>
          <w:szCs w:val="26"/>
          <w:u w:val="single"/>
        </w:rPr>
        <w:t>the neo-liberal world-view and</w:t>
      </w:r>
      <w:r w:rsidRPr="00BB5C9B">
        <w:rPr>
          <w:u w:val="single"/>
        </w:rPr>
        <w:t xml:space="preserve"> </w:t>
      </w:r>
      <w:r w:rsidRPr="00BB5C9B">
        <w:t xml:space="preserve">a typical 'classic' </w:t>
      </w:r>
      <w:r w:rsidRPr="00BB5C9B">
        <w:rPr>
          <w:rFonts w:cs="Arial"/>
          <w:bCs/>
          <w:szCs w:val="26"/>
          <w:u w:val="single"/>
        </w:rPr>
        <w:t xml:space="preserve">ideology </w:t>
      </w:r>
      <w:r w:rsidRPr="00BB5C9B">
        <w:t xml:space="preserve">is that both </w:t>
      </w:r>
      <w:r w:rsidRPr="00BB5C9B">
        <w:rPr>
          <w:rFonts w:cs="Arial"/>
          <w:bCs/>
          <w:szCs w:val="26"/>
          <w:u w:val="single"/>
        </w:rPr>
        <w:t>serve as a priori frames for all future discourse, setting what is seen apart from what goes unnoticed</w:t>
      </w:r>
      <w:r w:rsidRPr="00BB5C9B">
        <w:t xml:space="preserve">, award- ing or denying relevance, </w:t>
      </w:r>
      <w:r w:rsidRPr="00BB5C9B">
        <w:rPr>
          <w:rFonts w:cs="Arial"/>
          <w:bCs/>
          <w:szCs w:val="26"/>
          <w:u w:val="single"/>
        </w:rPr>
        <w:t>determining the logic of reasoning and the evaluation of results</w:t>
      </w:r>
      <w:r w:rsidRPr="00BB5C9B">
        <w:t xml:space="preserve">. </w:t>
      </w:r>
      <w:r w:rsidRPr="00BB5C9B">
        <w:rPr>
          <w:rFonts w:cs="Arial"/>
          <w:bCs/>
          <w:szCs w:val="26"/>
          <w:u w:val="single"/>
        </w:rPr>
        <w:t>What,</w:t>
      </w:r>
      <w:r w:rsidRPr="00BB5C9B">
        <w:t xml:space="preserve"> however, </w:t>
      </w:r>
      <w:r w:rsidRPr="00BB5C9B">
        <w:rPr>
          <w:rFonts w:cs="Arial"/>
          <w:bCs/>
          <w:szCs w:val="26"/>
          <w:u w:val="single"/>
        </w:rPr>
        <w:t xml:space="preserve">makes the neo-liberal world view </w:t>
      </w:r>
      <w:r w:rsidRPr="00BB5C9B">
        <w:t xml:space="preserve">sharply </w:t>
      </w:r>
      <w:r w:rsidRPr="00BB5C9B">
        <w:rPr>
          <w:rFonts w:cs="Arial"/>
          <w:bCs/>
          <w:szCs w:val="26"/>
          <w:u w:val="single"/>
        </w:rPr>
        <w:t xml:space="preserve">different </w:t>
      </w:r>
      <w:r w:rsidRPr="00BB5C9B">
        <w:t xml:space="preserve">from other ideologies indeed, a phenomenon of a separate class </w:t>
      </w:r>
      <w:r w:rsidRPr="00BB5C9B">
        <w:rPr>
          <w:rFonts w:cs="Arial"/>
          <w:bCs/>
          <w:szCs w:val="26"/>
          <w:u w:val="single"/>
        </w:rPr>
        <w:t>- is precisely the absence of questioning; its surrender to what is seen as the implacable and irreversible logic of social reality.</w:t>
      </w:r>
      <w:r w:rsidRPr="00BB5C9B">
        <w:t xml:space="preserve"> (Bauman 1999:127)</w:t>
      </w:r>
    </w:p>
    <w:p w14:paraId="76DEF215" w14:textId="77777777" w:rsidR="009F3D38" w:rsidRPr="00BB5C9B" w:rsidRDefault="009F3D38" w:rsidP="009F3D38">
      <w:r w:rsidRPr="00BB5C9B">
        <w:rPr>
          <w:rFonts w:cs="Arial"/>
          <w:bCs/>
          <w:szCs w:val="26"/>
          <w:u w:val="single"/>
        </w:rPr>
        <w:t>In the 'natural' processes of globalization the political goal is to achieve a 'self-evident' structure of (global) society in which there is as near as possible a 'quasi-perfect correspondence between the ob- jective order and the subjective principles of organization'</w:t>
      </w:r>
      <w:r w:rsidRPr="00BB5C9B">
        <w:t xml:space="preserve">. In order to achieve this, </w:t>
      </w:r>
      <w:r w:rsidRPr="00BB5C9B">
        <w:rPr>
          <w:rFonts w:cs="Arial"/>
          <w:bCs/>
          <w:szCs w:val="26"/>
          <w:u w:val="single"/>
        </w:rPr>
        <w:t xml:space="preserve">those who wield power must capture the </w:t>
      </w:r>
      <w:r w:rsidRPr="00BB5C9B">
        <w:rPr>
          <w:rFonts w:cs="Arial"/>
          <w:b/>
          <w:bCs/>
          <w:szCs w:val="26"/>
          <w:u w:val="single"/>
        </w:rPr>
        <w:t xml:space="preserve">'instruments of knowledge </w:t>
      </w:r>
      <w:r w:rsidRPr="00BB5C9B">
        <w:t xml:space="preserve">of the social world', as these are political instruments which contribute to the reproduction of the social world by producing immediate adherence to the world, seen as self-evident and undisputed, of which they are the product and of which they reproduce the structures in a transformed form. (Bourdieu 1977:164) </w:t>
      </w:r>
    </w:p>
    <w:p w14:paraId="61FA185F" w14:textId="77777777" w:rsidR="009F3D38" w:rsidRPr="00BB5C9B" w:rsidRDefault="009F3D38" w:rsidP="009F3D38">
      <w:r w:rsidRPr="00BB5C9B">
        <w:rPr>
          <w:rFonts w:cs="Arial"/>
          <w:bCs/>
          <w:szCs w:val="26"/>
          <w:u w:val="single"/>
        </w:rPr>
        <w:t>Hence the importance of not allowing epistemology</w:t>
      </w:r>
      <w:r w:rsidRPr="00BB5C9B">
        <w:t xml:space="preserve"> (one of the key 'instruments of knowledge of the social world') </w:t>
      </w:r>
      <w:r w:rsidRPr="00BB5C9B">
        <w:rPr>
          <w:rFonts w:cs="Arial"/>
          <w:bCs/>
          <w:szCs w:val="26"/>
          <w:u w:val="single"/>
        </w:rPr>
        <w:t>to be defined as 'given', as outside the parameters of what we in academic IPE should question</w:t>
      </w:r>
      <w:r w:rsidRPr="00BB5C9B">
        <w:t>.</w:t>
      </w:r>
    </w:p>
    <w:p w14:paraId="5285E162" w14:textId="77777777" w:rsidR="009F3D38" w:rsidRPr="00BB5C9B" w:rsidRDefault="009F3D38" w:rsidP="009F3D38">
      <w:pPr>
        <w:rPr>
          <w:rFonts w:cs="Times-Roman"/>
          <w:szCs w:val="21"/>
          <w:lang w:bidi="en-US"/>
        </w:rPr>
      </w:pPr>
      <w:r w:rsidRPr="00BB5C9B">
        <w:t xml:space="preserve">As Strange argued in the last lines of her last piece of writing, 'although </w:t>
      </w:r>
      <w:r w:rsidRPr="00BB5C9B">
        <w:rPr>
          <w:rFonts w:cs="Arial"/>
          <w:b/>
          <w:bCs/>
          <w:szCs w:val="26"/>
          <w:u w:val="single"/>
        </w:rPr>
        <w:t>academic debate</w:t>
      </w:r>
      <w:r w:rsidRPr="00BB5C9B">
        <w:rPr>
          <w:b/>
        </w:rPr>
        <w:t xml:space="preserve"> </w:t>
      </w:r>
      <w:r w:rsidRPr="00BB5C9B">
        <w:t xml:space="preserve">by itself rarely changes the basic ideas that at any time dominate the knowledge structure, academic debate when it takes place against a background of growing disillusion, of doubt and uncertainty </w:t>
      </w:r>
      <w:r w:rsidRPr="00BB5C9B">
        <w:rPr>
          <w:rFonts w:cs="Arial"/>
          <w:bCs/>
          <w:szCs w:val="26"/>
          <w:u w:val="single"/>
        </w:rPr>
        <w:t>can act as a catalyst to action'</w:t>
      </w:r>
      <w:r w:rsidRPr="00BB5C9B">
        <w:t>." One can only hope that, as in so many other aspects of IPE, she is right.</w:t>
      </w:r>
    </w:p>
    <w:p w14:paraId="75244384" w14:textId="77777777" w:rsidR="009F3D38" w:rsidRPr="00A621A9" w:rsidRDefault="009F3D38" w:rsidP="009F3D38">
      <w:pPr>
        <w:pStyle w:val="Heading4"/>
      </w:pPr>
      <w:r w:rsidRPr="00A621A9">
        <w:t xml:space="preserve">Their advantages are epistemologically and ideologically suspect.  Positivist political economy produces self-fulfilling evidence. </w:t>
      </w:r>
    </w:p>
    <w:p w14:paraId="0B3F13C5" w14:textId="77777777" w:rsidR="009F3D38" w:rsidRPr="00A621A9" w:rsidRDefault="009F3D38" w:rsidP="009F3D38">
      <w:r>
        <w:rPr>
          <w:b/>
        </w:rPr>
        <w:t xml:space="preserve">Tooze 00 </w:t>
      </w:r>
      <w:r w:rsidRPr="00F167E0">
        <w:t xml:space="preserve">Roger Tooze Frmr Prf @ London School of Economics in Strange Power Eds. Thomas Lawton, James Rosenau and Amy Verdun p. </w:t>
      </w:r>
      <w:r>
        <w:t xml:space="preserve">180 </w:t>
      </w:r>
    </w:p>
    <w:p w14:paraId="0DE626F0" w14:textId="77777777" w:rsidR="009F3D38" w:rsidRPr="00B300C7" w:rsidRDefault="009F3D38" w:rsidP="009F3D38">
      <w:r w:rsidRPr="00B300C7">
        <w:t xml:space="preserve">In these </w:t>
      </w:r>
      <w:r w:rsidRPr="00B300C7">
        <w:rPr>
          <w:rFonts w:cs="Arial"/>
          <w:bCs/>
          <w:szCs w:val="26"/>
          <w:u w:val="single"/>
        </w:rPr>
        <w:t>'progressive research programs' legitimate knowledge is exclusively knowledge that conforms to the rules of the 'Western Rationalistic Tradition'</w:t>
      </w:r>
      <w:r w:rsidRPr="00B300C7">
        <w:t xml:space="preserve">. That is, </w:t>
      </w:r>
      <w:r w:rsidRPr="00B300C7">
        <w:rPr>
          <w:rFonts w:cs="Arial"/>
          <w:bCs/>
          <w:szCs w:val="26"/>
          <w:u w:val="single"/>
        </w:rPr>
        <w:t xml:space="preserve">'[I]nternational political economy is deeply embedded in the standard epistemological methodology </w:t>
      </w:r>
      <w:r w:rsidRPr="00B300C7">
        <w:t xml:space="preserve">of the social sciences which, stripped to its bare bones, simply means </w:t>
      </w:r>
      <w:r w:rsidRPr="00B300C7">
        <w:rPr>
          <w:rFonts w:cs="Arial"/>
          <w:bCs/>
          <w:szCs w:val="26"/>
          <w:u w:val="single"/>
        </w:rPr>
        <w:t xml:space="preserve">stating a proposition and testing it against external evidence' </w:t>
      </w:r>
      <w:r w:rsidRPr="00B300C7">
        <w:t xml:space="preserve">(Krasner 1996: 108-9). This being the case, </w:t>
      </w:r>
      <w:r w:rsidRPr="00B300C7">
        <w:rPr>
          <w:rFonts w:cs="Arial"/>
          <w:bCs/>
          <w:szCs w:val="26"/>
          <w:u w:val="single"/>
        </w:rPr>
        <w:t>'theories have fallen from favour</w:t>
      </w:r>
      <w:r w:rsidRPr="00B300C7">
        <w:t xml:space="preserve"> either </w:t>
      </w:r>
      <w:r w:rsidRPr="00B300C7">
        <w:rPr>
          <w:rFonts w:cs="Arial"/>
          <w:bCs/>
          <w:szCs w:val="26"/>
          <w:u w:val="single"/>
        </w:rPr>
        <w:t xml:space="preserve">because they </w:t>
      </w:r>
      <w:r w:rsidRPr="00B300C7">
        <w:t xml:space="preserve">did not conform with [sic] empirical evidence or because they </w:t>
      </w:r>
      <w:r w:rsidRPr="00B300C7">
        <w:rPr>
          <w:rFonts w:cs="Arial"/>
          <w:bCs/>
          <w:szCs w:val="26"/>
          <w:u w:val="single"/>
        </w:rPr>
        <w:t xml:space="preserve">could not be formulated in ways that were, </w:t>
      </w:r>
      <w:r w:rsidRPr="00B300C7">
        <w:t xml:space="preserve">in principle </w:t>
      </w:r>
      <w:r w:rsidRPr="00B300C7">
        <w:rPr>
          <w:rFonts w:cs="Arial"/>
          <w:bCs/>
          <w:szCs w:val="26"/>
          <w:u w:val="single"/>
        </w:rPr>
        <w:t xml:space="preserve">testable' </w:t>
      </w:r>
      <w:r w:rsidRPr="00B300C7">
        <w:t xml:space="preserve">(ibid.: 122). If </w:t>
      </w:r>
      <w:r w:rsidRPr="00B300C7">
        <w:rPr>
          <w:rFonts w:cs="Arial"/>
          <w:bCs/>
          <w:szCs w:val="26"/>
          <w:u w:val="single"/>
        </w:rPr>
        <w:t xml:space="preserve">'empirical evidence' is itself theory-dependent, </w:t>
      </w:r>
      <w:r w:rsidRPr="00B300C7">
        <w:t>and 'testability' means only testing against a quantifiable material reality, then what are we to make of this statement?</w:t>
      </w:r>
    </w:p>
    <w:p w14:paraId="51708BC5" w14:textId="77777777" w:rsidR="009F3D38" w:rsidRPr="00A9429B" w:rsidRDefault="009F3D38" w:rsidP="009F3D38">
      <w:r w:rsidRPr="00B300C7">
        <w:t xml:space="preserve">Two important claims are being made above. First, the statement that IPE is 'deeply embedded in the standard epistemological meth- odology' is one of confident assertion of a claim to universal practice: IPE is (identical to) the 'standard epistemological methodology' and vice versa. No question! Moreover, </w:t>
      </w:r>
      <w:r w:rsidRPr="00B300C7">
        <w:rPr>
          <w:rFonts w:cs="Arial"/>
          <w:bCs/>
          <w:szCs w:val="26"/>
          <w:u w:val="single"/>
        </w:rPr>
        <w:t xml:space="preserve">it is a universalizing statement which delegitimizes and marginalizes other approaches constructed within 'non-standard' epistemology as 'prescientific, ideological, self- interested </w:t>
      </w:r>
      <w:r w:rsidRPr="00B300C7">
        <w:t xml:space="preserve">or the like' </w:t>
      </w:r>
      <w:r w:rsidRPr="00B300C7">
        <w:rPr>
          <w:rFonts w:cs="Arial"/>
          <w:bCs/>
          <w:szCs w:val="26"/>
          <w:u w:val="single"/>
        </w:rPr>
        <w:t xml:space="preserve">by promoting the notion of the standard epistemology offering a 'view from nowhere with all its rights and privileges' </w:t>
      </w:r>
      <w:r w:rsidRPr="00B300C7">
        <w:t xml:space="preserve">(McCarthy 1993: 135). Second, </w:t>
      </w:r>
      <w:r w:rsidRPr="00B300C7">
        <w:rPr>
          <w:rFonts w:cs="Arial"/>
          <w:bCs/>
          <w:szCs w:val="26"/>
          <w:u w:val="single"/>
        </w:rPr>
        <w:t>'testing ... against external evidence' is fundamentally unproblematic because of the assumed accessibility of 'reality', in the form of 'empirical evidence'. The ready accessibility of 'reality' comes partly because of the presumed separation of subject and object of testing, and partly because of the pre-existing commitments to forms of empiricism that are embedded in the contemporary practice of IR/IPE</w:t>
      </w:r>
      <w:r w:rsidRPr="00B300C7">
        <w:t xml:space="preserve"> (MacLean 2000). There are many discussions of the 'technical' problems of such a standard meth- odology, the nature of evidence, the dependability of statistics, the problem of questionnaires, and so on. Keohane himself even includes 'reflectivist' approaches in the domain of theory in his discussion of ideas and foreign policy, although he does not seem to be able to resolve the problems of integrating 'ideas' into instrumental rational- ist analysis (Goldstein and Keohane 1993). However, in the mainstream these discussions of IR/IPE take the actual possibility of 'testing' against a known, or knowable, unproblematic and non- theoretic external reality as given, as common sense, as unquestioned and, as Krasner seeks to demonstrate in the last few pages of his chapter (1996: 122-5), even as unquestionable.</w:t>
      </w:r>
    </w:p>
    <w:p w14:paraId="2491B263" w14:textId="355D63D0" w:rsidR="003C11BB" w:rsidRDefault="003C11BB" w:rsidP="009F3D38">
      <w:pPr>
        <w:pStyle w:val="Heading3"/>
      </w:pPr>
      <w:r>
        <w:t>2nc impact – wasted life</w:t>
      </w:r>
    </w:p>
    <w:p w14:paraId="2DA9B736" w14:textId="77777777" w:rsidR="003C11BB" w:rsidRPr="00794ADB" w:rsidRDefault="003C11BB" w:rsidP="003C11BB">
      <w:pPr>
        <w:pStyle w:val="Heading4"/>
      </w:pPr>
      <w:r>
        <w:t>The hierarchy of mobility destroys those who fail to produce by transforming them into wasted life.</w:t>
      </w:r>
    </w:p>
    <w:p w14:paraId="62E65AD9" w14:textId="77777777" w:rsidR="003C11BB" w:rsidRPr="005716C2" w:rsidRDefault="003C11BB" w:rsidP="003C11BB">
      <w:r>
        <w:rPr>
          <w:b/>
        </w:rPr>
        <w:t xml:space="preserve">Davis 08 </w:t>
      </w:r>
      <w:r w:rsidRPr="005716C2">
        <w:t>Mark Davis Sociology @ Leeds ‘8 “Bauman on Globalization” in The Sociology of Zygmunt Bauman eds. Michael Hviid Jacobsen and Paul Poder p. 145-146</w:t>
      </w:r>
      <w:r>
        <w:t xml:space="preserve"> </w:t>
      </w:r>
    </w:p>
    <w:p w14:paraId="3A381491" w14:textId="77777777" w:rsidR="003C11BB" w:rsidRPr="005716C2" w:rsidRDefault="003C11BB" w:rsidP="003C11BB">
      <w:r w:rsidRPr="000F21B5">
        <w:t xml:space="preserve">It is this stark opposition between tourists and vagabonds that Bauman (2004) develops further in his more recent ideas on the 'wasted lives' brought about by processes of globalization. At the basis of this development is Bauman's observation that both sides of the identified opposition between tourists and vagabonds can be characterized by their freedom to move. However, whereas the former travel for enjoyment or profit, and are rewarded for doing so, the latter travel for survival, and — alarmingly—are condemned for doing so. For Bauman, it is </w:t>
      </w:r>
      <w:r w:rsidRPr="000F21B5">
        <w:rPr>
          <w:rFonts w:cs="Arial"/>
          <w:bCs/>
          <w:szCs w:val="26"/>
        </w:rPr>
        <w:t>this `lie of the free trade promise' that marks the</w:t>
      </w:r>
      <w:r w:rsidRPr="000F21B5">
        <w:t xml:space="preserve"> present day combination of the annulment of entry visas and the </w:t>
      </w:r>
      <w:r w:rsidRPr="000F21B5">
        <w:rPr>
          <w:rFonts w:cs="Arial"/>
          <w:bCs/>
          <w:szCs w:val="26"/>
        </w:rPr>
        <w:t>reinforcement of immigration controls with a particular symbolic significance</w:t>
      </w:r>
      <w:r w:rsidRPr="000F21B5">
        <w:t xml:space="preserve">. In short, </w:t>
      </w:r>
      <w:r w:rsidRPr="000F21B5">
        <w:rPr>
          <w:rFonts w:cs="Arial"/>
          <w:bCs/>
          <w:szCs w:val="26"/>
        </w:rPr>
        <w:t>it lays bare the fact that</w:t>
      </w:r>
      <w:r w:rsidRPr="000F21B5">
        <w:rPr>
          <w:rFonts w:cs="Arial"/>
          <w:bCs/>
          <w:szCs w:val="26"/>
          <w:u w:val="single"/>
        </w:rPr>
        <w:t xml:space="preserve"> </w:t>
      </w:r>
      <w:r w:rsidRPr="000F21B5">
        <w:rPr>
          <w:rStyle w:val="StyleUnderline"/>
        </w:rPr>
        <w:t>'access to global mobility' is the basis of a world-wide re-stratification</w:t>
      </w:r>
      <w:r w:rsidRPr="000F21B5">
        <w:rPr>
          <w:b/>
        </w:rPr>
        <w:t>.</w:t>
      </w:r>
      <w:r w:rsidRPr="000F21B5">
        <w:t xml:space="preserve"> To put it in a nutshell: if indeed </w:t>
      </w:r>
      <w:r w:rsidRPr="00483AED">
        <w:rPr>
          <w:rStyle w:val="StyleUnderline"/>
          <w:highlight w:val="cyan"/>
        </w:rPr>
        <w:t>we are nowadays</w:t>
      </w:r>
      <w:r w:rsidRPr="000F21B5">
        <w:rPr>
          <w:rStyle w:val="StyleUnderline"/>
        </w:rPr>
        <w:t xml:space="preserve"> </w:t>
      </w:r>
      <w:r w:rsidRPr="00483AED">
        <w:rPr>
          <w:rStyle w:val="StyleUnderline"/>
          <w:highlight w:val="cyan"/>
        </w:rPr>
        <w:t>'all on the move</w:t>
      </w:r>
      <w:r w:rsidRPr="000F21B5">
        <w:rPr>
          <w:rStyle w:val="StyleUnderline"/>
        </w:rPr>
        <w:t xml:space="preserve">', </w:t>
      </w:r>
      <w:r w:rsidRPr="00483AED">
        <w:rPr>
          <w:rStyle w:val="StyleUnderline"/>
          <w:highlight w:val="cyan"/>
        </w:rPr>
        <w:t>only some of us are permitted to be so</w:t>
      </w:r>
      <w:r w:rsidRPr="000F21B5">
        <w:t xml:space="preserve">. Moreover, Bauman notes how </w:t>
      </w:r>
      <w:r w:rsidRPr="00483AED">
        <w:rPr>
          <w:rStyle w:val="StyleUnderline"/>
          <w:highlight w:val="cyan"/>
        </w:rPr>
        <w:t>the</w:t>
      </w:r>
      <w:r w:rsidRPr="000F21B5">
        <w:rPr>
          <w:rStyle w:val="StyleUnderline"/>
        </w:rPr>
        <w:t xml:space="preserve"> dismantling of all barriers to the </w:t>
      </w:r>
      <w:r w:rsidRPr="00483AED">
        <w:rPr>
          <w:rStyle w:val="StyleUnderline"/>
          <w:highlight w:val="cyan"/>
        </w:rPr>
        <w:t>free movement of capital</w:t>
      </w:r>
      <w:r w:rsidRPr="000F21B5">
        <w:rPr>
          <w:rStyle w:val="StyleUnderline"/>
        </w:rPr>
        <w:t>, commodities</w:t>
      </w:r>
      <w:r w:rsidRPr="000F21B5">
        <w:t xml:space="preserve"> and information, and its carriers, </w:t>
      </w:r>
      <w:r w:rsidRPr="00483AED">
        <w:rPr>
          <w:rStyle w:val="StyleUnderline"/>
          <w:highlight w:val="cyan"/>
        </w:rPr>
        <w:t>is accompanied by</w:t>
      </w:r>
      <w:r w:rsidRPr="000F21B5">
        <w:rPr>
          <w:rStyle w:val="StyleUnderline"/>
        </w:rPr>
        <w:t xml:space="preserve"> the concomitant </w:t>
      </w:r>
      <w:r w:rsidRPr="00483AED">
        <w:rPr>
          <w:rStyle w:val="StyleUnderline"/>
          <w:highlight w:val="cyan"/>
        </w:rPr>
        <w:t>production of new and ever-higher barriers</w:t>
      </w:r>
      <w:r w:rsidRPr="000F21B5">
        <w:rPr>
          <w:rStyle w:val="StyleUnderline"/>
        </w:rPr>
        <w:t xml:space="preserve"> </w:t>
      </w:r>
      <w:r w:rsidRPr="00483AED">
        <w:rPr>
          <w:rStyle w:val="StyleUnderline"/>
          <w:highlight w:val="cyan"/>
        </w:rPr>
        <w:t>to keep out</w:t>
      </w:r>
      <w:r w:rsidRPr="000F21B5">
        <w:rPr>
          <w:rStyle w:val="StyleUnderline"/>
        </w:rPr>
        <w:t xml:space="preserve"> </w:t>
      </w:r>
      <w:r w:rsidRPr="00483AED">
        <w:rPr>
          <w:rStyle w:val="StyleUnderline"/>
          <w:highlight w:val="cyan"/>
        </w:rPr>
        <w:t>the multitude</w:t>
      </w:r>
      <w:r w:rsidRPr="000F21B5">
        <w:t xml:space="preserve"> wishing to follow suit and go where the opportunities beckon. This is supported by the sociological and political phenomenon highlighted at the start of the chapter in relation to the world being 'full'. This new 'fullness' of the planet — or, perhaps more accurately, of those particular areas of the planet where dreams and desires are most likely to be realized — have resulted in an acute crisis of what Bauman calls the "human waste disposal industry" (Bauman 2004:7). According to him, </w:t>
      </w:r>
      <w:r w:rsidRPr="00483AED">
        <w:rPr>
          <w:rStyle w:val="StyleUnderline"/>
          <w:highlight w:val="cyan"/>
        </w:rPr>
        <w:t>globalization has become a</w:t>
      </w:r>
      <w:r w:rsidRPr="000F21B5">
        <w:rPr>
          <w:rStyle w:val="StyleUnderline"/>
        </w:rPr>
        <w:t xml:space="preserve"> prolific </w:t>
      </w:r>
      <w:r w:rsidRPr="00483AED">
        <w:rPr>
          <w:rStyle w:val="StyleUnderline"/>
          <w:highlight w:val="cyan"/>
        </w:rPr>
        <w:t>production line of 'wasted humans' precisely because of the</w:t>
      </w:r>
      <w:r w:rsidRPr="000F21B5">
        <w:rPr>
          <w:rStyle w:val="StyleUnderline"/>
        </w:rPr>
        <w:t xml:space="preserve"> global spread of the 'liquid </w:t>
      </w:r>
      <w:r w:rsidRPr="00483AED">
        <w:rPr>
          <w:rStyle w:val="StyleUnderline"/>
          <w:highlight w:val="cyan"/>
        </w:rPr>
        <w:t>modern' form of life as a single homogenising force</w:t>
      </w:r>
      <w:r w:rsidRPr="000F21B5">
        <w:rPr>
          <w:rStyle w:val="StyleUnderline"/>
        </w:rPr>
        <w:t>.</w:t>
      </w:r>
      <w:r w:rsidRPr="000F21B5">
        <w:t xml:space="preserve"> Those </w:t>
      </w:r>
      <w:r w:rsidRPr="00483AED">
        <w:rPr>
          <w:rStyle w:val="StyleUnderline"/>
          <w:highlight w:val="cyan"/>
        </w:rPr>
        <w:t>different forms of</w:t>
      </w:r>
      <w:r w:rsidRPr="000F21B5">
        <w:rPr>
          <w:rStyle w:val="StyleUnderline"/>
        </w:rPr>
        <w:t xml:space="preserve"> </w:t>
      </w:r>
      <w:r w:rsidRPr="00483AED">
        <w:rPr>
          <w:rStyle w:val="StyleUnderline"/>
          <w:highlight w:val="cyan"/>
        </w:rPr>
        <w:t>human life</w:t>
      </w:r>
      <w:r w:rsidRPr="000F21B5">
        <w:rPr>
          <w:rStyle w:val="StyleUnderline"/>
        </w:rPr>
        <w:t xml:space="preserve"> and togetherness that, heretofore, represented adequate ways and means of survival in both the biological and sociological sense </w:t>
      </w:r>
      <w:r w:rsidRPr="00483AED">
        <w:rPr>
          <w:rStyle w:val="StyleUnderline"/>
          <w:highlight w:val="cyan"/>
        </w:rPr>
        <w:t>are destroyed</w:t>
      </w:r>
      <w:r w:rsidRPr="000F21B5">
        <w:rPr>
          <w:rStyle w:val="StyleUnderline"/>
        </w:rPr>
        <w:t xml:space="preserve"> </w:t>
      </w:r>
      <w:r w:rsidRPr="00483AED">
        <w:rPr>
          <w:rStyle w:val="StyleUnderline"/>
          <w:highlight w:val="cyan"/>
        </w:rPr>
        <w:t>by the dominance of the global</w:t>
      </w:r>
      <w:r w:rsidRPr="000F21B5">
        <w:rPr>
          <w:rStyle w:val="StyleUnderline"/>
        </w:rPr>
        <w:t xml:space="preserve"> over all aspects of the local</w:t>
      </w:r>
      <w:r w:rsidRPr="000F21B5">
        <w:t xml:space="preserve">. As a result, </w:t>
      </w:r>
      <w:r w:rsidRPr="00483AED">
        <w:rPr>
          <w:rStyle w:val="Emphasis"/>
          <w:highlight w:val="cyan"/>
        </w:rPr>
        <w:t>those who represent difference</w:t>
      </w:r>
      <w:r w:rsidRPr="000F21B5">
        <w:rPr>
          <w:rStyle w:val="StyleUnderline"/>
        </w:rPr>
        <w:t xml:space="preserve"> </w:t>
      </w:r>
      <w:r w:rsidRPr="000F21B5">
        <w:t xml:space="preserve">— and thus evoke precisely those feelings of uncertainty and insecurity endemic to 'liquid life' </w:t>
      </w:r>
      <w:r w:rsidRPr="000F21B5">
        <w:rPr>
          <w:rStyle w:val="StyleUnderline"/>
        </w:rPr>
        <w:t>— are uniquely suitable to play the part of visible local target for the unloading of frustrations caused by invisible global</w:t>
      </w:r>
      <w:r w:rsidRPr="000F21B5">
        <w:t xml:space="preserve"> After all, </w:t>
      </w:r>
      <w:r w:rsidRPr="000F21B5">
        <w:rPr>
          <w:rFonts w:cs="Arial"/>
          <w:bCs/>
          <w:szCs w:val="26"/>
        </w:rPr>
        <w:t>asylum seekers and 'economic migrants' are collective replicas</w:t>
      </w:r>
      <w:r w:rsidRPr="000F21B5">
        <w:t xml:space="preserve"> (an alter ego</w:t>
      </w:r>
      <w:proofErr w:type="gramStart"/>
      <w:r w:rsidRPr="000F21B5">
        <w:t>?,</w:t>
      </w:r>
      <w:proofErr w:type="gramEnd"/>
      <w:r w:rsidRPr="000F21B5">
        <w:t xml:space="preserve"> fellow travellers?, mirror-images?, caricatures?) </w:t>
      </w:r>
      <w:r w:rsidRPr="000F21B5">
        <w:rPr>
          <w:rFonts w:cs="Arial"/>
          <w:bCs/>
          <w:szCs w:val="26"/>
        </w:rPr>
        <w:t>of the new power elite of the globalized world</w:t>
      </w:r>
      <w:r w:rsidRPr="000F21B5">
        <w:t xml:space="preserve">, widely (and with reason) suspected to be the true villain of the piece. </w:t>
      </w:r>
      <w:r w:rsidRPr="000F21B5">
        <w:rPr>
          <w:rFonts w:cs="Arial"/>
          <w:bCs/>
          <w:szCs w:val="26"/>
        </w:rPr>
        <w:t>Like that elite, they are untied to any place</w:t>
      </w:r>
      <w:r w:rsidRPr="000F21B5">
        <w:t xml:space="preserve">, shifty, unpredictable. Like that elite, they epitomize the unfathomable 'space of flows' where the roots of the present-day precariousness of the human condition are sunk (Bauman 2004:66). And </w:t>
      </w:r>
      <w:r w:rsidRPr="000F21B5">
        <w:rPr>
          <w:rFonts w:cs="Arial"/>
          <w:bCs/>
          <w:szCs w:val="26"/>
        </w:rPr>
        <w:t>it is these groups of</w:t>
      </w:r>
      <w:r w:rsidRPr="000F21B5">
        <w:t xml:space="preserve"> asylum seekers, </w:t>
      </w:r>
      <w:r w:rsidRPr="000F21B5">
        <w:rPr>
          <w:rFonts w:cs="Arial"/>
          <w:bCs/>
          <w:szCs w:val="26"/>
        </w:rPr>
        <w:t>'economic migrants' and refugees that represent the 'human waste' of globalization</w:t>
      </w:r>
      <w:r w:rsidRPr="000F21B5">
        <w:t>, the vagabond nightmare in the society of tourists</w:t>
      </w:r>
      <w:r w:rsidRPr="000F21B5">
        <w:rPr>
          <w:rFonts w:cs="Arial"/>
          <w:bCs/>
          <w:szCs w:val="26"/>
        </w:rPr>
        <w:t>. All periods of modernity have, of course, produced social suffering amongst the excluded. However</w:t>
      </w:r>
      <w:r w:rsidRPr="000F21B5">
        <w:t xml:space="preserve">, Bauman (2004) argues that </w:t>
      </w:r>
      <w:r w:rsidRPr="000F21B5">
        <w:rPr>
          <w:rFonts w:cs="Arial"/>
          <w:bCs/>
          <w:szCs w:val="26"/>
        </w:rPr>
        <w:t>the suffering experienced by the growing ranks of vagabonds is unique insofar as the included do not forge any common cause with those 'wasted humans' precisely because they rarely come into contact with them</w:t>
      </w:r>
      <w:r w:rsidRPr="000F21B5">
        <w:t xml:space="preserve">. By being managed and administered in localized camps or 'sink estates', the tourists have no opportunity to converse with vagabonds and, as a result of their stigmatization and criminalization, frequently have little desire to do so. As a consequence, </w:t>
      </w:r>
      <w:r w:rsidRPr="00483AED">
        <w:rPr>
          <w:rStyle w:val="StyleUnderline"/>
          <w:highlight w:val="cyan"/>
        </w:rPr>
        <w:t>an entire way of human-being</w:t>
      </w:r>
      <w:r w:rsidRPr="000F21B5">
        <w:rPr>
          <w:rStyle w:val="StyleUnderline"/>
        </w:rPr>
        <w:t>-in-the-</w:t>
      </w:r>
      <w:r w:rsidRPr="00483AED">
        <w:rPr>
          <w:rStyle w:val="StyleUnderline"/>
          <w:highlight w:val="cyan"/>
        </w:rPr>
        <w:t>world is denied its reality</w:t>
      </w:r>
      <w:r w:rsidRPr="000F21B5">
        <w:rPr>
          <w:rStyle w:val="StyleUnderline"/>
        </w:rPr>
        <w:t xml:space="preserve"> and</w:t>
      </w:r>
      <w:r w:rsidRPr="000F21B5">
        <w:t xml:space="preserve"> so easily </w:t>
      </w:r>
      <w:r w:rsidRPr="00483AED">
        <w:rPr>
          <w:rStyle w:val="StyleUnderline"/>
          <w:highlight w:val="cyan"/>
        </w:rPr>
        <w:t>removed from the realm of moral obligation</w:t>
      </w:r>
      <w:r w:rsidRPr="000F21B5">
        <w:t xml:space="preserve">. Indeed, it is </w:t>
      </w:r>
      <w:r w:rsidRPr="001F7002">
        <w:rPr>
          <w:rStyle w:val="StyleUnderline"/>
          <w:highlight w:val="cyan"/>
        </w:rPr>
        <w:t>this</w:t>
      </w:r>
      <w:r w:rsidRPr="000F21B5">
        <w:rPr>
          <w:rStyle w:val="StyleUnderline"/>
        </w:rPr>
        <w:t xml:space="preserve"> that </w:t>
      </w:r>
      <w:r w:rsidRPr="001F7002">
        <w:rPr>
          <w:rStyle w:val="StyleUnderline"/>
          <w:highlight w:val="cyan"/>
        </w:rPr>
        <w:t xml:space="preserve">represents </w:t>
      </w:r>
      <w:r w:rsidRPr="001F7002">
        <w:rPr>
          <w:rStyle w:val="StyleUnderline"/>
        </w:rPr>
        <w:t>one</w:t>
      </w:r>
      <w:r w:rsidRPr="000F21B5">
        <w:rPr>
          <w:rStyle w:val="StyleUnderline"/>
        </w:rPr>
        <w:t xml:space="preserve"> of </w:t>
      </w:r>
      <w:r w:rsidRPr="001F7002">
        <w:rPr>
          <w:rStyle w:val="StyleUnderline"/>
          <w:highlight w:val="cyan"/>
        </w:rPr>
        <w:t>the central ethical challenge</w:t>
      </w:r>
      <w:r w:rsidRPr="000F21B5">
        <w:rPr>
          <w:rStyle w:val="StyleUnderline"/>
        </w:rPr>
        <w:t xml:space="preserve">s that faces humanity in the era of globalization: </w:t>
      </w:r>
      <w:r w:rsidRPr="001F7002">
        <w:rPr>
          <w:rStyle w:val="StyleUnderline"/>
          <w:highlight w:val="cyan"/>
        </w:rPr>
        <w:t>the need to recognize</w:t>
      </w:r>
      <w:r w:rsidRPr="000F21B5">
        <w:rPr>
          <w:rStyle w:val="StyleUnderline"/>
        </w:rPr>
        <w:t xml:space="preserve"> the plight of </w:t>
      </w:r>
      <w:r w:rsidRPr="001F7002">
        <w:rPr>
          <w:rStyle w:val="StyleUnderline"/>
          <w:highlight w:val="cyan"/>
        </w:rPr>
        <w:t>the 'wasted humans' produced by</w:t>
      </w:r>
      <w:r w:rsidRPr="000F21B5">
        <w:rPr>
          <w:rStyle w:val="StyleUnderline"/>
        </w:rPr>
        <w:t xml:space="preserve"> those </w:t>
      </w:r>
      <w:r w:rsidRPr="001F7002">
        <w:rPr>
          <w:rStyle w:val="StyleUnderline"/>
          <w:highlight w:val="cyan"/>
        </w:rPr>
        <w:t>global processes</w:t>
      </w:r>
      <w:r w:rsidRPr="000F21B5">
        <w:rPr>
          <w:rStyle w:val="StyleUnderline"/>
        </w:rPr>
        <w:t xml:space="preserve"> that make the life of the tourist so desirable</w:t>
      </w:r>
      <w:r w:rsidRPr="000F21B5">
        <w:t xml:space="preserve">. One of the main obstacles to this ethical challenge is precisely the experience of insecurity and fear that 'wasted humans' are so often taken to embody. Furthermore, Bauman notes how current local solutions to these problems fail to address their global causes — 'there are no local solutions to global problems', as he frequently asserts. The growing pervasiveness of fear in 'liquid modern' society, coupled with an absence of global solutions, has led Bauman to explain globalization as entirely 'negative'.  </w:t>
      </w:r>
    </w:p>
    <w:p w14:paraId="65AEE273" w14:textId="28176530" w:rsidR="009F3D38" w:rsidRDefault="009F3D38" w:rsidP="009F3D38">
      <w:pPr>
        <w:pStyle w:val="Heading3"/>
      </w:pPr>
      <w:r>
        <w:t xml:space="preserve">2nc at: framework </w:t>
      </w:r>
    </w:p>
    <w:p w14:paraId="01324679" w14:textId="77777777" w:rsidR="009F3D38" w:rsidRDefault="009F3D38" w:rsidP="009F3D38">
      <w:pPr>
        <w:pStyle w:val="Heading4"/>
      </w:pPr>
      <w:r w:rsidRPr="00F167E0">
        <w:t xml:space="preserve">How we produce knowledge, and what we consider to be legitimate questions for debate should be up for debate, not presented as given.    </w:t>
      </w:r>
    </w:p>
    <w:p w14:paraId="00C64AA1" w14:textId="77777777" w:rsidR="009F3D38" w:rsidRDefault="009F3D38" w:rsidP="009F3D38">
      <w:r>
        <w:rPr>
          <w:b/>
        </w:rPr>
        <w:t xml:space="preserve">Tooze 00 </w:t>
      </w:r>
      <w:r w:rsidRPr="00F167E0">
        <w:t xml:space="preserve">Roger Tooze Frmr Prf @ London School of Economics in Strange Power Eds. Thomas Lawton, James Rosenau and Amy Verdun </w:t>
      </w:r>
    </w:p>
    <w:p w14:paraId="5229BE95" w14:textId="77777777" w:rsidR="009F3D38" w:rsidRPr="00BB5C9B" w:rsidRDefault="009F3D38" w:rsidP="009F3D38">
      <w:r w:rsidRPr="00F167E0">
        <w:rPr>
          <w:rFonts w:cs="Arial"/>
          <w:bCs/>
          <w:szCs w:val="26"/>
          <w:u w:val="single"/>
        </w:rPr>
        <w:t xml:space="preserve">The parameters of conventional social science, as manifest in IR/ IPE, are derived from a particular conception of how we know what we know a particular conception of the process of producing legitimate social knowledge </w:t>
      </w:r>
      <w:r w:rsidRPr="00F167E0">
        <w:t xml:space="preserve">based on a specific view of 'science'. </w:t>
      </w:r>
      <w:r w:rsidRPr="00F167E0">
        <w:rPr>
          <w:rFonts w:cs="Arial"/>
          <w:bCs/>
          <w:szCs w:val="26"/>
          <w:u w:val="single"/>
        </w:rPr>
        <w:t xml:space="preserve">This conception is </w:t>
      </w:r>
      <w:r w:rsidRPr="00F167E0">
        <w:t xml:space="preserve">almost </w:t>
      </w:r>
      <w:r w:rsidRPr="00F167E0">
        <w:rPr>
          <w:rFonts w:cs="Arial"/>
          <w:bCs/>
          <w:szCs w:val="26"/>
          <w:u w:val="single"/>
        </w:rPr>
        <w:t xml:space="preserve">always </w:t>
      </w:r>
      <w:r w:rsidRPr="00F167E0">
        <w:rPr>
          <w:rFonts w:cs="Arial"/>
          <w:b/>
          <w:bCs/>
          <w:szCs w:val="26"/>
          <w:u w:val="single"/>
        </w:rPr>
        <w:t>presented as a 'given'</w:t>
      </w:r>
      <w:r w:rsidRPr="00F167E0">
        <w:rPr>
          <w:rFonts w:cs="Arial"/>
          <w:bCs/>
          <w:szCs w:val="26"/>
          <w:u w:val="single"/>
        </w:rPr>
        <w:t>, determined by the supposedly fixed and objective nature of science</w:t>
      </w:r>
      <w:r w:rsidRPr="00F167E0">
        <w:t xml:space="preserve">. However, as science is itself social practice, this is not the case. Given the social production of science, the practices of producing 'social' science, that is social knowledge legitimated by and through the methodology of science, necessarily incorporates the same social forces as its exem- plar. Indeed, </w:t>
      </w:r>
      <w:r w:rsidRPr="00F167E0">
        <w:rPr>
          <w:rFonts w:cs="Arial"/>
          <w:bCs/>
          <w:szCs w:val="26"/>
          <w:u w:val="single"/>
        </w:rPr>
        <w:t>the process we construct and use for producing legitimate knowledge is politics, and is thus a necessary part of any discussion of power</w:t>
      </w:r>
      <w:r w:rsidRPr="00F167E0">
        <w:t xml:space="preserve">. As Bourdieu succinctly points out, 'The theory of knowledge is a dimension of political theory because </w:t>
      </w:r>
      <w:r w:rsidRPr="00F167E0">
        <w:rPr>
          <w:rFonts w:cs="Arial"/>
          <w:bCs/>
          <w:szCs w:val="26"/>
          <w:u w:val="single"/>
        </w:rPr>
        <w:t xml:space="preserve">the specifically symbolic power to impose the principles of the construction of reality </w:t>
      </w:r>
      <w:r w:rsidRPr="00F167E0">
        <w:t xml:space="preserve">- in particular, social reality - </w:t>
      </w:r>
      <w:r w:rsidRPr="00F167E0">
        <w:rPr>
          <w:rFonts w:cs="Arial"/>
          <w:bCs/>
          <w:szCs w:val="26"/>
          <w:u w:val="single"/>
        </w:rPr>
        <w:t xml:space="preserve">is a major dimension of political power' </w:t>
      </w:r>
      <w:r w:rsidRPr="00F167E0">
        <w:t xml:space="preserve">(1977: 165). As we have suggested, </w:t>
      </w:r>
      <w:r w:rsidRPr="00F167E0">
        <w:rPr>
          <w:rFonts w:cs="Arial"/>
          <w:bCs/>
          <w:szCs w:val="26"/>
          <w:u w:val="single"/>
        </w:rPr>
        <w:t xml:space="preserve">in the practice of most mainstream IR/IPE the knowledge basis </w:t>
      </w:r>
      <w:r w:rsidRPr="00F167E0">
        <w:t xml:space="preserve">of 'theory' </w:t>
      </w:r>
      <w:r w:rsidRPr="00F167E0">
        <w:rPr>
          <w:rFonts w:cs="Arial"/>
          <w:bCs/>
          <w:szCs w:val="26"/>
          <w:u w:val="single"/>
        </w:rPr>
        <w:t>is assumed as given</w:t>
      </w:r>
      <w:r w:rsidRPr="00F167E0">
        <w:t xml:space="preserve">, </w:t>
      </w:r>
      <w:r w:rsidRPr="00F167E0">
        <w:rPr>
          <w:rFonts w:cs="Arial"/>
          <w:bCs/>
          <w:szCs w:val="26"/>
          <w:u w:val="single"/>
        </w:rPr>
        <w:t xml:space="preserve">as decided by the community </w:t>
      </w:r>
      <w:r w:rsidRPr="00F167E0">
        <w:t xml:space="preserve">of science, and, hence, </w:t>
      </w:r>
      <w:r w:rsidRPr="00F167E0">
        <w:rPr>
          <w:rFonts w:cs="Arial"/>
          <w:bCs/>
          <w:szCs w:val="26"/>
          <w:u w:val="single"/>
        </w:rPr>
        <w:t xml:space="preserve">as something </w:t>
      </w:r>
      <w:r w:rsidRPr="00F167E0">
        <w:rPr>
          <w:rFonts w:cs="Arial"/>
          <w:b/>
          <w:bCs/>
          <w:szCs w:val="26"/>
          <w:u w:val="single"/>
        </w:rPr>
        <w:t>outside the concern of politics</w:t>
      </w:r>
      <w:r w:rsidRPr="00F167E0">
        <w:rPr>
          <w:rFonts w:cs="Arial"/>
          <w:bCs/>
          <w:szCs w:val="26"/>
          <w:u w:val="single"/>
        </w:rPr>
        <w:t>, something unacknowledged that is there to be built upon, most often without any question.</w:t>
      </w:r>
      <w:r w:rsidRPr="00F167E0">
        <w:t xml:space="preserve"> Here, 'theory' has a precise function, and </w:t>
      </w:r>
      <w:r w:rsidRPr="00F167E0">
        <w:rPr>
          <w:rFonts w:cs="Arial"/>
          <w:bCs/>
          <w:szCs w:val="26"/>
          <w:u w:val="single"/>
        </w:rPr>
        <w:t>'theoretical debate' does not normally involve the interrogation of the knowledge base of theory</w:t>
      </w:r>
      <w:r w:rsidRPr="00F167E0">
        <w:t xml:space="preserve">. </w:t>
      </w:r>
      <w:r w:rsidRPr="00F167E0">
        <w:rPr>
          <w:rFonts w:cs="Arial"/>
          <w:bCs/>
          <w:szCs w:val="26"/>
          <w:u w:val="single"/>
        </w:rPr>
        <w:t xml:space="preserve">This practice can give the appearance of much 'theoretical' diversity, </w:t>
      </w:r>
      <w:proofErr w:type="gramStart"/>
      <w:r w:rsidRPr="00F167E0">
        <w:rPr>
          <w:rFonts w:cs="Arial"/>
          <w:bCs/>
          <w:szCs w:val="26"/>
          <w:u w:val="single"/>
        </w:rPr>
        <w:t>but  most</w:t>
      </w:r>
      <w:proofErr w:type="gramEnd"/>
      <w:r w:rsidRPr="00F167E0">
        <w:rPr>
          <w:rFonts w:cs="Arial"/>
          <w:bCs/>
          <w:szCs w:val="26"/>
          <w:u w:val="single"/>
        </w:rPr>
        <w:t xml:space="preserve"> of the diversity will be within a specific conception of producing legitimate knowledge</w:t>
      </w:r>
      <w:r w:rsidRPr="00F167E0">
        <w:t>, carried on presumably unaware of (or, perhaps, in denial of) the implications for the understanding of power in IPE (Murphy and Tooze 1991).</w:t>
      </w:r>
    </w:p>
    <w:p w14:paraId="0B1F6C3A" w14:textId="075082B4" w:rsidR="00991080" w:rsidRDefault="00991080" w:rsidP="00991080">
      <w:pPr>
        <w:pStyle w:val="Heading3"/>
      </w:pPr>
      <w:r>
        <w:t xml:space="preserve">2nc link – competitiveness   </w:t>
      </w:r>
    </w:p>
    <w:p w14:paraId="4D4B867A" w14:textId="4835FA8E" w:rsidR="00991080" w:rsidRDefault="00991080" w:rsidP="009F3D38">
      <w:pPr>
        <w:pStyle w:val="Heading4"/>
      </w:pPr>
      <w:r>
        <w:t xml:space="preserve">Competitiveness </w:t>
      </w:r>
      <w:r w:rsidR="00031BCD">
        <w:t xml:space="preserve">and leadership necessitate is a state of global inequality </w:t>
      </w:r>
      <w:r>
        <w:t xml:space="preserve"> </w:t>
      </w:r>
    </w:p>
    <w:p w14:paraId="59D9F512" w14:textId="458F0D11" w:rsidR="00031BCD" w:rsidRPr="00031BCD" w:rsidRDefault="00031BCD" w:rsidP="00031BCD">
      <w:r w:rsidRPr="00031BCD">
        <w:rPr>
          <w:b/>
        </w:rPr>
        <w:t xml:space="preserve">Davies 14 </w:t>
      </w:r>
      <w:r>
        <w:t xml:space="preserve">William Davies is a Senior Lecturer at Goldsmiths, University of London, where he is leading the development of a new PPE Degree. How ‘competitiveness’ became one of the great unquestioned virtues of contemporary culture http://blogs.lse.ac.uk/politicsandpolicy/the-cult-of-competitiveness/ </w:t>
      </w:r>
    </w:p>
    <w:p w14:paraId="0FEB69E4" w14:textId="77777777" w:rsidR="00991080" w:rsidRDefault="00991080" w:rsidP="00991080">
      <w:r>
        <w:t xml:space="preserve">The years </w:t>
      </w:r>
      <w:r w:rsidRPr="00991080">
        <w:rPr>
          <w:rStyle w:val="StyleUnderline"/>
        </w:rPr>
        <w:t>since the banking meltdown of 2008 have witnessed a dawning awareness, that</w:t>
      </w:r>
      <w:r>
        <w:t xml:space="preserve"> our model of </w:t>
      </w:r>
      <w:r w:rsidRPr="00991080">
        <w:rPr>
          <w:rStyle w:val="StyleUnderline"/>
        </w:rPr>
        <w:t>capitalism is not simply producing</w:t>
      </w:r>
      <w:r>
        <w:t xml:space="preserve"> widening </w:t>
      </w:r>
      <w:r w:rsidRPr="00991080">
        <w:rPr>
          <w:rStyle w:val="StyleUnderline"/>
        </w:rPr>
        <w:t>inequality, but is</w:t>
      </w:r>
      <w:r>
        <w:t xml:space="preserve"> apparently </w:t>
      </w:r>
      <w:r w:rsidRPr="00991080">
        <w:rPr>
          <w:rStyle w:val="StyleUnderline"/>
        </w:rPr>
        <w:t xml:space="preserve">governed by the interests of a </w:t>
      </w:r>
      <w:r w:rsidRPr="00991080">
        <w:rPr>
          <w:rStyle w:val="StyleUnderline"/>
          <w:b/>
        </w:rPr>
        <w:t>tiny minority of the population</w:t>
      </w:r>
      <w:r w:rsidRPr="00991080">
        <w:rPr>
          <w:rStyle w:val="StyleUnderline"/>
        </w:rPr>
        <w:t xml:space="preserve">. The post-crisis period has spawned its own sociological category – ‘the 1%’ </w:t>
      </w:r>
      <w:r>
        <w:t>– and recently delivered its first work of grand economic theory, in Thomas Piketty’s Capital in the Twenty-first Century, a book dedicated to understanding why inequality keeps on growing.</w:t>
      </w:r>
    </w:p>
    <w:p w14:paraId="206D05C3" w14:textId="5C21C2E3" w:rsidR="00991080" w:rsidRPr="00991080" w:rsidRDefault="00991080" w:rsidP="00991080">
      <w:r>
        <w:t xml:space="preserve">What seems to be provoking the most outrage right now is not inequality as such, which has, after all, been rising in the UK (give or take Tony Blair’s second term) since 1979, but the sense that </w:t>
      </w:r>
      <w:r w:rsidRPr="00991080">
        <w:rPr>
          <w:rStyle w:val="StyleUnderline"/>
        </w:rPr>
        <w:t>the economic game is now being rigged</w:t>
      </w:r>
      <w:r>
        <w:t xml:space="preserve">. If we can put our outrage to one side for a second, </w:t>
      </w:r>
      <w:r w:rsidRPr="00991080">
        <w:rPr>
          <w:rStyle w:val="StyleUnderline"/>
        </w:rPr>
        <w:t xml:space="preserve">this poses a couple of questions, for those interested in the sociology of legitimation. Firstly, how did </w:t>
      </w:r>
      <w:r w:rsidRPr="00991080">
        <w:rPr>
          <w:rStyle w:val="StyleUnderline"/>
          <w:b/>
        </w:rPr>
        <w:t>mounting inequality succeed in proving culturally and politically attractive</w:t>
      </w:r>
      <w:r w:rsidRPr="00991080">
        <w:rPr>
          <w:rStyle w:val="StyleUnderline"/>
        </w:rPr>
        <w:t xml:space="preserve"> for as long as it did? </w:t>
      </w:r>
      <w:r w:rsidRPr="00991080">
        <w:t xml:space="preserve">And secondly, how and why has that model of justification now broken down? </w:t>
      </w:r>
    </w:p>
    <w:p w14:paraId="4473D019" w14:textId="77777777" w:rsidR="00991080" w:rsidRDefault="00991080" w:rsidP="00991080">
      <w:r>
        <w:t xml:space="preserve">In some ways, the concept of inequality is unhelpful here. There has rarely been a political or business leader who has stood up and publicly said, “society needs more inequality”. And yet, </w:t>
      </w:r>
      <w:r w:rsidRPr="00031BCD">
        <w:rPr>
          <w:rStyle w:val="StyleUnderline"/>
        </w:rPr>
        <w:t>most of the policies and regulations which have driven inequality</w:t>
      </w:r>
      <w:r>
        <w:t xml:space="preserve"> since the 1970s </w:t>
      </w:r>
      <w:r w:rsidRPr="00031BCD">
        <w:rPr>
          <w:rStyle w:val="StyleUnderline"/>
        </w:rPr>
        <w:t>have been publicly known</w:t>
      </w:r>
      <w:r>
        <w:t xml:space="preserve">. Although it is tempting to look back and feel duped by the pre-2008 era, it was relatively clear what was going on, and how it was being justified. </w:t>
      </w:r>
      <w:r w:rsidRPr="00031BCD">
        <w:rPr>
          <w:rStyle w:val="StyleUnderline"/>
        </w:rPr>
        <w:t>But rather than speak in terms of generating more inequality, policy-makers have always favoured another term,</w:t>
      </w:r>
      <w:r>
        <w:t xml:space="preserve"> which effectively comes to the same thing: </w:t>
      </w:r>
      <w:r w:rsidRPr="00031BCD">
        <w:rPr>
          <w:rStyle w:val="StyleUnderline"/>
          <w:b/>
        </w:rPr>
        <w:t>competitiveness</w:t>
      </w:r>
      <w:r>
        <w:t>.</w:t>
      </w:r>
    </w:p>
    <w:p w14:paraId="2DC0AD05" w14:textId="6BB130F0" w:rsidR="00991080" w:rsidRPr="00031BCD" w:rsidRDefault="00991080" w:rsidP="00991080">
      <w:pPr>
        <w:rPr>
          <w:rStyle w:val="StyleUnderline"/>
          <w:b/>
        </w:rPr>
      </w:pPr>
      <w:r>
        <w:t xml:space="preserve">My new book, The Limits of Neoliberalism: Sovereignty, Authority &amp; The Logic of Competition, is an attempt to understand the ways in which political authority has been reconfigured in terms of the promotion of competitiveness. Competitiveness is an interesting concept, and an interesting principle on which to base social and economic institutions. </w:t>
      </w:r>
      <w:r w:rsidRPr="00031BCD">
        <w:rPr>
          <w:rStyle w:val="StyleUnderline"/>
        </w:rPr>
        <w:t xml:space="preserve">When we view situations as ‘competitions’, we are assuming that participants have some vaguely equal opportunity at the outset. But we are also assuming that they are striving for maximum inequality at the conclusion. </w:t>
      </w:r>
      <w:r w:rsidRPr="00031BCD">
        <w:rPr>
          <w:rStyle w:val="StyleUnderline"/>
          <w:b/>
        </w:rPr>
        <w:t>To demand ‘competitiveness’ is to demand that people prove themselves relative to one other.</w:t>
      </w:r>
      <w:r w:rsidR="00031BCD" w:rsidRPr="00031BCD">
        <w:rPr>
          <w:rStyle w:val="StyleUnderline"/>
          <w:b/>
        </w:rPr>
        <w:t xml:space="preserve"> </w:t>
      </w:r>
    </w:p>
    <w:p w14:paraId="18B29E07" w14:textId="77777777" w:rsidR="00991080" w:rsidRDefault="00991080" w:rsidP="00991080">
      <w:r>
        <w:t>It struck me, when I began my Sociology PhD on which the book is based, that competitiveness had become one of the great unquestioned virtues of contemporary culture, especially in the UK.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to discover that a society in which competitiveness was a supreme moral and cultural virtue, should also be one which generates increasing levels of inequality?</w:t>
      </w:r>
    </w:p>
    <w:p w14:paraId="5D4EAAC0" w14:textId="3515E927" w:rsidR="00991080" w:rsidRDefault="00991080" w:rsidP="00991080">
      <w:r>
        <w:t>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And hence a neoliberal state would be defined first and foremost as one which used its sovereign powers to defend competitive processes, using anti-trust law and other instruments.</w:t>
      </w:r>
      <w:r w:rsidR="00031BCD">
        <w:t xml:space="preserve"> </w:t>
      </w:r>
    </w:p>
    <w:p w14:paraId="40F4D527" w14:textId="77777777" w:rsidR="00991080" w:rsidRDefault="00991080" w:rsidP="00991080">
      <w:r w:rsidRPr="00031BCD">
        <w:rPr>
          <w:rStyle w:val="StyleUnderline"/>
        </w:rPr>
        <w:t>One way of understanding neoliberalism, as Foucault</w:t>
      </w:r>
      <w:r>
        <w:t xml:space="preserve"> has best </w:t>
      </w:r>
      <w:r w:rsidRPr="00031BCD">
        <w:rPr>
          <w:rStyle w:val="StyleUnderline"/>
        </w:rPr>
        <w:t>highlighted, is as the extension of competitive principles into all walks of life, with the force of the state behind them. Sovereign power does not recede</w:t>
      </w:r>
      <w:r>
        <w:t xml:space="preserve">, and nor is it replaced by ‘governance’; </w:t>
      </w:r>
      <w:r w:rsidRPr="00031BCD">
        <w:rPr>
          <w:rStyle w:val="StyleUnderline"/>
        </w:rPr>
        <w:t xml:space="preserve">it is reconfigured in such a way that </w:t>
      </w:r>
      <w:r w:rsidRPr="00031BCD">
        <w:rPr>
          <w:rStyle w:val="StyleUnderline"/>
          <w:b/>
        </w:rPr>
        <w:t>society becomes a form of ‘game’, which produces winners and losers</w:t>
      </w:r>
      <w:r w:rsidRPr="00031BCD">
        <w:rPr>
          <w:rStyle w:val="StyleUnderline"/>
        </w:rPr>
        <w:t>.</w:t>
      </w:r>
      <w:r>
        <w:t xml:space="preserve"> My aim in The Limits of Neoliberalism is to understand some of the ways in which this comes about.</w:t>
      </w:r>
    </w:p>
    <w:p w14:paraId="20629520" w14:textId="6398C386" w:rsidR="00991080" w:rsidRPr="00031BCD" w:rsidRDefault="00991080" w:rsidP="00031BCD">
      <w:r w:rsidRPr="00031BCD">
        <w:t xml:space="preserve">In particular, I examine how the Chicago School Law and Economics tradition achieved an overhaul (and drastic shrinkage) in the role of market regulation. And I look at how Michael </w:t>
      </w:r>
      <w:r w:rsidRPr="00031BCD">
        <w:rPr>
          <w:rStyle w:val="StyleUnderline"/>
        </w:rPr>
        <w:t>Porter’s theory of ‘national competitiveness’ led to a new form of policy orientation</w:t>
      </w:r>
      <w:r w:rsidRPr="00031BCD">
        <w:t xml:space="preserve">, as the search for competitive advantage. Both of these processes have their intellectual roots in the post-War period, but achieved significant political influence from the late 1970s onwards. </w:t>
      </w:r>
      <w:r w:rsidRPr="00031BCD">
        <w:rPr>
          <w:rStyle w:val="StyleUnderline"/>
        </w:rPr>
        <w:t>They are</w:t>
      </w:r>
      <w:r w:rsidRPr="00031BCD">
        <w:t xml:space="preserve">, if you like, </w:t>
      </w:r>
      <w:r w:rsidRPr="00031BCD">
        <w:rPr>
          <w:rStyle w:val="StyleUnderline"/>
          <w:b/>
        </w:rPr>
        <w:t>major components of neoliberalism</w:t>
      </w:r>
      <w:r w:rsidRPr="00031BCD">
        <w:t>.</w:t>
      </w:r>
      <w:r w:rsidR="00031BCD" w:rsidRPr="00031BCD">
        <w:t xml:space="preserve"> </w:t>
      </w:r>
    </w:p>
    <w:p w14:paraId="3B4B65EF" w14:textId="77777777" w:rsidR="00991080" w:rsidRDefault="00991080" w:rsidP="00991080">
      <w:r w:rsidRPr="00031BCD">
        <w:rPr>
          <w:rStyle w:val="StyleUnderline"/>
        </w:rPr>
        <w:t>By studying these intellectual traditions, it becomes possible to see how an entire moral and philosophical worldview has developed, which assumes that inequalities are both a fair and an exciting outcome of a capitalist process which is overseen by political authorities</w:t>
      </w:r>
      <w:r>
        <w:t xml:space="preserve">. In that respect, </w:t>
      </w:r>
      <w:r w:rsidRPr="00031BCD">
        <w:rPr>
          <w:rStyle w:val="StyleUnderline"/>
          <w:b/>
        </w:rPr>
        <w:t>the state is a constant accomplice of rising inequality</w:t>
      </w:r>
      <w:r>
        <w:t xml:space="preserve">, although corporations, their managers and shareholders, were the obvious beneficiaries. Drawing on the work of Luc Boltanski, I suggest that </w:t>
      </w:r>
      <w:r w:rsidRPr="00031BCD">
        <w:rPr>
          <w:rStyle w:val="StyleUnderline"/>
        </w:rPr>
        <w:t>we need to understand how competition, competitiveness and, ultimately, inequality are rendered justifiable and acceptable</w:t>
      </w:r>
      <w:r>
        <w:t xml:space="preserve"> – otherwise their sustained presence in public and private life appears simply inexplicable.</w:t>
      </w:r>
    </w:p>
    <w:p w14:paraId="6AA70CB3" w14:textId="3E186185" w:rsidR="00991080" w:rsidRPr="00031BCD" w:rsidRDefault="00991080" w:rsidP="00991080">
      <w:pPr>
        <w:rPr>
          <w:rStyle w:val="StyleUnderline"/>
        </w:rPr>
      </w:pPr>
      <w:r>
        <w:t xml:space="preserve">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w:t>
      </w:r>
      <w:r w:rsidRPr="00031BCD">
        <w:rPr>
          <w:rStyle w:val="StyleUnderline"/>
        </w:rPr>
        <w:t>The problem that we now know as the ‘1%’ is</w:t>
      </w:r>
      <w:r>
        <w:t xml:space="preserve">, as has been argued of America recently, </w:t>
      </w:r>
      <w:r w:rsidRPr="00031BCD">
        <w:rPr>
          <w:rStyle w:val="StyleUnderline"/>
        </w:rPr>
        <w:t>a problem of oligarchy.</w:t>
      </w:r>
      <w:r w:rsidR="00031BCD" w:rsidRPr="00031BCD">
        <w:rPr>
          <w:rStyle w:val="StyleUnderline"/>
        </w:rPr>
        <w:t xml:space="preserve"> </w:t>
      </w:r>
    </w:p>
    <w:p w14:paraId="395219A7" w14:textId="77777777" w:rsidR="00991080" w:rsidRPr="00031BCD" w:rsidRDefault="00991080" w:rsidP="00031BCD">
      <w:r w:rsidRPr="00031BCD">
        <w:t>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p>
    <w:p w14:paraId="3548CAA9" w14:textId="1652274D" w:rsidR="00991080" w:rsidRDefault="00991080" w:rsidP="00991080">
      <w:r>
        <w:t>Regulators, accountants, tax collectors, lawyers, public institutions, have been drawn into the economic contest, and become available to buy.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r w:rsidR="00031BCD">
        <w:t xml:space="preserve"> </w:t>
      </w:r>
    </w:p>
    <w:p w14:paraId="6412B173" w14:textId="77777777" w:rsidR="00991080" w:rsidRDefault="00991080" w:rsidP="00991080">
      <w:r>
        <w:t>The result is a condition that I term ‘contingent neoliberalism’, contingent in the sense that it no longer operates with any spirit of fairness or inclusiveness. The priority is simply to prop it up at all costs. If people are irrational, then nudge them. If banks don’t lend money, then inflate their balance sheets through artificial means. If a currency is no longer taken seriously, political leaders must repeatedly guarantee it as a sovereign priority. If people protest, buy a water canon. This is a system whose own conditions are constantly falling apart, and which governments must do constant repair work on.</w:t>
      </w:r>
    </w:p>
    <w:p w14:paraId="3D4E1844" w14:textId="260EC3B9" w:rsidR="00991080" w:rsidRPr="00991080" w:rsidRDefault="00991080" w:rsidP="00991080">
      <w:r>
        <w:t xml:space="preserve">The outrage with the ‘1%’ (and, more accurately, with the 0.1%), the sense that even the rich are scarcely benefiting, is to be welcomed. It is also overdue. </w:t>
      </w:r>
      <w:r w:rsidRPr="00031BCD">
        <w:rPr>
          <w:rStyle w:val="StyleUnderline"/>
        </w:rPr>
        <w:t>For several years, we have operated with a cultural and moral worldview which finds value only in ‘winners’. Our cities must be ‘</w:t>
      </w:r>
      <w:r w:rsidRPr="00031BCD">
        <w:rPr>
          <w:rStyle w:val="StyleUnderline"/>
          <w:b/>
        </w:rPr>
        <w:t>world-leading’</w:t>
      </w:r>
      <w:r w:rsidRPr="00031BCD">
        <w:rPr>
          <w:rStyle w:val="StyleUnderline"/>
        </w:rPr>
        <w:t xml:space="preserve"> to matter.</w:t>
      </w:r>
      <w:r>
        <w:t xml:space="preserve"> Universities must be ‘excellent’, or else they dwindle. </w:t>
      </w:r>
      <w:r w:rsidRPr="00031BCD">
        <w:rPr>
          <w:rStyle w:val="StyleUnderline"/>
          <w:b/>
        </w:rPr>
        <w:t xml:space="preserve">This is a </w:t>
      </w:r>
      <w:proofErr w:type="gramStart"/>
      <w:r w:rsidRPr="00031BCD">
        <w:rPr>
          <w:rStyle w:val="StyleUnderline"/>
          <w:b/>
        </w:rPr>
        <w:t>philosophy which</w:t>
      </w:r>
      <w:proofErr w:type="gramEnd"/>
      <w:r w:rsidRPr="00031BCD">
        <w:rPr>
          <w:rStyle w:val="StyleUnderline"/>
          <w:b/>
        </w:rPr>
        <w:t xml:space="preserve"> condemns the majority of spaces, people and organizations to the status of ‘losers’.</w:t>
      </w:r>
      <w:r>
        <w:t xml:space="preserve"> It also seems entirely unable to live up to its own meritocratic ideal any longer. </w:t>
      </w:r>
      <w:r w:rsidRPr="00031BCD">
        <w:rPr>
          <w:rStyle w:val="StyleUnderline"/>
        </w:rPr>
        <w:t>The discovery that, if you cut a ‘winner’ enough slack, eventually they’ll try to close down the game once and for all, should throw our obsession with competitiveness into question. And then we can consider how else to find value in things, other than their being ‘better’ than something else.</w:t>
      </w:r>
      <w:r w:rsidR="00031BCD" w:rsidRPr="00031BCD">
        <w:rPr>
          <w:rStyle w:val="StyleUnderline"/>
        </w:rPr>
        <w:t xml:space="preserve"> </w:t>
      </w:r>
    </w:p>
    <w:p w14:paraId="5BAB1578" w14:textId="316365F7" w:rsidR="009F3D38" w:rsidRDefault="009F3D38" w:rsidP="009F3D38">
      <w:pPr>
        <w:pStyle w:val="Heading4"/>
      </w:pPr>
      <w:r>
        <w:t>Competitiveness framing rules out economic agency. The logic of competitiveness precludes alternative forms of economic organization.</w:t>
      </w:r>
    </w:p>
    <w:p w14:paraId="4D638EB6" w14:textId="77777777" w:rsidR="009F3D38" w:rsidRDefault="009F3D38" w:rsidP="009F3D38">
      <w:r>
        <w:rPr>
          <w:b/>
        </w:rPr>
        <w:t xml:space="preserve">Bergeron 01 </w:t>
      </w:r>
      <w:r w:rsidRPr="00794ADB">
        <w:t xml:space="preserve">Suzanne </w:t>
      </w:r>
      <w:r w:rsidRPr="00113B91">
        <w:t>Bergeron</w:t>
      </w:r>
      <w:r w:rsidRPr="00A06D8C">
        <w:t xml:space="preserve"> Social</w:t>
      </w:r>
      <w:r>
        <w:t xml:space="preserve"> Sciences @ Michigan (Dearborn)</w:t>
      </w:r>
      <w:r w:rsidRPr="00A06D8C">
        <w:t xml:space="preserve"> “Political Economy Discourses of Globalization and Feminist Politics” </w:t>
      </w:r>
      <w:r w:rsidRPr="00A06D8C">
        <w:rPr>
          <w:i/>
        </w:rPr>
        <w:t>Signs</w:t>
      </w:r>
      <w:r w:rsidRPr="00A06D8C">
        <w:t xml:space="preserve"> 26 (4) </w:t>
      </w:r>
    </w:p>
    <w:p w14:paraId="7F66A817" w14:textId="77777777" w:rsidR="009F3D38" w:rsidRPr="00D703AA" w:rsidRDefault="009F3D38" w:rsidP="009F3D38">
      <w:r>
        <w:t xml:space="preserve">An alternative vision of the global economy maintains that national identities still count. This formulation does not necessarily turn on the old Keynesian-Fordist assumptions of national production and consumption, or on national-planning, closed economy models. Indeed, many of those who invoke the nation-state's economic role within the new world order begin by acknowledging the extent to which that role has changed in the past years. Still, a wide variety of observers across the political spectrum believe that the state continues to have power to manage the affairs of the nation within the broader logic of global capitalist processes. Some imagine this role to be limited to supporting and maintaining the nation's competitiveness. For example, Robert </w:t>
      </w:r>
      <w:r w:rsidRPr="0069180F">
        <w:rPr>
          <w:rStyle w:val="StyleUnderline"/>
        </w:rPr>
        <w:t>Reich</w:t>
      </w:r>
      <w:r>
        <w:t xml:space="preserve"> (1991) </w:t>
      </w:r>
      <w:r w:rsidRPr="0069180F">
        <w:rPr>
          <w:rStyle w:val="StyleUnderline"/>
        </w:rPr>
        <w:t>contends that national governments can best contribute to the welfare of their peoples by pursuing a competitiveness-enhancing strategy</w:t>
      </w:r>
      <w:r>
        <w:t xml:space="preserve"> such as educating the workforce in order to attract and keep high-paying jobs or underwriting research and development to promote innovation within national firms. The national-management approach, however, takes other forms as well. Calls for restrictions on the movement of capital across national borders and for opposition to WTO agreements in the name of protecting national firms and workers also refer to national collective interests and thus to national subjectivities. This approach often portrays states as not only major players themselves but also collectively through regional trading blocs such as the North American Free Trade Agreement (NAFTA), Mercosur, and the European Union. Other writers emphasize the role that national governments can play in protecting subordinate groups from the worst aspects of globalization via regulations and safety nets. Still others insist that there is an important role for national policy in maintaining economic stability in an increasingly unstable globalized world economy (e.g., Taylor 1995). In recent years, even the World Bank has occasionally advocated an increased role for the state in managing the worst effects of globalization, on the condition that states practice the "good governance" guidelines set forth by the bank (World Bank 1996b; Wolfensohn 1997).4 </w:t>
      </w:r>
      <w:r w:rsidRPr="0069180F">
        <w:rPr>
          <w:rStyle w:val="StyleUnderline"/>
        </w:rPr>
        <w:t>These perspectives</w:t>
      </w:r>
      <w:r>
        <w:t xml:space="preserve">, unlike the global-imperative view outlined above, </w:t>
      </w:r>
      <w:r w:rsidRPr="0069180F">
        <w:rPr>
          <w:rStyle w:val="StyleUnderline"/>
        </w:rPr>
        <w:t>construct and deploy collective identities defined by national affiliation to make sense of the political economy of globalization</w:t>
      </w:r>
      <w:r>
        <w:t xml:space="preserve">. While the national-management and global-imperative approaches invoke different ideas about the power of global capital, economic subjectivity, and strategies for resistance, theorists do not maintain a distinct boundary regarding the use of one or another of these frameworks. The extent to which the role of the state has been reduced is still a question of debate, contributing to the ambiguity found in the political economy literature on globalization in general as well as in specific texts. Paul Hirst and Grahame Thompson, for example, argue that a universal global capitalist economy has not yet emerged, but at the same time they are skeptical regarding the state's ability to regulate transnational capital. They suggest a hybrid approach, with "integrated patterns of national and international public policy to cope with global market forces" (1996, 10). As Kayatekin and Ruccio (1998) argue, we need to recognize the similarities as well as the differences between these two major discursive approaches within the political economy literature. While each leads to different conclusions regarding global economic and political integration and in regard to strategies for resistance, </w:t>
      </w:r>
      <w:r w:rsidRPr="0069180F">
        <w:rPr>
          <w:rStyle w:val="StyleUnderline"/>
        </w:rPr>
        <w:t>they also rely on the same</w:t>
      </w:r>
      <w:r>
        <w:t xml:space="preserve"> general </w:t>
      </w:r>
      <w:r w:rsidRPr="0069180F">
        <w:rPr>
          <w:rStyle w:val="StyleUnderline"/>
        </w:rPr>
        <w:t>discourse of globalization,</w:t>
      </w:r>
      <w:r>
        <w:t xml:space="preserve"> </w:t>
      </w:r>
      <w:r w:rsidRPr="0069180F">
        <w:rPr>
          <w:rStyle w:val="StyleUnderline"/>
        </w:rPr>
        <w:t>wherein subjectivities are inscribed within the inner logic of globalization</w:t>
      </w:r>
      <w:r>
        <w:t xml:space="preserve">. </w:t>
      </w:r>
      <w:r w:rsidRPr="0069180F">
        <w:rPr>
          <w:rStyle w:val="StyleUnderline"/>
        </w:rPr>
        <w:t>They see the total</w:t>
      </w:r>
      <w:r>
        <w:t xml:space="preserve"> or partial </w:t>
      </w:r>
      <w:r w:rsidRPr="0069180F">
        <w:rPr>
          <w:rStyle w:val="StyleUnderline"/>
        </w:rPr>
        <w:t>globalization of the world as determining the global or national actors on the economic stage who</w:t>
      </w:r>
      <w:r>
        <w:t xml:space="preserve">, in turn, </w:t>
      </w:r>
      <w:r w:rsidRPr="0069180F">
        <w:rPr>
          <w:rStyle w:val="StyleUnderline"/>
        </w:rPr>
        <w:t>either match or resist these processes.</w:t>
      </w:r>
      <w:r>
        <w:t xml:space="preserve"> </w:t>
      </w:r>
      <w:r w:rsidRPr="0069180F">
        <w:rPr>
          <w:rStyle w:val="StyleUnderline"/>
        </w:rPr>
        <w:t>These discursive practices create a limited space for imagining agency and practices of resistance within the context of global economic restructuring</w:t>
      </w:r>
      <w:r>
        <w:t xml:space="preserve">. </w:t>
      </w:r>
      <w:r w:rsidRPr="0069180F">
        <w:rPr>
          <w:rStyle w:val="StyleUnderline"/>
        </w:rPr>
        <w:t>Their emphasis on the power of institutions such as transnational capitalist firms, international financial institutions, and states causes us to fixate on these entities while relegating others to the margins.</w:t>
      </w:r>
      <w:r>
        <w:t xml:space="preserve"> The extent to which these discourses are amenable to feminist projects, and whether feminist approaches to the political economy of globalization challenge these accounts and/or contribute to alternative conceptualizations, are the questions to which I now turn.</w:t>
      </w:r>
    </w:p>
    <w:p w14:paraId="204B819A" w14:textId="77777777" w:rsidR="009F3D38" w:rsidRPr="002B3D98" w:rsidRDefault="009F3D38" w:rsidP="009F3D38">
      <w:pPr>
        <w:pStyle w:val="Heading4"/>
      </w:pPr>
      <w:r>
        <w:t xml:space="preserve">Competitiveness discourse turns economic debates into nationalistic decisions over who deserves to live and who must die.  </w:t>
      </w:r>
    </w:p>
    <w:p w14:paraId="0BB7C58B" w14:textId="77777777" w:rsidR="009F3D38" w:rsidRPr="005C7AF3" w:rsidRDefault="009F3D38" w:rsidP="009F3D38">
      <w:r w:rsidRPr="005C7AF3">
        <w:rPr>
          <w:b/>
        </w:rPr>
        <w:t>Schoenberger 98</w:t>
      </w:r>
      <w:r>
        <w:t xml:space="preserve"> </w:t>
      </w:r>
      <w:r w:rsidRPr="005C7AF3">
        <w:t xml:space="preserve">Erica Schoenberger Geography and Envt’l Engineering @ Johns Hopkins ’98 “Discourse and practice in human geography” Progress in Human Geography 22 (1) </w:t>
      </w:r>
    </w:p>
    <w:p w14:paraId="24221BBF" w14:textId="77777777" w:rsidR="009F3D38" w:rsidRPr="000F21B5" w:rsidRDefault="009F3D38" w:rsidP="009F3D38">
      <w:r w:rsidRPr="002B3D98">
        <w:t xml:space="preserve">The second theme I want to draw on has to do with the ways in which discourse enters into the constitution of our social reality and, indeed, of us as social agents. In part here I'm following the lead of McCloskey's (1985) The rhetoric of economics which inquires into the nature of the conversation within that discipline, viewing the analysis of rhetoric as an exercise in self-understanding. I am guided also by Poovey's careful investigation of the historical development of epistemological domains such as `the social' and `the economic' in Victorian England (Poovey, 1995). This process involves the establishment of boundaries </w:t>
      </w:r>
      <w:r w:rsidRPr="0025678C">
        <w:t xml:space="preserve">between domains and the development of discourses and analytical styles appropriate to them.1 As Poovey shows, </w:t>
      </w:r>
      <w:r w:rsidRPr="0025678C">
        <w:rPr>
          <w:rStyle w:val="StyleUnderline"/>
        </w:rPr>
        <w:t>the discursive strategies and technologies of representation employed within these domains are involved in the creation of the very social categories they purport to define and analyse</w:t>
      </w:r>
      <w:r w:rsidRPr="0025678C">
        <w:t xml:space="preserve">. A conceptual apparatus, in this way, takes on the property of materiality: </w:t>
      </w:r>
      <w:r w:rsidRPr="0025678C">
        <w:rPr>
          <w:rStyle w:val="StyleUnderline"/>
        </w:rPr>
        <w:t>the abstraction becomes a real social entity</w:t>
      </w:r>
      <w:r w:rsidRPr="0025678C">
        <w:t xml:space="preserve">. At the same time, academic disciplines, such as sociology or </w:t>
      </w:r>
      <w:r w:rsidRPr="0025678C">
        <w:rPr>
          <w:rStyle w:val="StyleUnderline"/>
        </w:rPr>
        <w:t xml:space="preserve">economics, can be seen as nothing more than the study of these epistemological domains and </w:t>
      </w:r>
      <w:r w:rsidRPr="0025678C">
        <w:t xml:space="preserve">the </w:t>
      </w:r>
      <w:r w:rsidRPr="0025678C">
        <w:rPr>
          <w:rStyle w:val="StyleUnderline"/>
        </w:rPr>
        <w:t>institutions</w:t>
      </w:r>
      <w:r w:rsidRPr="0025678C">
        <w:t xml:space="preserve"> associated with them. As academics, then, </w:t>
      </w:r>
      <w:r w:rsidRPr="0025678C">
        <w:rPr>
          <w:rStyle w:val="StyleUnderline"/>
        </w:rPr>
        <w:t xml:space="preserve">we also have to wrestle with an epistemological and discursive history that not only guides us in the production of knowledge but also tells us in important ways </w:t>
      </w:r>
      <w:proofErr w:type="gramStart"/>
      <w:r w:rsidRPr="0025678C">
        <w:rPr>
          <w:rStyle w:val="StyleUnderline"/>
        </w:rPr>
        <w:t>who</w:t>
      </w:r>
      <w:proofErr w:type="gramEnd"/>
      <w:r w:rsidRPr="0025678C">
        <w:rPr>
          <w:rStyle w:val="StyleUnderline"/>
        </w:rPr>
        <w:t xml:space="preserve"> we are and what we do</w:t>
      </w:r>
      <w:r w:rsidRPr="0025678C">
        <w:t xml:space="preserve">. Taking the two themes together, what I'm trying to do is to be strongly objective about how the discursive strategies of others affect my own discursive constructions and how these, in turn, enter into the material work that I do. In other words, what difference does it make that I accept certain ways of talking about the world I'm trying to analyse and what happens if I challenge those rhetorical and discursive conventions? In what follows, </w:t>
      </w:r>
      <w:r w:rsidRPr="0025678C">
        <w:rPr>
          <w:rStyle w:val="StyleUnderline"/>
        </w:rPr>
        <w:t>I want to examine the</w:t>
      </w:r>
      <w:r w:rsidRPr="0025678C">
        <w:t xml:space="preserve"> meaning and </w:t>
      </w:r>
      <w:r w:rsidRPr="0025678C">
        <w:rPr>
          <w:rStyle w:val="StyleUnderline"/>
        </w:rPr>
        <w:t>use of</w:t>
      </w:r>
      <w:r w:rsidRPr="0025678C">
        <w:t xml:space="preserve"> the concept of </w:t>
      </w:r>
      <w:r w:rsidRPr="0025678C">
        <w:rPr>
          <w:rFonts w:cs="Arial"/>
          <w:bCs/>
          <w:szCs w:val="26"/>
          <w:u w:val="single"/>
        </w:rPr>
        <w:t>`</w:t>
      </w:r>
      <w:r w:rsidRPr="00E66FA9">
        <w:rPr>
          <w:rStyle w:val="StyleUnderline"/>
          <w:b/>
        </w:rPr>
        <w:t>competitiveness'</w:t>
      </w:r>
      <w:r w:rsidRPr="0025678C">
        <w:t xml:space="preserve">. The analysis claims, in essence, that </w:t>
      </w:r>
      <w:r w:rsidRPr="0025678C">
        <w:rPr>
          <w:rStyle w:val="StyleUnderline"/>
        </w:rPr>
        <w:t xml:space="preserve">the term is not merely an `objective' description of a fact of economic life, but </w:t>
      </w:r>
      <w:r w:rsidRPr="0025678C">
        <w:t xml:space="preserve">also part of </w:t>
      </w:r>
      <w:r w:rsidRPr="00E66FA9">
        <w:rPr>
          <w:rStyle w:val="StyleUnderline"/>
          <w:b/>
        </w:rPr>
        <w:t>a discursive strategy that constructs a particular understanding of reality</w:t>
      </w:r>
      <w:r w:rsidRPr="0025678C">
        <w:t xml:space="preserve"> and elicits actions and reactions appropriate to that understanding. This is followed by a discussion of why the discourse has the power that it does and how it may influence how we think about and act in the world. I then work through some examples of how an unexamined acceptance of a discursive convention may obscure as much as it reveals. II Competitiveness as an economic category and discursive strategy I'm going to make this as simple as possible for myself by reducing the whole problem of discourse to one word: competitiveness. For economic geographers in general and for me in particular, the categories of competition, competitive strategy and competitiveness have a great deal of importance and might even be thought to pervade our work, even when they are not directly under analysis. All sorts of industrial and spatial economic outcomes are implicitly or explicitly linked to some notion of `competitiveness' (cf. Krugman, 1994). The rise and decline of particular industrial regions have something to do with the competitiveness of the labour force (generally understood in terms of comparative costs and unionization), which (for geographers if for no one else) has something to do with the competitiveness of the region in the first place, understood as its particular mix of resources, infrastructure, location and cost profile. More than that, though, `</w:t>
      </w:r>
      <w:r w:rsidRPr="0025678C">
        <w:rPr>
          <w:rStyle w:val="StyleUnderline"/>
        </w:rPr>
        <w:t>competitiveness'</w:t>
      </w:r>
      <w:r w:rsidRPr="0025678C">
        <w:t xml:space="preserve"> seems to me a term that has become truly hegemonic in the Gramscian sense. It </w:t>
      </w:r>
      <w:r w:rsidRPr="0025678C">
        <w:rPr>
          <w:rStyle w:val="StyleUnderline"/>
        </w:rPr>
        <w:t>is a culturally and socially sanctioned category that, when invoked, can completely halt public discussion of public or private activities</w:t>
      </w:r>
      <w:r w:rsidRPr="0025678C">
        <w:t xml:space="preserve">. </w:t>
      </w:r>
      <w:r w:rsidRPr="0025678C">
        <w:rPr>
          <w:rStyle w:val="StyleUnderline"/>
        </w:rPr>
        <w:t>There is virtually no counterargument available to the simple claim that `</w:t>
      </w:r>
      <w:r w:rsidRPr="00E66FA9">
        <w:rPr>
          <w:rStyle w:val="StyleUnderline"/>
          <w:b/>
        </w:rPr>
        <w:t>doing X will make us uncompetitive</w:t>
      </w:r>
      <w:r w:rsidRPr="0025678C">
        <w:rPr>
          <w:rStyle w:val="StyleUnderline"/>
        </w:rPr>
        <w:t>,'</w:t>
      </w:r>
      <w:r w:rsidRPr="0025678C">
        <w:t xml:space="preserve"> whatever X and whomever `us' might be.2 In a capitalist society, of course, it is more than reasonable to be concerned with competition and competitiveness. No matter what your theoretical orientation, mainstream to Marxist, these must be seen as real forces shaping real outcomes in society. They are not just intellectual constructs that lend a false sense of order to a messy world. On the other hand, we can also analyse them as elements of a discursive strategy that shapes our understanding of the world and our possibilities for action in it. In that case, it seems to </w:t>
      </w:r>
      <w:r w:rsidRPr="0025678C">
        <w:rPr>
          <w:rFonts w:cs="Arial"/>
          <w:bCs/>
          <w:szCs w:val="26"/>
        </w:rPr>
        <w:t>me</w:t>
      </w:r>
      <w:r w:rsidRPr="0025678C">
        <w:rPr>
          <w:rFonts w:cs="Arial"/>
          <w:bCs/>
          <w:szCs w:val="26"/>
          <w:u w:val="single"/>
        </w:rPr>
        <w:t xml:space="preserve"> </w:t>
      </w:r>
      <w:r w:rsidRPr="0025678C">
        <w:rPr>
          <w:rStyle w:val="StyleUnderline"/>
        </w:rPr>
        <w:t>the first questions to ask are whose discursive strategy is it</w:t>
      </w:r>
      <w:r w:rsidRPr="0025678C">
        <w:rPr>
          <w:rFonts w:cs="Arial"/>
          <w:bCs/>
          <w:szCs w:val="26"/>
          <w:u w:val="single"/>
        </w:rPr>
        <w:t>,</w:t>
      </w:r>
      <w:r w:rsidRPr="0025678C">
        <w:t xml:space="preserve"> what do they really mean by it, where does its power come from, </w:t>
      </w:r>
      <w:r w:rsidRPr="0025678C">
        <w:rPr>
          <w:rStyle w:val="StyleUnderline"/>
        </w:rPr>
        <w:t xml:space="preserve">and what kinds of actions does it tend to </w:t>
      </w:r>
      <w:r w:rsidRPr="0025678C">
        <w:t xml:space="preserve">open up or </w:t>
      </w:r>
      <w:r w:rsidRPr="0025678C">
        <w:rPr>
          <w:rStyle w:val="StyleUnderline"/>
        </w:rPr>
        <w:t>foreclose</w:t>
      </w:r>
      <w:r w:rsidRPr="0025678C">
        <w:rPr>
          <w:rFonts w:cs="Arial"/>
          <w:bCs/>
          <w:szCs w:val="26"/>
          <w:u w:val="single"/>
        </w:rPr>
        <w:t xml:space="preserve">. </w:t>
      </w:r>
      <w:r w:rsidRPr="0025678C">
        <w:t xml:space="preserve">1 Whose discourse? The discourse on competitiveness comes from two principal sources and in part its power is their power. In the first instance, it is the discourse of the economics profession which doesn't really need to analyse what it is or what it means socially. The market is the impartial and ultimate arbiter of right behaviour in the economy and competitiveness simply describes the result of responding correctly to market signals. </w:t>
      </w:r>
      <w:r w:rsidRPr="0025678C">
        <w:rPr>
          <w:rStyle w:val="StyleUnderline"/>
        </w:rPr>
        <w:t xml:space="preserve">The blandness of this `objective' language conceals the </w:t>
      </w:r>
      <w:r w:rsidRPr="00E66FA9">
        <w:rPr>
          <w:rStyle w:val="StyleUnderline"/>
          <w:b/>
        </w:rPr>
        <w:t>underlying harshness</w:t>
      </w:r>
      <w:r w:rsidRPr="0025678C">
        <w:rPr>
          <w:rStyle w:val="StyleUnderline"/>
        </w:rPr>
        <w:t xml:space="preserve"> of the metaphor.</w:t>
      </w:r>
      <w:r w:rsidRPr="0025678C">
        <w:t xml:space="preserve"> For Adam Smith, the idea of competition plausibly evoked nothing more disturbing than a horse race in which the losers are not summarily executed. Since then, the close identification of marginalist economics with evolutionary theory has unavoidably imbued the concept with the sense of a life or death struggle (cf. Niehans, 1990).3 In short, </w:t>
      </w:r>
      <w:r w:rsidRPr="00E66FA9">
        <w:rPr>
          <w:rStyle w:val="StyleUnderline"/>
          <w:b/>
        </w:rPr>
        <w:t>on competitiveness hangs life itself</w:t>
      </w:r>
      <w:r w:rsidRPr="0025678C">
        <w:rPr>
          <w:rStyle w:val="StyleUnderline"/>
        </w:rPr>
        <w:t>.</w:t>
      </w:r>
      <w:r w:rsidRPr="0025678C">
        <w:t xml:space="preserve"> As Krugman (1994: 31) defines it: `. . . when we say that a corporation is uncompetitive, we mean that its market position is . . . unsustainable ± that unless it improves its performance it will cease to exist.' As with evolutionary theory, our ability to strip the moral and ethical content from the concepts of life and death is not so great as the self-image of modern science suggests. </w:t>
      </w:r>
      <w:r w:rsidRPr="0025678C">
        <w:rPr>
          <w:rStyle w:val="StyleUnderline"/>
        </w:rPr>
        <w:t xml:space="preserve">Competitiveness becomes </w:t>
      </w:r>
      <w:r w:rsidRPr="00E66FA9">
        <w:rPr>
          <w:rStyle w:val="StyleUnderline"/>
          <w:b/>
        </w:rPr>
        <w:t>inescapably associated with</w:t>
      </w:r>
      <w:r w:rsidRPr="0025678C">
        <w:rPr>
          <w:rFonts w:cs="Arial"/>
          <w:bCs/>
          <w:szCs w:val="26"/>
          <w:u w:val="single"/>
        </w:rPr>
        <w:t xml:space="preserve"> </w:t>
      </w:r>
      <w:r w:rsidRPr="0025678C">
        <w:t>ideas of fitness and unfitness, and these in turn with the unstated premise of merit, as in `</w:t>
      </w:r>
      <w:r w:rsidRPr="00E66FA9">
        <w:rPr>
          <w:rStyle w:val="StyleUnderline"/>
          <w:b/>
        </w:rPr>
        <w:t>deserving to live' and `deserving to die'</w:t>
      </w:r>
      <w:r w:rsidRPr="00E66FA9">
        <w:rPr>
          <w:b/>
        </w:rPr>
        <w:t>.</w:t>
      </w:r>
      <w:r w:rsidRPr="0025678C">
        <w:t xml:space="preserve"> Secondly, competitiveness is the discourse of the business community and represents both an essential value and an essential validation. More generally, </w:t>
      </w:r>
      <w:r w:rsidRPr="0025678C">
        <w:rPr>
          <w:rStyle w:val="StyleUnderline"/>
        </w:rPr>
        <w:t>it serves as an all purpose and unarguable explanation for any behaviour: `</w:t>
      </w:r>
      <w:proofErr w:type="gramStart"/>
      <w:r w:rsidRPr="0025678C">
        <w:rPr>
          <w:rStyle w:val="StyleUnderline"/>
        </w:rPr>
        <w:t>We</w:t>
      </w:r>
      <w:proofErr w:type="gramEnd"/>
      <w:r w:rsidRPr="0025678C">
        <w:rPr>
          <w:rStyle w:val="StyleUnderline"/>
        </w:rPr>
        <w:t xml:space="preserve"> must do X in order to be competitive</w:t>
      </w:r>
      <w:r w:rsidRPr="0025678C">
        <w:rPr>
          <w:rFonts w:cs="Arial"/>
          <w:bCs/>
          <w:szCs w:val="26"/>
          <w:u w:val="single"/>
        </w:rPr>
        <w:t>.</w:t>
      </w:r>
      <w:r w:rsidRPr="0025678C">
        <w:t xml:space="preserve">' Again, the implied `or else' is death. As hinted, though, the discourse of competitiveness has seeped out beyond these sources and is becoming socially pervasive. University presidents, hospital administrators and government bureaucrats also discourse quite fluently now about competitiveness and its related accoutrements: customers, total quality, flexibility and so forth. </w:t>
      </w:r>
      <w:r w:rsidRPr="0025678C">
        <w:rPr>
          <w:rStyle w:val="StyleUnderline"/>
        </w:rPr>
        <w:t>It will be objected that competitiveness is a deeply ingrained social category and value in the USA</w:t>
      </w:r>
      <w:r w:rsidRPr="0025678C">
        <w:t xml:space="preserve"> and elsewhere and there is no particular reason to single out economists and </w:t>
      </w:r>
      <w:proofErr w:type="gramStart"/>
      <w:r w:rsidRPr="0025678C">
        <w:t>business persons</w:t>
      </w:r>
      <w:proofErr w:type="gramEnd"/>
      <w:r w:rsidRPr="0025678C">
        <w:t xml:space="preserve"> as culprits in its dissemination. That objection is true enough, and no doubt contributes to the general power of the discourse since it resonates so well with this broader heritage. But `competitiveness' in the sense of `deserving to live' is not what was commonly meant by this more diffuse social understanding. It is, however, what is meant in economic analysis and business life, and it is increasingly what is meant in other institutional and social settings as well. 2 The power of the discourse </w:t>
      </w:r>
      <w:proofErr w:type="gramStart"/>
      <w:r w:rsidRPr="0025678C">
        <w:t>In</w:t>
      </w:r>
      <w:proofErr w:type="gramEnd"/>
      <w:r w:rsidRPr="0025678C">
        <w:t xml:space="preserve"> my own work, I am constantly engaged in discussions of competitive strategy and competitiveness with the people who run firms. In this context I strive to be a critical and detached interlocutor whose job it is to analyse and interpret ± rather than simply report ± responses to my questions. When I'm talking with people about what it takes for them to be competitive in a particular market, or whatever, I am not especially shy about debating the substance of their answers. That is to say, I will argue with them about whether or not a given strategy is a good way of being competitive and what you really need to do to implement it. But that there is some irreducible category called competitiveness, the fulfilling of which, in extremis, over-rides all other considerations ± that I don't argue about. Or I haven't up to now. I have simply accepted the general idea of competitiveness as the ultimate demonstration of the validity of that behaviour. I don't think I'm alone in this. I think it's characteristic of economic geography to assume the categories of competition and competitiveness in order to answer other questions rather than asking what these categories </w:t>
      </w:r>
      <w:proofErr w:type="gramStart"/>
      <w:r w:rsidRPr="0025678C">
        <w:t>themselves</w:t>
      </w:r>
      <w:proofErr w:type="gramEnd"/>
      <w:r w:rsidRPr="0025678C">
        <w:t xml:space="preserve"> might be about. I think also </w:t>
      </w:r>
      <w:r w:rsidRPr="0025678C">
        <w:rPr>
          <w:rStyle w:val="StyleUnderline"/>
        </w:rPr>
        <w:t>that an unexamined notion of competitiveness plays an increasingly strong, if not decisive role in many political and institutional debates with enormous consequences for real people. So it is important to try to understand why the concept</w:t>
      </w:r>
      <w:r w:rsidRPr="0025678C">
        <w:t xml:space="preserve"> is so powerful that it </w:t>
      </w:r>
      <w:r w:rsidRPr="0025678C">
        <w:rPr>
          <w:rStyle w:val="StyleUnderline"/>
        </w:rPr>
        <w:t>enjoys</w:t>
      </w:r>
      <w:r w:rsidRPr="0025678C">
        <w:t xml:space="preserve"> a kind of </w:t>
      </w:r>
      <w:r w:rsidRPr="0025678C">
        <w:rPr>
          <w:rStyle w:val="StyleUnderline"/>
        </w:rPr>
        <w:t>social immunity</w:t>
      </w:r>
      <w:r w:rsidRPr="0025678C">
        <w:t xml:space="preserve">. </w:t>
      </w:r>
      <w:r w:rsidRPr="0025678C">
        <w:rPr>
          <w:rStyle w:val="StyleUnderline"/>
        </w:rPr>
        <w:t>You can discuss what is more and what is less competitive, but you can't call the category into question.</w:t>
      </w:r>
      <w:r w:rsidRPr="0025678C">
        <w:t xml:space="preserve"> Within the academy, the power of </w:t>
      </w:r>
      <w:r w:rsidRPr="0025678C">
        <w:rPr>
          <w:rStyle w:val="StyleUnderline"/>
        </w:rPr>
        <w:t>the discourse of economics has a lot to do with the social power of the discipline.</w:t>
      </w:r>
      <w:r w:rsidRPr="0025678C">
        <w:t xml:space="preserve"> </w:t>
      </w:r>
      <w:r w:rsidRPr="0025678C">
        <w:rPr>
          <w:rStyle w:val="StyleUnderline"/>
        </w:rPr>
        <w:t>This</w:t>
      </w:r>
      <w:r w:rsidRPr="0025678C">
        <w:rPr>
          <w:rFonts w:cs="Arial"/>
          <w:bCs/>
          <w:szCs w:val="26"/>
          <w:u w:val="single"/>
        </w:rPr>
        <w:t>,</w:t>
      </w:r>
      <w:r w:rsidRPr="0025678C">
        <w:t xml:space="preserve"> in turn, </w:t>
      </w:r>
      <w:r w:rsidRPr="0025678C">
        <w:rPr>
          <w:rStyle w:val="StyleUnderline"/>
        </w:rPr>
        <w:t>involves</w:t>
      </w:r>
      <w:r w:rsidRPr="0025678C">
        <w:rPr>
          <w:rFonts w:cs="Arial"/>
          <w:bCs/>
          <w:szCs w:val="26"/>
          <w:u w:val="single"/>
        </w:rPr>
        <w:t xml:space="preserve"> </w:t>
      </w:r>
      <w:r w:rsidRPr="0025678C">
        <w:t xml:space="preserve">some complicated mix of command over material resources, claims of social utility, a certain amount of proselytizing in other disciplines, </w:t>
      </w:r>
      <w:r w:rsidRPr="0025678C">
        <w:rPr>
          <w:rStyle w:val="StyleUnderline"/>
        </w:rPr>
        <w:t>asserting a</w:t>
      </w:r>
      <w:r w:rsidRPr="0025678C">
        <w:t xml:space="preserve"> family </w:t>
      </w:r>
      <w:r w:rsidRPr="0025678C">
        <w:rPr>
          <w:rStyle w:val="StyleUnderline"/>
        </w:rPr>
        <w:t>resemblance with</w:t>
      </w:r>
      <w:r w:rsidRPr="0025678C">
        <w:t xml:space="preserve"> other powerful and `</w:t>
      </w:r>
      <w:r w:rsidRPr="0025678C">
        <w:rPr>
          <w:rStyle w:val="StyleUnderline"/>
        </w:rPr>
        <w:t>hard' disciplines such as physics</w:t>
      </w:r>
      <w:r w:rsidRPr="0025678C">
        <w:t xml:space="preserve"> by virtue of its mathematized and abstract style of reasoning and so on. Social power, in turn, can be deployed to set a standard of what constitutes `science' in the social sciences against which other forms of social science (e.g., geography) are implicitly or explicitly valued (cf. Clark, 1997). As McCloskey (1985: 82) notes, `</w:t>
      </w:r>
      <w:r w:rsidRPr="0025678C">
        <w:rPr>
          <w:rStyle w:val="StyleUnderline"/>
        </w:rPr>
        <w:t>The metaphors of economics often carry . . . the authority of Science and . . . its claims to ethical neutrality'</w:t>
      </w:r>
      <w:r w:rsidRPr="0025678C">
        <w:t xml:space="preserve">. One doesn't have to suppose the least degree of cravenness on the part of other social scientists to imagine that the social norms established in this way gradually become part of the general environment and become more generally valued as they are within economics (Foucault, 1995). Certain practices and ways of thinking, as in a Marshallian industrial district, are `in the air' and we are all hard-pressed to avoid inhaling them. The best evidence of this effect within economic geography that I can think of is actually in the writings of the Marxists within the field, especially in the 1970s and early 1980s. There was a time when none of us could write anything without a lengthy introductory section in which we took great pains to demolish the assumptions and analytical tropes of neoclassical </w:t>
      </w:r>
      <w:proofErr w:type="gramStart"/>
      <w:r w:rsidRPr="0025678C">
        <w:t>economics.We</w:t>
      </w:r>
      <w:proofErr w:type="gramEnd"/>
      <w:r w:rsidRPr="0025678C">
        <w:t xml:space="preserve"> couldn't leave it alone, and I think it must be the case that the long struggle to valorize an alternative world-view and scientific method has left its mark on all of us. But we're marked in surprisingly subtle ways and it takes real work to see the effects. But economics also derives some of its power from being able to deploy concepts such as competitiveness which have tremendous ideological weight. Market competition is the guarantor of the fairness of the social system as a whole because markets, by the definition of the discipline, are impartial and competitiveness, though a life or death affair, proceeds on a purely technical basis. That is to say, you are not competitive or uncompetitive because of </w:t>
      </w:r>
      <w:proofErr w:type="gramStart"/>
      <w:r w:rsidRPr="0025678C">
        <w:t>who</w:t>
      </w:r>
      <w:proofErr w:type="gramEnd"/>
      <w:r w:rsidRPr="0025678C">
        <w:t xml:space="preserve"> you are, but merely as a result of how you respond to market signals that provide the same information to everyone. Further, the idea of economic competitiveness meshes so perfectly with evolutionary theory that it takes on exactly the natural and timeless air that makes it so unarguable. The discipline that owns such a concept ± whose discourse this is ± is bound to seem inevitable. In sum, </w:t>
      </w:r>
      <w:r w:rsidRPr="0025678C">
        <w:rPr>
          <w:rStyle w:val="StyleUnderline"/>
        </w:rPr>
        <w:t xml:space="preserve">the social power of economics within the academic hierarchy helps anchor the power of its discourse which, in true virtuous circle fashion, </w:t>
      </w:r>
      <w:r w:rsidRPr="00E66FA9">
        <w:rPr>
          <w:rStyle w:val="StyleUnderline"/>
          <w:b/>
        </w:rPr>
        <w:t>reinforces the social power of the discipline</w:t>
      </w:r>
      <w:r w:rsidRPr="0025678C">
        <w:rPr>
          <w:rStyle w:val="StyleUnderline"/>
        </w:rPr>
        <w:t>.</w:t>
      </w:r>
      <w:r w:rsidRPr="0025678C">
        <w:t xml:space="preserve"> On top of all this, the discourse is shared with another extraordinarily powerful social group: the `business community'. The problems of competition, competitive strategy and competitiveness are deeply meaningful to people who run businesses. They really see them as authentic life and death issues and, at the limit, they are right. But there is arguably a broad range of issues and conditions in which life and death are not at stake, but competitiveness is automatically invoked anyway as the unchallengeable and `natural' explanation for what is about to happen. The degree to which this is accepted and even imitated by people in other spheres entirely is remarkable.</w:t>
      </w:r>
    </w:p>
    <w:p w14:paraId="67DFE87E" w14:textId="06F211A2" w:rsidR="001F7F09" w:rsidRDefault="001F7F09" w:rsidP="003C423F">
      <w:pPr>
        <w:pStyle w:val="Heading3"/>
      </w:pPr>
      <w:r>
        <w:t xml:space="preserve">2nc link – hegemony/soft power </w:t>
      </w:r>
    </w:p>
    <w:p w14:paraId="5BDA7F3C" w14:textId="77777777" w:rsidR="00AA73C3" w:rsidRDefault="001F7F09" w:rsidP="001F7F09">
      <w:pPr>
        <w:pStyle w:val="Heading4"/>
      </w:pPr>
      <w:r>
        <w:t>Their framing of hegemony and soft power are tools of “new imperialism” that can only result in endless militarism</w:t>
      </w:r>
    </w:p>
    <w:p w14:paraId="0F9B39D6" w14:textId="6DF64741" w:rsidR="001F7F09" w:rsidRPr="001F7F09" w:rsidRDefault="00AA73C3" w:rsidP="00AA73C3">
      <w:r>
        <w:rPr>
          <w:b/>
        </w:rPr>
        <w:t xml:space="preserve">Forte 10 </w:t>
      </w:r>
      <w:r>
        <w:t xml:space="preserve">Maximilian Forte is an associate professor in anthropology in the Department of Sociology and Anthropology at Concordia University in Montréal, Québec, Canada. </w:t>
      </w:r>
      <w:r w:rsidRPr="00AA73C3">
        <w:t>Introduction</w:t>
      </w:r>
      <w:r>
        <w:t xml:space="preserve"> </w:t>
      </w:r>
      <w:r w:rsidRPr="00AA73C3">
        <w:t>The “New” Imperialism of Militarization,</w:t>
      </w:r>
      <w:r>
        <w:t xml:space="preserve"> </w:t>
      </w:r>
      <w:r w:rsidRPr="00AA73C3">
        <w:t>Humanitarianism, and Occupation</w:t>
      </w:r>
      <w:r>
        <w:t xml:space="preserve"> </w:t>
      </w:r>
      <w:r w:rsidRPr="00AA73C3">
        <w:t>http://openanthropology.org/za/wordpress-content/uploads/2011/10/ForteNIvolume4.pdf</w:t>
      </w:r>
      <w:r w:rsidR="001F7F09">
        <w:t xml:space="preserve"> </w:t>
      </w:r>
    </w:p>
    <w:p w14:paraId="565EF404" w14:textId="1064D2A7" w:rsidR="001F7F09" w:rsidRPr="001F7F09" w:rsidRDefault="001F7F09" w:rsidP="001F7F09">
      <w:pPr>
        <w:rPr>
          <w:rStyle w:val="StyleUnderline"/>
        </w:rPr>
      </w:pPr>
      <w:r>
        <w:t xml:space="preserve">Even at this stage, </w:t>
      </w:r>
      <w:r w:rsidRPr="00861896">
        <w:rPr>
          <w:rStyle w:val="StyleUnderline"/>
          <w:highlight w:val="cyan"/>
        </w:rPr>
        <w:t>in the</w:t>
      </w:r>
      <w:r w:rsidRPr="001F7F09">
        <w:rPr>
          <w:rStyle w:val="StyleUnderline"/>
        </w:rPr>
        <w:t xml:space="preserve"> first </w:t>
      </w:r>
      <w:r w:rsidRPr="00861896">
        <w:rPr>
          <w:rStyle w:val="StyleUnderline"/>
          <w:highlight w:val="cyan"/>
        </w:rPr>
        <w:t>articulation of</w:t>
      </w:r>
      <w:r w:rsidRPr="001F7F09">
        <w:rPr>
          <w:rStyle w:val="StyleUnderline"/>
        </w:rPr>
        <w:t xml:space="preserve"> “the new </w:t>
      </w:r>
      <w:r w:rsidRPr="00861896">
        <w:rPr>
          <w:rStyle w:val="StyleUnderline"/>
          <w:highlight w:val="cyan"/>
        </w:rPr>
        <w:t>imperialism,” we see</w:t>
      </w:r>
      <w:r w:rsidRPr="001F7F09">
        <w:rPr>
          <w:rStyle w:val="StyleUnderline"/>
        </w:rPr>
        <w:t xml:space="preserve"> a conjunction of forces</w:t>
      </w:r>
      <w:r>
        <w:t xml:space="preserve"> and motivations paralleled by the new imperialism of the early twenty-first century. </w:t>
      </w:r>
      <w:r w:rsidRPr="001F7F09">
        <w:rPr>
          <w:rStyle w:val="StyleUnderline"/>
        </w:rPr>
        <w:t>Among these we can list</w:t>
      </w:r>
      <w:r>
        <w:t xml:space="preserve">, from the aforementioned arguments: 1) </w:t>
      </w:r>
      <w:r w:rsidRPr="00861896">
        <w:rPr>
          <w:rStyle w:val="StyleUnderline"/>
          <w:b/>
          <w:highlight w:val="cyan"/>
        </w:rPr>
        <w:t>economic competition</w:t>
      </w:r>
      <w:r>
        <w:t xml:space="preserve"> against other emergent powers; 2) a new phase of expansionism; 3) </w:t>
      </w:r>
      <w:r w:rsidRPr="00861896">
        <w:rPr>
          <w:rStyle w:val="StyleUnderline"/>
          <w:b/>
          <w:highlight w:val="cyan"/>
        </w:rPr>
        <w:t>empire as responsibility and</w:t>
      </w:r>
      <w:r>
        <w:t xml:space="preserve"> duty; 4) </w:t>
      </w:r>
      <w:r w:rsidRPr="00861896">
        <w:rPr>
          <w:rStyle w:val="StyleUnderline"/>
          <w:b/>
          <w:highlight w:val="cyan"/>
        </w:rPr>
        <w:t>public propaganda to win</w:t>
      </w:r>
      <w:r w:rsidRPr="001F7F09">
        <w:rPr>
          <w:rStyle w:val="StyleUnderline"/>
          <w:b/>
        </w:rPr>
        <w:t xml:space="preserve"> </w:t>
      </w:r>
      <w:r w:rsidRPr="00861896">
        <w:rPr>
          <w:rStyle w:val="StyleUnderline"/>
          <w:b/>
          <w:highlight w:val="cyan"/>
        </w:rPr>
        <w:t>supporters</w:t>
      </w:r>
      <w:r>
        <w:t xml:space="preserve"> at home for new adventures abroad. </w:t>
      </w:r>
      <w:r w:rsidRPr="001F7F09">
        <w:rPr>
          <w:rStyle w:val="StyleUnderline"/>
        </w:rPr>
        <w:t xml:space="preserve">The latter element is today </w:t>
      </w:r>
      <w:r w:rsidRPr="00861896">
        <w:rPr>
          <w:rStyle w:val="StyleUnderline"/>
          <w:highlight w:val="cyan"/>
        </w:rPr>
        <w:t>referred to by</w:t>
      </w:r>
      <w:r w:rsidRPr="001F7F09">
        <w:rPr>
          <w:rStyle w:val="StyleUnderline"/>
        </w:rPr>
        <w:t xml:space="preserve"> various terms: public diplomacy, information operations, strategic communications, and </w:t>
      </w:r>
      <w:r w:rsidRPr="00861896">
        <w:rPr>
          <w:rStyle w:val="StyleUnderline"/>
          <w:b/>
          <w:highlight w:val="cyan"/>
        </w:rPr>
        <w:t>soft power</w:t>
      </w:r>
      <w:r w:rsidRPr="001F7F09">
        <w:rPr>
          <w:rStyle w:val="StyleUnderline"/>
        </w:rPr>
        <w:t xml:space="preserve">. </w:t>
      </w:r>
    </w:p>
    <w:p w14:paraId="33113D5B" w14:textId="77777777" w:rsidR="001F7F09" w:rsidRDefault="001F7F09" w:rsidP="001F7F09">
      <w:r>
        <w:t>The New Imperialism: One More Time</w:t>
      </w:r>
    </w:p>
    <w:p w14:paraId="4A97C7BE" w14:textId="1C186B99" w:rsidR="001F7F09" w:rsidRDefault="001F7F09" w:rsidP="001F7F09">
      <w:r>
        <w:t xml:space="preserve">In the simplest of terms, </w:t>
      </w:r>
      <w:r w:rsidRPr="001F7F09">
        <w:rPr>
          <w:rStyle w:val="StyleUnderline"/>
        </w:rPr>
        <w:t>the “new imperialism” today</w:t>
      </w:r>
      <w:r>
        <w:t xml:space="preserve"> (now appearing more often in book and chapter titles—see Connelly, 2006; Harvey, 2003; Heller, 2006; Magdoff, 2003, ch. 2; Mooers, 2006) </w:t>
      </w:r>
      <w:r w:rsidRPr="001F7F09">
        <w:rPr>
          <w:rStyle w:val="StyleUnderline"/>
        </w:rPr>
        <w:t xml:space="preserve">is not a phrase that is </w:t>
      </w:r>
      <w:r>
        <w:t xml:space="preserve">necessarily </w:t>
      </w:r>
      <w:r w:rsidRPr="001F7F09">
        <w:rPr>
          <w:rStyle w:val="StyleUnderline"/>
        </w:rPr>
        <w:t>used to argue that current imperialism is fundamentally new</w:t>
      </w:r>
      <w:r>
        <w:t xml:space="preserve"> and without historical precedents and foundations. </w:t>
      </w:r>
      <w:r w:rsidRPr="001F7F09">
        <w:rPr>
          <w:rStyle w:val="StyleUnderline"/>
        </w:rPr>
        <w:t>With respect to the temporal dimension—the new—the idea tends to be used more often as a shorthand for contemporary imperialism</w:t>
      </w:r>
      <w:r>
        <w:t xml:space="preserve">, that of the U.S., following the end of the Cold War. More substantively, </w:t>
      </w:r>
      <w:r w:rsidRPr="001F7F09">
        <w:rPr>
          <w:rStyle w:val="StyleUnderline"/>
        </w:rPr>
        <w:t>it embraces</w:t>
      </w:r>
      <w:r>
        <w:t xml:space="preserve"> the confluence and culmination of several trends and factors in the contemporary period, ranging from </w:t>
      </w:r>
      <w:r w:rsidRPr="001F7F09">
        <w:rPr>
          <w:rStyle w:val="StyleUnderline"/>
          <w:b/>
        </w:rPr>
        <w:t>unilateralism, empire avowal (no shame in being imperialists, let’s do a better job of it), increased militarism</w:t>
      </w:r>
      <w:r>
        <w:t xml:space="preserve"> in popular culture, </w:t>
      </w:r>
      <w:r w:rsidRPr="001F7F09">
        <w:rPr>
          <w:rStyle w:val="StyleUnderline"/>
          <w:b/>
        </w:rPr>
        <w:t>war corporatism, the extraordinary global spread and multiplication of U.S. military facilities, the militarization of politics and economics, neo-colonial forms of “humanitarianism,” full spectrum occupation and the creation of new international protectorates</w:t>
      </w:r>
      <w:r>
        <w:t xml:space="preserve"> when convenient (notably Bosnia, Kosovo, and Haiti), </w:t>
      </w:r>
      <w:r w:rsidRPr="001F7F09">
        <w:rPr>
          <w:rStyle w:val="StyleUnderline"/>
          <w:b/>
        </w:rPr>
        <w:t>and the increased interest in the use of “soft power” to acquire some degree of legitimacy</w:t>
      </w:r>
      <w:r>
        <w:t xml:space="preserve"> that was lost by undermining the UN and its Charter. The chapters in this book explore these various dimensions in the new imperialist cluster, across a range of countries, including Algeria, Afghanistan, Canada, Colombia, Ethiopia, Somalia, Iran, Kosovo, Kuwait, and the U.S. The dominant themes of the chapters prepared by the seminar participants place themselves under certain logical headings, given this cluster: militarism and militarization; humanitarianism and the responsibility to protect; occupation; and, soft power. </w:t>
      </w:r>
    </w:p>
    <w:p w14:paraId="76373534" w14:textId="500B9856" w:rsidR="003C423F" w:rsidRDefault="003C423F" w:rsidP="003C423F">
      <w:pPr>
        <w:pStyle w:val="Heading3"/>
      </w:pPr>
      <w:r>
        <w:t xml:space="preserve">2nc link – high-skill economy </w:t>
      </w:r>
    </w:p>
    <w:p w14:paraId="3F010713" w14:textId="77777777" w:rsidR="003C423F" w:rsidRDefault="003C423F" w:rsidP="003C423F">
      <w:pPr>
        <w:pStyle w:val="Heading4"/>
      </w:pPr>
      <w:r>
        <w:t xml:space="preserve">The high-skill economy is a form of Western imperialism </w:t>
      </w:r>
    </w:p>
    <w:p w14:paraId="25792F0F" w14:textId="77777777" w:rsidR="003C423F" w:rsidRPr="00587AAB" w:rsidRDefault="003C423F" w:rsidP="003C423F">
      <w:pPr>
        <w:rPr>
          <w:rFonts w:cs="AdvTR"/>
          <w:lang w:bidi="en-US"/>
        </w:rPr>
      </w:pPr>
      <w:r>
        <w:rPr>
          <w:b/>
        </w:rPr>
        <w:t xml:space="preserve">Tannick 09 </w:t>
      </w:r>
      <w:r w:rsidRPr="00587AAB">
        <w:t xml:space="preserve">Stuart Tannock Independent Researcher Toronto ‘9 “White Collar Imperialisms: the H1-B Debate in America” </w:t>
      </w:r>
      <w:r w:rsidRPr="00587AAB">
        <w:rPr>
          <w:i/>
        </w:rPr>
        <w:t>Social Semiotics</w:t>
      </w:r>
      <w:r w:rsidRPr="00587AAB">
        <w:t xml:space="preserve"> 19 (3) p. </w:t>
      </w:r>
      <w:r w:rsidRPr="00587AAB">
        <w:rPr>
          <w:rFonts w:ascii="AdvTR" w:hAnsi="AdvTR" w:cs="AdvTR"/>
          <w:lang w:bidi="en-US"/>
        </w:rPr>
        <w:t xml:space="preserve">322-323 </w:t>
      </w:r>
    </w:p>
    <w:p w14:paraId="350F0D0B" w14:textId="77777777" w:rsidR="003C423F" w:rsidRPr="00587AAB" w:rsidRDefault="003C423F" w:rsidP="003C423F">
      <w:pPr>
        <w:rPr>
          <w:rFonts w:cs="AdvTR"/>
          <w:lang w:bidi="en-US"/>
        </w:rPr>
      </w:pPr>
      <w:r w:rsidRPr="00587AAB">
        <w:rPr>
          <w:rFonts w:cs="AdvTR"/>
          <w:lang w:bidi="en-US"/>
        </w:rPr>
        <w:t>Second</w:t>
      </w:r>
      <w:r w:rsidRPr="00587AAB">
        <w:rPr>
          <w:rFonts w:cs="Arial"/>
          <w:bCs/>
          <w:szCs w:val="26"/>
          <w:u w:val="single"/>
        </w:rPr>
        <w:t xml:space="preserve">, </w:t>
      </w:r>
      <w:r w:rsidRPr="0005354F">
        <w:rPr>
          <w:rFonts w:cs="Arial"/>
          <w:bCs/>
          <w:szCs w:val="26"/>
          <w:highlight w:val="cyan"/>
          <w:u w:val="single"/>
        </w:rPr>
        <w:t>the</w:t>
      </w:r>
      <w:r w:rsidRPr="00587AAB">
        <w:rPr>
          <w:rFonts w:cs="Arial"/>
          <w:bCs/>
          <w:szCs w:val="26"/>
          <w:u w:val="single"/>
        </w:rPr>
        <w:t xml:space="preserve"> high-wage, </w:t>
      </w:r>
      <w:r w:rsidRPr="0005354F">
        <w:rPr>
          <w:rFonts w:cs="Arial"/>
          <w:bCs/>
          <w:szCs w:val="26"/>
          <w:highlight w:val="cyan"/>
          <w:u w:val="single"/>
        </w:rPr>
        <w:t>high-skill, knowledge economy development</w:t>
      </w:r>
      <w:r w:rsidRPr="00587AAB">
        <w:rPr>
          <w:rFonts w:cs="Arial"/>
          <w:bCs/>
          <w:szCs w:val="26"/>
          <w:u w:val="single"/>
        </w:rPr>
        <w:t xml:space="preserve"> model </w:t>
      </w:r>
      <w:r w:rsidRPr="00083FEB">
        <w:rPr>
          <w:rFonts w:cs="Arial"/>
          <w:bCs/>
          <w:szCs w:val="26"/>
          <w:highlight w:val="cyan"/>
          <w:u w:val="single"/>
        </w:rPr>
        <w:t>that has been so</w:t>
      </w:r>
      <w:r w:rsidRPr="00587AAB">
        <w:rPr>
          <w:rFonts w:cs="Arial"/>
          <w:bCs/>
          <w:szCs w:val="26"/>
          <w:u w:val="single"/>
        </w:rPr>
        <w:t xml:space="preserve"> fervently </w:t>
      </w:r>
      <w:r w:rsidRPr="00083FEB">
        <w:rPr>
          <w:rFonts w:cs="Arial"/>
          <w:bCs/>
          <w:szCs w:val="26"/>
          <w:highlight w:val="cyan"/>
          <w:u w:val="single"/>
        </w:rPr>
        <w:t>embraced in America</w:t>
      </w:r>
      <w:r w:rsidRPr="00587AAB">
        <w:rPr>
          <w:rFonts w:cs="AdvTR"/>
          <w:lang w:bidi="en-US"/>
        </w:rPr>
        <w:t xml:space="preserve"> (and other rich nations) </w:t>
      </w:r>
      <w:r w:rsidRPr="00083FEB">
        <w:rPr>
          <w:rFonts w:cs="Arial"/>
          <w:bCs/>
          <w:szCs w:val="26"/>
          <w:highlight w:val="cyan"/>
          <w:u w:val="single"/>
        </w:rPr>
        <w:t>is</w:t>
      </w:r>
      <w:r w:rsidRPr="00587AAB">
        <w:rPr>
          <w:rFonts w:cs="Arial"/>
          <w:bCs/>
          <w:szCs w:val="26"/>
          <w:u w:val="single"/>
        </w:rPr>
        <w:t xml:space="preserve">, at heart, </w:t>
      </w:r>
      <w:r w:rsidRPr="00083FEB">
        <w:rPr>
          <w:rFonts w:cs="Arial"/>
          <w:b/>
          <w:bCs/>
          <w:szCs w:val="26"/>
          <w:highlight w:val="cyan"/>
          <w:u w:val="single"/>
        </w:rPr>
        <w:t>imperialist</w:t>
      </w:r>
      <w:r w:rsidRPr="00587AAB">
        <w:rPr>
          <w:rFonts w:cs="AdvTR"/>
          <w:lang w:bidi="en-US"/>
        </w:rPr>
        <w:t xml:space="preserve">. Quite literally, many of the </w:t>
      </w:r>
      <w:r w:rsidRPr="00083FEB">
        <w:rPr>
          <w:rFonts w:cs="Arial"/>
          <w:bCs/>
          <w:szCs w:val="26"/>
          <w:highlight w:val="cyan"/>
          <w:u w:val="single"/>
        </w:rPr>
        <w:t>white-collar jobs</w:t>
      </w:r>
      <w:r w:rsidRPr="00587AAB">
        <w:rPr>
          <w:rFonts w:cs="Arial"/>
          <w:bCs/>
          <w:szCs w:val="26"/>
          <w:u w:val="single"/>
        </w:rPr>
        <w:t xml:space="preserve"> created in the United States over the past decades </w:t>
      </w:r>
      <w:r w:rsidRPr="00083FEB">
        <w:rPr>
          <w:rFonts w:cs="Arial"/>
          <w:bCs/>
          <w:szCs w:val="26"/>
          <w:highlight w:val="cyan"/>
          <w:u w:val="single"/>
        </w:rPr>
        <w:t>are directly</w:t>
      </w:r>
      <w:r w:rsidRPr="00587AAB">
        <w:rPr>
          <w:rFonts w:cs="Arial"/>
          <w:bCs/>
          <w:szCs w:val="26"/>
          <w:u w:val="single"/>
        </w:rPr>
        <w:t xml:space="preserve"> or indirectly </w:t>
      </w:r>
      <w:r w:rsidRPr="00083FEB">
        <w:rPr>
          <w:rFonts w:cs="Arial"/>
          <w:bCs/>
          <w:szCs w:val="26"/>
          <w:highlight w:val="cyan"/>
          <w:u w:val="single"/>
        </w:rPr>
        <w:t>involved in staffing</w:t>
      </w:r>
      <w:r w:rsidRPr="00587AAB">
        <w:rPr>
          <w:rFonts w:cs="Arial"/>
          <w:bCs/>
          <w:szCs w:val="26"/>
          <w:u w:val="single"/>
        </w:rPr>
        <w:t xml:space="preserve"> the corporate, government, military,</w:t>
      </w:r>
      <w:r w:rsidRPr="00587AAB">
        <w:rPr>
          <w:rFonts w:cs="AdvTR"/>
          <w:lang w:bidi="en-US"/>
        </w:rPr>
        <w:t xml:space="preserve"> academic, cultural, </w:t>
      </w:r>
      <w:r w:rsidRPr="00587AAB">
        <w:rPr>
          <w:rFonts w:cs="Arial"/>
          <w:bCs/>
          <w:szCs w:val="26"/>
          <w:u w:val="single"/>
        </w:rPr>
        <w:t xml:space="preserve">legal, financial and institutional </w:t>
      </w:r>
      <w:r w:rsidRPr="00083FEB">
        <w:rPr>
          <w:rFonts w:cs="Arial"/>
          <w:bCs/>
          <w:szCs w:val="26"/>
          <w:highlight w:val="cyan"/>
          <w:u w:val="single"/>
        </w:rPr>
        <w:t>centers that keep</w:t>
      </w:r>
      <w:r w:rsidRPr="00587AAB">
        <w:rPr>
          <w:rFonts w:cs="Arial"/>
          <w:bCs/>
          <w:szCs w:val="26"/>
          <w:u w:val="single"/>
        </w:rPr>
        <w:t xml:space="preserve"> </w:t>
      </w:r>
      <w:r w:rsidRPr="00083FEB">
        <w:rPr>
          <w:rFonts w:cs="Arial"/>
          <w:bCs/>
          <w:szCs w:val="26"/>
          <w:highlight w:val="cyan"/>
          <w:u w:val="single"/>
        </w:rPr>
        <w:t>America’s neo-liberal</w:t>
      </w:r>
      <w:r w:rsidRPr="00587AAB">
        <w:rPr>
          <w:rFonts w:cs="Arial"/>
          <w:bCs/>
          <w:szCs w:val="26"/>
          <w:u w:val="single"/>
        </w:rPr>
        <w:t xml:space="preserve"> form of </w:t>
      </w:r>
      <w:r w:rsidRPr="00083FEB">
        <w:rPr>
          <w:rFonts w:cs="Arial"/>
          <w:bCs/>
          <w:szCs w:val="26"/>
          <w:highlight w:val="cyan"/>
          <w:u w:val="single"/>
        </w:rPr>
        <w:t>global empire running</w:t>
      </w:r>
      <w:r w:rsidRPr="00587AAB">
        <w:rPr>
          <w:rFonts w:cs="AdvTR"/>
          <w:lang w:bidi="en-US"/>
        </w:rPr>
        <w:t xml:space="preserve"> (Panitch 2000; Sassen 1998). More generally, as some critics of </w:t>
      </w:r>
      <w:r w:rsidRPr="00774028">
        <w:rPr>
          <w:rFonts w:cs="Arial"/>
          <w:bCs/>
          <w:szCs w:val="26"/>
          <w:highlight w:val="cyan"/>
          <w:u w:val="single"/>
        </w:rPr>
        <w:t>the knowledge economy m</w:t>
      </w:r>
      <w:r w:rsidRPr="00E05073">
        <w:rPr>
          <w:rFonts w:cs="Arial"/>
          <w:bCs/>
          <w:szCs w:val="26"/>
          <w:highlight w:val="cyan"/>
          <w:u w:val="single"/>
        </w:rPr>
        <w:t>odel</w:t>
      </w:r>
      <w:r w:rsidRPr="00587AAB">
        <w:rPr>
          <w:rFonts w:cs="Arial"/>
          <w:bCs/>
          <w:szCs w:val="26"/>
          <w:u w:val="single"/>
        </w:rPr>
        <w:t xml:space="preserve"> observed early on, the vision </w:t>
      </w:r>
      <w:r w:rsidRPr="00774028">
        <w:rPr>
          <w:rFonts w:cs="Arial"/>
          <w:bCs/>
          <w:szCs w:val="26"/>
          <w:highlight w:val="cyan"/>
          <w:u w:val="single"/>
        </w:rPr>
        <w:t xml:space="preserve">is ‘‘an </w:t>
      </w:r>
      <w:r w:rsidRPr="00774028">
        <w:rPr>
          <w:rFonts w:cs="Arial"/>
          <w:b/>
          <w:bCs/>
          <w:szCs w:val="26"/>
          <w:highlight w:val="cyan"/>
          <w:u w:val="single"/>
        </w:rPr>
        <w:t>imperialist</w:t>
      </w:r>
      <w:r w:rsidRPr="00587AAB">
        <w:rPr>
          <w:rFonts w:cs="Arial"/>
          <w:bCs/>
          <w:szCs w:val="26"/>
          <w:u w:val="single"/>
        </w:rPr>
        <w:t xml:space="preserve"> </w:t>
      </w:r>
      <w:r w:rsidRPr="00587AAB">
        <w:rPr>
          <w:rFonts w:cs="Arial"/>
          <w:b/>
          <w:bCs/>
          <w:szCs w:val="26"/>
          <w:u w:val="single"/>
        </w:rPr>
        <w:t>throw</w:t>
      </w:r>
      <w:r w:rsidRPr="00587AAB">
        <w:rPr>
          <w:rFonts w:cs="Arial"/>
          <w:bCs/>
          <w:szCs w:val="26"/>
          <w:u w:val="single"/>
        </w:rPr>
        <w:t>-</w:t>
      </w:r>
      <w:r w:rsidRPr="00587AAB">
        <w:rPr>
          <w:rFonts w:cs="Arial"/>
          <w:b/>
          <w:bCs/>
          <w:szCs w:val="26"/>
          <w:u w:val="single"/>
        </w:rPr>
        <w:t>back</w:t>
      </w:r>
      <w:r w:rsidRPr="00587AAB">
        <w:rPr>
          <w:rFonts w:cs="Arial"/>
          <w:bCs/>
          <w:szCs w:val="26"/>
          <w:u w:val="single"/>
        </w:rPr>
        <w:t xml:space="preserve"> to the </w:t>
      </w:r>
      <w:r w:rsidRPr="00E05073">
        <w:rPr>
          <w:rFonts w:cs="Arial"/>
          <w:bCs/>
          <w:szCs w:val="26"/>
          <w:highlight w:val="cyan"/>
          <w:u w:val="single"/>
        </w:rPr>
        <w:t xml:space="preserve">idea that </w:t>
      </w:r>
      <w:r w:rsidRPr="00E05073">
        <w:rPr>
          <w:rFonts w:cs="Arial"/>
          <w:b/>
          <w:bCs/>
          <w:szCs w:val="26"/>
          <w:highlight w:val="cyan"/>
          <w:u w:val="single"/>
        </w:rPr>
        <w:t>innovative</w:t>
      </w:r>
      <w:r w:rsidRPr="00587AAB">
        <w:rPr>
          <w:rFonts w:cs="Arial"/>
          <w:b/>
          <w:bCs/>
          <w:szCs w:val="26"/>
          <w:u w:val="single"/>
        </w:rPr>
        <w:t xml:space="preserve"> ideas </w:t>
      </w:r>
      <w:r w:rsidRPr="00E05073">
        <w:rPr>
          <w:rFonts w:cs="Arial"/>
          <w:b/>
          <w:bCs/>
          <w:szCs w:val="26"/>
          <w:highlight w:val="cyan"/>
          <w:u w:val="single"/>
        </w:rPr>
        <w:t>remain the preserve of</w:t>
      </w:r>
      <w:r w:rsidRPr="00587AAB">
        <w:rPr>
          <w:rFonts w:cs="Arial"/>
          <w:b/>
          <w:bCs/>
          <w:szCs w:val="26"/>
          <w:u w:val="single"/>
        </w:rPr>
        <w:t xml:space="preserve"> the </w:t>
      </w:r>
      <w:r w:rsidRPr="00E05073">
        <w:rPr>
          <w:rFonts w:cs="Arial"/>
          <w:b/>
          <w:bCs/>
          <w:szCs w:val="26"/>
          <w:highlight w:val="cyan"/>
          <w:u w:val="single"/>
        </w:rPr>
        <w:t>advanced Western nations’</w:t>
      </w:r>
      <w:r w:rsidRPr="00E05073">
        <w:rPr>
          <w:rFonts w:cs="Arial"/>
          <w:bCs/>
          <w:szCs w:val="26"/>
          <w:highlight w:val="cyan"/>
          <w:u w:val="single"/>
        </w:rPr>
        <w:t>’</w:t>
      </w:r>
      <w:r w:rsidRPr="00587AAB">
        <w:rPr>
          <w:rFonts w:cs="AdvTR"/>
          <w:lang w:bidi="en-US"/>
        </w:rPr>
        <w:t xml:space="preserve"> (Brown and Lauder 1996, 12). ‘‘</w:t>
      </w:r>
      <w:r w:rsidRPr="00E05073">
        <w:rPr>
          <w:rFonts w:cs="Arial"/>
          <w:bCs/>
          <w:szCs w:val="26"/>
          <w:highlight w:val="cyan"/>
          <w:u w:val="single"/>
        </w:rPr>
        <w:t>From a Western perspective</w:t>
      </w:r>
      <w:r w:rsidRPr="00587AAB">
        <w:rPr>
          <w:rFonts w:cs="AdvTR"/>
          <w:lang w:bidi="en-US"/>
        </w:rPr>
        <w:t>,’’ write Brown and Lauder (1996, 12), ‘‘</w:t>
      </w:r>
      <w:r w:rsidRPr="00E05073">
        <w:rPr>
          <w:rFonts w:cs="Arial"/>
          <w:bCs/>
          <w:szCs w:val="26"/>
          <w:highlight w:val="cyan"/>
          <w:u w:val="single"/>
        </w:rPr>
        <w:t>the idea of</w:t>
      </w:r>
      <w:r w:rsidRPr="00587AAB">
        <w:rPr>
          <w:rFonts w:cs="Arial"/>
          <w:bCs/>
          <w:szCs w:val="26"/>
          <w:u w:val="single"/>
        </w:rPr>
        <w:t xml:space="preserve"> the </w:t>
      </w:r>
      <w:r w:rsidRPr="00E05073">
        <w:rPr>
          <w:rFonts w:cs="Arial"/>
          <w:bCs/>
          <w:szCs w:val="26"/>
          <w:highlight w:val="cyan"/>
          <w:u w:val="single"/>
        </w:rPr>
        <w:t>magnet economy offers a comforting picture</w:t>
      </w:r>
      <w:r w:rsidRPr="00587AAB">
        <w:rPr>
          <w:rFonts w:cs="Arial"/>
          <w:bCs/>
          <w:szCs w:val="26"/>
          <w:u w:val="single"/>
        </w:rPr>
        <w:t xml:space="preserve"> of a global economy </w:t>
      </w:r>
      <w:r w:rsidRPr="00E05073">
        <w:rPr>
          <w:rFonts w:cs="Arial"/>
          <w:bCs/>
          <w:szCs w:val="26"/>
          <w:highlight w:val="cyan"/>
          <w:u w:val="single"/>
        </w:rPr>
        <w:t>in which low-skil</w:t>
      </w:r>
      <w:r w:rsidRPr="00587AAB">
        <w:rPr>
          <w:rFonts w:cs="Arial"/>
          <w:bCs/>
          <w:szCs w:val="26"/>
          <w:u w:val="single"/>
        </w:rPr>
        <w:t xml:space="preserve">l, low-wage </w:t>
      </w:r>
      <w:r w:rsidRPr="00E05073">
        <w:rPr>
          <w:rFonts w:cs="Arial"/>
          <w:bCs/>
          <w:szCs w:val="26"/>
          <w:highlight w:val="cyan"/>
          <w:u w:val="single"/>
        </w:rPr>
        <w:t>work is</w:t>
      </w:r>
      <w:r w:rsidRPr="00587AAB">
        <w:rPr>
          <w:rFonts w:cs="Arial"/>
          <w:bCs/>
          <w:szCs w:val="26"/>
          <w:u w:val="single"/>
        </w:rPr>
        <w:t xml:space="preserve"> </w:t>
      </w:r>
      <w:r w:rsidRPr="00E05073">
        <w:rPr>
          <w:rFonts w:cs="Arial"/>
          <w:bCs/>
          <w:szCs w:val="26"/>
          <w:highlight w:val="cyan"/>
          <w:u w:val="single"/>
        </w:rPr>
        <w:t>shipped to developing countries while prosperous Western workers make good incomes through their</w:t>
      </w:r>
      <w:r w:rsidRPr="00587AAB">
        <w:rPr>
          <w:rFonts w:cs="Arial"/>
          <w:bCs/>
          <w:szCs w:val="26"/>
          <w:u w:val="single"/>
        </w:rPr>
        <w:t xml:space="preserve"> </w:t>
      </w:r>
      <w:r w:rsidRPr="00E05073">
        <w:rPr>
          <w:rFonts w:cs="Arial"/>
          <w:bCs/>
          <w:szCs w:val="26"/>
          <w:highlight w:val="cyan"/>
          <w:u w:val="single"/>
        </w:rPr>
        <w:t>knowledge</w:t>
      </w:r>
      <w:r w:rsidRPr="00587AAB">
        <w:rPr>
          <w:rFonts w:cs="Arial"/>
          <w:bCs/>
          <w:szCs w:val="26"/>
          <w:u w:val="single"/>
        </w:rPr>
        <w:t xml:space="preserve"> and creativity</w:t>
      </w:r>
      <w:r w:rsidRPr="00587AAB">
        <w:rPr>
          <w:rFonts w:cs="AdvTR"/>
          <w:lang w:bidi="en-US"/>
        </w:rPr>
        <w:t xml:space="preserve">.’’ Rosecrance (2005), for example, envisions a world comprised of ‘‘head nations’’ that design products and ‘‘body nations’’ that manufacture them. </w:t>
      </w:r>
      <w:r w:rsidRPr="00E05073">
        <w:rPr>
          <w:rFonts w:cs="Arial"/>
          <w:bCs/>
          <w:szCs w:val="26"/>
          <w:highlight w:val="cyan"/>
          <w:u w:val="single"/>
        </w:rPr>
        <w:t>From a non-western perspective</w:t>
      </w:r>
      <w:r w:rsidRPr="00587AAB">
        <w:rPr>
          <w:rFonts w:cs="Arial"/>
          <w:bCs/>
          <w:szCs w:val="26"/>
          <w:u w:val="single"/>
        </w:rPr>
        <w:t xml:space="preserve">, the </w:t>
      </w:r>
      <w:r w:rsidRPr="00E05073">
        <w:rPr>
          <w:rFonts w:cs="Arial"/>
          <w:bCs/>
          <w:szCs w:val="26"/>
          <w:highlight w:val="cyan"/>
          <w:u w:val="single"/>
        </w:rPr>
        <w:t>magnet economy</w:t>
      </w:r>
      <w:r w:rsidRPr="00587AAB">
        <w:rPr>
          <w:rFonts w:cs="Arial"/>
          <w:bCs/>
          <w:szCs w:val="26"/>
          <w:u w:val="single"/>
        </w:rPr>
        <w:t xml:space="preserve"> model </w:t>
      </w:r>
      <w:r w:rsidRPr="00E05073">
        <w:rPr>
          <w:rFonts w:cs="Arial"/>
          <w:bCs/>
          <w:szCs w:val="26"/>
          <w:highlight w:val="cyan"/>
          <w:u w:val="single"/>
        </w:rPr>
        <w:t>never was much of a deal</w:t>
      </w:r>
      <w:r w:rsidRPr="00587AAB">
        <w:rPr>
          <w:rFonts w:cs="Arial"/>
          <w:bCs/>
          <w:szCs w:val="26"/>
          <w:u w:val="single"/>
        </w:rPr>
        <w:t xml:space="preserve"> </w:t>
      </w:r>
      <w:r w:rsidRPr="00587AAB">
        <w:rPr>
          <w:rFonts w:cs="AdvTR"/>
          <w:lang w:bidi="en-US"/>
        </w:rPr>
        <w:t xml:space="preserve">at all. </w:t>
      </w:r>
      <w:r w:rsidRPr="00587AAB">
        <w:rPr>
          <w:rFonts w:cs="Arial"/>
          <w:b/>
          <w:bCs/>
          <w:szCs w:val="26"/>
          <w:u w:val="single"/>
        </w:rPr>
        <w:t>Imagine the same argument being made domestically</w:t>
      </w:r>
      <w:r w:rsidRPr="00587AAB">
        <w:rPr>
          <w:rFonts w:cs="Arial"/>
          <w:bCs/>
          <w:szCs w:val="26"/>
          <w:u w:val="single"/>
        </w:rPr>
        <w:t>: that the white middle class should monopolize America’s highwage, high-skill work, while the black and Latino working class carry the burden of low-wage, low-skill wo</w:t>
      </w:r>
      <w:r w:rsidRPr="00587AAB">
        <w:rPr>
          <w:rFonts w:cs="AdvTR"/>
          <w:lang w:bidi="en-US"/>
        </w:rPr>
        <w:t xml:space="preserve">rk. As feminist and anti-racist scholars and activists have often pointed out, </w:t>
      </w:r>
      <w:r w:rsidRPr="00E05073">
        <w:rPr>
          <w:rFonts w:cs="Arial"/>
          <w:bCs/>
          <w:szCs w:val="26"/>
          <w:highlight w:val="cyan"/>
          <w:u w:val="single"/>
        </w:rPr>
        <w:t>the knowledge economy</w:t>
      </w:r>
      <w:r w:rsidRPr="00587AAB">
        <w:rPr>
          <w:rFonts w:cs="Arial"/>
          <w:bCs/>
          <w:szCs w:val="26"/>
          <w:u w:val="single"/>
        </w:rPr>
        <w:t xml:space="preserve"> vision </w:t>
      </w:r>
      <w:r w:rsidRPr="00E05073">
        <w:rPr>
          <w:rFonts w:cs="Arial"/>
          <w:bCs/>
          <w:szCs w:val="26"/>
          <w:highlight w:val="cyan"/>
          <w:u w:val="single"/>
        </w:rPr>
        <w:t>has always had a</w:t>
      </w:r>
      <w:r w:rsidRPr="00587AAB">
        <w:rPr>
          <w:rFonts w:cs="Arial"/>
          <w:bCs/>
          <w:szCs w:val="26"/>
          <w:u w:val="single"/>
        </w:rPr>
        <w:t xml:space="preserve"> distinctly </w:t>
      </w:r>
      <w:r w:rsidRPr="00E05073">
        <w:rPr>
          <w:rFonts w:cs="Arial"/>
          <w:bCs/>
          <w:szCs w:val="26"/>
          <w:highlight w:val="cyan"/>
          <w:u w:val="single"/>
        </w:rPr>
        <w:t>racist and imperialist</w:t>
      </w:r>
      <w:r w:rsidRPr="00587AAB">
        <w:rPr>
          <w:rFonts w:cs="Arial"/>
          <w:bCs/>
          <w:szCs w:val="26"/>
          <w:u w:val="single"/>
        </w:rPr>
        <w:t xml:space="preserve"> (and also sexist) </w:t>
      </w:r>
      <w:r w:rsidRPr="00E05073">
        <w:rPr>
          <w:rFonts w:cs="Arial"/>
          <w:bCs/>
          <w:szCs w:val="26"/>
          <w:highlight w:val="cyan"/>
          <w:u w:val="single"/>
        </w:rPr>
        <w:t>underside</w:t>
      </w:r>
      <w:r w:rsidRPr="00587AAB">
        <w:rPr>
          <w:rFonts w:cs="AdvTR"/>
          <w:lang w:bidi="en-US"/>
        </w:rPr>
        <w:t xml:space="preserve"> (see, for example, Mohanty 2003; Nash and Kelly 1983; Pellow and Park 2002; Sassen 1998). This imperialist underside, moreover, is not just the backward-looking fantasy of reactionary labor leaders and right-wing anti-immigrant groups who spout racist and nativist rhetoric in opposition to programs such as the H-1B. It is also a core part of the ostensibly forward-looking, modernizing vision at the center of virtually all education and development policy that has for decades now been promoted by American schools, universities, politicians and educators right across the country.</w:t>
      </w:r>
    </w:p>
    <w:p w14:paraId="77E0A053" w14:textId="77777777" w:rsidR="00B30DD7" w:rsidRDefault="00B30DD7" w:rsidP="00B30DD7">
      <w:pPr>
        <w:pStyle w:val="Heading3"/>
      </w:pPr>
      <w:r>
        <w:t xml:space="preserve">2nc link – immigration as labor  </w:t>
      </w:r>
    </w:p>
    <w:p w14:paraId="7F738B55" w14:textId="77777777" w:rsidR="00B30DD7" w:rsidRPr="00C66947" w:rsidRDefault="00B30DD7" w:rsidP="00B30DD7">
      <w:pPr>
        <w:pStyle w:val="Heading4"/>
      </w:pPr>
      <w:r w:rsidRPr="00C66947">
        <w:t xml:space="preserve">Framing immigration in terms of labor shortage commodifies immigrants – denying agency and basic rights.  </w:t>
      </w:r>
    </w:p>
    <w:p w14:paraId="0EB52D66" w14:textId="77777777" w:rsidR="00B30DD7" w:rsidRPr="00C66947" w:rsidRDefault="00B30DD7" w:rsidP="00B30DD7">
      <w:r>
        <w:rPr>
          <w:b/>
        </w:rPr>
        <w:t xml:space="preserve">Garcia 07 </w:t>
      </w:r>
      <w:r w:rsidRPr="00C66947">
        <w:t>Ruben Garcia Law @ California Western ‘7 “Labor as Property” 10 J. Gender Race &amp; Just. 27 p 40-41</w:t>
      </w:r>
      <w:r>
        <w:t xml:space="preserve"> </w:t>
      </w:r>
    </w:p>
    <w:p w14:paraId="579B5CB9" w14:textId="77777777" w:rsidR="00B30DD7" w:rsidRPr="00C66947" w:rsidRDefault="00B30DD7" w:rsidP="00B30DD7">
      <w:r w:rsidRPr="00C66947">
        <w:t>In the global economy, trafficking is becoming an increasing problem. 8 1 One of the ironies of the global era is that as the world has focused increased attention on the fight against human trafficking while the terminology used in the immigration debate tracks the idea that immigrants can be traded or imported like goods.82 Several significant pieces of legislation have been passed to combat the spread of human trafficking, in which humans are smuggled like contraband.83 At the same time that trafficking is seen as a major problem, t</w:t>
      </w:r>
      <w:r w:rsidRPr="00C66947">
        <w:rPr>
          <w:bCs/>
          <w:u w:val="single"/>
        </w:rPr>
        <w:t>rading workers as commodities has been looked upon as commonplace, a necessary byproduct of the global economy</w:t>
      </w:r>
      <w:r w:rsidRPr="00C66947">
        <w:t xml:space="preserve">. 84 </w:t>
      </w:r>
      <w:r w:rsidRPr="00C66947">
        <w:rPr>
          <w:bCs/>
          <w:u w:val="single"/>
        </w:rPr>
        <w:t>The debate about a new guestworker program has also used the language of "importing workers</w:t>
      </w:r>
      <w:r w:rsidRPr="00C66947">
        <w:t xml:space="preserve">." 85 Several commentators on all sides of the political debate have decried the "importing of guestworkers" embodied in various legislative proposals.86 In the context of legal guestworker programs that are in place in the Northern Mariana Islands, government officials criticized the "importation of guestworkers" that was occurring instead of a regulated immigration scheme. 87 Thus, </w:t>
      </w:r>
      <w:r w:rsidRPr="00C66947">
        <w:rPr>
          <w:bCs/>
          <w:u w:val="single"/>
        </w:rPr>
        <w:t>the connection between temporary labor programs and imports is firmly rooted</w:t>
      </w:r>
      <w:r w:rsidRPr="00C66947">
        <w:t xml:space="preserve">. Linguist Otto Santa </w:t>
      </w:r>
      <w:r w:rsidRPr="00C66947">
        <w:rPr>
          <w:bCs/>
          <w:u w:val="single"/>
        </w:rPr>
        <w:t>Ana has described the rhetoric surrounding</w:t>
      </w:r>
      <w:r w:rsidRPr="00C66947">
        <w:t xml:space="preserve"> illegal </w:t>
      </w:r>
      <w:r w:rsidRPr="00C66947">
        <w:rPr>
          <w:bCs/>
          <w:u w:val="single"/>
        </w:rPr>
        <w:t>immigration</w:t>
      </w:r>
      <w:r w:rsidRPr="00C66947">
        <w:t>, studying the media's treatment of Proposition 187.88 In his study, Santa Ana found that undocumented immigrants were most often portrayed as animals in the press. 89 In 1994, the Los Angeles Times reported that "</w:t>
      </w:r>
      <w:r w:rsidRPr="00C66947">
        <w:rPr>
          <w:bCs/>
          <w:u w:val="single"/>
        </w:rPr>
        <w:t>employers hungering for really cheap labor hunt out the foreign workers."</w:t>
      </w:r>
      <w:r w:rsidRPr="00C66947">
        <w:t xml:space="preserve"> 90 Federal officials in the mid-1990s, according to Santa Ana, called for increased border patrols to "ferret out" immigrants. 91 </w:t>
      </w:r>
      <w:r w:rsidRPr="00C66947">
        <w:rPr>
          <w:bCs/>
          <w:u w:val="single"/>
        </w:rPr>
        <w:t xml:space="preserve">With images such as these in the popular press, it is easier for Americans to see both legal and illegal immigrants as </w:t>
      </w:r>
      <w:r w:rsidRPr="00C66947">
        <w:rPr>
          <w:b/>
          <w:bCs/>
          <w:u w:val="single"/>
        </w:rPr>
        <w:t>lacking any rights</w:t>
      </w:r>
      <w:r w:rsidRPr="00C66947">
        <w:rPr>
          <w:b/>
        </w:rPr>
        <w:t>.</w:t>
      </w:r>
      <w:r w:rsidRPr="00C66947">
        <w:t xml:space="preserve"> Other linguists have discussed the importance of framing in political discourse.92 </w:t>
      </w:r>
      <w:r w:rsidRPr="00C66947">
        <w:rPr>
          <w:bCs/>
          <w:u w:val="single"/>
        </w:rPr>
        <w:t>What is the importance of framing guestworkers as goods to be imported</w:t>
      </w:r>
      <w:r w:rsidRPr="00C66947">
        <w:t xml:space="preserve">? This Article will argue that </w:t>
      </w:r>
      <w:r w:rsidRPr="00C66947">
        <w:rPr>
          <w:bCs/>
          <w:u w:val="single"/>
        </w:rPr>
        <w:t>this frame leads to a conception of guestworkers as lacking any agency in the terms and conditions of their employment. The frame also leads to the missing connection between guestworkers and human rights principles,</w:t>
      </w:r>
      <w:r w:rsidRPr="00C66947">
        <w:t xml:space="preserve"> which will be discussed later in this Article. Finally, commodification of labor leads to apathy concerning guestworkers' lack of voice in the political process. Guestworker programs exacerbate the democracy deficit. </w:t>
      </w:r>
    </w:p>
    <w:p w14:paraId="7E4107A9" w14:textId="77777777" w:rsidR="00B30DD7" w:rsidRPr="00C66947" w:rsidRDefault="00B30DD7" w:rsidP="00B30DD7"/>
    <w:p w14:paraId="2B787CC8" w14:textId="1F7F95AB" w:rsidR="009D76BA" w:rsidRDefault="009D76BA" w:rsidP="009F3D38">
      <w:pPr>
        <w:pStyle w:val="Heading3"/>
      </w:pPr>
      <w:r>
        <w:t xml:space="preserve">2nc link – merit </w:t>
      </w:r>
    </w:p>
    <w:p w14:paraId="7C9D8574" w14:textId="571F5B68" w:rsidR="003B2C1D" w:rsidRDefault="003B2C1D" w:rsidP="003B2C1D">
      <w:pPr>
        <w:pStyle w:val="Heading4"/>
      </w:pPr>
      <w:r>
        <w:t xml:space="preserve">“merits-based immigration” finds value only in economics – the result is ableist violence  </w:t>
      </w:r>
    </w:p>
    <w:p w14:paraId="6902861C" w14:textId="5D2AA39D" w:rsidR="003B2C1D" w:rsidRPr="003B2C1D" w:rsidRDefault="003B2C1D" w:rsidP="003B2C1D">
      <w:r>
        <w:rPr>
          <w:b/>
        </w:rPr>
        <w:t xml:space="preserve">Rennix 3/11 </w:t>
      </w:r>
      <w:r>
        <w:t>2018 Brianna Rennix is the Senior Editor of Current Affairs MARCH 11, 2018 THE CRUELTIES OF COULTER Why Ann Coulter’s vicious, dehumanizing book about immigrants is effective propaganda… by BRIANNA RENNIX https://www.currentaffairs.org/2018/03/the-cruelties-of-coulter</w:t>
      </w:r>
    </w:p>
    <w:p w14:paraId="7C751C8C" w14:textId="77777777" w:rsidR="009D76BA" w:rsidRDefault="009D76BA" w:rsidP="009D76BA">
      <w:r>
        <w:t xml:space="preserve">Now, </w:t>
      </w:r>
      <w:r w:rsidRPr="009D76BA">
        <w:rPr>
          <w:rStyle w:val="StyleUnderline"/>
        </w:rPr>
        <w:t>“merits-based” immigration sounds perfectly reasonable</w:t>
      </w:r>
      <w:r>
        <w:t xml:space="preserve"> to a lot of people: </w:t>
      </w:r>
      <w:r w:rsidRPr="009D76BA">
        <w:rPr>
          <w:rStyle w:val="StyleUnderline"/>
        </w:rPr>
        <w:t xml:space="preserve">doesn’t it make sense that we would want to attract the best immigrants, the way a football team tries to recruit the best players? But </w:t>
      </w:r>
      <w:r w:rsidRPr="009D76BA">
        <w:rPr>
          <w:rStyle w:val="StyleUnderline"/>
          <w:b/>
        </w:rPr>
        <w:t>what “merits-based immigration” actually amounts to is reducing human beings to a number that symbolizes their economic value</w:t>
      </w:r>
      <w:r w:rsidRPr="009D76BA">
        <w:rPr>
          <w:rStyle w:val="StyleUnderline"/>
        </w:rPr>
        <w:t>. Most conservative politicians and commentators are coy about what this would look like in practice</w:t>
      </w:r>
      <w:r>
        <w:t xml:space="preserve">. Ann Coulter is not. Ann </w:t>
      </w:r>
      <w:r w:rsidRPr="009D76BA">
        <w:rPr>
          <w:rStyle w:val="StyleUnderline"/>
        </w:rPr>
        <w:t xml:space="preserve">Coulter comes right out and says it: </w:t>
      </w:r>
      <w:r w:rsidRPr="009D76BA">
        <w:rPr>
          <w:rStyle w:val="StyleUnderline"/>
          <w:b/>
        </w:rPr>
        <w:t>AMERICA DOESN’T WANT PEOPLE WITH DISABILITIES</w:t>
      </w:r>
      <w:r w:rsidRPr="009D76BA">
        <w:rPr>
          <w:rStyle w:val="StyleUnderline"/>
        </w:rPr>
        <w:t>. Why</w:t>
      </w:r>
      <w:r>
        <w:t xml:space="preserve">, she asks, </w:t>
      </w:r>
      <w:r w:rsidRPr="009D76BA">
        <w:rPr>
          <w:rStyle w:val="StyleUnderline"/>
        </w:rPr>
        <w:t>should America accept immigration by “elderly relatives, arriving in wheelchairs”? Why should it accept pregnant women who will deliver “premature babies”?</w:t>
      </w:r>
      <w:r>
        <w:t xml:space="preserve"> Excerpting from specific cases, </w:t>
      </w:r>
      <w:r w:rsidRPr="009D76BA">
        <w:rPr>
          <w:rStyle w:val="StyleUnderline"/>
        </w:rPr>
        <w:t>she heaps scorn on immigration officials who approved the admission of a young man with a mental disability</w:t>
      </w:r>
      <w:r>
        <w:t xml:space="preserve"> (“Please at least tell me that the mental impairment appeared after we were graced with Ikram’s presence!”) </w:t>
      </w:r>
      <w:r w:rsidRPr="009D76BA">
        <w:rPr>
          <w:rStyle w:val="StyleUnderline"/>
        </w:rPr>
        <w:t>and a Somali family who immigrated from a refugee camp with a child “who is blind”</w:t>
      </w:r>
      <w:r>
        <w:t xml:space="preserve"> [Coulter’s original emphasis, redolent of contempt]. “An immigration policy that benefits Americans would not result in news items like this one,” she states.</w:t>
      </w:r>
    </w:p>
    <w:p w14:paraId="607CCB5D" w14:textId="47D397E0" w:rsidR="009D76BA" w:rsidRPr="009D76BA" w:rsidRDefault="009D76BA" w:rsidP="009D76BA">
      <w:r w:rsidRPr="009D76BA">
        <w:rPr>
          <w:rStyle w:val="StyleUnderline"/>
          <w:b/>
        </w:rPr>
        <w:t>The takeaway</w:t>
      </w:r>
      <w:r>
        <w:t xml:space="preserve"> message here is that </w:t>
      </w:r>
      <w:r w:rsidRPr="009D76BA">
        <w:rPr>
          <w:rStyle w:val="StyleUnderline"/>
          <w:b/>
        </w:rPr>
        <w:t>people with disabilities are fit to die in camps</w:t>
      </w:r>
      <w:r>
        <w:t xml:space="preserve">. “White, Protestant, Anglo-Saxon America,” Coulter admonishes us at one point in the book, “has been a haven for minorities, women, children, plants, and animals.” Not </w:t>
      </w:r>
      <w:r w:rsidRPr="003B2C1D">
        <w:rPr>
          <w:rStyle w:val="StyleUnderline"/>
        </w:rPr>
        <w:t>people with disabilities</w:t>
      </w:r>
      <w:r>
        <w:t xml:space="preserve">, though! </w:t>
      </w:r>
      <w:r w:rsidRPr="003B2C1D">
        <w:rPr>
          <w:rStyle w:val="StyleUnderline"/>
          <w:b/>
        </w:rPr>
        <w:t>Sorry, you’re less deserving than plants.</w:t>
      </w:r>
      <w:r>
        <w:t xml:space="preserve"> </w:t>
      </w:r>
    </w:p>
    <w:p w14:paraId="6EFB08FA" w14:textId="2F945D9A" w:rsidR="00F3351C" w:rsidRDefault="00F3351C" w:rsidP="00B30DD7"/>
    <w:p w14:paraId="6651C704" w14:textId="4A0984D2" w:rsidR="009F3D38" w:rsidRDefault="009F3D38" w:rsidP="009F3D38">
      <w:pPr>
        <w:pStyle w:val="Heading3"/>
      </w:pPr>
      <w:r>
        <w:t xml:space="preserve">2nc at: competitiveness good </w:t>
      </w:r>
    </w:p>
    <w:p w14:paraId="6A4CC45C" w14:textId="77777777" w:rsidR="009F3D38" w:rsidRPr="00794ADB" w:rsidRDefault="009F3D38" w:rsidP="009F3D38">
      <w:pPr>
        <w:pStyle w:val="Heading4"/>
      </w:pPr>
      <w:r w:rsidRPr="00794ADB">
        <w:t>Competitiveness discourse is methodologically bankrupt – equating natio</w:t>
      </w:r>
      <w:r>
        <w:t xml:space="preserve">n-states with firms undermines </w:t>
      </w:r>
      <w:r w:rsidRPr="00794ADB">
        <w:t>economic policy.</w:t>
      </w:r>
    </w:p>
    <w:p w14:paraId="1E15EA72" w14:textId="77777777" w:rsidR="009F3D38" w:rsidRPr="005716C2" w:rsidRDefault="009F3D38" w:rsidP="009F3D38">
      <w:r>
        <w:rPr>
          <w:b/>
        </w:rPr>
        <w:t xml:space="preserve">Wilson 08 </w:t>
      </w:r>
      <w:r w:rsidRPr="005716C2">
        <w:t xml:space="preserve">James Wilson Basque Inst. of Competitiveness ‘8 “Territorial Competitiveness and Development Policy” http://www.tips.org.za/files/Wilson_James_Paper.pdf p. 7-9 </w:t>
      </w:r>
    </w:p>
    <w:p w14:paraId="49CFD5E7" w14:textId="77777777" w:rsidR="009F3D38" w:rsidRDefault="009F3D38" w:rsidP="009F3D38">
      <w:r w:rsidRPr="002B3D98">
        <w:t xml:space="preserve"> Use of the concept of competitiveness in economic policy circles has subsequently seen an explosion, with Porter’s framework developed with respect to smaller geographical units of analysis, including cities and regions (Porter, 1995, 2003). Moreover, given its origins, the popularity of the discourse of competitiveness has encouraged a stress on direct rivalry between territories in economic development processes (Malecki, 2004). Thus Fagerberg (1996, 48, emphasis added) suggests that “a consensus definition of international competitiveness might perhaps be that it reflects the ability of a country to secure a high standard of living for its citizens, relative to the citizens of other countries, now and in the future.” Furthermore, Bristow (2005: 287) argues that “along with other prominent commentators such as Robert Reich and Lester Thurow, Porter has made a powerful contribution to the sedimentation of the idea that places are equivalent to corporations, competing for market share within an increasingly interconnected and fiercely competitive global economy”. More generally such a perspective has strong links with aspects of the debate </w:t>
      </w:r>
      <w:r w:rsidRPr="0025678C">
        <w:t xml:space="preserve">surrounding the changing role of the State as processes of globalisation have accelerated (Radice, 2000; Sugden and Wilson, 2005). Authors such as Ohmae (1995), Storper (1997) and Scott (1998), for example, have been influential in emphasising regions as basic economic units in an increasingly globalised world, and trends in globalisation have helped fuel a burgeoning literature in regional studies.10 Within these debates the concept of territorial competitiveness continues to play a pivotal, though contested, role.  While </w:t>
      </w:r>
      <w:r w:rsidRPr="0025678C">
        <w:rPr>
          <w:rStyle w:val="StyleUnderline"/>
        </w:rPr>
        <w:t>analysis of territorial competitiveness has proved extremely attractive for many policy analysts</w:t>
      </w:r>
      <w:r w:rsidRPr="0025678C">
        <w:t xml:space="preserve"> and practitioners, reflected for example in wide adoption of the terminology and core principles of Porter’s approach, </w:t>
      </w:r>
      <w:r w:rsidRPr="0025678C">
        <w:rPr>
          <w:rStyle w:val="StyleUnderline"/>
        </w:rPr>
        <w:t>it has raised concerns in</w:t>
      </w:r>
      <w:r w:rsidRPr="0025678C">
        <w:rPr>
          <w:rFonts w:cs="Arial"/>
          <w:bCs/>
          <w:szCs w:val="26"/>
          <w:u w:val="single"/>
        </w:rPr>
        <w:t xml:space="preserve"> </w:t>
      </w:r>
      <w:r w:rsidRPr="0025678C">
        <w:t xml:space="preserve">different parts of the </w:t>
      </w:r>
      <w:r w:rsidRPr="0025678C">
        <w:rPr>
          <w:rStyle w:val="StyleUnderline"/>
        </w:rPr>
        <w:t>academic literature</w:t>
      </w:r>
      <w:r w:rsidRPr="0025678C">
        <w:t xml:space="preserve">. In general </w:t>
      </w:r>
      <w:r w:rsidRPr="0025678C">
        <w:rPr>
          <w:rStyle w:val="StyleUnderline"/>
        </w:rPr>
        <w:t xml:space="preserve">the variability in quality of analyses is noted: </w:t>
      </w:r>
      <w:r w:rsidRPr="0025678C">
        <w:t xml:space="preserve">“serious analyses as well as </w:t>
      </w:r>
      <w:r w:rsidRPr="0025678C">
        <w:rPr>
          <w:rStyle w:val="StyleUnderline"/>
        </w:rPr>
        <w:t>ideological tracts, low-level business school reports, banal data churning, applications of impressive but vacuous formulae, and straightforward ‘bashing-the-foreigner’”</w:t>
      </w:r>
      <w:r w:rsidRPr="0025678C">
        <w:t xml:space="preserve"> (Lall, 2001a: 2). More specifically, criticism has been aimed directly at Porter’s framework and its impacts on policy. Davies and Ellis (2000), for example, review various critiques in identifying a series of specific weaknesses and suggest that “</w:t>
      </w:r>
      <w:r w:rsidRPr="0025678C">
        <w:rPr>
          <w:rStyle w:val="StyleUnderline"/>
        </w:rPr>
        <w:t>policy-makers are left with a ‘laundry list’</w:t>
      </w:r>
      <w:r w:rsidRPr="0025678C">
        <w:t xml:space="preserve"> on which to base simple SWOT-type analyses of their economies</w:t>
      </w:r>
      <w:r w:rsidRPr="0025678C">
        <w:rPr>
          <w:rStyle w:val="StyleUnderline"/>
        </w:rPr>
        <w:t>, but there is no reliable guide to policy”.</w:t>
      </w:r>
      <w:r w:rsidRPr="0025678C">
        <w:t xml:space="preserve"> Reflective of the distance between the economics and business literatures, Lall (2001a: 5) makes a more general point </w:t>
      </w:r>
      <w:r w:rsidRPr="0025678C">
        <w:rPr>
          <w:rStyle w:val="StyleUnderline"/>
        </w:rPr>
        <w:t>on business school approaches</w:t>
      </w:r>
      <w:r w:rsidRPr="0025678C">
        <w:t xml:space="preserve"> that </w:t>
      </w:r>
      <w:r w:rsidRPr="0025678C">
        <w:rPr>
          <w:rStyle w:val="StyleUnderline"/>
        </w:rPr>
        <w:t>transpose corporate strategy to the national level: “they often describe what they regard as the (sensible) constituent elements of competitive success (innovation, skills, clusters) without grounding it in theories of markets, market failures and the ability of government to overcome these failure</w:t>
      </w:r>
      <w:r w:rsidRPr="0025678C">
        <w:rPr>
          <w:rFonts w:cs="Arial"/>
          <w:bCs/>
          <w:szCs w:val="26"/>
          <w:u w:val="single"/>
        </w:rPr>
        <w:t>s</w:t>
      </w:r>
      <w:r w:rsidRPr="0025678C">
        <w:t xml:space="preserve">.” Finally, </w:t>
      </w:r>
      <w:r w:rsidRPr="0025678C">
        <w:rPr>
          <w:rStyle w:val="StyleUnderline"/>
        </w:rPr>
        <w:t>the use of a concept of competitiveness itself has been attacked</w:t>
      </w:r>
      <w:r w:rsidRPr="0025678C">
        <w:t xml:space="preserve">, criticisms ranging from it being ‘ambiguous’ </w:t>
      </w:r>
      <w:r w:rsidRPr="0025678C">
        <w:rPr>
          <w:rStyle w:val="StyleUnderline"/>
        </w:rPr>
        <w:t>due to lack of rigorous definition</w:t>
      </w:r>
      <w:r w:rsidRPr="0025678C">
        <w:t xml:space="preserve"> in the early economics literature (Siggel, 2006), to </w:t>
      </w:r>
      <w:r w:rsidRPr="0025678C">
        <w:rPr>
          <w:rStyle w:val="StyleUnderline"/>
        </w:rPr>
        <w:t>it being</w:t>
      </w:r>
      <w:r w:rsidRPr="0025678C">
        <w:t xml:space="preserve"> fundamentally </w:t>
      </w:r>
      <w:r w:rsidRPr="0025678C">
        <w:rPr>
          <w:rStyle w:val="StyleUnderline"/>
        </w:rPr>
        <w:t>‘misguided and damaging’</w:t>
      </w:r>
      <w:r w:rsidRPr="0025678C">
        <w:t xml:space="preserve"> (Krugman, 1994).  </w:t>
      </w:r>
      <w:r w:rsidRPr="0025678C">
        <w:rPr>
          <w:rFonts w:cs="Arial"/>
          <w:bCs/>
          <w:szCs w:val="26"/>
          <w:u w:val="single"/>
        </w:rPr>
        <w:t>Krugman’s</w:t>
      </w:r>
      <w:r w:rsidRPr="0025678C">
        <w:t xml:space="preserve"> (1994, 1996, 1998) </w:t>
      </w:r>
      <w:r w:rsidRPr="0025678C">
        <w:rPr>
          <w:rFonts w:cs="Arial"/>
          <w:bCs/>
          <w:szCs w:val="26"/>
          <w:u w:val="single"/>
        </w:rPr>
        <w:t>damning</w:t>
      </w:r>
      <w:r w:rsidRPr="0025678C">
        <w:t xml:space="preserve"> dismissal has been particularly widely cited. However, his strongly-worded </w:t>
      </w:r>
      <w:r w:rsidRPr="0025678C">
        <w:rPr>
          <w:rStyle w:val="StyleUnderline"/>
        </w:rPr>
        <w:t>call to recognise that “the obsession with competitiveness is both wrong and dangerous”</w:t>
      </w:r>
      <w:r w:rsidRPr="0025678C">
        <w:t xml:space="preserve"> (1994: 44) has neither stemmed the flow of analysis nor put an end to the controversy over its meaning and use. Schoenberger (1998: 3) has since argued that </w:t>
      </w:r>
      <w:r w:rsidRPr="0025678C">
        <w:rPr>
          <w:rStyle w:val="StyleUnderline"/>
        </w:rPr>
        <w:t>competitiveness has</w:t>
      </w:r>
      <w:r w:rsidRPr="0025678C">
        <w:t xml:space="preserve"> “</w:t>
      </w:r>
      <w:r w:rsidRPr="0025678C">
        <w:rPr>
          <w:rStyle w:val="StyleUnderline"/>
        </w:rPr>
        <w:t>become</w:t>
      </w:r>
      <w:r w:rsidRPr="0025678C">
        <w:t xml:space="preserve"> truly </w:t>
      </w:r>
      <w:r w:rsidRPr="0025678C">
        <w:rPr>
          <w:rStyle w:val="StyleUnderline"/>
        </w:rPr>
        <w:t>hegemonic</w:t>
      </w:r>
      <w:r w:rsidRPr="0025678C">
        <w:t xml:space="preserve"> in the Gramscian sense.” In line with some of Krugman’s concerns over the misuse of the concept, she questions whether we can be “sure that </w:t>
      </w:r>
      <w:r w:rsidRPr="0025678C">
        <w:rPr>
          <w:rStyle w:val="StyleUnderline"/>
        </w:rPr>
        <w:t>the desired objectivity of our research is not subtly undermined by our reliance on a language and a discourse that</w:t>
      </w:r>
      <w:r w:rsidRPr="0025678C">
        <w:rPr>
          <w:rFonts w:cs="Arial"/>
          <w:bCs/>
          <w:szCs w:val="26"/>
          <w:u w:val="single"/>
        </w:rPr>
        <w:t xml:space="preserve"> </w:t>
      </w:r>
      <w:r w:rsidRPr="0025678C">
        <w:t xml:space="preserve">is not entirely of our own choosing and, arguably, is a language and a discourse that </w:t>
      </w:r>
      <w:r w:rsidRPr="0025678C">
        <w:rPr>
          <w:rStyle w:val="StyleUnderline"/>
        </w:rPr>
        <w:t>represents the interests of particular social groups and not others</w:t>
      </w:r>
      <w:r w:rsidRPr="0025678C">
        <w:t xml:space="preserve">?” (ibid.: 13). Such apprehension is echoed by Bristow (2005) in a consideration of regional competitiveness. In particular, she </w:t>
      </w:r>
      <w:proofErr w:type="gramStart"/>
      <w:r w:rsidRPr="0025678C">
        <w:t>argues that</w:t>
      </w:r>
      <w:proofErr w:type="gramEnd"/>
      <w:r w:rsidRPr="0025678C">
        <w:t xml:space="preserve"> “</w:t>
      </w:r>
      <w:r w:rsidRPr="0025678C">
        <w:rPr>
          <w:rStyle w:val="StyleUnderline"/>
        </w:rPr>
        <w:t>policy acceptance of the existence and importance of regional competitiveness</w:t>
      </w:r>
      <w:r w:rsidRPr="0025678C">
        <w:rPr>
          <w:rFonts w:cs="Arial"/>
          <w:bCs/>
          <w:szCs w:val="26"/>
          <w:u w:val="single"/>
        </w:rPr>
        <w:t xml:space="preserve"> </w:t>
      </w:r>
      <w:r w:rsidRPr="0025678C">
        <w:t xml:space="preserve">and its measurement </w:t>
      </w:r>
      <w:r w:rsidRPr="0025678C">
        <w:rPr>
          <w:rStyle w:val="StyleUnderline"/>
        </w:rPr>
        <w:t>appears to have run ahead of a number of fundamental theoretical and empirical questions”</w:t>
      </w:r>
      <w:r w:rsidRPr="0025678C">
        <w:t xml:space="preserve"> (286). Thus, our theoretical understanding of what is meant by competitiveness at a regional scale lags behind its emergence as a “discrete and important policy goal” and the associated proliferation of “indicators by which policy-makers and practitioners can measure, analyse and compare relative competitive performance” (ibid</w:t>
      </w:r>
      <w:proofErr w:type="gramStart"/>
      <w:r w:rsidRPr="0025678C">
        <w:t>.:</w:t>
      </w:r>
      <w:proofErr w:type="gramEnd"/>
      <w:r w:rsidRPr="0025678C">
        <w:t xml:space="preserve"> 286).11  Much of the unease stems from a questioning of the validity of extending, or aggregating, a firm-based concept to the level of a territory. Krugman (1994: 31), for example</w:t>
      </w:r>
      <w:r w:rsidRPr="002B3D98">
        <w:t xml:space="preserve">, argues: “When we say that a corporation is uncompetitive, we mean that its market position is unsustainable - that unless it improves its performance, it will cease to exist. Countries, on the other hand, do not go out of business. They may be happy or unhappy with their economic performance, but they have no well-defined bottom line. As a result, the concept of national competitiveness is elusive.” Thus the application of the language of the market is deemed inappropriate to analysing nations and regions in their whole. Nations and regions exist in a system of relations that includes markets, but in which market success alone does not determine their continued existence or extinction. </w:t>
      </w:r>
    </w:p>
    <w:p w14:paraId="454DEB7D" w14:textId="77777777" w:rsidR="009F3D38" w:rsidRDefault="009F3D38" w:rsidP="009F3D38">
      <w:pPr>
        <w:pStyle w:val="Heading4"/>
      </w:pPr>
      <w:r>
        <w:t xml:space="preserve">Competitiveness discourse is counterproductive.  Economic and technological benefits of growth are best when shared. </w:t>
      </w:r>
    </w:p>
    <w:p w14:paraId="594FFBD1" w14:textId="77777777" w:rsidR="009F3D38" w:rsidRPr="005716C2" w:rsidRDefault="009F3D38" w:rsidP="009F3D38">
      <w:r>
        <w:rPr>
          <w:b/>
        </w:rPr>
        <w:t xml:space="preserve">Kakaes 12 </w:t>
      </w:r>
      <w:r w:rsidRPr="005716C2">
        <w:t xml:space="preserve">Konstantin Kakaes Schwartz Fellow @ New America Foundation ‘12 http://www.slate.com/articles/technology/future_tense/2012/01/u_s_scientists_are_not_competing_with_china_or_any_other_country_.html </w:t>
      </w:r>
    </w:p>
    <w:p w14:paraId="6C7C5FDC" w14:textId="77777777" w:rsidR="009F3D38" w:rsidRPr="0005416C" w:rsidRDefault="009F3D38" w:rsidP="009F3D38">
      <w:r>
        <w:t xml:space="preserve">The extremely complicated interactions between countries—goods, people, culture, and ideas all flowing back and forth—are not akin to a sporting competition. </w:t>
      </w:r>
      <w:r w:rsidRPr="00341C1D">
        <w:rPr>
          <w:rStyle w:val="StyleUnderline"/>
        </w:rPr>
        <w:t>To pretend that we are all engaged in a giant worldwide track meet for economic domination serves the interest of business above individuals</w:t>
      </w:r>
      <w:r>
        <w:t xml:space="preserve">. To pretend that there is a field event for technological domination actually hurts American business by imposing futile regulations on technology exports. </w:t>
      </w:r>
      <w:r w:rsidRPr="00341C1D">
        <w:rPr>
          <w:rStyle w:val="StyleUnderline"/>
        </w:rPr>
        <w:t>This deeply entrenched misunderstanding about the nature of</w:t>
      </w:r>
      <w:r>
        <w:t xml:space="preserve"> technological </w:t>
      </w:r>
      <w:r w:rsidRPr="00341C1D">
        <w:rPr>
          <w:rStyle w:val="StyleUnderline"/>
        </w:rPr>
        <w:t>innovation</w:t>
      </w:r>
      <w:r>
        <w:t xml:space="preserve"> leads to unnecessary tax breaks and </w:t>
      </w:r>
      <w:r w:rsidRPr="00341C1D">
        <w:rPr>
          <w:rStyle w:val="StyleUnderline"/>
        </w:rPr>
        <w:t>prioritizes trendy metrics of performance</w:t>
      </w:r>
      <w:r>
        <w:t xml:space="preserve"> (where putative relative success can be measured) </w:t>
      </w:r>
      <w:r w:rsidRPr="00341C1D">
        <w:rPr>
          <w:rStyle w:val="StyleUnderline"/>
        </w:rPr>
        <w:t>over the fundamentals necessary to shaping a better society</w:t>
      </w:r>
      <w:r>
        <w:t xml:space="preserve">. </w:t>
      </w:r>
      <w:r w:rsidRPr="00341C1D">
        <w:rPr>
          <w:rStyle w:val="StyleUnderline"/>
        </w:rPr>
        <w:t>By thinking we are racing with China, or Europe, we will end up worse off. The case that we are in competition is often linked to the claim that the United States is somehow “falling behind.</w:t>
      </w:r>
      <w:r>
        <w:t xml:space="preserve">” A July report by the Information Technology and Innovation Foundation that ranked countries on the basis of how “innovative” they are typifies this perspective: “It is worth reiterating that in 2000 the United States ranked first, a position it likely held for the majority of the post-war period, but in a decade it has fallen to fourth. At this rate, where will the United States rank at the end of the next decade?” The United States was “behind” Singapore, Finland, and Sweden. Comparing a country of 300 million people with a city-state and a couple of Nordic countries whose combined population is less than that of Los Angeles doesn’t mean much. But it lets ITIF sound the trumpets of alarm and claim that drastic action is needed. On the surface, there is a sort of international competition over jobs. Commerce Department data show that U.S.-based multinationals cut 2.9 million domestic jobs during the first decade of the century and added 2.4 million jobs abroad. But look more closely, as in a November report from the Commerce Department, and you’ll see that of those new jobs abroad, only 8.9 percent involved sales to U.S customers—the overwhelming number of new jobs abroad were related to economic growth abroad. It looks like jobs “moved” from the U.S. to other countries, since the numbers are about the same size. But the truth is that jobs were lost in the U.S. for many reasons: technological change, corporate consolidation, and a sluggish economy. The jobs that were created abroad are, by and large, different jobs than the jobs lost in the United States. As Paul </w:t>
      </w:r>
      <w:r w:rsidRPr="00341C1D">
        <w:rPr>
          <w:rStyle w:val="StyleUnderline"/>
        </w:rPr>
        <w:t>Krugman</w:t>
      </w:r>
      <w:r>
        <w:t xml:space="preserve"> </w:t>
      </w:r>
      <w:r w:rsidRPr="00341C1D">
        <w:rPr>
          <w:rStyle w:val="StyleUnderline"/>
        </w:rPr>
        <w:t>wrote</w:t>
      </w:r>
      <w:r>
        <w:t xml:space="preserve"> in an essay for Foreign Affairs in 1994, “</w:t>
      </w:r>
      <w:r w:rsidRPr="00341C1D">
        <w:rPr>
          <w:rStyle w:val="StyleUnderline"/>
        </w:rPr>
        <w:t>it is simply not the case that the world's leading nations are to any important degree in economic competition with each other, or that any of their major economic problems can be attributed to failures to compete on world markets.” It’s easy to blame today’s bleak economic outlook on a failure to compete. But doing so is just finding a scapegoat for domestic shortcomings</w:t>
      </w:r>
      <w:r>
        <w:t xml:space="preserve">. The bible of the competitiveness crowd is a National Academy of Sciences report called Rising Above the Gathering Storm. (In terms of melodramatic white paper titles, the United States is surely a world leader. The report was first issued in 2005; a 2010 revision was subtitled: Rapidly Approaching Category 5.) The 2010 report notes, “30 years ago the United States had 30 percent of the world’s college students. Today we are at 14 percent and falling.” This is cited as evidence of a decline in American competitiveness. But that’s like saying the United States has a smaller percentage of the world’s well-nourished people than it did 30 years ago. It is good for people around the world to go to college and be well-fed. Neither takes anything away from the United States. The competition rhetoric is almost always linked with calls for increased investment in research. But as Argentino Pessoa of the University of Porto, among others, has pointed out, there is a slight negative correlation between R&amp;D intensity and GDP growth—in other words, spending more on research doesn’t necessarily make you richer. Amar Bhide, in his book The Venturesome Economy, cites the example of Norway, which isn’t even in the top 20 countries ranked by share of scientific papers published, but has the highest labor productivity in the world. Knowledge—of which technology is a kind—gets shared widely. A Dec. 7 New York Times article called “China Scrambles for High Tech Dominance” gets it exactly wrong. “If the future of the Internet is already in China, is the future of computing there as well?” The future of the Internet isn’t in China any more than the present of the Internet is in the U.S. Technonationalists (as Bhide calls the competitiveness caucus) like to trumpet the fact that Google is an American company. But the benefits of quartering Google’s corporate headquarters are dwarfed by the benefits of using Google (and its peers, like Baidu, a Chinese search engine) and other revolutionary technologies. And those benefits get spread widely. The Internet, for example, was invented in the United States—but that does not mean we get the most benefit from it. Indisputably, more scientific research is going on in China today than 30 years ago. But let’s do a simple thought experiment. Imagine that someone in a lab in China cured cancer tomorrow. </w:t>
      </w:r>
      <w:r w:rsidRPr="00341C1D">
        <w:rPr>
          <w:rStyle w:val="StyleUnderline"/>
        </w:rPr>
        <w:t>Technology spreads quickly</w:t>
      </w:r>
      <w:r>
        <w:t xml:space="preserve">—that cancer cure would be applied in the United States (and throughout the world) with tremendous benefit for human welfare. In no way would we be worse off. Sure, a Chinese pharmaceutical company would make money. But so would the pharmacist who sold the drug in the United States and the doctor who prescribed it. American researchers would build on the Chinese discovery. American workers would be more productive, and American families would have their sarcoma-ridden loved ones futures restored to them. The money made by the notional Chinese pharmaceutical firm is inconsequential compared with the worldwide effect of the miracle cure. Let’s </w:t>
      </w:r>
      <w:r w:rsidRPr="00341C1D">
        <w:rPr>
          <w:rStyle w:val="StyleUnderline"/>
        </w:rPr>
        <w:t>consider</w:t>
      </w:r>
      <w:r>
        <w:t xml:space="preserve"> the example of </w:t>
      </w:r>
      <w:r w:rsidRPr="00341C1D">
        <w:rPr>
          <w:rStyle w:val="StyleUnderline"/>
        </w:rPr>
        <w:t>penicillin</w:t>
      </w:r>
      <w:r>
        <w:t xml:space="preserve">, </w:t>
      </w:r>
      <w:r w:rsidRPr="00341C1D">
        <w:rPr>
          <w:rStyle w:val="StyleUnderline"/>
        </w:rPr>
        <w:t>discovered in England</w:t>
      </w:r>
      <w:r>
        <w:t xml:space="preserve"> by Alexander Fleming. Louis Pasteur did important preliminary work in France. </w:t>
      </w:r>
      <w:r w:rsidRPr="00341C1D">
        <w:rPr>
          <w:rStyle w:val="StyleUnderline"/>
        </w:rPr>
        <w:t>It was in the United States that industrial production (and therefore the ability to benefit large numbers of people) was made possible.</w:t>
      </w:r>
      <w:r>
        <w:t xml:space="preserve"> </w:t>
      </w:r>
      <w:r w:rsidRPr="00341C1D">
        <w:rPr>
          <w:rStyle w:val="StyleUnderline"/>
        </w:rPr>
        <w:t>Sure, “the Internet” was invented in the United States, but the World Wide Web</w:t>
      </w:r>
      <w:r>
        <w:t xml:space="preserve"> (click here for the difference) </w:t>
      </w:r>
      <w:r w:rsidRPr="00341C1D">
        <w:rPr>
          <w:rStyle w:val="StyleUnderline"/>
        </w:rPr>
        <w:t>was invented 20 years ago in Switzerland</w:t>
      </w:r>
      <w:r>
        <w:t xml:space="preserve"> by an Englishman. The computer I’m working on was made in China. Which country gets the credit when I go to Slate.com? Companies do compete with one another over particular implementations of technologies. But if a Japanese company sells an American an awesome photocopier, both are better off. The Gathering Storm </w:t>
      </w:r>
      <w:proofErr w:type="gramStart"/>
      <w:r>
        <w:t>report</w:t>
      </w:r>
      <w:proofErr w:type="gramEnd"/>
      <w:r>
        <w:t xml:space="preserve"> claims “even weeks can matter in the race to be first; hence the job-creating value of research is highly perishable.” This is hokum. Tons of things matter when it comes to who sells more photocopiers, or cameras, or assembly-line robots, or music players. In the next sentence, the report gives the example of the iPod—a phenomenally successful consumer product, which came to market years after the first MP3 players, undermining the very point the authors were trying to make. The competition between Apple and other manufacturers of MP3 players has nothing to do with which country’s researchers find the basic principles behind digitally encoding music. Even military technologies that governments strive to keep secret spread quickly. Russia got the atomic bomb within a few years of the United States, as did Britain, France, and China. The Russians made a copy (the Tu-4) within years of the American B-29’s debut. When an American drone crashed in Iran recently, there was much handwringing about the Iranians using the fallen model to create similar technology. But it would be more remarkable if Iran never got its hands on a drone. Whenever a technology becomes useful, whether to the military or to a teenager, it becomes more widely used. When it becomes widely used, a copy is likely to fall into the hands of an adversary, thus spreading the technology. This isn’t to say that the plans for the newest stealth drone system need to be made open source. It’s reasonable for a country to try and keep some secrets, just as companies try to keep proprietary information under wraps. But we shouldn’t be shocked when these attempts fail—it was in their nature to fail. Advertisement Attempts to limit the spread of technology, like ITAR—the U.S. framework for controlling the export of militarily sensitive technology—never work very well. Being overzealous in their enforcement on the basis of a supposed technological competition just creates a bureaucratic quagmire, without actually securing any military advantage to speak of. If we find ourselves at war with China, we can worry about the question of tactical advantage. (The efforts to counter roadside bombs in Iraq and Afghanistan are a good example of actual technological competition in the narrow sense in which it does take place: not between Iraq and the U.S. as countries, but between the insurgent who wants to explode a roadside bomb and the soldier who wants to prevent it from going off.) Regulations based in the wrongheaded belief in technological competition, like ITAR, hurt American businesses that are trying to export technologies that fall under ITAR’s umbrella (at one point, the export of computers with Pentium chips were banned). But other businesses stand to get boondoggle tax breaks and subsidies in the name of competition. A June Commerce Department report calls for tax breaks to help America compete, arguing that it will spur innovation. (The report called for a five-year vacation from capital gains tax for small business and three years of zero corporate income tax.) If you are ranking countries based on who gives start-ups the most freebies, more tax breaks will always improve your ranking. But will they actually help spur economic growth or innovation? New ideas are a good thing, but trying to come up with more of them than someone else by throwing money at the problem won’t work. As a 1998 paper by Austan Goolsbee noted, sudden increases in R&amp;D spending tend to just raise salaries for researchers, rather than lead to more research. The same can be said of broad-based tax breaks; investors will make more money, but they won’t necessarily be any more innovative. </w:t>
      </w:r>
      <w:r w:rsidRPr="00341C1D">
        <w:rPr>
          <w:rStyle w:val="StyleUnderline"/>
        </w:rPr>
        <w:t>Competition rhetoric can be used to incite hysteria—“We are falling behind!”—</w:t>
      </w:r>
      <w:proofErr w:type="gramStart"/>
      <w:r w:rsidRPr="00341C1D">
        <w:rPr>
          <w:rStyle w:val="StyleUnderline"/>
        </w:rPr>
        <w:t>and</w:t>
      </w:r>
      <w:proofErr w:type="gramEnd"/>
      <w:r w:rsidRPr="00341C1D">
        <w:rPr>
          <w:rStyle w:val="StyleUnderline"/>
        </w:rPr>
        <w:t xml:space="preserve"> to inspire pride—“We’re number one!” Weirdly, the competitiveness crowd often argues both of these at the same time: We are the greatest country on earth even as our schools are failing. This contradiction can only be resolved by realizing that these rankings were meaningless to begin with. We don’t need to run twice as fast,</w:t>
      </w:r>
      <w:r>
        <w:t xml:space="preserve"> or rise above any storms, or </w:t>
      </w:r>
      <w:r w:rsidRPr="00341C1D">
        <w:rPr>
          <w:rStyle w:val="StyleUnderline"/>
        </w:rPr>
        <w:t>worry if people in Germany or Japan or China live better than they used to.</w:t>
      </w:r>
      <w:r>
        <w:t xml:space="preserve"> We shouldn’t worry about American technology spreading to our rivals. Television spread quickly throughout the world; so did the computer, the railway, antibiotics, the car, the automatic washing machine, and any other useful technology you care to name. If this diffusion takes place faster today than it used to (witness the rapid adoption of mobile phones around the world), this is a good thing. </w:t>
      </w:r>
      <w:r w:rsidRPr="00341C1D">
        <w:rPr>
          <w:rStyle w:val="StyleUnderline"/>
        </w:rPr>
        <w:t>It doesn’t hurt America’s ability to “compete” because, as an empirical fact, the economic importance of cooperation trumps that of competition on a national scale</w:t>
      </w:r>
      <w:r>
        <w:t>. This is bad news for jingoistic politicians and business leaders, but good news for everyone else</w:t>
      </w:r>
    </w:p>
    <w:p w14:paraId="7A765A14" w14:textId="77777777" w:rsidR="009F3D38" w:rsidRPr="005716C2" w:rsidRDefault="009F3D38" w:rsidP="009F3D38"/>
    <w:p w14:paraId="296AA57B" w14:textId="77777777" w:rsidR="009F3D38" w:rsidRDefault="009F3D38" w:rsidP="009F3D38">
      <w:pPr>
        <w:pStyle w:val="Heading3"/>
      </w:pPr>
      <w:r>
        <w:t>2nc at: competitiveness good – quantitative methods</w:t>
      </w:r>
    </w:p>
    <w:p w14:paraId="7B5B2F08" w14:textId="77777777" w:rsidR="009F3D38" w:rsidRPr="002B3D98" w:rsidRDefault="009F3D38" w:rsidP="009F3D38">
      <w:pPr>
        <w:pStyle w:val="Heading4"/>
      </w:pPr>
      <w:r w:rsidRPr="002B3D98">
        <w:t xml:space="preserve">Quantitative methods are inadequate – postivist economic methods can’t account for social context. </w:t>
      </w:r>
    </w:p>
    <w:p w14:paraId="74282D74" w14:textId="77777777" w:rsidR="009F3D38" w:rsidRDefault="009F3D38" w:rsidP="009F3D38">
      <w:r>
        <w:rPr>
          <w:b/>
        </w:rPr>
        <w:t xml:space="preserve">Yeung 03 </w:t>
      </w:r>
      <w:r w:rsidRPr="005D54F5">
        <w:t xml:space="preserve">Henry Wai-chung Yeung Geography @ University of Singapore “Practicing New Economic Geographies: A Methodological Examination” Annals of the Association of American Geographers 93 (2) </w:t>
      </w:r>
    </w:p>
    <w:p w14:paraId="4464BC8B" w14:textId="77777777" w:rsidR="009F3D38" w:rsidRPr="002B3D98" w:rsidRDefault="009F3D38" w:rsidP="009F3D38">
      <w:pPr>
        <w:rPr>
          <w:rFonts w:ascii="AdvGoudyOS" w:hAnsi="AdvGoudyOS" w:cs="AdvGoudyOS"/>
          <w:sz w:val="21"/>
          <w:szCs w:val="21"/>
          <w:lang w:bidi="en-US"/>
        </w:rPr>
      </w:pPr>
      <w:r w:rsidRPr="0099254A">
        <w:t xml:space="preserve">Choosing the right kind of data required is perhaps the most crucial moment in any methodological framework. Much of </w:t>
      </w:r>
      <w:r w:rsidRPr="0099254A">
        <w:rPr>
          <w:rFonts w:cs="Arial"/>
          <w:bCs/>
          <w:szCs w:val="26"/>
          <w:u w:val="single"/>
        </w:rPr>
        <w:t>neoclassical economic geography originates from</w:t>
      </w:r>
      <w:r w:rsidRPr="0099254A">
        <w:t xml:space="preserve"> what Barnes (2001b, 546) terms </w:t>
      </w:r>
      <w:r w:rsidRPr="0099254A">
        <w:rPr>
          <w:rFonts w:cs="Arial"/>
          <w:bCs/>
          <w:szCs w:val="26"/>
          <w:u w:val="single"/>
        </w:rPr>
        <w:t>‘‘epistemological theorizing,’’ which assumes ‘‘that spatial economic phenomena could be expressed in an explicitly abstract, formal, and rationalist vocabulary and directly connected to the empirical world</w:t>
      </w:r>
      <w:r w:rsidRPr="0099254A">
        <w:t xml:space="preserve">.’’ It has been concerned with explaining the logic behind the spatial patterns and processes of economic activities. This approach is </w:t>
      </w:r>
      <w:r w:rsidRPr="0099254A">
        <w:rPr>
          <w:rFonts w:cs="Arial"/>
          <w:bCs/>
          <w:szCs w:val="26"/>
          <w:u w:val="single"/>
        </w:rPr>
        <w:t>underpinned by a quantitative methodology</w:t>
      </w:r>
      <w:r w:rsidRPr="0099254A">
        <w:t xml:space="preserve"> which, to borrow from Philo (1998a), was and still is about ‘‘the things that count.’’6 Large quantitative datasets about individuals and firms are collected through direct surveys (primary data) or surveys by government and nongovernment agencies (secondary data). Data about firms and regions can also be collected through transactional records and other cumulative means of data bookkeeping. These data are processed through inferential statistics to test the statistical significance of predefined hypotheses and/or models. Valid findings are then generalized into theories and laws for predictive—and in some instances social engineering—purposes. As the researcher is quite isolated from the researched, this process is deemed highly neutral and objective, and is therefore awarded the esteemed status of being ‘‘scientific.’’ </w:t>
      </w:r>
      <w:r w:rsidRPr="0099254A">
        <w:rPr>
          <w:rFonts w:cs="Arial"/>
          <w:bCs/>
          <w:szCs w:val="26"/>
          <w:u w:val="single"/>
        </w:rPr>
        <w:t>The fundamental assumption of this positivist methodology is that the economic system under observation is ‘‘closed’’ and economic processes are empirically observable. A ‘‘closed’’ economic system implies that the causality of empirically observable outcomes can be identified and measured, and no external influence on this causality can be found</w:t>
      </w:r>
      <w:r w:rsidRPr="0099254A">
        <w:t xml:space="preserve">. </w:t>
      </w:r>
      <w:r w:rsidRPr="0099254A">
        <w:rPr>
          <w:rFonts w:cs="Arial"/>
          <w:bCs/>
          <w:szCs w:val="26"/>
          <w:u w:val="single"/>
        </w:rPr>
        <w:t>This methodology seems to achieve strong reliability</w:t>
      </w:r>
      <w:r w:rsidRPr="0099254A">
        <w:t xml:space="preserve">, because repeated observations of causality can be made and should generate the same results (see Table 1). It is also deemed valid because the research instrument (e.g., survey) can measure what it is supposed to measure (e.g., employment characteristics). Quantitative methods and data, however, are much less concerned with reflexivity, to the extent that it is regarded by most neoclassical economic geographers as irrelevant to their practice of modeling the geographical world constituted by measurable objects rather than social actors. </w:t>
      </w:r>
      <w:r w:rsidRPr="0099254A">
        <w:rPr>
          <w:rFonts w:cs="Arial"/>
          <w:bCs/>
          <w:szCs w:val="26"/>
          <w:u w:val="single"/>
        </w:rPr>
        <w:t>If economic systems are much more open and subject to multiple codetermination by different social actors</w:t>
      </w:r>
      <w:r w:rsidRPr="0099254A">
        <w:t xml:space="preserve">, as is argued in new economic geographies, </w:t>
      </w:r>
      <w:r w:rsidRPr="0099254A">
        <w:rPr>
          <w:rFonts w:cs="Arial"/>
          <w:bCs/>
          <w:szCs w:val="26"/>
          <w:u w:val="single"/>
        </w:rPr>
        <w:t xml:space="preserve">the reliance on </w:t>
      </w:r>
      <w:r w:rsidRPr="0099254A">
        <w:t xml:space="preserve">primary or secondary </w:t>
      </w:r>
      <w:r w:rsidRPr="0099254A">
        <w:rPr>
          <w:rFonts w:cs="Arial"/>
          <w:bCs/>
          <w:szCs w:val="26"/>
          <w:u w:val="single"/>
        </w:rPr>
        <w:t>quantitative data becomes questionable</w:t>
      </w:r>
      <w:r w:rsidRPr="0099254A">
        <w:t xml:space="preserve"> (see Table 1). </w:t>
      </w:r>
      <w:r w:rsidRPr="0099254A">
        <w:rPr>
          <w:rFonts w:cs="Arial"/>
          <w:bCs/>
          <w:szCs w:val="26"/>
          <w:u w:val="single"/>
        </w:rPr>
        <w:t>One begins to question both the weak validity and the weak reflexivity of using these quantitative data to explain economic behavior of social actors</w:t>
      </w:r>
      <w:r w:rsidRPr="0099254A">
        <w:t xml:space="preserve">. Since </w:t>
      </w:r>
      <w:r w:rsidRPr="0099254A">
        <w:rPr>
          <w:rFonts w:cs="Arial"/>
          <w:bCs/>
          <w:szCs w:val="26"/>
          <w:u w:val="single"/>
        </w:rPr>
        <w:t>quantitative data are not sensitive to variations in experiences at the individual social actor level, they are not necessarily valid measurement of the rationale and behavior of these social actors.</w:t>
      </w:r>
      <w:r w:rsidRPr="0099254A">
        <w:t xml:space="preserve"> </w:t>
      </w:r>
      <w:r w:rsidRPr="0099254A">
        <w:rPr>
          <w:rFonts w:cs="Arial"/>
          <w:bCs/>
          <w:szCs w:val="26"/>
          <w:u w:val="single"/>
        </w:rPr>
        <w:t>If we take</w:t>
      </w:r>
      <w:r w:rsidRPr="0099254A">
        <w:t xml:space="preserve"> the </w:t>
      </w:r>
      <w:r w:rsidRPr="0099254A">
        <w:rPr>
          <w:rFonts w:cs="Arial"/>
          <w:bCs/>
          <w:szCs w:val="26"/>
          <w:u w:val="single"/>
        </w:rPr>
        <w:t>economic action</w:t>
      </w:r>
      <w:r w:rsidRPr="0099254A">
        <w:t xml:space="preserve"> of these actors </w:t>
      </w:r>
      <w:r w:rsidRPr="0099254A">
        <w:rPr>
          <w:rFonts w:cs="Arial"/>
          <w:bCs/>
          <w:szCs w:val="26"/>
          <w:u w:val="single"/>
        </w:rPr>
        <w:t>as socially embedded</w:t>
      </w:r>
      <w:r w:rsidRPr="0099254A">
        <w:t xml:space="preserve"> and highly contextualized, </w:t>
      </w:r>
      <w:r w:rsidRPr="0099254A">
        <w:rPr>
          <w:rFonts w:cs="Arial"/>
          <w:bCs/>
          <w:szCs w:val="26"/>
          <w:u w:val="single"/>
        </w:rPr>
        <w:t xml:space="preserve">the validity of quantitative data is </w:t>
      </w:r>
      <w:r w:rsidRPr="0099254A">
        <w:t xml:space="preserve">even more </w:t>
      </w:r>
      <w:r w:rsidRPr="0099254A">
        <w:rPr>
          <w:rFonts w:cs="Arial"/>
          <w:bCs/>
          <w:szCs w:val="26"/>
          <w:u w:val="single"/>
        </w:rPr>
        <w:t>questionable</w:t>
      </w:r>
      <w:r w:rsidRPr="0099254A">
        <w:t xml:space="preserve">, since indicators of economic action may not be compatible with the goal of measuring social and cultural behavior. Even though some actor behavior can be codified and quantified via behavioral models and/or psychological tests, these </w:t>
      </w:r>
      <w:r w:rsidRPr="0099254A">
        <w:rPr>
          <w:rFonts w:cs="Arial"/>
          <w:bCs/>
          <w:szCs w:val="26"/>
          <w:u w:val="single"/>
        </w:rPr>
        <w:t xml:space="preserve">quantitative data are still unable to capture adequately differential experiences </w:t>
      </w:r>
      <w:r w:rsidRPr="0099254A">
        <w:t>and contexts associated with actor behavior. For example, some studies in new economic geographies have not found validity in quantifying the pluralistic identities of gender and ethnic relations (McDowell 1992; Lawson 1995; Yeung 1997a). Quantitative data, whether in their primary or secondary genres, are neither necessary nor always appropriate in generating valid and reflexive explanations of social actors in new economic geographies</w:t>
      </w:r>
      <w:r w:rsidRPr="0099254A">
        <w:rPr>
          <w:rFonts w:ascii="AdvGoudyOS" w:hAnsi="AdvGoudyOS" w:cs="AdvGoudyOS"/>
          <w:sz w:val="21"/>
          <w:szCs w:val="21"/>
          <w:lang w:bidi="en-US"/>
        </w:rPr>
        <w:t>.</w:t>
      </w:r>
    </w:p>
    <w:p w14:paraId="67A1EEA5" w14:textId="77777777" w:rsidR="009F3D38" w:rsidRPr="002B3D98" w:rsidRDefault="009F3D38" w:rsidP="009F3D38">
      <w:pPr>
        <w:rPr>
          <w:rFonts w:ascii="AdvGoudyOS" w:hAnsi="AdvGoudyOS" w:cs="AdvGoudyOS"/>
          <w:sz w:val="21"/>
          <w:szCs w:val="21"/>
          <w:lang w:bidi="en-US"/>
        </w:rPr>
      </w:pPr>
    </w:p>
    <w:p w14:paraId="4A4D1B17" w14:textId="77777777" w:rsidR="009F3D38" w:rsidRPr="002B3D98" w:rsidRDefault="009F3D38" w:rsidP="009F3D38">
      <w:pPr>
        <w:pStyle w:val="Heading4"/>
        <w:rPr>
          <w:lang w:bidi="en-US"/>
        </w:rPr>
      </w:pPr>
      <w:r w:rsidRPr="002B3D98">
        <w:rPr>
          <w:lang w:bidi="en-US"/>
        </w:rPr>
        <w:t>Genealogical and discursiv</w:t>
      </w:r>
      <w:r>
        <w:rPr>
          <w:lang w:bidi="en-US"/>
        </w:rPr>
        <w:t>e methods produce useful and re</w:t>
      </w:r>
      <w:r w:rsidRPr="002B3D98">
        <w:rPr>
          <w:lang w:bidi="en-US"/>
        </w:rPr>
        <w:t xml:space="preserve">liable evidence for understanding economic phenomena. </w:t>
      </w:r>
    </w:p>
    <w:p w14:paraId="0B151175" w14:textId="77777777" w:rsidR="009F3D38" w:rsidRPr="002B3D98" w:rsidRDefault="009F3D38" w:rsidP="009F3D38">
      <w:pPr>
        <w:rPr>
          <w:rFonts w:ascii="AdvGoudyOS" w:hAnsi="AdvGoudyOS" w:cs="AdvGoudyOS"/>
          <w:sz w:val="21"/>
          <w:szCs w:val="21"/>
          <w:lang w:bidi="en-US"/>
        </w:rPr>
      </w:pPr>
      <w:r>
        <w:rPr>
          <w:b/>
        </w:rPr>
        <w:t xml:space="preserve">Yeung 03 </w:t>
      </w:r>
      <w:r w:rsidRPr="005D54F5">
        <w:t xml:space="preserve">Henry Wai-chung Yeung Geography @ University of Singapore “Practicing New Economic Geographies: A Methodological Examination” Annals of the Association of American Geographers 93 (2) </w:t>
      </w:r>
    </w:p>
    <w:p w14:paraId="424B6FA6" w14:textId="77777777" w:rsidR="009F3D38" w:rsidRPr="002B3D98" w:rsidRDefault="009F3D38" w:rsidP="009F3D38">
      <w:r w:rsidRPr="008420DB">
        <w:t>Second</w:t>
      </w:r>
      <w:r w:rsidRPr="008420DB">
        <w:rPr>
          <w:rFonts w:cs="Arial"/>
          <w:bCs/>
          <w:szCs w:val="26"/>
          <w:u w:val="single"/>
        </w:rPr>
        <w:t xml:space="preserve">, </w:t>
      </w:r>
      <w:r w:rsidRPr="008420DB">
        <w:rPr>
          <w:rStyle w:val="StyleUnderline"/>
        </w:rPr>
        <w:t>other forms of data obtained beyond stylized facts and close dialogue may be as reliable as quantitative data</w:t>
      </w:r>
      <w:r w:rsidRPr="008420DB">
        <w:rPr>
          <w:rFonts w:cs="Arial"/>
          <w:bCs/>
          <w:szCs w:val="26"/>
          <w:u w:val="single"/>
        </w:rPr>
        <w:t xml:space="preserve">. </w:t>
      </w:r>
      <w:r w:rsidRPr="008420DB">
        <w:t xml:space="preserve">New </w:t>
      </w:r>
      <w:r w:rsidRPr="008420DB">
        <w:rPr>
          <w:rStyle w:val="StyleUnderline"/>
        </w:rPr>
        <w:t>economic geographers study not only the nexus between the economic and other spheres of social life, but also the discursive context in which knowledge of this nexus is created</w:t>
      </w:r>
      <w:r w:rsidRPr="008420DB">
        <w:t xml:space="preserve">. In other words, </w:t>
      </w:r>
      <w:r w:rsidRPr="008420DB">
        <w:rPr>
          <w:rStyle w:val="StyleUnderline"/>
        </w:rPr>
        <w:t>the spatial effects of discourses and power relations embedded in a dominant form of capitalism can be among the substantive issues in new economic geographies</w:t>
      </w:r>
      <w:r w:rsidRPr="008420DB">
        <w:t xml:space="preserve"> (e.g., Clark andWojcik 2001; Kelly 2001; Bunnell 2002; Coe and Kelly 2002). This line of inquiry requires genealogical research that ‘‘becomes the reconstruction of trajectories of discourses and practices which produced a unified capitalism’’ (Walters 1999, 321). </w:t>
      </w:r>
      <w:r w:rsidRPr="008420DB">
        <w:rPr>
          <w:rStyle w:val="StyleUnderline"/>
        </w:rPr>
        <w:t>Much of the data for genealogical research and the related discourse analysis originate from key writers, proponents, politicians, and other advocates of a particular hegemonic discourse.</w:t>
      </w:r>
      <w:r w:rsidRPr="008420DB">
        <w:rPr>
          <w:rFonts w:cs="Arial"/>
          <w:bCs/>
          <w:szCs w:val="26"/>
          <w:u w:val="single"/>
        </w:rPr>
        <w:t xml:space="preserve"> </w:t>
      </w:r>
      <w:r w:rsidRPr="008420DB">
        <w:t xml:space="preserve">Information about the power structure of knowledge creation and reproduction— that is, the situatedness of knowledge and the researcher’s reflexivity—is also necessary in this project (Pile 1991;Keith 1992; Thrift 1996; Rose 1997; Cochrane 1998; Hammersley 1999). </w:t>
      </w:r>
      <w:r w:rsidRPr="008420DB">
        <w:rPr>
          <w:rStyle w:val="StyleUnderline"/>
        </w:rPr>
        <w:t>All these data and information may be reliably obtained from existing intellectual and popular publications, public speeches, and policy statements</w:t>
      </w:r>
      <w:r w:rsidRPr="008420DB">
        <w:t xml:space="preserve">. Even the Internet and abstract databases may be a useful source of data for discourse analysis in new economic geographies (see Pritchard 1999; Chapman and Edmond 2001). </w:t>
      </w:r>
      <w:r w:rsidRPr="008420DB">
        <w:rPr>
          <w:rStyle w:val="StyleUnderline"/>
        </w:rPr>
        <w:t>These kinds of data may be ‘‘unconventional’’ in much of economic geography, but they may enable new economic geographers to be more reflexive, and they promise to unravel the underlying power structures and social relations in the (re)production of our geographical knowledge.</w:t>
      </w:r>
      <w:r w:rsidRPr="008420DB">
        <w:t xml:space="preserve"> </w:t>
      </w:r>
    </w:p>
    <w:p w14:paraId="63070B58" w14:textId="77777777" w:rsidR="009F3D38" w:rsidRPr="008F3BD3" w:rsidRDefault="009F3D38" w:rsidP="009F3D38"/>
    <w:p w14:paraId="6AAC1014" w14:textId="77777777" w:rsidR="009F3D38" w:rsidRPr="00467D8F" w:rsidRDefault="009F3D38" w:rsidP="009F3D38">
      <w:pPr>
        <w:pStyle w:val="Heading3"/>
      </w:pPr>
      <w:r>
        <w:t>2nc at: economic rhetoric useful</w:t>
      </w:r>
    </w:p>
    <w:p w14:paraId="65F1ADC0" w14:textId="77777777" w:rsidR="009F3D38" w:rsidRDefault="009F3D38" w:rsidP="009F3D38">
      <w:pPr>
        <w:pStyle w:val="Heading4"/>
      </w:pPr>
      <w:r>
        <w:t xml:space="preserve">Economic framing is neither effective nor moral </w:t>
      </w:r>
    </w:p>
    <w:p w14:paraId="03A37A77" w14:textId="77777777" w:rsidR="009F3D38" w:rsidRPr="00EF25EC" w:rsidRDefault="009F3D38" w:rsidP="009F3D38">
      <w:r>
        <w:rPr>
          <w:b/>
        </w:rPr>
        <w:t xml:space="preserve">Rennix 17 </w:t>
      </w:r>
      <w:r>
        <w:t>Brianna Rennix is the Senior Editor of Current Affairs. OCTOBER 30, 2017 CAN WE HAVE HUMANE IMMIGRATION POLICY? https://www.currentaffairs.org/2017/10/can-we-have-humane-immigration-policy</w:t>
      </w:r>
    </w:p>
    <w:p w14:paraId="319DE74C" w14:textId="77777777" w:rsidR="009F3D38" w:rsidRDefault="009F3D38" w:rsidP="009F3D38">
      <w:r w:rsidRPr="00DC3FD5">
        <w:t>Wage protections and security from deportation for undocumented people must be part of any credible left economic strategy. L</w:t>
      </w:r>
      <w:r>
        <w:t xml:space="preserve">ately, </w:t>
      </w:r>
      <w:r w:rsidRPr="00DC3FD5">
        <w:rPr>
          <w:rStyle w:val="StyleUnderline"/>
        </w:rPr>
        <w:t>it’s been fashionable to make appeals to the macro-level economic benefits created by immigration, but</w:t>
      </w:r>
      <w:r>
        <w:t xml:space="preserve"> I believe </w:t>
      </w:r>
      <w:r w:rsidRPr="00DC3FD5">
        <w:rPr>
          <w:rStyle w:val="StyleUnderline"/>
          <w:b/>
        </w:rPr>
        <w:t>this is a mistaken approach</w:t>
      </w:r>
      <w:r>
        <w:t xml:space="preserve">. First, it’s far from clear that the “growth” supposedly generated by immigration is actually benefiting workers and their families. Second, </w:t>
      </w:r>
      <w:r w:rsidRPr="00DC3FD5">
        <w:rPr>
          <w:rStyle w:val="StyleUnderline"/>
        </w:rPr>
        <w:t xml:space="preserve">it’s not effective, inasmuch as anybody who has a friend or family member who’s been laid off from a construction job </w:t>
      </w:r>
      <w:r w:rsidRPr="00DC3FD5">
        <w:rPr>
          <w:rStyle w:val="StyleUnderline"/>
          <w:b/>
        </w:rPr>
        <w:t>isn’t going to care whether immigration benefits the economy in genera</w:t>
      </w:r>
      <w:r w:rsidRPr="00DC3FD5">
        <w:rPr>
          <w:b/>
        </w:rPr>
        <w:t>l</w:t>
      </w:r>
      <w:r>
        <w:t xml:space="preserve">. Third, </w:t>
      </w:r>
      <w:r w:rsidRPr="00DC3FD5">
        <w:rPr>
          <w:rStyle w:val="StyleUnderline"/>
        </w:rPr>
        <w:t xml:space="preserve">the logical outcome of this sort of GDP-based calculus is the “points-based” immigration system that Trump is currently touting, where people are only permitted to immigrate if they are deemed likely to boost the U.S. economy in specific ways. </w:t>
      </w:r>
      <w:r w:rsidRPr="00DC3FD5">
        <w:rPr>
          <w:rStyle w:val="StyleUnderline"/>
          <w:b/>
        </w:rPr>
        <w:t>This inherently leaves out vast swathes of people</w:t>
      </w:r>
      <w:r>
        <w:t>—especially poor people—</w:t>
      </w:r>
      <w:r w:rsidRPr="00DC3FD5">
        <w:rPr>
          <w:rStyle w:val="StyleUnderline"/>
          <w:b/>
        </w:rPr>
        <w:t>who have very good reasons for wanting to immigrate</w:t>
      </w:r>
      <w:r>
        <w:t>.</w:t>
      </w:r>
    </w:p>
    <w:p w14:paraId="22A4A136" w14:textId="77777777" w:rsidR="00DF77E8" w:rsidRDefault="00DF77E8" w:rsidP="00DF77E8">
      <w:pPr>
        <w:pStyle w:val="Heading4"/>
      </w:pPr>
      <w:r>
        <w:t xml:space="preserve">If we debate on the terrain of economics, xenophobic anxiety always wins </w:t>
      </w:r>
    </w:p>
    <w:p w14:paraId="20C960D2" w14:textId="77777777" w:rsidR="00DF77E8" w:rsidRPr="000E7296" w:rsidRDefault="00DF77E8" w:rsidP="00DF77E8">
      <w:r w:rsidRPr="000E7296">
        <w:rPr>
          <w:b/>
        </w:rPr>
        <w:t>Goodman 17</w:t>
      </w:r>
      <w:r>
        <w:t xml:space="preserve"> Carly Goodman is a historian and the Communications Analyst and Mellon/ACLS Public Fellow at AFSC. Six ways to change how you talk about immigration MEDIA UNCOVERED | BY CARLY GOODMAN, AUG 25, 2017 https://www.afsc.org/blogs/media-uncovered/six-ways-to-change-how-you-talk-about-immigration</w:t>
      </w:r>
    </w:p>
    <w:p w14:paraId="689427B6" w14:textId="77777777" w:rsidR="00DF77E8" w:rsidRDefault="00DF77E8" w:rsidP="00DF77E8">
      <w:r>
        <w:t>5. Pivot when necessary.</w:t>
      </w:r>
    </w:p>
    <w:p w14:paraId="3AFF7210" w14:textId="74C79259" w:rsidR="00DF77E8" w:rsidRPr="000E7296" w:rsidRDefault="00DF77E8" w:rsidP="00DF77E8">
      <w:r w:rsidRPr="00DF77E8">
        <w:rPr>
          <w:rStyle w:val="StyleUnderline"/>
        </w:rPr>
        <w:t xml:space="preserve">Powerful anti-immigrant </w:t>
      </w:r>
      <w:r w:rsidRPr="00DF77E8">
        <w:rPr>
          <w:rStyle w:val="StyleUnderline"/>
          <w:b/>
        </w:rPr>
        <w:t>frames</w:t>
      </w:r>
      <w:r w:rsidRPr="00DF77E8">
        <w:rPr>
          <w:rStyle w:val="StyleUnderline"/>
        </w:rPr>
        <w:t xml:space="preserve"> define much of the debate</w:t>
      </w:r>
      <w:r w:rsidRPr="00DF77E8">
        <w:t xml:space="preserve">, and </w:t>
      </w:r>
      <w:r w:rsidRPr="00DF77E8">
        <w:rPr>
          <w:rStyle w:val="StyleUnderline"/>
        </w:rPr>
        <w:t>it can be difficult to counter them</w:t>
      </w:r>
      <w:r w:rsidRPr="00DF77E8">
        <w:t xml:space="preserve"> because they are so deeply ingrained. </w:t>
      </w:r>
      <w:r w:rsidRPr="00DF77E8">
        <w:rPr>
          <w:rStyle w:val="StyleUnderline"/>
          <w:b/>
        </w:rPr>
        <w:t>Once a problematic frame is invoked, facts lose some of their power</w:t>
      </w:r>
      <w:r w:rsidRPr="00DF77E8">
        <w:t xml:space="preserve">. For example, </w:t>
      </w:r>
      <w:r w:rsidRPr="00DF77E8">
        <w:rPr>
          <w:rStyle w:val="StyleUnderline"/>
          <w:b/>
        </w:rPr>
        <w:t>discussing immigration and the economy tends to evoke a connection between immigrants and economic anxiety</w:t>
      </w:r>
      <w:r w:rsidRPr="00DF77E8">
        <w:t xml:space="preserve">. </w:t>
      </w:r>
      <w:r w:rsidRPr="00DF77E8">
        <w:rPr>
          <w:rStyle w:val="StyleUnderline"/>
        </w:rPr>
        <w:t xml:space="preserve">Although there is copious evidence that immigrants’ contributions help the economy, these </w:t>
      </w:r>
      <w:r w:rsidRPr="00DF77E8">
        <w:rPr>
          <w:rStyle w:val="StyleUnderline"/>
          <w:b/>
        </w:rPr>
        <w:t>facts do not</w:t>
      </w:r>
      <w:r w:rsidRPr="00DF77E8">
        <w:t xml:space="preserve"> tend to </w:t>
      </w:r>
      <w:r w:rsidRPr="00DF77E8">
        <w:rPr>
          <w:rStyle w:val="StyleUnderline"/>
          <w:b/>
        </w:rPr>
        <w:t>convince listeners</w:t>
      </w:r>
      <w:r w:rsidRPr="00DF77E8">
        <w:rPr>
          <w:rStyle w:val="StyleUnderline"/>
        </w:rPr>
        <w:t xml:space="preserve">. What’s worse, they can </w:t>
      </w:r>
      <w:r w:rsidRPr="00DF77E8">
        <w:rPr>
          <w:rStyle w:val="StyleUnderline"/>
          <w:b/>
        </w:rPr>
        <w:t>reinforce the idea that immigrants are separate</w:t>
      </w:r>
      <w:r w:rsidRPr="00DF77E8">
        <w:rPr>
          <w:rStyle w:val="StyleUnderline"/>
        </w:rPr>
        <w:t xml:space="preserve"> from and not part of American communities. Instead of arguing about immigrants and the economy, talk about </w:t>
      </w:r>
      <w:r w:rsidRPr="00DF77E8">
        <w:t>the</w:t>
      </w:r>
      <w:r w:rsidRPr="00DF77E8">
        <w:rPr>
          <w:rStyle w:val="StyleUnderline"/>
        </w:rPr>
        <w:t xml:space="preserve"> </w:t>
      </w:r>
      <w:r w:rsidRPr="00DF77E8">
        <w:rPr>
          <w:rStyle w:val="StyleUnderline"/>
          <w:b/>
        </w:rPr>
        <w:t>dignity</w:t>
      </w:r>
      <w:r w:rsidRPr="00DF77E8">
        <w:t xml:space="preserve"> of work and highlight everybody’s contributions to our communities.</w:t>
      </w:r>
    </w:p>
    <w:p w14:paraId="408C3556" w14:textId="77777777" w:rsidR="00991080" w:rsidRDefault="00991080" w:rsidP="009F3D38">
      <w:pPr>
        <w:pStyle w:val="Heading4"/>
      </w:pPr>
      <w:r>
        <w:t>Economic rhetoric will never persuade people</w:t>
      </w:r>
    </w:p>
    <w:p w14:paraId="1BBB3329" w14:textId="36B3366D" w:rsidR="00991080" w:rsidRPr="00991080" w:rsidRDefault="00991080" w:rsidP="00991080">
      <w:r>
        <w:rPr>
          <w:b/>
        </w:rPr>
        <w:t>The Telegraph 14</w:t>
      </w:r>
      <w:r>
        <w:t xml:space="preserve"> James Kirkup </w:t>
      </w:r>
      <w:r w:rsidRPr="00991080">
        <w:t>Shouting about the economic benefits of immigration isn't the way to persuade people</w:t>
      </w:r>
      <w:r>
        <w:t xml:space="preserve"> </w:t>
      </w:r>
      <w:r w:rsidRPr="00991080">
        <w:t xml:space="preserve">https://www.telegraph.co.uk/news/uknews/immigration/11210078/Shouting-about-the-economic-benefits-of-migration-isnt-the-way-to-persuade-people.html </w:t>
      </w:r>
    </w:p>
    <w:p w14:paraId="318FD351" w14:textId="77777777" w:rsidR="00991080" w:rsidRDefault="00991080" w:rsidP="00991080">
      <w:r>
        <w:t xml:space="preserve">So </w:t>
      </w:r>
      <w:r w:rsidRPr="00991080">
        <w:rPr>
          <w:rStyle w:val="StyleUnderline"/>
        </w:rPr>
        <w:t>when another hefty economic study says that the arrival</w:t>
      </w:r>
      <w:r>
        <w:t xml:space="preserve"> of those Europeans </w:t>
      </w:r>
      <w:r w:rsidRPr="00991080">
        <w:rPr>
          <w:rStyle w:val="StyleUnderline"/>
        </w:rPr>
        <w:t>has been a net positive to the public finances, it would be easy for me to write another piece lauding the study as another triumph of reason over prejudice</w:t>
      </w:r>
      <w:r>
        <w:t>, proof positive that a free market for labour is a good thing just as it is for goods and services. In other words, to say I told you so.</w:t>
      </w:r>
    </w:p>
    <w:p w14:paraId="2840DDA2" w14:textId="2F86F1CB" w:rsidR="00991080" w:rsidRPr="00991080" w:rsidRDefault="00991080" w:rsidP="00991080">
      <w:pPr>
        <w:rPr>
          <w:rStyle w:val="StyleUnderline"/>
          <w:b/>
        </w:rPr>
      </w:pPr>
      <w:r w:rsidRPr="00991080">
        <w:rPr>
          <w:rStyle w:val="StyleUnderline"/>
        </w:rPr>
        <w:t>But</w:t>
      </w:r>
      <w:r>
        <w:t xml:space="preserve"> frankly, </w:t>
      </w:r>
      <w:r w:rsidRPr="00991080">
        <w:rPr>
          <w:rStyle w:val="StyleUnderline"/>
        </w:rPr>
        <w:t>who wants to read that? Another faintly patronising article</w:t>
      </w:r>
      <w:r>
        <w:t xml:space="preserve"> by a London-based journalist </w:t>
      </w:r>
      <w:r w:rsidRPr="00991080">
        <w:rPr>
          <w:rStyle w:val="StyleUnderline"/>
        </w:rPr>
        <w:t>telling people elsewhere in the country that, actually, you’re wrong because some numbers compiled by some experts say so. It might get the blood up</w:t>
      </w:r>
      <w:r>
        <w:t xml:space="preserve">, stir up a bit of anger and fill the comments section below this piece. </w:t>
      </w:r>
      <w:r w:rsidRPr="00991080">
        <w:rPr>
          <w:rStyle w:val="StyleUnderline"/>
          <w:b/>
        </w:rPr>
        <w:t xml:space="preserve">But what would it add to the debate? Would it change anyone’s mind? I doubt it. </w:t>
      </w:r>
    </w:p>
    <w:p w14:paraId="65F0462E" w14:textId="77777777" w:rsidR="00991080" w:rsidRDefault="00991080" w:rsidP="00991080">
      <w:r>
        <w:t xml:space="preserve">So I’m going to try to </w:t>
      </w:r>
      <w:r w:rsidRPr="00991080">
        <w:t xml:space="preserve">do something else. </w:t>
      </w:r>
      <w:r w:rsidRPr="00991080">
        <w:rPr>
          <w:rStyle w:val="StyleUnderline"/>
        </w:rPr>
        <w:t>As a believer in the benefits of immigration</w:t>
      </w:r>
      <w:r w:rsidRPr="00991080">
        <w:t xml:space="preserve">, I’m going to try to understand why </w:t>
      </w:r>
      <w:r w:rsidRPr="00991080">
        <w:rPr>
          <w:rStyle w:val="StyleUnderline"/>
          <w:b/>
        </w:rPr>
        <w:t>no amount of economic studies</w:t>
      </w:r>
      <w:r>
        <w:t xml:space="preserve">, no matter how convincing or credible, </w:t>
      </w:r>
      <w:r w:rsidRPr="00991080">
        <w:rPr>
          <w:rStyle w:val="StyleUnderline"/>
          <w:b/>
        </w:rPr>
        <w:t>will shift public opinion on</w:t>
      </w:r>
      <w:r>
        <w:t xml:space="preserve"> European </w:t>
      </w:r>
      <w:r w:rsidRPr="00991080">
        <w:rPr>
          <w:rStyle w:val="StyleUnderline"/>
          <w:b/>
        </w:rPr>
        <w:t>immigration</w:t>
      </w:r>
      <w:r>
        <w:t>.</w:t>
      </w:r>
    </w:p>
    <w:p w14:paraId="095B1450" w14:textId="1489754F" w:rsidR="00991080" w:rsidRPr="00991080" w:rsidRDefault="00991080" w:rsidP="00991080"/>
    <w:p w14:paraId="11BF0DB4" w14:textId="43EDFACC" w:rsidR="009F3D38" w:rsidRDefault="009F3D38" w:rsidP="009F3D38">
      <w:pPr>
        <w:pStyle w:val="Heading4"/>
      </w:pPr>
      <w:r>
        <w:t xml:space="preserve">Only using empathy can create lasting change </w:t>
      </w:r>
    </w:p>
    <w:p w14:paraId="697D639E" w14:textId="77777777" w:rsidR="009F3D38" w:rsidRPr="0024105F" w:rsidRDefault="009F3D38" w:rsidP="009F3D38">
      <w:r>
        <w:rPr>
          <w:b/>
        </w:rPr>
        <w:t xml:space="preserve">Rennix 17 </w:t>
      </w:r>
      <w:r>
        <w:t>Brianna Rennix is the Senior Editor of Current Affairs. OCTOBER 30, 2017 CAN WE HAVE HUMANE IMMIGRATION POLICY? https://www.currentaffairs.org/2017/10/can-we-have-humane-immigration-policy</w:t>
      </w:r>
    </w:p>
    <w:p w14:paraId="0A638B34" w14:textId="77777777" w:rsidR="009F3D38" w:rsidRDefault="009F3D38" w:rsidP="009F3D38">
      <w:r>
        <w:t xml:space="preserve">Non-voting immigrants can, and do, organize on their own behalf, but since they’re not a voting constituency, their ability to apply pressure on their legislators is even more limited than an average citizen’s. Working-class undocumented people theoretically have a lot of power, because so many of them work in areas like agriculture, construction, and domestic labor, where their loss would be quickly felt if they all went on strike—but </w:t>
      </w:r>
      <w:r w:rsidRPr="00305537">
        <w:rPr>
          <w:rStyle w:val="StyleUnderline"/>
        </w:rPr>
        <w:t>organizing strikes on a national scale, when people are living under threat of deportation, is extremely hard. Ultimately, if there’s to be any hope of meaningful reform, more voting U.S. citizens</w:t>
      </w:r>
      <w:r w:rsidRPr="00305537">
        <w:t>—who, at the very least, need</w:t>
      </w:r>
      <w:r>
        <w:t xml:space="preserve"> not worry about being whisked off to another country at a moment’s notice—</w:t>
      </w:r>
      <w:r w:rsidRPr="00305537">
        <w:rPr>
          <w:rStyle w:val="StyleUnderline"/>
        </w:rPr>
        <w:t xml:space="preserve">must </w:t>
      </w:r>
      <w:r w:rsidRPr="00305537">
        <w:rPr>
          <w:rStyle w:val="StyleUnderline"/>
          <w:b/>
        </w:rPr>
        <w:t>join the cause</w:t>
      </w:r>
      <w:r>
        <w:t xml:space="preserve">. </w:t>
      </w:r>
    </w:p>
    <w:p w14:paraId="27E00576" w14:textId="77777777" w:rsidR="009F3D38" w:rsidRDefault="009F3D38" w:rsidP="009F3D38">
      <w:r w:rsidRPr="00305537">
        <w:rPr>
          <w:rStyle w:val="StyleUnderline"/>
        </w:rPr>
        <w:t>So how do we get more voters</w:t>
      </w:r>
      <w:r>
        <w:t xml:space="preserve"> to support good immigration policy, or at any rate, not actively oppose it when it’s on the table? I think </w:t>
      </w:r>
      <w:r w:rsidRPr="00305537">
        <w:rPr>
          <w:rStyle w:val="StyleUnderline"/>
        </w:rPr>
        <w:t xml:space="preserve">a big part of our approach ought to focus on working to </w:t>
      </w:r>
      <w:r w:rsidRPr="00305537">
        <w:rPr>
          <w:rStyle w:val="StyleUnderline"/>
          <w:b/>
        </w:rPr>
        <w:t>generate more public empathy</w:t>
      </w:r>
      <w:r>
        <w:t xml:space="preserve"> for the most vulnerable immigrants: namely, people fleeing violence and extreme poverty, and undocumented people, especially the undocumented poor. </w:t>
      </w:r>
      <w:r w:rsidRPr="00EF25EC">
        <w:rPr>
          <w:rStyle w:val="StyleUnderline"/>
        </w:rPr>
        <w:t xml:space="preserve">Creating empathy isn’t merely a stratagem to get people behind immigration reform in the short term: we must realize that </w:t>
      </w:r>
      <w:r w:rsidRPr="00EF25EC">
        <w:rPr>
          <w:rStyle w:val="StyleUnderline"/>
          <w:b/>
        </w:rPr>
        <w:t>no legal reforms will be durable unless they are accompanied by a real attitudinal shift on immigration</w:t>
      </w:r>
      <w:r>
        <w:t xml:space="preserve">. Immigration policies can be changed rapidly, and enforcement can be arbitrary, so </w:t>
      </w:r>
      <w:r w:rsidRPr="00EF25EC">
        <w:rPr>
          <w:rStyle w:val="StyleUnderline"/>
        </w:rPr>
        <w:t xml:space="preserve">immigrants will continue to be easy scapegoats for economic and social ills if we don’t make a serious attempt to </w:t>
      </w:r>
      <w:r w:rsidRPr="00EF25EC">
        <w:rPr>
          <w:rStyle w:val="StyleUnderline"/>
          <w:b/>
        </w:rPr>
        <w:t>push back against the mentality</w:t>
      </w:r>
      <w:r w:rsidRPr="00EF25EC">
        <w:rPr>
          <w:rStyle w:val="StyleUnderline"/>
        </w:rPr>
        <w:t xml:space="preserve"> that differentiates people’s worth based on their place of birth</w:t>
      </w:r>
      <w:r>
        <w:t xml:space="preserve">. The U.S.’s legally irreproachable prerogative to manage its immigration policies in its own interest has produced morally monstrous results. Our </w:t>
      </w:r>
      <w:r w:rsidRPr="00EF25EC">
        <w:rPr>
          <w:rStyle w:val="StyleUnderline"/>
        </w:rPr>
        <w:t xml:space="preserve">deportation policies have </w:t>
      </w:r>
      <w:r w:rsidRPr="00EF25EC">
        <w:rPr>
          <w:rStyle w:val="StyleUnderline"/>
          <w:b/>
        </w:rPr>
        <w:t>destabilized</w:t>
      </w:r>
      <w:r>
        <w:t xml:space="preserve"> entire </w:t>
      </w:r>
      <w:r w:rsidRPr="00EF25EC">
        <w:rPr>
          <w:rStyle w:val="StyleUnderline"/>
          <w:b/>
        </w:rPr>
        <w:t>countries</w:t>
      </w:r>
      <w:r w:rsidRPr="00EF25EC">
        <w:rPr>
          <w:rStyle w:val="StyleUnderline"/>
        </w:rPr>
        <w:t xml:space="preserve">, and resulted in the </w:t>
      </w:r>
      <w:r w:rsidRPr="00EF25EC">
        <w:rPr>
          <w:rStyle w:val="StyleUnderline"/>
          <w:b/>
        </w:rPr>
        <w:t>deaths or permanent exile of real human beings</w:t>
      </w:r>
      <w:r>
        <w:t xml:space="preserve">, many of </w:t>
      </w:r>
      <w:proofErr w:type="gramStart"/>
      <w:r>
        <w:t>whom</w:t>
      </w:r>
      <w:proofErr w:type="gramEnd"/>
      <w:r>
        <w:t xml:space="preserve"> are the parents, spouses, and children of current inhabitants of the U.S., who may be our neighbors, coworkers, employees, or friends.</w:t>
      </w:r>
    </w:p>
    <w:p w14:paraId="583E42DA" w14:textId="77777777" w:rsidR="009F3D38" w:rsidRDefault="009F3D38" w:rsidP="009F3D38">
      <w:r>
        <w:t xml:space="preserve">Our immigration system is bewilderingly byzantine, and </w:t>
      </w:r>
      <w:r w:rsidRPr="00EF25EC">
        <w:rPr>
          <w:rStyle w:val="StyleUnderline"/>
        </w:rPr>
        <w:t xml:space="preserve">the significant majority of the U.S. </w:t>
      </w:r>
      <w:proofErr w:type="gramStart"/>
      <w:r w:rsidRPr="00EF25EC">
        <w:rPr>
          <w:rStyle w:val="StyleUnderline"/>
        </w:rPr>
        <w:t>population</w:t>
      </w:r>
      <w:proofErr w:type="gramEnd"/>
      <w:r w:rsidRPr="00EF25EC">
        <w:rPr>
          <w:rStyle w:val="StyleUnderline"/>
        </w:rPr>
        <w:t xml:space="preserve"> whose lives are not directly impacted by immigration laws know almost nothing about them</w:t>
      </w:r>
      <w:r>
        <w:t xml:space="preserve">. My own observation is that </w:t>
      </w:r>
      <w:r w:rsidRPr="00EF25EC">
        <w:rPr>
          <w:rStyle w:val="StyleUnderline"/>
        </w:rPr>
        <w:t>many people who are strongly in favor of restrictive immigration policies are unreflective</w:t>
      </w:r>
      <w:r>
        <w:t xml:space="preserve"> individuals with a strong reverence for rule-following in the abstract. Asked to explain their views, they frequently fall back on stock phrases like “well, we can’t help everyone” or “we’re a nation of laws.” To some extent, </w:t>
      </w:r>
      <w:r w:rsidRPr="00EF25EC">
        <w:rPr>
          <w:rStyle w:val="StyleUnderline"/>
        </w:rPr>
        <w:t>this mindset can be disrupted by correcting people’s erroneous assumption</w:t>
      </w:r>
      <w:r>
        <w:t xml:space="preserve"> that our immigration laws make any damn sense. For example, </w:t>
      </w:r>
      <w:r w:rsidRPr="00EF25EC">
        <w:rPr>
          <w:rStyle w:val="StyleUnderline"/>
        </w:rPr>
        <w:t xml:space="preserve">many Americans mistakenly believe that it’s possible for an ordinary, law-abiding person to immigrate </w:t>
      </w:r>
      <w:r>
        <w:t xml:space="preserve">to the U.S. if they simply fill out the correct paperwork, or that undocumented people apprehended in the U.S. can avoid deportation by showing good character. One highly-circulated news story in the wake of the 2016 election described the deportation of an undocumented immigrant named Roberto Bernstain, whose U.S. citizen wife and friends had voted for Trump, and were shocked when Roberto was subsequently targeted by ICE. These are </w:t>
      </w:r>
      <w:r w:rsidRPr="00EF25EC">
        <w:rPr>
          <w:rStyle w:val="StyleUnderline"/>
        </w:rPr>
        <w:t>people</w:t>
      </w:r>
      <w:r>
        <w:t xml:space="preserve"> who </w:t>
      </w:r>
      <w:r w:rsidRPr="00EF25EC">
        <w:rPr>
          <w:rStyle w:val="StyleUnderline"/>
        </w:rPr>
        <w:t>might have been persuaded to vote differently if they had had a better command of the facts, if they had realized that there is very little mercy in the law for undocumented people</w:t>
      </w:r>
      <w:r>
        <w:t>, no matter how good a husband you are, or how much your children love you, or how long you’ve held down your job.</w:t>
      </w:r>
    </w:p>
    <w:p w14:paraId="67978DDE" w14:textId="77777777" w:rsidR="009F3D38" w:rsidRDefault="009F3D38" w:rsidP="009F3D38">
      <w:r>
        <w:t xml:space="preserve">For other people, however, who have little direct contact with immigrants, these kinds of facts won’t have much personal context and are less likely to be compelling. Somehow, </w:t>
      </w:r>
      <w:r w:rsidRPr="00EF25EC">
        <w:rPr>
          <w:rStyle w:val="StyleUnderline"/>
          <w:b/>
        </w:rPr>
        <w:t>we need to find ways to make the struggles faced by immigrants feel real to non-immigrants</w:t>
      </w:r>
      <w:r w:rsidRPr="00EF25EC">
        <w:rPr>
          <w:rStyle w:val="StyleUnderline"/>
        </w:rPr>
        <w:t>. Creating relationships within communities between immigrants and non-immigrants can be effective. I’ve known several quite conservative people to take a sharp left turn on immigration because they lived</w:t>
      </w:r>
      <w:r>
        <w:t xml:space="preserve"> and worked closely </w:t>
      </w:r>
      <w:r w:rsidRPr="00EF25EC">
        <w:rPr>
          <w:rStyle w:val="StyleUnderline"/>
        </w:rPr>
        <w:t>with undocumented people</w:t>
      </w:r>
      <w:r>
        <w:t xml:space="preserve"> who became their good friends. </w:t>
      </w:r>
      <w:r w:rsidRPr="00EF25EC">
        <w:rPr>
          <w:rStyle w:val="StyleUnderline"/>
        </w:rPr>
        <w:t>For people who are already vaguely-disposed</w:t>
      </w:r>
      <w:r>
        <w:t xml:space="preserve"> to favor less-restrictive immigration policies, but simply haven’t given the issue very much thought, </w:t>
      </w:r>
      <w:r w:rsidRPr="00EF25EC">
        <w:rPr>
          <w:rStyle w:val="StyleUnderline"/>
        </w:rPr>
        <w:t>they are likely to need even less of a nudge</w:t>
      </w:r>
      <w:r>
        <w:t>. Figuring out how to foster more face-to-face interactions between immigrants and non-immigrants is something that can be done on a municipal, even a neighborhood level; good strategies are best worked out by people operating on a local scale who know their neighbors and what appeals they are likely to respond to.</w:t>
      </w:r>
    </w:p>
    <w:p w14:paraId="5DE7BF23" w14:textId="1EBF861B" w:rsidR="002D6046" w:rsidRDefault="002D6046" w:rsidP="002D6046">
      <w:pPr>
        <w:pStyle w:val="Heading3"/>
      </w:pPr>
      <w:r>
        <w:t>2nc alt</w:t>
      </w:r>
    </w:p>
    <w:p w14:paraId="1E9C91E3" w14:textId="77777777" w:rsidR="002D6046" w:rsidRPr="00C66947" w:rsidRDefault="002D6046" w:rsidP="002D6046">
      <w:pPr>
        <w:pStyle w:val="Heading4"/>
      </w:pPr>
      <w:r w:rsidRPr="00C66947">
        <w:t xml:space="preserve">Rejecting the 1AC’s economic narrative is a starting point for building a more just immigration policy and global economy. </w:t>
      </w:r>
    </w:p>
    <w:p w14:paraId="779561B7" w14:textId="77777777" w:rsidR="002D6046" w:rsidRPr="00C66947" w:rsidRDefault="002D6046" w:rsidP="002D6046">
      <w:r>
        <w:rPr>
          <w:b/>
        </w:rPr>
        <w:t xml:space="preserve">Tannock 09 </w:t>
      </w:r>
      <w:r w:rsidRPr="00C66947">
        <w:t xml:space="preserve">Stuart Tannock Independent Researcher Toronto ‘9 “White Collar Imperialisms: the H1-B Debate in America” Social Semiotics 19 (3) p. 323-324 </w:t>
      </w:r>
    </w:p>
    <w:p w14:paraId="38D2A8C9" w14:textId="77777777" w:rsidR="002D6046" w:rsidRPr="00045986" w:rsidRDefault="002D6046" w:rsidP="002D6046">
      <w:pPr>
        <w:rPr>
          <w:lang w:bidi="en-US"/>
        </w:rPr>
      </w:pPr>
      <w:r w:rsidRPr="00C66947">
        <w:rPr>
          <w:lang w:bidi="en-US"/>
        </w:rPr>
        <w:t xml:space="preserve">On the pro-side of the H-1B debate, it is essential to recognize that it is not just those who espouse an anti-immigrant stance, but also </w:t>
      </w:r>
      <w:r w:rsidRPr="00C66947">
        <w:rPr>
          <w:bCs/>
          <w:u w:val="single"/>
        </w:rPr>
        <w:t>those embracing an ostensibly pro-immigrant position</w:t>
      </w:r>
      <w:r w:rsidRPr="00C66947">
        <w:rPr>
          <w:lang w:bidi="en-US"/>
        </w:rPr>
        <w:t xml:space="preserve">, </w:t>
      </w:r>
      <w:r w:rsidRPr="00C66947">
        <w:rPr>
          <w:bCs/>
          <w:u w:val="single"/>
        </w:rPr>
        <w:t xml:space="preserve">who may be promoting an </w:t>
      </w:r>
      <w:r w:rsidRPr="00C66947">
        <w:rPr>
          <w:b/>
          <w:bCs/>
          <w:u w:val="single"/>
        </w:rPr>
        <w:t>inequitable</w:t>
      </w:r>
      <w:r w:rsidRPr="00C66947">
        <w:rPr>
          <w:bCs/>
          <w:u w:val="single"/>
        </w:rPr>
        <w:t xml:space="preserve"> and </w:t>
      </w:r>
      <w:r w:rsidRPr="00C66947">
        <w:rPr>
          <w:b/>
          <w:bCs/>
          <w:u w:val="single"/>
        </w:rPr>
        <w:t>reactionary</w:t>
      </w:r>
      <w:r w:rsidRPr="00C66947">
        <w:rPr>
          <w:bCs/>
          <w:u w:val="single"/>
        </w:rPr>
        <w:t xml:space="preserve"> domestic and global political agenda. Challenging the imperialism of those in America who are happy to cream the world’s ‘‘best and brightest’’ in order to perpetuate US global hegemony should not lead to a demand for a closed-border immigration policy</w:t>
      </w:r>
      <w:r w:rsidRPr="00C66947">
        <w:rPr>
          <w:lang w:bidi="en-US"/>
        </w:rPr>
        <w:t xml:space="preserve">. </w:t>
      </w:r>
      <w:r w:rsidRPr="00C66947">
        <w:rPr>
          <w:bCs/>
          <w:u w:val="single"/>
        </w:rPr>
        <w:t>It should, however, lead to an open critique of the grotesque inequality in control over global wealth that underlies the global flows of migration to the U</w:t>
      </w:r>
      <w:r w:rsidRPr="00C66947">
        <w:rPr>
          <w:lang w:bidi="en-US"/>
        </w:rPr>
        <w:t xml:space="preserve">nited </w:t>
      </w:r>
      <w:r w:rsidRPr="00C66947">
        <w:rPr>
          <w:bCs/>
          <w:u w:val="single"/>
        </w:rPr>
        <w:t>S</w:t>
      </w:r>
      <w:r w:rsidRPr="00C66947">
        <w:rPr>
          <w:lang w:bidi="en-US"/>
        </w:rPr>
        <w:t xml:space="preserve">tates, </w:t>
      </w:r>
      <w:r w:rsidRPr="00C66947">
        <w:rPr>
          <w:bCs/>
          <w:u w:val="single"/>
        </w:rPr>
        <w:t xml:space="preserve">and a </w:t>
      </w:r>
      <w:r w:rsidRPr="00C66947">
        <w:rPr>
          <w:b/>
          <w:bCs/>
          <w:u w:val="single"/>
        </w:rPr>
        <w:t>refusal of any politics that seeks to perpetuate this inequality</w:t>
      </w:r>
      <w:r w:rsidRPr="00C66947">
        <w:rPr>
          <w:bCs/>
          <w:u w:val="single"/>
        </w:rPr>
        <w:t>. It should lead to critique and rejection of the kinds of work that many high-skilled immigrants are asked to perform in America to help it maintain and extend its neo-liberal form of empire</w:t>
      </w:r>
      <w:r w:rsidRPr="00C66947">
        <w:rPr>
          <w:lang w:bidi="en-US"/>
        </w:rPr>
        <w:t xml:space="preserve"> _ </w:t>
      </w:r>
      <w:r w:rsidRPr="00C66947">
        <w:rPr>
          <w:bCs/>
          <w:u w:val="single"/>
        </w:rPr>
        <w:t>America’s massive military_industrial complex, for example, has long been heavily staffed by skilled immigrant labor.</w:t>
      </w:r>
      <w:r w:rsidRPr="00C66947">
        <w:rPr>
          <w:lang w:bidi="en-US"/>
        </w:rPr>
        <w:t xml:space="preserve"> As immigrant rights advocates in the United States argue, </w:t>
      </w:r>
      <w:r w:rsidRPr="00C66947">
        <w:rPr>
          <w:bCs/>
          <w:u w:val="single"/>
        </w:rPr>
        <w:t>it should lead to a critique of US military and economic interventions overseas that displace millions off their land, out of their jobs and homes, and into the rapidly expanding migration streams to the U</w:t>
      </w:r>
      <w:r w:rsidRPr="00C66947">
        <w:rPr>
          <w:lang w:bidi="en-US"/>
        </w:rPr>
        <w:t xml:space="preserve">nited </w:t>
      </w:r>
      <w:r w:rsidRPr="00C66947">
        <w:rPr>
          <w:bCs/>
          <w:u w:val="single"/>
        </w:rPr>
        <w:t>S</w:t>
      </w:r>
      <w:r w:rsidRPr="00C66947">
        <w:rPr>
          <w:lang w:bidi="en-US"/>
        </w:rPr>
        <w:t xml:space="preserve">tates and other countries (Bacon 2008). It should lead to a discussion of how best to resolve the growing problem of a global brain-drain _ of which the United States remains the primary beneficiary _ and an insistence that national immigration policy be based not just on domestic but global considerations and responsibilities. Perhaps, too, </w:t>
      </w:r>
      <w:r w:rsidRPr="00C66947">
        <w:rPr>
          <w:bCs/>
          <w:u w:val="single"/>
        </w:rPr>
        <w:t>it should lead to a critique of discrimination between high-skilled and low-skilled migrants in immigration policy</w:t>
      </w:r>
      <w:r w:rsidRPr="00C66947">
        <w:rPr>
          <w:lang w:bidi="en-US"/>
        </w:rPr>
        <w:t xml:space="preserve">: for not only can such education-based discrimination be argued to be unjust in its own right; </w:t>
      </w:r>
      <w:r w:rsidRPr="00C66947">
        <w:rPr>
          <w:bCs/>
          <w:u w:val="single"/>
        </w:rPr>
        <w:t>it also provides a key mechanism through which the United States is able to engage in its selfish and selective global trawl for talent</w:t>
      </w:r>
      <w:r w:rsidRPr="00C66947">
        <w:rPr>
          <w:lang w:bidi="en-US"/>
        </w:rPr>
        <w:t xml:space="preserve"> (Tannock 2009b, 2008). On the anti-H-1B side, it is imperative that progressive labor and education critics in America look beyond easy critiques of the open bigotry of the Lou Dobbs, John Tantons and Tom Tancredos of this world (Fernandes 2007). Yes, it is important to condemn the racism of these individuals, who oppose the H-1B and other immigration programs in the United States. But the more difficult, yet vital, critique is to recognize that, in many ways, these are only the most coarse and vulgar expressions of a racist imperialism that lies at the heart of virtually all labor and education development policy in contemporary America. </w:t>
      </w:r>
      <w:r w:rsidRPr="00C66947">
        <w:rPr>
          <w:bCs/>
          <w:u w:val="single"/>
        </w:rPr>
        <w:t>The dominant knowledge economy vision in the country holds that the way for Americans to prosper and get ahead is to invest in higher education, become a magnet economy for attracting the lion’s share of the world’s high-skill, high-wage jobs</w:t>
      </w:r>
      <w:r w:rsidRPr="00C66947">
        <w:rPr>
          <w:lang w:bidi="en-US"/>
        </w:rPr>
        <w:t xml:space="preserve">, while letting lesser forms of employment flow inexorably to the foreign-born, whether in America or overseas. </w:t>
      </w:r>
      <w:r w:rsidRPr="00C66947">
        <w:rPr>
          <w:bCs/>
          <w:u w:val="single"/>
        </w:rPr>
        <w:t>Challenging this form of imperialism should involve critiquing and rejecting domestic discrimination that consigns immigrants to second-tier forms of employment and second-class protections and rights.</w:t>
      </w:r>
      <w:r w:rsidRPr="00C66947">
        <w:rPr>
          <w:lang w:bidi="en-US"/>
        </w:rPr>
        <w:t xml:space="preserve"> It should involve rejecting forms of high-skill employment that lead to the impoverishment and subordination of other peoples overseas _ the white-collar jobs that are at the heart of running America’s neo-liberal empire (Cervantes- Gautschi 2007). Finally, </w:t>
      </w:r>
      <w:r w:rsidRPr="00C66947">
        <w:rPr>
          <w:bCs/>
          <w:u w:val="single"/>
        </w:rPr>
        <w:t>it should lead to the questioning and rejection of a knowledge economy vision that views education, knowledge and skill primarily as vehicles and tools for ensuring the superiority, privileging and domination of one select group of individuals over all others</w:t>
      </w:r>
      <w:r w:rsidRPr="00C66947">
        <w:rPr>
          <w:lang w:bidi="en-US"/>
        </w:rPr>
        <w:t xml:space="preserve">. </w:t>
      </w:r>
    </w:p>
    <w:p w14:paraId="04A1F1E0" w14:textId="77777777" w:rsidR="002D6046" w:rsidRPr="00045986" w:rsidRDefault="002D6046" w:rsidP="002D6046">
      <w:pPr>
        <w:pStyle w:val="Heading4"/>
      </w:pPr>
      <w:r>
        <w:t>C</w:t>
      </w:r>
      <w:r w:rsidRPr="00045986">
        <w:t xml:space="preserve">hallenging the economic frame of the 1AC is a prerequisite to productive immigration policy discussion. </w:t>
      </w:r>
    </w:p>
    <w:p w14:paraId="53C8E375" w14:textId="77777777" w:rsidR="002D6046" w:rsidRPr="00045986" w:rsidRDefault="002D6046" w:rsidP="002D6046">
      <w:r>
        <w:rPr>
          <w:b/>
        </w:rPr>
        <w:t xml:space="preserve">Greken 07 </w:t>
      </w:r>
      <w:r w:rsidRPr="00045986">
        <w:t>Christina Gerken PhD Candidate Philosophy ‘7 “Immigrant Anxieties: 1990s Immigration Reform and the Neoliberal Consensus” Dissertation Bowling Green St. p. 300-303</w:t>
      </w:r>
    </w:p>
    <w:p w14:paraId="5CCAEB79" w14:textId="77777777" w:rsidR="002D6046" w:rsidRPr="00045986" w:rsidRDefault="002D6046" w:rsidP="002D6046">
      <w:r w:rsidRPr="00045986">
        <w:rPr>
          <w:bCs/>
          <w:u w:val="single"/>
        </w:rPr>
        <w:t xml:space="preserve">As long as the discussion remains </w:t>
      </w:r>
      <w:r w:rsidRPr="00045986">
        <w:rPr>
          <w:b/>
          <w:bCs/>
          <w:u w:val="single"/>
        </w:rPr>
        <w:t>narrowly focused</w:t>
      </w:r>
      <w:r w:rsidRPr="00045986">
        <w:rPr>
          <w:bCs/>
          <w:u w:val="single"/>
        </w:rPr>
        <w:t xml:space="preserve"> on the </w:t>
      </w:r>
      <w:r w:rsidRPr="00045986">
        <w:rPr>
          <w:b/>
          <w:bCs/>
          <w:u w:val="single"/>
        </w:rPr>
        <w:t>specific nature of the measurable costs and benefits</w:t>
      </w:r>
      <w:r w:rsidRPr="00045986">
        <w:rPr>
          <w:bCs/>
          <w:u w:val="single"/>
        </w:rPr>
        <w:t xml:space="preserve"> associated with immigration</w:t>
      </w:r>
      <w:r w:rsidRPr="00045986">
        <w:t xml:space="preserve">, </w:t>
      </w:r>
      <w:r w:rsidRPr="00045986">
        <w:rPr>
          <w:bCs/>
          <w:u w:val="single"/>
        </w:rPr>
        <w:t>it is unlikely that the policy outcomes will change significantly</w:t>
      </w:r>
      <w:r w:rsidRPr="00045986">
        <w:t xml:space="preserve">. Instead, </w:t>
      </w:r>
      <w:r w:rsidRPr="00045986">
        <w:rPr>
          <w:bCs/>
          <w:u w:val="single"/>
        </w:rPr>
        <w:t xml:space="preserve">immigrant advocates need to interrogate the underlying neoliberal logic and the seemingly </w:t>
      </w:r>
      <w:r w:rsidRPr="00045986">
        <w:rPr>
          <w:b/>
          <w:bCs/>
          <w:u w:val="single"/>
        </w:rPr>
        <w:t>unquestioned</w:t>
      </w:r>
      <w:r w:rsidRPr="00045986">
        <w:rPr>
          <w:bCs/>
          <w:u w:val="single"/>
        </w:rPr>
        <w:t xml:space="preserve"> belief that immigrants should only be allowed to enter the U.S. if they possess certain marketable skills</w:t>
      </w:r>
      <w:r w:rsidRPr="00045986">
        <w:t xml:space="preserve"> and assets that enable them to succeed without any further assistance. Since the mid-1990s, </w:t>
      </w:r>
      <w:r w:rsidRPr="00045986">
        <w:rPr>
          <w:bCs/>
          <w:u w:val="single"/>
        </w:rPr>
        <w:t>the mainstream immigration discourse has fostered the belief that immigration visas should function primarily as a reward for highly skilled and motivated individuals who adhere to neoliberal</w:t>
      </w:r>
      <w:r w:rsidRPr="00045986">
        <w:t xml:space="preserve"> family </w:t>
      </w:r>
      <w:r w:rsidRPr="00045986">
        <w:rPr>
          <w:bCs/>
          <w:u w:val="single"/>
        </w:rPr>
        <w:t>values.</w:t>
      </w:r>
      <w:r w:rsidRPr="00045986">
        <w:t xml:space="preserve"> And, connected to this pronounced focus on personal merit, the discourse has made it very clear that, if immigrants fail to succeed economically and integrate into U.S. society, this “failure” is the direct result of personal deficiencies, rather than a consequence of structural inequalities, discrimination, and a lack of temporary support measures such as language or job training opportunities. Contrary to the current tendency to decrease public expenditures by eliminating group-specific services, past experience has shown that it is much more beneficial for the U.S. economy and, even more importantly, for those urban centers and small towns that attract large numbers of new immigrants to improve the services available to newly-arrived immigrants. At the very least, </w:t>
      </w:r>
      <w:r w:rsidRPr="00045986">
        <w:rPr>
          <w:bCs/>
          <w:u w:val="single"/>
        </w:rPr>
        <w:t>we need to make a conscious effort to end the highly problematic and ultimately useless cycle of blaming immigrants for difficulties of succeeding in a highly competitive labor market</w:t>
      </w:r>
      <w:r w:rsidRPr="00045986">
        <w:t xml:space="preserve">. Instead, federal and state governments as well as local communities need to develop not just short-term measures to address existing problems, they also need to come up with long-term solutions to structural inequalities. Similarly, </w:t>
      </w:r>
      <w:r w:rsidRPr="00045986">
        <w:rPr>
          <w:bCs/>
          <w:u w:val="single"/>
        </w:rPr>
        <w:t>immigrant advocates need to make a concerted effort to interrogate the discursive construction of undocumented immigrants as undesirable and potentially dangerous “anti-citizens</w:t>
      </w:r>
      <w:r w:rsidRPr="00045986">
        <w:t>” who have willfully violated U.S. laws, taken advantage of the welfare system, and harmed “innocent” U.S. citizens. Instead, it is crucial to acknowledge that most of these individuals are risking their lives to work in the U.S. and support their families. Even more importantly, immigrant advocates need to emphasize the fact that undocumented workers did not choose to disregard U.S. immigration laws, but that the overwhelming majority would undoubtedly prefer to immigrate legally and enjoy the rights and privileges connected to legal permanent residency. Unfortunately, however, the current U.S. immigration system clearly privileges skilled workers, wealthy applicants, and candidates from nations with low immigration numbers (due to 20,000 immigrants per country limits). Consequently, many potential immigrants from Mexico and other Central and South American nations face long immigration backlogs and other insurmountable obstacles to enter the U.S. through legal channels. A</w:t>
      </w:r>
      <w:r w:rsidRPr="00045986">
        <w:rPr>
          <w:bCs/>
          <w:u w:val="single"/>
        </w:rPr>
        <w:t xml:space="preserve"> workable immigration reform measure needs to acknowledge these undeniable problem</w:t>
      </w:r>
      <w:r w:rsidRPr="00045986">
        <w:t xml:space="preserve">s, reduce visa backlogs, and develop new legal channels for future immigrants. </w:t>
      </w:r>
      <w:r w:rsidRPr="00045986">
        <w:rPr>
          <w:bCs/>
          <w:u w:val="single"/>
        </w:rPr>
        <w:t>However,</w:t>
      </w:r>
      <w:r w:rsidRPr="00045986">
        <w:t xml:space="preserve"> I strongly believe that </w:t>
      </w:r>
      <w:r w:rsidRPr="00045986">
        <w:rPr>
          <w:bCs/>
          <w:u w:val="single"/>
        </w:rPr>
        <w:t>the creation of a guestworker program</w:t>
      </w:r>
      <w:r w:rsidRPr="00045986">
        <w:t xml:space="preserve"> that prohibits workers to bring their families and authorizes employers to exploit workers and retain part of their wages </w:t>
      </w:r>
      <w:r w:rsidRPr="00045986">
        <w:rPr>
          <w:bCs/>
          <w:u w:val="single"/>
        </w:rPr>
        <w:t>represents a step in the wrong direction</w:t>
      </w:r>
      <w:r w:rsidRPr="00045986">
        <w:t xml:space="preserve">. </w:t>
      </w:r>
      <w:r w:rsidRPr="00045986">
        <w:rPr>
          <w:bCs/>
          <w:u w:val="single"/>
        </w:rPr>
        <w:t>Instead of solving existing problems, such a flawed guestworker program would only help to continue a long history of abuse and exploitation</w:t>
      </w:r>
      <w:r w:rsidRPr="00045986">
        <w:t xml:space="preserve">. Most importantly, however, </w:t>
      </w:r>
      <w:r w:rsidRPr="00045986">
        <w:rPr>
          <w:bCs/>
          <w:u w:val="single"/>
        </w:rPr>
        <w:t>we need to interrogate some of the basic premises that have informed the mainstream immigration discourse for the last decade</w:t>
      </w:r>
      <w:r w:rsidRPr="00045986">
        <w:t xml:space="preserve">. As previous chapters have demonstrated, U.S. society’s </w:t>
      </w:r>
      <w:r w:rsidRPr="00045986">
        <w:rPr>
          <w:bCs/>
          <w:u w:val="single"/>
        </w:rPr>
        <w:t>fundamental beliefs about immigration and immigrants are inherently connected to the discursive production of “truth.”</w:t>
      </w:r>
      <w:r w:rsidRPr="00045986">
        <w:t xml:space="preserve"> In the course of the immigration reform debates in the mid-1990s, politicians and the mainstream media successfully constructed an alarmist </w:t>
      </w:r>
      <w:proofErr w:type="gramStart"/>
      <w:r w:rsidRPr="00045986">
        <w:t>image which</w:t>
      </w:r>
      <w:proofErr w:type="gramEnd"/>
      <w:r w:rsidRPr="00045986">
        <w:t xml:space="preserve"> maintains that large-scale immigration has had a detrimental impact on the U.S. economy, on society, the quality of public education, the welfare and the criminal justice system as well as a variety of other areas. In other words, the public was led to believe that it had not only become necessary to monitor immigrants more closely and establish stricter selection criteria, but many people also deemed it necessary to close our borders and limit the total number of immigrants. </w:t>
      </w:r>
      <w:r w:rsidRPr="00045986">
        <w:rPr>
          <w:bCs/>
          <w:u w:val="single"/>
        </w:rPr>
        <w:t>Even though it is difficult to challenge widely accepted “truths,” especially after the discourse has continued to reproduce them for more than a decade,</w:t>
      </w:r>
      <w:r w:rsidRPr="00045986">
        <w:t xml:space="preserve"> I think it is still crucial to remind the public that there is, at the very least, no definite evidence that it is either necessary or desirable to close our borders to people who are eager to immigrate, work, and become a part of the national community. Finally, I believe that </w:t>
      </w:r>
      <w:r w:rsidRPr="00045986">
        <w:rPr>
          <w:bCs/>
          <w:u w:val="single"/>
        </w:rPr>
        <w:t xml:space="preserve">immigrant advocates need to examine how this </w:t>
      </w:r>
      <w:r w:rsidRPr="00045986">
        <w:rPr>
          <w:b/>
          <w:bCs/>
          <w:u w:val="single"/>
        </w:rPr>
        <w:t>pronounced</w:t>
      </w:r>
      <w:r w:rsidRPr="00045986">
        <w:rPr>
          <w:bCs/>
          <w:u w:val="single"/>
        </w:rPr>
        <w:t xml:space="preserve"> </w:t>
      </w:r>
      <w:r w:rsidRPr="00045986">
        <w:rPr>
          <w:b/>
          <w:bCs/>
          <w:u w:val="single"/>
        </w:rPr>
        <w:t>focus</w:t>
      </w:r>
      <w:r w:rsidRPr="00045986">
        <w:rPr>
          <w:bCs/>
          <w:u w:val="single"/>
        </w:rPr>
        <w:t xml:space="preserve"> on </w:t>
      </w:r>
      <w:r w:rsidRPr="00045986">
        <w:rPr>
          <w:b/>
          <w:bCs/>
          <w:u w:val="single"/>
        </w:rPr>
        <w:t>economic objectives has disguised the racist effects of immigration laws</w:t>
      </w:r>
      <w:r w:rsidRPr="00045986">
        <w:rPr>
          <w:bCs/>
          <w:u w:val="single"/>
        </w:rPr>
        <w:t xml:space="preserve"> and the </w:t>
      </w:r>
      <w:r w:rsidRPr="00045986">
        <w:rPr>
          <w:b/>
          <w:bCs/>
          <w:u w:val="single"/>
        </w:rPr>
        <w:t>discourse that surrounds them</w:t>
      </w:r>
      <w:r w:rsidRPr="00045986">
        <w:t xml:space="preserve">. In the current political climate, many immigrant rights organizations deem it more productive to frame their arguments in the same neoliberal terms that their opponents use. </w:t>
      </w:r>
      <w:r w:rsidRPr="00045986">
        <w:rPr>
          <w:bCs/>
          <w:u w:val="single"/>
        </w:rPr>
        <w:t>In an effort to preserve existing immigration quotas and protect immigrants’ rights and legal protections, these advocates try to demonstrate how immigrants contribute to the economy and why they are deserving of our support.</w:t>
      </w:r>
      <w:r w:rsidRPr="00045986">
        <w:t xml:space="preserve"> However, </w:t>
      </w:r>
      <w:r w:rsidRPr="00045986">
        <w:rPr>
          <w:bCs/>
          <w:u w:val="single"/>
        </w:rPr>
        <w:t>this approach ultimately confirms the underlying neoliberal logic and seems to validate the popular belief that neoliberal immigration reform measures can be rational, color-blind responses to quantifiable problems</w:t>
      </w:r>
      <w:r w:rsidRPr="00045986">
        <w:t xml:space="preserve">. In contrast, I argue that </w:t>
      </w:r>
      <w:r w:rsidRPr="00045986">
        <w:rPr>
          <w:bCs/>
          <w:u w:val="single"/>
        </w:rPr>
        <w:t xml:space="preserve">it would be </w:t>
      </w:r>
      <w:r w:rsidRPr="00045986">
        <w:rPr>
          <w:b/>
          <w:bCs/>
          <w:u w:val="single"/>
        </w:rPr>
        <w:t>more</w:t>
      </w:r>
      <w:r w:rsidRPr="00045986">
        <w:rPr>
          <w:bCs/>
          <w:u w:val="single"/>
        </w:rPr>
        <w:t xml:space="preserve"> </w:t>
      </w:r>
      <w:r w:rsidRPr="00045986">
        <w:rPr>
          <w:b/>
          <w:bCs/>
          <w:u w:val="single"/>
        </w:rPr>
        <w:t>beneficial</w:t>
      </w:r>
      <w:r w:rsidRPr="00045986">
        <w:rPr>
          <w:bCs/>
          <w:u w:val="single"/>
        </w:rPr>
        <w:t xml:space="preserve"> to interrogate</w:t>
      </w:r>
      <w:r w:rsidRPr="00045986">
        <w:t xml:space="preserve"> why so many American are opposed to high immigration levels and, in many cases, anxious about the changing national and racial origins of the current generation of immigrants. In light of the fact that the </w:t>
      </w:r>
      <w:r w:rsidRPr="00045986">
        <w:rPr>
          <w:bCs/>
          <w:u w:val="single"/>
        </w:rPr>
        <w:t xml:space="preserve">politically correct color-blind rhetoric </w:t>
      </w:r>
      <w:r w:rsidRPr="00045986">
        <w:t xml:space="preserve">has obviously failed to decrease racism and inequality, </w:t>
      </w:r>
      <w:r w:rsidRPr="00045986">
        <w:rPr>
          <w:bCs/>
          <w:u w:val="single"/>
        </w:rPr>
        <w:t>it is essential to foster a critical debate about the continued importance of race and racial anxieties</w:t>
      </w:r>
      <w:r w:rsidRPr="00045986">
        <w:t xml:space="preserve">. </w:t>
      </w:r>
    </w:p>
    <w:p w14:paraId="6FB87757" w14:textId="77777777" w:rsidR="002D6046" w:rsidRPr="00045986" w:rsidRDefault="002D6046" w:rsidP="002D6046"/>
    <w:p w14:paraId="12C74483" w14:textId="77777777" w:rsidR="002D6046" w:rsidRPr="00045986" w:rsidRDefault="002D6046" w:rsidP="002D6046">
      <w:pPr>
        <w:pStyle w:val="Heading4"/>
      </w:pPr>
      <w:r w:rsidRPr="00045986">
        <w:t xml:space="preserve">We should start our analysis of immigration from the perspective and needs of the Global South instead of consolidating national interests.  </w:t>
      </w:r>
    </w:p>
    <w:p w14:paraId="019C0B78" w14:textId="77777777" w:rsidR="002D6046" w:rsidRPr="00045986" w:rsidRDefault="002D6046" w:rsidP="002D6046">
      <w:r>
        <w:rPr>
          <w:b/>
        </w:rPr>
        <w:t xml:space="preserve">Munck 08 </w:t>
      </w:r>
      <w:r w:rsidRPr="00045986">
        <w:t xml:space="preserve">Ronaldo Munck President’s Office Dublin City University ‘8 “Globalisation, Governance and Migration: an introduction” Third World Quarterly 29 (7) p. 1227 </w:t>
      </w:r>
    </w:p>
    <w:p w14:paraId="5A709EB5" w14:textId="77777777" w:rsidR="002D6046" w:rsidRPr="00045986" w:rsidRDefault="002D6046" w:rsidP="002D6046">
      <w:r w:rsidRPr="00045986">
        <w:t>To refer to a ‘Southern’ perspective on migration and development might seem perverse in the era of globalisation when such binary divisions are supposedly overcome. At best it might appear as a crude appeal to a geographical Thirdworldism long since forgotten in a global order where flows and hybridity prevail. Yet most (all?) of the contributors to this collection show in different ways how the globalisation and migration debate now opening up is over-determined by the perspectives and the interests of the rich countries. As RauÅL l Delgado Wise and Humberto MaÅL rquez Covarrubias put it succinctly, ‘</w:t>
      </w:r>
      <w:r w:rsidRPr="00045986">
        <w:rPr>
          <w:bCs/>
          <w:u w:val="single"/>
        </w:rPr>
        <w:t>there is as yet no theoretical–conceptual framework that takes into account the point of view and particular interests of the underdeveloped countries</w:t>
      </w:r>
      <w:r w:rsidRPr="00045986">
        <w:t xml:space="preserve">, which, at this point, are seasoned exporters of cheap qualified and unqualified workforce’.3 What is, indeed, a global issue is invariably studied from the perspective of the receiving countries, with little or no understanding of the political economy of development which caused the migratory flows in the first instance. </w:t>
      </w:r>
      <w:r w:rsidRPr="00045986">
        <w:rPr>
          <w:bCs/>
          <w:u w:val="single"/>
        </w:rPr>
        <w:t>The dominant paradigm thus studies migration in a somewhat decontextualised manner</w:t>
      </w:r>
      <w:r w:rsidRPr="00045986">
        <w:t xml:space="preserve">, </w:t>
      </w:r>
      <w:r w:rsidRPr="00045986">
        <w:rPr>
          <w:bCs/>
          <w:u w:val="single"/>
        </w:rPr>
        <w:t>with</w:t>
      </w:r>
      <w:r w:rsidRPr="00045986">
        <w:t xml:space="preserve"> a </w:t>
      </w:r>
      <w:proofErr w:type="gramStart"/>
      <w:r w:rsidRPr="00045986">
        <w:t xml:space="preserve">sometimes </w:t>
      </w:r>
      <w:r w:rsidRPr="00045986">
        <w:rPr>
          <w:bCs/>
          <w:u w:val="single"/>
        </w:rPr>
        <w:t>heavy</w:t>
      </w:r>
      <w:proofErr w:type="gramEnd"/>
      <w:r w:rsidRPr="00045986">
        <w:t xml:space="preserve"> tinge of </w:t>
      </w:r>
      <w:r w:rsidRPr="00045986">
        <w:rPr>
          <w:b/>
          <w:bCs/>
          <w:u w:val="single"/>
        </w:rPr>
        <w:t>ethnocentrism</w:t>
      </w:r>
      <w:r w:rsidRPr="00045986">
        <w:rPr>
          <w:bCs/>
          <w:u w:val="single"/>
        </w:rPr>
        <w:t xml:space="preserve"> as well as </w:t>
      </w:r>
      <w:r w:rsidRPr="00045986">
        <w:rPr>
          <w:b/>
          <w:bCs/>
          <w:u w:val="single"/>
        </w:rPr>
        <w:t>methodological</w:t>
      </w:r>
      <w:r w:rsidRPr="00045986">
        <w:rPr>
          <w:bCs/>
          <w:u w:val="single"/>
        </w:rPr>
        <w:t xml:space="preserve"> </w:t>
      </w:r>
      <w:r w:rsidRPr="00045986">
        <w:rPr>
          <w:b/>
          <w:bCs/>
          <w:u w:val="single"/>
        </w:rPr>
        <w:t>nationalism</w:t>
      </w:r>
      <w:r w:rsidRPr="00045986">
        <w:rPr>
          <w:bCs/>
          <w:u w:val="single"/>
        </w:rPr>
        <w:t>.</w:t>
      </w:r>
      <w:r w:rsidRPr="00045986">
        <w:t xml:space="preserve"> We could argue that </w:t>
      </w:r>
      <w:r w:rsidRPr="002112A4">
        <w:rPr>
          <w:bCs/>
          <w:highlight w:val="cyan"/>
          <w:u w:val="single"/>
        </w:rPr>
        <w:t>adopting a Southern perspective</w:t>
      </w:r>
      <w:r w:rsidRPr="00045986">
        <w:rPr>
          <w:bCs/>
          <w:u w:val="single"/>
        </w:rPr>
        <w:t xml:space="preserve"> </w:t>
      </w:r>
      <w:r w:rsidRPr="002112A4">
        <w:rPr>
          <w:bCs/>
          <w:highlight w:val="cyan"/>
          <w:u w:val="single"/>
        </w:rPr>
        <w:t>is</w:t>
      </w:r>
      <w:r w:rsidRPr="00045986">
        <w:rPr>
          <w:bCs/>
          <w:u w:val="single"/>
        </w:rPr>
        <w:t xml:space="preserve"> in fact </w:t>
      </w:r>
      <w:r w:rsidRPr="002112A4">
        <w:rPr>
          <w:bCs/>
          <w:highlight w:val="cyan"/>
          <w:u w:val="single"/>
        </w:rPr>
        <w:t xml:space="preserve">a </w:t>
      </w:r>
      <w:r w:rsidRPr="002112A4">
        <w:rPr>
          <w:b/>
          <w:bCs/>
          <w:highlight w:val="cyan"/>
          <w:u w:val="single"/>
        </w:rPr>
        <w:t>first step</w:t>
      </w:r>
      <w:r w:rsidRPr="002112A4">
        <w:rPr>
          <w:bCs/>
          <w:highlight w:val="cyan"/>
          <w:u w:val="single"/>
        </w:rPr>
        <w:t xml:space="preserve"> towards a </w:t>
      </w:r>
      <w:r w:rsidRPr="002112A4">
        <w:rPr>
          <w:b/>
          <w:bCs/>
          <w:highlight w:val="cyan"/>
          <w:u w:val="single"/>
        </w:rPr>
        <w:t>holistic</w:t>
      </w:r>
      <w:r w:rsidRPr="002112A4">
        <w:rPr>
          <w:bCs/>
          <w:highlight w:val="cyan"/>
          <w:u w:val="single"/>
        </w:rPr>
        <w:t xml:space="preserve"> global approach to the</w:t>
      </w:r>
      <w:r w:rsidRPr="00045986">
        <w:rPr>
          <w:bCs/>
          <w:u w:val="single"/>
        </w:rPr>
        <w:t xml:space="preserve"> interlinked </w:t>
      </w:r>
      <w:r w:rsidRPr="002112A4">
        <w:rPr>
          <w:bCs/>
          <w:highlight w:val="cyan"/>
          <w:u w:val="single"/>
        </w:rPr>
        <w:t>processes of migration and development</w:t>
      </w:r>
      <w:r w:rsidRPr="00045986">
        <w:t xml:space="preserve">. It is not really a question of reversing the receiving country perspective to become a sending country outlook. Rather, </w:t>
      </w:r>
      <w:r w:rsidRPr="002112A4">
        <w:rPr>
          <w:bCs/>
          <w:highlight w:val="cyan"/>
          <w:u w:val="single"/>
        </w:rPr>
        <w:t>it is</w:t>
      </w:r>
      <w:r w:rsidRPr="00045986">
        <w:t xml:space="preserve"> a question of </w:t>
      </w:r>
      <w:r w:rsidRPr="002112A4">
        <w:rPr>
          <w:bCs/>
          <w:highlight w:val="cyan"/>
          <w:u w:val="single"/>
        </w:rPr>
        <w:t>developing a paradigm</w:t>
      </w:r>
      <w:r w:rsidRPr="00045986">
        <w:rPr>
          <w:bCs/>
          <w:u w:val="single"/>
        </w:rPr>
        <w:t xml:space="preserve"> </w:t>
      </w:r>
      <w:r w:rsidRPr="002112A4">
        <w:rPr>
          <w:bCs/>
          <w:highlight w:val="cyan"/>
          <w:u w:val="single"/>
        </w:rPr>
        <w:t>through which a specific process</w:t>
      </w:r>
      <w:r w:rsidRPr="00045986">
        <w:rPr>
          <w:bCs/>
          <w:u w:val="single"/>
        </w:rPr>
        <w:t xml:space="preserve"> (or set of processes) </w:t>
      </w:r>
      <w:r w:rsidRPr="002112A4">
        <w:rPr>
          <w:bCs/>
          <w:highlight w:val="cyan"/>
          <w:u w:val="single"/>
        </w:rPr>
        <w:t>can be properly contextualised</w:t>
      </w:r>
      <w:r w:rsidRPr="00045986">
        <w:rPr>
          <w:bCs/>
          <w:u w:val="single"/>
        </w:rPr>
        <w:t xml:space="preserve"> and</w:t>
      </w:r>
      <w:r w:rsidRPr="00045986">
        <w:t xml:space="preserve">, for that matter, </w:t>
      </w:r>
      <w:r w:rsidRPr="002112A4">
        <w:rPr>
          <w:bCs/>
          <w:highlight w:val="cyan"/>
          <w:u w:val="single"/>
        </w:rPr>
        <w:t>placed in a historical perspective</w:t>
      </w:r>
      <w:r w:rsidRPr="00045986">
        <w:t xml:space="preserve">. </w:t>
      </w:r>
      <w:r w:rsidRPr="002112A4">
        <w:rPr>
          <w:bCs/>
          <w:highlight w:val="cyan"/>
          <w:u w:val="single"/>
        </w:rPr>
        <w:t>The North–South divide</w:t>
      </w:r>
      <w:r w:rsidRPr="002112A4">
        <w:rPr>
          <w:highlight w:val="cyan"/>
        </w:rPr>
        <w:t xml:space="preserve"> </w:t>
      </w:r>
      <w:r w:rsidRPr="002112A4">
        <w:rPr>
          <w:bCs/>
          <w:highlight w:val="cyan"/>
          <w:u w:val="single"/>
        </w:rPr>
        <w:t>continues as</w:t>
      </w:r>
      <w:r w:rsidRPr="00045986">
        <w:rPr>
          <w:bCs/>
          <w:u w:val="single"/>
        </w:rPr>
        <w:t xml:space="preserve"> </w:t>
      </w:r>
      <w:r w:rsidRPr="002112A4">
        <w:rPr>
          <w:bCs/>
          <w:highlight w:val="cyan"/>
          <w:u w:val="single"/>
        </w:rPr>
        <w:t xml:space="preserve">an </w:t>
      </w:r>
      <w:r w:rsidRPr="002112A4">
        <w:rPr>
          <w:b/>
          <w:bCs/>
          <w:highlight w:val="cyan"/>
          <w:u w:val="single"/>
        </w:rPr>
        <w:t>overarching</w:t>
      </w:r>
      <w:r w:rsidRPr="002112A4">
        <w:rPr>
          <w:bCs/>
          <w:highlight w:val="cyan"/>
          <w:u w:val="single"/>
        </w:rPr>
        <w:t xml:space="preserve"> feature of </w:t>
      </w:r>
      <w:r w:rsidRPr="00375179">
        <w:rPr>
          <w:bCs/>
          <w:sz w:val="20"/>
          <w:highlight w:val="cyan"/>
          <w:u w:val="single"/>
        </w:rPr>
        <w:t>the</w:t>
      </w:r>
      <w:r w:rsidRPr="002112A4">
        <w:rPr>
          <w:bCs/>
          <w:highlight w:val="cyan"/>
          <w:u w:val="single"/>
        </w:rPr>
        <w:t xml:space="preserve"> global system</w:t>
      </w:r>
      <w:r w:rsidRPr="00045986">
        <w:t xml:space="preserve"> </w:t>
      </w:r>
      <w:r w:rsidRPr="00045986">
        <w:rPr>
          <w:bCs/>
          <w:u w:val="single"/>
        </w:rPr>
        <w:t xml:space="preserve">and </w:t>
      </w:r>
      <w:r w:rsidRPr="00DC141C">
        <w:rPr>
          <w:bCs/>
          <w:highlight w:val="cyan"/>
          <w:u w:val="single"/>
        </w:rPr>
        <w:t>is the</w:t>
      </w:r>
      <w:r w:rsidRPr="00045986">
        <w:rPr>
          <w:bCs/>
          <w:u w:val="single"/>
        </w:rPr>
        <w:t xml:space="preserve"> </w:t>
      </w:r>
      <w:r w:rsidRPr="00045986">
        <w:rPr>
          <w:b/>
          <w:bCs/>
          <w:u w:val="single"/>
        </w:rPr>
        <w:t>inescapable</w:t>
      </w:r>
      <w:r w:rsidRPr="00045986">
        <w:rPr>
          <w:bCs/>
          <w:u w:val="single"/>
        </w:rPr>
        <w:t xml:space="preserve"> </w:t>
      </w:r>
      <w:r w:rsidRPr="00DC141C">
        <w:rPr>
          <w:b/>
          <w:bCs/>
          <w:highlight w:val="cyan"/>
          <w:u w:val="single"/>
        </w:rPr>
        <w:t>context</w:t>
      </w:r>
      <w:r w:rsidRPr="00DC141C">
        <w:rPr>
          <w:bCs/>
          <w:highlight w:val="cyan"/>
          <w:u w:val="single"/>
        </w:rPr>
        <w:t xml:space="preserve"> within which </w:t>
      </w:r>
      <w:r w:rsidRPr="00DC141C">
        <w:rPr>
          <w:bCs/>
          <w:u w:val="single"/>
        </w:rPr>
        <w:t>international</w:t>
      </w:r>
      <w:r w:rsidRPr="00045986">
        <w:rPr>
          <w:bCs/>
          <w:u w:val="single"/>
        </w:rPr>
        <w:t xml:space="preserve"> </w:t>
      </w:r>
      <w:r w:rsidRPr="00DC141C">
        <w:rPr>
          <w:bCs/>
          <w:highlight w:val="cyan"/>
          <w:u w:val="single"/>
        </w:rPr>
        <w:t>migration today needs to be</w:t>
      </w:r>
      <w:r w:rsidRPr="00045986">
        <w:rPr>
          <w:bCs/>
          <w:u w:val="single"/>
        </w:rPr>
        <w:t xml:space="preserve"> </w:t>
      </w:r>
      <w:r w:rsidRPr="00DC141C">
        <w:rPr>
          <w:bCs/>
          <w:highlight w:val="cyan"/>
          <w:u w:val="single"/>
        </w:rPr>
        <w:t>set</w:t>
      </w:r>
      <w:r w:rsidRPr="00DC141C">
        <w:rPr>
          <w:highlight w:val="cyan"/>
        </w:rPr>
        <w:t>.</w:t>
      </w:r>
      <w:r w:rsidRPr="00045986">
        <w:t xml:space="preserve">4 </w:t>
      </w:r>
      <w:r w:rsidRPr="006A0600">
        <w:rPr>
          <w:bCs/>
          <w:highlight w:val="cyan"/>
          <w:u w:val="single"/>
        </w:rPr>
        <w:t>T</w:t>
      </w:r>
      <w:r w:rsidRPr="006A0600">
        <w:rPr>
          <w:bCs/>
          <w:u w:val="single"/>
        </w:rPr>
        <w:t>he uneven development of</w:t>
      </w:r>
      <w:r w:rsidRPr="00045986">
        <w:rPr>
          <w:bCs/>
          <w:u w:val="single"/>
        </w:rPr>
        <w:t xml:space="preserve"> global </w:t>
      </w:r>
      <w:r w:rsidRPr="006A0600">
        <w:rPr>
          <w:bCs/>
          <w:u w:val="single"/>
        </w:rPr>
        <w:t>capitalism</w:t>
      </w:r>
      <w:r w:rsidRPr="00045986">
        <w:rPr>
          <w:bCs/>
          <w:u w:val="single"/>
        </w:rPr>
        <w:t xml:space="preserve"> sets the parameters of both migration processes and development prospects in the South </w:t>
      </w:r>
      <w:r w:rsidRPr="00045986">
        <w:rPr>
          <w:bCs/>
        </w:rPr>
        <w:t>or Third World</w:t>
      </w:r>
      <w:r w:rsidRPr="00045986">
        <w:t xml:space="preserve">. </w:t>
      </w:r>
      <w:r w:rsidRPr="006A0600">
        <w:rPr>
          <w:bCs/>
          <w:highlight w:val="cyan"/>
          <w:u w:val="single"/>
        </w:rPr>
        <w:t>Unidirectional</w:t>
      </w:r>
      <w:r w:rsidRPr="00045986">
        <w:rPr>
          <w:bCs/>
          <w:u w:val="single"/>
        </w:rPr>
        <w:t xml:space="preserve"> </w:t>
      </w:r>
      <w:r w:rsidRPr="00045986">
        <w:t xml:space="preserve">and un-dialectical </w:t>
      </w:r>
      <w:r w:rsidRPr="006A0600">
        <w:rPr>
          <w:bCs/>
          <w:highlight w:val="cyan"/>
          <w:u w:val="single"/>
        </w:rPr>
        <w:t>treatments of the migration–development nexus</w:t>
      </w:r>
      <w:r w:rsidRPr="00045986">
        <w:t xml:space="preserve"> (seen not least in the burgeoning literature on economic remittances) </w:t>
      </w:r>
      <w:r w:rsidRPr="006A0600">
        <w:rPr>
          <w:b/>
          <w:bCs/>
          <w:highlight w:val="cyan"/>
          <w:u w:val="single"/>
        </w:rPr>
        <w:t>will not provide us with</w:t>
      </w:r>
      <w:r w:rsidRPr="00045986">
        <w:rPr>
          <w:b/>
          <w:bCs/>
          <w:u w:val="single"/>
        </w:rPr>
        <w:t xml:space="preserve"> the </w:t>
      </w:r>
      <w:r w:rsidRPr="006A0600">
        <w:rPr>
          <w:b/>
          <w:bCs/>
          <w:highlight w:val="cyan"/>
          <w:u w:val="single"/>
        </w:rPr>
        <w:t>analytical tools</w:t>
      </w:r>
      <w:r w:rsidRPr="006A0600">
        <w:rPr>
          <w:bCs/>
          <w:highlight w:val="cyan"/>
          <w:u w:val="single"/>
        </w:rPr>
        <w:t xml:space="preserve"> to understand</w:t>
      </w:r>
      <w:r w:rsidRPr="00045986">
        <w:rPr>
          <w:bCs/>
          <w:u w:val="single"/>
        </w:rPr>
        <w:t xml:space="preserve"> (let alone change) </w:t>
      </w:r>
      <w:r w:rsidRPr="006A0600">
        <w:rPr>
          <w:bCs/>
          <w:highlight w:val="cyan"/>
          <w:u w:val="single"/>
        </w:rPr>
        <w:t>the world around us</w:t>
      </w:r>
      <w:r w:rsidRPr="00045986">
        <w:t xml:space="preserve">. </w:t>
      </w:r>
      <w:r w:rsidRPr="006A0600">
        <w:rPr>
          <w:bCs/>
          <w:highlight w:val="cyan"/>
          <w:u w:val="single"/>
        </w:rPr>
        <w:t>Migration studies should be embedded within</w:t>
      </w:r>
      <w:r w:rsidRPr="00045986">
        <w:rPr>
          <w:bCs/>
          <w:u w:val="single"/>
        </w:rPr>
        <w:t xml:space="preserve"> the broader </w:t>
      </w:r>
      <w:r w:rsidRPr="006A0600">
        <w:rPr>
          <w:bCs/>
          <w:highlight w:val="cyan"/>
          <w:u w:val="single"/>
        </w:rPr>
        <w:t>debates around</w:t>
      </w:r>
      <w:r w:rsidRPr="00045986">
        <w:rPr>
          <w:bCs/>
          <w:u w:val="single"/>
        </w:rPr>
        <w:t xml:space="preserve"> the political economy of </w:t>
      </w:r>
      <w:r w:rsidRPr="006A0600">
        <w:rPr>
          <w:bCs/>
          <w:highlight w:val="cyan"/>
          <w:u w:val="single"/>
        </w:rPr>
        <w:t>globalisation</w:t>
      </w:r>
      <w:r w:rsidRPr="00045986">
        <w:t xml:space="preserve"> and its implications for development. Migration is not, of course, a topic or a process which can be studied in isolation. </w:t>
      </w:r>
      <w:r w:rsidRPr="00045986">
        <w:rPr>
          <w:bCs/>
          <w:u w:val="single"/>
        </w:rPr>
        <w:t>Migration studies have hitherto been somewhat of a self-contained problematic in the academic as well as policy milieus</w:t>
      </w:r>
      <w:r w:rsidRPr="00045986">
        <w:t xml:space="preserve">. We need to consider carefully, based on the evidence, what it means to say we live in ‘The Age of Migration’. It is also important to consider why existing theories of international migration have such difficulty in explaining a complex, if not chaotic, socioeconomic and intercultural process. </w:t>
      </w:r>
      <w:r w:rsidRPr="00045986">
        <w:rPr>
          <w:bCs/>
          <w:u w:val="single"/>
        </w:rPr>
        <w:t xml:space="preserve">One of the major elements of this complexity is that of </w:t>
      </w:r>
      <w:r w:rsidRPr="006A0600">
        <w:rPr>
          <w:bCs/>
          <w:highlight w:val="cyan"/>
          <w:u w:val="single"/>
        </w:rPr>
        <w:t>g</w:t>
      </w:r>
      <w:r w:rsidRPr="006A0600">
        <w:rPr>
          <w:bCs/>
          <w:u w:val="single"/>
        </w:rPr>
        <w:t>ender</w:t>
      </w:r>
      <w:r w:rsidRPr="006A0600">
        <w:rPr>
          <w:bCs/>
          <w:highlight w:val="cyan"/>
          <w:u w:val="single"/>
        </w:rPr>
        <w:t xml:space="preserve">, </w:t>
      </w:r>
      <w:r w:rsidRPr="006A0600">
        <w:rPr>
          <w:bCs/>
          <w:u w:val="single"/>
        </w:rPr>
        <w:t>race and class</w:t>
      </w:r>
      <w:r w:rsidRPr="006A0600">
        <w:rPr>
          <w:bCs/>
          <w:highlight w:val="cyan"/>
          <w:u w:val="single"/>
        </w:rPr>
        <w:t>,</w:t>
      </w:r>
      <w:r w:rsidRPr="00045986">
        <w:rPr>
          <w:bCs/>
          <w:u w:val="single"/>
        </w:rPr>
        <w:t xml:space="preserve"> which breaks with a common underlying assumption that migration is a unified process</w:t>
      </w:r>
      <w:r w:rsidRPr="00045986">
        <w:t>. Clearly the transnational flows of the business class traveller cannot be equated with the situation of those trafficked across national borders for the purpose of sexual or labour exploitation. Finally, and most appropriately for this journal, we turn to an engagement with migration and development, where sustained international attention is now being paid to this complex problematic. We need to go beyond simple theories of a ‘brain drain’ from dependent countries to understand much more about remittances and their development impact.</w:t>
      </w:r>
    </w:p>
    <w:p w14:paraId="2D8574BA" w14:textId="77777777" w:rsidR="002D6046" w:rsidRDefault="002D6046" w:rsidP="002D6046"/>
    <w:p w14:paraId="261CEBD0" w14:textId="77777777" w:rsidR="009F3D38" w:rsidRDefault="009F3D38" w:rsidP="009F3D38">
      <w:pPr>
        <w:pStyle w:val="Heading3"/>
      </w:pPr>
      <w:r>
        <w:t xml:space="preserve">2nc at: no alternative </w:t>
      </w:r>
    </w:p>
    <w:p w14:paraId="3E8F5EB5" w14:textId="77777777" w:rsidR="009F3D38" w:rsidRPr="00F2701D" w:rsidRDefault="009F3D38" w:rsidP="009F3D38">
      <w:pPr>
        <w:pStyle w:val="Heading4"/>
      </w:pPr>
      <w:r w:rsidRPr="00F2701D">
        <w:t xml:space="preserve">No alternative rhetoric destroys genuine political and policy comparison. </w:t>
      </w:r>
    </w:p>
    <w:p w14:paraId="1D311EEC" w14:textId="77777777" w:rsidR="009F3D38" w:rsidRPr="00113B91" w:rsidRDefault="009F3D38" w:rsidP="009F3D38">
      <w:r>
        <w:rPr>
          <w:b/>
        </w:rPr>
        <w:t xml:space="preserve">Bauman 99 </w:t>
      </w:r>
      <w:r w:rsidRPr="00113B91">
        <w:t xml:space="preserve">Zygmunt Bauman Sociology @ Leeds ’99 In Search of Politics p. 74-75 </w:t>
      </w:r>
    </w:p>
    <w:p w14:paraId="007BFD0F" w14:textId="77777777" w:rsidR="009F3D38" w:rsidRPr="00113B91" w:rsidRDefault="009F3D38" w:rsidP="009F3D38">
      <w:r w:rsidRPr="0025678C">
        <w:rPr>
          <w:rStyle w:val="StyleUnderline"/>
        </w:rPr>
        <w:t>The most conspicuous feature of contemporary politics</w:t>
      </w:r>
      <w:r w:rsidRPr="0025678C">
        <w:t xml:space="preserve">, Cornelius Catoriadis told Daniel Mermet in November 1996, </w:t>
      </w:r>
      <w:r w:rsidRPr="0025678C">
        <w:rPr>
          <w:rStyle w:val="StyleUnderline"/>
        </w:rPr>
        <w:t>is its insignificance</w:t>
      </w:r>
      <w:r w:rsidRPr="0025678C">
        <w:rPr>
          <w:rFonts w:cs="Arial"/>
          <w:bCs/>
          <w:szCs w:val="26"/>
          <w:u w:val="single"/>
        </w:rPr>
        <w:t>,</w:t>
      </w:r>
      <w:r w:rsidRPr="0025678C">
        <w:t xml:space="preserve"> ‘Politicians are impotent…They no more have a programme. Their purpose is to stay in office.’ Change of governments – of ‘political camps’ even – is no watershed; a ripple at most on the surface of a stream flowing unstoppably, monotonously, with dull determination, in its own direction, pulled by its own momentum.  A century ago the ruling political formula of </w:t>
      </w:r>
      <w:r w:rsidRPr="0025678C">
        <w:rPr>
          <w:rStyle w:val="StyleUnderline"/>
        </w:rPr>
        <w:t xml:space="preserve">liberalism was a defiant </w:t>
      </w:r>
      <w:r w:rsidRPr="0025678C">
        <w:t xml:space="preserve">and impudent </w:t>
      </w:r>
      <w:r w:rsidRPr="0025678C">
        <w:rPr>
          <w:rStyle w:val="StyleUnderline"/>
        </w:rPr>
        <w:t>ideology</w:t>
      </w:r>
      <w:r w:rsidRPr="0025678C">
        <w:t xml:space="preserve"> of the ‘great leap forward’. </w:t>
      </w:r>
      <w:r w:rsidRPr="0025678C">
        <w:rPr>
          <w:rStyle w:val="StyleUnderline"/>
        </w:rPr>
        <w:t>Nowadays, it is nor more than a self-apology for surrender: ‘This is not the best of imaginable worlds, but the only real one</w:t>
      </w:r>
      <w:r w:rsidRPr="0025678C">
        <w:t xml:space="preserve">.  </w:t>
      </w:r>
      <w:r w:rsidRPr="0025678C">
        <w:rPr>
          <w:rStyle w:val="StyleUnderline"/>
        </w:rPr>
        <w:t>Besides, all alternatives are worse, must be worse and would be shown to be worse if tried in practice.’ Liberalism today boils down to the simple ‘no alternative’ credo</w:t>
      </w:r>
      <w:r w:rsidRPr="0025678C">
        <w:t xml:space="preserve">.  If you wish to find out what the roots of the growing political apathy are, you may as well look no further.  </w:t>
      </w:r>
      <w:r w:rsidRPr="0025678C">
        <w:rPr>
          <w:rStyle w:val="StyleUnderline"/>
        </w:rPr>
        <w:t>This politics lauds conformity</w:t>
      </w:r>
      <w:r w:rsidRPr="0025678C">
        <w:t xml:space="preserve"> and promotes conformity.  And conformity could as well be a do-it-yourself job; does one need politics to conform?  Why bother with politicians who, whatever their hue, can promise nothing than more of the same?  The art of politics, if it happens to democratic politics, is about dismantling the limits to citizens’ freedom: but it is also about self-limitation: about making citizens’ free to enable them to set, individually and collectively, their own, individual and collective, limits.  The second point has been all but lost.  All limits are off limits.  Any attempt at self-limitation is taken to be the first step on the road leading straight to the gulag, as if there was nothing but the choice between the market’s and the government’s dictatorship over needs – as if there was no room for the citizenship in other form than the consumerist one.  It is this form (and only this form) which financial and commodity markets would tolerate.  And it is this form which is promoted and cultivated by the governments of the day.  </w:t>
      </w:r>
      <w:r w:rsidRPr="0025678C">
        <w:rPr>
          <w:rStyle w:val="StyleUnderline"/>
        </w:rPr>
        <w:t>The sole grand narrative left</w:t>
      </w:r>
      <w:r w:rsidRPr="0025678C">
        <w:t xml:space="preserve"> in the field </w:t>
      </w:r>
      <w:r w:rsidRPr="0025678C">
        <w:rPr>
          <w:rStyle w:val="StyleUnderline"/>
        </w:rPr>
        <w:t>is</w:t>
      </w:r>
      <w:r w:rsidRPr="0025678C">
        <w:t xml:space="preserve"> that of (to quote Castoriadis again) the </w:t>
      </w:r>
      <w:r w:rsidRPr="0025678C">
        <w:rPr>
          <w:rStyle w:val="StyleUnderline"/>
        </w:rPr>
        <w:t>accumulation</w:t>
      </w:r>
      <w:r w:rsidRPr="0025678C">
        <w:t xml:space="preserve"> of junk and more junk.  To that accumulation, there must be no limits (that is all limits are seen as anathema and no limits would be tolerated).  But it is that accumulation from which the self-limitation has to start, if it is to start at all.  But the aversion to self-limitation, </w:t>
      </w:r>
      <w:r w:rsidRPr="0025678C">
        <w:rPr>
          <w:rStyle w:val="StyleUnderline"/>
        </w:rPr>
        <w:t xml:space="preserve">generalized conformity and the resulting insignificance of politics have </w:t>
      </w:r>
      <w:r w:rsidRPr="0025678C">
        <w:t xml:space="preserve">their price </w:t>
      </w:r>
      <w:r w:rsidRPr="0025678C">
        <w:rPr>
          <w:rStyle w:val="StyleUnderline"/>
        </w:rPr>
        <w:t>– a steep price</w:t>
      </w:r>
      <w:r w:rsidRPr="0025678C">
        <w:t xml:space="preserve">, as it happens.  The price is paid in the currency in which the price of wrong politics is usually paid – </w:t>
      </w:r>
      <w:r w:rsidRPr="0025678C">
        <w:rPr>
          <w:rStyle w:val="StyleUnderline"/>
        </w:rPr>
        <w:t>that of human sufferings</w:t>
      </w:r>
      <w:r w:rsidRPr="0025678C">
        <w:t xml:space="preserve">.  The sufferings come in many shapes and colours, but </w:t>
      </w:r>
      <w:r w:rsidRPr="0025678C">
        <w:rPr>
          <w:rStyle w:val="StyleUnderline"/>
        </w:rPr>
        <w:t>they may be traced to the same root</w:t>
      </w:r>
      <w:r w:rsidRPr="0025678C">
        <w:t xml:space="preserve">.  And these sufferings which stem from the malfeasance of politics, but also the kind which are the paramount obstacle to its sanity.  </w:t>
      </w:r>
      <w:r w:rsidRPr="0025678C">
        <w:rPr>
          <w:rStyle w:val="StyleUnderline"/>
        </w:rPr>
        <w:t>The most sinister and painful of contemporary troubles can be best collected under the rubric of</w:t>
      </w:r>
      <w:r w:rsidRPr="0025678C">
        <w:t xml:space="preserve"> Unsicherheit – the German term which blends together experiences which need three English terms – </w:t>
      </w:r>
      <w:r w:rsidRPr="0025678C">
        <w:rPr>
          <w:rStyle w:val="StyleUnderline"/>
        </w:rPr>
        <w:t>uncertainty</w:t>
      </w:r>
      <w:r w:rsidRPr="0025678C">
        <w:rPr>
          <w:rFonts w:cs="Arial"/>
          <w:bCs/>
          <w:szCs w:val="26"/>
          <w:u w:val="single"/>
        </w:rPr>
        <w:t xml:space="preserve">, </w:t>
      </w:r>
      <w:r w:rsidRPr="0025678C">
        <w:rPr>
          <w:rStyle w:val="StyleUnderline"/>
        </w:rPr>
        <w:t>insecurity and unsafety</w:t>
      </w:r>
      <w:r w:rsidRPr="0025678C">
        <w:t xml:space="preserve"> – to be conveyed.  The curious thing is that the nature of these troubles is itself a most powerful impediment to collective remedies; people feeling insecure</w:t>
      </w:r>
      <w:r w:rsidRPr="0025678C">
        <w:rPr>
          <w:rStyle w:val="StyleUnderline"/>
        </w:rPr>
        <w:t>, people wary of what the future might hold in store and fearing for their safety, are not truly free to take the risks which collective action demands.  They lack the courage to dare and the time to imagine alternative ways of living together; and they are too preoccupied with tasks they cannot share to think of, let alone to devote their energy to</w:t>
      </w:r>
      <w:r w:rsidRPr="0025678C">
        <w:t xml:space="preserve">, such tasks as can be undertaken only in common.   The </w:t>
      </w:r>
      <w:r w:rsidRPr="0025678C">
        <w:rPr>
          <w:rStyle w:val="StyleUnderline"/>
        </w:rPr>
        <w:t>extant political institutions, meant to assist them in the fight against insecurity, offer little help.  In a fast globalizing world, where a large part of the power,</w:t>
      </w:r>
      <w:r w:rsidRPr="0025678C">
        <w:t xml:space="preserve"> and the most seminal part, </w:t>
      </w:r>
      <w:r w:rsidRPr="0025678C">
        <w:rPr>
          <w:rStyle w:val="StyleUnderline"/>
        </w:rPr>
        <w:t>is security</w:t>
      </w:r>
      <w:r w:rsidRPr="0025678C">
        <w:t xml:space="preserve"> or certainty.  What they can do and what they more often than not are doing something effectively to cure or at least to mitigate insecurity and uncertainty calls for united action</w:t>
      </w:r>
      <w:r w:rsidRPr="0025678C">
        <w:rPr>
          <w:rFonts w:cs="Arial"/>
          <w:bCs/>
          <w:szCs w:val="26"/>
          <w:u w:val="single"/>
        </w:rPr>
        <w:t xml:space="preserve">, </w:t>
      </w:r>
      <w:r w:rsidRPr="0025678C">
        <w:rPr>
          <w:rStyle w:val="StyleUnderline"/>
        </w:rPr>
        <w:t>most measures are undertaken under the banner of safety are divisive; they sow mutual suspicion, set people apart, prompt them to sniff enemies</w:t>
      </w:r>
      <w:r w:rsidRPr="0025678C">
        <w:t xml:space="preserve"> and conspirators </w:t>
      </w:r>
      <w:r w:rsidRPr="0025678C">
        <w:rPr>
          <w:rStyle w:val="StyleUnderline"/>
        </w:rPr>
        <w:t>behind every</w:t>
      </w:r>
      <w:r w:rsidRPr="0025678C">
        <w:t xml:space="preserve"> contention or </w:t>
      </w:r>
      <w:r w:rsidRPr="0025678C">
        <w:rPr>
          <w:rStyle w:val="StyleUnderline"/>
        </w:rPr>
        <w:t>dissent, and</w:t>
      </w:r>
      <w:r w:rsidRPr="0025678C">
        <w:t xml:space="preserve"> in the end make the loners yet more </w:t>
      </w:r>
      <w:proofErr w:type="gramStart"/>
      <w:r w:rsidRPr="0025678C">
        <w:t>lonely  than</w:t>
      </w:r>
      <w:proofErr w:type="gramEnd"/>
      <w:r w:rsidRPr="0025678C">
        <w:t xml:space="preserve"> before.  Worst of all: while </w:t>
      </w:r>
      <w:r w:rsidRPr="0025678C">
        <w:rPr>
          <w:rStyle w:val="StyleUnderline"/>
        </w:rPr>
        <w:t>such measures</w:t>
      </w:r>
      <w:r w:rsidRPr="0025678C">
        <w:t xml:space="preserve"> come nowhere near hitting at the genuine source of anxiety, they </w:t>
      </w:r>
      <w:r w:rsidRPr="0025678C">
        <w:rPr>
          <w:rStyle w:val="StyleUnderline"/>
        </w:rPr>
        <w:t>use up all the energy</w:t>
      </w:r>
      <w:r w:rsidRPr="0025678C">
        <w:t xml:space="preserve"> these sources generate – energy </w:t>
      </w:r>
      <w:r w:rsidRPr="0025678C">
        <w:rPr>
          <w:rStyle w:val="StyleUnderline"/>
        </w:rPr>
        <w:t>which could be put to much more</w:t>
      </w:r>
      <w:r w:rsidRPr="0025678C">
        <w:rPr>
          <w:rFonts w:cs="Arial"/>
          <w:bCs/>
          <w:szCs w:val="26"/>
          <w:u w:val="single"/>
        </w:rPr>
        <w:t xml:space="preserve"> </w:t>
      </w:r>
      <w:r w:rsidRPr="0025678C">
        <w:rPr>
          <w:rStyle w:val="StyleUnderline"/>
        </w:rPr>
        <w:t>effective use</w:t>
      </w:r>
      <w:r w:rsidRPr="0025678C">
        <w:t xml:space="preserve"> if channeled into the effort of bringing power back into the politically managed public space.</w:t>
      </w:r>
      <w:r w:rsidRPr="00F2701D">
        <w:t xml:space="preserve">  </w:t>
      </w:r>
    </w:p>
    <w:p w14:paraId="43085884" w14:textId="1E679423" w:rsidR="002D6046" w:rsidRDefault="002D6046" w:rsidP="002D6046">
      <w:pPr>
        <w:pStyle w:val="Heading3"/>
      </w:pPr>
      <w:r>
        <w:t>2nc at: pra</w:t>
      </w:r>
      <w:r w:rsidR="00B70BB0">
        <w:t>g</w:t>
      </w:r>
      <w:r>
        <w:t xml:space="preserve">mtaism </w:t>
      </w:r>
    </w:p>
    <w:p w14:paraId="32388D35" w14:textId="77777777" w:rsidR="002D6046" w:rsidRPr="00045986" w:rsidRDefault="002D6046" w:rsidP="002D6046">
      <w:pPr>
        <w:pStyle w:val="Heading4"/>
      </w:pPr>
      <w:r w:rsidRPr="00045986">
        <w:t>Immigration pragmatism is an excuse to avoid dealing with underlying causes of economic harm and inequality.</w:t>
      </w:r>
      <w:r>
        <w:t xml:space="preserve"> </w:t>
      </w:r>
    </w:p>
    <w:p w14:paraId="3E8DE825" w14:textId="77777777" w:rsidR="002D6046" w:rsidRPr="00045986" w:rsidRDefault="002D6046" w:rsidP="002D6046">
      <w:r w:rsidRPr="00045986">
        <w:rPr>
          <w:b/>
        </w:rPr>
        <w:t>Boucher 08</w:t>
      </w:r>
      <w:r>
        <w:t xml:space="preserve"> </w:t>
      </w:r>
      <w:r w:rsidRPr="00045986">
        <w:t>Gerard Boucher Migration and Research Citizenship Initiative @ University College (Dublin) ‘8 “A Critique of Global Policy Discourses on Managing International Migration” Third World Quarterly 29 (7) p. 1469</w:t>
      </w:r>
    </w:p>
    <w:p w14:paraId="650FAEA1" w14:textId="77777777" w:rsidR="002D6046" w:rsidRPr="00045986" w:rsidRDefault="002D6046" w:rsidP="002D6046">
      <w:r w:rsidRPr="00045986">
        <w:rPr>
          <w:bCs/>
          <w:u w:val="single"/>
        </w:rPr>
        <w:t>The global policy reports on managing international migration offer proposals to resolve the migration dilemma that are, in their own terms, realistic, pragmatic, liberal and progressive</w:t>
      </w:r>
      <w:r w:rsidRPr="00045986">
        <w:t xml:space="preserve">. They are realistic given that developed states, their publics, parts of their media and right-wing politicians do not want to increase legal immigration from the developing world, particularly permanent migration. The particular proposal to increase temporary, circular migration, culminating in migrants return to their country of origin, is viewed as a pragmatic response to this international migration dilemma. </w:t>
      </w:r>
      <w:r w:rsidRPr="00045986">
        <w:rPr>
          <w:bCs/>
          <w:u w:val="single"/>
        </w:rPr>
        <w:t>It is also presented as a liberal, progressive policy response in that the proposal includes both high- and low-skilled migrants, and calls for better protecting the human rights of all migrants</w:t>
      </w:r>
      <w:r w:rsidRPr="00045986">
        <w:t xml:space="preserve">, primarily through implementing the already existing international human rights instruments. Further, the proposal is seen as liberal and progressive because it intends to achieve co-development goals and triple-wins for migrants, countries of origin and destination. </w:t>
      </w:r>
      <w:r w:rsidRPr="00045986">
        <w:rPr>
          <w:b/>
          <w:bCs/>
          <w:u w:val="single"/>
        </w:rPr>
        <w:t>Even in liberal terms</w:t>
      </w:r>
      <w:r w:rsidRPr="00045986">
        <w:rPr>
          <w:bCs/>
          <w:u w:val="single"/>
        </w:rPr>
        <w:t>, however, the global policy reports do not offer proposals to better regulate and reduce the unequal distributional outcomes of the global capitalist system that are a catalyst for increased international migration.</w:t>
      </w:r>
      <w:r w:rsidRPr="00045986">
        <w:t xml:space="preserve"> </w:t>
      </w:r>
      <w:r w:rsidRPr="00045986">
        <w:rPr>
          <w:bCs/>
          <w:u w:val="single"/>
        </w:rPr>
        <w:t xml:space="preserve">Thus there are no proposals to redress the, ‘global system of distribution’ </w:t>
      </w:r>
      <w:r w:rsidRPr="00045986">
        <w:t xml:space="preserve">through, for example, the ‘creation of international taxes’ such as the, ‘Tobin tax on financial flows, or a tax on plane tickets, on CO2 emissions, or on weapon exports’ in order that international transfers from developed to developing countries, ‘be globally progressive, that is, flow from richer households to poorer’.48 </w:t>
      </w:r>
      <w:r w:rsidRPr="00045986">
        <w:rPr>
          <w:bCs/>
          <w:u w:val="single"/>
        </w:rPr>
        <w:t>There are also no policy proposals that are directly intended to, ‘hasten the economic convergence that makes migration more manageable</w:t>
      </w:r>
      <w:r w:rsidRPr="00045986">
        <w:t>’49 because it reduces the economic incentive to migrate.50 One such proposal could be to significantly reduce developed states’ agricultural subsidies in the current Doha trade talks in the WTO. Further, the most liberal of possible liberal internationalist proposals is not mentioned in any of the global policy reports. That is, the proposal for Open Borders, or a freer market in migration, as already exists for capital and trade. Thus, Legrain argues that, ‘if you want to help people in poor countries, freer migration is one of the most effective ways of doing so’.51</w:t>
      </w:r>
      <w:r w:rsidRPr="00045986">
        <w:rPr>
          <w:lang w:bidi="en-US"/>
        </w:rPr>
        <w:t xml:space="preserve"> </w:t>
      </w:r>
      <w:r w:rsidRPr="00045986">
        <w:t xml:space="preserve">Overall </w:t>
      </w:r>
      <w:r w:rsidRPr="00045986">
        <w:rPr>
          <w:bCs/>
          <w:u w:val="single"/>
        </w:rPr>
        <w:t>the policy proposal of temporary migration with better human rights is primarily designed to serve the interests of both developed states and the corporate sector, principally capitalist employers whether transnational, national or local in their operations</w:t>
      </w:r>
      <w:r w:rsidRPr="00045986">
        <w:t xml:space="preserve">. </w:t>
      </w:r>
      <w:r w:rsidRPr="00045986">
        <w:rPr>
          <w:bCs/>
          <w:u w:val="single"/>
        </w:rPr>
        <w:t>It is only secondarily about the interests of migrants</w:t>
      </w:r>
      <w:r w:rsidRPr="00045986">
        <w:t xml:space="preserve">, who may benefit from temporary labour migration, particularly if they are highly skilled and able to work in highly paid jobs in developed countries. It is lastly about the interests of developing world countries, particularly the least developed ones, since the global policy reports do not show how they are actually to benefit more than at present, for example beyond hypothesised increased levels of remittances, diaspora investment, and real brain gain. </w:t>
      </w:r>
    </w:p>
    <w:p w14:paraId="254E87F2" w14:textId="1875B441" w:rsidR="007C7E79" w:rsidRDefault="007C7E79" w:rsidP="005E13A5">
      <w:pPr>
        <w:pStyle w:val="Heading2"/>
      </w:pPr>
      <w:r>
        <w:t xml:space="preserve">counterplan – advantage </w:t>
      </w:r>
    </w:p>
    <w:p w14:paraId="37C4C38C" w14:textId="60426422" w:rsidR="007C7E79" w:rsidRDefault="0008266A" w:rsidP="007C7E79">
      <w:pPr>
        <w:pStyle w:val="Heading3"/>
      </w:pPr>
      <w:r>
        <w:t>1nc</w:t>
      </w:r>
    </w:p>
    <w:p w14:paraId="2CC92E0D" w14:textId="4452B1F3" w:rsidR="00975D77" w:rsidRDefault="00975D77" w:rsidP="007C7E79">
      <w:pPr>
        <w:pStyle w:val="Heading4"/>
      </w:pPr>
      <w:r>
        <w:t xml:space="preserve">The United States federal government should </w:t>
      </w:r>
      <w:r w:rsidR="009A7819">
        <w:t xml:space="preserve">establish a constitutional guarantee to adequate educational opportunity and </w:t>
      </w:r>
      <w:r>
        <w:t>substantially increase its funding and standards for primary and secondary education in the United States.</w:t>
      </w:r>
    </w:p>
    <w:p w14:paraId="57F43313" w14:textId="77777777" w:rsidR="00975D77" w:rsidRPr="00975D77" w:rsidRDefault="00975D77" w:rsidP="00975D77"/>
    <w:p w14:paraId="128EA7CE" w14:textId="20FC97BF" w:rsidR="007C7E79" w:rsidRDefault="00975D77" w:rsidP="007C7E79">
      <w:pPr>
        <w:pStyle w:val="Heading4"/>
      </w:pPr>
      <w:r>
        <w:t>E</w:t>
      </w:r>
      <w:r w:rsidR="007C7E79">
        <w:t xml:space="preserve">ducation solves growth and competitiveness – we don’t need open borders </w:t>
      </w:r>
    </w:p>
    <w:p w14:paraId="05C84A6E" w14:textId="77777777" w:rsidR="007C7E79" w:rsidRDefault="007C7E79" w:rsidP="007C7E79">
      <w:r>
        <w:rPr>
          <w:b/>
        </w:rPr>
        <w:t xml:space="preserve">Weichert 17 </w:t>
      </w:r>
      <w:r>
        <w:t>Brandon J. Weichert is a contributing editor to American Greatness. A former Republican congressional staffer and national security expert, he also runs "The Weichert Report" (www.theweichertreport.com), an online journal of geopolitics. He holds master's degree in statecraft and national security from the Institute of World Politics in Washington, D.C. He is also an associate member of New College at Oxford University and holds a B.A. in political science from DePaul University. Open Borders Do Not Lead to Prosperity By Brandon J. Weichert| March 23rd, 2017 https://amgreatness.com/2017/03/23/open-borders-not-lead-prosperity/</w:t>
      </w:r>
    </w:p>
    <w:p w14:paraId="6FDC011A" w14:textId="77777777" w:rsidR="007C7E79" w:rsidRDefault="007C7E79" w:rsidP="007C7E79">
      <w:r w:rsidRPr="00A066DD">
        <w:rPr>
          <w:rStyle w:val="StyleUnderline"/>
          <w:highlight w:val="cyan"/>
        </w:rPr>
        <w:t>America should</w:t>
      </w:r>
      <w:r w:rsidRPr="00975D77">
        <w:rPr>
          <w:rStyle w:val="StyleUnderline"/>
        </w:rPr>
        <w:t xml:space="preserve"> start </w:t>
      </w:r>
      <w:r w:rsidRPr="00A066DD">
        <w:rPr>
          <w:rStyle w:val="StyleUnderline"/>
          <w:highlight w:val="cyan"/>
        </w:rPr>
        <w:t>focus</w:t>
      </w:r>
      <w:r w:rsidRPr="00975D77">
        <w:rPr>
          <w:rStyle w:val="StyleUnderline"/>
        </w:rPr>
        <w:t xml:space="preserve">ing </w:t>
      </w:r>
      <w:r w:rsidRPr="00A066DD">
        <w:rPr>
          <w:rStyle w:val="StyleUnderline"/>
          <w:highlight w:val="cyan"/>
        </w:rPr>
        <w:t xml:space="preserve">its own human resources. We have to </w:t>
      </w:r>
      <w:r w:rsidRPr="00A066DD">
        <w:rPr>
          <w:rStyle w:val="StyleUnderline"/>
          <w:b/>
          <w:highlight w:val="cyan"/>
        </w:rPr>
        <w:t>invest in developing our</w:t>
      </w:r>
      <w:r w:rsidRPr="00975D77">
        <w:rPr>
          <w:rStyle w:val="StyleUnderline"/>
          <w:b/>
        </w:rPr>
        <w:t xml:space="preserve"> own </w:t>
      </w:r>
      <w:r w:rsidRPr="00A066DD">
        <w:rPr>
          <w:rStyle w:val="StyleUnderline"/>
          <w:b/>
          <w:highlight w:val="cyan"/>
        </w:rPr>
        <w:t>human capital</w:t>
      </w:r>
      <w:r w:rsidRPr="00A066DD">
        <w:rPr>
          <w:rStyle w:val="StyleUnderline"/>
          <w:highlight w:val="cyan"/>
        </w:rPr>
        <w:t>. The U</w:t>
      </w:r>
      <w:r w:rsidRPr="00975D77">
        <w:rPr>
          <w:rStyle w:val="StyleUnderline"/>
        </w:rPr>
        <w:t xml:space="preserve">nited </w:t>
      </w:r>
      <w:r w:rsidRPr="00A066DD">
        <w:rPr>
          <w:rStyle w:val="StyleUnderline"/>
          <w:highlight w:val="cyan"/>
        </w:rPr>
        <w:t>S</w:t>
      </w:r>
      <w:r w:rsidRPr="00975D77">
        <w:rPr>
          <w:rStyle w:val="StyleUnderline"/>
        </w:rPr>
        <w:t xml:space="preserve">tates </w:t>
      </w:r>
      <w:r w:rsidRPr="00A066DD">
        <w:rPr>
          <w:rStyle w:val="StyleUnderline"/>
          <w:highlight w:val="cyan"/>
        </w:rPr>
        <w:t>needs serious</w:t>
      </w:r>
      <w:r w:rsidRPr="00975D77">
        <w:rPr>
          <w:rStyle w:val="StyleUnderline"/>
        </w:rPr>
        <w:t xml:space="preserve"> </w:t>
      </w:r>
      <w:r w:rsidRPr="00A066DD">
        <w:rPr>
          <w:rStyle w:val="StyleUnderline"/>
          <w:highlight w:val="cyan"/>
        </w:rPr>
        <w:t>education reform</w:t>
      </w:r>
      <w:r w:rsidRPr="00975D77">
        <w:rPr>
          <w:rStyle w:val="StyleUnderline"/>
        </w:rPr>
        <w:t xml:space="preserve"> </w:t>
      </w:r>
      <w:r w:rsidRPr="00A066DD">
        <w:rPr>
          <w:rStyle w:val="StyleUnderline"/>
          <w:highlight w:val="cyan"/>
        </w:rPr>
        <w:t>that can maximize</w:t>
      </w:r>
      <w:r w:rsidRPr="00975D77">
        <w:rPr>
          <w:rStyle w:val="StyleUnderline"/>
        </w:rPr>
        <w:t xml:space="preserve"> the </w:t>
      </w:r>
      <w:r w:rsidRPr="00A066DD">
        <w:rPr>
          <w:rStyle w:val="StyleUnderline"/>
          <w:highlight w:val="cyan"/>
        </w:rPr>
        <w:t>potential of all of our people</w:t>
      </w:r>
      <w:r>
        <w:t>. This is something that America has lacked for decades.</w:t>
      </w:r>
    </w:p>
    <w:p w14:paraId="6623238D" w14:textId="77777777" w:rsidR="007C7E79" w:rsidRDefault="007C7E79" w:rsidP="007C7E79">
      <w:r>
        <w:t xml:space="preserve">For the last 20 years, </w:t>
      </w:r>
      <w:r w:rsidRPr="00A066DD">
        <w:rPr>
          <w:rStyle w:val="StyleUnderline"/>
          <w:highlight w:val="cyan"/>
        </w:rPr>
        <w:t>countries like China and India were making serious investments into their education</w:t>
      </w:r>
      <w:r w:rsidRPr="00975D77">
        <w:rPr>
          <w:rStyle w:val="StyleUnderline"/>
        </w:rPr>
        <w:t>al systems</w:t>
      </w:r>
      <w:r>
        <w:t xml:space="preserve">. They wanted to create the next wave of global innovators, business leaders, and scientists. Meanwhile, in America, we concoct lame Common Core standards and worry about whether or not little Johnny can tinkle in the girls’ restroom. </w:t>
      </w:r>
    </w:p>
    <w:p w14:paraId="6D17C1A5" w14:textId="77777777" w:rsidR="007C7E79" w:rsidRDefault="007C7E79" w:rsidP="007C7E79">
      <w:r>
        <w:t>We spent the last 20 years telling our kids they were the best simply because they existed. In China, meanwhile, children are rigorously conditioned at a young age to compete academically; they are encouraged by their families and the state to seek employment in fields such as science, technology, engineering, and math (all while their “civic” instruction teaches that the West is their enemy). Chinese leadership recognized that the source of their own strength is in its people at the very moment that the United States appears to have forgotten this basic truth.</w:t>
      </w:r>
    </w:p>
    <w:p w14:paraId="436CC696" w14:textId="77777777" w:rsidR="007C7E79" w:rsidRDefault="007C7E79" w:rsidP="00975D77">
      <w:r w:rsidRPr="0094110C">
        <w:rPr>
          <w:rStyle w:val="StyleUnderline"/>
          <w:highlight w:val="cyan"/>
        </w:rPr>
        <w:t>Economists describe “human capital” as the “skills</w:t>
      </w:r>
      <w:r w:rsidRPr="00975D77">
        <w:rPr>
          <w:rStyle w:val="StyleUnderline"/>
        </w:rPr>
        <w:t xml:space="preserve">, creativity, and enterprise” </w:t>
      </w:r>
      <w:r w:rsidRPr="0094110C">
        <w:rPr>
          <w:rStyle w:val="StyleUnderline"/>
          <w:highlight w:val="cyan"/>
        </w:rPr>
        <w:t>of a country’s populace</w:t>
      </w:r>
      <w:r w:rsidRPr="00975D77">
        <w:rPr>
          <w:rStyle w:val="StyleUnderline"/>
        </w:rPr>
        <w:t>. Nobel laureate economist</w:t>
      </w:r>
      <w:r>
        <w:t xml:space="preserve"> James </w:t>
      </w:r>
      <w:r w:rsidRPr="00975D77">
        <w:rPr>
          <w:rStyle w:val="StyleUnderline"/>
        </w:rPr>
        <w:t xml:space="preserve">Heckman insists that </w:t>
      </w:r>
      <w:r w:rsidRPr="0094110C">
        <w:rPr>
          <w:rStyle w:val="StyleUnderline"/>
          <w:highlight w:val="cyan"/>
        </w:rPr>
        <w:t>countries such as the U</w:t>
      </w:r>
      <w:r w:rsidRPr="00975D77">
        <w:rPr>
          <w:rStyle w:val="StyleUnderline"/>
        </w:rPr>
        <w:t xml:space="preserve">nited </w:t>
      </w:r>
      <w:r w:rsidRPr="0094110C">
        <w:rPr>
          <w:rStyle w:val="StyleUnderline"/>
          <w:highlight w:val="cyan"/>
        </w:rPr>
        <w:t>S</w:t>
      </w:r>
      <w:r w:rsidRPr="00975D77">
        <w:rPr>
          <w:rStyle w:val="StyleUnderline"/>
        </w:rPr>
        <w:t xml:space="preserve">tates </w:t>
      </w:r>
      <w:r w:rsidRPr="0094110C">
        <w:rPr>
          <w:rStyle w:val="StyleUnderline"/>
          <w:highlight w:val="cyan"/>
        </w:rPr>
        <w:t>must “invest in families</w:t>
      </w:r>
      <w:r w:rsidRPr="00975D77">
        <w:rPr>
          <w:rStyle w:val="StyleUnderline"/>
        </w:rPr>
        <w:t xml:space="preserve"> and </w:t>
      </w:r>
      <w:r w:rsidRPr="0094110C">
        <w:rPr>
          <w:rStyle w:val="StyleUnderline"/>
          <w:highlight w:val="cyan"/>
        </w:rPr>
        <w:t>nurture the cognitive</w:t>
      </w:r>
      <w:r w:rsidRPr="00975D77">
        <w:rPr>
          <w:rStyle w:val="StyleUnderline"/>
        </w:rPr>
        <w:t xml:space="preserve"> and social </w:t>
      </w:r>
      <w:r w:rsidRPr="0094110C">
        <w:rPr>
          <w:rStyle w:val="StyleUnderline"/>
          <w:highlight w:val="cyan"/>
        </w:rPr>
        <w:t>skills in children</w:t>
      </w:r>
      <w:r w:rsidRPr="00975D77">
        <w:rPr>
          <w:rStyle w:val="StyleUnderline"/>
        </w:rPr>
        <w:t xml:space="preserve"> from birth to age 5 […] </w:t>
      </w:r>
      <w:r w:rsidRPr="0094110C">
        <w:rPr>
          <w:rStyle w:val="StyleUnderline"/>
          <w:highlight w:val="cyan"/>
        </w:rPr>
        <w:t>The payoff</w:t>
      </w:r>
      <w:r w:rsidRPr="00975D77">
        <w:rPr>
          <w:rStyle w:val="StyleUnderline"/>
        </w:rPr>
        <w:t>—7% to 10% on the dollar—</w:t>
      </w:r>
      <w:r w:rsidRPr="0094110C">
        <w:rPr>
          <w:rStyle w:val="StyleUnderline"/>
          <w:highlight w:val="cyan"/>
        </w:rPr>
        <w:t>in greater academic success</w:t>
      </w:r>
      <w:r w:rsidRPr="00975D77">
        <w:rPr>
          <w:rStyle w:val="StyleUnderline"/>
        </w:rPr>
        <w:t xml:space="preserve">, future </w:t>
      </w:r>
      <w:r w:rsidRPr="0094110C">
        <w:rPr>
          <w:rStyle w:val="StyleUnderline"/>
          <w:highlight w:val="cyan"/>
        </w:rPr>
        <w:t>productivity and economic prosperity is the best investment around</w:t>
      </w:r>
      <w:r>
        <w:t>.” And, as Susan Ochsbhorn wrote, “By some estimates</w:t>
      </w:r>
      <w:r w:rsidRPr="0094110C">
        <w:rPr>
          <w:highlight w:val="cyan"/>
        </w:rPr>
        <w:t xml:space="preserve">, </w:t>
      </w:r>
      <w:r w:rsidRPr="0094110C">
        <w:rPr>
          <w:rStyle w:val="StyleUnderline"/>
          <w:highlight w:val="cyan"/>
        </w:rPr>
        <w:t>human capital creates two-thirds</w:t>
      </w:r>
      <w:r w:rsidRPr="00975D77">
        <w:rPr>
          <w:rStyle w:val="StyleUnderline"/>
        </w:rPr>
        <w:t xml:space="preserve"> </w:t>
      </w:r>
      <w:r w:rsidRPr="0094110C">
        <w:rPr>
          <w:rStyle w:val="StyleUnderline"/>
          <w:highlight w:val="cyan"/>
        </w:rPr>
        <w:t>of a</w:t>
      </w:r>
      <w:r w:rsidRPr="00975D77">
        <w:rPr>
          <w:rStyle w:val="StyleUnderline"/>
        </w:rPr>
        <w:t xml:space="preserve"> modern </w:t>
      </w:r>
      <w:r w:rsidRPr="0094110C">
        <w:rPr>
          <w:rStyle w:val="StyleUnderline"/>
          <w:highlight w:val="cyan"/>
        </w:rPr>
        <w:t>economy’s wealth</w:t>
      </w:r>
      <w:r>
        <w:t xml:space="preserve">.” </w:t>
      </w:r>
    </w:p>
    <w:p w14:paraId="3F0B34D8" w14:textId="77777777" w:rsidR="007C7E79" w:rsidRDefault="007C7E79" w:rsidP="007C7E79">
      <w:r>
        <w:t>There’s a reason that, in 2012, KPMG’s global Tech Innovation Survey found 43 percent of respondents said Silicon Valley’s “crown would be passed elsewhere” and that a plurality of respondents (45 percent) believed that China was the “country most likely to be the next innovation center.”</w:t>
      </w:r>
    </w:p>
    <w:p w14:paraId="2BF71FD5" w14:textId="77777777" w:rsidR="007C7E79" w:rsidRDefault="007C7E79" w:rsidP="007C7E79">
      <w:r>
        <w:t xml:space="preserve">Many analysts believe that quantum computing will be the future of computers. Do you know which country just had some of the greatest breakthroughs with this technology? China. Last September, China launched its quantum Internet satellite. This technology, if it works as planned, likely will revolutionize the way that we communicate globally. It could potentially replace the Internet as we know it today. </w:t>
      </w:r>
    </w:p>
    <w:p w14:paraId="428CEE4B" w14:textId="77777777" w:rsidR="007C7E79" w:rsidRDefault="007C7E79" w:rsidP="007C7E79">
      <w:r>
        <w:t>What’s more, it will confer an unimaginable strategic advantage upon China’s armed forces. Toward that end, the Chinese created a quantum radar that they claim can penetrate American stealth technology, such as the F-35 Joint Strike Fighter. Not so long ago</w:t>
      </w:r>
      <w:proofErr w:type="gramStart"/>
      <w:r>
        <w:t>,  such</w:t>
      </w:r>
      <w:proofErr w:type="gramEnd"/>
      <w:r>
        <w:t xml:space="preserve"> revolutionary and complex technology would have been pioneered in the United States. But this is what happens when America no longer invests in its future.</w:t>
      </w:r>
    </w:p>
    <w:p w14:paraId="339E8AC3" w14:textId="77777777" w:rsidR="007C7E79" w:rsidRPr="00975D77" w:rsidRDefault="007C7E79" w:rsidP="007C7E79">
      <w:pPr>
        <w:rPr>
          <w:rStyle w:val="StyleUnderline"/>
        </w:rPr>
      </w:pPr>
      <w:r w:rsidRPr="00975D77">
        <w:rPr>
          <w:rStyle w:val="StyleUnderline"/>
        </w:rPr>
        <w:t>In terms of gross domestic product</w:t>
      </w:r>
      <w:r>
        <w:t xml:space="preserve"> (GDP), </w:t>
      </w:r>
      <w:r w:rsidRPr="0094110C">
        <w:rPr>
          <w:rStyle w:val="StyleUnderline"/>
          <w:highlight w:val="cyan"/>
        </w:rPr>
        <w:t>China is the second-largest economy in the world</w:t>
      </w:r>
      <w:r w:rsidRPr="00975D77">
        <w:rPr>
          <w:rStyle w:val="StyleUnderline"/>
        </w:rPr>
        <w:t xml:space="preserve"> today</w:t>
      </w:r>
      <w:r>
        <w:t xml:space="preserve"> and the largest in terms of purchasing power parity (PPP). </w:t>
      </w:r>
      <w:r w:rsidRPr="00975D77">
        <w:rPr>
          <w:rStyle w:val="StyleUnderline"/>
        </w:rPr>
        <w:t xml:space="preserve">They are producing future innovators and industry leaders at amazing rates. </w:t>
      </w:r>
    </w:p>
    <w:p w14:paraId="643E3AAC" w14:textId="77777777" w:rsidR="007C7E79" w:rsidRPr="00975D77" w:rsidRDefault="007C7E79" w:rsidP="007C7E79">
      <w:pPr>
        <w:rPr>
          <w:rStyle w:val="StyleUnderline"/>
        </w:rPr>
      </w:pPr>
      <w:r w:rsidRPr="0094110C">
        <w:rPr>
          <w:rStyle w:val="StyleUnderline"/>
          <w:highlight w:val="cyan"/>
        </w:rPr>
        <w:t>This is</w:t>
      </w:r>
      <w:r w:rsidRPr="00975D77">
        <w:rPr>
          <w:rStyle w:val="StyleUnderline"/>
        </w:rPr>
        <w:t xml:space="preserve"> an </w:t>
      </w:r>
      <w:r w:rsidRPr="0094110C">
        <w:rPr>
          <w:rStyle w:val="StyleUnderline"/>
          <w:highlight w:val="cyan"/>
        </w:rPr>
        <w:t>odd</w:t>
      </w:r>
      <w:r w:rsidRPr="00975D77">
        <w:rPr>
          <w:rStyle w:val="StyleUnderline"/>
        </w:rPr>
        <w:t xml:space="preserve"> turn of events</w:t>
      </w:r>
      <w:r w:rsidRPr="0094110C">
        <w:rPr>
          <w:rStyle w:val="StyleUnderline"/>
          <w:highlight w:val="cyan"/>
        </w:rPr>
        <w:t>, if Cabrera’s</w:t>
      </w:r>
      <w:r w:rsidRPr="00975D77">
        <w:rPr>
          <w:rStyle w:val="StyleUnderline"/>
        </w:rPr>
        <w:t xml:space="preserve"> </w:t>
      </w:r>
      <w:r w:rsidRPr="0094110C">
        <w:rPr>
          <w:rStyle w:val="StyleUnderline"/>
          <w:highlight w:val="cyan"/>
        </w:rPr>
        <w:t>arguments on</w:t>
      </w:r>
      <w:r w:rsidRPr="00975D77">
        <w:rPr>
          <w:rStyle w:val="StyleUnderline"/>
        </w:rPr>
        <w:t xml:space="preserve"> the necessity of </w:t>
      </w:r>
      <w:r w:rsidRPr="0094110C">
        <w:rPr>
          <w:rStyle w:val="StyleUnderline"/>
          <w:highlight w:val="cyan"/>
        </w:rPr>
        <w:t>open borders hold true</w:t>
      </w:r>
      <w:r w:rsidRPr="00975D77">
        <w:rPr>
          <w:rStyle w:val="StyleUnderline"/>
        </w:rPr>
        <w:t>.</w:t>
      </w:r>
    </w:p>
    <w:p w14:paraId="425DBE89" w14:textId="77777777" w:rsidR="007C7E79" w:rsidRDefault="007C7E79" w:rsidP="007C7E79">
      <w:r w:rsidRPr="0094110C">
        <w:rPr>
          <w:rStyle w:val="StyleUnderline"/>
          <w:b/>
          <w:highlight w:val="cyan"/>
        </w:rPr>
        <w:t>After all, China is a</w:t>
      </w:r>
      <w:r w:rsidRPr="00975D77">
        <w:rPr>
          <w:rStyle w:val="StyleUnderline"/>
          <w:b/>
        </w:rPr>
        <w:t xml:space="preserve"> relatively </w:t>
      </w:r>
      <w:r w:rsidRPr="0094110C">
        <w:rPr>
          <w:rStyle w:val="StyleUnderline"/>
          <w:b/>
          <w:highlight w:val="cyan"/>
        </w:rPr>
        <w:t>closed society with strict immigration policies</w:t>
      </w:r>
      <w:r>
        <w:t xml:space="preserve"> (to say nothing of its mercantilist trade policies). </w:t>
      </w:r>
      <w:r w:rsidRPr="0094110C">
        <w:rPr>
          <w:rStyle w:val="StyleUnderline"/>
          <w:highlight w:val="cyan"/>
        </w:rPr>
        <w:t>Yet</w:t>
      </w:r>
      <w:r w:rsidRPr="00975D77">
        <w:rPr>
          <w:rStyle w:val="StyleUnderline"/>
        </w:rPr>
        <w:t xml:space="preserve">, here </w:t>
      </w:r>
      <w:r w:rsidRPr="0094110C">
        <w:rPr>
          <w:rStyle w:val="StyleUnderline"/>
          <w:highlight w:val="cyan"/>
        </w:rPr>
        <w:t>China is</w:t>
      </w:r>
      <w:r w:rsidRPr="00975D77">
        <w:rPr>
          <w:rStyle w:val="StyleUnderline"/>
        </w:rPr>
        <w:t xml:space="preserve"> </w:t>
      </w:r>
      <w:r w:rsidRPr="0094110C">
        <w:rPr>
          <w:rStyle w:val="StyleUnderline"/>
          <w:highlight w:val="cyan"/>
        </w:rPr>
        <w:t>beating out “free trade”</w:t>
      </w:r>
      <w:r w:rsidRPr="00975D77">
        <w:rPr>
          <w:rStyle w:val="StyleUnderline"/>
        </w:rPr>
        <w:t xml:space="preserve"> states</w:t>
      </w:r>
      <w:r>
        <w:t xml:space="preserve"> like the United Kingdom and Canada, </w:t>
      </w:r>
      <w:r w:rsidRPr="00975D77">
        <w:rPr>
          <w:rStyle w:val="StyleUnderline"/>
        </w:rPr>
        <w:t xml:space="preserve">and </w:t>
      </w:r>
      <w:r w:rsidRPr="0094110C">
        <w:rPr>
          <w:rStyle w:val="StyleUnderline"/>
          <w:highlight w:val="cyan"/>
        </w:rPr>
        <w:t>chipping away at America’s lead</w:t>
      </w:r>
      <w:r w:rsidRPr="00975D77">
        <w:rPr>
          <w:rStyle w:val="StyleUnderline"/>
        </w:rPr>
        <w:t xml:space="preserve">. Indeed, </w:t>
      </w:r>
      <w:r w:rsidRPr="0094110C">
        <w:rPr>
          <w:rStyle w:val="StyleUnderline"/>
          <w:b/>
          <w:highlight w:val="cyan"/>
        </w:rPr>
        <w:t>China is slated to overtake the U.S</w:t>
      </w:r>
      <w:r w:rsidRPr="00975D77">
        <w:rPr>
          <w:rStyle w:val="StyleUnderline"/>
          <w:b/>
        </w:rPr>
        <w:t xml:space="preserve">. </w:t>
      </w:r>
      <w:r w:rsidRPr="0094110C">
        <w:rPr>
          <w:rStyle w:val="StyleUnderline"/>
          <w:b/>
          <w:highlight w:val="cyan"/>
        </w:rPr>
        <w:t>economy</w:t>
      </w:r>
      <w:r>
        <w:t xml:space="preserve"> (in terms of GDP) as early as 2018. </w:t>
      </w:r>
    </w:p>
    <w:p w14:paraId="216376BF" w14:textId="77777777" w:rsidR="007C7E79" w:rsidRPr="00975D77" w:rsidRDefault="007C7E79" w:rsidP="007C7E79">
      <w:pPr>
        <w:rPr>
          <w:rStyle w:val="StyleUnderline"/>
        </w:rPr>
      </w:pPr>
      <w:r w:rsidRPr="00975D77">
        <w:rPr>
          <w:rStyle w:val="StyleUnderline"/>
        </w:rPr>
        <w:t>Something isn’t quite right here. How is China so successful if it has such restrictive immigration policies?</w:t>
      </w:r>
    </w:p>
    <w:p w14:paraId="7FCF4337" w14:textId="77777777" w:rsidR="007C7E79" w:rsidRPr="0002365F" w:rsidRDefault="007C7E79" w:rsidP="007C7E79">
      <w:r w:rsidRPr="0094110C">
        <w:rPr>
          <w:rStyle w:val="StyleUnderline"/>
          <w:highlight w:val="cyan"/>
        </w:rPr>
        <w:t>People like</w:t>
      </w:r>
      <w:r>
        <w:t xml:space="preserve"> Ángel </w:t>
      </w:r>
      <w:r w:rsidRPr="0094110C">
        <w:rPr>
          <w:rStyle w:val="StyleUnderline"/>
          <w:highlight w:val="cyan"/>
        </w:rPr>
        <w:t>Cabrera are completely wrong. Illegal immigration helps no one</w:t>
      </w:r>
      <w:r>
        <w:t xml:space="preserve">—least of all the victims of illegal immigrants. </w:t>
      </w:r>
      <w:r w:rsidRPr="0094110C">
        <w:rPr>
          <w:rStyle w:val="StyleUnderline"/>
          <w:b/>
          <w:highlight w:val="cyan"/>
        </w:rPr>
        <w:t>If America wants to compete</w:t>
      </w:r>
      <w:r w:rsidRPr="00975D77">
        <w:rPr>
          <w:rStyle w:val="StyleUnderline"/>
          <w:b/>
        </w:rPr>
        <w:t xml:space="preserve"> (and win), </w:t>
      </w:r>
      <w:r w:rsidRPr="0094110C">
        <w:rPr>
          <w:rStyle w:val="StyleUnderline"/>
          <w:b/>
          <w:highlight w:val="cyan"/>
        </w:rPr>
        <w:t>it must invest in</w:t>
      </w:r>
      <w:r w:rsidRPr="00975D77">
        <w:rPr>
          <w:rStyle w:val="StyleUnderline"/>
          <w:b/>
        </w:rPr>
        <w:t xml:space="preserve"> the </w:t>
      </w:r>
      <w:r w:rsidRPr="0094110C">
        <w:rPr>
          <w:rStyle w:val="StyleUnderline"/>
          <w:b/>
          <w:highlight w:val="cyan"/>
        </w:rPr>
        <w:t>people</w:t>
      </w:r>
      <w:r w:rsidRPr="00975D77">
        <w:rPr>
          <w:rStyle w:val="StyleUnderline"/>
          <w:b/>
        </w:rPr>
        <w:t xml:space="preserve"> who are </w:t>
      </w:r>
      <w:r w:rsidRPr="0094110C">
        <w:rPr>
          <w:rStyle w:val="StyleUnderline"/>
          <w:b/>
          <w:highlight w:val="cyan"/>
        </w:rPr>
        <w:t>already here. Open borders are not the path to prosperity</w:t>
      </w:r>
      <w:r>
        <w:t xml:space="preserve">. </w:t>
      </w:r>
    </w:p>
    <w:p w14:paraId="0A1F5ACD" w14:textId="71A2A949" w:rsidR="009A7819" w:rsidRDefault="009A7819" w:rsidP="00371367">
      <w:pPr>
        <w:pStyle w:val="Heading3"/>
      </w:pPr>
      <w:r>
        <w:t xml:space="preserve">2nc constitutional guarantee solves </w:t>
      </w:r>
    </w:p>
    <w:p w14:paraId="676C4693" w14:textId="77777777" w:rsidR="009A7819" w:rsidRDefault="009A7819" w:rsidP="009A7819">
      <w:pPr>
        <w:pStyle w:val="Heading4"/>
      </w:pPr>
      <w:r>
        <w:t xml:space="preserve">Constitutional guarantees are key – legal protection can correct for any deficits </w:t>
      </w:r>
    </w:p>
    <w:p w14:paraId="3FDC65A5" w14:textId="77777777" w:rsidR="009A7819" w:rsidRDefault="009A7819" w:rsidP="009A7819">
      <w:r>
        <w:rPr>
          <w:b/>
        </w:rPr>
        <w:t xml:space="preserve">Lurie 13 </w:t>
      </w:r>
      <w:r>
        <w:t>Stephen Lurie, writer at the Atlantic, Why Doesn't the Constitution Guarantee the Right to Education? Every country that outperforms the U.S. has a constitutional or statutory commitment to this right. https://www.theatlantic.com/education/archive/2013/10/why-doesnt-the-constitution-guarantee-the-right-to-education/280583/</w:t>
      </w:r>
    </w:p>
    <w:p w14:paraId="05344888" w14:textId="77777777" w:rsidR="009A7819" w:rsidRDefault="009A7819" w:rsidP="009A7819">
      <w:r>
        <w:t xml:space="preserve"> “The Learning Curve,” </w:t>
      </w:r>
      <w:r w:rsidRPr="00EF705D">
        <w:rPr>
          <w:u w:val="single"/>
        </w:rPr>
        <w:t>the global ranking of education systems</w:t>
      </w:r>
      <w:r>
        <w:t xml:space="preserve"> produced by the publishing company Pearson, </w:t>
      </w:r>
      <w:r w:rsidRPr="00EF705D">
        <w:rPr>
          <w:u w:val="single"/>
        </w:rPr>
        <w:t>is by most accounts a beautiful publication</w:t>
      </w:r>
      <w:r>
        <w:t xml:space="preserve">. A harmonious blend of narrative, appealing infographics, and images of joyous learning, the report sets about rating the performance of various school systems as nicely as it can. </w:t>
      </w:r>
      <w:r w:rsidRPr="00EF705D">
        <w:rPr>
          <w:u w:val="single"/>
        </w:rPr>
        <w:t>For the American reader,</w:t>
      </w:r>
      <w:r>
        <w:t xml:space="preserve"> once they scroll past the advice and best practices, finding </w:t>
      </w:r>
      <w:r w:rsidRPr="00EF705D">
        <w:rPr>
          <w:b/>
          <w:u w:val="single"/>
        </w:rPr>
        <w:t>the U.S. slot isn’t as pretty</w:t>
      </w:r>
      <w:r w:rsidRPr="00EF705D">
        <w:rPr>
          <w:u w:val="single"/>
        </w:rPr>
        <w:t>. By the report’s latest edition</w:t>
      </w:r>
      <w:r>
        <w:t xml:space="preserve">, in 2012, </w:t>
      </w:r>
      <w:r w:rsidRPr="00EF705D">
        <w:rPr>
          <w:u w:val="single"/>
        </w:rPr>
        <w:t xml:space="preserve">the United States education system sits at </w:t>
      </w:r>
      <w:r w:rsidRPr="00EF705D">
        <w:rPr>
          <w:b/>
          <w:u w:val="single"/>
        </w:rPr>
        <w:t>17th place out of 40 countries</w:t>
      </w:r>
      <w:r>
        <w:t xml:space="preserve">, and it’s not just behind those socialist Scandinavians. </w:t>
      </w:r>
      <w:r w:rsidRPr="00EF705D">
        <w:rPr>
          <w:u w:val="single"/>
        </w:rPr>
        <w:t>In addition to the classic northern European bloc</w:t>
      </w:r>
      <w:r>
        <w:t>—Finland (1st), Netherlands (7th), Denmark (9th)—</w:t>
      </w:r>
      <w:r w:rsidRPr="00EF705D">
        <w:rPr>
          <w:u w:val="single"/>
        </w:rPr>
        <w:t>the superior contenders also come from Asia</w:t>
      </w:r>
      <w:r>
        <w:t xml:space="preserve"> (2nd through 5th), </w:t>
      </w:r>
      <w:r w:rsidRPr="00EF705D">
        <w:rPr>
          <w:u w:val="single"/>
        </w:rPr>
        <w:t>Oceania</w:t>
      </w:r>
      <w:r>
        <w:t xml:space="preserve"> (New Zealand, 8; Australia, 13), </w:t>
      </w:r>
      <w:r w:rsidRPr="00EF705D">
        <w:rPr>
          <w:u w:val="single"/>
        </w:rPr>
        <w:t>the rest of Europe, and indeed, even Canada</w:t>
      </w:r>
      <w:r>
        <w:t xml:space="preserve"> (a respectable 10th). </w:t>
      </w:r>
    </w:p>
    <w:p w14:paraId="41CF37DD" w14:textId="77777777" w:rsidR="009A7819" w:rsidRDefault="009A7819" w:rsidP="009A7819">
      <w:r w:rsidRPr="00EF705D">
        <w:rPr>
          <w:u w:val="single"/>
        </w:rPr>
        <w:t>Each of the countries ahead of the U.S. has a fundamental commitment in common</w:t>
      </w:r>
      <w:r>
        <w:t xml:space="preserve">, one that the America doesn’t: </w:t>
      </w:r>
      <w:r w:rsidRPr="00EF705D">
        <w:rPr>
          <w:b/>
          <w:u w:val="single"/>
        </w:rPr>
        <w:t>a constitutional, or statutory, guarantee of the right to education. By centralizing education</w:t>
      </w:r>
      <w:r>
        <w:t xml:space="preserve"> as a key focus of the state, </w:t>
      </w:r>
      <w:r w:rsidRPr="00EF705D">
        <w:rPr>
          <w:u w:val="single"/>
        </w:rPr>
        <w:t xml:space="preserve">these countries establish baseline requirements that set the frame </w:t>
      </w:r>
      <w:r w:rsidRPr="00EF705D">
        <w:rPr>
          <w:b/>
          <w:u w:val="single"/>
        </w:rPr>
        <w:t>for policy and judicial challenges</w:t>
      </w:r>
      <w:r>
        <w:t xml:space="preserve">, as well as contribute to what the Pearson report calls a “culture” of education: </w:t>
      </w:r>
      <w:r w:rsidRPr="00EF705D">
        <w:rPr>
          <w:u w:val="single"/>
        </w:rPr>
        <w:t>where “the cultural assumptions and values surrounding an education system do more to support or undermine it than the system can do on its own.”</w:t>
      </w:r>
      <w:r>
        <w:t xml:space="preserve"> As the U.S. is about to embark on another national attempt at education reform in the Common Core, evidence suggests that </w:t>
      </w:r>
      <w:r w:rsidRPr="00EF705D">
        <w:rPr>
          <w:b/>
          <w:u w:val="single"/>
        </w:rPr>
        <w:t>a constitutional amendment</w:t>
      </w:r>
      <w:r>
        <w:t xml:space="preserve">, that rare beast, </w:t>
      </w:r>
      <w:r w:rsidRPr="00EF705D">
        <w:rPr>
          <w:b/>
          <w:u w:val="single"/>
        </w:rPr>
        <w:t>is both timely and vital to improved results</w:t>
      </w:r>
      <w:r w:rsidRPr="00EF705D">
        <w:rPr>
          <w:u w:val="single"/>
        </w:rPr>
        <w:t>. Comparing the American to the international approach to educational rights suggests that this reform might be a wise one</w:t>
      </w:r>
      <w:r>
        <w:t>.</w:t>
      </w:r>
    </w:p>
    <w:p w14:paraId="459EE470" w14:textId="77777777" w:rsidR="009A7819" w:rsidRDefault="009A7819" w:rsidP="009A7819">
      <w:r>
        <w:t>***</w:t>
      </w:r>
    </w:p>
    <w:p w14:paraId="7BAE7DA4" w14:textId="77777777" w:rsidR="009A7819" w:rsidRPr="00EF705D" w:rsidRDefault="009A7819" w:rsidP="009A7819">
      <w:r w:rsidRPr="00EF705D">
        <w:t xml:space="preserve">Looking at the fundamental guarantee of education doesn’t just mean looking up the ladder. Thanks to the new Constitute Project, searching the global expanse of constitutions for a particular theme is now possible. “Education” is found in 174 country constitutions—i.e. nearly every single one. For some context, that’s just less than “free” (appearing 176 times), and just more than another term missing from the U.S. Constitution, “health” (170 times). </w:t>
      </w:r>
    </w:p>
    <w:p w14:paraId="7016FE6D" w14:textId="77777777" w:rsidR="009A7819" w:rsidRPr="00EF705D" w:rsidRDefault="009A7819" w:rsidP="009A7819">
      <w:r w:rsidRPr="00EF705D">
        <w:rPr>
          <w:u w:val="single"/>
        </w:rPr>
        <w:t>Every country that bests us in the education rankings either has a constitutional guarantee to education, or</w:t>
      </w:r>
      <w:r>
        <w:t xml:space="preserve"> does not have a constitution but has </w:t>
      </w:r>
      <w:r w:rsidRPr="00EF705D">
        <w:rPr>
          <w:u w:val="single"/>
        </w:rPr>
        <w:t xml:space="preserve">ensured the right through an independent statute. Each has constructed law around education as a </w:t>
      </w:r>
      <w:r w:rsidRPr="00EF705D">
        <w:rPr>
          <w:b/>
          <w:u w:val="single"/>
        </w:rPr>
        <w:t>fundamental right of citizens</w:t>
      </w:r>
      <w:r>
        <w:t>, at least until the age of adulthood</w:t>
      </w:r>
      <w:r w:rsidRPr="00EF705D">
        <w:rPr>
          <w:u w:val="single"/>
        </w:rPr>
        <w:t>. Finland, the world leader</w:t>
      </w:r>
      <w:r>
        <w:t xml:space="preserve">, succinctly </w:t>
      </w:r>
      <w:r w:rsidRPr="00EF705D">
        <w:rPr>
          <w:u w:val="single"/>
        </w:rPr>
        <w:t>asserts, “Everyone has the right to basic education free of charge.”</w:t>
      </w:r>
      <w:r w:rsidRPr="00EF705D">
        <w:t>(</w:t>
      </w:r>
      <w:r>
        <w:t xml:space="preserve">Chapter 2, Section 16). </w:t>
      </w:r>
      <w:r w:rsidRPr="00EF705D">
        <w:rPr>
          <w:u w:val="single"/>
        </w:rPr>
        <w:t>South Korea’s Article 31 on Education has six sections. Switzerland’s constitution mentions education more than two dozen times</w:t>
      </w:r>
      <w:r>
        <w:t xml:space="preserve">. For countries with no formal constitution, many have included the right in supplementary documents like the Human Rights Act of the United Kingdom (1998) or the Australian Capital Territory Human Rights Act (2005). Others still, like New Zealand, form the basis for the right to education by incorporating international laws like the International Covenant on Economic, Social and Cultural Rights,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w:t>
      </w:r>
      <w:r w:rsidRPr="00EF705D">
        <w:t>Of UN members, only Somalia and the United States have not ratified that agreement.</w:t>
      </w:r>
    </w:p>
    <w:p w14:paraId="3D2B938F" w14:textId="77777777" w:rsidR="009A7819" w:rsidRDefault="009A7819" w:rsidP="009A7819">
      <w:r>
        <w:t xml:space="preserve">There simply hasn’t been a movement in the U.S. to establish the rights of children in respect to equal, free, and adequate education. One of the few pending constitutional amendments (meaning approved by Congress but not by 3/4ths of States) is the Child Labor Amendment of 1924, limiting and prohibiting labor for those under 18. Though the amendment failed to gain ratification from enough states, including Louisiana who rejected it multiple times, child labor was effectively nixed by FDR in the Fair Labor Standards Act, 14 years later. When it comes to the rights of children in education, traditional interpretation has deemed the 10th amendment sufficient to shift responsibility to the states, and the 14th amendment adequate to ensure fairness. The Supreme Court decision in San Antonio Independent School District v. Rodriguez (1973), though, ran directly counter to that logic, denying appellant claims that unequal education funding violated a fundamental right and the Equal Protection Clause. Even as America assumes the responsibility for education rests somewhere, its clear that the right to that </w:t>
      </w:r>
      <w:r w:rsidRPr="00EF705D">
        <w:rPr>
          <w:b/>
          <w:u w:val="single"/>
        </w:rPr>
        <w:t>education has clearly fallen through the cracks</w:t>
      </w:r>
      <w:r>
        <w:t xml:space="preserve">. </w:t>
      </w:r>
    </w:p>
    <w:p w14:paraId="4BC8A772" w14:textId="77777777" w:rsidR="009A7819" w:rsidRDefault="009A7819" w:rsidP="009A7819">
      <w:r>
        <w:t>Of the over 11,000 proposed amendments to the Constitution, there have only been a couple that directly address the right of an education (rather than various rights within school, such as the School Prayer Amendment). Though likely incomplete, Congress.Gov records indicate that there have only been two proposals—one by Rep. Major Owens (D-NY) and repeated efforts by Rep. Jesse Jackson Jr. (D-IL)—for an education amendment, ever.  The now-infamous Jackson Jr. introduced an identical education amendment in every Congress from 1999 to 2012 “regarding the right of all citizens of the United States to a public education of equal high quality.” 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session in 2003, for example, Jackson introduced seven different constitutional amendments on everything from voting to the environment and taxes.</w:t>
      </w:r>
    </w:p>
    <w:p w14:paraId="6BCC99BA" w14:textId="77777777" w:rsidR="009A7819" w:rsidRDefault="009A7819" w:rsidP="009A7819">
      <w:r>
        <w:t xml:space="preserve">Take that in comparison to the four separate resolutions regarding “parental rights” introduced in the 112th Congress alone. Those Republican lead efforts assert that the educational rights at stake are not those of children, but of “the liberty of parents to direct the education of their children” as “a fundamental right.” It’s hard to understand how the fundamental right in education is that of the “educators,” but that’s exactly what the record of constitutional reform suggests. </w:t>
      </w:r>
    </w:p>
    <w:p w14:paraId="23326231" w14:textId="77777777" w:rsidR="009A7819" w:rsidRDefault="009A7819" w:rsidP="009A7819">
      <w:r>
        <w:t>When it comes to non-constitutional legislation, federal lawmakers have obsessed over logistical concerns. With no central basis for reform, national initiatives have long offered varying approaches to improve disparate school systems. The idea is that the problems of the American education system are solved with policy and metrics, by technical requirements, and uniting standards. They assume that the American value on education is implicitly ingrained.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 In striking out to reform education, their “purpose” is to “ensure that all children have a fair, equal, and significant opportunity to obtain a high quality education.” Yet, picking the procedural fight—the “ensuring” of a right that has no legal basis—hasn’t enabled practical solutions to vast educational inequality.</w:t>
      </w:r>
    </w:p>
    <w:p w14:paraId="5EEDC1BF" w14:textId="77777777" w:rsidR="009A7819" w:rsidRPr="00EF705D" w:rsidRDefault="009A7819" w:rsidP="009A7819">
      <w:r w:rsidRPr="00EF705D">
        <w:t>A real solution, as international precedent and common sense suggest, is to finally promote education as a national value through a constitutional amendment. If there is something still sacred to both of our political parties, it is certainly based in the fundamental assurances of the Constitution and Bill of Rights (even if there is vast disagreement of which amendments to care for, and how to interpret them). When it comes to education, the Pearson study confirms that the one of the greatest boons to education is a supportive national culture: where our national culture revolves around constitutional rights, the course of action is natural.</w:t>
      </w:r>
    </w:p>
    <w:p w14:paraId="622EB552" w14:textId="77777777" w:rsidR="009A7819" w:rsidRDefault="009A7819" w:rsidP="009A7819">
      <w:r>
        <w:t>An emotional attachment isn’t the only benefit of adopting a national right to education—the benefits for students are tangible. The Southern Education Foundation’s 2009 report “No Time to Lose” thoroughly details the harmful disparities of the current education system and how a constitutional amendment could help. Besides the important ability to catalyze a national discourse on education and legitimize federal leadership, a constitutional amendment provides a vital opportunity for court challenge. As influential as the decision in Brown v. Board proved to be for de jure discrimination, relying on the 14th Amendment for equal protection has proven inadequate to ensuring de facto educational equality across race, state, and income.</w:t>
      </w:r>
    </w:p>
    <w:p w14:paraId="34EEEB13" w14:textId="77777777" w:rsidR="009A7819" w:rsidRPr="00EF705D" w:rsidRDefault="009A7819" w:rsidP="009A7819">
      <w:pPr>
        <w:rPr>
          <w:b/>
          <w:u w:val="single"/>
        </w:rPr>
      </w:pPr>
      <w:r w:rsidRPr="00EF705D">
        <w:rPr>
          <w:b/>
          <w:u w:val="single"/>
        </w:rPr>
        <w:t>When there is a constitutional guarantee to education</w:t>
      </w:r>
      <w:r>
        <w:t xml:space="preserve">, the report and history suggest, </w:t>
      </w:r>
      <w:r w:rsidRPr="00EF705D">
        <w:rPr>
          <w:b/>
          <w:u w:val="single"/>
        </w:rPr>
        <w:t>direct litigation can produce lasting results</w:t>
      </w:r>
      <w:r w:rsidRPr="00EF705D">
        <w:rPr>
          <w:u w:val="single"/>
        </w:rPr>
        <w:t xml:space="preserve">. If a true right is established, soft forces and hard law can begin to fundamentally </w:t>
      </w:r>
      <w:r w:rsidRPr="00EF705D">
        <w:rPr>
          <w:b/>
          <w:u w:val="single"/>
        </w:rPr>
        <w:t>alter the immense flaws of the education system nationwide</w:t>
      </w:r>
      <w:r w:rsidRPr="00EF705D">
        <w:rPr>
          <w:u w:val="single"/>
        </w:rPr>
        <w:t>. This is the exact phenomenon that plays out time and again in other countries</w:t>
      </w:r>
      <w:r>
        <w:t xml:space="preserve">—and particularly the ones besting American education. </w:t>
      </w:r>
      <w:r w:rsidRPr="00EF705D">
        <w:rPr>
          <w:u w:val="single"/>
        </w:rPr>
        <w:t>The constitutional guarantee develops a national culture of education, a baseline for rights, and allows—if necessary—for legal protection of that standard</w:t>
      </w:r>
      <w:r>
        <w:t xml:space="preserve">. Such an amendment won’t be a panacea for American education, but </w:t>
      </w:r>
      <w:r w:rsidRPr="00EF705D">
        <w:rPr>
          <w:b/>
          <w:u w:val="single"/>
        </w:rPr>
        <w:t xml:space="preserve">without it the U.S. will stay average in the rankings and yet remain that one country left behind. </w:t>
      </w:r>
    </w:p>
    <w:p w14:paraId="084558CC" w14:textId="77777777" w:rsidR="009A7819" w:rsidRPr="009A7819" w:rsidRDefault="009A7819" w:rsidP="009A7819"/>
    <w:p w14:paraId="213C82EC" w14:textId="3381802F" w:rsidR="00371367" w:rsidRDefault="00371367" w:rsidP="00371367">
      <w:pPr>
        <w:pStyle w:val="Heading3"/>
      </w:pPr>
      <w:r>
        <w:t>2nc k-12 funding key</w:t>
      </w:r>
    </w:p>
    <w:p w14:paraId="2977533B" w14:textId="77777777" w:rsidR="00371367" w:rsidRDefault="00371367" w:rsidP="00371367">
      <w:pPr>
        <w:pStyle w:val="Heading4"/>
      </w:pPr>
      <w:r>
        <w:t xml:space="preserve">K-12 education is key </w:t>
      </w:r>
    </w:p>
    <w:p w14:paraId="61C0BA73" w14:textId="77777777" w:rsidR="00371367" w:rsidRPr="00E73C17" w:rsidRDefault="00371367" w:rsidP="00371367">
      <w:r w:rsidRPr="00E73C17">
        <w:rPr>
          <w:b/>
        </w:rPr>
        <w:t>West 12</w:t>
      </w:r>
      <w:r>
        <w:t xml:space="preserve"> Martin West is associate professor of education at the Harvard Graduate School of Education and a faculty research fellow at the National Bureau of Economic Research. “Education and Global Competitiveness.” In K. Hassett, ed. Rethinking Competitiveness. Washington DC: American Enterprise Institute Press. An excerpt of this paper also appears in: West, Martin R. 2012. Global Lessons for Improving U.S. Education. Issues in Science &amp; Technology 28, no. 3:37-44 https://dash.harvard.edu/bitstream/handle/1/9544459/West%20Education%20and%20Global%20Competitiveness%20chapter%20for%20DASH.pdf?sequence=1</w:t>
      </w:r>
    </w:p>
    <w:p w14:paraId="39BDBA93" w14:textId="77777777" w:rsidR="00371367" w:rsidRPr="009B0387" w:rsidRDefault="00371367" w:rsidP="00371367">
      <w:r>
        <w:t xml:space="preserve">A second lesson is that </w:t>
      </w:r>
      <w:r w:rsidRPr="009B0387">
        <w:rPr>
          <w:u w:val="single"/>
        </w:rPr>
        <w:t xml:space="preserve">reform efforts should aim to improve the quality of education available to American students in </w:t>
      </w:r>
      <w:r w:rsidRPr="009B0387">
        <w:rPr>
          <w:b/>
          <w:u w:val="single"/>
        </w:rPr>
        <w:t>elementary and secondary schools</w:t>
      </w:r>
      <w:r w:rsidRPr="009B0387">
        <w:rPr>
          <w:u w:val="single"/>
        </w:rPr>
        <w:t xml:space="preserve"> rather than merely increase the quantity of education they consume. The large economic return to the completion of college and especially graduate degrees suggests that there is considerable demand for workers who have been educated to those levels</w:t>
      </w:r>
      <w:r>
        <w:t xml:space="preserve">, and policymakers would be wise to address issues such as the complexity of financial aid systems that create obstacles to degree completion for academically prepared students. But </w:t>
      </w:r>
      <w:r w:rsidRPr="009B0387">
        <w:rPr>
          <w:u w:val="single"/>
        </w:rPr>
        <w:t xml:space="preserve">increasing educational attainment should not be an end in and of itself. Doing so is unlikely to yield economic benefits </w:t>
      </w:r>
      <w:r w:rsidRPr="009B0387">
        <w:rPr>
          <w:b/>
          <w:u w:val="single"/>
        </w:rPr>
        <w:t>absent reforms to K-12 schooling</w:t>
      </w:r>
      <w:r w:rsidRPr="009B0387">
        <w:rPr>
          <w:u w:val="single"/>
        </w:rPr>
        <w:t xml:space="preserve"> that ensure that a growing number of students are equipped for the rigors of postsecondary work</w:t>
      </w:r>
      <w:r>
        <w:t>.</w:t>
      </w:r>
    </w:p>
    <w:p w14:paraId="7690EDAA" w14:textId="2304B6CF" w:rsidR="007C7E79" w:rsidRPr="007C7E79" w:rsidRDefault="007C7E79" w:rsidP="007C7E79">
      <w:pPr>
        <w:pStyle w:val="Heading3"/>
      </w:pPr>
      <w:r>
        <w:t xml:space="preserve">2nc </w:t>
      </w:r>
      <w:r w:rsidR="00371367">
        <w:t xml:space="preserve">education </w:t>
      </w:r>
      <w:r>
        <w:t xml:space="preserve">solves competitiveness/leadership </w:t>
      </w:r>
    </w:p>
    <w:p w14:paraId="40248107" w14:textId="77777777" w:rsidR="007C7E79" w:rsidRDefault="007C7E79" w:rsidP="007C7E79">
      <w:pPr>
        <w:pStyle w:val="Heading4"/>
      </w:pPr>
      <w:r>
        <w:t>Educational competitiveness fosters US leadership and international collaboration – key to solving international threats</w:t>
      </w:r>
    </w:p>
    <w:p w14:paraId="5376CFE5" w14:textId="77777777" w:rsidR="007C7E79" w:rsidRPr="00415C96" w:rsidRDefault="007C7E79" w:rsidP="007C7E79">
      <w:r>
        <w:rPr>
          <w:b/>
        </w:rPr>
        <w:t xml:space="preserve">Duncan 10 </w:t>
      </w:r>
      <w:r>
        <w:t>Arne Duncan, secretary of education, Back to School: Enhancing U.S. Education and Competitiveness Source: Foreign Affairs, Vol. 89, No. 6, The World Ahead (November/December 2010), pp. 65-74 Published by: Council on Foreign Relations https://www.jstor.org/stable/pdf/20788717.pdf</w:t>
      </w:r>
    </w:p>
    <w:p w14:paraId="101262AE" w14:textId="77777777" w:rsidR="007C7E79" w:rsidRDefault="007C7E79" w:rsidP="007C7E79">
      <w:r>
        <w:t xml:space="preserve"> That anecdote usually makes Americans chuckle</w:t>
      </w:r>
      <w:proofErr w:type="gramStart"/>
      <w:r>
        <w:t>?and</w:t>
      </w:r>
      <w:proofErr w:type="gramEnd"/>
      <w:r>
        <w:t xml:space="preserve"> wince. It highlights how </w:t>
      </w:r>
      <w:r w:rsidRPr="00C944BD">
        <w:rPr>
          <w:u w:val="single"/>
        </w:rPr>
        <w:t xml:space="preserve">U.S. students are falling behind their peers in advanced nations in the </w:t>
      </w:r>
      <w:r w:rsidRPr="00C944BD">
        <w:rPr>
          <w:b/>
          <w:u w:val="single"/>
        </w:rPr>
        <w:t>global race for economic competitiveness</w:t>
      </w:r>
      <w:r>
        <w:t xml:space="preserve">. Most South Korean parents, even the poorest, insist that their children learn English starting in elementary school. As a result, South Korea has had to bring in thousands of foreign-language teachers. I wish the United States shared South Koreas chal lenge. </w:t>
      </w:r>
      <w:r w:rsidRPr="00C944BD">
        <w:rPr>
          <w:u w:val="single"/>
        </w:rPr>
        <w:t>Americans have good reason to be concerned: young adults in eight other nations</w:t>
      </w:r>
      <w:r>
        <w:t xml:space="preserve">, including South Korea, </w:t>
      </w:r>
      <w:r w:rsidRPr="00C944BD">
        <w:rPr>
          <w:u w:val="single"/>
        </w:rPr>
        <w:t>are more likely to have college degrees than those in the United States</w:t>
      </w:r>
      <w:r>
        <w:t>.</w:t>
      </w:r>
    </w:p>
    <w:p w14:paraId="2C606290" w14:textId="77777777" w:rsidR="007C7E79" w:rsidRPr="00C944BD" w:rsidRDefault="007C7E79" w:rsidP="007C7E79">
      <w:pPr>
        <w:rPr>
          <w:u w:val="single"/>
        </w:rPr>
      </w:pPr>
      <w:r>
        <w:t xml:space="preserve">Yet the relationship between education and international competitiveness is a subject rife with myth and misunderstanding. There is a paradox at the heart of the United States' efforts to bolster international competitiveness: </w:t>
      </w:r>
      <w:r w:rsidRPr="00C944BD">
        <w:rPr>
          <w:u w:val="single"/>
        </w:rPr>
        <w:t xml:space="preserve">to succeed in todays knowledge economy, the United States will have to become both </w:t>
      </w:r>
      <w:r w:rsidRPr="00C944BD">
        <w:rPr>
          <w:b/>
          <w:u w:val="single"/>
        </w:rPr>
        <w:t>more economically competitive and more collaborative</w:t>
      </w:r>
      <w:r>
        <w:t xml:space="preserve">. For too long, </w:t>
      </w:r>
      <w:r w:rsidRPr="00C944BD">
        <w:t>policymakers</w:t>
      </w:r>
      <w:r>
        <w:t xml:space="preserve">, lawmakers, and voters have treated competitiveness as a zero-sum game, in which another nations gain is necessarily the United States' loss. In fact, </w:t>
      </w:r>
      <w:r w:rsidRPr="00C944BD">
        <w:rPr>
          <w:u w:val="single"/>
        </w:rPr>
        <w:t>enhancing educational achievement and economic viability</w:t>
      </w:r>
      <w:proofErr w:type="gramStart"/>
      <w:r w:rsidRPr="00C944BD">
        <w:rPr>
          <w:u w:val="single"/>
        </w:rPr>
        <w:t>?at</w:t>
      </w:r>
      <w:proofErr w:type="gramEnd"/>
      <w:r w:rsidRPr="00C944BD">
        <w:rPr>
          <w:u w:val="single"/>
        </w:rPr>
        <w:t xml:space="preserve"> home and abroad?is more a </w:t>
      </w:r>
      <w:r w:rsidRPr="00C944BD">
        <w:rPr>
          <w:b/>
          <w:u w:val="single"/>
        </w:rPr>
        <w:t>win-win game</w:t>
      </w:r>
      <w:r w:rsidRPr="00C944BD">
        <w:rPr>
          <w:u w:val="single"/>
        </w:rPr>
        <w:t xml:space="preserve">, one with </w:t>
      </w:r>
      <w:r w:rsidRPr="00C944BD">
        <w:rPr>
          <w:b/>
          <w:u w:val="single"/>
        </w:rPr>
        <w:t>enormous benefits for the world and for the United States</w:t>
      </w:r>
      <w:r w:rsidRPr="00C944BD">
        <w:rPr>
          <w:u w:val="single"/>
        </w:rPr>
        <w:t>.</w:t>
      </w:r>
    </w:p>
    <w:p w14:paraId="08B1EE61" w14:textId="77777777" w:rsidR="007C7E79" w:rsidRDefault="007C7E79" w:rsidP="007C7E79">
      <w:r>
        <w:t xml:space="preserve"> MUTUAL ASSURED PROGRESSION</w:t>
      </w:r>
    </w:p>
    <w:p w14:paraId="2D12BE54" w14:textId="77777777" w:rsidR="007C7E79" w:rsidRDefault="007C7E79" w:rsidP="007C7E79">
      <w:r>
        <w:t xml:space="preserve"> The belief that another country's gain in economic competitiveness is the United States' loss is a remnant of the Cold War mentality, a protectionist ethic, according to which prosperity depends on a state s ability to preserve a finite amount of goods and human capital. As former U.S. Secretary of Education Richard Riley put it, "For much of the last 50 years, international education was often defined by Cold War imperatives." Rival nations' education programs were often seen more as national tools for winning hearts and minds than as mutually beneficial engines for economic growth and democracy.</w:t>
      </w:r>
    </w:p>
    <w:p w14:paraId="431C741B" w14:textId="77777777" w:rsidR="007C7E79" w:rsidRDefault="007C7E79" w:rsidP="007C7E79">
      <w:r>
        <w:t xml:space="preserve"> In the last decade, </w:t>
      </w:r>
      <w:r w:rsidRPr="002833F0">
        <w:rPr>
          <w:u w:val="single"/>
        </w:rPr>
        <w:t>international com petition in higher education and the job market has grown dramatically because</w:t>
      </w:r>
      <w:r>
        <w:t xml:space="preserve">, as the New York Times columnist Thomas Friedman would say, </w:t>
      </w:r>
      <w:r w:rsidRPr="002833F0">
        <w:rPr>
          <w:u w:val="single"/>
        </w:rPr>
        <w:t xml:space="preserve">the world has "flattened": companies can now digitize, automate, and outsource work to the </w:t>
      </w:r>
      <w:r w:rsidRPr="002833F0">
        <w:rPr>
          <w:b/>
          <w:u w:val="single"/>
        </w:rPr>
        <w:t>most competitive</w:t>
      </w:r>
      <w:r w:rsidRPr="002833F0">
        <w:rPr>
          <w:u w:val="single"/>
        </w:rPr>
        <w:t xml:space="preserve"> individuals, companies, and countries</w:t>
      </w:r>
      <w:r>
        <w:t>.</w:t>
      </w:r>
    </w:p>
    <w:p w14:paraId="359F169C" w14:textId="77777777" w:rsidR="007C7E79" w:rsidRDefault="007C7E79" w:rsidP="007C7E79">
      <w:r>
        <w:t xml:space="preserve"> The information age has wrought ubiquitous and irreversible changes. In 2008, the Commission on Growth and Development reported that since 1950, 13 economies around the world had grown at unprecedented average annual rates of seven percent or more for 25 years or longer</w:t>
      </w:r>
      <w:proofErr w:type="gramStart"/>
      <w:r>
        <w:t>?a</w:t>
      </w:r>
      <w:proofErr w:type="gramEnd"/>
      <w:r>
        <w:t xml:space="preserve"> feat made possible, the com mission argued, "only because the world economy is now more open and integrated."</w:t>
      </w:r>
    </w:p>
    <w:p w14:paraId="3333409B" w14:textId="77777777" w:rsidR="007C7E79" w:rsidRDefault="007C7E79" w:rsidP="007C7E79">
      <w:r>
        <w:t xml:space="preserve"> In practical terms, </w:t>
      </w:r>
      <w:r w:rsidRPr="002833F0">
        <w:rPr>
          <w:b/>
          <w:u w:val="single"/>
        </w:rPr>
        <w:t>globalization means that U.S. students will have to compete throughout their careers</w:t>
      </w:r>
      <w:r w:rsidRPr="002833F0">
        <w:rPr>
          <w:u w:val="single"/>
        </w:rPr>
        <w:t xml:space="preserve"> with their peers in Canada, China, India, European countries, and other rapidly developing states</w:t>
      </w:r>
      <w:r>
        <w:t>. As President Obama has warned, "</w:t>
      </w:r>
      <w:r w:rsidRPr="002833F0">
        <w:rPr>
          <w:b/>
          <w:u w:val="single"/>
        </w:rPr>
        <w:t>The nation that out-educates us today is going to out-compete us tomorrow</w:t>
      </w:r>
      <w:r>
        <w:t xml:space="preserve">." And </w:t>
      </w:r>
      <w:r w:rsidRPr="002833F0">
        <w:rPr>
          <w:u w:val="single"/>
        </w:rPr>
        <w:t>students in other countries are already catching up with or surpassing U.S. students</w:t>
      </w:r>
      <w:r>
        <w:t>, especially in the critical stem fields: science, tech nology, engineering, and mathematics. This year, according to a study from the National Bureau of Economic Research, China will award more Ph.D.'s in engineering and the sciences than any other country in the world, including the United States, the current titleholder.</w:t>
      </w:r>
    </w:p>
    <w:p w14:paraId="50423D4B" w14:textId="77777777" w:rsidR="007C7E79" w:rsidRDefault="007C7E79" w:rsidP="007C7E79">
      <w:r>
        <w:t xml:space="preserve"> At the same time, international </w:t>
      </w:r>
      <w:r w:rsidRPr="002833F0">
        <w:rPr>
          <w:b/>
          <w:u w:val="single"/>
        </w:rPr>
        <w:t>competition has increased international collaboration</w:t>
      </w:r>
      <w:r>
        <w:t xml:space="preserve">. In the new knowledge economy, </w:t>
      </w:r>
      <w:r w:rsidRPr="002833F0">
        <w:rPr>
          <w:u w:val="single"/>
        </w:rPr>
        <w:t>education is a public good unconstrained by national boundaries. The U.S. economy</w:t>
      </w:r>
      <w:r>
        <w:t xml:space="preserve">, for example, </w:t>
      </w:r>
      <w:r w:rsidRPr="002833F0">
        <w:rPr>
          <w:u w:val="single"/>
        </w:rPr>
        <w:t>benefits</w:t>
      </w:r>
      <w:r>
        <w:t xml:space="preserve"> enormously </w:t>
      </w:r>
      <w:r w:rsidRPr="002833F0">
        <w:rPr>
          <w:u w:val="single"/>
        </w:rPr>
        <w:t>from</w:t>
      </w:r>
      <w:r>
        <w:t xml:space="preserve"> the inflow of </w:t>
      </w:r>
      <w:r w:rsidRPr="002833F0">
        <w:rPr>
          <w:u w:val="single"/>
        </w:rPr>
        <w:t>foreign products</w:t>
      </w:r>
      <w:r>
        <w:t xml:space="preserve"> and well-educated immigrants. Ben Wildavsky writes in The Great Brain Race that immigrants in the United States made up just 12 percent of the U.S. work force in 2000 but nearly 50 percent of the country's Ph.D.-holding scientists and engineers. From 1995 to 2005, moreover, immigrants started one-quarter of all engineering and technology companies in the United States, including half of those in Silicon Valley. One of Googles co-founders, Sergey Brin, for example, was born in Moscow and educated in the United States.</w:t>
      </w:r>
    </w:p>
    <w:p w14:paraId="18364EEC" w14:textId="77777777" w:rsidR="007C7E79" w:rsidRDefault="007C7E79" w:rsidP="007C7E79">
      <w:r>
        <w:t xml:space="preserve"> Even when products are manufactured overseas by foreign companies, U.S. entrepreneurs are well positioned to benefit through innovation. A 2007 study by the Sloan Foundation found that although Apple outsourced abroad the manufacturing of the parts that make up the 30-gigabyte video iPod, 55 per cent of the product s $299 retail price was captured by U.S. companies and workers. Most of the iPods value lies in its development and design. Apple s engineers in the United States were the ones who figured out how to combine the devices 451 parts into a prized commercial product.</w:t>
      </w:r>
    </w:p>
    <w:p w14:paraId="767E840E" w14:textId="77777777" w:rsidR="007C7E79" w:rsidRDefault="007C7E79" w:rsidP="007C7E79">
      <w:r>
        <w:t xml:space="preserve"> U.S. businesses benefit from the knowledge economy in other ways, too. The borderless nature of innovation, manufacturing, and research and devel opment has made national economies far more interdependent than in the past. Better-educated populations overseas mean greater markets abroad for U.S. goods: the millions of young adults in China and India who complete college will demand high-status imports, such as iPods, from the United States. Ultimately, the United States will not thrive unless progress is shared worldwide. As President Obama pointed out in his June 2009 speech in Cairo, "</w:t>
      </w:r>
      <w:r w:rsidRPr="002833F0">
        <w:t>Any world order that elevates one nation or group of people over another will inevitably fail</w:t>
      </w:r>
      <w:r>
        <w:t>."</w:t>
      </w:r>
    </w:p>
    <w:p w14:paraId="6E9D027F" w14:textId="77777777" w:rsidR="007C7E79" w:rsidRPr="002833F0" w:rsidRDefault="007C7E79" w:rsidP="007C7E79">
      <w:r>
        <w:t xml:space="preserve"> Not surprisingly, interdependence also comes with a slew of global challenges. </w:t>
      </w:r>
      <w:r w:rsidRPr="002833F0">
        <w:rPr>
          <w:b/>
          <w:u w:val="single"/>
        </w:rPr>
        <w:t>Reducing poverty and disease, developing sustainable sources of energy, controlling nuclear proliferation, fighting terrorism, curbing global warming and air pollution</w:t>
      </w:r>
      <w:r w:rsidRPr="002833F0">
        <w:rPr>
          <w:u w:val="single"/>
        </w:rPr>
        <w:t xml:space="preserve"> – the United States cannot meet any of these challenges without </w:t>
      </w:r>
      <w:r w:rsidRPr="002833F0">
        <w:rPr>
          <w:b/>
          <w:u w:val="single"/>
        </w:rPr>
        <w:t>collaborating</w:t>
      </w:r>
      <w:r w:rsidRPr="002833F0">
        <w:rPr>
          <w:u w:val="single"/>
        </w:rPr>
        <w:t xml:space="preserve"> with other countries. </w:t>
      </w:r>
      <w:r w:rsidRPr="002833F0">
        <w:rPr>
          <w:b/>
          <w:u w:val="single"/>
        </w:rPr>
        <w:t>These</w:t>
      </w:r>
      <w:r>
        <w:t xml:space="preserve"> partnerships </w:t>
      </w:r>
      <w:r w:rsidRPr="002833F0">
        <w:rPr>
          <w:b/>
          <w:u w:val="single"/>
        </w:rPr>
        <w:t xml:space="preserve">will require U.S. students </w:t>
      </w:r>
      <w:r w:rsidRPr="002833F0">
        <w:rPr>
          <w:u w:val="single"/>
        </w:rPr>
        <w:t>to develop better critical thinking, cross-cultural understanding, and language skills</w:t>
      </w:r>
      <w:r>
        <w:rPr>
          <w:u w:val="single"/>
        </w:rPr>
        <w:t>.</w:t>
      </w:r>
    </w:p>
    <w:p w14:paraId="3F81706C" w14:textId="77777777" w:rsidR="00371367" w:rsidRDefault="00371367" w:rsidP="00371367">
      <w:pPr>
        <w:pStyle w:val="Heading4"/>
      </w:pPr>
      <w:r>
        <w:t xml:space="preserve">Falling behind on education is destroying economic competitiveness </w:t>
      </w:r>
    </w:p>
    <w:p w14:paraId="63C2A990" w14:textId="77777777" w:rsidR="00371367" w:rsidRPr="00441041" w:rsidRDefault="00371367" w:rsidP="00371367">
      <w:r>
        <w:rPr>
          <w:b/>
        </w:rPr>
        <w:t xml:space="preserve">Associated Press 10 </w:t>
      </w:r>
      <w:r>
        <w:t>Christine Armario, updated 12/7/2010 7:17:03 PM ET http://www.nbcnews.com/id/40544897/ns/us_news-life/t/wake-up-call-us-students-trail-global-leaders/#</w:t>
      </w:r>
      <w:proofErr w:type="gramStart"/>
      <w:r>
        <w:t>.WRHYO9LytEY</w:t>
      </w:r>
      <w:proofErr w:type="gramEnd"/>
    </w:p>
    <w:p w14:paraId="3DEFDA58" w14:textId="77777777" w:rsidR="00371367" w:rsidRDefault="00371367" w:rsidP="00371367">
      <w:r w:rsidRPr="00806A83">
        <w:rPr>
          <w:u w:val="single"/>
        </w:rPr>
        <w:t>United States students are continuing to trail behind their peers in a pack of higher performing nations</w:t>
      </w:r>
      <w:r>
        <w:t>, according to results from a key international assessment.</w:t>
      </w:r>
    </w:p>
    <w:p w14:paraId="3598446D" w14:textId="77777777" w:rsidR="00371367" w:rsidRPr="00806A83" w:rsidRDefault="00371367" w:rsidP="00371367">
      <w:r w:rsidRPr="00806A83">
        <w:rPr>
          <w:u w:val="single"/>
        </w:rPr>
        <w:t>Scores from the 2009 Programme for International Student Assessment</w:t>
      </w:r>
      <w:r w:rsidRPr="00806A83">
        <w:t xml:space="preserve"> released Tuesday show 15-year-old students in the U.S. performing about average in reading and science, and below average in math. Out of 34 countries, the U.S. ranked 14th in reading, 17th in science and 25th in math.</w:t>
      </w:r>
    </w:p>
    <w:p w14:paraId="2D85D700" w14:textId="77777777" w:rsidR="00371367" w:rsidRPr="00806A83" w:rsidRDefault="00371367" w:rsidP="00371367">
      <w:pPr>
        <w:rPr>
          <w:u w:val="single"/>
        </w:rPr>
      </w:pPr>
      <w:r>
        <w:t xml:space="preserve">Those scores </w:t>
      </w:r>
      <w:r w:rsidRPr="00806A83">
        <w:rPr>
          <w:u w:val="single"/>
        </w:rPr>
        <w:t>are</w:t>
      </w:r>
      <w:r>
        <w:t xml:space="preserve"> all higher than those from 2003 and 2006, but </w:t>
      </w:r>
      <w:r w:rsidRPr="00806A83">
        <w:rPr>
          <w:b/>
          <w:u w:val="single"/>
        </w:rPr>
        <w:t xml:space="preserve">far behind </w:t>
      </w:r>
      <w:r w:rsidRPr="00806A83">
        <w:rPr>
          <w:u w:val="single"/>
        </w:rPr>
        <w:t>the highest scoring countries, including South Korea, Finland and Singapore, Hong Kong and Shanghai in China and Canada.</w:t>
      </w:r>
    </w:p>
    <w:p w14:paraId="0295E6D5" w14:textId="77777777" w:rsidR="00371367" w:rsidRDefault="00371367" w:rsidP="00371367">
      <w:r>
        <w:t xml:space="preserve">'Brutal truth' </w:t>
      </w:r>
    </w:p>
    <w:p w14:paraId="4BC525F6" w14:textId="77777777" w:rsidR="00371367" w:rsidRDefault="00371367" w:rsidP="00371367">
      <w:r>
        <w:t>"</w:t>
      </w:r>
      <w:r w:rsidRPr="00806A83">
        <w:rPr>
          <w:b/>
          <w:u w:val="single"/>
        </w:rPr>
        <w:t>This is an absolute wake-up call for America,</w:t>
      </w:r>
      <w:r>
        <w:t xml:space="preserve">" U.S. </w:t>
      </w:r>
      <w:r w:rsidRPr="00806A83">
        <w:rPr>
          <w:u w:val="single"/>
        </w:rPr>
        <w:t>Education Secretary</w:t>
      </w:r>
      <w:r>
        <w:t xml:space="preserve"> Arne </w:t>
      </w:r>
      <w:r w:rsidRPr="00806A83">
        <w:rPr>
          <w:u w:val="single"/>
        </w:rPr>
        <w:t>Duncan said</w:t>
      </w:r>
      <w:r>
        <w:t xml:space="preserve"> in an interview with The Associated Press. "The results are extraordinarily challenging to us and we have to deal with the brutal truth. We have to get much more serious about investing in education."</w:t>
      </w:r>
    </w:p>
    <w:p w14:paraId="654E2B21" w14:textId="77777777" w:rsidR="00371367" w:rsidRDefault="00371367" w:rsidP="00371367">
      <w:r w:rsidRPr="00806A83">
        <w:rPr>
          <w:u w:val="single"/>
        </w:rPr>
        <w:t xml:space="preserve">The PISA exam is one of a handful of tests that compare educational levels across nations, and is considered to be the </w:t>
      </w:r>
      <w:r w:rsidRPr="00806A83">
        <w:rPr>
          <w:b/>
          <w:u w:val="single"/>
        </w:rPr>
        <w:t>most comprehensive</w:t>
      </w:r>
      <w:r>
        <w:t>. The test focuses on how well students are able to apply their knowledge in math, reading and science to real-life situations. Some 470,000 students took the test in 2009 in 65 countries and educational systems, from poor, underdeveloped nations to the most wealthy.</w:t>
      </w:r>
    </w:p>
    <w:p w14:paraId="02D97CE4" w14:textId="77777777" w:rsidR="00371367" w:rsidRDefault="00371367" w:rsidP="00371367">
      <w:r w:rsidRPr="00806A83">
        <w:rPr>
          <w:u w:val="single"/>
        </w:rPr>
        <w:t xml:space="preserve">Student performance on international assessments is considered especially relevant as today's high school graduates </w:t>
      </w:r>
      <w:r w:rsidRPr="00806A83">
        <w:rPr>
          <w:b/>
          <w:u w:val="single"/>
        </w:rPr>
        <w:t>enter a global job market</w:t>
      </w:r>
      <w:r>
        <w:t>, where highly skilled workers are in increasing demand.</w:t>
      </w:r>
    </w:p>
    <w:p w14:paraId="6C98D984" w14:textId="77777777" w:rsidR="00371367" w:rsidRDefault="00371367" w:rsidP="00371367">
      <w:r w:rsidRPr="00806A83">
        <w:rPr>
          <w:u w:val="single"/>
        </w:rPr>
        <w:t>The United States' mediocre scores</w:t>
      </w:r>
      <w:r>
        <w:t xml:space="preserve"> on the PISA exam </w:t>
      </w:r>
      <w:r w:rsidRPr="00806A83">
        <w:rPr>
          <w:u w:val="single"/>
        </w:rPr>
        <w:t>have repeatedly been highlighted</w:t>
      </w:r>
      <w:r>
        <w:t xml:space="preserve"> by the Obama administration and others pushing for education reform. A number of countries have made significant improvements in recent years, while the U.S. has made only incremental advancements.</w:t>
      </w:r>
    </w:p>
    <w:p w14:paraId="3EDDA0FB" w14:textId="77777777" w:rsidR="00371367" w:rsidRDefault="00371367" w:rsidP="00371367">
      <w:r>
        <w:t xml:space="preserve">Grim figures </w:t>
      </w:r>
    </w:p>
    <w:p w14:paraId="577589AF" w14:textId="77777777" w:rsidR="00371367" w:rsidRDefault="00371367" w:rsidP="00371367">
      <w:r>
        <w:t>Between 1995 and 2008, for example, the United States slipped from ranking second in college graduation rates to 13th, according to the Organisation for Economic Co-operation and Development, the Paris-based organization that develops and administers the PISA exam. Of 34 OECD countries, only 8 have a lower high school graduation rate.</w:t>
      </w:r>
    </w:p>
    <w:p w14:paraId="532FE9DF" w14:textId="77777777" w:rsidR="00371367" w:rsidRDefault="00371367" w:rsidP="00371367">
      <w:r>
        <w:t>Responding to the grim figures, President Barack Obama has set a goal for the U.S. to have the highest proportion of students graduating from college in 2020.</w:t>
      </w:r>
    </w:p>
    <w:p w14:paraId="702BEE0B" w14:textId="77777777" w:rsidR="00371367" w:rsidRDefault="00371367" w:rsidP="00371367">
      <w:r>
        <w:t>"</w:t>
      </w:r>
      <w:r w:rsidRPr="00806A83">
        <w:rPr>
          <w:u w:val="single"/>
        </w:rPr>
        <w:t xml:space="preserve">We live in a globally competitive knowledge based economy, and our children today are at a </w:t>
      </w:r>
      <w:r w:rsidRPr="00806A83">
        <w:rPr>
          <w:b/>
          <w:u w:val="single"/>
        </w:rPr>
        <w:t>competitive disadvantage</w:t>
      </w:r>
      <w:r>
        <w:t xml:space="preserve"> with children from other countries," Duncan said. "That is absolutely unfair to our children and </w:t>
      </w:r>
      <w:r w:rsidRPr="00806A83">
        <w:rPr>
          <w:u w:val="single"/>
        </w:rPr>
        <w:t xml:space="preserve">that puts our country's </w:t>
      </w:r>
      <w:r w:rsidRPr="00806A83">
        <w:rPr>
          <w:b/>
          <w:u w:val="single"/>
        </w:rPr>
        <w:t>long term economic prosperity absolutely at risk</w:t>
      </w:r>
      <w:r>
        <w:t>."</w:t>
      </w:r>
    </w:p>
    <w:p w14:paraId="60581AA0" w14:textId="77777777" w:rsidR="00371367" w:rsidRDefault="00371367" w:rsidP="00371367">
      <w:r>
        <w:t xml:space="preserve">The impact of improving math, reading and science scores could be radical: A recent OECD study with Stanford University projected that </w:t>
      </w:r>
      <w:r w:rsidRPr="00806A83">
        <w:rPr>
          <w:u w:val="single"/>
        </w:rPr>
        <w:t xml:space="preserve">if the U.S. boosted its average PISA scores by 25 points over the next 20 years, there would be a </w:t>
      </w:r>
      <w:r w:rsidRPr="00806A83">
        <w:rPr>
          <w:b/>
          <w:u w:val="single"/>
        </w:rPr>
        <w:t>gain of $41 trillion in the U.S. economy</w:t>
      </w:r>
      <w:r w:rsidRPr="00806A83">
        <w:rPr>
          <w:u w:val="single"/>
        </w:rPr>
        <w:t xml:space="preserve"> over the lifetime of the generation born in 2010</w:t>
      </w:r>
      <w:r>
        <w:t>.</w:t>
      </w:r>
    </w:p>
    <w:p w14:paraId="2F024511" w14:textId="77777777" w:rsidR="00371367" w:rsidRDefault="00371367" w:rsidP="00371367">
      <w:r>
        <w:t>Most popular</w:t>
      </w:r>
    </w:p>
    <w:p w14:paraId="052067F5" w14:textId="77777777" w:rsidR="00371367" w:rsidRDefault="00371367" w:rsidP="00371367">
      <w:r>
        <w:t>The 2009 exam had an extra focus on reading, and looked at how factors such as family background, equity of resources, and governance influence educational outcomes.</w:t>
      </w:r>
    </w:p>
    <w:p w14:paraId="4740E01F" w14:textId="77777777" w:rsidR="00371367" w:rsidRDefault="00371367" w:rsidP="00371367">
      <w:r>
        <w:t>The top performers in reading were South Korea, Finland, Hong Kong and Shanghai in China, Singapore, Canada, New Zealand, Japan and Australia.</w:t>
      </w:r>
    </w:p>
    <w:p w14:paraId="1EE2CEFE" w14:textId="77777777" w:rsidR="00371367" w:rsidRDefault="00371367" w:rsidP="00371367">
      <w:r w:rsidRPr="00806A83">
        <w:rPr>
          <w:u w:val="single"/>
        </w:rPr>
        <w:t xml:space="preserve">The gap between the highest performing countries and the United States is </w:t>
      </w:r>
      <w:r w:rsidRPr="00806A83">
        <w:rPr>
          <w:b/>
          <w:u w:val="single"/>
        </w:rPr>
        <w:t>stark</w:t>
      </w:r>
      <w:r>
        <w:t xml:space="preserve"> — students in Shanghai, for example, had an average score of 556 points in reading, 56 points higher than the 500-point average reached by United States students. Shanghai students also posted the highest score in math, with an average of 600 points, 113 points higher than the 487 point U.S. average.</w:t>
      </w:r>
    </w:p>
    <w:p w14:paraId="7E2BB5EB" w14:textId="77777777" w:rsidR="00371367" w:rsidRDefault="00371367" w:rsidP="00371367">
      <w:r>
        <w:t>OECD Secretary-General Angel Gurria cited ongoing evaluations, an emphasis on the importance of education, and a curriculum that is relevant to everyday life as reasons for the Chinese success.</w:t>
      </w:r>
    </w:p>
    <w:p w14:paraId="6DEEFBCB" w14:textId="77777777" w:rsidR="00371367" w:rsidRDefault="00371367" w:rsidP="00371367">
      <w:r>
        <w:t>"They don't only produce children who know the matters by heart," Gurria said. "</w:t>
      </w:r>
      <w:r w:rsidRPr="00806A83">
        <w:rPr>
          <w:u w:val="single"/>
        </w:rPr>
        <w:t>They're educated to understand and face the challenges of real life</w:t>
      </w:r>
      <w:r>
        <w:t>."</w:t>
      </w:r>
    </w:p>
    <w:p w14:paraId="043E8BAB" w14:textId="77777777" w:rsidR="00371367" w:rsidRDefault="00371367" w:rsidP="00371367">
      <w:r>
        <w:t>He noted that the Chinese scores were strong in all three subject areas.</w:t>
      </w:r>
    </w:p>
    <w:p w14:paraId="555F3296" w14:textId="5D951AD7" w:rsidR="007C7E79" w:rsidRPr="007C7E79" w:rsidRDefault="00371367" w:rsidP="007C7E79">
      <w:r>
        <w:t>"</w:t>
      </w:r>
      <w:r w:rsidRPr="00806A83">
        <w:rPr>
          <w:u w:val="single"/>
        </w:rPr>
        <w:t xml:space="preserve">That speaks about who is going to be </w:t>
      </w:r>
      <w:r w:rsidRPr="00806A83">
        <w:rPr>
          <w:b/>
          <w:u w:val="single"/>
        </w:rPr>
        <w:t>leading tomorrow</w:t>
      </w:r>
      <w:r>
        <w:t>," Gurria said.</w:t>
      </w:r>
    </w:p>
    <w:p w14:paraId="70718600" w14:textId="5D11383E" w:rsidR="00CD00A8" w:rsidRDefault="00240C07" w:rsidP="00BA104B">
      <w:pPr>
        <w:pStyle w:val="Heading2"/>
      </w:pPr>
      <w:r>
        <w:t xml:space="preserve">opop counterplan/disad </w:t>
      </w:r>
    </w:p>
    <w:p w14:paraId="71C1C987" w14:textId="6A8CF85C" w:rsidR="00CD00A8" w:rsidRDefault="00CD00A8" w:rsidP="00CD00A8">
      <w:pPr>
        <w:pStyle w:val="Heading3"/>
      </w:pPr>
      <w:r>
        <w:t>1nc</w:t>
      </w:r>
    </w:p>
    <w:p w14:paraId="3D20E0A7" w14:textId="050E7DB4" w:rsidR="00CD00A8" w:rsidRDefault="00CD00A8" w:rsidP="00CD00A8">
      <w:pPr>
        <w:pStyle w:val="Heading4"/>
      </w:pPr>
      <w:r>
        <w:t xml:space="preserve">The United States federal government should: </w:t>
      </w:r>
    </w:p>
    <w:p w14:paraId="5275908B" w14:textId="2EC6F884" w:rsidR="00CD00A8" w:rsidRDefault="00CD00A8" w:rsidP="00CD00A8">
      <w:pPr>
        <w:pStyle w:val="Heading4"/>
        <w:numPr>
          <w:ilvl w:val="0"/>
          <w:numId w:val="15"/>
        </w:numPr>
      </w:pPr>
      <w:r>
        <w:t>increase its enforcement of anti-immigration laws</w:t>
      </w:r>
    </w:p>
    <w:p w14:paraId="17F90DED" w14:textId="04FD5980" w:rsidR="00CD00A8" w:rsidRDefault="00CD00A8" w:rsidP="00CD00A8">
      <w:pPr>
        <w:pStyle w:val="Heading4"/>
        <w:numPr>
          <w:ilvl w:val="0"/>
          <w:numId w:val="15"/>
        </w:numPr>
      </w:pPr>
      <w:r>
        <w:t>establish a zero-net immigration policy, accept no more immigrants to the United States than there were emigrants from the United States in the previous year</w:t>
      </w:r>
    </w:p>
    <w:p w14:paraId="0F4E8BC9" w14:textId="246E054A" w:rsidR="00CD00A8" w:rsidRDefault="00CD00A8" w:rsidP="00CD00A8">
      <w:pPr>
        <w:pStyle w:val="Heading4"/>
        <w:numPr>
          <w:ilvl w:val="0"/>
          <w:numId w:val="15"/>
        </w:numPr>
      </w:pPr>
      <w:r>
        <w:t xml:space="preserve">ensure that all prospective parents have access to information and services necessary for family planning </w:t>
      </w:r>
    </w:p>
    <w:p w14:paraId="2BCDB61C" w14:textId="77777777" w:rsidR="00CD00A8" w:rsidRPr="00CD00A8" w:rsidRDefault="00CD00A8" w:rsidP="00CD00A8"/>
    <w:p w14:paraId="233B9B19" w14:textId="026F677D" w:rsidR="00CD00A8" w:rsidRDefault="00CD00A8" w:rsidP="00CD00A8">
      <w:pPr>
        <w:pStyle w:val="Heading4"/>
      </w:pPr>
      <w:r>
        <w:t xml:space="preserve">The counterplan prevents overpopulation – the plan and permutation cause massive population booms and destroy </w:t>
      </w:r>
      <w:r w:rsidR="00040249">
        <w:t xml:space="preserve">the environment </w:t>
      </w:r>
      <w:r>
        <w:t xml:space="preserve"> </w:t>
      </w:r>
    </w:p>
    <w:p w14:paraId="19B1C807" w14:textId="32E90DBA" w:rsidR="007345D8" w:rsidRPr="007345D8" w:rsidRDefault="007345D8" w:rsidP="007345D8">
      <w:r>
        <w:rPr>
          <w:b/>
        </w:rPr>
        <w:t xml:space="preserve">FAIR 09 </w:t>
      </w:r>
      <w:r>
        <w:t>FAIR, the Federation for American Immigration Reform. The United States Is Already Overpopulated September 2009 https://fairus.org/issue/population-environment/united-states-already-overpopulated</w:t>
      </w:r>
    </w:p>
    <w:p w14:paraId="52590F08" w14:textId="77777777" w:rsidR="00CD00A8" w:rsidRDefault="00CD00A8" w:rsidP="00CD00A8">
      <w:r>
        <w:t>Immigration-Stimulated Population Growth</w:t>
      </w:r>
    </w:p>
    <w:p w14:paraId="16E0D7A0" w14:textId="77777777" w:rsidR="00CD00A8" w:rsidRDefault="00CD00A8" w:rsidP="00CD00A8">
      <w:r w:rsidRPr="00907A05">
        <w:rPr>
          <w:rStyle w:val="StyleUnderline"/>
          <w:highlight w:val="cyan"/>
        </w:rPr>
        <w:t>The</w:t>
      </w:r>
      <w:r w:rsidRPr="00CD00A8">
        <w:rPr>
          <w:rStyle w:val="StyleUnderline"/>
        </w:rPr>
        <w:t xml:space="preserve"> predominant </w:t>
      </w:r>
      <w:r w:rsidRPr="00907A05">
        <w:rPr>
          <w:rStyle w:val="StyleUnderline"/>
          <w:highlight w:val="cyan"/>
        </w:rPr>
        <w:t>role of immigration in causing</w:t>
      </w:r>
      <w:r w:rsidRPr="00CD00A8">
        <w:rPr>
          <w:rStyle w:val="StyleUnderline"/>
        </w:rPr>
        <w:t xml:space="preserve"> U.S. </w:t>
      </w:r>
      <w:r w:rsidRPr="00907A05">
        <w:rPr>
          <w:rStyle w:val="StyleUnderline"/>
          <w:highlight w:val="cyan"/>
        </w:rPr>
        <w:t>population growth means</w:t>
      </w:r>
      <w:r w:rsidRPr="00CD00A8">
        <w:rPr>
          <w:rStyle w:val="StyleUnderline"/>
        </w:rPr>
        <w:t xml:space="preserve"> that </w:t>
      </w:r>
      <w:r w:rsidRPr="00907A05">
        <w:rPr>
          <w:rStyle w:val="StyleUnderline"/>
          <w:b/>
          <w:highlight w:val="cyan"/>
        </w:rPr>
        <w:t>Congress can</w:t>
      </w:r>
      <w:r>
        <w:t xml:space="preserve"> effectively </w:t>
      </w:r>
      <w:r w:rsidRPr="00907A05">
        <w:rPr>
          <w:rStyle w:val="StyleUnderline"/>
          <w:b/>
          <w:highlight w:val="cyan"/>
        </w:rPr>
        <w:t>stabilize the population through a change</w:t>
      </w:r>
      <w:r w:rsidRPr="00CD00A8">
        <w:rPr>
          <w:rStyle w:val="StyleUnderline"/>
          <w:b/>
        </w:rPr>
        <w:t xml:space="preserve"> </w:t>
      </w:r>
      <w:r w:rsidRPr="00907A05">
        <w:rPr>
          <w:rStyle w:val="StyleUnderline"/>
          <w:b/>
          <w:highlight w:val="cyan"/>
        </w:rPr>
        <w:t>in immigration policy</w:t>
      </w:r>
      <w:r w:rsidRPr="00CD00A8">
        <w:rPr>
          <w:rStyle w:val="StyleUnderline"/>
        </w:rPr>
        <w:t xml:space="preserve">. </w:t>
      </w:r>
      <w:r w:rsidRPr="00907A05">
        <w:rPr>
          <w:rStyle w:val="StyleUnderline"/>
          <w:highlight w:val="cyan"/>
        </w:rPr>
        <w:t>Unsustainable growth stems from</w:t>
      </w:r>
      <w:r>
        <w:t xml:space="preserve"> two policy decisions in Washington — </w:t>
      </w:r>
      <w:r w:rsidRPr="00CD00A8">
        <w:rPr>
          <w:rStyle w:val="StyleUnderline"/>
        </w:rPr>
        <w:t xml:space="preserve">the </w:t>
      </w:r>
      <w:r w:rsidRPr="00907A05">
        <w:rPr>
          <w:rStyle w:val="StyleUnderline"/>
          <w:highlight w:val="cyan"/>
        </w:rPr>
        <w:t>increase in immigration quotas</w:t>
      </w:r>
      <w:r>
        <w:t xml:space="preserve"> to record levels since 1965 </w:t>
      </w:r>
      <w:r w:rsidRPr="00907A05">
        <w:rPr>
          <w:rStyle w:val="StyleUnderline"/>
          <w:highlight w:val="cyan"/>
        </w:rPr>
        <w:t>and</w:t>
      </w:r>
      <w:r w:rsidRPr="00CD00A8">
        <w:rPr>
          <w:rStyle w:val="StyleUnderline"/>
        </w:rPr>
        <w:t xml:space="preserve"> the </w:t>
      </w:r>
      <w:r w:rsidRPr="00907A05">
        <w:rPr>
          <w:rStyle w:val="StyleUnderline"/>
          <w:highlight w:val="cyan"/>
        </w:rPr>
        <w:t>ineffective enforcement of laws designed to deter illegal immigration</w:t>
      </w:r>
      <w:r>
        <w:t xml:space="preserve">. The U.S. accepts far more legal immigrants as a percent of our population than do the nations of Europe. </w:t>
      </w:r>
      <w:r w:rsidRPr="00CD00A8">
        <w:rPr>
          <w:rStyle w:val="StyleUnderline"/>
        </w:rPr>
        <w:t xml:space="preserve">As a result, </w:t>
      </w:r>
      <w:r w:rsidRPr="00907A05">
        <w:rPr>
          <w:rStyle w:val="StyleUnderline"/>
          <w:b/>
          <w:highlight w:val="cyan"/>
        </w:rPr>
        <w:t>the U.S. population is booming</w:t>
      </w:r>
      <w:r>
        <w:t xml:space="preserve"> at about one percent per year, while Western Europe has reached stability.</w:t>
      </w:r>
    </w:p>
    <w:p w14:paraId="1E34CE32" w14:textId="25773DDC" w:rsidR="00CD00A8" w:rsidRDefault="00CD00A8" w:rsidP="00CD00A8">
      <w:r>
        <w:t xml:space="preserve">Recognizing that immigration was the dominant contributor to U.S. population growth, President </w:t>
      </w:r>
      <w:r w:rsidRPr="00907A05">
        <w:rPr>
          <w:rStyle w:val="StyleUnderline"/>
          <w:highlight w:val="cyan"/>
        </w:rPr>
        <w:t>Clinton’s Council</w:t>
      </w:r>
      <w:r>
        <w:t xml:space="preserve"> on Sustainable Development </w:t>
      </w:r>
      <w:r w:rsidRPr="00907A05">
        <w:rPr>
          <w:rStyle w:val="StyleUnderline"/>
          <w:highlight w:val="cyan"/>
        </w:rPr>
        <w:t>acknowledged</w:t>
      </w:r>
      <w:r>
        <w:t xml:space="preserve"> in 1996 that, </w:t>
      </w:r>
      <w:r w:rsidRPr="00907A05">
        <w:rPr>
          <w:rStyle w:val="StyleUnderline"/>
          <w:highlight w:val="cyan"/>
        </w:rPr>
        <w:t>“reducing current immigration levels is</w:t>
      </w:r>
      <w:r w:rsidRPr="00CD00A8">
        <w:rPr>
          <w:rStyle w:val="StyleUnderline"/>
        </w:rPr>
        <w:t xml:space="preserve"> a </w:t>
      </w:r>
      <w:r w:rsidRPr="00907A05">
        <w:rPr>
          <w:rStyle w:val="StyleUnderline"/>
          <w:highlight w:val="cyan"/>
        </w:rPr>
        <w:t>necessary</w:t>
      </w:r>
      <w:r w:rsidRPr="00CD00A8">
        <w:rPr>
          <w:rStyle w:val="StyleUnderline"/>
        </w:rPr>
        <w:t xml:space="preserve"> part of working </w:t>
      </w:r>
      <w:r w:rsidRPr="00907A05">
        <w:rPr>
          <w:rStyle w:val="StyleUnderline"/>
          <w:highlight w:val="cyan"/>
        </w:rPr>
        <w:t>toward sustainability in the</w:t>
      </w:r>
      <w:r w:rsidRPr="00CD00A8">
        <w:rPr>
          <w:rStyle w:val="StyleUnderline"/>
        </w:rPr>
        <w:t xml:space="preserve"> </w:t>
      </w:r>
      <w:r w:rsidRPr="00907A05">
        <w:rPr>
          <w:rStyle w:val="StyleUnderline"/>
          <w:highlight w:val="cyan"/>
        </w:rPr>
        <w:t>U</w:t>
      </w:r>
      <w:r w:rsidRPr="00CD00A8">
        <w:rPr>
          <w:rStyle w:val="StyleUnderline"/>
        </w:rPr>
        <w:t xml:space="preserve">nited </w:t>
      </w:r>
      <w:r w:rsidRPr="00907A05">
        <w:rPr>
          <w:rStyle w:val="StyleUnderline"/>
          <w:highlight w:val="cyan"/>
        </w:rPr>
        <w:t>S</w:t>
      </w:r>
      <w:r w:rsidRPr="00CD00A8">
        <w:rPr>
          <w:rStyle w:val="StyleUnderline"/>
        </w:rPr>
        <w:t>tates.”</w:t>
      </w:r>
      <w:r>
        <w:t xml:space="preserve"> Since then, immigration has reached never before seen levels and the U.S. population has grown by a 42 million. </w:t>
      </w:r>
    </w:p>
    <w:p w14:paraId="20767CFA" w14:textId="77777777" w:rsidR="00CD00A8" w:rsidRDefault="00CD00A8" w:rsidP="00CD00A8">
      <w:r w:rsidRPr="00907A05">
        <w:rPr>
          <w:rStyle w:val="StyleUnderline"/>
          <w:highlight w:val="cyan"/>
        </w:rPr>
        <w:t>A change in U.S. immigration policy would not mean turning our back on</w:t>
      </w:r>
      <w:r>
        <w:t xml:space="preserve"> cultural and ethnic </w:t>
      </w:r>
      <w:r w:rsidRPr="00907A05">
        <w:rPr>
          <w:rStyle w:val="StyleUnderline"/>
          <w:highlight w:val="cyan"/>
        </w:rPr>
        <w:t>diversity, but the number of immigrants</w:t>
      </w:r>
      <w:r w:rsidRPr="00CD00A8">
        <w:rPr>
          <w:rStyle w:val="StyleUnderline"/>
        </w:rPr>
        <w:t xml:space="preserve"> coming to the U.S. </w:t>
      </w:r>
      <w:r w:rsidRPr="00907A05">
        <w:rPr>
          <w:rStyle w:val="StyleUnderline"/>
          <w:highlight w:val="cyan"/>
        </w:rPr>
        <w:t>each year</w:t>
      </w:r>
      <w:r w:rsidRPr="00CD00A8">
        <w:rPr>
          <w:rStyle w:val="StyleUnderline"/>
        </w:rPr>
        <w:t xml:space="preserve"> </w:t>
      </w:r>
      <w:r w:rsidRPr="00907A05">
        <w:rPr>
          <w:rStyle w:val="StyleUnderline"/>
          <w:highlight w:val="cyan"/>
        </w:rPr>
        <w:t>must be reduced</w:t>
      </w:r>
      <w:r w:rsidRPr="00CD00A8">
        <w:rPr>
          <w:rStyle w:val="StyleUnderline"/>
        </w:rPr>
        <w:t xml:space="preserve"> in order </w:t>
      </w:r>
      <w:r w:rsidRPr="00907A05">
        <w:rPr>
          <w:rStyle w:val="StyleUnderline"/>
          <w:highlight w:val="cyan"/>
        </w:rPr>
        <w:t>to achieve population stability</w:t>
      </w:r>
      <w:r>
        <w:t xml:space="preserve">. Each year </w:t>
      </w:r>
      <w:r w:rsidRPr="00CD00A8">
        <w:rPr>
          <w:rStyle w:val="StyleUnderline"/>
        </w:rPr>
        <w:t>nearly 300,000 people emigrate from the U.S.</w:t>
      </w:r>
      <w:r>
        <w:t xml:space="preserve"> and become permanent residents in other countries. </w:t>
      </w:r>
      <w:r w:rsidRPr="00CD00A8">
        <w:rPr>
          <w:rStyle w:val="StyleUnderline"/>
        </w:rPr>
        <w:t xml:space="preserve">By </w:t>
      </w:r>
      <w:r w:rsidRPr="00907A05">
        <w:rPr>
          <w:rStyle w:val="StyleUnderline"/>
          <w:b/>
          <w:highlight w:val="cyan"/>
        </w:rPr>
        <w:t>bringing immigration and emigration</w:t>
      </w:r>
      <w:r w:rsidRPr="00907A05">
        <w:rPr>
          <w:rStyle w:val="StyleUnderline"/>
          <w:highlight w:val="cyan"/>
        </w:rPr>
        <w:t xml:space="preserve"> into balance</w:t>
      </w:r>
      <w:r w:rsidRPr="00CD00A8">
        <w:rPr>
          <w:rStyle w:val="StyleUnderline"/>
        </w:rPr>
        <w:t xml:space="preserve"> the nation </w:t>
      </w:r>
      <w:r w:rsidRPr="00907A05">
        <w:rPr>
          <w:rStyle w:val="StyleUnderline"/>
          <w:highlight w:val="cyan"/>
        </w:rPr>
        <w:t>can honor</w:t>
      </w:r>
      <w:r w:rsidRPr="00CD00A8">
        <w:rPr>
          <w:rStyle w:val="StyleUnderline"/>
        </w:rPr>
        <w:t xml:space="preserve"> its </w:t>
      </w:r>
      <w:r w:rsidRPr="00907A05">
        <w:rPr>
          <w:rStyle w:val="StyleUnderline"/>
          <w:highlight w:val="cyan"/>
        </w:rPr>
        <w:t xml:space="preserve">immigrant heritage while </w:t>
      </w:r>
      <w:r w:rsidRPr="00907A05">
        <w:rPr>
          <w:rStyle w:val="StyleUnderline"/>
          <w:b/>
          <w:highlight w:val="cyan"/>
        </w:rPr>
        <w:t>stabilizing its population</w:t>
      </w:r>
      <w:r>
        <w:t xml:space="preserve">.37 </w:t>
      </w:r>
      <w:proofErr w:type="gramStart"/>
      <w:r w:rsidRPr="00907A05">
        <w:rPr>
          <w:rStyle w:val="StyleUnderline"/>
          <w:b/>
          <w:highlight w:val="cyan"/>
        </w:rPr>
        <w:t>There</w:t>
      </w:r>
      <w:proofErr w:type="gramEnd"/>
      <w:r w:rsidRPr="00907A05">
        <w:rPr>
          <w:rStyle w:val="StyleUnderline"/>
          <w:b/>
          <w:highlight w:val="cyan"/>
        </w:rPr>
        <w:t xml:space="preserve"> is no</w:t>
      </w:r>
      <w:r>
        <w:t xml:space="preserve"> ethical or </w:t>
      </w:r>
      <w:r w:rsidRPr="00907A05">
        <w:rPr>
          <w:rStyle w:val="StyleUnderline"/>
          <w:b/>
          <w:highlight w:val="cyan"/>
        </w:rPr>
        <w:t>practical barrier to population stabilization</w:t>
      </w:r>
      <w:r>
        <w:t>.38 The only barrier is a lack of political will.</w:t>
      </w:r>
    </w:p>
    <w:p w14:paraId="5923EDA1" w14:textId="725C9386" w:rsidR="00CD00A8" w:rsidRDefault="00CD00A8" w:rsidP="00CD00A8">
      <w:r>
        <w:t>Birthrate</w:t>
      </w:r>
    </w:p>
    <w:p w14:paraId="4244E6C2" w14:textId="77777777" w:rsidR="00CD00A8" w:rsidRDefault="00CD00A8" w:rsidP="00CD00A8">
      <w:r w:rsidRPr="00907A05">
        <w:rPr>
          <w:rStyle w:val="StyleUnderline"/>
          <w:highlight w:val="cyan"/>
        </w:rPr>
        <w:t>As of</w:t>
      </w:r>
      <w:r w:rsidRPr="00CD00A8">
        <w:rPr>
          <w:rStyle w:val="StyleUnderline"/>
        </w:rPr>
        <w:t xml:space="preserve"> 20</w:t>
      </w:r>
      <w:r w:rsidRPr="00907A05">
        <w:rPr>
          <w:rStyle w:val="StyleUnderline"/>
          <w:highlight w:val="cyan"/>
        </w:rPr>
        <w:t>07</w:t>
      </w:r>
      <w:r w:rsidRPr="00CD00A8">
        <w:rPr>
          <w:rStyle w:val="StyleUnderline"/>
        </w:rPr>
        <w:t>, the U</w:t>
      </w:r>
      <w:r w:rsidRPr="00907A05">
        <w:rPr>
          <w:rStyle w:val="StyleUnderline"/>
          <w:highlight w:val="cyan"/>
        </w:rPr>
        <w:t>.S. fertility</w:t>
      </w:r>
      <w:r w:rsidRPr="00CD00A8">
        <w:rPr>
          <w:rStyle w:val="StyleUnderline"/>
        </w:rPr>
        <w:t xml:space="preserve"> rate </w:t>
      </w:r>
      <w:r w:rsidRPr="00907A05">
        <w:rPr>
          <w:rStyle w:val="StyleUnderline"/>
          <w:highlight w:val="cyan"/>
        </w:rPr>
        <w:t>had risen</w:t>
      </w:r>
      <w:r w:rsidRPr="00CD00A8">
        <w:rPr>
          <w:rStyle w:val="StyleUnderline"/>
        </w:rPr>
        <w:t xml:space="preserve"> above 2.1, up from a low of 1.74</w:t>
      </w:r>
      <w:r>
        <w:t xml:space="preserve"> in 1976.39 </w:t>
      </w:r>
      <w:r w:rsidRPr="00907A05">
        <w:rPr>
          <w:rStyle w:val="StyleUnderline"/>
          <w:highlight w:val="cyan"/>
        </w:rPr>
        <w:t>The reversal in the birthrate</w:t>
      </w:r>
      <w:r w:rsidRPr="00CD00A8">
        <w:rPr>
          <w:rStyle w:val="StyleUnderline"/>
        </w:rPr>
        <w:t xml:space="preserve"> trend </w:t>
      </w:r>
      <w:r w:rsidRPr="00907A05">
        <w:rPr>
          <w:rStyle w:val="StyleUnderline"/>
          <w:highlight w:val="cyan"/>
        </w:rPr>
        <w:t xml:space="preserve">involves several factors, but </w:t>
      </w:r>
      <w:r w:rsidRPr="00907A05">
        <w:rPr>
          <w:rStyle w:val="StyleUnderline"/>
          <w:b/>
          <w:highlight w:val="cyan"/>
        </w:rPr>
        <w:t>most</w:t>
      </w:r>
      <w:r w:rsidRPr="00CD00A8">
        <w:rPr>
          <w:rStyle w:val="StyleUnderline"/>
          <w:b/>
        </w:rPr>
        <w:t xml:space="preserve"> </w:t>
      </w:r>
      <w:r w:rsidRPr="00907A05">
        <w:rPr>
          <w:rStyle w:val="StyleUnderline"/>
          <w:b/>
          <w:highlight w:val="cyan"/>
        </w:rPr>
        <w:t>notable was the growth of immigrants</w:t>
      </w:r>
      <w:r>
        <w:t xml:space="preserve"> as a percentage of the total U.S. population, increasing from 5.4 percent in 1970 to 12.6 percent in 2008.40 Immigrants on average have higher birthrates than native-born Americans, yet </w:t>
      </w:r>
      <w:r w:rsidRPr="00907A05">
        <w:rPr>
          <w:rStyle w:val="StyleUnderline"/>
          <w:highlight w:val="cyan"/>
        </w:rPr>
        <w:t>their access to family planning</w:t>
      </w:r>
      <w:r w:rsidRPr="00CD00A8">
        <w:rPr>
          <w:rStyle w:val="StyleUnderline"/>
        </w:rPr>
        <w:t xml:space="preserve"> services </w:t>
      </w:r>
      <w:r w:rsidRPr="00907A05">
        <w:rPr>
          <w:rStyle w:val="StyleUnderline"/>
          <w:highlight w:val="cyan"/>
        </w:rPr>
        <w:t>is restricted</w:t>
      </w:r>
      <w:r>
        <w:t xml:space="preserve"> by language barriers and their hesitancy to seek government services. Because the birthrate has recently moved above replacement level, it is important not to ignore the large share of births to unmarried, teenaged immigrants.41 </w:t>
      </w:r>
      <w:r w:rsidRPr="00907A05">
        <w:rPr>
          <w:rStyle w:val="StyleUnderline"/>
          <w:highlight w:val="cyan"/>
        </w:rPr>
        <w:t>Government should</w:t>
      </w:r>
      <w:r w:rsidRPr="00CD00A8">
        <w:rPr>
          <w:rStyle w:val="StyleUnderline"/>
        </w:rPr>
        <w:t xml:space="preserve"> be </w:t>
      </w:r>
      <w:r w:rsidRPr="00907A05">
        <w:rPr>
          <w:rStyle w:val="StyleUnderline"/>
          <w:highlight w:val="cyan"/>
        </w:rPr>
        <w:t>focus</w:t>
      </w:r>
      <w:r w:rsidRPr="00CD00A8">
        <w:rPr>
          <w:rStyle w:val="StyleUnderline"/>
        </w:rPr>
        <w:t xml:space="preserve">ed </w:t>
      </w:r>
      <w:r w:rsidRPr="00907A05">
        <w:rPr>
          <w:rStyle w:val="StyleUnderline"/>
          <w:highlight w:val="cyan"/>
        </w:rPr>
        <w:t>on ensuring</w:t>
      </w:r>
      <w:r w:rsidRPr="00CD00A8">
        <w:rPr>
          <w:rStyle w:val="StyleUnderline"/>
        </w:rPr>
        <w:t xml:space="preserve"> that </w:t>
      </w:r>
      <w:r w:rsidRPr="00907A05">
        <w:rPr>
          <w:rStyle w:val="StyleUnderline"/>
          <w:highlight w:val="cyan"/>
        </w:rPr>
        <w:t>all</w:t>
      </w:r>
      <w:r w:rsidRPr="00CD00A8">
        <w:rPr>
          <w:rStyle w:val="StyleUnderline"/>
        </w:rPr>
        <w:t xml:space="preserve"> prospective </w:t>
      </w:r>
      <w:r w:rsidRPr="00907A05">
        <w:rPr>
          <w:rStyle w:val="StyleUnderline"/>
          <w:highlight w:val="cyan"/>
        </w:rPr>
        <w:t>parents have</w:t>
      </w:r>
      <w:r w:rsidRPr="00CD00A8">
        <w:rPr>
          <w:rStyle w:val="StyleUnderline"/>
        </w:rPr>
        <w:t xml:space="preserve"> the </w:t>
      </w:r>
      <w:r w:rsidRPr="00907A05">
        <w:rPr>
          <w:rStyle w:val="StyleUnderline"/>
          <w:highlight w:val="cyan"/>
        </w:rPr>
        <w:t>necessary info</w:t>
      </w:r>
      <w:r w:rsidRPr="00CD00A8">
        <w:rPr>
          <w:rStyle w:val="StyleUnderline"/>
        </w:rPr>
        <w:t xml:space="preserve">rmation </w:t>
      </w:r>
      <w:r w:rsidRPr="00907A05">
        <w:rPr>
          <w:rStyle w:val="StyleUnderline"/>
          <w:highlight w:val="cyan"/>
        </w:rPr>
        <w:t>to make good choices</w:t>
      </w:r>
      <w:r w:rsidRPr="00907A05">
        <w:rPr>
          <w:highlight w:val="cyan"/>
        </w:rPr>
        <w:t>.</w:t>
      </w:r>
    </w:p>
    <w:p w14:paraId="5FCDD89E" w14:textId="2C7040BC" w:rsidR="00CD00A8" w:rsidRDefault="00CD00A8" w:rsidP="00CD00A8">
      <w:r>
        <w:t>Achieving Population Stability</w:t>
      </w:r>
    </w:p>
    <w:p w14:paraId="2F5F3BFB" w14:textId="77777777" w:rsidR="00CD00A8" w:rsidRDefault="00CD00A8" w:rsidP="00CD00A8">
      <w:r>
        <w:t xml:space="preserve">Fortunately, </w:t>
      </w:r>
      <w:r w:rsidRPr="00926D49">
        <w:rPr>
          <w:rStyle w:val="StyleUnderline"/>
          <w:highlight w:val="cyan"/>
        </w:rPr>
        <w:t>population growth</w:t>
      </w:r>
      <w:r w:rsidRPr="00CD00A8">
        <w:rPr>
          <w:rStyle w:val="StyleUnderline"/>
        </w:rPr>
        <w:t xml:space="preserve"> can be moderated by legislating and executing appropriate </w:t>
      </w:r>
      <w:r w:rsidRPr="00CD00A8">
        <w:rPr>
          <w:rStyle w:val="StyleUnderline"/>
          <w:b/>
        </w:rPr>
        <w:t>immigration policies</w:t>
      </w:r>
      <w:r w:rsidRPr="00CD00A8">
        <w:rPr>
          <w:rStyle w:val="StyleUnderline"/>
        </w:rPr>
        <w:t xml:space="preserve">. It </w:t>
      </w:r>
      <w:r w:rsidRPr="00926D49">
        <w:rPr>
          <w:rStyle w:val="StyleUnderline"/>
          <w:highlight w:val="cyan"/>
        </w:rPr>
        <w:t>can</w:t>
      </w:r>
      <w:r w:rsidRPr="00CD00A8">
        <w:rPr>
          <w:rStyle w:val="StyleUnderline"/>
        </w:rPr>
        <w:t xml:space="preserve"> also </w:t>
      </w:r>
      <w:r w:rsidRPr="00926D49">
        <w:rPr>
          <w:rStyle w:val="StyleUnderline"/>
          <w:highlight w:val="cyan"/>
        </w:rPr>
        <w:t>be influenced by programs that</w:t>
      </w:r>
      <w:r w:rsidRPr="00CD00A8">
        <w:rPr>
          <w:rStyle w:val="StyleUnderline"/>
        </w:rPr>
        <w:t xml:space="preserve"> </w:t>
      </w:r>
      <w:r w:rsidRPr="00926D49">
        <w:rPr>
          <w:rStyle w:val="StyleUnderline"/>
          <w:highlight w:val="cyan"/>
        </w:rPr>
        <w:t>address</w:t>
      </w:r>
      <w:r w:rsidRPr="00CD00A8">
        <w:rPr>
          <w:rStyle w:val="StyleUnderline"/>
        </w:rPr>
        <w:t xml:space="preserve"> natural change</w:t>
      </w:r>
      <w:r>
        <w:t xml:space="preserve"> (births less deaths) </w:t>
      </w:r>
      <w:r w:rsidRPr="00CD00A8">
        <w:rPr>
          <w:rStyle w:val="StyleUnderline"/>
        </w:rPr>
        <w:t xml:space="preserve">through promoting </w:t>
      </w:r>
      <w:r w:rsidRPr="00926D49">
        <w:rPr>
          <w:rStyle w:val="StyleUnderline"/>
          <w:highlight w:val="cyan"/>
        </w:rPr>
        <w:t>family planning</w:t>
      </w:r>
      <w:r>
        <w:t xml:space="preserve"> efforts to decrease unwanted births. </w:t>
      </w:r>
      <w:r w:rsidRPr="00926D49">
        <w:rPr>
          <w:rStyle w:val="StyleUnderline"/>
          <w:highlight w:val="cyan"/>
        </w:rPr>
        <w:t xml:space="preserve">But </w:t>
      </w:r>
      <w:r w:rsidRPr="00926D49">
        <w:rPr>
          <w:rStyle w:val="StyleUnderline"/>
          <w:b/>
          <w:highlight w:val="cyan"/>
        </w:rPr>
        <w:t>that is unlikely to have nearly as</w:t>
      </w:r>
      <w:r w:rsidRPr="00CD00A8">
        <w:rPr>
          <w:rStyle w:val="StyleUnderline"/>
          <w:b/>
        </w:rPr>
        <w:t xml:space="preserve"> </w:t>
      </w:r>
      <w:r w:rsidRPr="00926D49">
        <w:rPr>
          <w:rStyle w:val="StyleUnderline"/>
          <w:b/>
          <w:highlight w:val="cyan"/>
        </w:rPr>
        <w:t>great an impact as reducing the imbalance between immigration</w:t>
      </w:r>
      <w:r>
        <w:t xml:space="preserve"> (arrivals) </w:t>
      </w:r>
      <w:r w:rsidRPr="00926D49">
        <w:rPr>
          <w:rStyle w:val="StyleUnderline"/>
          <w:b/>
          <w:highlight w:val="cyan"/>
        </w:rPr>
        <w:t>and emigration</w:t>
      </w:r>
      <w:r>
        <w:t xml:space="preserve"> (departures). </w:t>
      </w:r>
      <w:r w:rsidRPr="00CD00A8">
        <w:rPr>
          <w:rStyle w:val="StyleUnderline"/>
        </w:rPr>
        <w:t>Population stability requires neither discriminatory immigration policies nor intrusive natality policies</w:t>
      </w:r>
      <w:r w:rsidRPr="00926D49">
        <w:rPr>
          <w:rStyle w:val="StyleUnderline"/>
          <w:highlight w:val="cyan"/>
        </w:rPr>
        <w:t>. It requires</w:t>
      </w:r>
      <w:r>
        <w:t xml:space="preserve"> three policy reforms: </w:t>
      </w:r>
      <w:r w:rsidRPr="00926D49">
        <w:rPr>
          <w:rStyle w:val="StyleUnderline"/>
          <w:b/>
          <w:highlight w:val="cyan"/>
        </w:rPr>
        <w:t>zero-net immigration</w:t>
      </w:r>
      <w:r w:rsidRPr="00CD00A8">
        <w:rPr>
          <w:rStyle w:val="StyleUnderline"/>
          <w:b/>
        </w:rPr>
        <w:t xml:space="preserve">, </w:t>
      </w:r>
      <w:r w:rsidRPr="00926D49">
        <w:rPr>
          <w:rStyle w:val="StyleUnderline"/>
          <w:b/>
          <w:highlight w:val="cyan"/>
        </w:rPr>
        <w:t>enforcement of current laws</w:t>
      </w:r>
      <w:r>
        <w:t xml:space="preserve"> combatting illegal immigration, </w:t>
      </w:r>
      <w:r w:rsidRPr="00926D49">
        <w:rPr>
          <w:rStyle w:val="StyleUnderline"/>
          <w:b/>
          <w:highlight w:val="cyan"/>
        </w:rPr>
        <w:t>and family planning education</w:t>
      </w:r>
      <w:r>
        <w:t>.</w:t>
      </w:r>
    </w:p>
    <w:p w14:paraId="7A44F14F" w14:textId="03CC1F14" w:rsidR="00CD00A8" w:rsidRDefault="00CD00A8" w:rsidP="00CD00A8">
      <w:r>
        <w:t>Preserving the American Dream</w:t>
      </w:r>
    </w:p>
    <w:p w14:paraId="16388C78" w14:textId="0C12FD97" w:rsidR="00CD00A8" w:rsidRDefault="00CD00A8" w:rsidP="00CD00A8">
      <w:r w:rsidRPr="00926D49">
        <w:rPr>
          <w:rStyle w:val="StyleUnderline"/>
          <w:highlight w:val="cyan"/>
        </w:rPr>
        <w:t>The American dream</w:t>
      </w:r>
      <w:r w:rsidRPr="00CD00A8">
        <w:rPr>
          <w:rStyle w:val="StyleUnderline"/>
        </w:rPr>
        <w:t xml:space="preserve"> simply </w:t>
      </w:r>
      <w:r w:rsidRPr="00926D49">
        <w:rPr>
          <w:rStyle w:val="StyleUnderline"/>
          <w:highlight w:val="cyan"/>
        </w:rPr>
        <w:t>cannot be conveyed</w:t>
      </w:r>
      <w:r>
        <w:t xml:space="preserve"> undiminished to the next generation </w:t>
      </w:r>
      <w:r w:rsidRPr="00926D49">
        <w:rPr>
          <w:rStyle w:val="StyleUnderline"/>
          <w:highlight w:val="cyan"/>
        </w:rPr>
        <w:t>if we grow to a nation of 500 million residents</w:t>
      </w:r>
      <w:r w:rsidRPr="00CD00A8">
        <w:rPr>
          <w:rStyle w:val="StyleUnderline"/>
        </w:rPr>
        <w:t xml:space="preserve">, let alone a billion </w:t>
      </w:r>
      <w:r w:rsidRPr="00926D49">
        <w:rPr>
          <w:rStyle w:val="StyleUnderline"/>
          <w:highlight w:val="cyan"/>
        </w:rPr>
        <w:t>or more</w:t>
      </w:r>
      <w:r w:rsidRPr="00CD00A8">
        <w:rPr>
          <w:rStyle w:val="StyleUnderline"/>
        </w:rPr>
        <w:t xml:space="preserve">. </w:t>
      </w:r>
      <w:r w:rsidRPr="00926D49">
        <w:rPr>
          <w:rStyle w:val="StyleUnderline"/>
          <w:highlight w:val="cyan"/>
        </w:rPr>
        <w:t>It is rooted in</w:t>
      </w:r>
      <w:r w:rsidRPr="00CD00A8">
        <w:rPr>
          <w:rStyle w:val="StyleUnderline"/>
        </w:rPr>
        <w:t xml:space="preserve"> the </w:t>
      </w:r>
      <w:r w:rsidRPr="00926D49">
        <w:rPr>
          <w:rStyle w:val="StyleUnderline"/>
          <w:b/>
          <w:highlight w:val="cyan"/>
        </w:rPr>
        <w:t>limits of the land’s abundance</w:t>
      </w:r>
      <w:r>
        <w:t xml:space="preserve"> — and </w:t>
      </w:r>
      <w:r w:rsidRPr="00CD00A8">
        <w:rPr>
          <w:rStyle w:val="StyleUnderline"/>
          <w:b/>
        </w:rPr>
        <w:t xml:space="preserve">that </w:t>
      </w:r>
      <w:r w:rsidRPr="00926D49">
        <w:rPr>
          <w:rStyle w:val="StyleUnderline"/>
          <w:b/>
          <w:highlight w:val="cyan"/>
        </w:rPr>
        <w:t>abundance is being diminished by unsustainable population growth</w:t>
      </w:r>
      <w:r>
        <w:t xml:space="preserve">. Americans must now decide what heritage to bequeath to the next generation. </w:t>
      </w:r>
      <w:r w:rsidRPr="00926D49">
        <w:rPr>
          <w:rStyle w:val="StyleUnderline"/>
          <w:highlight w:val="cyan"/>
        </w:rPr>
        <w:t>A larger population will deprive</w:t>
      </w:r>
      <w:r w:rsidRPr="00CD00A8">
        <w:rPr>
          <w:rStyle w:val="StyleUnderline"/>
        </w:rPr>
        <w:t xml:space="preserve"> our children (and </w:t>
      </w:r>
      <w:r w:rsidRPr="00926D49">
        <w:rPr>
          <w:rStyle w:val="StyleUnderline"/>
          <w:highlight w:val="cyan"/>
        </w:rPr>
        <w:t>ourselves</w:t>
      </w:r>
      <w:r w:rsidRPr="00CD00A8">
        <w:rPr>
          <w:rStyle w:val="StyleUnderline"/>
        </w:rPr>
        <w:t xml:space="preserve">) </w:t>
      </w:r>
      <w:r w:rsidRPr="00926D49">
        <w:rPr>
          <w:rStyle w:val="StyleUnderline"/>
          <w:highlight w:val="cyan"/>
        </w:rPr>
        <w:t>of</w:t>
      </w:r>
      <w:r>
        <w:t xml:space="preserve"> the enjoyment of open spaces, </w:t>
      </w:r>
      <w:r w:rsidRPr="00926D49">
        <w:rPr>
          <w:rStyle w:val="StyleUnderline"/>
          <w:b/>
          <w:highlight w:val="cyan"/>
        </w:rPr>
        <w:t>biodiversity</w:t>
      </w:r>
      <w:r w:rsidRPr="00CD00A8">
        <w:rPr>
          <w:rStyle w:val="StyleUnderline"/>
          <w:b/>
        </w:rPr>
        <w:t xml:space="preserve">, and </w:t>
      </w:r>
      <w:r w:rsidRPr="00926D49">
        <w:rPr>
          <w:rStyle w:val="StyleUnderline"/>
          <w:b/>
          <w:highlight w:val="cyan"/>
        </w:rPr>
        <w:t>a clean environment</w:t>
      </w:r>
      <w:r w:rsidRPr="00CD00A8">
        <w:rPr>
          <w:rStyle w:val="StyleUnderline"/>
        </w:rPr>
        <w:t xml:space="preserve"> and </w:t>
      </w:r>
      <w:r w:rsidRPr="00926D49">
        <w:rPr>
          <w:rStyle w:val="StyleUnderline"/>
          <w:highlight w:val="cyan"/>
        </w:rPr>
        <w:t>it will jeopardize</w:t>
      </w:r>
      <w:r w:rsidRPr="00CD00A8">
        <w:rPr>
          <w:rStyle w:val="StyleUnderline"/>
        </w:rPr>
        <w:t xml:space="preserve"> their </w:t>
      </w:r>
      <w:r w:rsidRPr="00926D49">
        <w:rPr>
          <w:rStyle w:val="StyleUnderline"/>
          <w:highlight w:val="cyan"/>
        </w:rPr>
        <w:t>standard of living</w:t>
      </w:r>
      <w:r w:rsidRPr="00CD00A8">
        <w:rPr>
          <w:rStyle w:val="StyleUnderline"/>
        </w:rPr>
        <w:t xml:space="preserve">. </w:t>
      </w:r>
      <w:r w:rsidRPr="00926D49">
        <w:rPr>
          <w:rStyle w:val="StyleUnderline"/>
          <w:highlight w:val="cyan"/>
        </w:rPr>
        <w:t>The time has come for</w:t>
      </w:r>
      <w:r w:rsidRPr="00CD00A8">
        <w:rPr>
          <w:rStyle w:val="StyleUnderline"/>
        </w:rPr>
        <w:t xml:space="preserve"> Congress to adopt </w:t>
      </w:r>
      <w:r w:rsidRPr="00926D49">
        <w:rPr>
          <w:rStyle w:val="StyleUnderline"/>
          <w:highlight w:val="cyan"/>
        </w:rPr>
        <w:t>a population policy</w:t>
      </w:r>
      <w:r w:rsidRPr="00CD00A8">
        <w:rPr>
          <w:rStyle w:val="StyleUnderline"/>
        </w:rPr>
        <w:t xml:space="preserve"> </w:t>
      </w:r>
      <w:r w:rsidRPr="00926D49">
        <w:rPr>
          <w:rStyle w:val="StyleUnderline"/>
          <w:highlight w:val="cyan"/>
        </w:rPr>
        <w:t>that respects</w:t>
      </w:r>
      <w:r w:rsidRPr="00CD00A8">
        <w:rPr>
          <w:rStyle w:val="StyleUnderline"/>
        </w:rPr>
        <w:t xml:space="preserve"> the </w:t>
      </w:r>
      <w:r w:rsidRPr="00926D49">
        <w:rPr>
          <w:rStyle w:val="StyleUnderline"/>
          <w:highlight w:val="cyan"/>
        </w:rPr>
        <w:t xml:space="preserve">realities governing our </w:t>
      </w:r>
      <w:r w:rsidRPr="00926D49">
        <w:rPr>
          <w:rStyle w:val="StyleUnderline"/>
          <w:b/>
          <w:highlight w:val="cyan"/>
        </w:rPr>
        <w:t>environment</w:t>
      </w:r>
      <w:r>
        <w:t xml:space="preserve"> and quality of life.</w:t>
      </w:r>
    </w:p>
    <w:p w14:paraId="4F973A8F" w14:textId="6CC0CDAC" w:rsidR="009F7FA1" w:rsidRDefault="00040249" w:rsidP="009F7FA1">
      <w:pPr>
        <w:pStyle w:val="Heading4"/>
      </w:pPr>
      <w:r>
        <w:t>Environmental destruction causes extinction – only reducing the US immigration population can solve</w:t>
      </w:r>
    </w:p>
    <w:p w14:paraId="3B9F2F6E" w14:textId="45291C3D" w:rsidR="00CE36DB" w:rsidRPr="00CE36DB" w:rsidRDefault="00CE36DB" w:rsidP="00CE36DB">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w:t>
      </w:r>
    </w:p>
    <w:p w14:paraId="0CF6E1BB" w14:textId="77777777" w:rsidR="009F7FA1" w:rsidRDefault="009F7FA1" w:rsidP="009F7FA1">
      <w:r w:rsidRPr="009F7FA1">
        <w:rPr>
          <w:rStyle w:val="StyleUnderline"/>
          <w:b/>
        </w:rPr>
        <w:t>The Impact</w:t>
      </w:r>
      <w:r>
        <w:t xml:space="preserve"> of Population Size to the Environment</w:t>
      </w:r>
    </w:p>
    <w:p w14:paraId="50ED1903" w14:textId="77777777" w:rsidR="009F7FA1" w:rsidRDefault="009F7FA1" w:rsidP="009F7FA1">
      <w:r w:rsidRPr="009F7FA1">
        <w:rPr>
          <w:rStyle w:val="StyleUnderline"/>
        </w:rPr>
        <w:t>The survival of</w:t>
      </w:r>
      <w:r>
        <w:t xml:space="preserve"> society and </w:t>
      </w:r>
      <w:r w:rsidRPr="00176140">
        <w:rPr>
          <w:rStyle w:val="StyleUnderline"/>
          <w:b/>
          <w:highlight w:val="cyan"/>
        </w:rPr>
        <w:t>all life on earth</w:t>
      </w:r>
      <w:r w:rsidRPr="00176140">
        <w:rPr>
          <w:rStyle w:val="StyleUnderline"/>
          <w:highlight w:val="cyan"/>
        </w:rPr>
        <w:t xml:space="preserve"> depends</w:t>
      </w:r>
      <w:r w:rsidRPr="009F7FA1">
        <w:rPr>
          <w:rStyle w:val="StyleUnderline"/>
        </w:rPr>
        <w:t xml:space="preserve"> greatly </w:t>
      </w:r>
      <w:r w:rsidRPr="00176140">
        <w:rPr>
          <w:rStyle w:val="StyleUnderline"/>
          <w:highlight w:val="cyan"/>
        </w:rPr>
        <w:t>on</w:t>
      </w:r>
      <w:r>
        <w:t xml:space="preserve"> the well-being of </w:t>
      </w:r>
      <w:r w:rsidRPr="00176140">
        <w:rPr>
          <w:rStyle w:val="StyleUnderline"/>
          <w:highlight w:val="cyan"/>
        </w:rPr>
        <w:t xml:space="preserve">the </w:t>
      </w:r>
      <w:r w:rsidRPr="00176140">
        <w:rPr>
          <w:rStyle w:val="StyleUnderline"/>
          <w:b/>
          <w:highlight w:val="cyan"/>
        </w:rPr>
        <w:t>environment</w:t>
      </w:r>
      <w:r w:rsidRPr="009F7FA1">
        <w:rPr>
          <w:rStyle w:val="StyleUnderline"/>
        </w:rPr>
        <w:t xml:space="preserve"> and its </w:t>
      </w:r>
      <w:r w:rsidRPr="009F7FA1">
        <w:rPr>
          <w:rStyle w:val="StyleUnderline"/>
          <w:b/>
        </w:rPr>
        <w:t>ecosystems</w:t>
      </w:r>
      <w:r>
        <w:t xml:space="preserve">. The development of the United States, and the </w:t>
      </w:r>
      <w:r w:rsidRPr="00176140">
        <w:rPr>
          <w:rStyle w:val="StyleUnderline"/>
          <w:b/>
          <w:highlight w:val="cyan"/>
        </w:rPr>
        <w:t>existence of humanity</w:t>
      </w:r>
      <w:r>
        <w:t xml:space="preserve"> in general, has relied on and </w:t>
      </w:r>
      <w:r w:rsidRPr="00176140">
        <w:rPr>
          <w:rStyle w:val="StyleUnderline"/>
          <w:highlight w:val="cyan"/>
        </w:rPr>
        <w:t>will</w:t>
      </w:r>
      <w:r w:rsidRPr="009F7FA1">
        <w:rPr>
          <w:rStyle w:val="StyleUnderline"/>
        </w:rPr>
        <w:t xml:space="preserve"> continue to </w:t>
      </w:r>
      <w:r w:rsidRPr="00176140">
        <w:rPr>
          <w:rStyle w:val="StyleUnderline"/>
          <w:highlight w:val="cyan"/>
        </w:rPr>
        <w:t>rely on</w:t>
      </w:r>
      <w:r>
        <w:t xml:space="preserve"> the availability of </w:t>
      </w:r>
      <w:r w:rsidRPr="00176140">
        <w:rPr>
          <w:rStyle w:val="StyleUnderline"/>
          <w:highlight w:val="cyan"/>
        </w:rPr>
        <w:t>natural resources</w:t>
      </w:r>
      <w:r w:rsidRPr="009F7FA1">
        <w:rPr>
          <w:rStyle w:val="StyleUnderline"/>
        </w:rPr>
        <w:t xml:space="preserve">, which </w:t>
      </w:r>
      <w:r w:rsidRPr="00176140">
        <w:rPr>
          <w:rStyle w:val="StyleUnderline"/>
          <w:highlight w:val="cyan"/>
        </w:rPr>
        <w:t>are provided to us by</w:t>
      </w:r>
      <w:r w:rsidRPr="009F7FA1">
        <w:rPr>
          <w:rStyle w:val="StyleUnderline"/>
        </w:rPr>
        <w:t xml:space="preserve"> the</w:t>
      </w:r>
      <w:r>
        <w:t xml:space="preserve"> environment and these </w:t>
      </w:r>
      <w:r w:rsidRPr="00176140">
        <w:rPr>
          <w:rStyle w:val="StyleUnderline"/>
          <w:b/>
          <w:highlight w:val="cyan"/>
        </w:rPr>
        <w:t>ecosystems</w:t>
      </w:r>
      <w:r>
        <w:t xml:space="preserve">. With that being said, </w:t>
      </w:r>
      <w:r w:rsidRPr="009F7FA1">
        <w:rPr>
          <w:rStyle w:val="StyleUnderline"/>
        </w:rPr>
        <w:t>it is</w:t>
      </w:r>
      <w:r>
        <w:t xml:space="preserve"> then </w:t>
      </w:r>
      <w:r w:rsidRPr="009F7FA1">
        <w:rPr>
          <w:rStyle w:val="StyleUnderline"/>
        </w:rPr>
        <w:t xml:space="preserve">the duty of this generation to create and maintain a </w:t>
      </w:r>
      <w:r w:rsidRPr="009F7FA1">
        <w:rPr>
          <w:rStyle w:val="StyleUnderline"/>
          <w:b/>
        </w:rPr>
        <w:t xml:space="preserve">sustainable </w:t>
      </w:r>
      <w:proofErr w:type="gramStart"/>
      <w:r w:rsidRPr="009F7FA1">
        <w:rPr>
          <w:rStyle w:val="StyleUnderline"/>
          <w:b/>
        </w:rPr>
        <w:t>society which</w:t>
      </w:r>
      <w:proofErr w:type="gramEnd"/>
      <w:r w:rsidRPr="009F7FA1">
        <w:rPr>
          <w:rStyle w:val="StyleUnderline"/>
          <w:b/>
        </w:rPr>
        <w:t xml:space="preserve"> protects the environment</w:t>
      </w:r>
      <w:r>
        <w:t xml:space="preserve">, in order to ensure the availability of natural resources for future generations. Almost every person, except for the stubbornly ignorant few, agrees that the </w:t>
      </w:r>
      <w:r w:rsidRPr="00176140">
        <w:rPr>
          <w:rStyle w:val="StyleUnderline"/>
          <w:b/>
          <w:highlight w:val="cyan"/>
        </w:rPr>
        <w:t>destruction of the environment</w:t>
      </w:r>
      <w:r w:rsidRPr="009F7FA1">
        <w:rPr>
          <w:rStyle w:val="StyleUnderline"/>
        </w:rPr>
        <w:t xml:space="preserve"> caused by human activity </w:t>
      </w:r>
      <w:r w:rsidRPr="00176140">
        <w:rPr>
          <w:rStyle w:val="StyleUnderline"/>
          <w:highlight w:val="cyan"/>
        </w:rPr>
        <w:t>is a pressing issue</w:t>
      </w:r>
      <w:r>
        <w:t>, as political discourse and the layman’s conversation often feature this topic. However, environmentalists disagree with one another as to which preventative measure should be taken in order to curb environmental destruction.</w:t>
      </w:r>
    </w:p>
    <w:p w14:paraId="34819298" w14:textId="287F637A" w:rsidR="009F7FA1" w:rsidRDefault="009F7FA1" w:rsidP="009F7FA1">
      <w:r>
        <w:t xml:space="preserve">To address the degradation of our environment, some environmentalists look at the copious amount of carbon emissions being produced here in the U.S. and decide that Americans should focus on reducing our consumption in order to abate pollution. It is laudable to condemn the egregious pollution of the power sector and the gas-guzzling culture of our nation, and I agree wholeheartedly that efforts are needed to curb consumption levels. However, while this approach may seem practical and effective to those environmentally conscious, it places too much emphasis on consumption and in doing so underestimates other factors that have a much greater impact on the environment, such as population size. </w:t>
      </w:r>
    </w:p>
    <w:p w14:paraId="52D9CEBB" w14:textId="77777777" w:rsidR="009F7FA1" w:rsidRDefault="009F7FA1" w:rsidP="009F7FA1">
      <w:r w:rsidRPr="00040249">
        <w:rPr>
          <w:rStyle w:val="StyleUnderline"/>
        </w:rPr>
        <w:t>In order to measure the impact of humanity on the environment</w:t>
      </w:r>
      <w:r>
        <w:t xml:space="preserve"> as well as the demands humans place on available resources, ecologists prefer to </w:t>
      </w:r>
      <w:r w:rsidRPr="00040249">
        <w:rPr>
          <w:rStyle w:val="StyleUnderline"/>
        </w:rPr>
        <w:t>use</w:t>
      </w:r>
      <w:r>
        <w:t xml:space="preserve"> what is the called </w:t>
      </w:r>
      <w:r w:rsidRPr="00040249">
        <w:rPr>
          <w:rStyle w:val="StyleUnderline"/>
        </w:rPr>
        <w:t>the IPAT equation. Developed in the 1970s by</w:t>
      </w:r>
      <w:r>
        <w:t xml:space="preserve"> John </w:t>
      </w:r>
      <w:r w:rsidRPr="00040249">
        <w:rPr>
          <w:rStyle w:val="StyleUnderline"/>
        </w:rPr>
        <w:t>Holdren, the senior advisor to</w:t>
      </w:r>
      <w:r>
        <w:t xml:space="preserve"> President Barack </w:t>
      </w:r>
      <w:r w:rsidRPr="00040249">
        <w:rPr>
          <w:rStyle w:val="StyleUnderline"/>
        </w:rPr>
        <w:t>Obama on science and technology issues, the IPAT formula</w:t>
      </w:r>
      <w:r>
        <w:t xml:space="preserve"> (I = P x A x T) </w:t>
      </w:r>
      <w:r w:rsidRPr="00040249">
        <w:rPr>
          <w:rStyle w:val="StyleUnderline"/>
        </w:rPr>
        <w:t>measures</w:t>
      </w:r>
      <w:r>
        <w:t xml:space="preserve"> three human variables that have the largest impact on the environment. “I” is the total impact humans have on the environment, and is a function of three factors: P = total </w:t>
      </w:r>
      <w:r w:rsidRPr="00040249">
        <w:rPr>
          <w:rStyle w:val="StyleUnderline"/>
          <w:b/>
        </w:rPr>
        <w:t>population</w:t>
      </w:r>
      <w:r>
        <w:t xml:space="preserve">, A = affluence (i.e. </w:t>
      </w:r>
      <w:r w:rsidRPr="00040249">
        <w:rPr>
          <w:rStyle w:val="StyleUnderline"/>
        </w:rPr>
        <w:t>consumption</w:t>
      </w:r>
      <w:r>
        <w:t xml:space="preserve">), </w:t>
      </w:r>
      <w:r w:rsidRPr="00040249">
        <w:rPr>
          <w:rStyle w:val="StyleUnderline"/>
        </w:rPr>
        <w:t>and</w:t>
      </w:r>
      <w:r>
        <w:t xml:space="preserve"> T = the </w:t>
      </w:r>
      <w:r w:rsidRPr="00040249">
        <w:rPr>
          <w:rStyle w:val="StyleUnderline"/>
        </w:rPr>
        <w:t>technology</w:t>
      </w:r>
      <w:r>
        <w:t xml:space="preserve"> used to facilitate consumption. All three factors have equal importance as they are interrelated, which is why population growth here in the U.S. deserves more consideration in the ongoing debate about the environment.</w:t>
      </w:r>
    </w:p>
    <w:p w14:paraId="6164DDBC" w14:textId="62E1F0B4" w:rsidR="009F7FA1" w:rsidRDefault="009F7FA1" w:rsidP="009F7FA1">
      <w:r>
        <w:t xml:space="preserve">Curbing consumption addresses only one of the many problems afflicting the environment. </w:t>
      </w:r>
      <w:r w:rsidRPr="00040249">
        <w:rPr>
          <w:rStyle w:val="StyleUnderline"/>
        </w:rPr>
        <w:t xml:space="preserve">Benefits to the environment resulting from a reduction in </w:t>
      </w:r>
      <w:r w:rsidRPr="00176140">
        <w:rPr>
          <w:rStyle w:val="StyleUnderline"/>
          <w:highlight w:val="cyan"/>
        </w:rPr>
        <w:t xml:space="preserve">consumption will be </w:t>
      </w:r>
      <w:r w:rsidRPr="00176140">
        <w:rPr>
          <w:rStyle w:val="StyleUnderline"/>
          <w:b/>
          <w:highlight w:val="cyan"/>
        </w:rPr>
        <w:t>offset</w:t>
      </w:r>
      <w:r>
        <w:t xml:space="preserve"> entirely </w:t>
      </w:r>
      <w:r w:rsidRPr="00176140">
        <w:rPr>
          <w:rStyle w:val="StyleUnderline"/>
          <w:b/>
          <w:highlight w:val="cyan"/>
        </w:rPr>
        <w:t>by a growing population</w:t>
      </w:r>
      <w:r w:rsidRPr="00040249">
        <w:rPr>
          <w:rStyle w:val="StyleUnderline"/>
        </w:rPr>
        <w:t xml:space="preserve">. In the past few decades, </w:t>
      </w:r>
      <w:r w:rsidRPr="00D44B2D">
        <w:rPr>
          <w:rStyle w:val="StyleUnderline"/>
          <w:highlight w:val="cyan"/>
        </w:rPr>
        <w:t>the vast majority</w:t>
      </w:r>
      <w:r w:rsidRPr="00040249">
        <w:rPr>
          <w:rStyle w:val="StyleUnderline"/>
        </w:rPr>
        <w:t xml:space="preserve"> (nearly 80 percent) </w:t>
      </w:r>
      <w:r w:rsidRPr="00D44B2D">
        <w:rPr>
          <w:rStyle w:val="StyleUnderline"/>
          <w:highlight w:val="cyan"/>
        </w:rPr>
        <w:t>of</w:t>
      </w:r>
      <w:r w:rsidRPr="00040249">
        <w:rPr>
          <w:rStyle w:val="StyleUnderline"/>
        </w:rPr>
        <w:t xml:space="preserve"> the </w:t>
      </w:r>
      <w:r w:rsidRPr="00D44B2D">
        <w:rPr>
          <w:rStyle w:val="StyleUnderline"/>
          <w:highlight w:val="cyan"/>
        </w:rPr>
        <w:t>increase in</w:t>
      </w:r>
      <w:r w:rsidRPr="00040249">
        <w:rPr>
          <w:rStyle w:val="StyleUnderline"/>
        </w:rPr>
        <w:t xml:space="preserve"> carbon and other </w:t>
      </w:r>
      <w:r w:rsidRPr="00D44B2D">
        <w:rPr>
          <w:rStyle w:val="StyleUnderline"/>
          <w:highlight w:val="cyan"/>
        </w:rPr>
        <w:t>greenhouse gas emissions</w:t>
      </w:r>
      <w:r w:rsidRPr="00040249">
        <w:rPr>
          <w:rStyle w:val="StyleUnderline"/>
        </w:rPr>
        <w:t xml:space="preserve"> was a </w:t>
      </w:r>
      <w:r w:rsidRPr="00D44B2D">
        <w:rPr>
          <w:rStyle w:val="StyleUnderline"/>
          <w:highlight w:val="cyan"/>
        </w:rPr>
        <w:t xml:space="preserve">direct result of U.S. </w:t>
      </w:r>
      <w:r w:rsidRPr="00D44B2D">
        <w:rPr>
          <w:rStyle w:val="StyleUnderline"/>
          <w:b/>
          <w:highlight w:val="cyan"/>
        </w:rPr>
        <w:t>population growth</w:t>
      </w:r>
      <w:r>
        <w:t xml:space="preserve">. [1] </w:t>
      </w:r>
      <w:r w:rsidRPr="00D44B2D">
        <w:rPr>
          <w:rStyle w:val="StyleUnderline"/>
          <w:highlight w:val="cyan"/>
        </w:rPr>
        <w:t>The more people</w:t>
      </w:r>
      <w:r w:rsidRPr="00040249">
        <w:rPr>
          <w:rStyle w:val="StyleUnderline"/>
        </w:rPr>
        <w:t xml:space="preserve"> there </w:t>
      </w:r>
      <w:r w:rsidRPr="00D44B2D">
        <w:rPr>
          <w:rStyle w:val="StyleUnderline"/>
        </w:rPr>
        <w:t>are</w:t>
      </w:r>
      <w:r w:rsidRPr="00D44B2D">
        <w:rPr>
          <w:rStyle w:val="StyleUnderline"/>
          <w:highlight w:val="cyan"/>
        </w:rPr>
        <w:t xml:space="preserve"> in</w:t>
      </w:r>
      <w:r w:rsidRPr="00040249">
        <w:rPr>
          <w:rStyle w:val="StyleUnderline"/>
        </w:rPr>
        <w:t xml:space="preserve"> </w:t>
      </w:r>
      <w:r w:rsidRPr="00D44B2D">
        <w:rPr>
          <w:rStyle w:val="StyleUnderline"/>
          <w:highlight w:val="cyan"/>
        </w:rPr>
        <w:t>this country, the more demand</w:t>
      </w:r>
      <w:r w:rsidRPr="00040249">
        <w:rPr>
          <w:rStyle w:val="StyleUnderline"/>
        </w:rPr>
        <w:t xml:space="preserve"> there is </w:t>
      </w:r>
      <w:r w:rsidRPr="00D44B2D">
        <w:rPr>
          <w:rStyle w:val="StyleUnderline"/>
          <w:highlight w:val="cyan"/>
        </w:rPr>
        <w:t>for cars</w:t>
      </w:r>
      <w:r w:rsidRPr="00040249">
        <w:rPr>
          <w:rStyle w:val="StyleUnderline"/>
        </w:rPr>
        <w:t xml:space="preserve">, </w:t>
      </w:r>
      <w:r w:rsidRPr="00D44B2D">
        <w:rPr>
          <w:rStyle w:val="StyleUnderline"/>
          <w:highlight w:val="cyan"/>
        </w:rPr>
        <w:t>house</w:t>
      </w:r>
      <w:r w:rsidRPr="00040249">
        <w:rPr>
          <w:rStyle w:val="StyleUnderline"/>
        </w:rPr>
        <w:t xml:space="preserve">s, </w:t>
      </w:r>
      <w:r w:rsidRPr="00D44B2D">
        <w:rPr>
          <w:rStyle w:val="StyleUnderline"/>
          <w:highlight w:val="cyan"/>
        </w:rPr>
        <w:t>food</w:t>
      </w:r>
      <w:r w:rsidRPr="00040249">
        <w:rPr>
          <w:rStyle w:val="StyleUnderline"/>
        </w:rPr>
        <w:t xml:space="preserve">, </w:t>
      </w:r>
      <w:r w:rsidRPr="00D44B2D">
        <w:rPr>
          <w:rStyle w:val="StyleUnderline"/>
          <w:highlight w:val="cyan"/>
        </w:rPr>
        <w:t>and other carbon generators</w:t>
      </w:r>
      <w:r>
        <w:t xml:space="preserve">. For example, between 1970 and 1990 there was a 25 percent increase in energy use in the U.S., despite per capita energy use remaining stagnant during that period. [2] Thus </w:t>
      </w:r>
      <w:r w:rsidRPr="00040249">
        <w:rPr>
          <w:rStyle w:val="StyleUnderline"/>
        </w:rPr>
        <w:t xml:space="preserve">the </w:t>
      </w:r>
      <w:r w:rsidRPr="00D44B2D">
        <w:rPr>
          <w:rStyle w:val="StyleUnderline"/>
          <w:highlight w:val="cyan"/>
        </w:rPr>
        <w:t>significant increase in</w:t>
      </w:r>
      <w:r w:rsidRPr="00040249">
        <w:rPr>
          <w:rStyle w:val="StyleUnderline"/>
        </w:rPr>
        <w:t xml:space="preserve"> the </w:t>
      </w:r>
      <w:r w:rsidRPr="00D44B2D">
        <w:rPr>
          <w:rStyle w:val="StyleUnderline"/>
          <w:highlight w:val="cyan"/>
        </w:rPr>
        <w:t>consumption</w:t>
      </w:r>
      <w:r w:rsidRPr="00040249">
        <w:rPr>
          <w:rStyle w:val="StyleUnderline"/>
        </w:rPr>
        <w:t xml:space="preserve"> of energy </w:t>
      </w:r>
      <w:r w:rsidRPr="00D44B2D">
        <w:rPr>
          <w:rStyle w:val="StyleUnderline"/>
          <w:highlight w:val="cyan"/>
        </w:rPr>
        <w:t xml:space="preserve">can be </w:t>
      </w:r>
      <w:r w:rsidRPr="00D44B2D">
        <w:rPr>
          <w:rStyle w:val="StyleUnderline"/>
          <w:b/>
          <w:highlight w:val="cyan"/>
        </w:rPr>
        <w:t>attributed to population growth</w:t>
      </w:r>
      <w:r>
        <w:t>, as the U.S. population unsurprisingly continued to flourish throughout those years.</w:t>
      </w:r>
      <w:r w:rsidR="00040249">
        <w:t xml:space="preserve"> </w:t>
      </w:r>
    </w:p>
    <w:p w14:paraId="0D9E16B1" w14:textId="1272F1EF" w:rsidR="009F7FA1" w:rsidRDefault="009F7FA1" w:rsidP="009F7FA1">
      <w:r>
        <w:t xml:space="preserve">While </w:t>
      </w:r>
      <w:r w:rsidRPr="00D44B2D">
        <w:rPr>
          <w:rStyle w:val="StyleUnderline"/>
          <w:highlight w:val="cyan"/>
        </w:rPr>
        <w:t>curbing</w:t>
      </w:r>
      <w:r>
        <w:t xml:space="preserve"> per capita </w:t>
      </w:r>
      <w:r w:rsidRPr="00D44B2D">
        <w:rPr>
          <w:rStyle w:val="StyleUnderline"/>
          <w:highlight w:val="cyan"/>
        </w:rPr>
        <w:t>consumption</w:t>
      </w:r>
      <w:r>
        <w:t xml:space="preserve"> is an important component of combatting environmental</w:t>
      </w:r>
      <w:r w:rsidR="00040249">
        <w:t xml:space="preserve"> </w:t>
      </w:r>
      <w:r>
        <w:t xml:space="preserve">degradation, it </w:t>
      </w:r>
      <w:r w:rsidRPr="00D44B2D">
        <w:rPr>
          <w:rStyle w:val="StyleUnderline"/>
          <w:highlight w:val="cyan"/>
        </w:rPr>
        <w:t>is</w:t>
      </w:r>
      <w:r w:rsidRPr="00040249">
        <w:rPr>
          <w:rStyle w:val="StyleUnderline"/>
        </w:rPr>
        <w:t xml:space="preserve"> an </w:t>
      </w:r>
      <w:r w:rsidRPr="00D44B2D">
        <w:rPr>
          <w:rStyle w:val="StyleUnderline"/>
          <w:highlight w:val="cyan"/>
        </w:rPr>
        <w:t>effective</w:t>
      </w:r>
      <w:r w:rsidRPr="00040249">
        <w:rPr>
          <w:rStyle w:val="StyleUnderline"/>
        </w:rPr>
        <w:t xml:space="preserve"> approach </w:t>
      </w:r>
      <w:r w:rsidRPr="00D44B2D">
        <w:rPr>
          <w:rStyle w:val="StyleUnderline"/>
          <w:b/>
          <w:highlight w:val="cyan"/>
        </w:rPr>
        <w:t>only when</w:t>
      </w:r>
      <w:r w:rsidRPr="00040249">
        <w:rPr>
          <w:rStyle w:val="StyleUnderline"/>
          <w:b/>
        </w:rPr>
        <w:t xml:space="preserve"> a </w:t>
      </w:r>
      <w:r w:rsidRPr="00D44B2D">
        <w:rPr>
          <w:rStyle w:val="StyleUnderline"/>
          <w:b/>
          <w:highlight w:val="cyan"/>
        </w:rPr>
        <w:t>population size is stable</w:t>
      </w:r>
      <w:r w:rsidRPr="00D44B2D">
        <w:rPr>
          <w:rStyle w:val="StyleUnderline"/>
          <w:highlight w:val="cyan"/>
        </w:rPr>
        <w:t>.</w:t>
      </w:r>
      <w:r w:rsidRPr="00040249">
        <w:rPr>
          <w:rStyle w:val="StyleUnderline"/>
        </w:rPr>
        <w:t xml:space="preserve"> </w:t>
      </w:r>
      <w:r w:rsidRPr="00D44B2D">
        <w:rPr>
          <w:rStyle w:val="StyleUnderline"/>
          <w:highlight w:val="cyan"/>
        </w:rPr>
        <w:t>It won’t matter</w:t>
      </w:r>
      <w:r w:rsidR="00040249" w:rsidRPr="00D44B2D">
        <w:rPr>
          <w:rStyle w:val="StyleUnderline"/>
          <w:highlight w:val="cyan"/>
        </w:rPr>
        <w:t xml:space="preserve"> </w:t>
      </w:r>
      <w:r w:rsidRPr="00D44B2D">
        <w:rPr>
          <w:rStyle w:val="StyleUnderline"/>
          <w:highlight w:val="cyan"/>
        </w:rPr>
        <w:t>how prominent</w:t>
      </w:r>
      <w:r w:rsidRPr="00040249">
        <w:rPr>
          <w:rStyle w:val="StyleUnderline"/>
        </w:rPr>
        <w:t xml:space="preserve"> green </w:t>
      </w:r>
      <w:r w:rsidRPr="00D44B2D">
        <w:rPr>
          <w:rStyle w:val="StyleUnderline"/>
          <w:highlight w:val="cyan"/>
        </w:rPr>
        <w:t>tech</w:t>
      </w:r>
      <w:r w:rsidRPr="00040249">
        <w:rPr>
          <w:rStyle w:val="StyleUnderline"/>
        </w:rPr>
        <w:t xml:space="preserve">nology </w:t>
      </w:r>
      <w:r w:rsidRPr="00D44B2D">
        <w:rPr>
          <w:rStyle w:val="StyleUnderline"/>
          <w:highlight w:val="cyan"/>
        </w:rPr>
        <w:t xml:space="preserve">becomes if this nation has </w:t>
      </w:r>
      <w:r w:rsidRPr="00D44B2D">
        <w:rPr>
          <w:rStyle w:val="StyleUnderline"/>
          <w:b/>
          <w:highlight w:val="cyan"/>
        </w:rPr>
        <w:t>twice as many people</w:t>
      </w:r>
      <w:r w:rsidRPr="00040249">
        <w:rPr>
          <w:rStyle w:val="StyleUnderline"/>
        </w:rPr>
        <w:t xml:space="preserve"> living in it. </w:t>
      </w:r>
      <w:r w:rsidRPr="00D44B2D">
        <w:rPr>
          <w:rStyle w:val="StyleUnderline"/>
          <w:highlight w:val="cyan"/>
        </w:rPr>
        <w:t>In order</w:t>
      </w:r>
      <w:r w:rsidRPr="00040249">
        <w:rPr>
          <w:rStyle w:val="StyleUnderline"/>
        </w:rPr>
        <w:t xml:space="preserve"> for the U.S. </w:t>
      </w:r>
      <w:r w:rsidRPr="00D44B2D">
        <w:rPr>
          <w:rStyle w:val="StyleUnderline"/>
          <w:highlight w:val="cyan"/>
        </w:rPr>
        <w:t>to merely maintai</w:t>
      </w:r>
      <w:r w:rsidRPr="00D44B2D">
        <w:rPr>
          <w:rStyle w:val="StyleUnderline"/>
        </w:rPr>
        <w:t>n</w:t>
      </w:r>
      <w:r w:rsidRPr="00040249">
        <w:rPr>
          <w:rStyle w:val="StyleUnderline"/>
        </w:rPr>
        <w:t xml:space="preserve"> its</w:t>
      </w:r>
      <w:r>
        <w:t xml:space="preserve"> </w:t>
      </w:r>
      <w:r w:rsidRPr="00D44B2D">
        <w:rPr>
          <w:highlight w:val="cyan"/>
        </w:rPr>
        <w:t>current</w:t>
      </w:r>
      <w:r>
        <w:t xml:space="preserve">ly outrageous </w:t>
      </w:r>
      <w:r w:rsidRPr="00D44B2D">
        <w:rPr>
          <w:rStyle w:val="StyleUnderline"/>
          <w:highlight w:val="cyan"/>
        </w:rPr>
        <w:t>ecological footprint</w:t>
      </w:r>
      <w:r w:rsidRPr="00040249">
        <w:rPr>
          <w:rStyle w:val="StyleUnderline"/>
        </w:rPr>
        <w:t xml:space="preserve">, </w:t>
      </w:r>
      <w:r w:rsidRPr="00D44B2D">
        <w:rPr>
          <w:rStyle w:val="StyleUnderline"/>
          <w:highlight w:val="cyan"/>
        </w:rPr>
        <w:t>every increase in population</w:t>
      </w:r>
      <w:r w:rsidRPr="00040249">
        <w:rPr>
          <w:rStyle w:val="StyleUnderline"/>
        </w:rPr>
        <w:t xml:space="preserve"> size </w:t>
      </w:r>
      <w:r w:rsidRPr="00D44B2D">
        <w:rPr>
          <w:rStyle w:val="StyleUnderline"/>
          <w:highlight w:val="cyan"/>
        </w:rPr>
        <w:t>would have to be met by</w:t>
      </w:r>
      <w:r w:rsidRPr="00040249">
        <w:rPr>
          <w:rStyle w:val="StyleUnderline"/>
        </w:rPr>
        <w:t xml:space="preserve"> an </w:t>
      </w:r>
      <w:r w:rsidRPr="00D44B2D">
        <w:rPr>
          <w:rStyle w:val="StyleUnderline"/>
          <w:highlight w:val="cyan"/>
        </w:rPr>
        <w:t>equal decrease in per capita</w:t>
      </w:r>
      <w:r w:rsidRPr="00040249">
        <w:rPr>
          <w:rStyle w:val="StyleUnderline"/>
        </w:rPr>
        <w:t xml:space="preserve"> </w:t>
      </w:r>
      <w:r w:rsidRPr="00D44B2D">
        <w:rPr>
          <w:rStyle w:val="StyleUnderline"/>
          <w:highlight w:val="cyan"/>
        </w:rPr>
        <w:t>consumption</w:t>
      </w:r>
      <w:r w:rsidRPr="00040249">
        <w:rPr>
          <w:rStyle w:val="StyleUnderline"/>
        </w:rPr>
        <w:t xml:space="preserve">. </w:t>
      </w:r>
      <w:r w:rsidRPr="00D44B2D">
        <w:rPr>
          <w:rStyle w:val="StyleUnderline"/>
          <w:highlight w:val="cyan"/>
        </w:rPr>
        <w:t>If the population</w:t>
      </w:r>
      <w:r>
        <w:t xml:space="preserve"> size </w:t>
      </w:r>
      <w:r w:rsidRPr="00D44B2D">
        <w:rPr>
          <w:rStyle w:val="StyleUnderline"/>
          <w:highlight w:val="cyan"/>
        </w:rPr>
        <w:t>continues to grow</w:t>
      </w:r>
      <w:r w:rsidRPr="00040249">
        <w:rPr>
          <w:rStyle w:val="StyleUnderline"/>
        </w:rPr>
        <w:t xml:space="preserve">, then </w:t>
      </w:r>
      <w:r w:rsidRPr="00D44B2D">
        <w:rPr>
          <w:rStyle w:val="StyleUnderline"/>
          <w:highlight w:val="cyan"/>
        </w:rPr>
        <w:t>per capita consumption will have to decrease</w:t>
      </w:r>
      <w:r>
        <w:t xml:space="preserve"> indefinitely to prevent further environmental destruction. </w:t>
      </w:r>
      <w:r w:rsidRPr="00D44B2D">
        <w:rPr>
          <w:rStyle w:val="StyleUnderline"/>
          <w:highlight w:val="cyan"/>
        </w:rPr>
        <w:t>In a country that eats the most food</w:t>
      </w:r>
      <w:r>
        <w:t xml:space="preserve">, [3] </w:t>
      </w:r>
      <w:r w:rsidRPr="00D44B2D">
        <w:rPr>
          <w:rStyle w:val="StyleUnderline"/>
        </w:rPr>
        <w:t>wastes the most water</w:t>
      </w:r>
      <w:r>
        <w:t xml:space="preserve">, [4] </w:t>
      </w:r>
      <w:r w:rsidRPr="00D44B2D">
        <w:rPr>
          <w:rStyle w:val="StyleUnderline"/>
        </w:rPr>
        <w:t>and uses the most oil</w:t>
      </w:r>
      <w:r>
        <w:t xml:space="preserve">, [5] </w:t>
      </w:r>
      <w:r w:rsidRPr="00D44B2D">
        <w:rPr>
          <w:rStyle w:val="StyleUnderline"/>
          <w:b/>
          <w:highlight w:val="cyan"/>
        </w:rPr>
        <w:t>the chances of the U.S. drastically</w:t>
      </w:r>
      <w:r w:rsidRPr="00040249">
        <w:rPr>
          <w:rStyle w:val="StyleUnderline"/>
          <w:b/>
        </w:rPr>
        <w:t xml:space="preserve"> </w:t>
      </w:r>
      <w:r w:rsidRPr="00D44B2D">
        <w:rPr>
          <w:rStyle w:val="StyleUnderline"/>
          <w:b/>
          <w:highlight w:val="cyan"/>
        </w:rPr>
        <w:t>reducing its per capita consumption seems unlikely</w:t>
      </w:r>
      <w:r w:rsidRPr="00040249">
        <w:rPr>
          <w:rStyle w:val="StyleUnderline"/>
          <w:b/>
        </w:rPr>
        <w:t xml:space="preserve"> at best</w:t>
      </w:r>
      <w:r>
        <w:t>. Stalling the increase of pollution is the best outcome that curbing per capita consumption can offer, and simply stalling will not cut it when it comes to environmental preservation. Overall consumption levels in the U.S. determine the country’s impact on the environment, not per capita consumption.</w:t>
      </w:r>
      <w:r w:rsidR="00040249">
        <w:t xml:space="preserve"> </w:t>
      </w:r>
    </w:p>
    <w:p w14:paraId="41AAEB61" w14:textId="582315A2" w:rsidR="009F7FA1" w:rsidRPr="00040249" w:rsidRDefault="009F7FA1" w:rsidP="009F7FA1">
      <w:pPr>
        <w:rPr>
          <w:rStyle w:val="StyleUnderline"/>
          <w:b/>
        </w:rPr>
      </w:pPr>
      <w:r>
        <w:t>According to the Environment Protection Agency (EPA), the United States accounts for 19</w:t>
      </w:r>
      <w:r w:rsidR="00040249">
        <w:t xml:space="preserve"> </w:t>
      </w:r>
      <w:r>
        <w:t xml:space="preserve">percent of all carbon emissions, second only to china, and this number will certainly increase with a growing population. [6] To make matters worse, “current </w:t>
      </w:r>
      <w:r w:rsidRPr="00040249">
        <w:rPr>
          <w:rStyle w:val="StyleUnderline"/>
        </w:rPr>
        <w:t xml:space="preserve">greenhouse-gas emissions are already committing the planet to likely </w:t>
      </w:r>
      <w:r w:rsidRPr="00040249">
        <w:rPr>
          <w:rStyle w:val="StyleUnderline"/>
          <w:b/>
        </w:rPr>
        <w:t>climate change</w:t>
      </w:r>
      <w:r w:rsidRPr="00040249">
        <w:rPr>
          <w:rStyle w:val="StyleUnderline"/>
        </w:rPr>
        <w:t xml:space="preserve"> in the next 20 years</w:t>
      </w:r>
      <w:r>
        <w:t xml:space="preserve">,” says Richard Black, Stephen R.G. Bennett, Sandy M. Thomas and John R. Beddington in their scholarly article Climate Change: Migration as Adaption. With current global consumption committing the Earth to significant (and likely detrimental) climate change in the near </w:t>
      </w:r>
      <w:proofErr w:type="gramStart"/>
      <w:r>
        <w:t>future,</w:t>
      </w:r>
      <w:proofErr w:type="gramEnd"/>
      <w:r>
        <w:t xml:space="preserve"> </w:t>
      </w:r>
      <w:r w:rsidRPr="00040249">
        <w:rPr>
          <w:rStyle w:val="StyleUnderline"/>
        </w:rPr>
        <w:t>the United States needs to seriously address its own carbon pollution</w:t>
      </w:r>
      <w:r>
        <w:t xml:space="preserve"> if we ever expect other countries to address theirs. </w:t>
      </w:r>
      <w:r w:rsidRPr="00040249">
        <w:rPr>
          <w:rStyle w:val="StyleUnderline"/>
        </w:rPr>
        <w:t xml:space="preserve">Population growth fuels consumption, and </w:t>
      </w:r>
      <w:r w:rsidRPr="00D44B2D">
        <w:rPr>
          <w:rStyle w:val="StyleUnderline"/>
          <w:b/>
          <w:highlight w:val="cyan"/>
        </w:rPr>
        <w:t>making efforts to stabilize our own population</w:t>
      </w:r>
      <w:r w:rsidRPr="00D44B2D">
        <w:rPr>
          <w:rStyle w:val="StyleUnderline"/>
          <w:highlight w:val="cyan"/>
        </w:rPr>
        <w:t xml:space="preserve"> would </w:t>
      </w:r>
      <w:r w:rsidRPr="00D44B2D">
        <w:rPr>
          <w:rStyle w:val="StyleUnderline"/>
          <w:b/>
          <w:highlight w:val="cyan"/>
        </w:rPr>
        <w:t>send a message</w:t>
      </w:r>
      <w:r w:rsidRPr="00D44B2D">
        <w:rPr>
          <w:rStyle w:val="StyleUnderline"/>
          <w:highlight w:val="cyan"/>
        </w:rPr>
        <w:t xml:space="preserve"> to</w:t>
      </w:r>
      <w:r w:rsidRPr="00040249">
        <w:rPr>
          <w:rStyle w:val="StyleUnderline"/>
        </w:rPr>
        <w:t xml:space="preserve"> those </w:t>
      </w:r>
      <w:r w:rsidRPr="00D44B2D">
        <w:rPr>
          <w:rStyle w:val="StyleUnderline"/>
          <w:highlight w:val="cyan"/>
        </w:rPr>
        <w:t>countries experiencing rapid population growth</w:t>
      </w:r>
      <w:r w:rsidRPr="00040249">
        <w:rPr>
          <w:rStyle w:val="StyleUnderline"/>
        </w:rPr>
        <w:t xml:space="preserve"> and countries with large populations</w:t>
      </w:r>
      <w:r>
        <w:t xml:space="preserve"> (like China and India) </w:t>
      </w:r>
      <w:r w:rsidRPr="00040249">
        <w:rPr>
          <w:rStyle w:val="StyleUnderline"/>
        </w:rPr>
        <w:t xml:space="preserve">that </w:t>
      </w:r>
      <w:r w:rsidRPr="00D44B2D">
        <w:rPr>
          <w:rStyle w:val="StyleUnderline"/>
          <w:highlight w:val="cyan"/>
        </w:rPr>
        <w:t xml:space="preserve">population stabilization is </w:t>
      </w:r>
      <w:r w:rsidRPr="00D44B2D">
        <w:rPr>
          <w:rStyle w:val="StyleUnderline"/>
          <w:b/>
          <w:highlight w:val="cyan"/>
        </w:rPr>
        <w:t>crucial to the preservation</w:t>
      </w:r>
      <w:r w:rsidRPr="00040249">
        <w:rPr>
          <w:rStyle w:val="StyleUnderline"/>
          <w:b/>
        </w:rPr>
        <w:t xml:space="preserve"> of the </w:t>
      </w:r>
      <w:r w:rsidRPr="00D44B2D">
        <w:rPr>
          <w:rStyle w:val="StyleUnderline"/>
          <w:b/>
          <w:highlight w:val="cyan"/>
        </w:rPr>
        <w:t>Earth’s fragile environment</w:t>
      </w:r>
      <w:r>
        <w:t xml:space="preserve">. Perhaps </w:t>
      </w:r>
      <w:r w:rsidRPr="00D44B2D">
        <w:rPr>
          <w:rStyle w:val="StyleUnderline"/>
          <w:b/>
          <w:highlight w:val="cyan"/>
        </w:rPr>
        <w:t>this message would</w:t>
      </w:r>
      <w:r w:rsidRPr="00040249">
        <w:rPr>
          <w:rStyle w:val="StyleUnderline"/>
          <w:b/>
        </w:rPr>
        <w:t xml:space="preserve"> even </w:t>
      </w:r>
      <w:r w:rsidRPr="00D44B2D">
        <w:rPr>
          <w:rStyle w:val="StyleUnderline"/>
          <w:b/>
          <w:highlight w:val="cyan"/>
        </w:rPr>
        <w:t>encourage other countries to follow suit</w:t>
      </w:r>
      <w:r w:rsidRPr="00040249">
        <w:rPr>
          <w:rStyle w:val="StyleUnderline"/>
          <w:b/>
        </w:rPr>
        <w:t>.</w:t>
      </w:r>
    </w:p>
    <w:p w14:paraId="07FB7D88" w14:textId="1C86F08A" w:rsidR="009F7FA1" w:rsidRDefault="009F7FA1" w:rsidP="009F7FA1">
      <w:r w:rsidRPr="002E2636">
        <w:rPr>
          <w:rStyle w:val="StyleUnderline"/>
          <w:highlight w:val="cyan"/>
        </w:rPr>
        <w:t>The U</w:t>
      </w:r>
      <w:r w:rsidRPr="00040249">
        <w:rPr>
          <w:rStyle w:val="StyleUnderline"/>
        </w:rPr>
        <w:t xml:space="preserve">nited </w:t>
      </w:r>
      <w:r w:rsidRPr="002E2636">
        <w:rPr>
          <w:rStyle w:val="StyleUnderline"/>
          <w:highlight w:val="cyan"/>
        </w:rPr>
        <w:t>S</w:t>
      </w:r>
      <w:r w:rsidRPr="00040249">
        <w:rPr>
          <w:rStyle w:val="StyleUnderline"/>
        </w:rPr>
        <w:t xml:space="preserve">tates </w:t>
      </w:r>
      <w:r w:rsidRPr="002E2636">
        <w:rPr>
          <w:rStyle w:val="StyleUnderline"/>
          <w:highlight w:val="cyan"/>
        </w:rPr>
        <w:t xml:space="preserve">is already experiencing </w:t>
      </w:r>
      <w:r w:rsidRPr="002E2636">
        <w:rPr>
          <w:rStyle w:val="StyleUnderline"/>
          <w:b/>
          <w:highlight w:val="cyan"/>
        </w:rPr>
        <w:t>environmental destruction</w:t>
      </w:r>
      <w:r>
        <w:t xml:space="preserve"> and scarcity of natural resources caused by unregulated population growth. For example, </w:t>
      </w:r>
      <w:r w:rsidRPr="00040249">
        <w:rPr>
          <w:rStyle w:val="StyleUnderline"/>
          <w:b/>
        </w:rPr>
        <w:t>water</w:t>
      </w:r>
      <w:r w:rsidRPr="00040249">
        <w:rPr>
          <w:rStyle w:val="StyleUnderline"/>
        </w:rPr>
        <w:t xml:space="preserve"> availability is being threatened by overpopulation</w:t>
      </w:r>
      <w:r>
        <w:t xml:space="preserve"> in certain geographical areas within the U.S. In the article, Why Excess Immigration Damages the Environment, Population-Environment Balance Inc.’s author writes, “Many regions of the country are even now depleting underground aquifers at rates far in excess of their recharge rates because, in carrying capacity terms, they are already over-populated. </w:t>
      </w:r>
      <w:proofErr w:type="gramStart"/>
      <w:r>
        <w:t>[ .</w:t>
      </w:r>
      <w:proofErr w:type="gramEnd"/>
      <w:r>
        <w:t xml:space="preserve"> . . ] In some areas of the country, on the East Coast, and especially in Florida, the toxic pollution generated by dense population is already permanently destroying underground aquifer reservoirs.” </w:t>
      </w:r>
      <w:r w:rsidRPr="00040249">
        <w:rPr>
          <w:rStyle w:val="StyleUnderline"/>
        </w:rPr>
        <w:t xml:space="preserve">The fact that water resources are already running scarce indicates that the U.S.’s 300 million citizens is a population size </w:t>
      </w:r>
      <w:r w:rsidRPr="00040249">
        <w:rPr>
          <w:rStyle w:val="StyleUnderline"/>
          <w:b/>
        </w:rPr>
        <w:t>unsustainable</w:t>
      </w:r>
      <w:r w:rsidRPr="00040249">
        <w:rPr>
          <w:rStyle w:val="StyleUnderline"/>
        </w:rPr>
        <w:t xml:space="preserve"> for all intents and purposes</w:t>
      </w:r>
      <w:r>
        <w:t>. If society is not presently sustainable with 300 million inhabitants, here is no reason to think we will be able to live sustainably with two times as many people. As Virginia Abernathy writes in her scholarly article, The Environmental and Ethical Aspects of International Migration, “</w:t>
      </w:r>
      <w:r w:rsidRPr="00040249">
        <w:rPr>
          <w:rStyle w:val="StyleUnderline"/>
        </w:rPr>
        <w:t xml:space="preserve">the insatiable thirst for oil and energy, the annual erosion or paving over of 3 million acres of U.S. farmland, the appropriation for residential purposes of rural habitats with an attendant loss of species, the buildup of carbon dioxide loads and such all indict the human load factor: </w:t>
      </w:r>
      <w:r w:rsidRPr="002E2636">
        <w:rPr>
          <w:rStyle w:val="StyleUnderline"/>
          <w:b/>
          <w:highlight w:val="cyan"/>
        </w:rPr>
        <w:t>too many people living in an energy-guzzling society</w:t>
      </w:r>
      <w:r w:rsidRPr="002E2636">
        <w:rPr>
          <w:highlight w:val="cyan"/>
        </w:rPr>
        <w:t>.”</w:t>
      </w:r>
      <w:r w:rsidR="00040249">
        <w:t xml:space="preserve"> </w:t>
      </w:r>
    </w:p>
    <w:p w14:paraId="159956CA" w14:textId="32C4BB00" w:rsidR="009F7FA1" w:rsidRPr="00040249" w:rsidRDefault="009F7FA1" w:rsidP="009F7FA1">
      <w:pPr>
        <w:rPr>
          <w:rStyle w:val="StyleUnderline"/>
          <w:b/>
        </w:rPr>
      </w:pPr>
      <w:r w:rsidRPr="00040249">
        <w:rPr>
          <w:rStyle w:val="StyleUnderline"/>
        </w:rPr>
        <w:t>Most people</w:t>
      </w:r>
      <w:r>
        <w:t xml:space="preserve"> who were wise enough to pay attention in their high school biology class </w:t>
      </w:r>
      <w:r w:rsidRPr="00040249">
        <w:rPr>
          <w:rStyle w:val="StyleUnderline"/>
        </w:rPr>
        <w:t>are</w:t>
      </w:r>
      <w:r w:rsidR="00040249" w:rsidRPr="00040249">
        <w:rPr>
          <w:rStyle w:val="StyleUnderline"/>
        </w:rPr>
        <w:t xml:space="preserve"> </w:t>
      </w:r>
      <w:r w:rsidRPr="00040249">
        <w:rPr>
          <w:rStyle w:val="StyleUnderline"/>
        </w:rPr>
        <w:t>familiar with</w:t>
      </w:r>
      <w:r>
        <w:t xml:space="preserve"> the concept of </w:t>
      </w:r>
      <w:r w:rsidRPr="00040249">
        <w:rPr>
          <w:rStyle w:val="StyleUnderline"/>
        </w:rPr>
        <w:t>carrying capacity</w:t>
      </w:r>
      <w:r>
        <w:t>. Put simply, the carrying capacity of a species is</w:t>
      </w:r>
      <w:r w:rsidR="00040249">
        <w:t xml:space="preserve"> </w:t>
      </w:r>
      <w:r>
        <w:t>the population size of that species the environment can sustain, given the proper habitat, access</w:t>
      </w:r>
      <w:r w:rsidR="00040249">
        <w:t xml:space="preserve"> </w:t>
      </w:r>
      <w:r>
        <w:t xml:space="preserve">to water, food availability, and other elements required to sustain life. </w:t>
      </w:r>
      <w:r w:rsidRPr="002E2636">
        <w:rPr>
          <w:rStyle w:val="StyleUnderline"/>
          <w:highlight w:val="cyan"/>
        </w:rPr>
        <w:t>When a population</w:t>
      </w:r>
      <w:r w:rsidRPr="00040249">
        <w:rPr>
          <w:rStyle w:val="StyleUnderline"/>
        </w:rPr>
        <w:t xml:space="preserve"> booms</w:t>
      </w:r>
      <w:r w:rsidR="00040249" w:rsidRPr="00040249">
        <w:rPr>
          <w:rStyle w:val="StyleUnderline"/>
        </w:rPr>
        <w:t xml:space="preserve"> </w:t>
      </w:r>
      <w:r w:rsidRPr="00040249">
        <w:rPr>
          <w:rStyle w:val="StyleUnderline"/>
        </w:rPr>
        <w:t xml:space="preserve">and the </w:t>
      </w:r>
      <w:r w:rsidRPr="002E2636">
        <w:rPr>
          <w:rStyle w:val="StyleUnderline"/>
          <w:highlight w:val="cyan"/>
        </w:rPr>
        <w:t>carrying capacity</w:t>
      </w:r>
      <w:r w:rsidRPr="00040249">
        <w:rPr>
          <w:rStyle w:val="StyleUnderline"/>
        </w:rPr>
        <w:t xml:space="preserve"> of a species </w:t>
      </w:r>
      <w:r w:rsidRPr="002E2636">
        <w:rPr>
          <w:rStyle w:val="StyleUnderline"/>
          <w:highlight w:val="cyan"/>
        </w:rPr>
        <w:t>is exceeded, a regulating factor acts</w:t>
      </w:r>
      <w:r>
        <w:t xml:space="preserve"> to return population size to the point of equilibrium, usually </w:t>
      </w:r>
      <w:r w:rsidRPr="002E2636">
        <w:rPr>
          <w:rStyle w:val="StyleUnderline"/>
          <w:highlight w:val="cyan"/>
        </w:rPr>
        <w:t>through</w:t>
      </w:r>
      <w:r w:rsidRPr="00040249">
        <w:rPr>
          <w:rStyle w:val="StyleUnderline"/>
        </w:rPr>
        <w:t xml:space="preserve"> widespread </w:t>
      </w:r>
      <w:r w:rsidRPr="002E2636">
        <w:rPr>
          <w:rStyle w:val="StyleUnderline"/>
          <w:b/>
          <w:highlight w:val="cyan"/>
        </w:rPr>
        <w:t>famine or shortages in water supply</w:t>
      </w:r>
      <w:r w:rsidRPr="002E2636">
        <w:rPr>
          <w:rStyle w:val="StyleUnderline"/>
          <w:highlight w:val="cyan"/>
        </w:rPr>
        <w:t>. The ultimate outcome</w:t>
      </w:r>
      <w:r w:rsidRPr="00040249">
        <w:rPr>
          <w:rStyle w:val="StyleUnderline"/>
        </w:rPr>
        <w:t xml:space="preserve">, of course, </w:t>
      </w:r>
      <w:r w:rsidRPr="002E2636">
        <w:rPr>
          <w:rStyle w:val="StyleUnderline"/>
          <w:highlight w:val="cyan"/>
        </w:rPr>
        <w:t xml:space="preserve">is </w:t>
      </w:r>
      <w:r w:rsidRPr="002E2636">
        <w:rPr>
          <w:rStyle w:val="StyleUnderline"/>
          <w:b/>
          <w:highlight w:val="cyan"/>
        </w:rPr>
        <w:t>widespread death</w:t>
      </w:r>
      <w:r w:rsidRPr="002E2636">
        <w:rPr>
          <w:rStyle w:val="StyleUnderline"/>
          <w:highlight w:val="cyan"/>
        </w:rPr>
        <w:t>. The damage done to the environment</w:t>
      </w:r>
      <w:r w:rsidRPr="00040249">
        <w:rPr>
          <w:rStyle w:val="StyleUnderline"/>
        </w:rPr>
        <w:t xml:space="preserve"> when the carrying capacity is exceeded </w:t>
      </w:r>
      <w:r w:rsidRPr="002E2636">
        <w:rPr>
          <w:rStyle w:val="StyleUnderline"/>
          <w:highlight w:val="cyan"/>
        </w:rPr>
        <w:t>is so devastating</w:t>
      </w:r>
      <w:r w:rsidRPr="00040249">
        <w:rPr>
          <w:rStyle w:val="StyleUnderline"/>
        </w:rPr>
        <w:t xml:space="preserve"> that </w:t>
      </w:r>
      <w:r w:rsidRPr="002E2636">
        <w:rPr>
          <w:rStyle w:val="StyleUnderline"/>
          <w:highlight w:val="cyan"/>
        </w:rPr>
        <w:t>its</w:t>
      </w:r>
      <w:r w:rsidRPr="00040249">
        <w:rPr>
          <w:rStyle w:val="StyleUnderline"/>
        </w:rPr>
        <w:t xml:space="preserve"> impact is </w:t>
      </w:r>
      <w:r w:rsidRPr="002E2636">
        <w:rPr>
          <w:rStyle w:val="StyleUnderline"/>
          <w:highlight w:val="cyan"/>
        </w:rPr>
        <w:t xml:space="preserve">often </w:t>
      </w:r>
      <w:r w:rsidRPr="002E2636">
        <w:rPr>
          <w:rStyle w:val="StyleUnderline"/>
          <w:b/>
          <w:highlight w:val="cyan"/>
        </w:rPr>
        <w:t>irreversible</w:t>
      </w:r>
      <w:r>
        <w:t>. As explained in the article, Why Excess Immigration Damages the Environment, “</w:t>
      </w:r>
      <w:r w:rsidRPr="00040249">
        <w:rPr>
          <w:rStyle w:val="StyleUnderline"/>
        </w:rPr>
        <w:t>When the carrying capacity is exceeded, the environmental damage is usually so severe that the population carrying capacity for future generations is greatly reduced</w:t>
      </w:r>
      <w:r>
        <w:t xml:space="preserve">. This chain of events is not just true of the Amazon Rain Forest or of Central America or of Bangladesh or of deforested Nepal. </w:t>
      </w:r>
      <w:r w:rsidRPr="00040249">
        <w:rPr>
          <w:rStyle w:val="StyleUnderline"/>
        </w:rPr>
        <w:t>It is</w:t>
      </w:r>
      <w:r>
        <w:t xml:space="preserve"> also especially </w:t>
      </w:r>
      <w:r w:rsidRPr="00040249">
        <w:rPr>
          <w:rStyle w:val="StyleUnderline"/>
        </w:rPr>
        <w:t xml:space="preserve">true for </w:t>
      </w:r>
      <w:r w:rsidRPr="00040249">
        <w:rPr>
          <w:rStyle w:val="StyleUnderline"/>
          <w:b/>
        </w:rPr>
        <w:t>many areas of the United States and for the United States as a whole</w:t>
      </w:r>
      <w:r>
        <w:t xml:space="preserve">.” While widespread famine has yet to occur, </w:t>
      </w:r>
      <w:r w:rsidRPr="00040249">
        <w:rPr>
          <w:rStyle w:val="StyleUnderline"/>
        </w:rPr>
        <w:t>there are growing trends in the U.S</w:t>
      </w:r>
      <w:proofErr w:type="gramStart"/>
      <w:r w:rsidRPr="00040249">
        <w:rPr>
          <w:rStyle w:val="StyleUnderline"/>
        </w:rPr>
        <w:t>. which</w:t>
      </w:r>
      <w:proofErr w:type="gramEnd"/>
      <w:r w:rsidRPr="00040249">
        <w:rPr>
          <w:rStyle w:val="StyleUnderline"/>
        </w:rPr>
        <w:t xml:space="preserve"> may indicate that the U.S. may have </w:t>
      </w:r>
      <w:r w:rsidRPr="002E2636">
        <w:rPr>
          <w:rStyle w:val="StyleUnderline"/>
        </w:rPr>
        <w:t>already exceeded its carrying capacity.</w:t>
      </w:r>
      <w:r w:rsidR="00040249" w:rsidRPr="002E2636">
        <w:rPr>
          <w:rStyle w:val="StyleUnderline"/>
        </w:rPr>
        <w:t xml:space="preserve"> </w:t>
      </w:r>
    </w:p>
    <w:p w14:paraId="7E83480B" w14:textId="77777777" w:rsidR="009F7FA1" w:rsidRPr="00040249" w:rsidRDefault="009F7FA1" w:rsidP="009F7FA1">
      <w:pPr>
        <w:rPr>
          <w:rStyle w:val="StyleUnderline"/>
        </w:rPr>
      </w:pPr>
      <w:r>
        <w:t xml:space="preserve">According to the EPA, “Wetlands are part of the foundation of our nation’s water resources and are vital to the health of waterways and communities that are downstream. </w:t>
      </w:r>
      <w:r w:rsidRPr="00040249">
        <w:rPr>
          <w:rStyle w:val="StyleUnderline"/>
        </w:rPr>
        <w:t>Wetlands feed downstream waters, trap floodwaters, recharge groundwater supplies, remove pollution, and provide fish and wildlife habitat</w:t>
      </w:r>
      <w:r>
        <w:t xml:space="preserve">. Wetlands are also economic drivers because of their key role in fishing, hunting, agriculture and recreation.” Drawing on the words of the government, </w:t>
      </w:r>
      <w:r w:rsidRPr="00040249">
        <w:rPr>
          <w:rStyle w:val="StyleUnderline"/>
        </w:rPr>
        <w:t>wetlands are vital to a sustainable society because they provide multiple food resources (fish, wildlife, and agriculture) and a water resource</w:t>
      </w:r>
      <w:r>
        <w:t xml:space="preserve">. However, despite their environmental significance and importance to the food and water supply, </w:t>
      </w:r>
      <w:r w:rsidRPr="00040249">
        <w:rPr>
          <w:rStyle w:val="StyleUnderline"/>
          <w:b/>
        </w:rPr>
        <w:t>population growth</w:t>
      </w:r>
      <w:r>
        <w:t xml:space="preserve"> in the United States </w:t>
      </w:r>
      <w:r w:rsidRPr="00040249">
        <w:rPr>
          <w:rStyle w:val="StyleUnderline"/>
          <w:b/>
        </w:rPr>
        <w:t>has cut the number of wetlands in half</w:t>
      </w:r>
      <w:r>
        <w:t xml:space="preserve">. Between 1780 and 1980, the United States lost 53 percent of its wetlands, hitting California disproportionately worse, where population growth was highest. [7] </w:t>
      </w:r>
      <w:r w:rsidRPr="00040249">
        <w:rPr>
          <w:rStyle w:val="StyleUnderline"/>
        </w:rPr>
        <w:t>The destruction of these wetlands that are abundant in natural resources can certainly be attributed to the increase of urban sprawl.</w:t>
      </w:r>
    </w:p>
    <w:p w14:paraId="501EC6E7" w14:textId="5837B5A4" w:rsidR="009F7FA1" w:rsidRPr="00040249" w:rsidRDefault="009F7FA1" w:rsidP="009F7FA1">
      <w:pPr>
        <w:rPr>
          <w:rStyle w:val="StyleUnderline"/>
        </w:rPr>
      </w:pPr>
      <w:r>
        <w:t xml:space="preserve">The term “urban sprawl,” christened by city planner Earl Draper in 1937, refers to the uncontrolled spread of urban development into neighboring regions. </w:t>
      </w:r>
      <w:r w:rsidRPr="002E2636">
        <w:rPr>
          <w:rStyle w:val="StyleUnderline"/>
          <w:b/>
          <w:highlight w:val="cyan"/>
        </w:rPr>
        <w:t>Population growth drives urban sprawl</w:t>
      </w:r>
      <w:r>
        <w:t xml:space="preserve">, as residents of high-density urban centers, most notably cities, move to low-density “sprawling” communities in the neighboring regions. </w:t>
      </w:r>
      <w:r w:rsidRPr="002E2636">
        <w:rPr>
          <w:rStyle w:val="StyleUnderline"/>
          <w:highlight w:val="cyan"/>
        </w:rPr>
        <w:t>With</w:t>
      </w:r>
      <w:r w:rsidRPr="00040249">
        <w:rPr>
          <w:rStyle w:val="StyleUnderline"/>
        </w:rPr>
        <w:t xml:space="preserve"> the geographical </w:t>
      </w:r>
      <w:r w:rsidRPr="002E2636">
        <w:rPr>
          <w:rStyle w:val="StyleUnderline"/>
          <w:highlight w:val="cyan"/>
        </w:rPr>
        <w:t>expansion of a dispersing population comes</w:t>
      </w:r>
      <w:r w:rsidRPr="00040249">
        <w:rPr>
          <w:rStyle w:val="StyleUnderline"/>
        </w:rPr>
        <w:t xml:space="preserve"> </w:t>
      </w:r>
      <w:r w:rsidRPr="002E2636">
        <w:rPr>
          <w:rStyle w:val="StyleUnderline"/>
          <w:b/>
          <w:highlight w:val="cyan"/>
        </w:rPr>
        <w:t>devastating consequences to the environment</w:t>
      </w:r>
      <w:r w:rsidRPr="00040249">
        <w:rPr>
          <w:rStyle w:val="StyleUnderline"/>
        </w:rPr>
        <w:t xml:space="preserve">, </w:t>
      </w:r>
      <w:r w:rsidRPr="002E2636">
        <w:rPr>
          <w:rStyle w:val="StyleUnderline"/>
          <w:highlight w:val="cyan"/>
        </w:rPr>
        <w:t>such as increases</w:t>
      </w:r>
      <w:r w:rsidRPr="00040249">
        <w:rPr>
          <w:rStyle w:val="StyleUnderline"/>
        </w:rPr>
        <w:t xml:space="preserve"> </w:t>
      </w:r>
      <w:r w:rsidRPr="002E2636">
        <w:rPr>
          <w:rStyle w:val="StyleUnderline"/>
          <w:highlight w:val="cyan"/>
        </w:rPr>
        <w:t xml:space="preserve">in pollution and destruction of </w:t>
      </w:r>
      <w:r w:rsidRPr="002E2636">
        <w:rPr>
          <w:rStyle w:val="StyleUnderline"/>
        </w:rPr>
        <w:t>valuable</w:t>
      </w:r>
      <w:r w:rsidRPr="00040249">
        <w:rPr>
          <w:rStyle w:val="StyleUnderline"/>
        </w:rPr>
        <w:t xml:space="preserve"> </w:t>
      </w:r>
      <w:r w:rsidRPr="002E2636">
        <w:rPr>
          <w:rStyle w:val="StyleUnderline"/>
          <w:highlight w:val="cyan"/>
        </w:rPr>
        <w:t>agriculture lands</w:t>
      </w:r>
      <w:r>
        <w:t xml:space="preserve">. The massive </w:t>
      </w:r>
      <w:r w:rsidRPr="002E2636">
        <w:rPr>
          <w:rStyle w:val="StyleUnderline"/>
          <w:highlight w:val="cyan"/>
        </w:rPr>
        <w:t>constructio</w:t>
      </w:r>
      <w:r w:rsidRPr="00040249">
        <w:rPr>
          <w:rStyle w:val="StyleUnderline"/>
        </w:rPr>
        <w:t>n</w:t>
      </w:r>
      <w:r>
        <w:t xml:space="preserve"> of residential and commercial units for the migrating masses </w:t>
      </w:r>
      <w:r w:rsidRPr="002E2636">
        <w:rPr>
          <w:rStyle w:val="StyleUnderline"/>
          <w:highlight w:val="cyan"/>
        </w:rPr>
        <w:t>leads to</w:t>
      </w:r>
      <w:r w:rsidRPr="00040249">
        <w:rPr>
          <w:rStyle w:val="StyleUnderline"/>
        </w:rPr>
        <w:t xml:space="preserve"> the decrease of vegetation cover, forest fragmentation, and the </w:t>
      </w:r>
      <w:r w:rsidRPr="002E2636">
        <w:rPr>
          <w:rStyle w:val="StyleUnderline"/>
          <w:b/>
          <w:highlight w:val="cyan"/>
        </w:rPr>
        <w:t>loss and degradation of wildlife habitats</w:t>
      </w:r>
      <w:r>
        <w:t xml:space="preserve">. As Winthrop Staples III and Philip Cafaro write in their article, The Environmental Argument for Reducing Immigration to the United States, “Between 1982 and 2001, the United States converted 34 million acres of forest, cropland, and pasture to developed uses, an area the size of Illinois. The average annual rate of land conversion increased from 1.4 million acres to 2.2 million acres over this time, and continues on an upward trend.” </w:t>
      </w:r>
      <w:r w:rsidRPr="00040249">
        <w:rPr>
          <w:rStyle w:val="StyleUnderline"/>
        </w:rPr>
        <w:t xml:space="preserve">The destruction of these wild lands </w:t>
      </w:r>
      <w:r w:rsidRPr="002E2636">
        <w:rPr>
          <w:rStyle w:val="StyleUnderline"/>
          <w:highlight w:val="cyan"/>
        </w:rPr>
        <w:t>disrupts</w:t>
      </w:r>
      <w:r w:rsidRPr="00040249">
        <w:rPr>
          <w:rStyle w:val="StyleUnderline"/>
        </w:rPr>
        <w:t xml:space="preserve"> </w:t>
      </w:r>
      <w:r w:rsidRPr="002E2636">
        <w:rPr>
          <w:rStyle w:val="StyleUnderline"/>
          <w:highlight w:val="cyan"/>
        </w:rPr>
        <w:t>natural ecosystems</w:t>
      </w:r>
      <w:r w:rsidRPr="00040249">
        <w:rPr>
          <w:rStyle w:val="StyleUnderline"/>
        </w:rPr>
        <w:t xml:space="preserve"> and kills or displaces most all of its wildlife</w:t>
      </w:r>
      <w:r>
        <w:t>, as over 1300 plant and animal species remain on the endangered species lists with more being added every year. [8</w:t>
      </w:r>
      <w:r w:rsidRPr="002E2636">
        <w:rPr>
          <w:highlight w:val="cyan"/>
        </w:rPr>
        <w:t xml:space="preserve">] </w:t>
      </w:r>
      <w:r w:rsidRPr="002E2636">
        <w:rPr>
          <w:rStyle w:val="StyleUnderline"/>
          <w:highlight w:val="cyan"/>
        </w:rPr>
        <w:t>Unless the population size in the U.S. is stabilized, urban sprawl will</w:t>
      </w:r>
      <w:r w:rsidRPr="00040249">
        <w:rPr>
          <w:rStyle w:val="StyleUnderline"/>
        </w:rPr>
        <w:t xml:space="preserve"> forever </w:t>
      </w:r>
      <w:r w:rsidRPr="002E2636">
        <w:rPr>
          <w:rStyle w:val="StyleUnderline"/>
          <w:highlight w:val="cyan"/>
        </w:rPr>
        <w:t>continue and so will</w:t>
      </w:r>
      <w:r w:rsidRPr="00040249">
        <w:rPr>
          <w:rStyle w:val="StyleUnderline"/>
        </w:rPr>
        <w:t xml:space="preserve"> the </w:t>
      </w:r>
      <w:r w:rsidRPr="002E2636">
        <w:rPr>
          <w:rStyle w:val="StyleUnderline"/>
          <w:b/>
          <w:highlight w:val="cyan"/>
        </w:rPr>
        <w:t>demise of ecosystems and wildlife alike</w:t>
      </w:r>
      <w:r w:rsidRPr="00040249">
        <w:rPr>
          <w:rStyle w:val="StyleUnderline"/>
        </w:rPr>
        <w:t>.</w:t>
      </w:r>
      <w:r w:rsidR="00040249" w:rsidRPr="00040249">
        <w:rPr>
          <w:rStyle w:val="StyleUnderline"/>
        </w:rPr>
        <w:t xml:space="preserve"> </w:t>
      </w:r>
    </w:p>
    <w:p w14:paraId="67980804" w14:textId="661C74FC" w:rsidR="009F7FA1" w:rsidRDefault="009F7FA1" w:rsidP="009F7FA1">
      <w:r>
        <w:t xml:space="preserve">Incessant urban sprawl and pollution are two of the most serious environmental problems plaguing the world. </w:t>
      </w:r>
      <w:r w:rsidRPr="002E2636">
        <w:rPr>
          <w:rStyle w:val="StyleUnderline"/>
          <w:b/>
          <w:highlight w:val="cyan"/>
        </w:rPr>
        <w:t>To thwart global</w:t>
      </w:r>
      <w:r w:rsidRPr="00040249">
        <w:rPr>
          <w:rStyle w:val="StyleUnderline"/>
          <w:b/>
        </w:rPr>
        <w:t xml:space="preserve"> </w:t>
      </w:r>
      <w:r w:rsidRPr="002E2636">
        <w:rPr>
          <w:rStyle w:val="StyleUnderline"/>
          <w:b/>
          <w:highlight w:val="cyan"/>
        </w:rPr>
        <w:t>warming, the displacement of wildlife</w:t>
      </w:r>
      <w:r>
        <w:t xml:space="preserve"> from their natural habitats </w:t>
      </w:r>
      <w:r w:rsidRPr="002E2636">
        <w:rPr>
          <w:rStyle w:val="StyleUnderline"/>
          <w:b/>
          <w:highlight w:val="cyan"/>
        </w:rPr>
        <w:t>and</w:t>
      </w:r>
      <w:r w:rsidRPr="00040249">
        <w:rPr>
          <w:rStyle w:val="StyleUnderline"/>
          <w:b/>
        </w:rPr>
        <w:t xml:space="preserve"> the </w:t>
      </w:r>
      <w:r w:rsidRPr="002E2636">
        <w:rPr>
          <w:rStyle w:val="StyleUnderline"/>
          <w:b/>
          <w:highlight w:val="cyan"/>
        </w:rPr>
        <w:t>depletion of natural resources, population</w:t>
      </w:r>
      <w:r w:rsidRPr="00040249">
        <w:rPr>
          <w:rStyle w:val="StyleUnderline"/>
          <w:b/>
        </w:rPr>
        <w:t xml:space="preserve"> </w:t>
      </w:r>
      <w:r w:rsidRPr="002E2636">
        <w:rPr>
          <w:rStyle w:val="StyleUnderline"/>
          <w:b/>
          <w:highlight w:val="cyan"/>
        </w:rPr>
        <w:t>stabilization is a mandatory and necessary step the U.S. must take</w:t>
      </w:r>
      <w:r w:rsidRPr="00040249">
        <w:rPr>
          <w:rStyle w:val="StyleUnderline"/>
        </w:rPr>
        <w:t xml:space="preserve">. </w:t>
      </w:r>
      <w:r w:rsidRPr="002E2636">
        <w:rPr>
          <w:rStyle w:val="StyleUnderline"/>
          <w:highlight w:val="cyan"/>
        </w:rPr>
        <w:t>While the U.S. only accounts for</w:t>
      </w:r>
      <w:r w:rsidRPr="00040249">
        <w:rPr>
          <w:rStyle w:val="StyleUnderline"/>
        </w:rPr>
        <w:t xml:space="preserve"> approximately </w:t>
      </w:r>
      <w:r w:rsidRPr="002E2636">
        <w:rPr>
          <w:rStyle w:val="StyleUnderline"/>
          <w:highlight w:val="cyan"/>
        </w:rPr>
        <w:t>4.5 percent of</w:t>
      </w:r>
      <w:r w:rsidRPr="00040249">
        <w:rPr>
          <w:rStyle w:val="StyleUnderline"/>
        </w:rPr>
        <w:t xml:space="preserve"> </w:t>
      </w:r>
      <w:r w:rsidRPr="002E2636">
        <w:rPr>
          <w:rStyle w:val="StyleUnderline"/>
          <w:highlight w:val="cyan"/>
        </w:rPr>
        <w:t xml:space="preserve">the world’s population, our consumption is </w:t>
      </w:r>
      <w:r w:rsidRPr="002E2636">
        <w:rPr>
          <w:rStyle w:val="StyleUnderline"/>
          <w:b/>
          <w:highlight w:val="cyan"/>
        </w:rPr>
        <w:t>disproportionately greater</w:t>
      </w:r>
      <w:r w:rsidRPr="00040249">
        <w:rPr>
          <w:rStyle w:val="StyleUnderline"/>
        </w:rPr>
        <w:t xml:space="preserve"> than any other country, and will unavoidably increase with a growing population. Our offenses to the environment are egregious in comparison to the rest of the world, which is why </w:t>
      </w:r>
      <w:r w:rsidRPr="002E2636">
        <w:rPr>
          <w:rStyle w:val="StyleUnderline"/>
          <w:highlight w:val="cyan"/>
        </w:rPr>
        <w:t xml:space="preserve">the </w:t>
      </w:r>
      <w:r w:rsidRPr="002E2636">
        <w:rPr>
          <w:rStyle w:val="StyleUnderline"/>
          <w:b/>
          <w:highlight w:val="cyan"/>
        </w:rPr>
        <w:t>U.S. must</w:t>
      </w:r>
      <w:r w:rsidRPr="00040249">
        <w:rPr>
          <w:rStyle w:val="StyleUnderline"/>
          <w:b/>
        </w:rPr>
        <w:t xml:space="preserve"> </w:t>
      </w:r>
      <w:r w:rsidRPr="002E2636">
        <w:rPr>
          <w:rStyle w:val="StyleUnderline"/>
          <w:b/>
          <w:highlight w:val="cyan"/>
        </w:rPr>
        <w:t>address climate change</w:t>
      </w:r>
      <w:r>
        <w:t xml:space="preserve"> and other environmental problems here in our country first. Because </w:t>
      </w:r>
      <w:r w:rsidRPr="00040249">
        <w:rPr>
          <w:rStyle w:val="StyleUnderline"/>
        </w:rPr>
        <w:t xml:space="preserve">curbing per capita consumption can only do so much </w:t>
      </w:r>
      <w:r w:rsidRPr="00040249">
        <w:t>to prevent environmental degradation,</w:t>
      </w:r>
      <w:r w:rsidRPr="00040249">
        <w:rPr>
          <w:rStyle w:val="StyleUnderline"/>
        </w:rPr>
        <w:t xml:space="preserve"> </w:t>
      </w:r>
      <w:r w:rsidRPr="002E2636">
        <w:rPr>
          <w:rStyle w:val="StyleUnderline"/>
          <w:highlight w:val="cyan"/>
        </w:rPr>
        <w:t>it is time to</w:t>
      </w:r>
      <w:r w:rsidRPr="00040249">
        <w:rPr>
          <w:rStyle w:val="StyleUnderline"/>
        </w:rPr>
        <w:t xml:space="preserve"> also </w:t>
      </w:r>
      <w:r w:rsidRPr="002E2636">
        <w:rPr>
          <w:rStyle w:val="StyleUnderline"/>
          <w:b/>
          <w:highlight w:val="cyan"/>
        </w:rPr>
        <w:t>address population growth</w:t>
      </w:r>
      <w:r w:rsidRPr="00040249">
        <w:rPr>
          <w:rStyle w:val="StyleUnderline"/>
          <w:b/>
        </w:rPr>
        <w:t>.</w:t>
      </w:r>
      <w:r w:rsidR="00CE36DB">
        <w:rPr>
          <w:rStyle w:val="StyleUnderline"/>
          <w:b/>
        </w:rPr>
        <w:t xml:space="preserve"> </w:t>
      </w:r>
    </w:p>
    <w:p w14:paraId="07FA17A4" w14:textId="334134EC" w:rsidR="009F7FA1" w:rsidRPr="009F7FA1" w:rsidRDefault="009F7FA1" w:rsidP="009F7FA1"/>
    <w:p w14:paraId="4DA969CB" w14:textId="7D20585F" w:rsidR="007B2F68" w:rsidRDefault="007B2F68" w:rsidP="0018644B">
      <w:pPr>
        <w:pStyle w:val="Heading3"/>
      </w:pPr>
      <w:r>
        <w:t xml:space="preserve">2nc impact – environment </w:t>
      </w:r>
    </w:p>
    <w:p w14:paraId="01279378" w14:textId="77777777" w:rsidR="00436312" w:rsidRDefault="00436312" w:rsidP="00436312">
      <w:pPr>
        <w:pStyle w:val="Heading4"/>
      </w:pPr>
      <w:r>
        <w:t xml:space="preserve">Immigration leads to massive population growth – causes pollution and resource shortages </w:t>
      </w:r>
    </w:p>
    <w:p w14:paraId="6651208F" w14:textId="77777777" w:rsidR="00436312" w:rsidRDefault="00436312" w:rsidP="00436312">
      <w:r w:rsidRPr="0064477A">
        <w:rPr>
          <w:b/>
        </w:rPr>
        <w:t>Hospers 98</w:t>
      </w:r>
      <w:r>
        <w:t xml:space="preserve"> John Hospers is professor emeritus of philosophy at the University of Southern California, and currently teaches philosophy at the University of California at Los Angeles. A LIBERTARIAN ARGUMENT AGAINST OPEN BORDERS https://mises-media.s3.amazonaws.com/13_2_3_0.pdf?file=1&amp;type=document</w:t>
      </w:r>
    </w:p>
    <w:p w14:paraId="515B071A" w14:textId="77777777" w:rsidR="00436312" w:rsidRPr="0064477A" w:rsidRDefault="00436312" w:rsidP="00436312">
      <w:pPr>
        <w:rPr>
          <w:rStyle w:val="StyleUnderline"/>
        </w:rPr>
      </w:pPr>
      <w:r w:rsidRPr="0064477A">
        <w:rPr>
          <w:rStyle w:val="StyleUnderline"/>
        </w:rPr>
        <w:t>Population and the Environment</w:t>
      </w:r>
    </w:p>
    <w:p w14:paraId="2C2C5287" w14:textId="77777777" w:rsidR="00436312" w:rsidRPr="0064477A" w:rsidRDefault="00436312" w:rsidP="00436312">
      <w:pPr>
        <w:rPr>
          <w:rStyle w:val="StyleUnderline"/>
        </w:rPr>
      </w:pPr>
      <w:r>
        <w:t xml:space="preserve">Unlike the population of other industrial nations, </w:t>
      </w:r>
      <w:r w:rsidRPr="0064477A">
        <w:rPr>
          <w:rStyle w:val="StyleUnderline"/>
        </w:rPr>
        <w:t>U.S. population is</w:t>
      </w:r>
      <w:r>
        <w:t xml:space="preserve"> still </w:t>
      </w:r>
      <w:r w:rsidRPr="0064477A">
        <w:rPr>
          <w:rStyle w:val="StyleUnderline"/>
        </w:rPr>
        <w:t>in a state of rapid expansion</w:t>
      </w:r>
      <w:r>
        <w:t xml:space="preserve">. There are conflicting attitudes about this. </w:t>
      </w:r>
      <w:r w:rsidRPr="0064477A">
        <w:rPr>
          <w:rStyle w:val="StyleUnderline"/>
        </w:rPr>
        <w:t xml:space="preserve">Environmentalists deplore this expansion because of </w:t>
      </w:r>
      <w:r w:rsidRPr="0064477A">
        <w:rPr>
          <w:rStyle w:val="StyleUnderline"/>
          <w:b/>
        </w:rPr>
        <w:t>increased pollution, dirty water and air, and the loss of non-renewable resources and of wilderness areas</w:t>
      </w:r>
      <w:r>
        <w:t xml:space="preserve">. They want stricter environmental regulations and condemn the inadequate enforcement of those regulations that are already in place. Most environmentalists propose radical programs of conservation, alleging </w:t>
      </w:r>
      <w:r w:rsidRPr="0064477A">
        <w:t>that only such measures can save our environment.10 However, many others doubt that the environment is anywhere near the verge of collapse, and they see an expanding technology as the solution to the problem: more technology</w:t>
      </w:r>
      <w:r>
        <w:t xml:space="preserve"> and a free market can easily accommodate the great increase in population.11 But </w:t>
      </w:r>
      <w:r w:rsidRPr="0064477A">
        <w:rPr>
          <w:rStyle w:val="StyleUnderline"/>
        </w:rPr>
        <w:t xml:space="preserve">whatever benefits </w:t>
      </w:r>
      <w:r w:rsidRPr="0064477A">
        <w:t>the</w:t>
      </w:r>
      <w:r w:rsidRPr="0064477A">
        <w:rPr>
          <w:rStyle w:val="StyleUnderline"/>
        </w:rPr>
        <w:t xml:space="preserve"> regulations may produce are often </w:t>
      </w:r>
      <w:r w:rsidRPr="0064477A">
        <w:rPr>
          <w:rStyle w:val="StyleUnderline"/>
          <w:b/>
        </w:rPr>
        <w:t>canceled out</w:t>
      </w:r>
      <w:r w:rsidRPr="0064477A">
        <w:rPr>
          <w:rStyle w:val="StyleUnderline"/>
        </w:rPr>
        <w:t xml:space="preserve"> as soon as they occur by the increase in population growth. The anti-pollution regulations are rendered useless by the increased pollution that results from the </w:t>
      </w:r>
      <w:r w:rsidRPr="0064477A">
        <w:rPr>
          <w:rStyle w:val="StyleUnderline"/>
          <w:b/>
        </w:rPr>
        <w:t>population growth</w:t>
      </w:r>
      <w:r w:rsidRPr="0064477A">
        <w:rPr>
          <w:rStyle w:val="StyleUnderline"/>
        </w:rPr>
        <w:t>.</w:t>
      </w:r>
    </w:p>
    <w:p w14:paraId="3B66D5F7" w14:textId="77777777" w:rsidR="00436312" w:rsidRDefault="00436312" w:rsidP="00436312">
      <w:r w:rsidRPr="0064477A">
        <w:rPr>
          <w:rStyle w:val="StyleUnderline"/>
        </w:rPr>
        <w:t>What is responsible for this</w:t>
      </w:r>
      <w:r>
        <w:t xml:space="preserve"> constant increase in population? It is largely the consequence of increased </w:t>
      </w:r>
      <w:r w:rsidRPr="0064477A">
        <w:rPr>
          <w:rStyle w:val="StyleUnderline"/>
          <w:b/>
        </w:rPr>
        <w:t>immigration</w:t>
      </w:r>
      <w:r>
        <w:t>.</w:t>
      </w:r>
    </w:p>
    <w:p w14:paraId="732B4529" w14:textId="77777777" w:rsidR="00436312" w:rsidRDefault="00436312" w:rsidP="00436312">
      <w:pPr>
        <w:ind w:left="720"/>
      </w:pPr>
      <w:r w:rsidRPr="0064477A">
        <w:rPr>
          <w:rStyle w:val="StyleUnderline"/>
        </w:rPr>
        <w:t xml:space="preserve">Immigrants and their descendants will make up about two-thirds of the U.S. population growth during the l990s. Thereafter, they will </w:t>
      </w:r>
      <w:r w:rsidRPr="0064477A">
        <w:rPr>
          <w:rStyle w:val="StyleUnderline"/>
          <w:b/>
        </w:rPr>
        <w:t xml:space="preserve">supply virtually all population </w:t>
      </w:r>
      <w:proofErr w:type="gramStart"/>
      <w:r w:rsidRPr="0064477A">
        <w:rPr>
          <w:rStyle w:val="StyleUnderline"/>
          <w:b/>
        </w:rPr>
        <w:t>growth</w:t>
      </w:r>
      <w:r>
        <w:t>.</w:t>
      </w:r>
      <w:proofErr w:type="gramEnd"/>
      <w:r>
        <w:t xml:space="preserve"> . . . And by 2050, the Census Bureau estimates that U.S. population will have reached 392 </w:t>
      </w:r>
      <w:proofErr w:type="gramStart"/>
      <w:r>
        <w:t>million.</w:t>
      </w:r>
      <w:proofErr w:type="gramEnd"/>
      <w:r>
        <w:t xml:space="preserve"> . . . At that point more than a third (36%) of the U.S. population will be post-l970 immigrants and their descendants—a staggering l39 million people.12</w:t>
      </w:r>
    </w:p>
    <w:p w14:paraId="5F46D2DD" w14:textId="5D78C9A4" w:rsidR="007B2F68" w:rsidRDefault="007B2F68" w:rsidP="007B2F68">
      <w:pPr>
        <w:pStyle w:val="Heading4"/>
      </w:pPr>
      <w:r>
        <w:t xml:space="preserve">Overpopulation creates an unsustainable environmental crisis  </w:t>
      </w:r>
    </w:p>
    <w:p w14:paraId="3B1457A1" w14:textId="77777777" w:rsidR="007B2F68" w:rsidRPr="007345D8" w:rsidRDefault="007B2F68" w:rsidP="007B2F68">
      <w:r>
        <w:rPr>
          <w:b/>
        </w:rPr>
        <w:t xml:space="preserve">FAIR 09 </w:t>
      </w:r>
      <w:r>
        <w:t>FAIR, the Federation for American Immigration Reform. The United States Is Already Overpopulated September 2009 https://fairus.org/issue/population-environment/united-states-already-overpopulated</w:t>
      </w:r>
    </w:p>
    <w:p w14:paraId="68D1C9D2" w14:textId="5B0F1734" w:rsidR="007B2F68" w:rsidRDefault="007B2F68" w:rsidP="007B2F68">
      <w:r w:rsidRPr="007B2F68">
        <w:rPr>
          <w:rStyle w:val="StyleUnderline"/>
        </w:rPr>
        <w:t>Nations with high consumption levels generally have large ecological footprints, i.e. environmental impact</w:t>
      </w:r>
      <w:r>
        <w:t xml:space="preserve">. Add to the equation </w:t>
      </w:r>
      <w:r w:rsidRPr="007B2F68">
        <w:rPr>
          <w:rStyle w:val="StyleUnderline"/>
        </w:rPr>
        <w:t xml:space="preserve">a large population with a high level of consumption — as is the case with the United States — and the situation becomes </w:t>
      </w:r>
      <w:r w:rsidRPr="007B2F68">
        <w:rPr>
          <w:rStyle w:val="StyleUnderline"/>
          <w:b/>
        </w:rPr>
        <w:t>unsustainable</w:t>
      </w:r>
      <w:r w:rsidRPr="007B2F68">
        <w:rPr>
          <w:rStyle w:val="StyleUnderline"/>
        </w:rPr>
        <w:t>. Population growth is steadily diluting the U.S. biocapacity</w:t>
      </w:r>
      <w:r>
        <w:t xml:space="preserve">, leaving only about 5 hectares [about 12.4 acres] of productive land available per person. Meanwhile, </w:t>
      </w:r>
      <w:r w:rsidRPr="007B2F68">
        <w:rPr>
          <w:rStyle w:val="StyleUnderline"/>
        </w:rPr>
        <w:t xml:space="preserve">the steady rise in consumption has increased Americans’ per capita </w:t>
      </w:r>
      <w:r w:rsidRPr="007B2F68">
        <w:rPr>
          <w:rStyle w:val="StyleUnderline"/>
          <w:b/>
        </w:rPr>
        <w:t>ecological footprint</w:t>
      </w:r>
      <w:r>
        <w:t xml:space="preserve"> — in part because of our growing dependence on imported energy resources — to more than 9.4 hectares [about 23.3 acres].3 In the last four decades, the U.S. has gone from a positive net ecological surplus of 2.1 hectares per capita to a deficit of -4.4 hectares per capita.4 </w:t>
      </w:r>
      <w:r w:rsidRPr="007B2F68">
        <w:rPr>
          <w:rStyle w:val="StyleUnderline"/>
        </w:rPr>
        <w:t xml:space="preserve">Another aspect of this same trend into </w:t>
      </w:r>
      <w:r w:rsidRPr="007B2F68">
        <w:rPr>
          <w:rStyle w:val="StyleUnderline"/>
          <w:b/>
        </w:rPr>
        <w:t>unsustainable consumption</w:t>
      </w:r>
      <w:r w:rsidRPr="007B2F68">
        <w:rPr>
          <w:rStyle w:val="StyleUnderline"/>
        </w:rPr>
        <w:t xml:space="preserve"> is that the U.S. per capita ecological footprint has increased gradually</w:t>
      </w:r>
      <w:r>
        <w:t xml:space="preserve"> — six percent since 1980 — while per capita biocapacity has decreased rapidly — 26 percent — </w:t>
      </w:r>
      <w:r w:rsidRPr="007B2F68">
        <w:rPr>
          <w:rStyle w:val="StyleUnderline"/>
          <w:b/>
        </w:rPr>
        <w:t>due to a 30 percent increase in the U.S. population</w:t>
      </w:r>
      <w:r>
        <w:t>.5</w:t>
      </w:r>
    </w:p>
    <w:p w14:paraId="4599E0FD" w14:textId="1A5C6892" w:rsidR="007B2F68" w:rsidRDefault="007B2F68" w:rsidP="007B2F68">
      <w:pPr>
        <w:pStyle w:val="Heading4"/>
      </w:pPr>
      <w:r>
        <w:t>Destroys biodiversity, ag, and water</w:t>
      </w:r>
    </w:p>
    <w:p w14:paraId="66246C3F" w14:textId="70ED818D" w:rsidR="007B2F68" w:rsidRPr="007B2F68" w:rsidRDefault="007B2F68" w:rsidP="007B2F68">
      <w:r>
        <w:rPr>
          <w:b/>
        </w:rPr>
        <w:t xml:space="preserve">FAIR 09 </w:t>
      </w:r>
      <w:r>
        <w:t>FAIR, the Federation for American Immigration Reform. The United States Is Already Overpopulated September 2009 https://fairus.org/issue/population-environment/united-states-already-overpopulated</w:t>
      </w:r>
    </w:p>
    <w:p w14:paraId="5E7A464B" w14:textId="77777777" w:rsidR="007B2F68" w:rsidRPr="007B2F68" w:rsidRDefault="007B2F68" w:rsidP="007B2F68">
      <w:pPr>
        <w:rPr>
          <w:rStyle w:val="StyleUnderline"/>
          <w:b/>
        </w:rPr>
      </w:pPr>
      <w:r w:rsidRPr="007B2F68">
        <w:rPr>
          <w:rStyle w:val="StyleUnderline"/>
          <w:b/>
        </w:rPr>
        <w:t>Environmental Effects of Overpopulation</w:t>
      </w:r>
    </w:p>
    <w:p w14:paraId="77CE1BC1" w14:textId="77777777" w:rsidR="007B2F68" w:rsidRDefault="007B2F68" w:rsidP="007B2F68">
      <w:pPr>
        <w:pStyle w:val="ListParagraph"/>
        <w:numPr>
          <w:ilvl w:val="0"/>
          <w:numId w:val="16"/>
        </w:numPr>
      </w:pPr>
      <w:r w:rsidRPr="007B2F68">
        <w:rPr>
          <w:rStyle w:val="StyleUnderline"/>
          <w:b/>
        </w:rPr>
        <w:t>Agriculture</w:t>
      </w:r>
      <w:r>
        <w:t xml:space="preserve"> — </w:t>
      </w:r>
      <w:r w:rsidRPr="007B2F68">
        <w:rPr>
          <w:rStyle w:val="StyleUnderline"/>
        </w:rPr>
        <w:t>Forty percent of all U.S. land area is used as productive land or to support agriculture</w:t>
      </w:r>
      <w:r>
        <w:t xml:space="preserve">.8 However, </w:t>
      </w:r>
      <w:r w:rsidRPr="007B2F68">
        <w:rPr>
          <w:rStyle w:val="StyleUnderline"/>
          <w:b/>
        </w:rPr>
        <w:t>this percentage is declining due to suburban development</w:t>
      </w:r>
      <w:r w:rsidRPr="007B2F68">
        <w:rPr>
          <w:rStyle w:val="StyleUnderline"/>
        </w:rPr>
        <w:t>. Population growth contributes to the annual loss of more than three million acres of farmland</w:t>
      </w:r>
      <w:r>
        <w:t xml:space="preserve">.9 Furthermore, </w:t>
      </w:r>
      <w:r w:rsidRPr="007B2F68">
        <w:rPr>
          <w:rStyle w:val="StyleUnderline"/>
        </w:rPr>
        <w:t>agricultural production is increasingly dedicated to fuel production rather than food</w:t>
      </w:r>
      <w:r>
        <w:t>.</w:t>
      </w:r>
    </w:p>
    <w:p w14:paraId="1FC74C58" w14:textId="77777777" w:rsidR="007B2F68" w:rsidRDefault="007B2F68" w:rsidP="007B2F68">
      <w:pPr>
        <w:pStyle w:val="ListParagraph"/>
        <w:numPr>
          <w:ilvl w:val="0"/>
          <w:numId w:val="16"/>
        </w:numPr>
      </w:pPr>
      <w:r w:rsidRPr="007B2F68">
        <w:rPr>
          <w:rStyle w:val="StyleUnderline"/>
          <w:b/>
        </w:rPr>
        <w:t>Biodiversity</w:t>
      </w:r>
      <w:r>
        <w:t xml:space="preserve"> — Nationwide, </w:t>
      </w:r>
      <w:r w:rsidRPr="007B2F68">
        <w:rPr>
          <w:rStyle w:val="StyleUnderline"/>
        </w:rPr>
        <w:t xml:space="preserve">an estimated 6,700 species are at </w:t>
      </w:r>
      <w:r w:rsidRPr="007B2F68">
        <w:rPr>
          <w:rStyle w:val="StyleUnderline"/>
          <w:b/>
        </w:rPr>
        <w:t>risk of extinction</w:t>
      </w:r>
      <w:r>
        <w:t xml:space="preserve">.10 Meanwhile, </w:t>
      </w:r>
      <w:r w:rsidRPr="007B2F68">
        <w:rPr>
          <w:rStyle w:val="StyleUnderline"/>
        </w:rPr>
        <w:t>more than 500 known U.S. species are already extinct</w:t>
      </w:r>
      <w:r>
        <w:t xml:space="preserve">.11 </w:t>
      </w:r>
      <w:r w:rsidRPr="007B2F68">
        <w:rPr>
          <w:rStyle w:val="StyleUnderline"/>
        </w:rPr>
        <w:t xml:space="preserve">The human population has now appropriated half of the continental U.S. for its sustenance, leaving native species with increasingly </w:t>
      </w:r>
      <w:r w:rsidRPr="007B2F68">
        <w:rPr>
          <w:rStyle w:val="StyleUnderline"/>
          <w:b/>
        </w:rPr>
        <w:t>degraded ecosystems</w:t>
      </w:r>
      <w:r>
        <w:t>.12</w:t>
      </w:r>
    </w:p>
    <w:p w14:paraId="6BA5660F" w14:textId="77777777" w:rsidR="007B2F68" w:rsidRDefault="007B2F68" w:rsidP="007B2F68">
      <w:pPr>
        <w:pStyle w:val="ListParagraph"/>
        <w:numPr>
          <w:ilvl w:val="0"/>
          <w:numId w:val="16"/>
        </w:numPr>
      </w:pPr>
      <w:r w:rsidRPr="007B2F68">
        <w:rPr>
          <w:rStyle w:val="StyleUnderline"/>
          <w:b/>
        </w:rPr>
        <w:t>Energy Usage</w:t>
      </w:r>
      <w:r>
        <w:t xml:space="preserve"> — Increasing energy consumption is closely correlated to population growth. From 1974 to 2007 the U.S. population grew 41.7 percent while total energy consumption grew 37.1 percent.13 </w:t>
      </w:r>
      <w:r w:rsidRPr="007B2F68">
        <w:rPr>
          <w:rStyle w:val="StyleUnderline"/>
        </w:rPr>
        <w:t xml:space="preserve">The growing release of </w:t>
      </w:r>
      <w:r w:rsidRPr="007B2F68">
        <w:rPr>
          <w:rStyle w:val="StyleUnderline"/>
          <w:b/>
        </w:rPr>
        <w:t>greenhouse gases</w:t>
      </w:r>
      <w:r w:rsidRPr="007B2F68">
        <w:rPr>
          <w:rStyle w:val="StyleUnderline"/>
        </w:rPr>
        <w:t xml:space="preserve"> and fuel spills related to supplying the inputs for increased energy consumption </w:t>
      </w:r>
      <w:r w:rsidRPr="007B2F68">
        <w:rPr>
          <w:rStyle w:val="StyleUnderline"/>
          <w:b/>
        </w:rPr>
        <w:t>degrade species habitat</w:t>
      </w:r>
      <w:r w:rsidRPr="007B2F68">
        <w:rPr>
          <w:rStyle w:val="StyleUnderline"/>
        </w:rPr>
        <w:t xml:space="preserve"> and contaminate </w:t>
      </w:r>
      <w:r w:rsidRPr="007B2F68">
        <w:rPr>
          <w:rStyle w:val="StyleUnderline"/>
          <w:b/>
        </w:rPr>
        <w:t>waterways</w:t>
      </w:r>
      <w:r w:rsidRPr="007B2F68">
        <w:rPr>
          <w:rStyle w:val="StyleUnderline"/>
        </w:rPr>
        <w:t xml:space="preserve"> used for fishing and recreation</w:t>
      </w:r>
      <w:r>
        <w:t>.14</w:t>
      </w:r>
    </w:p>
    <w:p w14:paraId="2AABA8E6" w14:textId="77777777" w:rsidR="007B2F68" w:rsidRPr="007B2F68" w:rsidRDefault="007B2F68" w:rsidP="007B2F68">
      <w:pPr>
        <w:pStyle w:val="ListParagraph"/>
        <w:numPr>
          <w:ilvl w:val="0"/>
          <w:numId w:val="16"/>
        </w:numPr>
      </w:pPr>
      <w:r w:rsidRPr="007B2F68">
        <w:t>Forests — Since European colonization, America’s total forest cover has declined by a third.15 Only about five percent of the country’s original old-growth forests remain, while all other present day forest has been previously logged and is thus younger and less diverse.16</w:t>
      </w:r>
    </w:p>
    <w:p w14:paraId="10308245" w14:textId="77777777" w:rsidR="007B2F68" w:rsidRDefault="007B2F68" w:rsidP="007B2F68">
      <w:pPr>
        <w:pStyle w:val="ListParagraph"/>
        <w:numPr>
          <w:ilvl w:val="0"/>
          <w:numId w:val="16"/>
        </w:numPr>
      </w:pPr>
      <w:r>
        <w:t>Land Use — Developed land in the continental U.S. increased 48 percent from 1982 to 2003.14</w:t>
      </w:r>
    </w:p>
    <w:p w14:paraId="3B16E4AD" w14:textId="77777777" w:rsidR="007B2F68" w:rsidRDefault="007B2F68" w:rsidP="007B2F68">
      <w:pPr>
        <w:pStyle w:val="ListParagraph"/>
        <w:numPr>
          <w:ilvl w:val="0"/>
          <w:numId w:val="16"/>
        </w:numPr>
      </w:pPr>
      <w:r>
        <w:t>Sprawl — Across America, cities are challenged to cope with the effects of over-population-induced urban crowding and sprawl. Yet cities and localities have limited ability to slow growth through zoning and planning. Only the federal government can lawfully adopt measures aimed at stabilizing the population by curtailing mass immigration.17</w:t>
      </w:r>
    </w:p>
    <w:p w14:paraId="147D3DE7" w14:textId="77777777" w:rsidR="007B2F68" w:rsidRDefault="007B2F68" w:rsidP="007B2F68">
      <w:pPr>
        <w:pStyle w:val="ListParagraph"/>
        <w:numPr>
          <w:ilvl w:val="0"/>
          <w:numId w:val="16"/>
        </w:numPr>
      </w:pPr>
      <w:r w:rsidRPr="007B2F68">
        <w:rPr>
          <w:rStyle w:val="StyleUnderline"/>
          <w:b/>
        </w:rPr>
        <w:t>Water</w:t>
      </w:r>
      <w:r>
        <w:t xml:space="preserve"> — The average American uses 550,000 gallons of water annually.18 </w:t>
      </w:r>
      <w:r w:rsidRPr="007B2F68">
        <w:rPr>
          <w:rStyle w:val="StyleUnderline"/>
        </w:rPr>
        <w:t xml:space="preserve">The decline of water levels has coincided with an increase in water pollution. Nationwide an estimated 40 percent of rivers, 46 percent of lakes, and 50 percent of estuaries are </w:t>
      </w:r>
      <w:r w:rsidRPr="007B2F68">
        <w:rPr>
          <w:rStyle w:val="StyleUnderline"/>
          <w:b/>
        </w:rPr>
        <w:t>too polluted</w:t>
      </w:r>
      <w:r w:rsidRPr="007B2F68">
        <w:rPr>
          <w:rStyle w:val="StyleUnderline"/>
        </w:rPr>
        <w:t xml:space="preserve"> for fishing and swimming</w:t>
      </w:r>
      <w:r>
        <w:t>.19,20</w:t>
      </w:r>
    </w:p>
    <w:p w14:paraId="744C1E8B" w14:textId="1F337787" w:rsidR="007B2F68" w:rsidRPr="007B2F68" w:rsidRDefault="007B2F68" w:rsidP="007B2F68"/>
    <w:p w14:paraId="47AD9E1A" w14:textId="3588B121" w:rsidR="007B2F68" w:rsidRDefault="007B2F68" w:rsidP="0018644B">
      <w:pPr>
        <w:pStyle w:val="Heading3"/>
      </w:pPr>
      <w:r>
        <w:t xml:space="preserve">2nc turns case – economy </w:t>
      </w:r>
    </w:p>
    <w:p w14:paraId="78A261AB" w14:textId="7394E1B6" w:rsidR="007B2F68" w:rsidRDefault="00E863E4" w:rsidP="007B2F68">
      <w:pPr>
        <w:pStyle w:val="Heading4"/>
      </w:pPr>
      <w:r>
        <w:t xml:space="preserve">A “population growth”-based economy is unsustainable – it will collapse when we have no more resources  </w:t>
      </w:r>
    </w:p>
    <w:p w14:paraId="0889DC81" w14:textId="77777777" w:rsidR="007B2F68" w:rsidRPr="007B2F68" w:rsidRDefault="007B2F68" w:rsidP="007B2F68">
      <w:r>
        <w:rPr>
          <w:b/>
        </w:rPr>
        <w:t xml:space="preserve">FAIR 09 </w:t>
      </w:r>
      <w:r>
        <w:t>FAIR, the Federation for American Immigration Reform. The United States Is Already Overpopulated September 2009 https://fairus.org/issue/population-environment/united-states-already-overpopulated</w:t>
      </w:r>
    </w:p>
    <w:p w14:paraId="7110AD8C" w14:textId="77777777" w:rsidR="007B2F68" w:rsidRPr="007B2F68" w:rsidRDefault="007B2F68" w:rsidP="007B2F68">
      <w:pPr>
        <w:rPr>
          <w:rStyle w:val="StyleUnderline"/>
          <w:b/>
        </w:rPr>
      </w:pPr>
      <w:r w:rsidRPr="007B2F68">
        <w:rPr>
          <w:rStyle w:val="StyleUnderline"/>
          <w:b/>
        </w:rPr>
        <w:t>The Great Ponzi Economy</w:t>
      </w:r>
    </w:p>
    <w:p w14:paraId="3E214F39" w14:textId="77777777" w:rsidR="007B2F68" w:rsidRPr="007B2F68" w:rsidRDefault="007B2F68" w:rsidP="007B2F68">
      <w:pPr>
        <w:rPr>
          <w:rStyle w:val="StyleUnderline"/>
        </w:rPr>
      </w:pPr>
      <w:r w:rsidRPr="007B2F68">
        <w:rPr>
          <w:rStyle w:val="StyleUnderline"/>
        </w:rPr>
        <w:t xml:space="preserve">The argument that population growth is essential for economic growth employs the logic of a Ponzi scheme. It works only if there is </w:t>
      </w:r>
      <w:r w:rsidRPr="007B2F68">
        <w:rPr>
          <w:rStyle w:val="StyleUnderline"/>
          <w:b/>
        </w:rPr>
        <w:t>endless population growth</w:t>
      </w:r>
      <w:r>
        <w:t xml:space="preserve">. Common sense tells us that </w:t>
      </w:r>
      <w:r w:rsidRPr="007B2F68">
        <w:rPr>
          <w:rStyle w:val="StyleUnderline"/>
        </w:rPr>
        <w:t>there are limits to sustainable population growth just as there is a limit to the land area of our country.</w:t>
      </w:r>
    </w:p>
    <w:p w14:paraId="37C0087E" w14:textId="6690B30F" w:rsidR="007B2F68" w:rsidRDefault="007B2F68" w:rsidP="007B2F68">
      <w:r w:rsidRPr="007B2F68">
        <w:t>The U.S. population is now 307 million residents with an annual average growth rate of 0.975 percent</w:t>
      </w:r>
      <w:r>
        <w:t xml:space="preserve">.21 Slightly less than one percent per year seems like a small level of growth, but in fact it is a high level of growth for a population as large as ours. As of July 4, 2009 the U.S. was officially 233 years old, so let’s project what another 233 years of the current rate of population growth would produce. Today’s population (307 million) increased by the current annual growth rate (1.00975) 233 times equals a population of 2,944,205,941 — just shy of three billion people and nearly ten times our current population — and it would not stop there. </w:t>
      </w:r>
    </w:p>
    <w:p w14:paraId="58002244" w14:textId="64C8737C" w:rsidR="007B2F68" w:rsidRPr="007B2F68" w:rsidRDefault="007B2F68" w:rsidP="007B2F68">
      <w:pPr>
        <w:rPr>
          <w:rStyle w:val="StyleUnderline"/>
        </w:rPr>
      </w:pPr>
      <w:r w:rsidRPr="007B2F68">
        <w:rPr>
          <w:rStyle w:val="StyleUnderline"/>
          <w:b/>
        </w:rPr>
        <w:t>We must rethink the assumption that continued population growth is necessary for economic growth</w:t>
      </w:r>
      <w:r>
        <w:t xml:space="preserve">. </w:t>
      </w:r>
      <w:r w:rsidRPr="007B2F68">
        <w:rPr>
          <w:rStyle w:val="StyleUnderline"/>
        </w:rPr>
        <w:t>Our economic competitors</w:t>
      </w:r>
      <w:r>
        <w:t xml:space="preserve"> in Europe and Japan </w:t>
      </w:r>
      <w:r w:rsidRPr="007B2F68">
        <w:rPr>
          <w:rStyle w:val="StyleUnderline"/>
        </w:rPr>
        <w:t>have proved that assumption is false. True increases in per capita wellbeing depend on productivity growth based on technological or organizational innovation, not population growth</w:t>
      </w:r>
      <w:r w:rsidRPr="007B2F68">
        <w:t>. At</w:t>
      </w:r>
      <w:r>
        <w:t xml:space="preserve"> the same time, </w:t>
      </w:r>
      <w:r w:rsidRPr="007B2F68">
        <w:rPr>
          <w:rStyle w:val="StyleUnderline"/>
          <w:b/>
        </w:rPr>
        <w:t>a growing population reduces the natural resources and land available per person and decreases the nation’s biodiversity, while increasing pollution, traffic congestion, and sprawl</w:t>
      </w:r>
      <w:r>
        <w:t xml:space="preserve">. A few economic elites do benefit from overpopulation by skimming a percentage off the labor of an ever-increasing workforce. But, </w:t>
      </w:r>
      <w:r w:rsidRPr="007B2F68">
        <w:rPr>
          <w:rStyle w:val="StyleUnderline"/>
        </w:rPr>
        <w:t>the population growth Ponzi scheme will fall apart</w:t>
      </w:r>
      <w:r>
        <w:t xml:space="preserve"> - like all Ponzi schemes — </w:t>
      </w:r>
      <w:r w:rsidRPr="007B2F68">
        <w:rPr>
          <w:rStyle w:val="StyleUnderline"/>
        </w:rPr>
        <w:t xml:space="preserve">because it cannot be indefinitely </w:t>
      </w:r>
      <w:r w:rsidRPr="007B2F68">
        <w:rPr>
          <w:rStyle w:val="StyleUnderline"/>
          <w:b/>
        </w:rPr>
        <w:t>sustained</w:t>
      </w:r>
      <w:r w:rsidRPr="007B2F68">
        <w:rPr>
          <w:rStyle w:val="StyleUnderline"/>
        </w:rPr>
        <w:t xml:space="preserve">. The land simply cannot support a continually increasing population — and it is already facing the </w:t>
      </w:r>
      <w:r w:rsidRPr="007B2F68">
        <w:rPr>
          <w:rStyle w:val="StyleUnderline"/>
          <w:b/>
        </w:rPr>
        <w:t>threat of collapse</w:t>
      </w:r>
      <w:r w:rsidRPr="007B2F68">
        <w:rPr>
          <w:rStyle w:val="StyleUnderline"/>
        </w:rPr>
        <w:t xml:space="preserve"> because the country is already in </w:t>
      </w:r>
      <w:r w:rsidRPr="007B2F68">
        <w:rPr>
          <w:rStyle w:val="StyleUnderline"/>
          <w:b/>
        </w:rPr>
        <w:t>ecological deficit</w:t>
      </w:r>
      <w:r w:rsidRPr="007B2F68">
        <w:rPr>
          <w:rStyle w:val="StyleUnderline"/>
        </w:rPr>
        <w:t xml:space="preserve">. </w:t>
      </w:r>
    </w:p>
    <w:p w14:paraId="4825A28A" w14:textId="628FF4C2" w:rsidR="0018644B" w:rsidRDefault="0018644B" w:rsidP="0018644B">
      <w:pPr>
        <w:pStyle w:val="Heading3"/>
      </w:pPr>
      <w:r>
        <w:t xml:space="preserve">2nc terminal impact – biod </w:t>
      </w:r>
    </w:p>
    <w:p w14:paraId="7B9F50FB" w14:textId="77777777" w:rsidR="009F7FA1" w:rsidRDefault="009F7FA1" w:rsidP="009F7FA1">
      <w:pPr>
        <w:pStyle w:val="Heading4"/>
      </w:pPr>
      <w:r>
        <w:t xml:space="preserve">Biodiversity loss causes extinction </w:t>
      </w:r>
    </w:p>
    <w:p w14:paraId="29F2AC57" w14:textId="77777777" w:rsidR="009F7FA1" w:rsidRPr="00EA68E7" w:rsidRDefault="009F7FA1" w:rsidP="009F7FA1">
      <w:r>
        <w:rPr>
          <w:b/>
        </w:rPr>
        <w:t xml:space="preserve">Nobles and Zhang 11 </w:t>
      </w:r>
      <w:r>
        <w:t>Trey Nobles and Yixin Zhang Department of Biology, Texas State University, San Marcos, Texas Biodiversity Loss in Freshwater Mussels: Importance, Threats, and Solutions The United States of America http://cdn.intechopen.com/pdfs/23607.pdf</w:t>
      </w:r>
    </w:p>
    <w:p w14:paraId="5DCA4285" w14:textId="77777777" w:rsidR="009F7FA1" w:rsidRDefault="009F7FA1" w:rsidP="009F7FA1">
      <w:r>
        <w:t xml:space="preserve">7. </w:t>
      </w:r>
      <w:r w:rsidRPr="004A29E1">
        <w:rPr>
          <w:b/>
          <w:u w:val="single"/>
        </w:rPr>
        <w:t>Conclusions</w:t>
      </w:r>
    </w:p>
    <w:p w14:paraId="3366DC02" w14:textId="77777777" w:rsidR="009F7FA1" w:rsidRDefault="009F7FA1" w:rsidP="009F7FA1">
      <w:r w:rsidRPr="004A29E1">
        <w:rPr>
          <w:b/>
          <w:u w:val="single"/>
        </w:rPr>
        <w:t>The loss of biodiversity</w:t>
      </w:r>
      <w:r>
        <w:t xml:space="preserve"> across biomes and habitats </w:t>
      </w:r>
      <w:r w:rsidRPr="004A29E1">
        <w:rPr>
          <w:b/>
          <w:u w:val="single"/>
        </w:rPr>
        <w:t>has direct and profound implications for human populations</w:t>
      </w:r>
      <w:r>
        <w:t xml:space="preserve"> around the world (Sala et al., 2000). </w:t>
      </w:r>
      <w:r w:rsidRPr="004A29E1">
        <w:rPr>
          <w:u w:val="single"/>
        </w:rPr>
        <w:t>The functioning of</w:t>
      </w:r>
      <w:r>
        <w:t xml:space="preserve"> both terrestrial and </w:t>
      </w:r>
      <w:r w:rsidRPr="004A29E1">
        <w:rPr>
          <w:b/>
          <w:u w:val="single"/>
        </w:rPr>
        <w:t>aquatic ecosystems</w:t>
      </w:r>
      <w:r w:rsidRPr="004A29E1">
        <w:rPr>
          <w:u w:val="single"/>
        </w:rPr>
        <w:t xml:space="preserve"> is dependent on</w:t>
      </w:r>
      <w:r>
        <w:t xml:space="preserve"> the </w:t>
      </w:r>
      <w:r w:rsidRPr="004A29E1">
        <w:rPr>
          <w:b/>
          <w:u w:val="single"/>
        </w:rPr>
        <w:t>diversity</w:t>
      </w:r>
      <w:r>
        <w:t xml:space="preserve"> of their constituent organisms (Covich et al., 2004; Kinzig et al., 2002; Loreau et al., 2001), </w:t>
      </w:r>
      <w:r w:rsidRPr="004A29E1">
        <w:rPr>
          <w:u w:val="single"/>
        </w:rPr>
        <w:t xml:space="preserve">and the dependence of humans on these ecosystem services makes protecting and </w:t>
      </w:r>
      <w:r w:rsidRPr="004A29E1">
        <w:rPr>
          <w:b/>
          <w:u w:val="single"/>
        </w:rPr>
        <w:t>restoring biodiversity a priority</w:t>
      </w:r>
      <w:r>
        <w:t xml:space="preserve"> for both the present and future generations. </w:t>
      </w:r>
      <w:r w:rsidRPr="004A29E1">
        <w:rPr>
          <w:u w:val="single"/>
        </w:rPr>
        <w:t>Freshwater ecosystems have received less consideration</w:t>
      </w:r>
      <w:r>
        <w:t xml:space="preserve"> from the public and researchers, </w:t>
      </w:r>
      <w:r w:rsidRPr="004A29E1">
        <w:rPr>
          <w:u w:val="single"/>
        </w:rPr>
        <w:t xml:space="preserve">despite the </w:t>
      </w:r>
      <w:r w:rsidRPr="004A29E1">
        <w:rPr>
          <w:b/>
          <w:u w:val="single"/>
        </w:rPr>
        <w:t>critical linkages</w:t>
      </w:r>
      <w:r w:rsidRPr="004A29E1">
        <w:rPr>
          <w:u w:val="single"/>
        </w:rPr>
        <w:t xml:space="preserve"> between freshwater systems and human well-being</w:t>
      </w:r>
      <w:r>
        <w:t xml:space="preserve"> (Aylward et al., 2005; Costanza et al., 1997; Jackson et al., 2001). It is clear that through our actions </w:t>
      </w:r>
      <w:r w:rsidRPr="004A29E1">
        <w:rPr>
          <w:u w:val="single"/>
        </w:rPr>
        <w:t>we are degrading and damaging our freshwater ecosystems beyond their abilities to recover</w:t>
      </w:r>
      <w:r>
        <w:t xml:space="preserve"> (Allan and Flecker, 1993; Dudgeon et al., 2006; Richter et al., 1997; Strayer and Dudgeon, 2010), and </w:t>
      </w:r>
      <w:r w:rsidRPr="00EA68E7">
        <w:rPr>
          <w:u w:val="single"/>
        </w:rPr>
        <w:t xml:space="preserve">continuing these unsustainable activities puts </w:t>
      </w:r>
      <w:r w:rsidRPr="00EA68E7">
        <w:rPr>
          <w:b/>
          <w:u w:val="single"/>
        </w:rPr>
        <w:t>all the world’s inhabitants at risk</w:t>
      </w:r>
      <w:r>
        <w:t xml:space="preserve">. </w:t>
      </w:r>
    </w:p>
    <w:p w14:paraId="66D95395" w14:textId="77777777" w:rsidR="0018644B" w:rsidRPr="005A5135" w:rsidRDefault="0018644B" w:rsidP="0018644B">
      <w:pPr>
        <w:pStyle w:val="Heading4"/>
      </w:pPr>
      <w:r>
        <w:t xml:space="preserve">Biodiversity loss destroys ecosystem resilience – that assures humanitarian and social conflict </w:t>
      </w:r>
    </w:p>
    <w:p w14:paraId="3A6877F6" w14:textId="77777777" w:rsidR="0018644B" w:rsidRPr="004A29E1" w:rsidRDefault="0018644B" w:rsidP="0018644B">
      <w:r>
        <w:rPr>
          <w:b/>
        </w:rPr>
        <w:t xml:space="preserve">MEA 05 </w:t>
      </w:r>
      <w:r>
        <w:t>A Report of the Millennium Ecosystem Assessment Synthesis Team Co-chairs Anantha Kumar Duraiappah, Shahid Naeem Synthesis Team Members Tundi Agardy, Neville J. Ash, H. David Cooper, Sandra Díaz, Daniel P. Faith, Georgina Mace, Jeffrey A. McNeely, Harold A. Mooney, Alfred A. Oteng-Yeboah, Henrique Miguel Pereira, Stephen Polasky, Christian Prip, Walter V. Reid, Cristián Samper, Peter Johan Schei, Robert Scholes, Frederik Schutyser, Albert van Jaarsveld Extended Writing Team MA Coordinating Lead Authors, Lead Authors, Contributing Authors, and Sub-global Assessment Coordinators Review Editors José Sarukhán and Anne Whyte (co-chairs) and MA Board of Review Editors Biodiversity Synthesis Ecosystems and human well-being http://www.millenniumassessment.org/documents/document.354.aspx.pdf</w:t>
      </w:r>
    </w:p>
    <w:p w14:paraId="54CEE35F" w14:textId="77777777" w:rsidR="0018644B" w:rsidRDefault="0018644B" w:rsidP="0018644B">
      <w:r>
        <w:t>Supporting Services</w:t>
      </w:r>
    </w:p>
    <w:p w14:paraId="1FF58689" w14:textId="77777777" w:rsidR="0018644B" w:rsidRPr="005A5135" w:rsidRDefault="0018644B" w:rsidP="0018644B">
      <w:r w:rsidRPr="005A5135">
        <w:rPr>
          <w:u w:val="single"/>
        </w:rPr>
        <w:t xml:space="preserve">Biodiversity affects </w:t>
      </w:r>
      <w:r w:rsidRPr="005A5135">
        <w:rPr>
          <w:b/>
          <w:u w:val="single"/>
        </w:rPr>
        <w:t>key ecosystem processes</w:t>
      </w:r>
      <w:r w:rsidRPr="005A5135">
        <w:t xml:space="preserve"> in terrestrial ecosystems</w:t>
      </w:r>
      <w:r>
        <w:t xml:space="preserve"> </w:t>
      </w:r>
      <w:r w:rsidRPr="005A5135">
        <w:rPr>
          <w:u w:val="single"/>
        </w:rPr>
        <w:t>such as</w:t>
      </w:r>
      <w:r w:rsidRPr="005A5135">
        <w:t xml:space="preserve"> biomass production, </w:t>
      </w:r>
      <w:r w:rsidRPr="005A5135">
        <w:rPr>
          <w:u w:val="single"/>
        </w:rPr>
        <w:t>nutrient and water cycling</w:t>
      </w:r>
      <w:r w:rsidRPr="005A5135">
        <w:t xml:space="preserve">, and soil formation and retention—all </w:t>
      </w:r>
      <w:r w:rsidRPr="005A5135">
        <w:rPr>
          <w:u w:val="single"/>
        </w:rPr>
        <w:t>of which govern and ensure supporting services</w:t>
      </w:r>
      <w:r w:rsidRPr="005A5135">
        <w:t xml:space="preserve"> (high certainty). </w:t>
      </w:r>
      <w:r w:rsidRPr="005A5135">
        <w:rPr>
          <w:u w:val="single"/>
        </w:rPr>
        <w:t>The relationship between biodiversity and supporting ecosystem services depends on composition, relative abundance, functional diversity, and,</w:t>
      </w:r>
      <w:r w:rsidRPr="005A5135">
        <w:t xml:space="preserve"> to</w:t>
      </w:r>
      <w:r>
        <w:t xml:space="preserve"> </w:t>
      </w:r>
      <w:r w:rsidRPr="005A5135">
        <w:t xml:space="preserve">a lesser extent, </w:t>
      </w:r>
      <w:r w:rsidRPr="005A5135">
        <w:rPr>
          <w:u w:val="single"/>
        </w:rPr>
        <w:t xml:space="preserve">taxonomic diversity. If multiple dimensions of biodiversity are </w:t>
      </w:r>
      <w:r w:rsidRPr="005A5135">
        <w:rPr>
          <w:b/>
          <w:u w:val="single"/>
        </w:rPr>
        <w:t>driven to very low levels</w:t>
      </w:r>
      <w:r w:rsidRPr="005A5135">
        <w:t>, especially trophic or</w:t>
      </w:r>
      <w:r>
        <w:t xml:space="preserve"> </w:t>
      </w:r>
      <w:r w:rsidRPr="005A5135">
        <w:t xml:space="preserve">functional diversity within an ecosystem, </w:t>
      </w:r>
      <w:r w:rsidRPr="005A5135">
        <w:rPr>
          <w:b/>
          <w:u w:val="single"/>
        </w:rPr>
        <w:t>both the level and stability</w:t>
      </w:r>
      <w:r>
        <w:t xml:space="preserve"> </w:t>
      </w:r>
      <w:r w:rsidRPr="005A5135">
        <w:t xml:space="preserve">(for instance, biological insurance) </w:t>
      </w:r>
      <w:r w:rsidRPr="005A5135">
        <w:rPr>
          <w:b/>
          <w:u w:val="single"/>
        </w:rPr>
        <w:t>of supportive services may decrease</w:t>
      </w:r>
      <w:r w:rsidRPr="005A5135">
        <w:t xml:space="preserve"> (CF2, C11). (See Figure 1.4.)</w:t>
      </w:r>
    </w:p>
    <w:p w14:paraId="2936F323" w14:textId="77777777" w:rsidR="0018644B" w:rsidRDefault="0018644B" w:rsidP="0018644B">
      <w:r>
        <w:t>Region-to-region differences in ecosystem processes are driven mostly by climate, resource availability, disturbance, and other extrinsic factors and not by differences in species richness (high certainty). In natural ecosystems, the effects of abiotic and land use drivers on ecosystem services are usually more important than changes in species richness. Plant productivity, nutrient retention, and resistance to invasions and diseases sometimes grow with increasing species numbers in experimental ecosystems that have been reduced to low levels of biodiversity. In natural ecosystems, however, these direct effects of increasing species richness are usually overridden by the effects of climate, resource availability, or disturbance regime (C11.3).</w:t>
      </w:r>
    </w:p>
    <w:p w14:paraId="3C1A567D" w14:textId="56A3C316" w:rsidR="0018644B" w:rsidRDefault="0018644B" w:rsidP="0018644B">
      <w:r w:rsidRPr="005A5135">
        <w:rPr>
          <w:u w:val="single"/>
        </w:rPr>
        <w:t xml:space="preserve">Even if losses of biodiversity have small short-term impacts on ecosystem function, such losses may </w:t>
      </w:r>
      <w:r w:rsidRPr="005A5135">
        <w:rPr>
          <w:b/>
          <w:u w:val="single"/>
        </w:rPr>
        <w:t>reduce the capacity of ecosystems for adjustment to changing environments</w:t>
      </w:r>
      <w:r>
        <w:t xml:space="preserve"> (</w:t>
      </w:r>
      <w:r w:rsidRPr="005A5135">
        <w:rPr>
          <w:u w:val="single"/>
        </w:rPr>
        <w:t xml:space="preserve">that is, </w:t>
      </w:r>
      <w:r w:rsidRPr="005A5135">
        <w:rPr>
          <w:b/>
          <w:u w:val="single"/>
        </w:rPr>
        <w:t>ecosystem</w:t>
      </w:r>
      <w:r>
        <w:t xml:space="preserve"> stability or </w:t>
      </w:r>
      <w:r w:rsidRPr="005A5135">
        <w:rPr>
          <w:b/>
          <w:u w:val="single"/>
        </w:rPr>
        <w:t>resilience</w:t>
      </w:r>
      <w:r>
        <w:t xml:space="preserve">, resistance, and biological insurance) (high certainty). </w:t>
      </w:r>
      <w:r w:rsidRPr="005A5135">
        <w:rPr>
          <w:u w:val="single"/>
        </w:rPr>
        <w:t>The loss of multiple components of biodiversity</w:t>
      </w:r>
      <w:r>
        <w:t xml:space="preserve">, especially functional and ecosystem diversity at the landscape level, </w:t>
      </w:r>
      <w:r w:rsidRPr="005A5135">
        <w:rPr>
          <w:u w:val="single"/>
        </w:rPr>
        <w:t xml:space="preserve">will lead to </w:t>
      </w:r>
      <w:r w:rsidRPr="005A5135">
        <w:rPr>
          <w:b/>
          <w:u w:val="single"/>
        </w:rPr>
        <w:t>lowered ecosystem stability</w:t>
      </w:r>
      <w:r>
        <w:t xml:space="preserve"> (high certainty). Although the stability of an ecosystem depends to a large extent on the characteristics of the dominant species (such as life span, growth rate, or regeneration strategy), less abundant species also contribute to the long-term preservation of ecosystem functioning. </w:t>
      </w:r>
      <w:r w:rsidRPr="005A5135">
        <w:rPr>
          <w:u w:val="single"/>
        </w:rPr>
        <w:t>There is evidence that a large number of resident species</w:t>
      </w:r>
      <w:r>
        <w:t xml:space="preserve">, including those that are rare, </w:t>
      </w:r>
      <w:r w:rsidRPr="005A5135">
        <w:rPr>
          <w:u w:val="single"/>
        </w:rPr>
        <w:t>may act as “insurance” that buffers ecosystem processes in the face of</w:t>
      </w:r>
      <w:r>
        <w:t xml:space="preserve"> changes in the physical and biological environment (such as </w:t>
      </w:r>
      <w:r w:rsidRPr="005A5135">
        <w:rPr>
          <w:u w:val="single"/>
        </w:rPr>
        <w:t>changes in precipitation, temperature, pathogens</w:t>
      </w:r>
      <w:r>
        <w:t xml:space="preserve">) (C11.3.2). </w:t>
      </w:r>
      <w:r w:rsidRPr="005A5135">
        <w:rPr>
          <w:u w:val="single"/>
        </w:rPr>
        <w:t>As</w:t>
      </w:r>
      <w:r>
        <w:t xml:space="preserve"> tragically </w:t>
      </w:r>
      <w:r w:rsidRPr="005A5135">
        <w:rPr>
          <w:u w:val="single"/>
        </w:rPr>
        <w:t xml:space="preserve">illustrated by </w:t>
      </w:r>
      <w:r w:rsidRPr="005A5135">
        <w:rPr>
          <w:b/>
          <w:u w:val="single"/>
        </w:rPr>
        <w:t>social conflict and humanitarian crisis</w:t>
      </w:r>
      <w:r w:rsidRPr="005A5135">
        <w:rPr>
          <w:u w:val="single"/>
        </w:rPr>
        <w:t xml:space="preserve"> over droughts, floods, and other ecosystem collapses, stability of ecosystems underpins </w:t>
      </w:r>
      <w:r w:rsidRPr="005A5135">
        <w:rPr>
          <w:b/>
          <w:u w:val="single"/>
        </w:rPr>
        <w:t>most components of human well-being</w:t>
      </w:r>
      <w:r w:rsidRPr="005A5135">
        <w:rPr>
          <w:u w:val="single"/>
        </w:rPr>
        <w:t>, including</w:t>
      </w:r>
      <w:r>
        <w:t xml:space="preserve"> health, </w:t>
      </w:r>
      <w:r w:rsidRPr="005A5135">
        <w:rPr>
          <w:b/>
          <w:u w:val="single"/>
        </w:rPr>
        <w:t>security</w:t>
      </w:r>
      <w:r>
        <w:t xml:space="preserve">, satisfactory social relations, </w:t>
      </w:r>
      <w:r w:rsidRPr="005A5135">
        <w:rPr>
          <w:b/>
          <w:u w:val="single"/>
        </w:rPr>
        <w:t>and freedom</w:t>
      </w:r>
      <w:r>
        <w:t xml:space="preserve"> of choice and action (C6; see also Key Question 2).</w:t>
      </w:r>
    </w:p>
    <w:p w14:paraId="41273CA3" w14:textId="77777777" w:rsidR="0018644B" w:rsidRPr="005A5135" w:rsidRDefault="0018644B" w:rsidP="0018644B">
      <w:pPr>
        <w:pStyle w:val="Heading4"/>
      </w:pPr>
      <w:r>
        <w:t xml:space="preserve">Biodiversity is key to food and water security </w:t>
      </w:r>
    </w:p>
    <w:p w14:paraId="194E069E" w14:textId="77777777" w:rsidR="0018644B" w:rsidRPr="004A29E1" w:rsidRDefault="0018644B" w:rsidP="0018644B">
      <w:r>
        <w:rPr>
          <w:b/>
        </w:rPr>
        <w:t xml:space="preserve">MEA 05 </w:t>
      </w:r>
      <w:r>
        <w:t>A Report of the Millennium Ecosystem Assessment Synthesis Team Co-chairs Anantha Kumar Duraiappah, Shahid Naeem Synthesis Team Members Tundi Agardy, Neville J. Ash, H. David Cooper, Sandra Díaz, Daniel P. Faith, Georgina Mace, Jeffrey A. McNeely, Harold A. Mooney, Alfred A. Oteng-Yeboah, Henrique Miguel Pereira, Stephen Polasky, Christian Prip, Walter V. Reid, Cristián Samper, Peter Johan Schei, Robert Scholes, Frederik Schutyser, Albert van Jaarsveld Extended Writing Team MA Coordinating Lead Authors, Lead Authors, Contributing Authors, and Sub-global Assessment Coordinators Review Editors José Sarukhán and Anne Whyte (co-chairs) and MA Board of Review Editors Biodiversity Synthesis Ecosystems and human well-being http://www.millenniumassessment.org/documents/document.354.aspx.pdf</w:t>
      </w:r>
    </w:p>
    <w:p w14:paraId="6160A739" w14:textId="77777777" w:rsidR="0018644B" w:rsidRDefault="0018644B" w:rsidP="0018644B">
      <w:r>
        <w:t>Pest, disease, and pollution control</w:t>
      </w:r>
    </w:p>
    <w:p w14:paraId="53FC2F04" w14:textId="77777777" w:rsidR="0018644B" w:rsidRDefault="0018644B" w:rsidP="0018644B">
      <w:r w:rsidRPr="005A5135">
        <w:rPr>
          <w:u w:val="single"/>
        </w:rPr>
        <w:t>The maintenance of natural pest control</w:t>
      </w:r>
      <w:r>
        <w:t xml:space="preserve"> services, </w:t>
      </w:r>
      <w:r w:rsidRPr="005A5135">
        <w:rPr>
          <w:u w:val="single"/>
        </w:rPr>
        <w:t xml:space="preserve">which benefits </w:t>
      </w:r>
      <w:r w:rsidRPr="005A5135">
        <w:rPr>
          <w:b/>
          <w:u w:val="single"/>
        </w:rPr>
        <w:t>food security</w:t>
      </w:r>
      <w:r>
        <w:t xml:space="preserve">, rural household incomes, and national incomes of many countries, </w:t>
      </w:r>
      <w:r w:rsidRPr="005A5135">
        <w:rPr>
          <w:b/>
          <w:u w:val="single"/>
        </w:rPr>
        <w:t>is strongly dependent on biodiversity</w:t>
      </w:r>
      <w:r w:rsidRPr="005A5135">
        <w:rPr>
          <w:u w:val="single"/>
        </w:rPr>
        <w:t>. Yields of desired products from agroecosystems may be reduced by</w:t>
      </w:r>
      <w:r>
        <w:t xml:space="preserve"> attacks of </w:t>
      </w:r>
      <w:r w:rsidRPr="005A5135">
        <w:rPr>
          <w:u w:val="single"/>
        </w:rPr>
        <w:t>animal</w:t>
      </w:r>
      <w:r>
        <w:t xml:space="preserve"> herbivores </w:t>
      </w:r>
      <w:r w:rsidRPr="005A5135">
        <w:t xml:space="preserve">and </w:t>
      </w:r>
      <w:r w:rsidRPr="005A5135">
        <w:rPr>
          <w:u w:val="single"/>
        </w:rPr>
        <w:t>microbial pathogens</w:t>
      </w:r>
      <w:r>
        <w:t xml:space="preserve">, above and below ground, </w:t>
      </w:r>
      <w:r w:rsidRPr="005A5135">
        <w:rPr>
          <w:u w:val="single"/>
        </w:rPr>
        <w:t>and</w:t>
      </w:r>
      <w:r>
        <w:t xml:space="preserve"> by competition with </w:t>
      </w:r>
      <w:r w:rsidRPr="005A5135">
        <w:rPr>
          <w:u w:val="single"/>
        </w:rPr>
        <w:t>weeds</w:t>
      </w:r>
      <w:r>
        <w:t xml:space="preserve">. Increasing associated </w:t>
      </w:r>
      <w:r w:rsidRPr="005A5135">
        <w:rPr>
          <w:b/>
          <w:u w:val="single"/>
        </w:rPr>
        <w:t>biodiversity</w:t>
      </w:r>
      <w:r>
        <w:t xml:space="preserve"> with low-diversity agroecosystems, however, </w:t>
      </w:r>
      <w:r w:rsidRPr="005A5135">
        <w:rPr>
          <w:b/>
          <w:u w:val="single"/>
        </w:rPr>
        <w:t>can enhance biological control and reduce the dependency and costs associated with biocides</w:t>
      </w:r>
      <w:r>
        <w:t xml:space="preserve">. Moreover, </w:t>
      </w:r>
      <w:r w:rsidRPr="005A5135">
        <w:rPr>
          <w:b/>
          <w:u w:val="single"/>
        </w:rPr>
        <w:t>highbiodiversity</w:t>
      </w:r>
      <w:r>
        <w:t xml:space="preserve"> agriculture has cultural and aesthetic value and </w:t>
      </w:r>
      <w:r w:rsidRPr="005A5135">
        <w:rPr>
          <w:b/>
          <w:u w:val="single"/>
        </w:rPr>
        <w:t>can reduce</w:t>
      </w:r>
      <w:r>
        <w:t xml:space="preserve"> many of the externalized </w:t>
      </w:r>
      <w:r w:rsidRPr="005A5135">
        <w:rPr>
          <w:b/>
          <w:u w:val="single"/>
        </w:rPr>
        <w:t>costs of irrigation, fertilizer, pesticide, and herbicide inputs associated with monoculture</w:t>
      </w:r>
      <w:r>
        <w:t xml:space="preserve"> agriculture (C11.3.4, Boxes C11.3 and C11.4).</w:t>
      </w:r>
    </w:p>
    <w:p w14:paraId="63800406" w14:textId="1F30D7E0" w:rsidR="0018644B" w:rsidRDefault="0018644B" w:rsidP="0018644B">
      <w:r>
        <w:t xml:space="preserve">The marine microbial community provides critical detoxifi- cation services, but how biodiversity influences them is not well understood. There is very little information on how many species are necessary to provide detoxification services, but these services may critically depend on one or a few species. </w:t>
      </w:r>
      <w:r w:rsidRPr="005A5135">
        <w:rPr>
          <w:u w:val="single"/>
        </w:rPr>
        <w:t>Some marine organisms provide the ecosystem service of filtering water and reducing effects of eutrophication. For example, American oysters in Chesapeake Bay were once abundant but have sharply declined—and with them, their filtering ecosystem services. Areas</w:t>
      </w:r>
      <w:r>
        <w:t xml:space="preserve"> like the Chesapeake </w:t>
      </w:r>
      <w:r w:rsidRPr="005A5135">
        <w:rPr>
          <w:u w:val="single"/>
        </w:rPr>
        <w:t xml:space="preserve">might have much </w:t>
      </w:r>
      <w:r w:rsidRPr="005A5135">
        <w:rPr>
          <w:b/>
          <w:u w:val="single"/>
        </w:rPr>
        <w:t>clearer water</w:t>
      </w:r>
      <w:r w:rsidRPr="005A5135">
        <w:rPr>
          <w:u w:val="single"/>
        </w:rPr>
        <w:t xml:space="preserve"> if large populations of filtering oysters could be reintroduced</w:t>
      </w:r>
      <w:r>
        <w:t xml:space="preserve">. Some </w:t>
      </w:r>
      <w:r w:rsidRPr="005A5135">
        <w:rPr>
          <w:b/>
          <w:u w:val="single"/>
        </w:rPr>
        <w:t>marine microbes can degrade toxic hydrocarbons</w:t>
      </w:r>
      <w:r>
        <w:t xml:space="preserve">, such as those in an oil spill, into carbon and water, using a process that requires oxygen. </w:t>
      </w:r>
      <w:r w:rsidRPr="005A5135">
        <w:rPr>
          <w:b/>
          <w:u w:val="single"/>
        </w:rPr>
        <w:t>Thus this service is threatened by nutrient pollution, which generates oxygen deprivation</w:t>
      </w:r>
      <w:r>
        <w:t xml:space="preserve"> (C11.4.4).</w:t>
      </w:r>
    </w:p>
    <w:p w14:paraId="312595D7" w14:textId="6FCA6945" w:rsidR="0018644B" w:rsidRDefault="0018644B" w:rsidP="0018644B">
      <w:pPr>
        <w:pStyle w:val="Heading3"/>
      </w:pPr>
      <w:r>
        <w:t>2nc terminal impact – biod – one species</w:t>
      </w:r>
    </w:p>
    <w:p w14:paraId="74CAE1F2" w14:textId="2AD490EC" w:rsidR="0018644B" w:rsidRDefault="0018644B" w:rsidP="0018644B">
      <w:pPr>
        <w:pStyle w:val="Heading4"/>
      </w:pPr>
      <w:r>
        <w:t xml:space="preserve">One species can cascade into complete extinction  </w:t>
      </w:r>
    </w:p>
    <w:p w14:paraId="264B08D6" w14:textId="77777777" w:rsidR="0018644B" w:rsidRPr="00DC79E8" w:rsidRDefault="0018644B" w:rsidP="0018644B">
      <w:r>
        <w:rPr>
          <w:b/>
        </w:rPr>
        <w:t xml:space="preserve">Hood 10 </w:t>
      </w:r>
      <w:r>
        <w:t>Laura Hood Biodiversity: Facts and figures http://www.scidev.net/global/biodiversity/feature/biodiversity-facts-and-figures-1.html</w:t>
      </w:r>
    </w:p>
    <w:p w14:paraId="279EC067" w14:textId="77777777" w:rsidR="0018644B" w:rsidRDefault="0018644B" w:rsidP="0018644B">
      <w:r>
        <w:t>What is the value of biodiversity?</w:t>
      </w:r>
    </w:p>
    <w:p w14:paraId="1047EDE9" w14:textId="77777777" w:rsidR="0018644B" w:rsidRDefault="0018644B" w:rsidP="0018644B">
      <w:r w:rsidRPr="0069476E">
        <w:rPr>
          <w:u w:val="single"/>
        </w:rPr>
        <w:t xml:space="preserve">The importance of biodiversity to the functioning of ecosystems is </w:t>
      </w:r>
      <w:r w:rsidRPr="0069476E">
        <w:rPr>
          <w:b/>
          <w:u w:val="single"/>
        </w:rPr>
        <w:t>well established</w:t>
      </w:r>
      <w:r>
        <w:t xml:space="preserve">. There is also, however, a considerable body of research on the economic value of biodiversity. </w:t>
      </w:r>
    </w:p>
    <w:p w14:paraId="327EC9DA" w14:textId="77777777" w:rsidR="0018644B" w:rsidRDefault="0018644B" w:rsidP="0018644B">
      <w:r w:rsidRPr="00DC79E8">
        <w:rPr>
          <w:b/>
          <w:u w:val="single"/>
        </w:rPr>
        <w:t>If one species becomes extinct, this can have a knock-on effect</w:t>
      </w:r>
      <w:r>
        <w:t xml:space="preserve"> on others it interacts with. Indeed, an analysis published in September 2004 in the journal Science [17] suggested that </w:t>
      </w:r>
      <w:r w:rsidRPr="00DC79E8">
        <w:rPr>
          <w:u w:val="single"/>
        </w:rPr>
        <w:t xml:space="preserve">the number of species globally threatened with extinction is nearly 50 per cent higher than the number currently listed as endangered. This is because the survival of 6,300 non-threatened species </w:t>
      </w:r>
      <w:r w:rsidRPr="00DC79E8">
        <w:rPr>
          <w:b/>
          <w:u w:val="single"/>
        </w:rPr>
        <w:t>depends on the existence of threatened species</w:t>
      </w:r>
      <w:r>
        <w:t>.</w:t>
      </w:r>
    </w:p>
    <w:p w14:paraId="4512919A" w14:textId="77777777" w:rsidR="0018644B" w:rsidRDefault="0018644B" w:rsidP="0018644B">
      <w:r w:rsidRPr="00DC79E8">
        <w:rPr>
          <w:u w:val="single"/>
        </w:rPr>
        <w:t>Some species are</w:t>
      </w:r>
      <w:r>
        <w:t xml:space="preserve"> — by virtue of their interactions with others — </w:t>
      </w:r>
      <w:r w:rsidRPr="00DC79E8">
        <w:rPr>
          <w:u w:val="single"/>
        </w:rPr>
        <w:t xml:space="preserve">important to the continued existence of their ecosystems. These are known as 'keystone' species. </w:t>
      </w:r>
      <w:r w:rsidRPr="00DC79E8">
        <w:rPr>
          <w:b/>
          <w:u w:val="single"/>
        </w:rPr>
        <w:t>The extinction of a keystone species is predicted to cause a cascade of further extinctions</w:t>
      </w:r>
      <w:r>
        <w:t xml:space="preserve">. </w:t>
      </w:r>
    </w:p>
    <w:p w14:paraId="433574B3" w14:textId="77777777" w:rsidR="0018644B" w:rsidRPr="0018644B" w:rsidRDefault="0018644B" w:rsidP="0018644B"/>
    <w:p w14:paraId="35E31744" w14:textId="1FB68694" w:rsidR="0018644B" w:rsidRPr="00CD00A8" w:rsidRDefault="0018644B" w:rsidP="0018644B">
      <w:pPr>
        <w:pStyle w:val="Heading3"/>
      </w:pPr>
      <w:r>
        <w:t xml:space="preserve">2nc terminal impact – US biodiversity </w:t>
      </w:r>
    </w:p>
    <w:p w14:paraId="0BD1CCBB" w14:textId="5EE050C9" w:rsidR="007345D8" w:rsidRDefault="007345D8" w:rsidP="007345D8">
      <w:pPr>
        <w:pStyle w:val="Heading4"/>
      </w:pPr>
      <w:r>
        <w:t xml:space="preserve">US biodiversity </w:t>
      </w:r>
      <w:r w:rsidR="0018644B">
        <w:t>is key</w:t>
      </w:r>
      <w:r>
        <w:t xml:space="preserve"> – the environment sustains unique diversity that is essential for human survival </w:t>
      </w:r>
    </w:p>
    <w:p w14:paraId="0AA7DCE8" w14:textId="77777777" w:rsidR="007345D8" w:rsidRPr="004022E7" w:rsidRDefault="007345D8" w:rsidP="007345D8">
      <w:r>
        <w:rPr>
          <w:b/>
        </w:rPr>
        <w:t xml:space="preserve">Helfrich et al. 09 </w:t>
      </w:r>
      <w:r>
        <w:t>Louis A. Helfrich, Department of Fisheries and Wildlife Sciences, Virginia Tech Richard J. Neves, Department of Fisheries and Wildlife Sciences, Virginia Tech James Parkhurst, Department of Fisheries and Wildlife Sciences, Virginia Tech Sustaining America’s Aquatic Biodiversity What Is Aquatic Biodiversity; Why Is it Important? http://pubs.ext.vt.edu/420/420-520/420-520_pdf.pdf</w:t>
      </w:r>
    </w:p>
    <w:p w14:paraId="64D261E2" w14:textId="77777777" w:rsidR="007345D8" w:rsidRPr="004022E7" w:rsidRDefault="007345D8" w:rsidP="007345D8">
      <w:pPr>
        <w:rPr>
          <w:b/>
          <w:u w:val="single"/>
        </w:rPr>
      </w:pPr>
      <w:r w:rsidRPr="004022E7">
        <w:t>Although most</w:t>
      </w:r>
      <w:r>
        <w:t xml:space="preserve"> public </w:t>
      </w:r>
      <w:r w:rsidRPr="004022E7">
        <w:rPr>
          <w:u w:val="single"/>
        </w:rPr>
        <w:t>attention is directed toward tropical rain forests</w:t>
      </w:r>
      <w:r>
        <w:t xml:space="preserve"> in South and Central America, </w:t>
      </w:r>
      <w:r w:rsidRPr="004022E7">
        <w:rPr>
          <w:b/>
          <w:u w:val="single"/>
        </w:rPr>
        <w:t>the United States is a world center for freshwater biodiversity</w:t>
      </w:r>
      <w:r w:rsidRPr="004022E7">
        <w:rPr>
          <w:u w:val="single"/>
        </w:rPr>
        <w:t>. The United States has a rich diversity of fish, mussels, crayfish, snails, salamanders, frogs, and toads</w:t>
      </w:r>
      <w:r>
        <w:t xml:space="preserve">. In fact, </w:t>
      </w:r>
      <w:r w:rsidRPr="004022E7">
        <w:rPr>
          <w:b/>
          <w:u w:val="single"/>
        </w:rPr>
        <w:t>one of the richest diversities of aquatic animals in the world can be found in our own backyard.</w:t>
      </w:r>
    </w:p>
    <w:p w14:paraId="7601FE61" w14:textId="77777777" w:rsidR="007345D8" w:rsidRDefault="007345D8" w:rsidP="007345D8">
      <w:pPr>
        <w:rPr>
          <w:u w:val="single"/>
        </w:rPr>
      </w:pPr>
      <w:r w:rsidRPr="004022E7">
        <w:rPr>
          <w:b/>
          <w:u w:val="single"/>
        </w:rPr>
        <w:t>The United States ranks first worldwide in the number of species of freshwater mussels, crayfish, snails, and many aquatic insects (mayflies, caddisflies, dragonflies, and damselflies).</w:t>
      </w:r>
      <w:r>
        <w:t xml:space="preserve"> We rank seventh in our diversity of fishes, most of which are found in our Southeastern rivers and streams. </w:t>
      </w:r>
      <w:r w:rsidRPr="004022E7">
        <w:rPr>
          <w:u w:val="single"/>
        </w:rPr>
        <w:t>However, we share</w:t>
      </w:r>
      <w:r>
        <w:t xml:space="preserve"> a common theme with our tropical rain forest counterparts—</w:t>
      </w:r>
      <w:r w:rsidRPr="004022E7">
        <w:rPr>
          <w:u w:val="single"/>
        </w:rPr>
        <w:t xml:space="preserve">an </w:t>
      </w:r>
      <w:r w:rsidRPr="004022E7">
        <w:rPr>
          <w:b/>
          <w:u w:val="single"/>
        </w:rPr>
        <w:t>alarming vulnerability</w:t>
      </w:r>
      <w:r w:rsidRPr="004022E7">
        <w:rPr>
          <w:u w:val="single"/>
        </w:rPr>
        <w:t xml:space="preserve"> to development, habitat loss, and species declines.</w:t>
      </w:r>
    </w:p>
    <w:p w14:paraId="4588C2ED" w14:textId="77777777" w:rsidR="007345D8" w:rsidRDefault="007345D8" w:rsidP="007345D8">
      <w:r>
        <w:t>The Value of Biodiversity</w:t>
      </w:r>
    </w:p>
    <w:p w14:paraId="2AAAE952" w14:textId="77777777" w:rsidR="007345D8" w:rsidRPr="004022E7" w:rsidRDefault="007345D8" w:rsidP="007345D8">
      <w:pPr>
        <w:rPr>
          <w:u w:val="single"/>
        </w:rPr>
      </w:pPr>
      <w:r w:rsidRPr="004022E7">
        <w:rPr>
          <w:u w:val="single"/>
        </w:rPr>
        <w:t>Each aquatic species</w:t>
      </w:r>
      <w:r>
        <w:t xml:space="preserve"> from a tiny bacterium to a blue whale </w:t>
      </w:r>
      <w:r w:rsidRPr="004022E7">
        <w:rPr>
          <w:u w:val="single"/>
        </w:rPr>
        <w:t>is unique. It is</w:t>
      </w:r>
      <w:r>
        <w:t xml:space="preserve"> not size, but the </w:t>
      </w:r>
      <w:r w:rsidRPr="004022E7">
        <w:rPr>
          <w:u w:val="single"/>
        </w:rPr>
        <w:t>genetic composition</w:t>
      </w:r>
      <w:r>
        <w:t xml:space="preserve"> of plants and animals </w:t>
      </w:r>
      <w:r w:rsidRPr="004022E7">
        <w:rPr>
          <w:u w:val="single"/>
        </w:rPr>
        <w:t xml:space="preserve">that makes all life forms special. Each species has its own inherent genetic library </w:t>
      </w:r>
      <w:r w:rsidRPr="004022E7">
        <w:t>that codes its ability to survive in changing environments</w:t>
      </w:r>
      <w:r>
        <w:t xml:space="preserve">. </w:t>
      </w:r>
      <w:r w:rsidRPr="004022E7">
        <w:rPr>
          <w:u w:val="single"/>
        </w:rPr>
        <w:t xml:space="preserve">The huge variety of species and genes represents a living library of options to </w:t>
      </w:r>
      <w:r w:rsidRPr="004022E7">
        <w:rPr>
          <w:b/>
          <w:u w:val="single"/>
        </w:rPr>
        <w:t>adapt to change</w:t>
      </w:r>
      <w:r w:rsidRPr="004022E7">
        <w:rPr>
          <w:u w:val="single"/>
        </w:rPr>
        <w:t xml:space="preserve">, to develop immunity to </w:t>
      </w:r>
      <w:r w:rsidRPr="004022E7">
        <w:rPr>
          <w:b/>
          <w:u w:val="single"/>
        </w:rPr>
        <w:t>disease</w:t>
      </w:r>
      <w:r w:rsidRPr="004022E7">
        <w:rPr>
          <w:u w:val="single"/>
        </w:rPr>
        <w:t xml:space="preserve">, and to pass improved fitness on to </w:t>
      </w:r>
      <w:r w:rsidRPr="004022E7">
        <w:rPr>
          <w:b/>
          <w:u w:val="single"/>
        </w:rPr>
        <w:t>future generations</w:t>
      </w:r>
      <w:r w:rsidRPr="004022E7">
        <w:rPr>
          <w:u w:val="single"/>
        </w:rPr>
        <w:t>.</w:t>
      </w:r>
    </w:p>
    <w:p w14:paraId="79C5C5DA" w14:textId="77777777" w:rsidR="007345D8" w:rsidRDefault="007345D8" w:rsidP="007345D8">
      <w:r w:rsidRPr="004022E7">
        <w:rPr>
          <w:b/>
          <w:u w:val="single"/>
        </w:rPr>
        <w:t>Sustaining biodiversity is essential</w:t>
      </w:r>
      <w:r w:rsidRPr="004022E7">
        <w:rPr>
          <w:u w:val="single"/>
        </w:rPr>
        <w:t xml:space="preserve"> to</w:t>
      </w:r>
      <w:r>
        <w:t xml:space="preserve"> the health of </w:t>
      </w:r>
      <w:r w:rsidRPr="004022E7">
        <w:rPr>
          <w:u w:val="single"/>
        </w:rPr>
        <w:t xml:space="preserve">our </w:t>
      </w:r>
      <w:r w:rsidRPr="004022E7">
        <w:rPr>
          <w:b/>
          <w:u w:val="single"/>
        </w:rPr>
        <w:t>environment</w:t>
      </w:r>
      <w:r w:rsidRPr="004022E7">
        <w:rPr>
          <w:u w:val="single"/>
        </w:rPr>
        <w:t xml:space="preserve"> and</w:t>
      </w:r>
      <w:r>
        <w:t xml:space="preserve"> to the quality of </w:t>
      </w:r>
      <w:r w:rsidRPr="004022E7">
        <w:rPr>
          <w:u w:val="single"/>
        </w:rPr>
        <w:t xml:space="preserve">human </w:t>
      </w:r>
      <w:r w:rsidRPr="004022E7">
        <w:rPr>
          <w:b/>
          <w:u w:val="single"/>
        </w:rPr>
        <w:t>life</w:t>
      </w:r>
      <w:r w:rsidRPr="004022E7">
        <w:rPr>
          <w:u w:val="single"/>
        </w:rPr>
        <w:t xml:space="preserve">. We depend on many aquatic plants and animals, and their ecological functions, for our </w:t>
      </w:r>
      <w:r w:rsidRPr="004022E7">
        <w:rPr>
          <w:b/>
          <w:u w:val="single"/>
        </w:rPr>
        <w:t>survival</w:t>
      </w:r>
      <w:r>
        <w:t xml:space="preserve">. For example, </w:t>
      </w:r>
      <w:r w:rsidRPr="004022E7">
        <w:rPr>
          <w:u w:val="single"/>
        </w:rPr>
        <w:t>we use surface waters and their inhabitants to help process our waste products. Each day, aquatic organisms</w:t>
      </w:r>
      <w:r>
        <w:t xml:space="preserve"> (bacteria and fungi) continually </w:t>
      </w:r>
      <w:r w:rsidRPr="004022E7">
        <w:rPr>
          <w:u w:val="single"/>
        </w:rPr>
        <w:t>break down harmful toxins and nutrients</w:t>
      </w:r>
      <w:r>
        <w:t xml:space="preserve"> that we flush into our sewage systems or discard directly into our rivers and streams.</w:t>
      </w:r>
    </w:p>
    <w:p w14:paraId="33443EF2" w14:textId="77777777" w:rsidR="007345D8" w:rsidRPr="004022E7" w:rsidRDefault="007345D8" w:rsidP="007345D8">
      <w:pPr>
        <w:rPr>
          <w:u w:val="single"/>
        </w:rPr>
      </w:pPr>
      <w:r w:rsidRPr="004022E7">
        <w:rPr>
          <w:b/>
          <w:u w:val="single"/>
        </w:rPr>
        <w:t>Aquatic and terrestrial biodiversity are sources of medicine, food, energy, shelter, and the raw materials that we use and need</w:t>
      </w:r>
      <w:r>
        <w:t xml:space="preserve">. Although we seldom recognize them, </w:t>
      </w:r>
      <w:r w:rsidRPr="004022E7">
        <w:rPr>
          <w:b/>
          <w:u w:val="single"/>
        </w:rPr>
        <w:t>each aquatic species has an important role</w:t>
      </w:r>
      <w:r>
        <w:t xml:space="preserve"> in making our lives easier, healthier, and more productive. Every </w:t>
      </w:r>
      <w:r w:rsidRPr="004022E7">
        <w:rPr>
          <w:u w:val="single"/>
        </w:rPr>
        <w:t xml:space="preserve">living organism has an important role to play, and many are </w:t>
      </w:r>
      <w:r w:rsidRPr="004022E7">
        <w:rPr>
          <w:b/>
          <w:u w:val="single"/>
        </w:rPr>
        <w:t>indispensable</w:t>
      </w:r>
      <w:r w:rsidRPr="004022E7">
        <w:rPr>
          <w:u w:val="single"/>
        </w:rPr>
        <w:t>.</w:t>
      </w:r>
    </w:p>
    <w:p w14:paraId="5C2FA267" w14:textId="77777777" w:rsidR="007345D8" w:rsidRPr="004F41E6" w:rsidRDefault="007345D8" w:rsidP="007345D8">
      <w:pPr>
        <w:rPr>
          <w:b/>
          <w:u w:val="single"/>
        </w:rPr>
      </w:pPr>
      <w:r>
        <w:t xml:space="preserve">Our </w:t>
      </w:r>
      <w:r w:rsidRPr="004022E7">
        <w:rPr>
          <w:u w:val="single"/>
        </w:rPr>
        <w:t xml:space="preserve">aquatic wildlife are important sources of food, energy, jobs, atmospheric oxygen, buffers against new diseases, pests, and predators, and </w:t>
      </w:r>
      <w:r w:rsidRPr="004022E7">
        <w:rPr>
          <w:b/>
          <w:u w:val="single"/>
        </w:rPr>
        <w:t>protection against food shortages and global climate change.</w:t>
      </w:r>
    </w:p>
    <w:p w14:paraId="0DD00D12" w14:textId="26E6B8B7" w:rsidR="000F408E" w:rsidRDefault="000F408E" w:rsidP="00436312">
      <w:pPr>
        <w:pStyle w:val="Heading3"/>
      </w:pPr>
      <w:r>
        <w:t xml:space="preserve">2nc counterplan solves uq </w:t>
      </w:r>
    </w:p>
    <w:p w14:paraId="7C490717" w14:textId="4BCD91A1" w:rsidR="000F408E" w:rsidRPr="000F408E" w:rsidRDefault="000F408E" w:rsidP="000F408E">
      <w:pPr>
        <w:pStyle w:val="Heading4"/>
      </w:pPr>
      <w:r>
        <w:t>The counterplan prevents environmental destruction</w:t>
      </w:r>
    </w:p>
    <w:p w14:paraId="5534B854" w14:textId="53DB80BD" w:rsidR="000F408E" w:rsidRPr="000F408E" w:rsidRDefault="000F408E" w:rsidP="000F408E">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w:t>
      </w:r>
    </w:p>
    <w:p w14:paraId="2DC96440" w14:textId="32C173CB" w:rsidR="000F408E" w:rsidRPr="000F408E" w:rsidRDefault="000F408E" w:rsidP="000F408E">
      <w:r w:rsidRPr="000F408E">
        <w:rPr>
          <w:rStyle w:val="StyleUnderline"/>
        </w:rPr>
        <w:t xml:space="preserve">The absence of high domestic fertility rates coupled with an increasingly growing population merits a more restrictive and enforceable immigration policy. Addressing environmental concerns through policies like immigration reform is a practical and achievable approach that will yield </w:t>
      </w:r>
      <w:r w:rsidRPr="000F408E">
        <w:rPr>
          <w:rStyle w:val="StyleUnderline"/>
          <w:b/>
        </w:rPr>
        <w:t>significant results in both stabilizing the population size and protecting the environment</w:t>
      </w:r>
      <w:r w:rsidRPr="000F408E">
        <w:rPr>
          <w:rStyle w:val="StyleUnderline"/>
        </w:rPr>
        <w:t>. What is not practical</w:t>
      </w:r>
      <w:r>
        <w:t xml:space="preserve"> or effective </w:t>
      </w:r>
      <w:r w:rsidRPr="000F408E">
        <w:rPr>
          <w:rStyle w:val="StyleUnderline"/>
        </w:rPr>
        <w:t>is to expect the entire country to dramatically reduce consumption levels enough to support a population nearly twice the size of the current population.</w:t>
      </w:r>
      <w:r>
        <w:t xml:space="preserve"> That is not to say that Americans’ high rate of consumption should be condoned and allowed to continue. Indeed the U.S. should actively pursue resource-conserving practices and the usage of cleaner energy, but completely </w:t>
      </w:r>
      <w:r w:rsidRPr="000F408E">
        <w:rPr>
          <w:rStyle w:val="StyleUnderline"/>
        </w:rPr>
        <w:t>ignoring population growth’s impact on the environment will cancel out and reverse any efforts made to protect our environment</w:t>
      </w:r>
      <w:r>
        <w:t xml:space="preserve">. Although </w:t>
      </w:r>
      <w:r w:rsidRPr="000F408E">
        <w:rPr>
          <w:rStyle w:val="StyleUnderline"/>
          <w:b/>
        </w:rPr>
        <w:t>a zero-net migration policy is the only policy that would completely halt U.S. population growth and its effect on the environment</w:t>
      </w:r>
      <w:r>
        <w:t xml:space="preserve">, a compromise that restricted immigration levels to around 200,000 immigrants admitted annually would gradually lead to stabilization and to an eventual reversal of the U.S. population surge. </w:t>
      </w:r>
    </w:p>
    <w:p w14:paraId="41647A34" w14:textId="5088090D" w:rsidR="00436312" w:rsidRDefault="00436312" w:rsidP="00436312">
      <w:pPr>
        <w:pStyle w:val="Heading3"/>
      </w:pPr>
      <w:r>
        <w:t xml:space="preserve">2nc link/at: permutation </w:t>
      </w:r>
    </w:p>
    <w:p w14:paraId="46B104E4" w14:textId="77777777" w:rsidR="00436312" w:rsidRDefault="00436312" w:rsidP="00436312">
      <w:pPr>
        <w:pStyle w:val="Heading4"/>
      </w:pPr>
      <w:r>
        <w:t xml:space="preserve">Restricting immigrants is key to solving overpopulation </w:t>
      </w:r>
    </w:p>
    <w:p w14:paraId="10157D2B" w14:textId="77777777" w:rsidR="00436312" w:rsidRPr="007345D8" w:rsidRDefault="00436312" w:rsidP="00436312">
      <w:r>
        <w:rPr>
          <w:b/>
        </w:rPr>
        <w:t xml:space="preserve">FAIR 09 </w:t>
      </w:r>
      <w:r>
        <w:t>FAIR, the Federation for American Immigration Reform. The United States Is Already Overpopulated September 2009 https://fairus.org/issue/population-environment/united-states-already-overpopulated</w:t>
      </w:r>
    </w:p>
    <w:p w14:paraId="236F8209" w14:textId="77777777" w:rsidR="00436312" w:rsidRPr="0018644B" w:rsidRDefault="00436312" w:rsidP="00436312">
      <w:pPr>
        <w:rPr>
          <w:rStyle w:val="StyleUnderline"/>
        </w:rPr>
      </w:pPr>
      <w:r w:rsidRPr="00161F49">
        <w:rPr>
          <w:rStyle w:val="StyleUnderline"/>
          <w:highlight w:val="cyan"/>
        </w:rPr>
        <w:t>The U</w:t>
      </w:r>
      <w:r w:rsidRPr="0018644B">
        <w:rPr>
          <w:rStyle w:val="StyleUnderline"/>
        </w:rPr>
        <w:t xml:space="preserve">nited </w:t>
      </w:r>
      <w:r w:rsidRPr="00161F49">
        <w:rPr>
          <w:rStyle w:val="StyleUnderline"/>
          <w:highlight w:val="cyan"/>
        </w:rPr>
        <w:t>S</w:t>
      </w:r>
      <w:r w:rsidRPr="0018644B">
        <w:rPr>
          <w:rStyle w:val="StyleUnderline"/>
        </w:rPr>
        <w:t xml:space="preserve">tates </w:t>
      </w:r>
      <w:r w:rsidRPr="00161F49">
        <w:rPr>
          <w:rStyle w:val="StyleUnderline"/>
          <w:highlight w:val="cyan"/>
        </w:rPr>
        <w:t>is</w:t>
      </w:r>
      <w:r>
        <w:t xml:space="preserve"> already </w:t>
      </w:r>
      <w:r w:rsidRPr="00161F49">
        <w:rPr>
          <w:rStyle w:val="StyleUnderline"/>
          <w:highlight w:val="cyan"/>
        </w:rPr>
        <w:t>overpopulated</w:t>
      </w:r>
      <w:r>
        <w:t xml:space="preserve"> in the sense that </w:t>
      </w:r>
      <w:r w:rsidRPr="00161F49">
        <w:rPr>
          <w:rStyle w:val="StyleUnderline"/>
          <w:highlight w:val="cyan"/>
        </w:rPr>
        <w:t>we are consuming our</w:t>
      </w:r>
      <w:r w:rsidRPr="0018644B">
        <w:rPr>
          <w:rStyle w:val="StyleUnderline"/>
        </w:rPr>
        <w:t xml:space="preserve"> national ecological </w:t>
      </w:r>
      <w:r w:rsidRPr="00161F49">
        <w:rPr>
          <w:rStyle w:val="StyleUnderline"/>
          <w:highlight w:val="cyan"/>
        </w:rPr>
        <w:t>resources at an</w:t>
      </w:r>
      <w:r w:rsidRPr="0018644B">
        <w:rPr>
          <w:rStyle w:val="StyleUnderline"/>
        </w:rPr>
        <w:t xml:space="preserve"> </w:t>
      </w:r>
      <w:r w:rsidRPr="00161F49">
        <w:rPr>
          <w:rStyle w:val="StyleUnderline"/>
          <w:highlight w:val="cyan"/>
        </w:rPr>
        <w:t>unsustainable rate</w:t>
      </w:r>
      <w:r>
        <w:t xml:space="preserve">. Our growing </w:t>
      </w:r>
      <w:r w:rsidRPr="0018644B">
        <w:t>dependence on foreign energy supplies is a prime example. We now depend on foreign imports for 28.8 percent of our energy consumption: two-thirds of our petroleum products and about one-sixth of our nat</w:t>
      </w:r>
      <w:r>
        <w:t xml:space="preserve">ural gas consumption.1Because of the abundance of our nation's resources, we have long been careless about our level of consumption, but it is the precipitous rise in </w:t>
      </w:r>
      <w:r w:rsidRPr="00161F49">
        <w:rPr>
          <w:rStyle w:val="StyleUnderline"/>
          <w:highlight w:val="cyan"/>
        </w:rPr>
        <w:t>the U.S. population</w:t>
      </w:r>
      <w:r w:rsidRPr="0018644B">
        <w:rPr>
          <w:rStyle w:val="StyleUnderline"/>
        </w:rPr>
        <w:t xml:space="preserve"> over the last four decades </w:t>
      </w:r>
      <w:r w:rsidRPr="0018644B">
        <w:t>that</w:t>
      </w:r>
      <w:r w:rsidRPr="0018644B">
        <w:rPr>
          <w:rStyle w:val="StyleUnderline"/>
        </w:rPr>
        <w:t xml:space="preserve"> </w:t>
      </w:r>
      <w:r w:rsidRPr="00161F49">
        <w:rPr>
          <w:rStyle w:val="StyleUnderline"/>
          <w:highlight w:val="cyan"/>
        </w:rPr>
        <w:t>has resulted in</w:t>
      </w:r>
      <w:r w:rsidRPr="0018644B">
        <w:rPr>
          <w:rStyle w:val="StyleUnderline"/>
        </w:rPr>
        <w:t xml:space="preserve"> our </w:t>
      </w:r>
      <w:r w:rsidRPr="00161F49">
        <w:rPr>
          <w:rStyle w:val="StyleUnderline"/>
          <w:highlight w:val="cyan"/>
        </w:rPr>
        <w:t>outstripping of ou</w:t>
      </w:r>
      <w:r w:rsidRPr="0018644B">
        <w:rPr>
          <w:rStyle w:val="StyleUnderline"/>
        </w:rPr>
        <w:t xml:space="preserve">r national </w:t>
      </w:r>
      <w:r w:rsidRPr="00161F49">
        <w:rPr>
          <w:rStyle w:val="StyleUnderline"/>
          <w:highlight w:val="cyan"/>
        </w:rPr>
        <w:t>resources. We</w:t>
      </w:r>
      <w:r w:rsidRPr="0018644B">
        <w:rPr>
          <w:rStyle w:val="StyleUnderline"/>
        </w:rPr>
        <w:t xml:space="preserve"> are </w:t>
      </w:r>
      <w:r w:rsidRPr="00161F49">
        <w:rPr>
          <w:rStyle w:val="StyleUnderline"/>
          <w:highlight w:val="cyan"/>
        </w:rPr>
        <w:t>liv</w:t>
      </w:r>
      <w:r w:rsidRPr="0018644B">
        <w:rPr>
          <w:rStyle w:val="StyleUnderline"/>
        </w:rPr>
        <w:t xml:space="preserve">ing </w:t>
      </w:r>
      <w:r w:rsidRPr="00161F49">
        <w:rPr>
          <w:rStyle w:val="StyleUnderline"/>
          <w:highlight w:val="cyan"/>
        </w:rPr>
        <w:t>beyond our means and are doing so increasingly as our</w:t>
      </w:r>
      <w:r w:rsidRPr="0018644B">
        <w:rPr>
          <w:rStyle w:val="StyleUnderline"/>
        </w:rPr>
        <w:t xml:space="preserve"> </w:t>
      </w:r>
      <w:r w:rsidRPr="00161F49">
        <w:rPr>
          <w:rStyle w:val="StyleUnderline"/>
          <w:highlight w:val="cyan"/>
        </w:rPr>
        <w:t xml:space="preserve">population expands. This is a </w:t>
      </w:r>
      <w:r w:rsidRPr="00161F49">
        <w:rPr>
          <w:rStyle w:val="StyleUnderline"/>
          <w:b/>
          <w:highlight w:val="cyan"/>
        </w:rPr>
        <w:t>serious problem</w:t>
      </w:r>
      <w:r w:rsidRPr="0018644B">
        <w:rPr>
          <w:rStyle w:val="StyleUnderline"/>
        </w:rPr>
        <w:t xml:space="preserve"> with </w:t>
      </w:r>
      <w:r w:rsidRPr="0018644B">
        <w:rPr>
          <w:rStyle w:val="StyleUnderline"/>
          <w:b/>
        </w:rPr>
        <w:t>major implications</w:t>
      </w:r>
      <w:r w:rsidRPr="0018644B">
        <w:rPr>
          <w:rStyle w:val="StyleUnderline"/>
        </w:rPr>
        <w:t xml:space="preserve"> </w:t>
      </w:r>
      <w:r w:rsidRPr="00161F49">
        <w:rPr>
          <w:rStyle w:val="StyleUnderline"/>
          <w:highlight w:val="cyan"/>
        </w:rPr>
        <w:t>for future generations</w:t>
      </w:r>
      <w:r w:rsidRPr="0018644B">
        <w:rPr>
          <w:rStyle w:val="StyleUnderline"/>
        </w:rPr>
        <w:t>.</w:t>
      </w:r>
    </w:p>
    <w:p w14:paraId="07DC5B94" w14:textId="77777777" w:rsidR="00436312" w:rsidRDefault="00436312" w:rsidP="00436312">
      <w:pPr>
        <w:rPr>
          <w:rStyle w:val="StyleUnderline"/>
        </w:rPr>
      </w:pPr>
      <w:r>
        <w:t>This imbalance can not be remedied without curbing both population growth and consumption as well as increasing productivity</w:t>
      </w:r>
      <w:r w:rsidRPr="00E37840">
        <w:t xml:space="preserve">. </w:t>
      </w:r>
      <w:r w:rsidRPr="00E37840">
        <w:rPr>
          <w:rStyle w:val="StyleUnderline"/>
        </w:rPr>
        <w:t>We must become</w:t>
      </w:r>
      <w:r w:rsidRPr="0018644B">
        <w:rPr>
          <w:rStyle w:val="StyleUnderline"/>
        </w:rPr>
        <w:t xml:space="preserve"> more sensitive to the issue of consumption of finite, non-renewable resources and to the limits of renewable resources. </w:t>
      </w:r>
      <w:r w:rsidRPr="00E37840">
        <w:rPr>
          <w:rStyle w:val="StyleUnderline"/>
          <w:b/>
          <w:highlight w:val="cyan"/>
        </w:rPr>
        <w:t>Reining in population growth requires</w:t>
      </w:r>
      <w:r w:rsidRPr="0018644B">
        <w:rPr>
          <w:rStyle w:val="StyleUnderline"/>
          <w:b/>
        </w:rPr>
        <w:t xml:space="preserve"> </w:t>
      </w:r>
      <w:r w:rsidRPr="00E37840">
        <w:rPr>
          <w:rStyle w:val="StyleUnderline"/>
          <w:b/>
          <w:highlight w:val="cyan"/>
        </w:rPr>
        <w:t>immigration reduction</w:t>
      </w:r>
      <w:r w:rsidRPr="0018644B">
        <w:rPr>
          <w:rStyle w:val="StyleUnderline"/>
        </w:rPr>
        <w:t xml:space="preserve">, and </w:t>
      </w:r>
      <w:r w:rsidRPr="00E37840">
        <w:rPr>
          <w:rStyle w:val="StyleUnderline"/>
          <w:highlight w:val="cyan"/>
        </w:rPr>
        <w:t>that</w:t>
      </w:r>
      <w:r w:rsidRPr="0018644B">
        <w:rPr>
          <w:rStyle w:val="StyleUnderline"/>
        </w:rPr>
        <w:t xml:space="preserve"> objective </w:t>
      </w:r>
      <w:r w:rsidRPr="00E37840">
        <w:rPr>
          <w:rStyle w:val="StyleUnderline"/>
          <w:highlight w:val="cyan"/>
        </w:rPr>
        <w:t>should be at the top of the agenda</w:t>
      </w:r>
      <w:r w:rsidRPr="0018644B">
        <w:rPr>
          <w:rStyle w:val="StyleUnderline"/>
        </w:rPr>
        <w:t xml:space="preserve"> for policy makers </w:t>
      </w:r>
      <w:r w:rsidRPr="00E37840">
        <w:rPr>
          <w:rStyle w:val="StyleUnderline"/>
          <w:highlight w:val="cyan"/>
        </w:rPr>
        <w:t xml:space="preserve">because it is the most </w:t>
      </w:r>
      <w:r w:rsidRPr="00E37840">
        <w:rPr>
          <w:rStyle w:val="StyleUnderline"/>
          <w:b/>
          <w:highlight w:val="cyan"/>
        </w:rPr>
        <w:t>immediate</w:t>
      </w:r>
      <w:r w:rsidRPr="0018644B">
        <w:rPr>
          <w:rStyle w:val="StyleUnderline"/>
        </w:rPr>
        <w:t xml:space="preserve"> and the most </w:t>
      </w:r>
      <w:r w:rsidRPr="0018644B">
        <w:rPr>
          <w:rStyle w:val="StyleUnderline"/>
          <w:b/>
        </w:rPr>
        <w:t>amenable</w:t>
      </w:r>
      <w:r w:rsidRPr="0018644B">
        <w:rPr>
          <w:rStyle w:val="StyleUnderline"/>
        </w:rPr>
        <w:t xml:space="preserve"> to </w:t>
      </w:r>
      <w:r w:rsidRPr="00E37840">
        <w:rPr>
          <w:rStyle w:val="StyleUnderline"/>
        </w:rPr>
        <w:t xml:space="preserve">change through </w:t>
      </w:r>
      <w:r w:rsidRPr="00E37840">
        <w:rPr>
          <w:rStyle w:val="StyleUnderline"/>
          <w:b/>
        </w:rPr>
        <w:t>public policy</w:t>
      </w:r>
      <w:r w:rsidRPr="0018644B">
        <w:rPr>
          <w:rStyle w:val="StyleUnderline"/>
        </w:rPr>
        <w:t>.</w:t>
      </w:r>
    </w:p>
    <w:p w14:paraId="2BB1FB1C" w14:textId="77777777" w:rsidR="00436312" w:rsidRDefault="00436312" w:rsidP="00436312">
      <w:pPr>
        <w:pStyle w:val="Heading4"/>
      </w:pPr>
      <w:r>
        <w:t xml:space="preserve">Immigration is the driver of overpopulation </w:t>
      </w:r>
    </w:p>
    <w:p w14:paraId="65FB1971" w14:textId="77777777" w:rsidR="00436312" w:rsidRPr="007345D8" w:rsidRDefault="00436312" w:rsidP="00436312">
      <w:r>
        <w:rPr>
          <w:b/>
        </w:rPr>
        <w:t xml:space="preserve">FAIR 09 </w:t>
      </w:r>
      <w:r>
        <w:t>FAIR, the Federation for American Immigration Reform. The United States Is Already Overpopulated September 2009 https://fairus.org/issue/population-environment/united-states-already-overpopulated</w:t>
      </w:r>
    </w:p>
    <w:p w14:paraId="6D0BEDB2" w14:textId="77777777" w:rsidR="00436312" w:rsidRPr="007B2F68" w:rsidRDefault="00436312" w:rsidP="00436312">
      <w:r w:rsidRPr="00D6769D">
        <w:rPr>
          <w:rStyle w:val="StyleUnderline"/>
          <w:highlight w:val="cyan"/>
        </w:rPr>
        <w:t>What is propelling</w:t>
      </w:r>
      <w:r w:rsidRPr="007B2F68">
        <w:rPr>
          <w:rStyle w:val="StyleUnderline"/>
        </w:rPr>
        <w:t xml:space="preserve"> the nation’s </w:t>
      </w:r>
      <w:r w:rsidRPr="00D6769D">
        <w:rPr>
          <w:rStyle w:val="StyleUnderline"/>
          <w:highlight w:val="cyan"/>
        </w:rPr>
        <w:t>rapid population growth?</w:t>
      </w:r>
      <w:r>
        <w:t xml:space="preserve"> In a word, it is </w:t>
      </w:r>
      <w:r w:rsidRPr="00D6769D">
        <w:rPr>
          <w:rStyle w:val="StyleUnderline"/>
          <w:b/>
          <w:highlight w:val="cyan"/>
        </w:rPr>
        <w:t>immigration</w:t>
      </w:r>
      <w:r>
        <w:t xml:space="preserve">. That is because </w:t>
      </w:r>
      <w:r w:rsidRPr="00D6769D">
        <w:rPr>
          <w:rStyle w:val="StyleUnderline"/>
          <w:highlight w:val="cyan"/>
        </w:rPr>
        <w:t>new immigrants</w:t>
      </w:r>
      <w:r w:rsidRPr="007B2F68">
        <w:rPr>
          <w:rStyle w:val="StyleUnderline"/>
        </w:rPr>
        <w:t xml:space="preserve"> </w:t>
      </w:r>
      <w:r w:rsidRPr="00D6769D">
        <w:rPr>
          <w:rStyle w:val="StyleUnderline"/>
          <w:highlight w:val="cyan"/>
        </w:rPr>
        <w:t>and their U.S.- born children</w:t>
      </w:r>
      <w:r w:rsidRPr="007B2F68">
        <w:rPr>
          <w:rStyle w:val="StyleUnderline"/>
        </w:rPr>
        <w:t xml:space="preserve"> currently </w:t>
      </w:r>
      <w:r w:rsidRPr="00D6769D">
        <w:rPr>
          <w:rStyle w:val="StyleUnderline"/>
          <w:highlight w:val="cyan"/>
        </w:rPr>
        <w:t>account for 75 to 80 percent of our annual population growth</w:t>
      </w:r>
      <w:r>
        <w:t xml:space="preserve">. And, </w:t>
      </w:r>
      <w:r w:rsidRPr="00D6769D">
        <w:rPr>
          <w:rStyle w:val="StyleUnderline"/>
          <w:highlight w:val="cyan"/>
        </w:rPr>
        <w:t>that share of</w:t>
      </w:r>
      <w:r w:rsidRPr="007B2F68">
        <w:rPr>
          <w:rStyle w:val="StyleUnderline"/>
        </w:rPr>
        <w:t xml:space="preserve"> </w:t>
      </w:r>
      <w:r w:rsidRPr="00D6769D">
        <w:rPr>
          <w:rStyle w:val="StyleUnderline"/>
          <w:highlight w:val="cyan"/>
        </w:rPr>
        <w:t>population growth due to immigration has been rising along with the rising number of new immigrants</w:t>
      </w:r>
      <w:r>
        <w:t xml:space="preserve">. The Pew Hispanic Center researchers estimated </w:t>
      </w:r>
      <w:r w:rsidRPr="007B2F68">
        <w:rPr>
          <w:rStyle w:val="StyleUnderline"/>
        </w:rPr>
        <w:t xml:space="preserve">in 2008 that </w:t>
      </w:r>
      <w:r w:rsidRPr="00D6769D">
        <w:rPr>
          <w:rStyle w:val="StyleUnderline"/>
          <w:highlight w:val="cyan"/>
        </w:rPr>
        <w:t>given current trends 82 percent of population growth from</w:t>
      </w:r>
      <w:r w:rsidRPr="007B2F68">
        <w:rPr>
          <w:rStyle w:val="StyleUnderline"/>
        </w:rPr>
        <w:t xml:space="preserve"> 20</w:t>
      </w:r>
      <w:r w:rsidRPr="00D6769D">
        <w:rPr>
          <w:rStyle w:val="StyleUnderline"/>
          <w:highlight w:val="cyan"/>
        </w:rPr>
        <w:t>05 to 2050 will</w:t>
      </w:r>
      <w:r w:rsidRPr="007B2F68">
        <w:rPr>
          <w:rStyle w:val="StyleUnderline"/>
        </w:rPr>
        <w:t xml:space="preserve"> </w:t>
      </w:r>
      <w:r w:rsidRPr="00D6769D">
        <w:rPr>
          <w:rStyle w:val="StyleUnderline"/>
          <w:highlight w:val="cyan"/>
        </w:rPr>
        <w:t>result from immigrants and their descendents</w:t>
      </w:r>
      <w:r>
        <w:t>.7 Much of the rest of the population growth results from continuing ripples from the baby boom and some slight increase in life expectancy. With succeeding generations, those population effects are expected to diminish and we will be left with virtually all population growth resulting from the expansion of immigration.</w:t>
      </w:r>
    </w:p>
    <w:p w14:paraId="7C493E3F" w14:textId="12CDC3B9" w:rsidR="00436312" w:rsidRDefault="00436312" w:rsidP="00436312">
      <w:pPr>
        <w:pStyle w:val="Heading4"/>
      </w:pPr>
      <w:r>
        <w:t xml:space="preserve">Plan leads to mass migration – cracking down is key </w:t>
      </w:r>
    </w:p>
    <w:p w14:paraId="20E5E6D5" w14:textId="77777777" w:rsidR="00436312" w:rsidRPr="00EC4A8D" w:rsidRDefault="00436312" w:rsidP="00436312">
      <w:r>
        <w:rPr>
          <w:b/>
        </w:rPr>
        <w:t>Seminara 17</w:t>
      </w:r>
      <w:r>
        <w:t xml:space="preserve"> Dave Seminara, journalist and former diplomat. April 16, 2017 2:07 p.m. ET Opening Our Borders Would Overwhelm America https://www.wsj.com/articles/opening-our-borders-would-overwhelm-america-1492366053</w:t>
      </w:r>
    </w:p>
    <w:p w14:paraId="2ED53B3E" w14:textId="77777777" w:rsidR="00436312" w:rsidRPr="00EC4A8D" w:rsidRDefault="00436312" w:rsidP="00436312">
      <w:pPr>
        <w:rPr>
          <w:rStyle w:val="StyleUnderline"/>
        </w:rPr>
      </w:pPr>
      <w:r>
        <w:t xml:space="preserve">The immigration debate in America is often framed in absolutes: Those who want the law enforced, support the construction of a wall along the southern border, or are concerned about vetting migrants from troubled parts of the world are denounced as racist, xenophobic bigots. </w:t>
      </w:r>
      <w:r w:rsidRPr="00EC4A8D">
        <w:rPr>
          <w:rStyle w:val="StyleUnderline"/>
        </w:rPr>
        <w:t>As a former foreign service officer</w:t>
      </w:r>
      <w:r>
        <w:t xml:space="preserve"> who screened more than 10,000 visa applications, </w:t>
      </w:r>
      <w:r w:rsidRPr="00EC4A8D">
        <w:rPr>
          <w:rStyle w:val="StyleUnderline"/>
        </w:rPr>
        <w:t>I’ve seen firsthand why</w:t>
      </w:r>
      <w:r>
        <w:t xml:space="preserve"> tough </w:t>
      </w:r>
      <w:r w:rsidRPr="00EC4A8D">
        <w:rPr>
          <w:rStyle w:val="StyleUnderline"/>
        </w:rPr>
        <w:t>immigration enforcement is necessary.</w:t>
      </w:r>
    </w:p>
    <w:p w14:paraId="454E8666" w14:textId="77777777" w:rsidR="00436312" w:rsidRDefault="00436312" w:rsidP="00436312">
      <w:r>
        <w:t xml:space="preserve">The question I hear most frequently regarding my time as an immigration gatekeeper is: </w:t>
      </w:r>
      <w:r w:rsidRPr="00EC4A8D">
        <w:rPr>
          <w:rStyle w:val="StyleUnderline"/>
        </w:rPr>
        <w:t>Why can’t we just let people in?</w:t>
      </w:r>
      <w:r>
        <w:t xml:space="preserve"> It’s a reasonable question. Anyone who has never lived in a corrupt country with no rule of law, unsafe drinking water, foul air and few opportunities to escape poverty may find it hard to fathom the desperation that drives millions to strike out for the United States. </w:t>
      </w:r>
    </w:p>
    <w:p w14:paraId="7086DED4" w14:textId="77777777" w:rsidR="00436312" w:rsidRDefault="00436312" w:rsidP="00436312">
      <w:r w:rsidRPr="00EC4A8D">
        <w:rPr>
          <w:rStyle w:val="StyleUnderline"/>
        </w:rPr>
        <w:t>Understanding how attractive life in America is</w:t>
      </w:r>
      <w:r>
        <w:t xml:space="preserve"> to the 1.5 million legal and illegal aliens who arrive on these shores every year </w:t>
      </w:r>
      <w:r w:rsidRPr="00EC4A8D">
        <w:rPr>
          <w:rStyle w:val="StyleUnderline"/>
        </w:rPr>
        <w:t>is vital to understanding why strict immigration enforcement is a necessary evil</w:t>
      </w:r>
      <w:r>
        <w:t>. How many might come if we loosened or even removed visa restrictions?</w:t>
      </w:r>
    </w:p>
    <w:p w14:paraId="011F5AD0" w14:textId="77777777" w:rsidR="00436312" w:rsidRDefault="00436312" w:rsidP="00436312">
      <w:r>
        <w:t xml:space="preserve">Last year more than 76 million foreign visitors were admitted at U.S. ports of entry. We have no idea how many of them worked illegally or overstayed, because we still don’t have mandatory E-Verify or a reliable entry/exit visa-tracking system. And while we don’t know how many visitors would stay if we let them, we can draw some conclusions from the Diversity Visa Program, better known as the green-card lottery. </w:t>
      </w:r>
    </w:p>
    <w:p w14:paraId="2AEB9157" w14:textId="77777777" w:rsidR="00436312" w:rsidRDefault="00436312" w:rsidP="00436312">
      <w:r>
        <w:t>The annual lottery received more than 40 million applications from around the world from 2013-15, including more than a million each from Egypt, Ethiopia, Iran, Nepal, Sierra Leone, Ukraine and Uzbekistan. More than 1.7 million Ghanaians played the lottery last year.</w:t>
      </w:r>
    </w:p>
    <w:p w14:paraId="2A337DCA" w14:textId="77777777" w:rsidR="00436312" w:rsidRDefault="00436312" w:rsidP="00436312">
      <w:r>
        <w:t xml:space="preserve">To enter the 2018 lottery, you must come from a country that sent fewer than 50,000 immigrants to the U.S. in the previous five years. For this reason, nationals of Bangladesh, Brazil, China, India, Mexico, Pakistan and more than a dozen other countries are ineligible. Further, only those with a high school diploma or sufficient work experience qualify. </w:t>
      </w:r>
    </w:p>
    <w:p w14:paraId="146D82CB" w14:textId="77777777" w:rsidR="00436312" w:rsidRDefault="00436312" w:rsidP="00436312">
      <w:r>
        <w:t>Polls bolster the case for immigration enforcement. A 2008 Gallup survey of residents in 82 countries revealed that 26% of the world’s population wanted to move permanently to another country. Rolling surveys conducted by Gallup of 452,199 adults in 151 countries between 2009 and 2011 estimated that 640 million people wanted to emigrate, with the U.S. being the desired destination for 150 million. A 2014 Pew Research study found that 34% of Mexico’s 120 million people would like to move to the U.S.</w:t>
      </w:r>
    </w:p>
    <w:p w14:paraId="483F5DC1" w14:textId="77777777" w:rsidR="00436312" w:rsidRDefault="00436312" w:rsidP="00436312">
      <w:r>
        <w:t xml:space="preserve">These polls reflect aspirations based on present realities, including the potential hardship and expense of migrating illegally. Imagine how many more would come if doing so were safe, legal and easy. </w:t>
      </w:r>
    </w:p>
    <w:p w14:paraId="41FC998E" w14:textId="77777777" w:rsidR="00436312" w:rsidRPr="00EC4A8D" w:rsidRDefault="00436312" w:rsidP="00436312">
      <w:r w:rsidRPr="00EC4A8D">
        <w:rPr>
          <w:rStyle w:val="StyleUnderline"/>
        </w:rPr>
        <w:t>If the U.S. loosened visa restrictions or expanded the sanctuary-city concept to the national level</w:t>
      </w:r>
      <w:r>
        <w:t xml:space="preserve">, particularly with no similar moves from any of the world’s other rich nations, </w:t>
      </w:r>
      <w:r w:rsidRPr="00EC4A8D">
        <w:rPr>
          <w:rStyle w:val="StyleUnderline"/>
        </w:rPr>
        <w:t xml:space="preserve">we’d see the </w:t>
      </w:r>
      <w:r w:rsidRPr="00EC4A8D">
        <w:rPr>
          <w:rStyle w:val="StyleUnderline"/>
          <w:b/>
        </w:rPr>
        <w:t>largest mass movement in human history</w:t>
      </w:r>
      <w:r w:rsidRPr="00EC4A8D">
        <w:rPr>
          <w:rStyle w:val="StyleUnderline"/>
        </w:rPr>
        <w:t xml:space="preserve">. It would be an epic </w:t>
      </w:r>
      <w:r w:rsidRPr="00EC4A8D">
        <w:rPr>
          <w:rStyle w:val="StyleUnderline"/>
          <w:b/>
        </w:rPr>
        <w:t>economic and environmental catastrophe</w:t>
      </w:r>
      <w:r>
        <w:t>. And yet in the current political climate, it’s hard to find anyone outside the Trump wing of the Republican Party willing to articulate the need for enforcement.</w:t>
      </w:r>
    </w:p>
    <w:p w14:paraId="271218AC" w14:textId="77777777" w:rsidR="00436312" w:rsidRPr="007C41CE" w:rsidRDefault="00436312" w:rsidP="00436312"/>
    <w:p w14:paraId="3FB569B4" w14:textId="7CC6AF22" w:rsidR="00D30A80" w:rsidRDefault="00D30A80" w:rsidP="00CF0C3B">
      <w:pPr>
        <w:pStyle w:val="Heading3"/>
      </w:pPr>
      <w:r>
        <w:t>2nc link – signal</w:t>
      </w:r>
    </w:p>
    <w:p w14:paraId="6D399692" w14:textId="1E457271" w:rsidR="00D30A80" w:rsidRPr="00D30A80" w:rsidRDefault="00D30A80" w:rsidP="00D30A80">
      <w:pPr>
        <w:pStyle w:val="Heading4"/>
      </w:pPr>
      <w:r>
        <w:t xml:space="preserve">Opening borders signals to emigrants that they can have more kids AND tells other countries it is sustainable – only the counterplan solves </w:t>
      </w:r>
    </w:p>
    <w:p w14:paraId="24B36850" w14:textId="77777777" w:rsidR="00D30A80" w:rsidRPr="00CE36DB" w:rsidRDefault="00D30A80" w:rsidP="00D30A80">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w:t>
      </w:r>
    </w:p>
    <w:p w14:paraId="6AFDAE6F" w14:textId="51CF8D6C" w:rsidR="00D30A80" w:rsidRDefault="00D30A80" w:rsidP="00D30A80">
      <w:r w:rsidRPr="00D30A80">
        <w:rPr>
          <w:rStyle w:val="StyleUnderline"/>
        </w:rPr>
        <w:t xml:space="preserve">While it is unsurprising that immigration drives population growth here in the U.S., </w:t>
      </w:r>
      <w:r w:rsidRPr="00863EAD">
        <w:rPr>
          <w:rStyle w:val="StyleUnderline"/>
          <w:highlight w:val="cyan"/>
        </w:rPr>
        <w:t>immigration has</w:t>
      </w:r>
      <w:r w:rsidRPr="00D30A80">
        <w:rPr>
          <w:rStyle w:val="StyleUnderline"/>
        </w:rPr>
        <w:t xml:space="preserve"> been shown to have </w:t>
      </w:r>
      <w:r w:rsidRPr="00863EAD">
        <w:rPr>
          <w:rStyle w:val="StyleUnderline"/>
          <w:highlight w:val="cyan"/>
        </w:rPr>
        <w:t xml:space="preserve">an </w:t>
      </w:r>
      <w:r w:rsidRPr="00863EAD">
        <w:rPr>
          <w:rStyle w:val="StyleUnderline"/>
          <w:b/>
          <w:highlight w:val="cyan"/>
        </w:rPr>
        <w:t>ulterior effect on population growth elsewhere</w:t>
      </w:r>
      <w:r w:rsidRPr="00863EAD">
        <w:rPr>
          <w:rStyle w:val="StyleUnderline"/>
          <w:highlight w:val="cyan"/>
        </w:rPr>
        <w:t>. Immigration</w:t>
      </w:r>
      <w:r>
        <w:t xml:space="preserve"> of low skilled immigrants in particular, </w:t>
      </w:r>
      <w:r w:rsidRPr="00863EAD">
        <w:rPr>
          <w:rStyle w:val="StyleUnderline"/>
          <w:highlight w:val="cyan"/>
        </w:rPr>
        <w:t xml:space="preserve">contributes </w:t>
      </w:r>
      <w:r w:rsidRPr="00863EAD">
        <w:rPr>
          <w:rStyle w:val="StyleUnderline"/>
          <w:b/>
          <w:highlight w:val="cyan"/>
        </w:rPr>
        <w:t>doubly to population growth</w:t>
      </w:r>
      <w:r w:rsidRPr="00863EAD">
        <w:rPr>
          <w:rStyle w:val="StyleUnderline"/>
          <w:highlight w:val="cyan"/>
        </w:rPr>
        <w:t>; it</w:t>
      </w:r>
      <w:r w:rsidRPr="00D30A80">
        <w:rPr>
          <w:rStyle w:val="StyleUnderline"/>
        </w:rPr>
        <w:t xml:space="preserve"> not only </w:t>
      </w:r>
      <w:r w:rsidRPr="00863EAD">
        <w:rPr>
          <w:rStyle w:val="StyleUnderline"/>
          <w:highlight w:val="cyan"/>
        </w:rPr>
        <w:t>increases the population of the receiving country, but also</w:t>
      </w:r>
      <w:r w:rsidRPr="00D30A80">
        <w:rPr>
          <w:rStyle w:val="StyleUnderline"/>
        </w:rPr>
        <w:t xml:space="preserve"> </w:t>
      </w:r>
      <w:r w:rsidRPr="00863EAD">
        <w:rPr>
          <w:rStyle w:val="StyleUnderline"/>
          <w:b/>
          <w:highlight w:val="cyan"/>
        </w:rPr>
        <w:t>encourages other countries to maintain high rates of fertility</w:t>
      </w:r>
      <w:r>
        <w:t>. As Virginia Abernathy writes in her scholarly article, Environmental and Ethical Aspects of International Migration, “</w:t>
      </w:r>
      <w:r w:rsidRPr="00286FCE">
        <w:rPr>
          <w:rStyle w:val="StyleUnderline"/>
          <w:highlight w:val="cyan"/>
        </w:rPr>
        <w:t>Migration opportunity appears to be</w:t>
      </w:r>
      <w:r w:rsidRPr="00D30A80">
        <w:rPr>
          <w:rStyle w:val="StyleUnderline"/>
        </w:rPr>
        <w:t xml:space="preserve"> </w:t>
      </w:r>
      <w:r w:rsidRPr="00286FCE">
        <w:rPr>
          <w:rStyle w:val="StyleUnderline"/>
          <w:highlight w:val="cyan"/>
        </w:rPr>
        <w:t>a</w:t>
      </w:r>
      <w:r w:rsidRPr="00D30A80">
        <w:rPr>
          <w:rStyle w:val="StyleUnderline"/>
        </w:rPr>
        <w:t xml:space="preserve">nother powerful </w:t>
      </w:r>
      <w:r w:rsidRPr="00286FCE">
        <w:rPr>
          <w:rStyle w:val="StyleUnderline"/>
          <w:highlight w:val="cyan"/>
        </w:rPr>
        <w:t>contributor to perception of expanding economic horizons</w:t>
      </w:r>
      <w:r>
        <w:t xml:space="preserve">. [ . . .] Hebe </w:t>
      </w:r>
      <w:r w:rsidRPr="00D30A80">
        <w:rPr>
          <w:rStyle w:val="StyleUnderline"/>
        </w:rPr>
        <w:t>Lutz</w:t>
      </w:r>
      <w:r>
        <w:t xml:space="preserve">, past president of the foreign Nurses Association in Japan </w:t>
      </w:r>
      <w:r w:rsidRPr="00D30A80">
        <w:rPr>
          <w:rStyle w:val="StyleUnderline"/>
        </w:rPr>
        <w:t xml:space="preserve">recounts a conversation with a Nepalese elder who spontaneously observed that the new practice of the young moving away from their birth village was creating the impression of limitless space and opportunity, and was a factor in </w:t>
      </w:r>
      <w:r w:rsidRPr="00D30A80">
        <w:rPr>
          <w:rStyle w:val="StyleUnderline"/>
          <w:b/>
        </w:rPr>
        <w:t>rising fertility rates</w:t>
      </w:r>
      <w:r>
        <w:t xml:space="preserve">.” Essentially, </w:t>
      </w:r>
      <w:r w:rsidRPr="00286FCE">
        <w:rPr>
          <w:rStyle w:val="StyleUnderline"/>
          <w:highlight w:val="cyan"/>
        </w:rPr>
        <w:t>by exporting its citizens</w:t>
      </w:r>
      <w:r w:rsidRPr="00D30A80">
        <w:rPr>
          <w:rStyle w:val="StyleUnderline"/>
        </w:rPr>
        <w:t xml:space="preserve"> to other countries around the world, </w:t>
      </w:r>
      <w:r w:rsidRPr="00286FCE">
        <w:rPr>
          <w:rStyle w:val="StyleUnderline"/>
          <w:highlight w:val="cyan"/>
        </w:rPr>
        <w:t>a country expands its own ecological niche. The void</w:t>
      </w:r>
      <w:r>
        <w:t xml:space="preserve"> seen in the sending country, made by the constant flow of émigrés, </w:t>
      </w:r>
      <w:r w:rsidRPr="00286FCE">
        <w:rPr>
          <w:rStyle w:val="StyleUnderline"/>
          <w:highlight w:val="cyan"/>
        </w:rPr>
        <w:t xml:space="preserve">creates an </w:t>
      </w:r>
      <w:r w:rsidRPr="00286FCE">
        <w:rPr>
          <w:rStyle w:val="StyleUnderline"/>
          <w:b/>
          <w:highlight w:val="cyan"/>
        </w:rPr>
        <w:t>illusion of limitless space</w:t>
      </w:r>
      <w:r w:rsidRPr="00286FCE">
        <w:rPr>
          <w:rStyle w:val="StyleUnderline"/>
          <w:highlight w:val="cyan"/>
        </w:rPr>
        <w:t>. This allows</w:t>
      </w:r>
      <w:r w:rsidRPr="00D30A80">
        <w:rPr>
          <w:rStyle w:val="StyleUnderline"/>
        </w:rPr>
        <w:t xml:space="preserve"> the </w:t>
      </w:r>
      <w:r w:rsidRPr="00286FCE">
        <w:rPr>
          <w:rStyle w:val="StyleUnderline"/>
          <w:highlight w:val="cyan"/>
        </w:rPr>
        <w:t>high birth rates</w:t>
      </w:r>
      <w:r w:rsidRPr="00D30A80">
        <w:rPr>
          <w:rStyle w:val="StyleUnderline"/>
        </w:rPr>
        <w:t xml:space="preserve"> of developing countries </w:t>
      </w:r>
      <w:r w:rsidRPr="00286FCE">
        <w:rPr>
          <w:rStyle w:val="StyleUnderline"/>
          <w:highlight w:val="cyan"/>
        </w:rPr>
        <w:t xml:space="preserve">to persist, a trend that </w:t>
      </w:r>
      <w:r w:rsidRPr="00286FCE">
        <w:rPr>
          <w:rStyle w:val="StyleUnderline"/>
          <w:b/>
          <w:highlight w:val="cyan"/>
        </w:rPr>
        <w:t>wouldn’t be sustainable if the U</w:t>
      </w:r>
      <w:r w:rsidRPr="00286FCE">
        <w:rPr>
          <w:rStyle w:val="StyleUnderline"/>
          <w:b/>
        </w:rPr>
        <w:t>nited</w:t>
      </w:r>
      <w:r w:rsidRPr="00D30A80">
        <w:rPr>
          <w:rStyle w:val="StyleUnderline"/>
          <w:b/>
        </w:rPr>
        <w:t xml:space="preserve"> </w:t>
      </w:r>
      <w:r w:rsidRPr="00286FCE">
        <w:rPr>
          <w:rStyle w:val="StyleUnderline"/>
          <w:b/>
          <w:highlight w:val="cyan"/>
        </w:rPr>
        <w:t>S</w:t>
      </w:r>
      <w:r w:rsidRPr="00D30A80">
        <w:rPr>
          <w:rStyle w:val="StyleUnderline"/>
          <w:b/>
        </w:rPr>
        <w:t xml:space="preserve">tates </w:t>
      </w:r>
      <w:r w:rsidRPr="00286FCE">
        <w:rPr>
          <w:rStyle w:val="StyleUnderline"/>
          <w:b/>
          <w:highlight w:val="cyan"/>
        </w:rPr>
        <w:t>refused to harbor so many</w:t>
      </w:r>
      <w:r w:rsidRPr="00D30A80">
        <w:rPr>
          <w:rStyle w:val="StyleUnderline"/>
          <w:b/>
        </w:rPr>
        <w:t xml:space="preserve"> of their </w:t>
      </w:r>
      <w:r w:rsidRPr="00286FCE">
        <w:rPr>
          <w:rStyle w:val="StyleUnderline"/>
          <w:b/>
          <w:highlight w:val="cyan"/>
        </w:rPr>
        <w:t>people</w:t>
      </w:r>
      <w:r w:rsidRPr="00D30A80">
        <w:rPr>
          <w:rStyle w:val="StyleUnderline"/>
          <w:b/>
        </w:rPr>
        <w:t>s</w:t>
      </w:r>
      <w:r>
        <w:t xml:space="preserve">. However </w:t>
      </w:r>
      <w:r w:rsidRPr="00D30A80">
        <w:rPr>
          <w:rStyle w:val="StyleUnderline"/>
        </w:rPr>
        <w:t>when the emigration option is not available</w:t>
      </w:r>
      <w:r>
        <w:t xml:space="preserve"> for citizens of a developing country, </w:t>
      </w:r>
      <w:r w:rsidRPr="00D30A80">
        <w:rPr>
          <w:rStyle w:val="StyleUnderline"/>
          <w:b/>
        </w:rPr>
        <w:t>birth rates fall rapidly</w:t>
      </w:r>
      <w:r>
        <w:t>, as they did in the countries of the Caribbean Community during the 1980’s. [10]</w:t>
      </w:r>
    </w:p>
    <w:p w14:paraId="7780659E" w14:textId="379D7676" w:rsidR="00D30A80" w:rsidRPr="00D30A80" w:rsidRDefault="00D30A80" w:rsidP="00D30A80">
      <w:pPr>
        <w:rPr>
          <w:rStyle w:val="StyleUnderline"/>
          <w:b/>
        </w:rPr>
      </w:pPr>
      <w:r w:rsidRPr="00D30A80">
        <w:rPr>
          <w:rStyle w:val="StyleUnderline"/>
        </w:rPr>
        <w:t xml:space="preserve">Allowing </w:t>
      </w:r>
      <w:r w:rsidRPr="00286FCE">
        <w:rPr>
          <w:rStyle w:val="StyleUnderline"/>
          <w:highlight w:val="cyan"/>
        </w:rPr>
        <w:t>excessive immigration</w:t>
      </w:r>
      <w:r w:rsidRPr="00D30A80">
        <w:rPr>
          <w:rStyle w:val="StyleUnderline"/>
        </w:rPr>
        <w:t xml:space="preserve"> to continue completely disregards the population factor</w:t>
      </w:r>
      <w:r>
        <w:t xml:space="preserve"> of John Holdren’s IPAT equation, </w:t>
      </w:r>
      <w:r w:rsidRPr="00D30A80">
        <w:rPr>
          <w:rStyle w:val="StyleUnderline"/>
          <w:b/>
        </w:rPr>
        <w:t xml:space="preserve">and </w:t>
      </w:r>
      <w:r w:rsidRPr="00286FCE">
        <w:rPr>
          <w:rStyle w:val="StyleUnderline"/>
          <w:b/>
          <w:highlight w:val="cyan"/>
        </w:rPr>
        <w:t>stimulates population growth in the sending countries</w:t>
      </w:r>
      <w:r w:rsidRPr="00D30A80">
        <w:rPr>
          <w:rStyle w:val="StyleUnderline"/>
        </w:rPr>
        <w:t xml:space="preserve">. Because </w:t>
      </w:r>
      <w:r w:rsidRPr="00286FCE">
        <w:rPr>
          <w:rStyle w:val="StyleUnderline"/>
          <w:highlight w:val="cyan"/>
        </w:rPr>
        <w:t>it is unreasonable to expect</w:t>
      </w:r>
      <w:r w:rsidRPr="00D30A80">
        <w:rPr>
          <w:rStyle w:val="StyleUnderline"/>
        </w:rPr>
        <w:t xml:space="preserve"> that 300 million </w:t>
      </w:r>
      <w:r w:rsidRPr="00286FCE">
        <w:rPr>
          <w:rStyle w:val="StyleUnderline"/>
          <w:highlight w:val="cyan"/>
        </w:rPr>
        <w:t>Americans will curb their consumption</w:t>
      </w:r>
      <w:r w:rsidRPr="00D30A80">
        <w:rPr>
          <w:rStyle w:val="StyleUnderline"/>
        </w:rPr>
        <w:t xml:space="preserve"> enough to offset an increasing population, </w:t>
      </w:r>
      <w:r w:rsidRPr="00286FCE">
        <w:rPr>
          <w:rStyle w:val="StyleUnderline"/>
          <w:b/>
          <w:highlight w:val="cyan"/>
        </w:rPr>
        <w:t>immigration reform is the most practical approach</w:t>
      </w:r>
      <w:r>
        <w:t xml:space="preserve"> the United States can take </w:t>
      </w:r>
      <w:r w:rsidRPr="00286FCE">
        <w:rPr>
          <w:rStyle w:val="StyleUnderline"/>
          <w:b/>
          <w:highlight w:val="cyan"/>
        </w:rPr>
        <w:t>to combat</w:t>
      </w:r>
      <w:r w:rsidRPr="00D30A80">
        <w:rPr>
          <w:rStyle w:val="StyleUnderline"/>
          <w:b/>
        </w:rPr>
        <w:t xml:space="preserve"> </w:t>
      </w:r>
      <w:r w:rsidRPr="00286FCE">
        <w:rPr>
          <w:rStyle w:val="StyleUnderline"/>
          <w:b/>
          <w:highlight w:val="cyan"/>
        </w:rPr>
        <w:t>the destruction of our</w:t>
      </w:r>
      <w:r w:rsidRPr="00D30A80">
        <w:rPr>
          <w:rStyle w:val="StyleUnderline"/>
          <w:b/>
        </w:rPr>
        <w:t xml:space="preserve"> </w:t>
      </w:r>
      <w:r w:rsidRPr="00286FCE">
        <w:rPr>
          <w:rStyle w:val="StyleUnderline"/>
          <w:b/>
          <w:highlight w:val="cyan"/>
        </w:rPr>
        <w:t>environment</w:t>
      </w:r>
      <w:r w:rsidRPr="00286FCE">
        <w:rPr>
          <w:rStyle w:val="StyleUnderline"/>
          <w:highlight w:val="cyan"/>
        </w:rPr>
        <w:t>. By failing to prevent excessive immigration, the U</w:t>
      </w:r>
      <w:r w:rsidRPr="00D30A80">
        <w:rPr>
          <w:rStyle w:val="StyleUnderline"/>
        </w:rPr>
        <w:t xml:space="preserve">nited </w:t>
      </w:r>
      <w:r w:rsidRPr="00286FCE">
        <w:rPr>
          <w:rStyle w:val="StyleUnderline"/>
          <w:highlight w:val="cyan"/>
        </w:rPr>
        <w:t>S</w:t>
      </w:r>
      <w:r w:rsidRPr="00D30A80">
        <w:rPr>
          <w:rStyle w:val="StyleUnderline"/>
        </w:rPr>
        <w:t xml:space="preserve">tates </w:t>
      </w:r>
      <w:r w:rsidRPr="00286FCE">
        <w:rPr>
          <w:rStyle w:val="StyleUnderline"/>
          <w:b/>
          <w:highlight w:val="cyan"/>
        </w:rPr>
        <w:t>signals a message</w:t>
      </w:r>
      <w:r w:rsidRPr="00D30A80">
        <w:rPr>
          <w:rStyle w:val="StyleUnderline"/>
        </w:rPr>
        <w:t xml:space="preserve"> to sending countries </w:t>
      </w:r>
      <w:r w:rsidRPr="00286FCE">
        <w:rPr>
          <w:rStyle w:val="StyleUnderline"/>
          <w:highlight w:val="cyan"/>
        </w:rPr>
        <w:t>that unmanaged population growth is</w:t>
      </w:r>
      <w:r w:rsidRPr="00D30A80">
        <w:rPr>
          <w:rStyle w:val="StyleUnderline"/>
        </w:rPr>
        <w:t xml:space="preserve"> an </w:t>
      </w:r>
      <w:r w:rsidRPr="00286FCE">
        <w:rPr>
          <w:rStyle w:val="StyleUnderline"/>
          <w:highlight w:val="cyan"/>
        </w:rPr>
        <w:t>acceptable</w:t>
      </w:r>
      <w:r w:rsidRPr="00D30A80">
        <w:rPr>
          <w:rStyle w:val="StyleUnderline"/>
        </w:rPr>
        <w:t xml:space="preserve"> option. </w:t>
      </w:r>
      <w:r w:rsidRPr="00286FCE">
        <w:rPr>
          <w:rStyle w:val="StyleUnderline"/>
          <w:highlight w:val="cyan"/>
        </w:rPr>
        <w:t>It is time</w:t>
      </w:r>
      <w:r w:rsidRPr="00D30A80">
        <w:rPr>
          <w:rStyle w:val="StyleUnderline"/>
        </w:rPr>
        <w:t xml:space="preserve"> for </w:t>
      </w:r>
      <w:r w:rsidRPr="00286FCE">
        <w:rPr>
          <w:rStyle w:val="StyleUnderline"/>
          <w:highlight w:val="cyan"/>
        </w:rPr>
        <w:t>the U</w:t>
      </w:r>
      <w:r w:rsidRPr="00286FCE">
        <w:rPr>
          <w:rStyle w:val="StyleUnderline"/>
        </w:rPr>
        <w:t>n</w:t>
      </w:r>
      <w:r w:rsidRPr="00D30A80">
        <w:rPr>
          <w:rStyle w:val="StyleUnderline"/>
        </w:rPr>
        <w:t xml:space="preserve">ited </w:t>
      </w:r>
      <w:r w:rsidRPr="00286FCE">
        <w:rPr>
          <w:rStyle w:val="StyleUnderline"/>
          <w:highlight w:val="cyan"/>
        </w:rPr>
        <w:t>S</w:t>
      </w:r>
      <w:r w:rsidRPr="00D30A80">
        <w:rPr>
          <w:rStyle w:val="StyleUnderline"/>
        </w:rPr>
        <w:t xml:space="preserve">tates to </w:t>
      </w:r>
      <w:r w:rsidRPr="00286FCE">
        <w:rPr>
          <w:rStyle w:val="StyleUnderline"/>
          <w:highlight w:val="cyan"/>
        </w:rPr>
        <w:t>take</w:t>
      </w:r>
      <w:r w:rsidRPr="00D30A80">
        <w:rPr>
          <w:rStyle w:val="StyleUnderline"/>
        </w:rPr>
        <w:t xml:space="preserve"> the </w:t>
      </w:r>
      <w:r w:rsidRPr="00286FCE">
        <w:rPr>
          <w:rStyle w:val="StyleUnderline"/>
          <w:highlight w:val="cyan"/>
        </w:rPr>
        <w:t>initiative and address population growth</w:t>
      </w:r>
      <w:r w:rsidRPr="00D30A80">
        <w:rPr>
          <w:rStyle w:val="StyleUnderline"/>
        </w:rPr>
        <w:t xml:space="preserve"> through immigration reform, in order </w:t>
      </w:r>
      <w:r w:rsidRPr="00286FCE">
        <w:rPr>
          <w:rStyle w:val="StyleUnderline"/>
          <w:highlight w:val="cyan"/>
        </w:rPr>
        <w:t>to prevent</w:t>
      </w:r>
      <w:r w:rsidRPr="00D30A80">
        <w:rPr>
          <w:rStyle w:val="StyleUnderline"/>
        </w:rPr>
        <w:t xml:space="preserve"> further and potentially </w:t>
      </w:r>
      <w:r w:rsidRPr="00286FCE">
        <w:rPr>
          <w:rStyle w:val="StyleUnderline"/>
          <w:b/>
          <w:highlight w:val="cyan"/>
        </w:rPr>
        <w:t>irreversible damage to the environment</w:t>
      </w:r>
      <w:r>
        <w:t xml:space="preserve">. By acknowledging our limited population capacity through restrictive immigration reform, </w:t>
      </w:r>
      <w:r w:rsidRPr="00286FCE">
        <w:rPr>
          <w:rStyle w:val="StyleUnderline"/>
          <w:b/>
          <w:highlight w:val="cyan"/>
        </w:rPr>
        <w:t>we will influence</w:t>
      </w:r>
      <w:r w:rsidRPr="00D30A80">
        <w:rPr>
          <w:rStyle w:val="StyleUnderline"/>
          <w:b/>
        </w:rPr>
        <w:t xml:space="preserve"> </w:t>
      </w:r>
      <w:r w:rsidRPr="00286FCE">
        <w:rPr>
          <w:rStyle w:val="StyleUnderline"/>
          <w:b/>
          <w:highlight w:val="cyan"/>
        </w:rPr>
        <w:t>others to address population growth within their own countries</w:t>
      </w:r>
      <w:r w:rsidRPr="00D30A80">
        <w:rPr>
          <w:rStyle w:val="StyleUnderline"/>
          <w:b/>
        </w:rPr>
        <w:t xml:space="preserve">. </w:t>
      </w:r>
    </w:p>
    <w:p w14:paraId="645218A0" w14:textId="2119D801" w:rsidR="00D30A80" w:rsidRPr="00D30A80" w:rsidRDefault="00D30A80" w:rsidP="00D30A80"/>
    <w:p w14:paraId="3BD6FB7B" w14:textId="0090E637" w:rsidR="00CF0C3B" w:rsidRDefault="00CF0C3B" w:rsidP="00CF0C3B">
      <w:pPr>
        <w:pStyle w:val="Heading3"/>
      </w:pPr>
      <w:r>
        <w:t>2nc Americans worse</w:t>
      </w:r>
    </w:p>
    <w:p w14:paraId="417A828A" w14:textId="77777777" w:rsidR="00CF0C3B" w:rsidRPr="00CF0C3B" w:rsidRDefault="00CF0C3B" w:rsidP="00CF0C3B">
      <w:pPr>
        <w:pStyle w:val="Heading4"/>
      </w:pPr>
      <w:r>
        <w:t>Immigration to the US is worse than anything else – Americans are twice as bad for the environment</w:t>
      </w:r>
    </w:p>
    <w:p w14:paraId="21679CF8" w14:textId="77777777" w:rsidR="00CF0C3B" w:rsidRPr="00CF0C3B" w:rsidRDefault="00CF0C3B" w:rsidP="00CF0C3B">
      <w:r>
        <w:rPr>
          <w:b/>
        </w:rPr>
        <w:t xml:space="preserve">McKibben 04 </w:t>
      </w:r>
      <w:r>
        <w:t>Bill McKibben is Schumann Distinguished Scholar in Environmental Studies at Middlebury College, and a founder of 350.org. He is a member of Grist’s board of directors. Does it make sense for environmentalists to want to limit immigration? By Bill McKibben on Mar 2, 2004 https://grist.org/living/mckibben-immigration/</w:t>
      </w:r>
    </w:p>
    <w:p w14:paraId="13EEAE58" w14:textId="77777777" w:rsidR="00CF0C3B" w:rsidRDefault="00CF0C3B" w:rsidP="00CF0C3B">
      <w:r w:rsidRPr="00E33E0C">
        <w:rPr>
          <w:rStyle w:val="StyleUnderline"/>
        </w:rPr>
        <w:t>Immigration</w:t>
      </w:r>
      <w:r>
        <w:t xml:space="preserve"> controversy engulfs Sierra Club board election</w:t>
      </w:r>
    </w:p>
    <w:p w14:paraId="46A32103" w14:textId="77777777" w:rsidR="00CF0C3B" w:rsidRDefault="00CF0C3B" w:rsidP="00CF0C3B">
      <w:r>
        <w:t xml:space="preserve">As it happens, this </w:t>
      </w:r>
      <w:r w:rsidRPr="00E33E0C">
        <w:rPr>
          <w:rStyle w:val="StyleUnderline"/>
        </w:rPr>
        <w:t>is an important question</w:t>
      </w:r>
      <w:r>
        <w:t xml:space="preserve">. Or at least a subset of an important question: </w:t>
      </w:r>
      <w:r w:rsidRPr="00CF0C3B">
        <w:rPr>
          <w:rStyle w:val="StyleUnderline"/>
        </w:rPr>
        <w:t>Does the size of America’s population matter?</w:t>
      </w:r>
      <w:r>
        <w:t xml:space="preserve"> It’s worth trying to figure out the answer, because the U.S. Census Bureau estimates that </w:t>
      </w:r>
      <w:r w:rsidRPr="00CF0C3B">
        <w:rPr>
          <w:rStyle w:val="StyleUnderline"/>
        </w:rPr>
        <w:t xml:space="preserve">at our present pace we’ll grow from our current size of almost 300 million people to nearly half a billion by sometime later this century. </w:t>
      </w:r>
      <w:r w:rsidRPr="00CF0C3B">
        <w:rPr>
          <w:rStyle w:val="StyleUnderline"/>
          <w:b/>
        </w:rPr>
        <w:t>Immigration accounts for most of that increase</w:t>
      </w:r>
      <w:r>
        <w:t xml:space="preserve">, both directly and because immigrants, at least for a generation, tend to have larger families. </w:t>
      </w:r>
    </w:p>
    <w:p w14:paraId="7B364F05" w14:textId="193F2B8E" w:rsidR="00CF0C3B" w:rsidRDefault="00CF0C3B" w:rsidP="00CF0C3B">
      <w:r w:rsidRPr="00CF0C3B">
        <w:rPr>
          <w:rStyle w:val="StyleUnderline"/>
        </w:rPr>
        <w:t xml:space="preserve">Half a billion is a lot of people. Try to imagine almost </w:t>
      </w:r>
      <w:r w:rsidRPr="00CF0C3B">
        <w:rPr>
          <w:rStyle w:val="StyleUnderline"/>
          <w:b/>
        </w:rPr>
        <w:t>twice as many of us squeezing into the same towns, parks, schools, hospitals, roads</w:t>
      </w:r>
      <w:r w:rsidRPr="00CF0C3B">
        <w:rPr>
          <w:rStyle w:val="StyleUnderline"/>
        </w:rPr>
        <w:t>.</w:t>
      </w:r>
      <w:r>
        <w:t xml:space="preserve"> But more to the point, </w:t>
      </w:r>
      <w:r w:rsidRPr="00CF0C3B">
        <w:rPr>
          <w:rStyle w:val="StyleUnderline"/>
          <w:b/>
        </w:rPr>
        <w:t>it’s a lot of Americans</w:t>
      </w:r>
      <w:r w:rsidRPr="00CF0C3B">
        <w:rPr>
          <w:rStyle w:val="StyleUnderline"/>
        </w:rPr>
        <w:t>. When people think about population, they tend to think about Africa and Asia and Latin America</w:t>
      </w:r>
      <w:r>
        <w:t xml:space="preserve">, where growth rates are much higher. And clearly Malians or Bengalis can damage their own prospects with rapid population growth. But </w:t>
      </w:r>
      <w:r w:rsidRPr="00CF0C3B">
        <w:rPr>
          <w:rStyle w:val="StyleUnderline"/>
          <w:b/>
        </w:rPr>
        <w:t>they can’t do much damage to</w:t>
      </w:r>
      <w:r>
        <w:t xml:space="preserve">, say, </w:t>
      </w:r>
      <w:r w:rsidRPr="00CF0C3B">
        <w:rPr>
          <w:rStyle w:val="StyleUnderline"/>
          <w:b/>
        </w:rPr>
        <w:t>the upper atmosphere — they simply don’t use enough stuff</w:t>
      </w:r>
      <w:r w:rsidRPr="00CF0C3B">
        <w:rPr>
          <w:rStyle w:val="StyleUnderline"/>
        </w:rPr>
        <w:t xml:space="preserve">. If you’re worried about shredding the global environment, the prospect of </w:t>
      </w:r>
      <w:r w:rsidRPr="00CF0C3B">
        <w:rPr>
          <w:rStyle w:val="StyleUnderline"/>
          <w:b/>
        </w:rPr>
        <w:t>twice as many world-champion super-consumer Americans has got to worry you</w:t>
      </w:r>
      <w:r w:rsidRPr="00CF0C3B">
        <w:rPr>
          <w:rStyle w:val="StyleUnderline"/>
        </w:rPr>
        <w:t>. If they appeared in, say, Italy or Germany</w:t>
      </w:r>
      <w:r>
        <w:t xml:space="preserve"> instead, </w:t>
      </w:r>
      <w:r w:rsidRPr="00CF0C3B">
        <w:rPr>
          <w:rStyle w:val="StyleUnderline"/>
        </w:rPr>
        <w:t xml:space="preserve">they’d use </w:t>
      </w:r>
      <w:r w:rsidRPr="00CF0C3B">
        <w:rPr>
          <w:rStyle w:val="StyleUnderline"/>
          <w:b/>
        </w:rPr>
        <w:t>half as much energy</w:t>
      </w:r>
      <w:r>
        <w:t xml:space="preserve"> in a lifetime as they would in California or Texas — </w:t>
      </w:r>
      <w:r w:rsidRPr="00CF0C3B">
        <w:rPr>
          <w:rStyle w:val="StyleUnderline"/>
        </w:rPr>
        <w:t>the additional 200 million people would, as far as the atmosphere is concerned, be 100 million</w:t>
      </w:r>
      <w:r>
        <w:t>.</w:t>
      </w:r>
    </w:p>
    <w:p w14:paraId="277694AB" w14:textId="154EFDBE" w:rsidR="009B43BE" w:rsidRDefault="009B43BE" w:rsidP="009B43BE">
      <w:pPr>
        <w:pStyle w:val="Heading4"/>
      </w:pPr>
      <w:r>
        <w:t xml:space="preserve">Immigrating to the US increases environmental footprint </w:t>
      </w:r>
    </w:p>
    <w:p w14:paraId="126920AB" w14:textId="65FFF238" w:rsidR="00240C07" w:rsidRPr="00240C07" w:rsidRDefault="00240C07" w:rsidP="00240C07">
      <w:r>
        <w:rPr>
          <w:b/>
        </w:rPr>
        <w:t xml:space="preserve">FAIR 12 </w:t>
      </w:r>
      <w:r>
        <w:t xml:space="preserve">FAIR, the Federation for American Immigration Reform. Environmental Impact March 2012 https://www.fairus.org/issue/population-environment/environmental-impact </w:t>
      </w:r>
    </w:p>
    <w:p w14:paraId="7CEFDAB4" w14:textId="77777777" w:rsidR="009B43BE" w:rsidRDefault="009B43BE" w:rsidP="009B43BE">
      <w:r w:rsidRPr="009B43BE">
        <w:rPr>
          <w:rStyle w:val="StyleUnderline"/>
        </w:rPr>
        <w:t>An ecological footprint measures how much</w:t>
      </w:r>
      <w:r>
        <w:t xml:space="preserve"> land and water area </w:t>
      </w:r>
      <w:r w:rsidRPr="009B43BE">
        <w:rPr>
          <w:rStyle w:val="StyleUnderline"/>
        </w:rPr>
        <w:t>a population</w:t>
      </w:r>
      <w:r>
        <w:t xml:space="preserve"> requires to produce the resources it consumes and to absorb its </w:t>
      </w:r>
      <w:r w:rsidRPr="009B43BE">
        <w:rPr>
          <w:rStyle w:val="StyleUnderline"/>
        </w:rPr>
        <w:t xml:space="preserve">wastes. </w:t>
      </w:r>
      <w:r w:rsidRPr="00D47C9F">
        <w:rPr>
          <w:rStyle w:val="StyleUnderline"/>
          <w:highlight w:val="cyan"/>
        </w:rPr>
        <w:t>Most immigrants to the U</w:t>
      </w:r>
      <w:r w:rsidRPr="00D47C9F">
        <w:rPr>
          <w:rStyle w:val="StyleUnderline"/>
        </w:rPr>
        <w:t>nited</w:t>
      </w:r>
      <w:r w:rsidRPr="009B43BE">
        <w:rPr>
          <w:rStyle w:val="StyleUnderline"/>
        </w:rPr>
        <w:t xml:space="preserve"> </w:t>
      </w:r>
      <w:r w:rsidRPr="00D47C9F">
        <w:rPr>
          <w:rStyle w:val="StyleUnderline"/>
          <w:highlight w:val="cyan"/>
        </w:rPr>
        <w:t>S</w:t>
      </w:r>
      <w:r w:rsidRPr="009B43BE">
        <w:rPr>
          <w:rStyle w:val="StyleUnderline"/>
        </w:rPr>
        <w:t xml:space="preserve">tates </w:t>
      </w:r>
      <w:r w:rsidRPr="00D47C9F">
        <w:rPr>
          <w:rStyle w:val="StyleUnderline"/>
          <w:highlight w:val="cyan"/>
        </w:rPr>
        <w:t>come from less technologically advanced countries</w:t>
      </w:r>
      <w:r>
        <w:t xml:space="preserve">. Because of the lifestyles of those countries, </w:t>
      </w:r>
      <w:r w:rsidRPr="00D47C9F">
        <w:rPr>
          <w:rStyle w:val="StyleUnderline"/>
        </w:rPr>
        <w:t xml:space="preserve">their people </w:t>
      </w:r>
      <w:r w:rsidRPr="00D47C9F">
        <w:rPr>
          <w:rStyle w:val="StyleUnderline"/>
          <w:highlight w:val="cyan"/>
        </w:rPr>
        <w:t>tend to consume less and produce less waste</w:t>
      </w:r>
      <w:r>
        <w:t xml:space="preserve">; that is, </w:t>
      </w:r>
      <w:r w:rsidRPr="00D47C9F">
        <w:rPr>
          <w:rStyle w:val="StyleUnderline"/>
          <w:b/>
          <w:highlight w:val="cyan"/>
        </w:rPr>
        <w:t>they have a smaller ecological footprint</w:t>
      </w:r>
      <w:r>
        <w:t>.1</w:t>
      </w:r>
    </w:p>
    <w:p w14:paraId="3A702BCD" w14:textId="18739829" w:rsidR="009B43BE" w:rsidRPr="009B43BE" w:rsidRDefault="009B43BE" w:rsidP="009B43BE">
      <w:pPr>
        <w:rPr>
          <w:rStyle w:val="StyleUnderline"/>
          <w:b/>
        </w:rPr>
      </w:pPr>
      <w:r w:rsidRPr="00D47C9F">
        <w:rPr>
          <w:rStyle w:val="StyleUnderline"/>
          <w:b/>
          <w:highlight w:val="cyan"/>
        </w:rPr>
        <w:t>Per capita ecological footprint increases when immigrants come to the U</w:t>
      </w:r>
      <w:r w:rsidRPr="009B43BE">
        <w:rPr>
          <w:rStyle w:val="StyleUnderline"/>
          <w:b/>
        </w:rPr>
        <w:t xml:space="preserve">nited </w:t>
      </w:r>
      <w:r w:rsidRPr="00D47C9F">
        <w:rPr>
          <w:rStyle w:val="StyleUnderline"/>
          <w:b/>
          <w:highlight w:val="cyan"/>
        </w:rPr>
        <w:t>S</w:t>
      </w:r>
      <w:r w:rsidRPr="009B43BE">
        <w:rPr>
          <w:rStyle w:val="StyleUnderline"/>
          <w:b/>
        </w:rPr>
        <w:t>tates</w:t>
      </w:r>
    </w:p>
    <w:p w14:paraId="6FC4810E" w14:textId="77777777" w:rsidR="009B43BE" w:rsidRPr="009B43BE" w:rsidRDefault="009B43BE" w:rsidP="009B43BE">
      <w:pPr>
        <w:rPr>
          <w:rStyle w:val="StyleUnderline"/>
          <w:b/>
        </w:rPr>
      </w:pPr>
      <w:r w:rsidRPr="00D47C9F">
        <w:rPr>
          <w:rStyle w:val="StyleUnderline"/>
          <w:highlight w:val="cyan"/>
        </w:rPr>
        <w:t>When immigrants come to the U</w:t>
      </w:r>
      <w:r w:rsidRPr="009B43BE">
        <w:rPr>
          <w:rStyle w:val="StyleUnderline"/>
        </w:rPr>
        <w:t xml:space="preserve">nited </w:t>
      </w:r>
      <w:r w:rsidRPr="00D47C9F">
        <w:rPr>
          <w:rStyle w:val="StyleUnderline"/>
          <w:highlight w:val="cyan"/>
        </w:rPr>
        <w:t>S</w:t>
      </w:r>
      <w:r w:rsidRPr="009B43BE">
        <w:rPr>
          <w:rStyle w:val="StyleUnderline"/>
        </w:rPr>
        <w:t>tates</w:t>
      </w:r>
      <w:r w:rsidRPr="00D47C9F">
        <w:rPr>
          <w:rStyle w:val="StyleUnderline"/>
          <w:highlight w:val="cyan"/>
        </w:rPr>
        <w:t>, they do not maintain the traditional lifestyle</w:t>
      </w:r>
      <w:r>
        <w:t xml:space="preserve"> of their home country. Rather, </w:t>
      </w:r>
      <w:r w:rsidRPr="009B43BE">
        <w:rPr>
          <w:rStyle w:val="StyleUnderline"/>
        </w:rPr>
        <w:t xml:space="preserve">they quickly adapt to the American lifestyle. As they do, </w:t>
      </w:r>
      <w:r w:rsidRPr="00D47C9F">
        <w:rPr>
          <w:rStyle w:val="StyleUnderline"/>
          <w:b/>
          <w:highlight w:val="cyan"/>
        </w:rPr>
        <w:t>they become greater consumers and</w:t>
      </w:r>
      <w:r w:rsidRPr="009B43BE">
        <w:rPr>
          <w:rStyle w:val="StyleUnderline"/>
          <w:b/>
        </w:rPr>
        <w:t xml:space="preserve"> </w:t>
      </w:r>
      <w:r w:rsidRPr="00D47C9F">
        <w:rPr>
          <w:rStyle w:val="StyleUnderline"/>
          <w:b/>
          <w:highlight w:val="cyan"/>
        </w:rPr>
        <w:t>polluters</w:t>
      </w:r>
      <w:r w:rsidRPr="00D47C9F">
        <w:rPr>
          <w:rStyle w:val="StyleUnderline"/>
          <w:highlight w:val="cyan"/>
        </w:rPr>
        <w:t>; their individual ecological footprint increases</w:t>
      </w:r>
      <w:r w:rsidRPr="009B43BE">
        <w:rPr>
          <w:rStyle w:val="StyleUnderline"/>
        </w:rPr>
        <w:t>.</w:t>
      </w:r>
      <w:r>
        <w:t xml:space="preserve"> For example, </w:t>
      </w:r>
      <w:r w:rsidRPr="00D47C9F">
        <w:rPr>
          <w:rStyle w:val="StyleUnderline"/>
          <w:b/>
          <w:highlight w:val="cyan"/>
        </w:rPr>
        <w:t>the carbon footprint of the average</w:t>
      </w:r>
      <w:r w:rsidRPr="009B43BE">
        <w:rPr>
          <w:rStyle w:val="StyleUnderline"/>
          <w:b/>
        </w:rPr>
        <w:t xml:space="preserve"> </w:t>
      </w:r>
      <w:r w:rsidRPr="00D47C9F">
        <w:rPr>
          <w:rStyle w:val="StyleUnderline"/>
          <w:b/>
          <w:highlight w:val="cyan"/>
        </w:rPr>
        <w:t>immigrant is 302 percent higher than it would have been had s/he remained at home</w:t>
      </w:r>
      <w:r w:rsidRPr="009B43BE">
        <w:rPr>
          <w:rStyle w:val="StyleUnderline"/>
          <w:b/>
        </w:rPr>
        <w:t>.</w:t>
      </w:r>
    </w:p>
    <w:p w14:paraId="5255392F" w14:textId="2DE97AEA" w:rsidR="009B43BE" w:rsidRPr="009B43BE" w:rsidRDefault="009B43BE" w:rsidP="009B43BE">
      <w:pPr>
        <w:rPr>
          <w:rStyle w:val="StyleUnderline"/>
          <w:b/>
        </w:rPr>
      </w:pPr>
      <w:r>
        <w:t xml:space="preserve">This does not justify the consumptive patterns of Americans; however, it does indicate that </w:t>
      </w:r>
      <w:r w:rsidRPr="009B43BE">
        <w:rPr>
          <w:rStyle w:val="StyleUnderline"/>
        </w:rPr>
        <w:t xml:space="preserve">that </w:t>
      </w:r>
      <w:r w:rsidRPr="00D47C9F">
        <w:rPr>
          <w:rStyle w:val="StyleUnderline"/>
          <w:highlight w:val="cyan"/>
        </w:rPr>
        <w:t>we can reduce</w:t>
      </w:r>
      <w:r w:rsidRPr="009B43BE">
        <w:rPr>
          <w:rStyle w:val="StyleUnderline"/>
        </w:rPr>
        <w:t xml:space="preserve"> the immediate </w:t>
      </w:r>
      <w:r w:rsidRPr="00D47C9F">
        <w:rPr>
          <w:rStyle w:val="StyleUnderline"/>
          <w:highlight w:val="cyan"/>
        </w:rPr>
        <w:t xml:space="preserve">stress upon our environment by </w:t>
      </w:r>
      <w:r w:rsidRPr="00D47C9F">
        <w:rPr>
          <w:rStyle w:val="StyleUnderline"/>
          <w:b/>
          <w:highlight w:val="cyan"/>
        </w:rPr>
        <w:t>limiting immigration to the U.S.</w:t>
      </w:r>
      <w:r w:rsidRPr="009B43BE">
        <w:rPr>
          <w:rStyle w:val="StyleUnderline"/>
          <w:b/>
        </w:rPr>
        <w:t xml:space="preserve"> </w:t>
      </w:r>
    </w:p>
    <w:p w14:paraId="7C4ED708" w14:textId="77777777" w:rsidR="009B43BE" w:rsidRDefault="009B43BE" w:rsidP="009B43BE">
      <w:r>
        <w:t xml:space="preserve">Immigration </w:t>
      </w:r>
      <w:r>
        <w:rPr>
          <w:rFonts w:ascii="Times New Roman" w:hAnsi="Times New Roman" w:cs="Times New Roman"/>
        </w:rPr>
        <w:t>→</w:t>
      </w:r>
      <w:r>
        <w:t xml:space="preserve"> Overpopulation </w:t>
      </w:r>
      <w:r>
        <w:rPr>
          <w:rFonts w:ascii="Times New Roman" w:hAnsi="Times New Roman" w:cs="Times New Roman"/>
        </w:rPr>
        <w:t>→</w:t>
      </w:r>
      <w:r>
        <w:t xml:space="preserve"> Environmental Degradation</w:t>
      </w:r>
    </w:p>
    <w:p w14:paraId="184CAE8B" w14:textId="4B8A75F0" w:rsidR="009B43BE" w:rsidRDefault="009B43BE" w:rsidP="009B43BE">
      <w:r>
        <w:t xml:space="preserve">The problem is not merely that immigrant’s ecological footprint increases after they arrive in America although that fact is troubling in itself. </w:t>
      </w:r>
      <w:r w:rsidRPr="00D47C9F">
        <w:rPr>
          <w:rStyle w:val="StyleUnderline"/>
          <w:highlight w:val="cyan"/>
        </w:rPr>
        <w:t xml:space="preserve">Immigration also causes </w:t>
      </w:r>
      <w:r w:rsidRPr="00D47C9F">
        <w:rPr>
          <w:rStyle w:val="StyleUnderline"/>
          <w:b/>
          <w:highlight w:val="cyan"/>
        </w:rPr>
        <w:t>overpopulation</w:t>
      </w:r>
      <w:r>
        <w:t xml:space="preserve">. Environment degradation does not solely depend on per capita consumption and waste; it also matters how many people there are. Simply stated: </w:t>
      </w:r>
    </w:p>
    <w:p w14:paraId="4057A517" w14:textId="77777777" w:rsidR="009B43BE" w:rsidRDefault="009B43BE" w:rsidP="009B43BE">
      <w:r>
        <w:t>(Environmental Degradation) = (Per Capita Ecological Footprint) x (Population)</w:t>
      </w:r>
    </w:p>
    <w:p w14:paraId="70E36EEB" w14:textId="4964EFCD" w:rsidR="009B43BE" w:rsidRPr="00240C07" w:rsidRDefault="009B43BE" w:rsidP="009B43BE">
      <w:pPr>
        <w:rPr>
          <w:rStyle w:val="StyleUnderline"/>
        </w:rPr>
      </w:pPr>
      <w:r w:rsidRPr="00240C07">
        <w:rPr>
          <w:rStyle w:val="StyleUnderline"/>
        </w:rPr>
        <w:t xml:space="preserve">The </w:t>
      </w:r>
      <w:r w:rsidRPr="00D47C9F">
        <w:rPr>
          <w:rStyle w:val="StyleUnderline"/>
          <w:highlight w:val="cyan"/>
        </w:rPr>
        <w:t>more people there are in the U</w:t>
      </w:r>
      <w:r w:rsidRPr="00240C07">
        <w:rPr>
          <w:rStyle w:val="StyleUnderline"/>
        </w:rPr>
        <w:t xml:space="preserve">nited </w:t>
      </w:r>
      <w:r w:rsidRPr="00D47C9F">
        <w:rPr>
          <w:rStyle w:val="StyleUnderline"/>
          <w:highlight w:val="cyan"/>
        </w:rPr>
        <w:t>S</w:t>
      </w:r>
      <w:r w:rsidRPr="00240C07">
        <w:rPr>
          <w:rStyle w:val="StyleUnderline"/>
        </w:rPr>
        <w:t xml:space="preserve">tates, </w:t>
      </w:r>
      <w:r w:rsidRPr="00D47C9F">
        <w:rPr>
          <w:rStyle w:val="StyleUnderline"/>
          <w:highlight w:val="cyan"/>
        </w:rPr>
        <w:t>the more we</w:t>
      </w:r>
      <w:r w:rsidRPr="00240C07">
        <w:rPr>
          <w:rStyle w:val="StyleUnderline"/>
        </w:rPr>
        <w:t xml:space="preserve"> as a whole </w:t>
      </w:r>
      <w:r w:rsidRPr="00D47C9F">
        <w:rPr>
          <w:rStyle w:val="StyleUnderline"/>
          <w:b/>
          <w:highlight w:val="cyan"/>
        </w:rPr>
        <w:t>degrade the environment</w:t>
      </w:r>
      <w:r w:rsidRPr="00240C07">
        <w:rPr>
          <w:rStyle w:val="StyleUnderline"/>
        </w:rPr>
        <w:t xml:space="preserve">. This is the problem of </w:t>
      </w:r>
      <w:r w:rsidRPr="00240C07">
        <w:rPr>
          <w:rStyle w:val="StyleUnderline"/>
          <w:b/>
        </w:rPr>
        <w:t>population growth</w:t>
      </w:r>
      <w:r w:rsidRPr="00240C07">
        <w:rPr>
          <w:rStyle w:val="StyleUnderline"/>
        </w:rPr>
        <w:t xml:space="preserve">, and </w:t>
      </w:r>
      <w:r w:rsidRPr="00240C07">
        <w:rPr>
          <w:rStyle w:val="StyleUnderline"/>
          <w:b/>
        </w:rPr>
        <w:t>immigration worsens it severely</w:t>
      </w:r>
      <w:r w:rsidRPr="00240C07">
        <w:rPr>
          <w:rStyle w:val="StyleUnderline"/>
        </w:rPr>
        <w:t xml:space="preserve">. </w:t>
      </w:r>
    </w:p>
    <w:p w14:paraId="640AEB5C" w14:textId="33F5B577" w:rsidR="009B43BE" w:rsidRDefault="009B43BE" w:rsidP="009B43BE">
      <w:r>
        <w:t xml:space="preserve">The Pew Research Center estimates that post 1970’s immigrants and their children will constitute 82 percent of population growth from 2005 to 2050.2 </w:t>
      </w:r>
      <w:r w:rsidRPr="00D47C9F">
        <w:rPr>
          <w:rStyle w:val="StyleUnderline"/>
          <w:highlight w:val="cyan"/>
        </w:rPr>
        <w:t>We can not manage our</w:t>
      </w:r>
      <w:r w:rsidRPr="00240C07">
        <w:rPr>
          <w:rStyle w:val="StyleUnderline"/>
        </w:rPr>
        <w:t xml:space="preserve"> nation’s </w:t>
      </w:r>
      <w:r w:rsidRPr="00D47C9F">
        <w:rPr>
          <w:rStyle w:val="StyleUnderline"/>
          <w:highlight w:val="cyan"/>
        </w:rPr>
        <w:t>ecological footprint unless we stabilize our</w:t>
      </w:r>
      <w:r w:rsidRPr="00240C07">
        <w:rPr>
          <w:rStyle w:val="StyleUnderline"/>
        </w:rPr>
        <w:t xml:space="preserve"> </w:t>
      </w:r>
      <w:r w:rsidRPr="00D47C9F">
        <w:rPr>
          <w:rStyle w:val="StyleUnderline"/>
          <w:highlight w:val="cyan"/>
        </w:rPr>
        <w:t>population</w:t>
      </w:r>
      <w:r>
        <w:t xml:space="preserve">. But </w:t>
      </w:r>
      <w:r w:rsidRPr="00240C07">
        <w:rPr>
          <w:rStyle w:val="StyleUnderline"/>
        </w:rPr>
        <w:t xml:space="preserve">we </w:t>
      </w:r>
      <w:r w:rsidRPr="00D47C9F">
        <w:rPr>
          <w:rStyle w:val="StyleUnderline"/>
          <w:highlight w:val="cyan"/>
        </w:rPr>
        <w:t xml:space="preserve">cannot stabilize our population without </w:t>
      </w:r>
      <w:r w:rsidRPr="00D47C9F">
        <w:rPr>
          <w:rStyle w:val="StyleUnderline"/>
          <w:b/>
          <w:highlight w:val="cyan"/>
        </w:rPr>
        <w:t>reducing</w:t>
      </w:r>
      <w:r w:rsidRPr="00240C07">
        <w:rPr>
          <w:rStyle w:val="StyleUnderline"/>
          <w:b/>
        </w:rPr>
        <w:t xml:space="preserve"> annual </w:t>
      </w:r>
      <w:r w:rsidRPr="00D47C9F">
        <w:rPr>
          <w:rStyle w:val="StyleUnderline"/>
          <w:b/>
          <w:highlight w:val="cyan"/>
        </w:rPr>
        <w:t>immigration</w:t>
      </w:r>
      <w:r w:rsidRPr="00240C07">
        <w:rPr>
          <w:rStyle w:val="StyleUnderline"/>
          <w:b/>
        </w:rPr>
        <w:t xml:space="preserve"> </w:t>
      </w:r>
      <w:r w:rsidRPr="00D47C9F">
        <w:rPr>
          <w:rStyle w:val="StyleUnderline"/>
          <w:b/>
          <w:highlight w:val="cyan"/>
        </w:rPr>
        <w:t>to a sustainable</w:t>
      </w:r>
      <w:r w:rsidRPr="00240C07">
        <w:rPr>
          <w:rStyle w:val="StyleUnderline"/>
          <w:b/>
        </w:rPr>
        <w:t xml:space="preserve"> </w:t>
      </w:r>
      <w:r w:rsidRPr="00D47C9F">
        <w:rPr>
          <w:rStyle w:val="StyleUnderline"/>
          <w:b/>
          <w:highlight w:val="cyan"/>
        </w:rPr>
        <w:t>level</w:t>
      </w:r>
      <w:r w:rsidRPr="00240C07">
        <w:rPr>
          <w:rStyle w:val="StyleUnderline"/>
          <w:b/>
        </w:rPr>
        <w:t>. For the sake of our environment, we need a moratorium on immigration</w:t>
      </w:r>
      <w:r>
        <w:t>.</w:t>
      </w:r>
    </w:p>
    <w:p w14:paraId="743F76E3" w14:textId="123F847C" w:rsidR="002D17C7" w:rsidRDefault="00B06D07" w:rsidP="002D17C7">
      <w:pPr>
        <w:pStyle w:val="Heading4"/>
      </w:pPr>
      <w:r>
        <w:t xml:space="preserve">Immigrating to the US increases emissions per person 5-fold </w:t>
      </w:r>
    </w:p>
    <w:p w14:paraId="6CD9FE5F" w14:textId="0FB15458" w:rsidR="002D17C7" w:rsidRPr="002D17C7" w:rsidRDefault="002D17C7" w:rsidP="002D17C7">
      <w:r w:rsidRPr="002D17C7">
        <w:rPr>
          <w:b/>
        </w:rPr>
        <w:t xml:space="preserve">Kolankiewicz and Camarota 08 </w:t>
      </w:r>
      <w:r>
        <w:t>Leon Kolankiewicz is an environmental scientist, planner, and consultant whose work has included analyses of the environmental impacts of alternative energy technologies, including their greenhouse gas emissions. Steven A. Camarota is the Director of Research at the Center for Immigration Studies. Immigration to the United States and World-Wide Greenhouse Gas Emissions By Steven A. Camarota and Leon Kolankiewicz on August 12, 2008 https://cis.org/Immigration-United-States-and-WorldWide-Greenhouse-Gas-Emissions-0</w:t>
      </w:r>
    </w:p>
    <w:p w14:paraId="30304307" w14:textId="77777777" w:rsidR="002D17C7" w:rsidRDefault="002D17C7" w:rsidP="002D17C7">
      <w:r>
        <w:t>Introduction</w:t>
      </w:r>
    </w:p>
    <w:p w14:paraId="3D8EF4E8" w14:textId="35D5024F" w:rsidR="002D17C7" w:rsidRPr="002D17C7" w:rsidRDefault="002D17C7" w:rsidP="002D17C7">
      <w:pPr>
        <w:rPr>
          <w:rStyle w:val="StyleUnderline"/>
          <w:b/>
        </w:rPr>
      </w:pPr>
      <w:r>
        <w:t xml:space="preserve">The small body of research on immigration’s environmental impact in the United States has tended to focus on the effects of the population growth induced by immigrants and their U.S.-born offspring on the U.S. environment alone.1 In contrast, the present study attempts to quantify the direct contribution of immigrants in the United States to growing U.S. and global carbon dioxide (CO2) emissions. Since </w:t>
      </w:r>
      <w:r w:rsidRPr="002D17C7">
        <w:rPr>
          <w:rStyle w:val="StyleUnderline"/>
        </w:rPr>
        <w:t xml:space="preserve">American emissions per capita are much higher than almost all of the immigrant-sending countries, immigration to the United States has </w:t>
      </w:r>
      <w:r w:rsidRPr="002D17C7">
        <w:rPr>
          <w:rStyle w:val="StyleUnderline"/>
          <w:b/>
        </w:rPr>
        <w:t xml:space="preserve">significant implications for </w:t>
      </w:r>
      <w:proofErr w:type="gramStart"/>
      <w:r w:rsidRPr="002D17C7">
        <w:rPr>
          <w:rStyle w:val="StyleUnderline"/>
          <w:b/>
        </w:rPr>
        <w:t>world-wide</w:t>
      </w:r>
      <w:proofErr w:type="gramEnd"/>
      <w:r w:rsidRPr="002D17C7">
        <w:rPr>
          <w:rStyle w:val="StyleUnderline"/>
          <w:b/>
        </w:rPr>
        <w:t xml:space="preserve"> emissions.</w:t>
      </w:r>
    </w:p>
    <w:p w14:paraId="7F91DBA5" w14:textId="42245421" w:rsidR="002D17C7" w:rsidRDefault="002D17C7" w:rsidP="002D17C7">
      <w:r>
        <w:t>Greenhouse gas (</w:t>
      </w:r>
      <w:r w:rsidRPr="002D17C7">
        <w:rPr>
          <w:rStyle w:val="StyleUnderline"/>
        </w:rPr>
        <w:t>GHG</w:t>
      </w:r>
      <w:r>
        <w:t xml:space="preserve">) </w:t>
      </w:r>
      <w:r w:rsidRPr="002D17C7">
        <w:rPr>
          <w:rStyle w:val="StyleUnderline"/>
        </w:rPr>
        <w:t>emissions</w:t>
      </w:r>
      <w:r>
        <w:t xml:space="preserve">, the most important of which is </w:t>
      </w:r>
      <w:proofErr w:type="gramStart"/>
      <w:r>
        <w:t>CO2 ,</w:t>
      </w:r>
      <w:proofErr w:type="gramEnd"/>
      <w:r>
        <w:t xml:space="preserve"> </w:t>
      </w:r>
      <w:r w:rsidRPr="002D17C7">
        <w:rPr>
          <w:rStyle w:val="StyleUnderline"/>
        </w:rPr>
        <w:t>raise the concentration of these gases in the earth’s atmosphere</w:t>
      </w:r>
      <w:r>
        <w:t xml:space="preserve">. Most scientists think </w:t>
      </w:r>
      <w:r w:rsidRPr="002D17C7">
        <w:rPr>
          <w:rStyle w:val="StyleUnderline"/>
        </w:rPr>
        <w:t>this increase is causing average global temperatures to rise</w:t>
      </w:r>
      <w:r>
        <w:t xml:space="preserve">. There is concern that </w:t>
      </w:r>
      <w:r w:rsidRPr="002D17C7">
        <w:rPr>
          <w:rStyle w:val="StyleUnderline"/>
        </w:rPr>
        <w:t>warming</w:t>
      </w:r>
      <w:r>
        <w:t xml:space="preserve"> in turn </w:t>
      </w:r>
      <w:r w:rsidRPr="002D17C7">
        <w:rPr>
          <w:rStyle w:val="StyleUnderline"/>
        </w:rPr>
        <w:t xml:space="preserve">may trigger </w:t>
      </w:r>
      <w:r w:rsidRPr="002D17C7">
        <w:rPr>
          <w:rStyle w:val="StyleUnderline"/>
          <w:b/>
        </w:rPr>
        <w:t>far-reaching, long-term effects on the Earth’s climate and biosphere, and consequently, on human civilization</w:t>
      </w:r>
      <w:r>
        <w:t xml:space="preserve">.2 Thus, </w:t>
      </w:r>
      <w:r w:rsidRPr="002D17C7">
        <w:rPr>
          <w:rStyle w:val="StyleUnderline"/>
        </w:rPr>
        <w:t>the impact of U.S. immigration on annual CO2 emissions is an important research question</w:t>
      </w:r>
      <w:r>
        <w:t xml:space="preserve">. </w:t>
      </w:r>
    </w:p>
    <w:p w14:paraId="5093C24D" w14:textId="77777777" w:rsidR="002D17C7" w:rsidRDefault="002D17C7" w:rsidP="002D17C7">
      <w:r>
        <w:t>U.S. Population Growth Drives Increasing CO2 Emissions</w:t>
      </w:r>
    </w:p>
    <w:p w14:paraId="3C07EB3A" w14:textId="3F6AF958" w:rsidR="002D17C7" w:rsidRDefault="002D17C7" w:rsidP="002D17C7">
      <w:r>
        <w:t xml:space="preserve">The large population and comparative prosperity of the United States are underpinned by the consumption of fossil fuels on a prodigious scale. In one year alone (2006), Americans burned 1.1 billion tons of coal, 7.6 billion barrels of petroleum, and 21.6 trillion cubic feet of natural gas.3 </w:t>
      </w:r>
    </w:p>
    <w:p w14:paraId="704FEC46" w14:textId="77777777" w:rsidR="002D17C7" w:rsidRDefault="002D17C7" w:rsidP="002D17C7">
      <w:r>
        <w:t>A fundamental consequence of the combustion of coal, oil, and natural gas to generate electricity, run cars, and heat homes is the release of CO2 into the atmosphere.4 Total U.S. emissions of CO2 have been the highest in the world for many years — until just recently. It now appears that in 2006 China surpassed the United States in annual CO2 emissions.5 However, the United States still leads the world’s largest economies in per capita emissions. China’s annual per capita CO2 emissions in 2005 were just four tons, below the global average and only one-fifth of America’s per capita emissions of 20 tons.6</w:t>
      </w:r>
    </w:p>
    <w:p w14:paraId="361A40EC" w14:textId="72F1F682" w:rsidR="002D17C7" w:rsidRDefault="002D17C7" w:rsidP="002D17C7">
      <w:r>
        <w:t xml:space="preserve">In recent years U.S. per capita CO2 emissions have held steady and the rise in overall U.S. emissions is entirely due to population growth. The link between population and CO2 emissions is shown in a 2002 study that found GHG emissions in the United States from fossil fuel combustion grew by almost 13 percent from 1990 to 2000. Over the same time period, the U.S. population grew by an almost identical amount. This is powerful direct evidence that increases in U.S. CO2 emissions are driven by population increases as per capita emissions have stabilized.7 Adding more people to the United States, at least recently, has meant a proportional increase in emissions. </w:t>
      </w:r>
    </w:p>
    <w:p w14:paraId="3E850165" w14:textId="77777777" w:rsidR="002D17C7" w:rsidRDefault="002D17C7" w:rsidP="002D17C7">
      <w:r>
        <w:t>Comparing U.S. Emissions to Immigrant-Sending Countries</w:t>
      </w:r>
    </w:p>
    <w:p w14:paraId="1DA69FD4" w14:textId="25B3EB03" w:rsidR="002D17C7" w:rsidRDefault="002D17C7" w:rsidP="002D17C7">
      <w:r w:rsidRPr="002D17C7">
        <w:rPr>
          <w:rStyle w:val="StyleUnderline"/>
        </w:rPr>
        <w:t>Research</w:t>
      </w:r>
      <w:r>
        <w:t xml:space="preserve"> by the Center for Immigration Studies, the Pew Hispanic Center, and the Census Bureau </w:t>
      </w:r>
      <w:r w:rsidRPr="002D17C7">
        <w:rPr>
          <w:rStyle w:val="StyleUnderline"/>
        </w:rPr>
        <w:t>shows that new immigration and births to immigrants are the determinate factors in future U.S. population growth. Immigration is now the driving force behind continued U.S. population growth</w:t>
      </w:r>
      <w:r>
        <w:t xml:space="preserve">, accounting directly (immigration itself) and indirectly (through births to immigrants) for at least three-quarters of our annual increase of three million residents. The Center for Immigration Studies has projected that if the current level of (legal and illegal) immigration continues, the U.S. population will grow from 300 million in 2007 to 468 million by 2060. Longer-range projections done by the Census Bureau show a U.S. population by 2100 of between 571 million and 1.18 billion using the Bureau’s middle or high range immigration scenario.8 The U.S. population would grow some even without immigration, but there is no question that immigration is the primary reason the U.S. population continues to increase by about three million each year. </w:t>
      </w:r>
    </w:p>
    <w:p w14:paraId="65C95113" w14:textId="77777777" w:rsidR="002D17C7" w:rsidRDefault="002D17C7" w:rsidP="002D17C7">
      <w:r>
        <w:t xml:space="preserve">Of course, </w:t>
      </w:r>
      <w:r w:rsidRPr="002D17C7">
        <w:rPr>
          <w:rStyle w:val="StyleUnderline"/>
        </w:rPr>
        <w:t>if immigrants had remained in their home counties they would still have produced some CO2, but</w:t>
      </w:r>
      <w:r>
        <w:t xml:space="preserve"> as we will see, </w:t>
      </w:r>
      <w:r w:rsidRPr="002D17C7">
        <w:rPr>
          <w:rStyle w:val="StyleUnderline"/>
          <w:b/>
        </w:rPr>
        <w:t>their output would have been a great deal less</w:t>
      </w:r>
      <w:r w:rsidRPr="002D17C7">
        <w:rPr>
          <w:rStyle w:val="StyleUnderline"/>
        </w:rPr>
        <w:t xml:space="preserve"> because immigration represents a large-scale population transfer from the </w:t>
      </w:r>
      <w:r w:rsidRPr="002D17C7">
        <w:rPr>
          <w:rStyle w:val="StyleUnderline"/>
          <w:b/>
        </w:rPr>
        <w:t>less consuming, less industrialized, and less CO2 emitting parts of the world</w:t>
      </w:r>
      <w:r w:rsidRPr="002D17C7">
        <w:rPr>
          <w:rStyle w:val="StyleUnderline"/>
        </w:rPr>
        <w:t xml:space="preserve"> to one of the </w:t>
      </w:r>
      <w:r w:rsidRPr="002D17C7">
        <w:rPr>
          <w:rStyle w:val="StyleUnderline"/>
          <w:b/>
        </w:rPr>
        <w:t>highest consuming, most industrialized, high CO2 emitting parts of the world — the United States</w:t>
      </w:r>
      <w:r>
        <w:t>. Table 1 compares per capita CO2 emissions in the United States with per capita CO2 emissions in the top-25 immigrant-sending countries.</w:t>
      </w:r>
    </w:p>
    <w:p w14:paraId="6EFFD206" w14:textId="38E9CB55" w:rsidR="002D17C7" w:rsidRDefault="002D17C7" w:rsidP="002D17C7">
      <w:r>
        <w:t>Table 1 shows extreme variability in per capita CO2 emission rates from country to country. More developed countries of origin — such as Canada, European countries, and Japan — have higher annual per capita CO2 emissions, though with the exception of Canada, even the industrialized countries such as Great Britain, Germany, and Italy all have much lower per capita emissions than the United States. Less-</w:t>
      </w:r>
      <w:r w:rsidRPr="00B06D07">
        <w:rPr>
          <w:rStyle w:val="StyleUnderline"/>
        </w:rPr>
        <w:t>developed countries from Asia and Latin America, which are the primary immigrant-sending counties, have much lower annual per capita CO2 emissions than does the United States</w:t>
      </w:r>
      <w:r>
        <w:t xml:space="preserve">. The most extreme example, Haiti, has a per capita CO2 emissions rate of barely more than 1/100 that of the United States. In contrast, Canada’s per capita CO2 emissions are comparable to America’s, which is not surprising considering the similarly large size and advanced level of development of this neighboring North American country. </w:t>
      </w:r>
    </w:p>
    <w:p w14:paraId="3256E194" w14:textId="72EED820" w:rsidR="002D17C7" w:rsidRPr="00B06D07" w:rsidRDefault="002D17C7" w:rsidP="002D17C7">
      <w:pPr>
        <w:rPr>
          <w:b/>
          <w:u w:val="single"/>
        </w:rPr>
      </w:pPr>
      <w:r>
        <w:t xml:space="preserve">What is most important about </w:t>
      </w:r>
      <w:r w:rsidRPr="00B06D07">
        <w:rPr>
          <w:rStyle w:val="StyleUnderline"/>
        </w:rPr>
        <w:t>the table</w:t>
      </w:r>
      <w:r>
        <w:t xml:space="preserve"> is that it </w:t>
      </w:r>
      <w:r w:rsidRPr="00B06D07">
        <w:rPr>
          <w:rStyle w:val="StyleUnderline"/>
        </w:rPr>
        <w:t xml:space="preserve">shows that almost all of the top immigrant-sending countries to the United States have </w:t>
      </w:r>
      <w:r w:rsidRPr="00B06D07">
        <w:rPr>
          <w:rStyle w:val="StyleUnderline"/>
          <w:b/>
        </w:rPr>
        <w:t>dramatically lower CO2 emissions per capita</w:t>
      </w:r>
      <w:r>
        <w:t xml:space="preserve">. By and </w:t>
      </w:r>
      <w:r w:rsidRPr="00B06D07">
        <w:rPr>
          <w:rStyle w:val="StyleUnderline"/>
        </w:rPr>
        <w:t>large, people who migrate to the United States aspire to improve their material standard of living, and</w:t>
      </w:r>
      <w:r>
        <w:t xml:space="preserve"> as noted above, </w:t>
      </w:r>
      <w:r w:rsidRPr="00B06D07">
        <w:rPr>
          <w:rStyle w:val="StyleUnderline"/>
          <w:b/>
        </w:rPr>
        <w:t>this generally entails a higher level of energy consumption and, thus, CO2 emissions</w:t>
      </w:r>
      <w:r>
        <w:t xml:space="preserve">. If Table 1 indicated that U.S. CO2 emissions per capita were lower or even the same as the primary immigrant-sending countries, it is likely that immigration to the United States would have little or no effect on world-wide GHG emissions, although total U.S. emissions would still rise dramatically. But, in fact, </w:t>
      </w:r>
      <w:r w:rsidRPr="00B06D07">
        <w:rPr>
          <w:rStyle w:val="StyleUnderline"/>
        </w:rPr>
        <w:t>the United States has much higher per capita CO2 emissions — five times higher — than the world average</w:t>
      </w:r>
      <w:r>
        <w:t xml:space="preserve"> (20 vs. four metric tons annually). </w:t>
      </w:r>
      <w:r w:rsidRPr="00B06D07">
        <w:rPr>
          <w:rStyle w:val="StyleUnderline"/>
          <w:b/>
        </w:rPr>
        <w:t>As a result, immigration to the United States has significant implications for world-wide CO2 emissions.</w:t>
      </w:r>
    </w:p>
    <w:p w14:paraId="2446B48C" w14:textId="145F7BB1" w:rsidR="000F408E" w:rsidRDefault="000F408E" w:rsidP="00CF0C3B">
      <w:pPr>
        <w:pStyle w:val="Heading3"/>
      </w:pPr>
      <w:r>
        <w:t xml:space="preserve">2nc at: immigrants not bad for environment </w:t>
      </w:r>
    </w:p>
    <w:p w14:paraId="2E18EDB9" w14:textId="7BCF088D" w:rsidR="000F408E" w:rsidRPr="000F408E" w:rsidRDefault="000F408E" w:rsidP="000F408E">
      <w:pPr>
        <w:pStyle w:val="Heading4"/>
      </w:pPr>
      <w:r>
        <w:t xml:space="preserve">No – they have a significant impact on the environment </w:t>
      </w:r>
    </w:p>
    <w:p w14:paraId="693AA95D" w14:textId="7307FC1B" w:rsidR="000F408E" w:rsidRDefault="000F408E" w:rsidP="000F408E">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 </w:t>
      </w:r>
    </w:p>
    <w:p w14:paraId="5729DCBF" w14:textId="529BA9FE" w:rsidR="000F408E" w:rsidRPr="000F408E" w:rsidRDefault="000F408E" w:rsidP="000F408E">
      <w:r>
        <w:t xml:space="preserve">Lastly, </w:t>
      </w:r>
      <w:r w:rsidRPr="000F408E">
        <w:rPr>
          <w:rStyle w:val="StyleUnderline"/>
        </w:rPr>
        <w:t>some studies have shown that immigrants exert marginally less pressure on the environment, which is presumably enough reason to morally justify doubling the United States’ population</w:t>
      </w:r>
      <w:r>
        <w:t xml:space="preserve">. In the study, An Empirical Assessment of U.S. State-Level Immigration and Environmental Emissions, the author Jay </w:t>
      </w:r>
      <w:r w:rsidRPr="000F408E">
        <w:rPr>
          <w:rStyle w:val="StyleUnderline"/>
        </w:rPr>
        <w:t>Squalli writes “Although the empirical evidence does not necessarily imply that immigrants are good for the environment, it suggest that immigrants may exert less pressure on the environment than their American-born counterparts</w:t>
      </w:r>
      <w:r>
        <w:t xml:space="preserve">. This seems plausible for a group that reduces its domestic purchasing power annually by as much as $60 billion. The magnitude of these remittances is clearly contrary to the contention that immigrants adopt U.S. consumer patterns.” Although $60 billion may seem like a large number at first glance, its significance pales in comparison to the $1.2 trillion GDP created annually by immigrants. [11] </w:t>
      </w:r>
      <w:r w:rsidRPr="000F408E">
        <w:rPr>
          <w:rStyle w:val="StyleUnderline"/>
        </w:rPr>
        <w:t xml:space="preserve">The reduction of purchasing power of immigrants can be more accurately described as this: on average, for every $100 an immigrant earns he or she sends $5 in remittances to family members and others. The notion that the marginal reduction in immigrants’ purchasing power voids the damages to the environment from excessive immigration is a </w:t>
      </w:r>
      <w:r w:rsidRPr="000F408E">
        <w:rPr>
          <w:rStyle w:val="StyleUnderline"/>
          <w:b/>
        </w:rPr>
        <w:t>weak argument, and misleads readers from the actual effects of immigration to the environment</w:t>
      </w:r>
      <w:r>
        <w:t xml:space="preserve">. As noted earlier, </w:t>
      </w:r>
      <w:r w:rsidRPr="000F408E">
        <w:rPr>
          <w:rStyle w:val="StyleUnderline"/>
        </w:rPr>
        <w:t xml:space="preserve">human activity has already committed the Earth to certain climate change within the next 20 years, and </w:t>
      </w:r>
      <w:r w:rsidRPr="000F408E">
        <w:rPr>
          <w:rStyle w:val="StyleUnderline"/>
          <w:b/>
        </w:rPr>
        <w:t>any increases in overall consumption will only accelerate this damage</w:t>
      </w:r>
      <w:r w:rsidRPr="000F408E">
        <w:rPr>
          <w:rStyle w:val="StyleUnderline"/>
        </w:rPr>
        <w:t>. While immigrants consume slightly less than Americans do, there is no reason to think immigrants will not assimilate economically. “The descendants of last century’s Jewish and Italian immigrants do not seem to consume less than the average American today,”</w:t>
      </w:r>
      <w:r>
        <w:t xml:space="preserve"> writes Steven Camarota in his article for the Center of Immigration Studies, The Environmental Argument for Reducing Immigration to the United States. </w:t>
      </w:r>
      <w:r w:rsidRPr="000F408E">
        <w:rPr>
          <w:rStyle w:val="StyleUnderline"/>
        </w:rPr>
        <w:t xml:space="preserve">Unless every single new immigrant only consumes enough to barely to meet most basic necessities, immigration will undoubtedly have a </w:t>
      </w:r>
      <w:r w:rsidRPr="000F408E">
        <w:rPr>
          <w:rStyle w:val="StyleUnderline"/>
          <w:b/>
        </w:rPr>
        <w:t>significant impact on the United States’ and the world’s environment.</w:t>
      </w:r>
      <w:r>
        <w:t xml:space="preserve"> </w:t>
      </w:r>
    </w:p>
    <w:p w14:paraId="67D3A11C" w14:textId="385F4D89" w:rsidR="00CF0C3B" w:rsidRDefault="00CF0C3B" w:rsidP="00CF0C3B">
      <w:pPr>
        <w:pStyle w:val="Heading3"/>
      </w:pPr>
      <w:r>
        <w:t>2nc at: intrinsic/</w:t>
      </w:r>
      <w:r w:rsidR="00AF1E70">
        <w:t xml:space="preserve">tech solves </w:t>
      </w:r>
      <w:r>
        <w:t xml:space="preserve"> </w:t>
      </w:r>
    </w:p>
    <w:p w14:paraId="5C7CCDB2" w14:textId="6F73BCF5" w:rsidR="00CF0C3B" w:rsidRDefault="00CF0C3B" w:rsidP="00CF0C3B">
      <w:pPr>
        <w:pStyle w:val="Heading4"/>
      </w:pPr>
      <w:r>
        <w:t xml:space="preserve">Its overly optimistic to assume other changes can solve – migration restrictions are the only pragmatic solution </w:t>
      </w:r>
    </w:p>
    <w:p w14:paraId="7F0E26D7" w14:textId="77777777" w:rsidR="00CF0C3B" w:rsidRPr="00CF0C3B" w:rsidRDefault="00CF0C3B" w:rsidP="00CF0C3B">
      <w:r>
        <w:rPr>
          <w:b/>
        </w:rPr>
        <w:t xml:space="preserve">McKibben 04 </w:t>
      </w:r>
      <w:r>
        <w:t>Bill McKibben is Schumann Distinguished Scholar in Environmental Studies at Middlebury College, and a founder of 350.org. He is a member of Grist’s board of directors. Does it make sense for environmentalists to want to limit immigration? By Bill McKibben on Mar 2, 2004 https://grist.org/living/mckibben-immigration/</w:t>
      </w:r>
    </w:p>
    <w:p w14:paraId="6D827856" w14:textId="3CD89945" w:rsidR="00CF0C3B" w:rsidRDefault="00CF0C3B" w:rsidP="00CF0C3B">
      <w:r>
        <w:t xml:space="preserve">Sprawl together now. </w:t>
      </w:r>
    </w:p>
    <w:p w14:paraId="2CF6F0B1" w14:textId="7AB565E4" w:rsidR="00CF0C3B" w:rsidRPr="00CF0C3B" w:rsidRDefault="00CF0C3B" w:rsidP="00CF0C3B">
      <w:pPr>
        <w:rPr>
          <w:b/>
          <w:u w:val="single"/>
        </w:rPr>
      </w:pPr>
      <w:r>
        <w:t xml:space="preserve">At which point, of course, </w:t>
      </w:r>
      <w:r w:rsidRPr="00CF0C3B">
        <w:rPr>
          <w:rStyle w:val="StyleUnderline"/>
        </w:rPr>
        <w:t>you could conclude that our job is to cut American consumerism</w:t>
      </w:r>
      <w:r>
        <w:t xml:space="preserve">, to turn us into the material equivalent of Italians or Germans. Which of course it is — that’s what I spend most of my time working on. </w:t>
      </w:r>
      <w:r w:rsidRPr="00CF0C3B">
        <w:rPr>
          <w:rStyle w:val="StyleUnderline"/>
        </w:rPr>
        <w:t xml:space="preserve">But </w:t>
      </w:r>
      <w:r w:rsidRPr="00CF0C3B">
        <w:rPr>
          <w:rStyle w:val="StyleUnderline"/>
          <w:b/>
        </w:rPr>
        <w:t>you have to be optimistic</w:t>
      </w:r>
      <w:r w:rsidRPr="00CF0C3B">
        <w:rPr>
          <w:rStyle w:val="StyleUnderline"/>
        </w:rPr>
        <w:t xml:space="preserve"> indeed to anticipate that happening so quickly that another couple of hundred million Americans wouldn’t make a difference</w:t>
      </w:r>
      <w:r>
        <w:t xml:space="preserve">. So I think that </w:t>
      </w:r>
      <w:r w:rsidRPr="00CF0C3B">
        <w:rPr>
          <w:rStyle w:val="StyleUnderline"/>
          <w:b/>
        </w:rPr>
        <w:t>the immigration-limiters</w:t>
      </w:r>
      <w:r>
        <w:t xml:space="preserve"> running for the Sierra Club board </w:t>
      </w:r>
      <w:r w:rsidRPr="00CF0C3B">
        <w:rPr>
          <w:rStyle w:val="StyleUnderline"/>
          <w:b/>
        </w:rPr>
        <w:t>have a reasonable point.</w:t>
      </w:r>
    </w:p>
    <w:p w14:paraId="519092AB" w14:textId="0E3C814C" w:rsidR="00176819" w:rsidRDefault="00176819" w:rsidP="00176819">
      <w:pPr>
        <w:pStyle w:val="Heading4"/>
      </w:pPr>
      <w:r>
        <w:t>Reducing consumption alone is unrealistic</w:t>
      </w:r>
    </w:p>
    <w:p w14:paraId="59E0E68C" w14:textId="7855D4E5" w:rsidR="00176819" w:rsidRPr="00176819" w:rsidRDefault="00176819" w:rsidP="00176819">
      <w:r>
        <w:rPr>
          <w:b/>
        </w:rPr>
        <w:t xml:space="preserve">FAIR 08 </w:t>
      </w:r>
      <w:r>
        <w:t>FAIR, the Federation for American Immigration Reform. Q&amp;A on the Environmental Connection January 2008 https://www.fairus.org/issue/population-environment/qa-environmental-connection</w:t>
      </w:r>
    </w:p>
    <w:p w14:paraId="545D38CF" w14:textId="77777777" w:rsidR="00176819" w:rsidRPr="00176819" w:rsidRDefault="00176819" w:rsidP="00176819">
      <w:pPr>
        <w:rPr>
          <w:rStyle w:val="StyleUnderline"/>
        </w:rPr>
      </w:pPr>
      <w:r w:rsidRPr="00176819">
        <w:rPr>
          <w:rStyle w:val="StyleUnderline"/>
        </w:rPr>
        <w:t>Couldn't we avoid having to deal with immigration policy if we just corrected our wasteful consumption habits?</w:t>
      </w:r>
    </w:p>
    <w:p w14:paraId="42E1210B" w14:textId="77777777" w:rsidR="00176819" w:rsidRPr="00176819" w:rsidRDefault="00176819" w:rsidP="00176819">
      <w:pPr>
        <w:rPr>
          <w:rStyle w:val="StyleUnderline"/>
        </w:rPr>
      </w:pPr>
      <w:r>
        <w:t xml:space="preserve">In 1950 the U.S. population was 152 million, today is it 306 million, and it is projected to reach 438 million by 2050.4 </w:t>
      </w:r>
      <w:r w:rsidRPr="00176819">
        <w:rPr>
          <w:rStyle w:val="StyleUnderline"/>
        </w:rPr>
        <w:t>Simply to keep our ecological footprint constant we would have to reduce per capita consumption by 50 percent or more.</w:t>
      </w:r>
    </w:p>
    <w:p w14:paraId="327B6C30" w14:textId="4ADAEC01" w:rsidR="00176819" w:rsidRPr="00176819" w:rsidRDefault="00176819" w:rsidP="00176819">
      <w:pPr>
        <w:rPr>
          <w:rStyle w:val="StyleUnderline"/>
          <w:b/>
        </w:rPr>
      </w:pPr>
      <w:r w:rsidRPr="00176819">
        <w:rPr>
          <w:rStyle w:val="StyleUnderline"/>
        </w:rPr>
        <w:t xml:space="preserve">Will you and your 300 million fellow Americans consume 50 percent less energy, eat 50 percent less food, and live in a house that is 50 percent smaller next year? Unlikely. Rather, current trends show that per capita consumption of most resources is increasing. Thus, </w:t>
      </w:r>
      <w:r w:rsidRPr="00176819">
        <w:rPr>
          <w:rStyle w:val="StyleUnderline"/>
          <w:b/>
        </w:rPr>
        <w:t xml:space="preserve">while we must strive to reduce consumption, that alone is not a realistic solution. </w:t>
      </w:r>
    </w:p>
    <w:p w14:paraId="35341E97" w14:textId="1821EA1E" w:rsidR="00176819" w:rsidRDefault="00176819" w:rsidP="00176819">
      <w:pPr>
        <w:rPr>
          <w:rStyle w:val="StyleUnderline"/>
        </w:rPr>
      </w:pPr>
      <w:r w:rsidRPr="00176819">
        <w:rPr>
          <w:rStyle w:val="StyleUnderline"/>
        </w:rPr>
        <w:t xml:space="preserve">Population stabilization is essential to environmental stability, and the only barrier to attaining rapid population stabilization is the enactment of policies for </w:t>
      </w:r>
      <w:r w:rsidRPr="00176819">
        <w:rPr>
          <w:rStyle w:val="StyleUnderline"/>
          <w:b/>
        </w:rPr>
        <w:t>zero net immigration</w:t>
      </w:r>
      <w:r w:rsidRPr="00176819">
        <w:rPr>
          <w:rStyle w:val="StyleUnderline"/>
        </w:rPr>
        <w:t>.</w:t>
      </w:r>
    </w:p>
    <w:p w14:paraId="689D225A" w14:textId="77777777" w:rsidR="000F408E" w:rsidRDefault="000F408E" w:rsidP="000F408E">
      <w:pPr>
        <w:pStyle w:val="Heading3"/>
      </w:pPr>
      <w:r>
        <w:t>2nc at: opop elsewhere</w:t>
      </w:r>
    </w:p>
    <w:p w14:paraId="10652594" w14:textId="74A91953" w:rsidR="000F408E" w:rsidRDefault="000F408E" w:rsidP="000F408E">
      <w:pPr>
        <w:pStyle w:val="Heading4"/>
      </w:pPr>
      <w:r>
        <w:t xml:space="preserve">Try or die – we can set an example </w:t>
      </w:r>
    </w:p>
    <w:p w14:paraId="0684FAEF" w14:textId="64E06A91" w:rsidR="000F408E" w:rsidRDefault="000F408E" w:rsidP="000F408E">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 </w:t>
      </w:r>
    </w:p>
    <w:p w14:paraId="3594494D" w14:textId="4D71B100" w:rsidR="000F408E" w:rsidRDefault="000F408E" w:rsidP="000F408E">
      <w:r w:rsidRPr="00B83A22">
        <w:rPr>
          <w:rStyle w:val="StyleUnderline"/>
        </w:rPr>
        <w:t>A</w:t>
      </w:r>
      <w:r w:rsidRPr="000F408E">
        <w:rPr>
          <w:rStyle w:val="StyleUnderline"/>
        </w:rPr>
        <w:t xml:space="preserve">nother </w:t>
      </w:r>
      <w:r w:rsidRPr="00B83A22">
        <w:rPr>
          <w:rStyle w:val="StyleUnderline"/>
        </w:rPr>
        <w:t>target of criticism is that overpopulation and its effect</w:t>
      </w:r>
      <w:r w:rsidRPr="000F408E">
        <w:rPr>
          <w:rStyle w:val="StyleUnderline"/>
        </w:rPr>
        <w:t xml:space="preserve"> on the environment </w:t>
      </w:r>
      <w:r w:rsidRPr="00B83A22">
        <w:rPr>
          <w:rStyle w:val="StyleUnderline"/>
        </w:rPr>
        <w:t>are global problems, and</w:t>
      </w:r>
      <w:r w:rsidRPr="000F408E">
        <w:rPr>
          <w:rStyle w:val="StyleUnderline"/>
        </w:rPr>
        <w:t xml:space="preserve"> it </w:t>
      </w:r>
      <w:r w:rsidRPr="00B83A22">
        <w:rPr>
          <w:rStyle w:val="StyleUnderline"/>
        </w:rPr>
        <w:t>is not</w:t>
      </w:r>
      <w:r w:rsidRPr="000F408E">
        <w:rPr>
          <w:rStyle w:val="StyleUnderline"/>
        </w:rPr>
        <w:t xml:space="preserve"> the United States’ prerogative to address such issues</w:t>
      </w:r>
      <w:r>
        <w:t>. As Muradian again writes, “Should immigration be used as a policy tool for an environmental improvement? I think the precautionary answer should be ‘no.’ [ . . .] Policies aiming at population stabilization should be addressed at the global level</w:t>
      </w:r>
      <w:r w:rsidRPr="00B83A22">
        <w:rPr>
          <w:highlight w:val="cyan"/>
        </w:rPr>
        <w:t xml:space="preserve">.” </w:t>
      </w:r>
      <w:r w:rsidRPr="00B83A22">
        <w:rPr>
          <w:rStyle w:val="StyleUnderline"/>
          <w:highlight w:val="cyan"/>
        </w:rPr>
        <w:t>While climate change and other environmental</w:t>
      </w:r>
      <w:r w:rsidRPr="000F408E">
        <w:rPr>
          <w:rStyle w:val="StyleUnderline"/>
        </w:rPr>
        <w:t xml:space="preserve"> </w:t>
      </w:r>
      <w:r w:rsidRPr="00B83A22">
        <w:rPr>
          <w:rStyle w:val="StyleUnderline"/>
          <w:highlight w:val="cyan"/>
        </w:rPr>
        <w:t>problems are global issues, the magnitude of these problems does not justify ignoring them here</w:t>
      </w:r>
      <w:r>
        <w:t xml:space="preserve"> in the United States. </w:t>
      </w:r>
      <w:r w:rsidRPr="00B83A22">
        <w:rPr>
          <w:rStyle w:val="StyleUnderline"/>
          <w:highlight w:val="cyan"/>
        </w:rPr>
        <w:t>Imagine if we adopted that attitude for other</w:t>
      </w:r>
      <w:r w:rsidRPr="000F408E">
        <w:rPr>
          <w:rStyle w:val="StyleUnderline"/>
        </w:rPr>
        <w:t xml:space="preserve"> global </w:t>
      </w:r>
      <w:r w:rsidRPr="00B83A22">
        <w:rPr>
          <w:rStyle w:val="StyleUnderline"/>
          <w:highlight w:val="cyan"/>
        </w:rPr>
        <w:t>problems.</w:t>
      </w:r>
      <w:r w:rsidRPr="000F408E">
        <w:rPr>
          <w:rStyle w:val="StyleUnderline"/>
        </w:rPr>
        <w:t xml:space="preserve"> </w:t>
      </w:r>
      <w:r w:rsidRPr="00B83A22">
        <w:rPr>
          <w:rStyle w:val="StyleUnderline"/>
          <w:highlight w:val="cyan"/>
        </w:rPr>
        <w:t>Because racism is prevalent in every nation</w:t>
      </w:r>
      <w:r w:rsidRPr="000F408E">
        <w:rPr>
          <w:rStyle w:val="StyleUnderline"/>
        </w:rPr>
        <w:t xml:space="preserve"> on earth, </w:t>
      </w:r>
      <w:r w:rsidRPr="00B83A22">
        <w:rPr>
          <w:rStyle w:val="StyleUnderline"/>
          <w:highlight w:val="cyan"/>
        </w:rPr>
        <w:t>is it</w:t>
      </w:r>
      <w:r w:rsidRPr="000F408E">
        <w:rPr>
          <w:rStyle w:val="StyleUnderline"/>
        </w:rPr>
        <w:t xml:space="preserve"> </w:t>
      </w:r>
      <w:r w:rsidRPr="00B83A22">
        <w:rPr>
          <w:rStyle w:val="StyleUnderline"/>
          <w:highlight w:val="cyan"/>
        </w:rPr>
        <w:t>ethically sound for the U</w:t>
      </w:r>
      <w:r w:rsidRPr="00B83A22">
        <w:rPr>
          <w:rStyle w:val="StyleUnderline"/>
        </w:rPr>
        <w:t>nited</w:t>
      </w:r>
      <w:r w:rsidRPr="000F408E">
        <w:rPr>
          <w:rStyle w:val="StyleUnderline"/>
        </w:rPr>
        <w:t xml:space="preserve"> </w:t>
      </w:r>
      <w:r w:rsidRPr="00B83A22">
        <w:rPr>
          <w:rStyle w:val="StyleUnderline"/>
          <w:highlight w:val="cyan"/>
        </w:rPr>
        <w:t>S</w:t>
      </w:r>
      <w:r w:rsidRPr="000F408E">
        <w:rPr>
          <w:rStyle w:val="StyleUnderline"/>
        </w:rPr>
        <w:t xml:space="preserve">tates </w:t>
      </w:r>
      <w:r w:rsidRPr="00B83A22">
        <w:rPr>
          <w:rStyle w:val="StyleUnderline"/>
          <w:highlight w:val="cyan"/>
        </w:rPr>
        <w:t>to ignore these</w:t>
      </w:r>
      <w:r w:rsidRPr="000F408E">
        <w:rPr>
          <w:rStyle w:val="StyleUnderline"/>
        </w:rPr>
        <w:t xml:space="preserve"> same </w:t>
      </w:r>
      <w:r w:rsidRPr="00B83A22">
        <w:rPr>
          <w:rStyle w:val="StyleUnderline"/>
          <w:highlight w:val="cyan"/>
        </w:rPr>
        <w:t>issues</w:t>
      </w:r>
      <w:r w:rsidRPr="000F408E">
        <w:rPr>
          <w:rStyle w:val="StyleUnderline"/>
        </w:rPr>
        <w:t xml:space="preserve"> here </w:t>
      </w:r>
      <w:r w:rsidRPr="00B83A22">
        <w:rPr>
          <w:rStyle w:val="StyleUnderline"/>
          <w:highlight w:val="cyan"/>
        </w:rPr>
        <w:t>at home?</w:t>
      </w:r>
      <w:r w:rsidRPr="000F408E">
        <w:rPr>
          <w:rStyle w:val="StyleUnderline"/>
        </w:rPr>
        <w:t xml:space="preserve"> </w:t>
      </w:r>
      <w:r w:rsidRPr="00B83A22">
        <w:rPr>
          <w:rStyle w:val="StyleUnderline"/>
          <w:highlight w:val="cyan"/>
        </w:rPr>
        <w:t>Deeming a problem too large</w:t>
      </w:r>
      <w:r>
        <w:t xml:space="preserve"> to address nationally </w:t>
      </w:r>
      <w:r w:rsidRPr="000F408E">
        <w:rPr>
          <w:rStyle w:val="StyleUnderline"/>
          <w:b/>
        </w:rPr>
        <w:t xml:space="preserve">only </w:t>
      </w:r>
      <w:r w:rsidRPr="00B83A22">
        <w:rPr>
          <w:rStyle w:val="StyleUnderline"/>
          <w:b/>
          <w:highlight w:val="cyan"/>
        </w:rPr>
        <w:t>breeds complacency, and deters activism among individuals</w:t>
      </w:r>
      <w:r>
        <w:t xml:space="preserve">. Actually, </w:t>
      </w:r>
      <w:r w:rsidRPr="00B83A22">
        <w:rPr>
          <w:rStyle w:val="StyleUnderline"/>
          <w:highlight w:val="cyan"/>
        </w:rPr>
        <w:t>the fact</w:t>
      </w:r>
      <w:r w:rsidRPr="000F408E">
        <w:rPr>
          <w:rStyle w:val="StyleUnderline"/>
        </w:rPr>
        <w:t xml:space="preserve"> that </w:t>
      </w:r>
      <w:r w:rsidRPr="00B83A22">
        <w:rPr>
          <w:rStyle w:val="StyleUnderline"/>
          <w:highlight w:val="cyan"/>
        </w:rPr>
        <w:t>overpopulation and the</w:t>
      </w:r>
      <w:r w:rsidRPr="000F408E">
        <w:rPr>
          <w:rStyle w:val="StyleUnderline"/>
        </w:rPr>
        <w:t xml:space="preserve"> destruction of the </w:t>
      </w:r>
      <w:r w:rsidRPr="00B83A22">
        <w:rPr>
          <w:rStyle w:val="StyleUnderline"/>
          <w:highlight w:val="cyan"/>
        </w:rPr>
        <w:t xml:space="preserve">environment are global problems is precisely why </w:t>
      </w:r>
      <w:r w:rsidRPr="00B83A22">
        <w:rPr>
          <w:rStyle w:val="StyleUnderline"/>
          <w:b/>
          <w:highlight w:val="cyan"/>
        </w:rPr>
        <w:t>the U</w:t>
      </w:r>
      <w:r w:rsidRPr="000F408E">
        <w:rPr>
          <w:rStyle w:val="StyleUnderline"/>
          <w:b/>
        </w:rPr>
        <w:t xml:space="preserve">nited </w:t>
      </w:r>
      <w:r w:rsidRPr="00B83A22">
        <w:rPr>
          <w:rStyle w:val="StyleUnderline"/>
          <w:b/>
          <w:highlight w:val="cyan"/>
        </w:rPr>
        <w:t>S</w:t>
      </w:r>
      <w:r w:rsidRPr="000F408E">
        <w:rPr>
          <w:rStyle w:val="StyleUnderline"/>
          <w:b/>
        </w:rPr>
        <w:t xml:space="preserve">tates </w:t>
      </w:r>
      <w:r w:rsidRPr="00B83A22">
        <w:rPr>
          <w:rStyle w:val="StyleUnderline"/>
          <w:b/>
          <w:highlight w:val="cyan"/>
        </w:rPr>
        <w:t xml:space="preserve">should take the initiative </w:t>
      </w:r>
      <w:r w:rsidRPr="00B83A22">
        <w:rPr>
          <w:rStyle w:val="StyleUnderline"/>
          <w:b/>
        </w:rPr>
        <w:t>in addressing them</w:t>
      </w:r>
      <w:r w:rsidRPr="000F408E">
        <w:rPr>
          <w:rStyle w:val="StyleUnderline"/>
        </w:rPr>
        <w:t xml:space="preserve">. </w:t>
      </w:r>
      <w:r w:rsidRPr="00B83A22">
        <w:rPr>
          <w:rStyle w:val="StyleUnderline"/>
          <w:highlight w:val="cyan"/>
        </w:rPr>
        <w:t>If we acknowledge overpopulation and the resultant</w:t>
      </w:r>
      <w:r w:rsidRPr="000F408E">
        <w:rPr>
          <w:rStyle w:val="StyleUnderline"/>
        </w:rPr>
        <w:t xml:space="preserve"> </w:t>
      </w:r>
      <w:r w:rsidRPr="00B83A22">
        <w:rPr>
          <w:rStyle w:val="StyleUnderline"/>
          <w:highlight w:val="cyan"/>
        </w:rPr>
        <w:t>environmental degradation</w:t>
      </w:r>
      <w:r w:rsidRPr="000F408E">
        <w:rPr>
          <w:rStyle w:val="StyleUnderline"/>
        </w:rPr>
        <w:t xml:space="preserve"> at home </w:t>
      </w:r>
      <w:r w:rsidRPr="00B83A22">
        <w:rPr>
          <w:rStyle w:val="StyleUnderline"/>
          <w:highlight w:val="cyan"/>
        </w:rPr>
        <w:t>first</w:t>
      </w:r>
      <w:r w:rsidRPr="000F408E">
        <w:rPr>
          <w:rStyle w:val="StyleUnderline"/>
        </w:rPr>
        <w:t xml:space="preserve">, it is more likely </w:t>
      </w:r>
      <w:r w:rsidRPr="00B83A22">
        <w:rPr>
          <w:rStyle w:val="StyleUnderline"/>
          <w:highlight w:val="cyan"/>
        </w:rPr>
        <w:t>the U</w:t>
      </w:r>
      <w:r w:rsidRPr="000F408E">
        <w:rPr>
          <w:rStyle w:val="StyleUnderline"/>
        </w:rPr>
        <w:t xml:space="preserve">nited </w:t>
      </w:r>
      <w:r w:rsidRPr="00B83A22">
        <w:rPr>
          <w:rStyle w:val="StyleUnderline"/>
          <w:highlight w:val="cyan"/>
        </w:rPr>
        <w:t>S</w:t>
      </w:r>
      <w:r w:rsidRPr="000F408E">
        <w:rPr>
          <w:rStyle w:val="StyleUnderline"/>
        </w:rPr>
        <w:t xml:space="preserve">tates </w:t>
      </w:r>
      <w:r w:rsidRPr="00B83A22">
        <w:rPr>
          <w:rStyle w:val="StyleUnderline"/>
          <w:highlight w:val="cyan"/>
        </w:rPr>
        <w:t xml:space="preserve">will </w:t>
      </w:r>
      <w:r w:rsidRPr="00B83A22">
        <w:rPr>
          <w:rStyle w:val="StyleUnderline"/>
          <w:b/>
          <w:highlight w:val="cyan"/>
        </w:rPr>
        <w:t>set an example other countries</w:t>
      </w:r>
      <w:r w:rsidRPr="000F408E">
        <w:rPr>
          <w:rStyle w:val="StyleUnderline"/>
          <w:b/>
        </w:rPr>
        <w:t xml:space="preserve"> </w:t>
      </w:r>
      <w:r w:rsidRPr="00B83A22">
        <w:rPr>
          <w:rStyle w:val="StyleUnderline"/>
          <w:b/>
          <w:highlight w:val="cyan"/>
        </w:rPr>
        <w:t>may be more willing to follow</w:t>
      </w:r>
      <w:r w:rsidRPr="000F408E">
        <w:rPr>
          <w:b/>
        </w:rPr>
        <w:t>.</w:t>
      </w:r>
      <w:r>
        <w:rPr>
          <w:b/>
        </w:rPr>
        <w:t xml:space="preserve"> </w:t>
      </w:r>
    </w:p>
    <w:p w14:paraId="681F4C33" w14:textId="02C81DBC" w:rsidR="00A70AAF" w:rsidRDefault="00A70AAF" w:rsidP="00A70AAF">
      <w:pPr>
        <w:pStyle w:val="Heading3"/>
      </w:pPr>
      <w:r>
        <w:t xml:space="preserve">2nc at: racism turn </w:t>
      </w:r>
    </w:p>
    <w:p w14:paraId="5229785B" w14:textId="3C621686" w:rsidR="00A70AAF" w:rsidRPr="00A70AAF" w:rsidRDefault="00A70AAF" w:rsidP="00A70AAF">
      <w:pPr>
        <w:pStyle w:val="Heading4"/>
      </w:pPr>
      <w:r>
        <w:t xml:space="preserve">No link – the disad is Malthusian, not Nativist </w:t>
      </w:r>
    </w:p>
    <w:p w14:paraId="40F63E71" w14:textId="77777777" w:rsidR="00A70AAF" w:rsidRPr="00CE36DB" w:rsidRDefault="00A70AAF" w:rsidP="00A70AAF">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w:t>
      </w:r>
    </w:p>
    <w:p w14:paraId="5FD57D50" w14:textId="312EFAD5" w:rsidR="00A70AAF" w:rsidRDefault="00A70AAF" w:rsidP="00A70AAF">
      <w:r w:rsidRPr="003C2D13">
        <w:rPr>
          <w:rStyle w:val="StyleUnderline"/>
        </w:rPr>
        <w:t>The arg</w:t>
      </w:r>
      <w:r w:rsidRPr="00A70AAF">
        <w:rPr>
          <w:rStyle w:val="StyleUnderline"/>
        </w:rPr>
        <w:t xml:space="preserve">ument most often </w:t>
      </w:r>
      <w:r w:rsidRPr="003C2D13">
        <w:rPr>
          <w:rStyle w:val="StyleUnderline"/>
        </w:rPr>
        <w:t>used to support restrictive immigration r</w:t>
      </w:r>
      <w:r w:rsidRPr="00A70AAF">
        <w:rPr>
          <w:rStyle w:val="StyleUnderline"/>
        </w:rPr>
        <w:t xml:space="preserve">eform </w:t>
      </w:r>
      <w:r w:rsidRPr="003C2D13">
        <w:rPr>
          <w:rStyle w:val="StyleUnderline"/>
        </w:rPr>
        <w:t>is</w:t>
      </w:r>
      <w:r>
        <w:t xml:space="preserve"> commonly known as the </w:t>
      </w:r>
      <w:r w:rsidRPr="00A70AAF">
        <w:rPr>
          <w:rStyle w:val="StyleUnderline"/>
        </w:rPr>
        <w:t>Malthusian</w:t>
      </w:r>
      <w:r>
        <w:t xml:space="preserve"> argument. </w:t>
      </w:r>
      <w:r w:rsidRPr="00A70AAF">
        <w:rPr>
          <w:rStyle w:val="StyleUnderline"/>
        </w:rPr>
        <w:t xml:space="preserve">A </w:t>
      </w:r>
      <w:r w:rsidRPr="003C2D13">
        <w:rPr>
          <w:rStyle w:val="StyleUnderline"/>
          <w:highlight w:val="cyan"/>
        </w:rPr>
        <w:t>Malthusian’s primary concern is immigration’s relationship with population growth, and overpop</w:t>
      </w:r>
      <w:r w:rsidRPr="00A70AAF">
        <w:rPr>
          <w:rStyle w:val="StyleUnderline"/>
        </w:rPr>
        <w:t>ulation</w:t>
      </w:r>
      <w:r w:rsidRPr="003C2D13">
        <w:rPr>
          <w:rStyle w:val="StyleUnderline"/>
          <w:highlight w:val="cyan"/>
        </w:rPr>
        <w:t>’s</w:t>
      </w:r>
      <w:r w:rsidRPr="00A70AAF">
        <w:rPr>
          <w:rStyle w:val="StyleUnderline"/>
        </w:rPr>
        <w:t xml:space="preserve"> catastrophic </w:t>
      </w:r>
      <w:r w:rsidRPr="003C2D13">
        <w:rPr>
          <w:rStyle w:val="StyleUnderline"/>
          <w:highlight w:val="cyan"/>
        </w:rPr>
        <w:t>consequences to the environment</w:t>
      </w:r>
      <w:r w:rsidRPr="00A70AAF">
        <w:rPr>
          <w:rStyle w:val="StyleUnderline"/>
        </w:rPr>
        <w:t xml:space="preserve">. </w:t>
      </w:r>
      <w:r w:rsidRPr="003C2D13">
        <w:rPr>
          <w:rStyle w:val="StyleUnderline"/>
          <w:highlight w:val="cyan"/>
        </w:rPr>
        <w:t>Nativists, on the other hand, argue for the protection of the U</w:t>
      </w:r>
      <w:r w:rsidRPr="00A70AAF">
        <w:rPr>
          <w:rStyle w:val="StyleUnderline"/>
        </w:rPr>
        <w:t xml:space="preserve">nited </w:t>
      </w:r>
      <w:r w:rsidRPr="003C2D13">
        <w:rPr>
          <w:rStyle w:val="StyleUnderline"/>
          <w:highlight w:val="cyan"/>
        </w:rPr>
        <w:t>S</w:t>
      </w:r>
      <w:r w:rsidRPr="00A70AAF">
        <w:rPr>
          <w:rStyle w:val="StyleUnderline"/>
        </w:rPr>
        <w:t xml:space="preserve">tates’ </w:t>
      </w:r>
      <w:r w:rsidRPr="003C2D13">
        <w:rPr>
          <w:rStyle w:val="StyleUnderline"/>
          <w:highlight w:val="cyan"/>
        </w:rPr>
        <w:t>cultural values</w:t>
      </w:r>
      <w:r>
        <w:t xml:space="preserve">, and view high immigration levels as a threat to the fabric of a cohesive society. </w:t>
      </w:r>
      <w:r w:rsidRPr="003C2D13">
        <w:rPr>
          <w:rStyle w:val="StyleUnderline"/>
          <w:highlight w:val="cyan"/>
        </w:rPr>
        <w:t>Although</w:t>
      </w:r>
      <w:r w:rsidRPr="00A70AAF">
        <w:rPr>
          <w:rStyle w:val="StyleUnderline"/>
        </w:rPr>
        <w:t xml:space="preserve"> a </w:t>
      </w:r>
      <w:r w:rsidRPr="003C2D13">
        <w:rPr>
          <w:rStyle w:val="StyleUnderline"/>
          <w:highlight w:val="cyan"/>
        </w:rPr>
        <w:t>Malthus</w:t>
      </w:r>
      <w:r w:rsidRPr="00A70AAF">
        <w:rPr>
          <w:rStyle w:val="StyleUnderline"/>
        </w:rPr>
        <w:t xml:space="preserve">ian approach to immigration </w:t>
      </w:r>
      <w:r w:rsidRPr="003C2D13">
        <w:rPr>
          <w:rStyle w:val="StyleUnderline"/>
          <w:highlight w:val="cyan"/>
        </w:rPr>
        <w:t>argues points entirely different</w:t>
      </w:r>
      <w:r w:rsidRPr="00A70AAF">
        <w:rPr>
          <w:rStyle w:val="StyleUnderline"/>
        </w:rPr>
        <w:t xml:space="preserve"> and separate </w:t>
      </w:r>
      <w:r w:rsidRPr="003C2D13">
        <w:rPr>
          <w:rStyle w:val="StyleUnderline"/>
          <w:highlight w:val="cyan"/>
        </w:rPr>
        <w:t>from the Nativist point of view</w:t>
      </w:r>
      <w:r w:rsidRPr="00A70AAF">
        <w:rPr>
          <w:rStyle w:val="StyleUnderline"/>
        </w:rPr>
        <w:t xml:space="preserve">, </w:t>
      </w:r>
      <w:r w:rsidRPr="003C2D13">
        <w:rPr>
          <w:rStyle w:val="StyleUnderline"/>
          <w:highlight w:val="cyan"/>
        </w:rPr>
        <w:t>opponents</w:t>
      </w:r>
      <w:r w:rsidRPr="00A70AAF">
        <w:rPr>
          <w:rStyle w:val="StyleUnderline"/>
        </w:rPr>
        <w:t xml:space="preserve"> to reducing immigration levels</w:t>
      </w:r>
      <w:r>
        <w:t xml:space="preserve"> to the U.S</w:t>
      </w:r>
      <w:r w:rsidRPr="003C2D13">
        <w:rPr>
          <w:highlight w:val="cyan"/>
        </w:rPr>
        <w:t xml:space="preserve">. </w:t>
      </w:r>
      <w:r w:rsidRPr="003C2D13">
        <w:rPr>
          <w:rStyle w:val="StyleUnderline"/>
          <w:highlight w:val="cyan"/>
        </w:rPr>
        <w:t>often characterize the two</w:t>
      </w:r>
      <w:r w:rsidRPr="00A70AAF">
        <w:rPr>
          <w:rStyle w:val="StyleUnderline"/>
        </w:rPr>
        <w:t xml:space="preserve"> arguments </w:t>
      </w:r>
      <w:r w:rsidRPr="003C2D13">
        <w:rPr>
          <w:rStyle w:val="StyleUnderline"/>
          <w:highlight w:val="cyan"/>
        </w:rPr>
        <w:t>as inseparable</w:t>
      </w:r>
      <w:r>
        <w:t xml:space="preserve"> from each other. </w:t>
      </w:r>
    </w:p>
    <w:p w14:paraId="259B92A9" w14:textId="6EFD3431" w:rsidR="00A70AAF" w:rsidRPr="000F408E" w:rsidRDefault="00A70AAF" w:rsidP="00A70AAF">
      <w:pPr>
        <w:rPr>
          <w:rStyle w:val="StyleUnderline"/>
        </w:rPr>
      </w:pPr>
      <w:r>
        <w:t xml:space="preserve">As Roldan Muradian writes in his article, Immigration and the Environment: Underlying Values and Scope of Analysis, “Of course, the fact of sharing policy proposals and activist organizations with people of the nativist tradition does not necessarily turn down the case or the arguments used by the ‘Malthusians.’” Nevertheless, this coalition shows that some “‘Malthusians’ have not paid enough attention to the background of their bedfellows, nor to the possible ethical implications of this relationship.” Although the nature of his argument isn’t as deliberate as some holding this view, Muradian’s main point is that </w:t>
      </w:r>
      <w:r w:rsidRPr="003C2D13">
        <w:rPr>
          <w:rStyle w:val="StyleUnderline"/>
          <w:highlight w:val="cyan"/>
        </w:rPr>
        <w:t>the connection</w:t>
      </w:r>
      <w:r w:rsidRPr="000F408E">
        <w:rPr>
          <w:rStyle w:val="StyleUnderline"/>
        </w:rPr>
        <w:t xml:space="preserve"> </w:t>
      </w:r>
      <w:r w:rsidRPr="000F408E">
        <w:t xml:space="preserve">between immigration and the environment </w:t>
      </w:r>
      <w:r w:rsidRPr="003C2D13">
        <w:rPr>
          <w:rStyle w:val="StyleUnderline"/>
          <w:highlight w:val="cyan"/>
        </w:rPr>
        <w:t>should not be taken as sound</w:t>
      </w:r>
      <w:r w:rsidRPr="000F408E">
        <w:rPr>
          <w:rStyle w:val="StyleUnderline"/>
        </w:rPr>
        <w:t>, simply because some organizations arguing in favor for reduced immigration levels do so for nativist reasons. This</w:t>
      </w:r>
      <w:r>
        <w:t xml:space="preserve"> policy </w:t>
      </w:r>
      <w:r w:rsidRPr="000F408E">
        <w:rPr>
          <w:rStyle w:val="StyleUnderline"/>
        </w:rPr>
        <w:t xml:space="preserve">brief takes the strong position that </w:t>
      </w:r>
      <w:r w:rsidRPr="003C2D13">
        <w:rPr>
          <w:rStyle w:val="StyleUnderline"/>
          <w:highlight w:val="cyan"/>
        </w:rPr>
        <w:t xml:space="preserve">debating the facts of whether immigration </w:t>
      </w:r>
      <w:r w:rsidRPr="003C2D13">
        <w:rPr>
          <w:rStyle w:val="StyleUnderline"/>
          <w:b/>
          <w:highlight w:val="cyan"/>
        </w:rPr>
        <w:t>impacts the environment</w:t>
      </w:r>
      <w:r w:rsidRPr="000F408E">
        <w:rPr>
          <w:rStyle w:val="StyleUnderline"/>
          <w:b/>
        </w:rPr>
        <w:t xml:space="preserve">, </w:t>
      </w:r>
      <w:r w:rsidRPr="003C2D13">
        <w:rPr>
          <w:rStyle w:val="StyleUnderline"/>
          <w:b/>
          <w:highlight w:val="cyan"/>
        </w:rPr>
        <w:t>should remain the primary focus of this important policy debate</w:t>
      </w:r>
      <w:r w:rsidRPr="000F408E">
        <w:rPr>
          <w:rStyle w:val="StyleUnderline"/>
        </w:rPr>
        <w:t>.</w:t>
      </w:r>
    </w:p>
    <w:p w14:paraId="6FE8891E" w14:textId="77777777" w:rsidR="00A70AAF" w:rsidRPr="000F408E" w:rsidRDefault="00A70AAF" w:rsidP="00A70AAF">
      <w:pPr>
        <w:rPr>
          <w:rStyle w:val="StyleUnderline"/>
        </w:rPr>
      </w:pPr>
    </w:p>
    <w:p w14:paraId="19205853" w14:textId="5C562579" w:rsidR="00A70AAF" w:rsidRPr="00A70AAF" w:rsidRDefault="00A70AAF" w:rsidP="00A70AAF"/>
    <w:p w14:paraId="354309C1" w14:textId="4A58F3DF" w:rsidR="003509C9" w:rsidRDefault="00B936DA" w:rsidP="00BA104B">
      <w:pPr>
        <w:pStyle w:val="Heading2"/>
      </w:pPr>
      <w:r>
        <w:t>swamping</w:t>
      </w:r>
      <w:r w:rsidR="003509C9">
        <w:t xml:space="preserve"> disad </w:t>
      </w:r>
    </w:p>
    <w:p w14:paraId="66BEF113" w14:textId="5D9FC35C" w:rsidR="00BA6A73" w:rsidRPr="00BA6A73" w:rsidRDefault="00B146AD" w:rsidP="00BA6A73">
      <w:pPr>
        <w:pStyle w:val="Heading3"/>
      </w:pPr>
      <w:r>
        <w:t xml:space="preserve">1nc </w:t>
      </w:r>
    </w:p>
    <w:p w14:paraId="6089633C" w14:textId="3DD9F82B" w:rsidR="00770DF9" w:rsidRDefault="00770DF9" w:rsidP="00770DF9">
      <w:pPr>
        <w:pStyle w:val="Heading4"/>
      </w:pPr>
      <w:r>
        <w:t xml:space="preserve">Open borders will collapse American society – </w:t>
      </w:r>
      <w:r w:rsidR="00CC5E7A">
        <w:t xml:space="preserve">empirics prove that </w:t>
      </w:r>
      <w:r>
        <w:t xml:space="preserve">swamping </w:t>
      </w:r>
      <w:r w:rsidR="00EC4A8D">
        <w:t xml:space="preserve">collapses </w:t>
      </w:r>
      <w:r w:rsidR="004E0DB1">
        <w:t>countries</w:t>
      </w:r>
      <w:r w:rsidR="00EC4A8D">
        <w:t xml:space="preserve"> </w:t>
      </w:r>
    </w:p>
    <w:p w14:paraId="3DF9FF4F" w14:textId="432FFC7C" w:rsidR="00CC5E7A" w:rsidRPr="00CC5E7A" w:rsidRDefault="00CC5E7A" w:rsidP="00CC5E7A">
      <w:r>
        <w:rPr>
          <w:b/>
        </w:rPr>
        <w:t xml:space="preserve">Callahan 14 </w:t>
      </w:r>
      <w:r>
        <w:t>Gene Callahan teaches economics at SUNY Purchase Immigration, Yes—and No A trimmer's case against open borders and closed minds By GENE CALLAHAN • April 16, 2014 http://www.theamericanconservative.com/articles/immigration-yes-and-no/</w:t>
      </w:r>
    </w:p>
    <w:p w14:paraId="48FA8716" w14:textId="77777777" w:rsidR="00B146AD" w:rsidRDefault="00B146AD" w:rsidP="00B146AD">
      <w:r w:rsidRPr="00B146AD">
        <w:rPr>
          <w:rStyle w:val="StyleUnderline"/>
        </w:rPr>
        <w:t>The Western Roman Empire</w:t>
      </w:r>
      <w:r>
        <w:t xml:space="preserve"> officially </w:t>
      </w:r>
      <w:r w:rsidRPr="00B146AD">
        <w:rPr>
          <w:rStyle w:val="StyleUnderline"/>
        </w:rPr>
        <w:t>came to an end in AD 476</w:t>
      </w:r>
      <w:r>
        <w:t xml:space="preserve">, with the deposition of Romulus Augustus. </w:t>
      </w:r>
      <w:r w:rsidRPr="00B146AD">
        <w:rPr>
          <w:rStyle w:val="StyleUnderline"/>
        </w:rPr>
        <w:t>Many people learn that its fall came about due to invading barbarians</w:t>
      </w:r>
      <w:r>
        <w:t xml:space="preserve">. There is an element of truth in this, but </w:t>
      </w:r>
      <w:r w:rsidRPr="00B146AD">
        <w:rPr>
          <w:rStyle w:val="StyleUnderline"/>
        </w:rPr>
        <w:t xml:space="preserve">it would be closer to reality to say that these were </w:t>
      </w:r>
      <w:r w:rsidRPr="00B146AD">
        <w:rPr>
          <w:rStyle w:val="StyleUnderline"/>
          <w:b/>
        </w:rPr>
        <w:t>immigrating barbarians</w:t>
      </w:r>
      <w:r>
        <w:t xml:space="preserve">. For most of </w:t>
      </w:r>
      <w:r w:rsidRPr="00B146AD">
        <w:rPr>
          <w:rStyle w:val="StyleUnderline"/>
        </w:rPr>
        <w:t>these groups were not setting out to conquer Roman territory</w:t>
      </w:r>
      <w:r>
        <w:t xml:space="preserve">; what </w:t>
      </w:r>
      <w:r w:rsidRPr="00B146AD">
        <w:rPr>
          <w:rStyle w:val="StyleUnderline"/>
        </w:rPr>
        <w:t>they wanted</w:t>
      </w:r>
      <w:r>
        <w:t xml:space="preserve"> was </w:t>
      </w:r>
      <w:r w:rsidRPr="00B146AD">
        <w:rPr>
          <w:rStyle w:val="StyleUnderline"/>
        </w:rPr>
        <w:t>to become a part of the empire</w:t>
      </w:r>
      <w:r>
        <w:t xml:space="preserve"> and to reap the advantages of its law and order and economic prosperity.</w:t>
      </w:r>
    </w:p>
    <w:p w14:paraId="148E400A" w14:textId="75F7A302" w:rsidR="00B146AD" w:rsidRDefault="00B146AD" w:rsidP="00B146AD">
      <w:r w:rsidRPr="00B146AD">
        <w:rPr>
          <w:rStyle w:val="StyleUnderline"/>
        </w:rPr>
        <w:t xml:space="preserve">If Rome had adopted </w:t>
      </w:r>
      <w:r w:rsidRPr="00B146AD">
        <w:rPr>
          <w:rStyle w:val="StyleUnderline"/>
          <w:b/>
        </w:rPr>
        <w:t>open borders</w:t>
      </w:r>
      <w:r w:rsidRPr="00B146AD">
        <w:rPr>
          <w:rStyle w:val="StyleUnderline"/>
        </w:rPr>
        <w:t>, would this have fixed the problem</w:t>
      </w:r>
      <w:r>
        <w:t xml:space="preserve">, perhaps by making the immigration process more peaceful and less of an invasion? </w:t>
      </w:r>
      <w:r w:rsidRPr="00B146AD">
        <w:rPr>
          <w:rStyle w:val="StyleUnderline"/>
          <w:b/>
        </w:rPr>
        <w:t>No</w:t>
      </w:r>
      <w:r>
        <w:t xml:space="preserve">—more likely </w:t>
      </w:r>
      <w:r w:rsidRPr="00770DF9">
        <w:rPr>
          <w:rStyle w:val="StyleUnderline"/>
        </w:rPr>
        <w:t>the</w:t>
      </w:r>
      <w:r>
        <w:t xml:space="preserve"> Western </w:t>
      </w:r>
      <w:r w:rsidRPr="00770DF9">
        <w:rPr>
          <w:rStyle w:val="StyleUnderline"/>
        </w:rPr>
        <w:t xml:space="preserve">Empire simply would’ve been </w:t>
      </w:r>
      <w:r w:rsidRPr="00770DF9">
        <w:rPr>
          <w:rStyle w:val="StyleUnderline"/>
          <w:b/>
        </w:rPr>
        <w:t>overwhelmed earlier</w:t>
      </w:r>
      <w:r>
        <w:t xml:space="preserve">; while the Romans were great assimilators—Spain was so Romanized that by the second century AD no legions needed to be stationed there—it took several generations for the process to work. </w:t>
      </w:r>
      <w:r w:rsidRPr="00770DF9">
        <w:rPr>
          <w:rStyle w:val="StyleUnderline"/>
        </w:rPr>
        <w:t xml:space="preserve">If </w:t>
      </w:r>
      <w:r w:rsidRPr="00770DF9">
        <w:rPr>
          <w:rStyle w:val="StyleUnderline"/>
          <w:b/>
        </w:rPr>
        <w:t>too many immigrants came in too fast</w:t>
      </w:r>
      <w:r w:rsidRPr="00770DF9">
        <w:rPr>
          <w:rStyle w:val="StyleUnderline"/>
        </w:rPr>
        <w:t xml:space="preserve">, Roman institutions would be </w:t>
      </w:r>
      <w:r w:rsidRPr="00770DF9">
        <w:rPr>
          <w:rStyle w:val="StyleUnderline"/>
          <w:b/>
        </w:rPr>
        <w:t>swamped</w:t>
      </w:r>
      <w:r>
        <w:t xml:space="preserve"> before assimilation took place. </w:t>
      </w:r>
    </w:p>
    <w:p w14:paraId="05268554" w14:textId="77777777" w:rsidR="00B146AD" w:rsidRPr="00770DF9" w:rsidRDefault="00B146AD" w:rsidP="00B146AD">
      <w:pPr>
        <w:rPr>
          <w:rStyle w:val="StyleUnderline"/>
        </w:rPr>
      </w:pPr>
      <w:r w:rsidRPr="00770DF9">
        <w:rPr>
          <w:rStyle w:val="StyleUnderline"/>
        </w:rPr>
        <w:t>The Romans</w:t>
      </w:r>
      <w:r>
        <w:t xml:space="preserve"> allowed numerous barbarian groups to come into the empire and settle. But they </w:t>
      </w:r>
      <w:r w:rsidRPr="00770DF9">
        <w:rPr>
          <w:rStyle w:val="StyleUnderline"/>
          <w:b/>
        </w:rPr>
        <w:t>controlled immigration</w:t>
      </w:r>
      <w:r w:rsidRPr="00770DF9">
        <w:rPr>
          <w:rStyle w:val="StyleUnderline"/>
        </w:rPr>
        <w:t xml:space="preserve"> as long as they could</w:t>
      </w:r>
      <w:r>
        <w:t xml:space="preserve">, letting in groups of 10,000 or 20,000 or 30,000 at a time, and then directing where they could settle. </w:t>
      </w:r>
      <w:r w:rsidRPr="00770DF9">
        <w:rPr>
          <w:rStyle w:val="StyleUnderline"/>
        </w:rPr>
        <w:t xml:space="preserve">Only when the Romans </w:t>
      </w:r>
      <w:r w:rsidRPr="00770DF9">
        <w:rPr>
          <w:rStyle w:val="StyleUnderline"/>
          <w:b/>
        </w:rPr>
        <w:t>lost control of their borders</w:t>
      </w:r>
      <w:r w:rsidRPr="00770DF9">
        <w:rPr>
          <w:rStyle w:val="StyleUnderline"/>
        </w:rPr>
        <w:t xml:space="preserve"> did the influx became overwhelming and the </w:t>
      </w:r>
      <w:r w:rsidRPr="00770DF9">
        <w:t>Western</w:t>
      </w:r>
      <w:r w:rsidRPr="00770DF9">
        <w:rPr>
          <w:rStyle w:val="StyleUnderline"/>
        </w:rPr>
        <w:t xml:space="preserve"> </w:t>
      </w:r>
      <w:r w:rsidRPr="00770DF9">
        <w:rPr>
          <w:rStyle w:val="StyleUnderline"/>
          <w:b/>
        </w:rPr>
        <w:t>Empire fall</w:t>
      </w:r>
      <w:r w:rsidRPr="00770DF9">
        <w:rPr>
          <w:rStyle w:val="StyleUnderline"/>
        </w:rPr>
        <w:t>.</w:t>
      </w:r>
    </w:p>
    <w:p w14:paraId="6B23B566" w14:textId="6DCB2213" w:rsidR="00B146AD" w:rsidRDefault="00B146AD" w:rsidP="00B146AD">
      <w:r w:rsidRPr="00770DF9">
        <w:rPr>
          <w:rStyle w:val="StyleUnderline"/>
        </w:rPr>
        <w:t>Similar examples are not hard to find. The native inhabitants of North America</w:t>
      </w:r>
      <w:r>
        <w:t xml:space="preserve"> also </w:t>
      </w:r>
      <w:r w:rsidRPr="00770DF9">
        <w:rPr>
          <w:rStyle w:val="StyleUnderline"/>
        </w:rPr>
        <w:t xml:space="preserve">suffered from an immigration problem, one that almost led to their </w:t>
      </w:r>
      <w:r w:rsidRPr="00770DF9">
        <w:rPr>
          <w:rStyle w:val="StyleUnderline"/>
          <w:b/>
        </w:rPr>
        <w:t>extinction</w:t>
      </w:r>
      <w:r w:rsidRPr="00770DF9">
        <w:rPr>
          <w:rStyle w:val="StyleUnderline"/>
        </w:rPr>
        <w:t>. The culture of Celtic England largely disappeared in the face of Germanic immigration</w:t>
      </w:r>
      <w:r>
        <w:t xml:space="preserve">. Today, </w:t>
      </w:r>
      <w:r w:rsidRPr="00770DF9">
        <w:rPr>
          <w:rStyle w:val="StyleUnderline"/>
        </w:rPr>
        <w:t>the massive numbers of Han</w:t>
      </w:r>
      <w:r>
        <w:t xml:space="preserve"> Chinese </w:t>
      </w:r>
      <w:r w:rsidRPr="00770DF9">
        <w:rPr>
          <w:rStyle w:val="StyleUnderline"/>
        </w:rPr>
        <w:t>moving to Tibet and Xinjiang threaten to eliminate the</w:t>
      </w:r>
      <w:r>
        <w:t xml:space="preserve"> Tibetan and Uyghur </w:t>
      </w:r>
      <w:r w:rsidRPr="00770DF9">
        <w:rPr>
          <w:rStyle w:val="StyleUnderline"/>
        </w:rPr>
        <w:t>cultures</w:t>
      </w:r>
      <w:r>
        <w:t>. The point of these examples is not that any of them is exactly like the immigration situation in United States: there are obvious differences.</w:t>
      </w:r>
      <w:r w:rsidR="00770DF9">
        <w:t xml:space="preserve"> </w:t>
      </w:r>
    </w:p>
    <w:p w14:paraId="7579743C" w14:textId="68CA98F3" w:rsidR="00770DF9" w:rsidRDefault="00B146AD" w:rsidP="00B146AD">
      <w:r>
        <w:t xml:space="preserve">But </w:t>
      </w:r>
      <w:r w:rsidRPr="00770DF9">
        <w:rPr>
          <w:rStyle w:val="StyleUnderline"/>
        </w:rPr>
        <w:t>one popular position</w:t>
      </w:r>
      <w:r>
        <w:t xml:space="preserve"> among some on the American right today </w:t>
      </w:r>
      <w:r w:rsidRPr="00770DF9">
        <w:rPr>
          <w:rStyle w:val="StyleUnderline"/>
        </w:rPr>
        <w:t>is advocacy of “</w:t>
      </w:r>
      <w:r w:rsidRPr="00770DF9">
        <w:rPr>
          <w:rStyle w:val="StyleUnderline"/>
          <w:b/>
        </w:rPr>
        <w:t>open borders</w:t>
      </w:r>
      <w:r w:rsidRPr="00770DF9">
        <w:rPr>
          <w:rStyle w:val="StyleUnderline"/>
        </w:rPr>
        <w:t>,”</w:t>
      </w:r>
      <w:r>
        <w:t xml:space="preserve"> an idea whose supporters include neoconservative globalists, corporate Republicans, and many libertarians. </w:t>
      </w:r>
      <w:r w:rsidRPr="00770DF9">
        <w:rPr>
          <w:rStyle w:val="StyleUnderline"/>
        </w:rPr>
        <w:t>My argument, contra</w:t>
      </w:r>
      <w:r>
        <w:t xml:space="preserve"> those advocates of </w:t>
      </w:r>
      <w:r w:rsidRPr="00770DF9">
        <w:rPr>
          <w:rStyle w:val="StyleUnderline"/>
        </w:rPr>
        <w:t xml:space="preserve">open borders, is that it certainly is </w:t>
      </w:r>
      <w:r w:rsidRPr="00770DF9">
        <w:rPr>
          <w:rStyle w:val="StyleUnderline"/>
          <w:b/>
        </w:rPr>
        <w:t>possible to have too many immigrants</w:t>
      </w:r>
      <w:r>
        <w:t>, if one cares about the survival of one’s culture. But it is also possible to have too few. And that is why I am an immigration trimmer.</w:t>
      </w:r>
    </w:p>
    <w:p w14:paraId="367B438B" w14:textId="069F47C3" w:rsidR="00E52786" w:rsidRDefault="00770DF9" w:rsidP="00E52786">
      <w:pPr>
        <w:pStyle w:val="Heading4"/>
      </w:pPr>
      <w:r>
        <w:t xml:space="preserve">Swamping is the biggest impact </w:t>
      </w:r>
      <w:r w:rsidR="00E52786">
        <w:t>–</w:t>
      </w:r>
      <w:r>
        <w:t xml:space="preserve"> </w:t>
      </w:r>
      <w:r w:rsidR="00E52786">
        <w:t>affect</w:t>
      </w:r>
      <w:r>
        <w:t>s</w:t>
      </w:r>
      <w:r w:rsidR="00E52786">
        <w:t xml:space="preserve"> all other political questions </w:t>
      </w:r>
    </w:p>
    <w:p w14:paraId="31DAEA5D" w14:textId="77777777" w:rsidR="00E52786" w:rsidRPr="00F37D2D" w:rsidRDefault="00E52786" w:rsidP="00E52786">
      <w:r w:rsidRPr="00F02AAA">
        <w:rPr>
          <w:b/>
        </w:rPr>
        <w:t>Gallatin 18</w:t>
      </w:r>
      <w:r>
        <w:t xml:space="preserve"> George Gallatin, pseudonym, technology executive and writer living in New York City. Why “Open Borders” is a Dangerous Idea http://quillette.com/2018/02/03/open-borders-dangerous-idea/</w:t>
      </w:r>
    </w:p>
    <w:p w14:paraId="365DB479" w14:textId="77777777" w:rsidR="00E52786" w:rsidRPr="00863905" w:rsidRDefault="00E52786" w:rsidP="00E52786">
      <w:pPr>
        <w:rPr>
          <w:rStyle w:val="StyleUnderline"/>
          <w:b/>
        </w:rPr>
      </w:pPr>
      <w:r>
        <w:t xml:space="preserve">So in the opening decades of the new century, </w:t>
      </w:r>
      <w:r w:rsidRPr="003509C9">
        <w:rPr>
          <w:rStyle w:val="StyleUnderline"/>
        </w:rPr>
        <w:t xml:space="preserve">what are the </w:t>
      </w:r>
      <w:r w:rsidRPr="00770DF9">
        <w:rPr>
          <w:rStyle w:val="StyleUnderline"/>
          <w:b/>
        </w:rPr>
        <w:t>great dramas</w:t>
      </w:r>
      <w:r w:rsidRPr="003509C9">
        <w:rPr>
          <w:rStyle w:val="StyleUnderline"/>
        </w:rPr>
        <w:t xml:space="preserve"> bearing down on us</w:t>
      </w:r>
      <w:r>
        <w:t xml:space="preserve">? The danger of </w:t>
      </w:r>
      <w:r w:rsidRPr="003509C9">
        <w:rPr>
          <w:rStyle w:val="StyleUnderline"/>
          <w:b/>
        </w:rPr>
        <w:t>climate change</w:t>
      </w:r>
      <w:r>
        <w:t xml:space="preserve"> is surely high on most lists. The promise and peril of </w:t>
      </w:r>
      <w:r w:rsidRPr="003509C9">
        <w:rPr>
          <w:rStyle w:val="StyleUnderline"/>
          <w:b/>
        </w:rPr>
        <w:t>artificial superintelligence</w:t>
      </w:r>
      <w:r>
        <w:t xml:space="preserve">? Or </w:t>
      </w:r>
      <w:r w:rsidRPr="003509C9">
        <w:rPr>
          <w:rStyle w:val="StyleUnderline"/>
          <w:b/>
        </w:rPr>
        <w:t>genetic engineering</w:t>
      </w:r>
      <w:r>
        <w:t xml:space="preserve">? Perhaps the danger lurks most in the threats we have slowly adjusted to and may be complacent about such as </w:t>
      </w:r>
      <w:r w:rsidRPr="00863905">
        <w:rPr>
          <w:rStyle w:val="StyleUnderline"/>
          <w:b/>
        </w:rPr>
        <w:t>nuclear and biological weapons proliferation.</w:t>
      </w:r>
    </w:p>
    <w:p w14:paraId="43E152C2" w14:textId="77777777" w:rsidR="00E52786" w:rsidRPr="00863905" w:rsidRDefault="00E52786" w:rsidP="00E52786">
      <w:pPr>
        <w:rPr>
          <w:rStyle w:val="StyleUnderline"/>
        </w:rPr>
      </w:pPr>
      <w:r w:rsidRPr="00863905">
        <w:rPr>
          <w:rStyle w:val="StyleUnderline"/>
        </w:rPr>
        <w:t>From my</w:t>
      </w:r>
      <w:r>
        <w:t xml:space="preserve"> point-of-</w:t>
      </w:r>
      <w:r w:rsidRPr="00863905">
        <w:rPr>
          <w:rStyle w:val="StyleUnderline"/>
        </w:rPr>
        <w:t xml:space="preserve">view, </w:t>
      </w:r>
      <w:r w:rsidRPr="00863905">
        <w:rPr>
          <w:rStyle w:val="StyleUnderline"/>
          <w:b/>
        </w:rPr>
        <w:t>mass migration</w:t>
      </w:r>
      <w:r w:rsidRPr="00863905">
        <w:rPr>
          <w:rStyle w:val="StyleUnderline"/>
        </w:rPr>
        <w:t xml:space="preserve"> is the singular challenge of the 21st century. This is because it is a </w:t>
      </w:r>
      <w:r w:rsidRPr="00863905">
        <w:rPr>
          <w:rStyle w:val="StyleUnderline"/>
          <w:b/>
        </w:rPr>
        <w:t>meta-issue</w:t>
      </w:r>
      <w:r w:rsidRPr="00863905">
        <w:rPr>
          <w:rStyle w:val="StyleUnderline"/>
        </w:rPr>
        <w:t xml:space="preserve"> that will affect our response to </w:t>
      </w:r>
      <w:r w:rsidRPr="00863905">
        <w:rPr>
          <w:rStyle w:val="StyleUnderline"/>
          <w:b/>
        </w:rPr>
        <w:t>every other challenge</w:t>
      </w:r>
      <w:r>
        <w:t xml:space="preserve">. This is due to the fact that </w:t>
      </w:r>
      <w:r w:rsidRPr="00863905">
        <w:rPr>
          <w:rStyle w:val="StyleUnderline"/>
        </w:rPr>
        <w:t xml:space="preserve">as mass migrations change demography, they may also affect changes in host nations’ </w:t>
      </w:r>
      <w:r w:rsidRPr="00863905">
        <w:rPr>
          <w:rStyle w:val="StyleUnderline"/>
          <w:b/>
        </w:rPr>
        <w:t>cultures</w:t>
      </w:r>
      <w:r w:rsidRPr="00863905">
        <w:rPr>
          <w:rStyle w:val="StyleUnderline"/>
        </w:rPr>
        <w:t xml:space="preserve"> and </w:t>
      </w:r>
      <w:r w:rsidRPr="00863905">
        <w:rPr>
          <w:rStyle w:val="StyleUnderline"/>
          <w:b/>
        </w:rPr>
        <w:t>political economies</w:t>
      </w:r>
      <w:r>
        <w:t xml:space="preserve">. The specifics of </w:t>
      </w:r>
      <w:r w:rsidRPr="00863905">
        <w:rPr>
          <w:rStyle w:val="StyleUnderline"/>
        </w:rPr>
        <w:t>these changes</w:t>
      </w:r>
      <w:r>
        <w:t xml:space="preserve"> are exceedingly difficult to forecast, because they </w:t>
      </w:r>
      <w:r w:rsidRPr="00863905">
        <w:rPr>
          <w:rStyle w:val="StyleUnderline"/>
        </w:rPr>
        <w:t>hinge on</w:t>
      </w:r>
      <w:r>
        <w:t xml:space="preserve"> dozens of variables specific to the </w:t>
      </w:r>
      <w:r w:rsidRPr="00863905">
        <w:rPr>
          <w:rStyle w:val="StyleUnderline"/>
          <w:b/>
        </w:rPr>
        <w:t>migrants</w:t>
      </w:r>
      <w:r>
        <w:t xml:space="preserve">, the host nation, </w:t>
      </w:r>
      <w:r w:rsidRPr="00863905">
        <w:rPr>
          <w:rStyle w:val="StyleUnderline"/>
          <w:b/>
        </w:rPr>
        <w:t>and the scale and rate of the movements</w:t>
      </w:r>
      <w:r>
        <w:t xml:space="preserve">. While we do not yet know the vector, </w:t>
      </w:r>
      <w:r w:rsidRPr="00863905">
        <w:rPr>
          <w:rStyle w:val="StyleUnderline"/>
        </w:rPr>
        <w:t xml:space="preserve">the titanic, high velocity </w:t>
      </w:r>
      <w:r w:rsidRPr="00863905">
        <w:rPr>
          <w:rStyle w:val="StyleUnderline"/>
          <w:b/>
        </w:rPr>
        <w:t>migration</w:t>
      </w:r>
      <w:r w:rsidRPr="00863905">
        <w:rPr>
          <w:rStyle w:val="StyleUnderline"/>
        </w:rPr>
        <w:t xml:space="preserve"> the West is currently experiencing will cause </w:t>
      </w:r>
      <w:r w:rsidRPr="00863905">
        <w:rPr>
          <w:rStyle w:val="StyleUnderline"/>
          <w:b/>
        </w:rPr>
        <w:t>profound changes</w:t>
      </w:r>
      <w:r w:rsidRPr="00863905">
        <w:rPr>
          <w:rStyle w:val="StyleUnderline"/>
        </w:rPr>
        <w:t xml:space="preserve">. </w:t>
      </w:r>
    </w:p>
    <w:p w14:paraId="3630BD49" w14:textId="77777777" w:rsidR="00E52786" w:rsidRDefault="00E52786" w:rsidP="00E52786">
      <w:r>
        <w:t xml:space="preserve">It is my fear that </w:t>
      </w:r>
      <w:r w:rsidRPr="00863905">
        <w:rPr>
          <w:rStyle w:val="StyleUnderline"/>
        </w:rPr>
        <w:t xml:space="preserve">the primary near-term effect will be </w:t>
      </w:r>
      <w:r w:rsidRPr="00863905">
        <w:rPr>
          <w:rStyle w:val="StyleUnderline"/>
          <w:b/>
        </w:rPr>
        <w:t>surging tribalism</w:t>
      </w:r>
      <w:r w:rsidRPr="00863905">
        <w:rPr>
          <w:rStyle w:val="StyleUnderline"/>
        </w:rPr>
        <w:t xml:space="preserve">. Unlimited mass migration could </w:t>
      </w:r>
      <w:r w:rsidRPr="00863905">
        <w:rPr>
          <w:rStyle w:val="StyleUnderline"/>
          <w:b/>
        </w:rPr>
        <w:t>cripple liberal Western powers</w:t>
      </w:r>
      <w:r w:rsidRPr="00863905">
        <w:rPr>
          <w:rStyle w:val="StyleUnderline"/>
        </w:rPr>
        <w:t xml:space="preserve"> with perpetual ethnic tension, and </w:t>
      </w:r>
      <w:r w:rsidRPr="00863905">
        <w:rPr>
          <w:rStyle w:val="StyleUnderline"/>
          <w:b/>
        </w:rPr>
        <w:t>halt their ability to effectively act on the world stage</w:t>
      </w:r>
      <w:r w:rsidRPr="00863905">
        <w:rPr>
          <w:rStyle w:val="StyleUnderline"/>
        </w:rPr>
        <w:t>. This could cede the century to</w:t>
      </w:r>
      <w:r>
        <w:t xml:space="preserve"> more unified </w:t>
      </w:r>
      <w:r w:rsidRPr="00863905">
        <w:rPr>
          <w:rStyle w:val="StyleUnderline"/>
        </w:rPr>
        <w:t xml:space="preserve">authoritarian powers such as </w:t>
      </w:r>
      <w:r w:rsidRPr="00863905">
        <w:rPr>
          <w:rStyle w:val="StyleUnderline"/>
          <w:b/>
        </w:rPr>
        <w:t>Russia and China</w:t>
      </w:r>
      <w:r>
        <w:t xml:space="preserve"> who have drastically different value systems and views of human dignity.</w:t>
      </w:r>
    </w:p>
    <w:p w14:paraId="06DA6713" w14:textId="77777777" w:rsidR="00E52786" w:rsidRDefault="00E52786" w:rsidP="00E52786">
      <w:r>
        <w:t xml:space="preserve">The </w:t>
      </w:r>
      <w:r w:rsidRPr="00863905">
        <w:rPr>
          <w:rStyle w:val="StyleUnderline"/>
        </w:rPr>
        <w:t>open borders</w:t>
      </w:r>
      <w:r>
        <w:t xml:space="preserve"> philosophy </w:t>
      </w:r>
      <w:r w:rsidRPr="00863905">
        <w:rPr>
          <w:rStyle w:val="StyleUnderline"/>
        </w:rPr>
        <w:t>is wrong, because</w:t>
      </w:r>
      <w:r>
        <w:t xml:space="preserve">, like the failed ideologies of the past century, </w:t>
      </w:r>
      <w:r w:rsidRPr="00863905">
        <w:rPr>
          <w:rStyle w:val="StyleUnderline"/>
        </w:rPr>
        <w:t>it doesn’t account for unpleasant facts about human nature and society</w:t>
      </w:r>
      <w:r>
        <w:t xml:space="preserve">. The truth Communism missed is that human beings prefer self-interest to compelled altruism. </w:t>
      </w:r>
      <w:r w:rsidRPr="00863905">
        <w:rPr>
          <w:rStyle w:val="StyleUnderline"/>
          <w:b/>
        </w:rPr>
        <w:t>The truth open borders advocates miss is that human societies are tribal</w:t>
      </w:r>
      <w:r>
        <w:t xml:space="preserve">. </w:t>
      </w:r>
    </w:p>
    <w:p w14:paraId="02381E41" w14:textId="3C602F9C" w:rsidR="002634AF" w:rsidRDefault="002634AF" w:rsidP="002634AF">
      <w:pPr>
        <w:pStyle w:val="Heading3"/>
      </w:pPr>
      <w:r>
        <w:t>2nc impact – violence/civil war</w:t>
      </w:r>
    </w:p>
    <w:p w14:paraId="3DED6121" w14:textId="0D6ED7FD" w:rsidR="002634AF" w:rsidRDefault="002634AF" w:rsidP="002634AF">
      <w:pPr>
        <w:pStyle w:val="Heading4"/>
      </w:pPr>
      <w:r>
        <w:t>Immigrants will cause ethnic strife, separatism, and civil war</w:t>
      </w:r>
    </w:p>
    <w:p w14:paraId="7060CF89" w14:textId="77A38818" w:rsidR="002634AF" w:rsidRPr="002634AF" w:rsidRDefault="002634AF" w:rsidP="002634AF">
      <w:r>
        <w:rPr>
          <w:b/>
        </w:rPr>
        <w:t xml:space="preserve">FAIR 02 </w:t>
      </w:r>
      <w:r>
        <w:t xml:space="preserve">FAIR, the Federation for American Immigration Reform. Assimilation October 2002 https://www.fairus.org/issue/societal-impact/assimilation </w:t>
      </w:r>
    </w:p>
    <w:p w14:paraId="56B40DB3" w14:textId="77777777" w:rsidR="002634AF" w:rsidRPr="00543250" w:rsidRDefault="002634AF" w:rsidP="002634AF">
      <w:pPr>
        <w:rPr>
          <w:rStyle w:val="StyleUnderline"/>
        </w:rPr>
      </w:pPr>
      <w:r w:rsidRPr="00543250">
        <w:rPr>
          <w:rStyle w:val="StyleUnderline"/>
        </w:rPr>
        <w:t>One of the most immediate effects of the overly high immigration level our country has</w:t>
      </w:r>
      <w:r>
        <w:t xml:space="preserve"> today </w:t>
      </w:r>
      <w:r w:rsidRPr="00543250">
        <w:rPr>
          <w:rStyle w:val="StyleUnderline"/>
        </w:rPr>
        <w:t xml:space="preserve">is the growth of groups of people who are </w:t>
      </w:r>
      <w:r w:rsidRPr="00543250">
        <w:rPr>
          <w:rStyle w:val="StyleUnderline"/>
          <w:b/>
        </w:rPr>
        <w:t>not well assimilated</w:t>
      </w:r>
      <w:r>
        <w:t xml:space="preserve"> into our larger national culture. </w:t>
      </w:r>
      <w:r w:rsidRPr="00543250">
        <w:rPr>
          <w:rStyle w:val="StyleUnderline"/>
        </w:rPr>
        <w:t xml:space="preserve">This exacerbates </w:t>
      </w:r>
      <w:r w:rsidRPr="00543250">
        <w:rPr>
          <w:rStyle w:val="StyleUnderline"/>
          <w:b/>
        </w:rPr>
        <w:t>ethnic separatism</w:t>
      </w:r>
      <w:r w:rsidRPr="00543250">
        <w:rPr>
          <w:rStyle w:val="StyleUnderline"/>
        </w:rPr>
        <w:t xml:space="preserve"> and related problems.</w:t>
      </w:r>
    </w:p>
    <w:p w14:paraId="547E6D49" w14:textId="77777777" w:rsidR="002634AF" w:rsidRPr="00543250" w:rsidRDefault="002634AF" w:rsidP="002634AF">
      <w:pPr>
        <w:rPr>
          <w:rStyle w:val="StyleUnderline"/>
        </w:rPr>
      </w:pPr>
      <w:r w:rsidRPr="00543250">
        <w:rPr>
          <w:rStyle w:val="StyleUnderline"/>
        </w:rPr>
        <w:t>The civic involvement upon which our</w:t>
      </w:r>
      <w:r>
        <w:t xml:space="preserve"> free </w:t>
      </w:r>
      <w:r w:rsidRPr="00543250">
        <w:rPr>
          <w:rStyle w:val="StyleUnderline"/>
        </w:rPr>
        <w:t xml:space="preserve">society is founded is weakened: </w:t>
      </w:r>
    </w:p>
    <w:p w14:paraId="11335A85" w14:textId="77777777" w:rsidR="002634AF" w:rsidRDefault="002634AF" w:rsidP="002634AF">
      <w:r>
        <w:t>"</w:t>
      </w:r>
      <w:r w:rsidRPr="00543250">
        <w:rPr>
          <w:rStyle w:val="StyleUnderline"/>
        </w:rPr>
        <w:t>Inability to speak English impairs the capacity of a citizen to digest political speech, to serve on juries, to participate in judicial proceedings, to serve in the armed forces, and to participate in a military mobilization</w:t>
      </w:r>
      <w:r>
        <w:t xml:space="preserve">. From the viewpoint of society, </w:t>
      </w:r>
      <w:r w:rsidRPr="00543250">
        <w:rPr>
          <w:rStyle w:val="StyleUnderline"/>
        </w:rPr>
        <w:t>the fact</w:t>
      </w:r>
      <w:r>
        <w:t xml:space="preserve"> that some citizens </w:t>
      </w:r>
      <w:r w:rsidRPr="00543250">
        <w:rPr>
          <w:rStyle w:val="StyleUnderline"/>
        </w:rPr>
        <w:t>will</w:t>
      </w:r>
      <w:r>
        <w:t xml:space="preserve"> escape the obligations and miss the opportunities of America will only </w:t>
      </w:r>
      <w:r w:rsidRPr="00543250">
        <w:rPr>
          <w:rStyle w:val="StyleUnderline"/>
          <w:b/>
        </w:rPr>
        <w:t>enhance the prospect for isolation and ethnic strife</w:t>
      </w:r>
      <w:r>
        <w:t>."1</w:t>
      </w:r>
    </w:p>
    <w:p w14:paraId="7A24615A" w14:textId="77777777" w:rsidR="002634AF" w:rsidRDefault="002634AF" w:rsidP="002634AF">
      <w:r w:rsidRPr="00543250">
        <w:rPr>
          <w:rStyle w:val="StyleUnderline"/>
          <w:b/>
        </w:rPr>
        <w:t>Business and social transaction costs rise</w:t>
      </w:r>
      <w:r w:rsidRPr="00543250">
        <w:rPr>
          <w:rStyle w:val="StyleUnderline"/>
        </w:rPr>
        <w:t>, as time, effort, and money are spent overcoming</w:t>
      </w:r>
      <w:r>
        <w:t xml:space="preserve"> language and </w:t>
      </w:r>
      <w:r w:rsidRPr="00543250">
        <w:rPr>
          <w:rStyle w:val="StyleUnderline"/>
          <w:b/>
        </w:rPr>
        <w:t>cultural barriers</w:t>
      </w:r>
      <w:r>
        <w:t xml:space="preserve">. </w:t>
      </w:r>
      <w:r w:rsidRPr="00543250">
        <w:rPr>
          <w:rStyle w:val="StyleUnderline"/>
          <w:b/>
        </w:rPr>
        <w:t>Communication becomes difficult</w:t>
      </w:r>
      <w:r>
        <w:t xml:space="preserve">, often due to language barriers.2 </w:t>
      </w:r>
    </w:p>
    <w:p w14:paraId="60B7AD02" w14:textId="77777777" w:rsidR="002634AF" w:rsidRDefault="002634AF" w:rsidP="002634AF">
      <w:r>
        <w:t>"But as more and more commerce is fouled by fast-food clerks who mistake orders, taxicabs drivers who misunderstand directions and telemarketers who can't explain why they called, sociologists and consumer behaviorists detect a palpable, collective complaint that's evolved into one of the most politically incorrect questions of the '90s: Can't anyone here speak English? ...</w:t>
      </w:r>
      <w:r w:rsidRPr="00543250">
        <w:rPr>
          <w:rStyle w:val="StyleUnderline"/>
        </w:rPr>
        <w:t>Poor English skills among foreign-born residents cost more than $175 billion a year in lost productivity, wages, tax revenue and unemployment compensation</w:t>
      </w:r>
      <w:r>
        <w:t>, says Ohio University economist Lowell Gallaway."3</w:t>
      </w:r>
    </w:p>
    <w:p w14:paraId="0175148D" w14:textId="77777777" w:rsidR="002634AF" w:rsidRDefault="002634AF" w:rsidP="002634AF">
      <w:r w:rsidRPr="00543250">
        <w:rPr>
          <w:rStyle w:val="StyleUnderline"/>
        </w:rPr>
        <w:t>Furthermore</w:t>
      </w:r>
      <w:r>
        <w:t xml:space="preserve">, in today's economy, notes Cornell University labor economist Vernon Briggs: </w:t>
      </w:r>
    </w:p>
    <w:p w14:paraId="03A20B24" w14:textId="77777777" w:rsidR="002634AF" w:rsidRDefault="002634AF" w:rsidP="002634AF">
      <w:r>
        <w:t>"</w:t>
      </w:r>
      <w:r w:rsidRPr="00543250">
        <w:rPr>
          <w:rStyle w:val="StyleUnderline"/>
        </w:rPr>
        <w:t>it's accentuated because 80 percent of the workforce is employed in service jobs. A lot of these jobs are filled by immigrants</w:t>
      </w:r>
      <w:r>
        <w:t xml:space="preserve">. But by definition, service means communication. </w:t>
      </w:r>
      <w:r w:rsidRPr="00543250">
        <w:rPr>
          <w:rStyle w:val="StyleUnderline"/>
          <w:b/>
        </w:rPr>
        <w:t>If workers can't communicate, it certainly effects quality of life."</w:t>
      </w:r>
      <w:r>
        <w:t>4</w:t>
      </w:r>
    </w:p>
    <w:p w14:paraId="7A92141B" w14:textId="77777777" w:rsidR="002634AF" w:rsidRDefault="002634AF" w:rsidP="002634AF">
      <w:r w:rsidRPr="00543250">
        <w:rPr>
          <w:rStyle w:val="StyleUnderline"/>
        </w:rPr>
        <w:t>Language aside, cultural differences</w:t>
      </w:r>
      <w:r>
        <w:t xml:space="preserve"> alone can </w:t>
      </w:r>
      <w:r w:rsidRPr="00543250">
        <w:rPr>
          <w:rStyle w:val="StyleUnderline"/>
          <w:b/>
        </w:rPr>
        <w:t>create problems</w:t>
      </w:r>
      <w:r w:rsidRPr="00543250">
        <w:rPr>
          <w:rStyle w:val="StyleUnderline"/>
        </w:rPr>
        <w:t>. In November 1996, an Iraqi immigrant was jailed</w:t>
      </w:r>
      <w:r>
        <w:t xml:space="preserve"> in Nebraska </w:t>
      </w:r>
      <w:r w:rsidRPr="00543250">
        <w:rPr>
          <w:rStyle w:val="StyleUnderline"/>
        </w:rPr>
        <w:t>for forcing his 13- and 14-year-old daughters to marry men more than twice their age</w:t>
      </w:r>
      <w:r>
        <w:t xml:space="preserve">, who were also jailed for statutory rape. </w:t>
      </w:r>
      <w:r w:rsidRPr="00543250">
        <w:rPr>
          <w:rStyle w:val="StyleUnderline"/>
        </w:rPr>
        <w:t>The men explained that they were following the tradition of their country</w:t>
      </w:r>
      <w:r>
        <w:t xml:space="preserve"> and did not understand our government's reaction.5 </w:t>
      </w:r>
    </w:p>
    <w:p w14:paraId="511A45B4" w14:textId="77777777" w:rsidR="002634AF" w:rsidRPr="00543250" w:rsidRDefault="002634AF" w:rsidP="002634AF">
      <w:pPr>
        <w:rPr>
          <w:rStyle w:val="StyleUnderline"/>
          <w:b/>
        </w:rPr>
      </w:pPr>
      <w:r w:rsidRPr="00543250">
        <w:rPr>
          <w:rStyle w:val="StyleUnderline"/>
        </w:rPr>
        <w:t>As a</w:t>
      </w:r>
      <w:r>
        <w:t xml:space="preserve"> natural </w:t>
      </w:r>
      <w:r w:rsidRPr="00543250">
        <w:rPr>
          <w:rStyle w:val="StyleUnderline"/>
        </w:rPr>
        <w:t>result</w:t>
      </w:r>
      <w:r>
        <w:t xml:space="preserve"> of cultural conflict, </w:t>
      </w:r>
      <w:r w:rsidRPr="00543250">
        <w:rPr>
          <w:rStyle w:val="StyleUnderline"/>
          <w:b/>
        </w:rPr>
        <w:t>ethnic strife and separatism grow:</w:t>
      </w:r>
    </w:p>
    <w:p w14:paraId="77F0E893" w14:textId="77777777" w:rsidR="002634AF" w:rsidRDefault="002634AF" w:rsidP="002634AF">
      <w:r>
        <w:t>"</w:t>
      </w:r>
      <w:r w:rsidRPr="00543250">
        <w:rPr>
          <w:rStyle w:val="StyleUnderline"/>
        </w:rPr>
        <w:t>American secessions have rarely been viewed with alarm [but</w:t>
      </w:r>
      <w:r>
        <w:t>] in the 1990s...</w:t>
      </w:r>
      <w:r w:rsidRPr="00543250">
        <w:rPr>
          <w:rStyle w:val="StyleUnderline"/>
        </w:rPr>
        <w:t xml:space="preserve">we are more inclined to consider them a serious threat to national unity, especially since that unity is being stretched to the breaking point by ethnic revanchiste movements </w:t>
      </w:r>
      <w:r w:rsidRPr="00543250">
        <w:rPr>
          <w:rStyle w:val="StyleUnderline"/>
          <w:b/>
        </w:rPr>
        <w:t xml:space="preserve">fueled by </w:t>
      </w:r>
      <w:r w:rsidRPr="00543250">
        <w:t>Third World</w:t>
      </w:r>
      <w:r w:rsidRPr="00543250">
        <w:rPr>
          <w:rStyle w:val="StyleUnderline"/>
          <w:b/>
        </w:rPr>
        <w:t xml:space="preserve"> immigration</w:t>
      </w:r>
      <w:r>
        <w:t xml:space="preserve">. ... In any major city, </w:t>
      </w:r>
      <w:r w:rsidRPr="00543250">
        <w:rPr>
          <w:rStyle w:val="StyleUnderline"/>
        </w:rPr>
        <w:t>the peace is disturbed by Latino, black, and Asian nationalist gangs, which</w:t>
      </w:r>
      <w:r>
        <w:t xml:space="preserve"> in some cases </w:t>
      </w:r>
      <w:r w:rsidRPr="00543250">
        <w:rPr>
          <w:rStyle w:val="StyleUnderline"/>
        </w:rPr>
        <w:t xml:space="preserve">are only the shock troops of ethnic movements seeking the racial dismemberment of the United States. In refusing to control immigration, the Federal Government is </w:t>
      </w:r>
      <w:r w:rsidRPr="00543250">
        <w:rPr>
          <w:rStyle w:val="StyleUnderline"/>
          <w:b/>
        </w:rPr>
        <w:t>writing a script for ethnic civil war</w:t>
      </w:r>
      <w:r w:rsidRPr="00543250">
        <w:rPr>
          <w:rStyle w:val="StyleUnderline"/>
        </w:rPr>
        <w:t>.</w:t>
      </w:r>
      <w:r>
        <w:t xml:space="preserve"> Why?"6 </w:t>
      </w:r>
    </w:p>
    <w:p w14:paraId="7017359A" w14:textId="77777777" w:rsidR="002634AF" w:rsidRPr="00543250" w:rsidRDefault="002634AF" w:rsidP="002634AF">
      <w:r w:rsidRPr="00543250">
        <w:t>Sometimes this ethnic separatism is clear and overt:</w:t>
      </w:r>
    </w:p>
    <w:p w14:paraId="45704BDB" w14:textId="77777777" w:rsidR="002634AF" w:rsidRPr="00543250" w:rsidRDefault="002634AF" w:rsidP="002634AF">
      <w:r w:rsidRPr="00543250">
        <w:t xml:space="preserve">"A peaceful mass of people, hardworking, carries out slowly and patiently an unstoppable invasion, the most important in human history. ... The territory lost in the 19th century by Mexico ...seems to be restoring itself through a humble people who go on settling various zones that were once ours on the old maps. Land, under any concept of possession, ends up in the hands of those who deserve it."7 </w:t>
      </w:r>
    </w:p>
    <w:p w14:paraId="001AF498" w14:textId="77777777" w:rsidR="002634AF" w:rsidRPr="00543250" w:rsidRDefault="002634AF" w:rsidP="002634AF">
      <w:r w:rsidRPr="00543250">
        <w:t>"Aztlan is a country with no borders and no government, but it has a militant student movement with big plans. Some of the activists dream of the day when they can "liberate" a large portion of the southwestern United States, which they consider to have been stolen by gringos, and raise their own flag over it."8</w:t>
      </w:r>
    </w:p>
    <w:p w14:paraId="25260B24" w14:textId="77777777" w:rsidR="002634AF" w:rsidRPr="00543250" w:rsidRDefault="002634AF" w:rsidP="002634AF">
      <w:r w:rsidRPr="00543250">
        <w:t xml:space="preserve">Sometimes separatism takes other forms, such as demands for ethnic representation, separatist studies, or special status and treatment: </w:t>
      </w:r>
    </w:p>
    <w:p w14:paraId="3F862617" w14:textId="77777777" w:rsidR="002634AF" w:rsidRPr="00543250" w:rsidRDefault="002634AF" w:rsidP="002634AF">
      <w:r w:rsidRPr="00543250">
        <w:t xml:space="preserve">"We submit the following measures: </w:t>
      </w:r>
    </w:p>
    <w:p w14:paraId="1870298F" w14:textId="77777777" w:rsidR="002634AF" w:rsidRPr="00543250" w:rsidRDefault="002634AF" w:rsidP="002634AF">
      <w:proofErr w:type="gramStart"/>
      <w:r w:rsidRPr="00543250">
        <w:t>create</w:t>
      </w:r>
      <w:proofErr w:type="gramEnd"/>
      <w:r w:rsidRPr="00543250">
        <w:t xml:space="preserve"> a 100 mile free labor zone from the border; </w:t>
      </w:r>
    </w:p>
    <w:p w14:paraId="21F70754" w14:textId="77777777" w:rsidR="002634AF" w:rsidRPr="00543250" w:rsidRDefault="002634AF" w:rsidP="002634AF">
      <w:r w:rsidRPr="00543250">
        <w:t xml:space="preserve">illegal aliens should have access to public health care and benefits that are culturally sensitive and respectful of language difference; </w:t>
      </w:r>
    </w:p>
    <w:p w14:paraId="1CE0D3B8" w14:textId="77777777" w:rsidR="002634AF" w:rsidRPr="00543250" w:rsidRDefault="002634AF" w:rsidP="002634AF">
      <w:r w:rsidRPr="00543250">
        <w:t xml:space="preserve">legislation be enacted that mandates institutions of higher learning to incorporate into their curriculum courses which reflect and promote cultural diversity and give full credit for immigrant contributions to this nation. </w:t>
      </w:r>
    </w:p>
    <w:p w14:paraId="78270824" w14:textId="77777777" w:rsidR="002634AF" w:rsidRPr="00543250" w:rsidRDefault="002634AF" w:rsidP="002634AF">
      <w:r w:rsidRPr="00543250">
        <w:t xml:space="preserve">decrease the residency requirement for naturalization from five years to one year administer citizenship exams in the applicant's native language; </w:t>
      </w:r>
    </w:p>
    <w:p w14:paraId="0C70462A" w14:textId="77777777" w:rsidR="002634AF" w:rsidRPr="00543250" w:rsidRDefault="002634AF" w:rsidP="002634AF">
      <w:r w:rsidRPr="00543250">
        <w:t>increase in the visa quota for Mexico and Latin American countries pass legislation that will afford voting rights to all immigrants in certain nonfederal elections that affirmative action be used so that the INS staff at all levels reflects the service population;"9</w:t>
      </w:r>
    </w:p>
    <w:p w14:paraId="4A40811D" w14:textId="77777777" w:rsidR="002634AF" w:rsidRPr="00543250" w:rsidRDefault="002634AF" w:rsidP="002634AF">
      <w:r w:rsidRPr="00543250">
        <w:t>Often, as in Canada, the strife begins with language issues:</w:t>
      </w:r>
    </w:p>
    <w:p w14:paraId="27A616CB" w14:textId="77777777" w:rsidR="002634AF" w:rsidRPr="00543250" w:rsidRDefault="002634AF" w:rsidP="002634AF">
      <w:r w:rsidRPr="00543250">
        <w:t xml:space="preserve">"Scratch most nationalist movements and you find a linguistic grievance. ...Language is a convenient surrogate for monolinguistic claims that are often awkward to articulate, for they amount to a demand for more political and economic power.10 </w:t>
      </w:r>
    </w:p>
    <w:p w14:paraId="29C53ABF" w14:textId="77777777" w:rsidR="002634AF" w:rsidRPr="00543250" w:rsidRDefault="002634AF" w:rsidP="002634AF">
      <w:r w:rsidRPr="00543250">
        <w:t>Demands for a recognition of a "distinct" nature of an area or people were the beginnings of the separatist movement in Canada. We need look no further than our northern neighbor to see the result of encouraging such tendencies:</w:t>
      </w:r>
    </w:p>
    <w:p w14:paraId="0E6B726E" w14:textId="77777777" w:rsidR="002634AF" w:rsidRDefault="002634AF" w:rsidP="002634AF">
      <w:r>
        <w:t>"</w:t>
      </w:r>
      <w:r w:rsidRPr="00543250">
        <w:rPr>
          <w:rStyle w:val="StyleUnderline"/>
        </w:rPr>
        <w:t>What</w:t>
      </w:r>
      <w:r>
        <w:t xml:space="preserve"> the </w:t>
      </w:r>
      <w:r w:rsidRPr="00543250">
        <w:rPr>
          <w:rStyle w:val="StyleUnderline"/>
        </w:rPr>
        <w:t>Quebecers and the Hispanic American communities have in common is a determination to preserve a way of life. Dominant languages seem a threat to that</w:t>
      </w:r>
      <w:r>
        <w:t>, a challenge to family, church, and historical memory, and so they are resisted. ...</w:t>
      </w:r>
      <w:r w:rsidRPr="00543250">
        <w:rPr>
          <w:rStyle w:val="StyleUnderline"/>
        </w:rPr>
        <w:t xml:space="preserve">We are fooling ourselves if we fail to understand the lessons that Canada's experience holds for us. Racial and linguistic minorities are aggressively </w:t>
      </w:r>
      <w:r w:rsidRPr="00543250">
        <w:rPr>
          <w:rStyle w:val="StyleUnderline"/>
          <w:b/>
        </w:rPr>
        <w:t>asserting their distinctiveness in New America</w:t>
      </w:r>
      <w:r>
        <w:t xml:space="preserve">. Even now </w:t>
      </w:r>
      <w:r w:rsidRPr="00543250">
        <w:rPr>
          <w:rStyle w:val="StyleUnderline"/>
        </w:rPr>
        <w:t>we may anticipate that the demands of these groups for recognition of that distinctiveness may become requests for some sort of separate polity. Those Quebecers who aspire to sovereign control within their borders, combined with economic relationships with those around them, view such an arrangement as a successful formula for an independent state</w:t>
      </w:r>
      <w:r w:rsidRPr="002634AF">
        <w:rPr>
          <w:rStyle w:val="StyleUnderline"/>
        </w:rPr>
        <w:t>.</w:t>
      </w:r>
      <w:r w:rsidRPr="002634AF">
        <w:rPr>
          <w:rStyle w:val="StyleUnderline"/>
          <w:b/>
        </w:rPr>
        <w:t xml:space="preserve"> That same formula political self-determination</w:t>
      </w:r>
      <w:r>
        <w:t xml:space="preserve"> plus economic confederation </w:t>
      </w:r>
      <w:r w:rsidRPr="002634AF">
        <w:rPr>
          <w:rStyle w:val="StyleUnderline"/>
          <w:b/>
        </w:rPr>
        <w:t>will serve as a ready model for this nation's would-be separatists</w:t>
      </w:r>
      <w:r>
        <w:t xml:space="preserve">. Given the policies we are pursuing, </w:t>
      </w:r>
      <w:r w:rsidRPr="002634AF">
        <w:rPr>
          <w:rStyle w:val="StyleUnderline"/>
        </w:rPr>
        <w:t>there is no reason to believe that we are immune from that which has afflicted Canada</w:t>
      </w:r>
      <w:r>
        <w:t xml:space="preserve">."11 </w:t>
      </w:r>
    </w:p>
    <w:p w14:paraId="4B118C8C" w14:textId="77777777" w:rsidR="002634AF" w:rsidRDefault="002634AF" w:rsidP="002634AF">
      <w:r w:rsidRPr="002634AF">
        <w:rPr>
          <w:rStyle w:val="StyleUnderline"/>
        </w:rPr>
        <w:t>While</w:t>
      </w:r>
      <w:r>
        <w:t xml:space="preserve"> there are many </w:t>
      </w:r>
      <w:r w:rsidRPr="002634AF">
        <w:rPr>
          <w:rStyle w:val="StyleUnderline"/>
        </w:rPr>
        <w:t>things</w:t>
      </w:r>
      <w:r>
        <w:t xml:space="preserve"> that </w:t>
      </w:r>
      <w:r w:rsidRPr="002634AF">
        <w:rPr>
          <w:rStyle w:val="StyleUnderline"/>
        </w:rPr>
        <w:t>could</w:t>
      </w:r>
      <w:r>
        <w:t xml:space="preserve"> be done to </w:t>
      </w:r>
      <w:r w:rsidRPr="002634AF">
        <w:rPr>
          <w:rStyle w:val="StyleUnderline"/>
        </w:rPr>
        <w:t xml:space="preserve">encourage assimilation in the United States, </w:t>
      </w:r>
      <w:r w:rsidRPr="002634AF">
        <w:rPr>
          <w:rStyle w:val="StyleUnderline"/>
          <w:b/>
        </w:rPr>
        <w:t>none can be effective as long as we continue to admit 900,000 immigrants a year</w:t>
      </w:r>
      <w:r w:rsidRPr="002634AF">
        <w:rPr>
          <w:rStyle w:val="StyleUnderline"/>
        </w:rPr>
        <w:t>. Only by reducing the level of immigration</w:t>
      </w:r>
      <w:r>
        <w:t xml:space="preserve"> to more traditional levels (say, to below 350,000) </w:t>
      </w:r>
      <w:r w:rsidRPr="002634AF">
        <w:rPr>
          <w:rStyle w:val="StyleUnderline"/>
        </w:rPr>
        <w:t xml:space="preserve">can we </w:t>
      </w:r>
      <w:r w:rsidRPr="002634AF">
        <w:rPr>
          <w:rStyle w:val="StyleUnderline"/>
          <w:b/>
        </w:rPr>
        <w:t>stanch the contribution of immigration to ethnic separatism in the United States</w:t>
      </w:r>
      <w:r>
        <w:t>.</w:t>
      </w:r>
    </w:p>
    <w:p w14:paraId="419A6773" w14:textId="29183782" w:rsidR="002634AF" w:rsidRDefault="002634AF" w:rsidP="002634AF">
      <w:pPr>
        <w:pStyle w:val="Heading4"/>
      </w:pPr>
      <w:r>
        <w:t>Ethnic strife cause civil war – collapses the global order</w:t>
      </w:r>
    </w:p>
    <w:p w14:paraId="5B7F7E38" w14:textId="77777777" w:rsidR="002634AF" w:rsidRPr="00D476E2" w:rsidRDefault="002634AF" w:rsidP="002634AF">
      <w:r>
        <w:rPr>
          <w:b/>
        </w:rPr>
        <w:t xml:space="preserve">Ortega 16 </w:t>
      </w:r>
      <w:r w:rsidRPr="00D476E2">
        <w:t>Jaime Enoch Ortega</w:t>
      </w:r>
      <w:r>
        <w:t xml:space="preserve">, </w:t>
      </w:r>
      <w:r w:rsidRPr="00D476E2">
        <w:t>President for The Daily Journalist top3 largest community of experts worldwide</w:t>
      </w:r>
      <w:r>
        <w:t>. Former Investigative Reporter. BA in Investigative Journalism from Ohio State University. “Heading toward the second American Civil War” http://thedailyjournalist.com/the-editors-point/heading-toward-the-second-american-civil-war/</w:t>
      </w:r>
    </w:p>
    <w:p w14:paraId="451A0335" w14:textId="77777777" w:rsidR="002634AF" w:rsidRPr="00D476E2" w:rsidRDefault="002634AF" w:rsidP="002634AF">
      <w:pPr>
        <w:rPr>
          <w:rStyle w:val="StyleUnderline"/>
        </w:rPr>
      </w:pPr>
      <w:r>
        <w:t xml:space="preserve">If the split happens under the right circumstances a civil war can be prevented and two nations will arise from the ashes of the old US; </w:t>
      </w:r>
      <w:r w:rsidRPr="00D476E2">
        <w:t>If</w:t>
      </w:r>
      <w:r>
        <w:t xml:space="preserve">, on the other hand the military decides for all Neo-liberal states to submit all national sovereignty to the armed forces, </w:t>
      </w:r>
      <w:r w:rsidRPr="00D476E2">
        <w:rPr>
          <w:rStyle w:val="StyleUnderline"/>
          <w:b/>
        </w:rPr>
        <w:t>revolts</w:t>
      </w:r>
      <w:r w:rsidRPr="00D476E2">
        <w:rPr>
          <w:rStyle w:val="StyleUnderline"/>
        </w:rPr>
        <w:t xml:space="preserve"> will spark followed with a brutal </w:t>
      </w:r>
      <w:r w:rsidRPr="00D476E2">
        <w:rPr>
          <w:rStyle w:val="StyleUnderline"/>
          <w:b/>
        </w:rPr>
        <w:t>civil-war</w:t>
      </w:r>
      <w:r w:rsidRPr="00D476E2">
        <w:rPr>
          <w:rStyle w:val="StyleUnderline"/>
        </w:rPr>
        <w:t xml:space="preserve"> that will </w:t>
      </w:r>
      <w:r w:rsidRPr="00D476E2">
        <w:rPr>
          <w:rStyle w:val="StyleUnderline"/>
          <w:b/>
        </w:rPr>
        <w:t>annihilate millions of Americans</w:t>
      </w:r>
      <w:r>
        <w:t xml:space="preserve">. Considering the size of the US, </w:t>
      </w:r>
      <w:r w:rsidRPr="00D476E2">
        <w:rPr>
          <w:rStyle w:val="StyleUnderline"/>
        </w:rPr>
        <w:t>a civil war could last well over a decade.</w:t>
      </w:r>
    </w:p>
    <w:p w14:paraId="11F9F26E" w14:textId="77777777" w:rsidR="002634AF" w:rsidRPr="00D476E2" w:rsidRDefault="002634AF" w:rsidP="002634AF">
      <w:pPr>
        <w:rPr>
          <w:rStyle w:val="StyleUnderline"/>
          <w:b/>
        </w:rPr>
      </w:pPr>
      <w:r w:rsidRPr="00D476E2">
        <w:rPr>
          <w:rStyle w:val="StyleUnderline"/>
        </w:rPr>
        <w:t xml:space="preserve">Europe will no longer be capable of maintaining </w:t>
      </w:r>
      <w:r w:rsidRPr="00D476E2">
        <w:rPr>
          <w:rStyle w:val="StyleUnderline"/>
          <w:b/>
        </w:rPr>
        <w:t>global security</w:t>
      </w:r>
      <w:r w:rsidRPr="00D476E2">
        <w:rPr>
          <w:rStyle w:val="StyleUnderline"/>
        </w:rPr>
        <w:t>. The US will cease</w:t>
      </w:r>
      <w:r>
        <w:t xml:space="preserve"> all </w:t>
      </w:r>
      <w:r w:rsidRPr="00D476E2">
        <w:rPr>
          <w:rStyle w:val="StyleUnderline"/>
          <w:b/>
        </w:rPr>
        <w:t>foreign occupations</w:t>
      </w:r>
      <w:r w:rsidRPr="00D476E2">
        <w:rPr>
          <w:rStyle w:val="StyleUnderline"/>
        </w:rPr>
        <w:t>; friends and allies will be left behind</w:t>
      </w:r>
      <w:r>
        <w:t xml:space="preserve">, and </w:t>
      </w:r>
      <w:r w:rsidRPr="00D476E2">
        <w:rPr>
          <w:rStyle w:val="StyleUnderline"/>
          <w:b/>
        </w:rPr>
        <w:t>trade</w:t>
      </w:r>
      <w:r>
        <w:t xml:space="preserve"> laws </w:t>
      </w:r>
      <w:r w:rsidRPr="00D476E2">
        <w:rPr>
          <w:rStyle w:val="StyleUnderline"/>
        </w:rPr>
        <w:t>will change</w:t>
      </w:r>
      <w:r>
        <w:t xml:space="preserve"> in favor of the new superpowers. </w:t>
      </w:r>
      <w:r w:rsidRPr="00D476E2">
        <w:rPr>
          <w:rStyle w:val="StyleUnderline"/>
          <w:b/>
        </w:rPr>
        <w:t>Taiwan, Saudi Arabia and Israel will suffer</w:t>
      </w:r>
      <w:r>
        <w:t xml:space="preserve"> the biggest challenges with the abrupt geo-political change. </w:t>
      </w:r>
      <w:r w:rsidRPr="00D476E2">
        <w:rPr>
          <w:rStyle w:val="StyleUnderline"/>
        </w:rPr>
        <w:t>NATO</w:t>
      </w:r>
      <w:r>
        <w:t xml:space="preserve">, eroded by liberal influence </w:t>
      </w:r>
      <w:r w:rsidRPr="00D476E2">
        <w:rPr>
          <w:rStyle w:val="StyleUnderline"/>
        </w:rPr>
        <w:t>will</w:t>
      </w:r>
      <w:r>
        <w:t xml:space="preserve"> militarily succumb with the global shift and </w:t>
      </w:r>
      <w:r w:rsidRPr="00D476E2">
        <w:rPr>
          <w:rStyle w:val="StyleUnderline"/>
        </w:rPr>
        <w:t>lose all powers</w:t>
      </w:r>
      <w:r>
        <w:t xml:space="preserve">. Without the US, </w:t>
      </w:r>
      <w:r w:rsidRPr="00D476E2">
        <w:rPr>
          <w:rStyle w:val="StyleUnderline"/>
          <w:b/>
        </w:rPr>
        <w:t xml:space="preserve">the world will be supervised by Russia and China. </w:t>
      </w:r>
    </w:p>
    <w:p w14:paraId="3CD62833" w14:textId="77777777" w:rsidR="002634AF" w:rsidRDefault="002634AF" w:rsidP="002634AF">
      <w:r>
        <w:t xml:space="preserve">The US will no longer retain the worldwide influence it once had, and </w:t>
      </w:r>
      <w:r w:rsidRPr="00D476E2">
        <w:rPr>
          <w:rStyle w:val="StyleUnderline"/>
        </w:rPr>
        <w:t xml:space="preserve">by the time the national split occurs the world will have to curtsy to </w:t>
      </w:r>
      <w:r w:rsidRPr="00D476E2">
        <w:rPr>
          <w:rStyle w:val="StyleUnderline"/>
          <w:b/>
        </w:rPr>
        <w:t>Chinese and Russian demands</w:t>
      </w:r>
      <w:r>
        <w:t>. The ancient Persian dominance will notably take place in the Middle East with Iran.</w:t>
      </w:r>
    </w:p>
    <w:p w14:paraId="7ED0F5E1" w14:textId="77777777" w:rsidR="002634AF" w:rsidRDefault="002634AF" w:rsidP="002634AF">
      <w:pPr>
        <w:pStyle w:val="Heading4"/>
      </w:pPr>
      <w:r>
        <w:t xml:space="preserve">Extinction – goes nuclear with China, Russia, Korea, and Iran </w:t>
      </w:r>
    </w:p>
    <w:p w14:paraId="3175B246" w14:textId="420EF4F6" w:rsidR="002634AF" w:rsidRPr="007863F7" w:rsidRDefault="002634AF" w:rsidP="002634AF">
      <w:r w:rsidRPr="007863F7">
        <w:rPr>
          <w:b/>
        </w:rPr>
        <w:t xml:space="preserve">Laitman </w:t>
      </w:r>
      <w:r w:rsidR="00787538">
        <w:rPr>
          <w:b/>
        </w:rPr>
        <w:t>17</w:t>
      </w:r>
      <w:r>
        <w:t xml:space="preserve"> 2017 Michael Laitman has a PhD in Philosophy and Kabbalah and an MS in Medical Bio-Cybernetics. “There Will Be No Winners in the Second Civil War.” https://www.newsmax.com/MichaelLaitman/america-civil-war-newt-gingrich-don-lemon/2017/08/25/id/809867/</w:t>
      </w:r>
    </w:p>
    <w:p w14:paraId="0B44F2E3" w14:textId="77777777" w:rsidR="002634AF" w:rsidRDefault="002634AF" w:rsidP="002634AF">
      <w:r w:rsidRPr="007863F7">
        <w:rPr>
          <w:rStyle w:val="StyleUnderline"/>
        </w:rPr>
        <w:t>America is</w:t>
      </w:r>
      <w:r>
        <w:t xml:space="preserve"> already so </w:t>
      </w:r>
      <w:r w:rsidRPr="007863F7">
        <w:rPr>
          <w:rStyle w:val="StyleUnderline"/>
        </w:rPr>
        <w:t xml:space="preserve">rife </w:t>
      </w:r>
      <w:r w:rsidRPr="00D476E2">
        <w:rPr>
          <w:rStyle w:val="StyleUnderline"/>
        </w:rPr>
        <w:t>with extremists</w:t>
      </w:r>
      <w:r w:rsidRPr="00D476E2">
        <w:t xml:space="preserve"> </w:t>
      </w:r>
      <w:r>
        <w:t xml:space="preserve">on both sides of the political aisle that </w:t>
      </w:r>
      <w:r w:rsidRPr="007863F7">
        <w:rPr>
          <w:rStyle w:val="StyleUnderline"/>
        </w:rPr>
        <w:t>many people see war</w:t>
      </w:r>
      <w:r>
        <w:t xml:space="preserve"> not only </w:t>
      </w:r>
      <w:r w:rsidRPr="007863F7">
        <w:rPr>
          <w:rStyle w:val="StyleUnderline"/>
        </w:rPr>
        <w:t>as imminent</w:t>
      </w:r>
      <w:r>
        <w:t>, but as virtually inevitable. If that’s the case, we’d better get busy digging ourselves bunkers… and graves.</w:t>
      </w:r>
    </w:p>
    <w:p w14:paraId="6F269E91" w14:textId="77777777" w:rsidR="002634AF" w:rsidRDefault="002634AF" w:rsidP="002634AF">
      <w:r w:rsidRPr="00D476E2">
        <w:t xml:space="preserve">And not just in the U.S. </w:t>
      </w:r>
      <w:r w:rsidRPr="00D476E2">
        <w:rPr>
          <w:rStyle w:val="StyleUnderline"/>
          <w:b/>
        </w:rPr>
        <w:t>A civil war in America will not end in America</w:t>
      </w:r>
      <w:r w:rsidRPr="00D476E2">
        <w:rPr>
          <w:rStyle w:val="StyleUnderline"/>
        </w:rPr>
        <w:t xml:space="preserve">. If the country plunges into battle, many will be vying for the loot. </w:t>
      </w:r>
      <w:r w:rsidRPr="00D476E2">
        <w:rPr>
          <w:rStyle w:val="StyleUnderline"/>
          <w:b/>
        </w:rPr>
        <w:t>China, Russia, North Korea, Iran, and others will destroy whatever the war doesn’t, the American empire will become history</w:t>
      </w:r>
      <w:r w:rsidRPr="00D476E2">
        <w:t xml:space="preserve">, and </w:t>
      </w:r>
      <w:r w:rsidRPr="00D476E2">
        <w:rPr>
          <w:rStyle w:val="StyleUnderline"/>
          <w:b/>
        </w:rPr>
        <w:t>a third world war, with multiple nuclear powers, will follow</w:t>
      </w:r>
      <w:r w:rsidRPr="00D476E2">
        <w:rPr>
          <w:rStyle w:val="StyleUnderline"/>
        </w:rPr>
        <w:t xml:space="preserve">. There will be no winners </w:t>
      </w:r>
      <w:r w:rsidRPr="00D476E2">
        <w:t>because, to quote Machiavelli, “Wars begin when you will, but they do not end when you please.”</w:t>
      </w:r>
      <w:r w:rsidRPr="007863F7">
        <w:t xml:space="preserve"> </w:t>
      </w:r>
    </w:p>
    <w:p w14:paraId="582E909E" w14:textId="77777777" w:rsidR="002634AF" w:rsidRPr="00543250" w:rsidRDefault="002634AF" w:rsidP="002634AF"/>
    <w:p w14:paraId="0293B4A1" w14:textId="20844B6D" w:rsidR="00EC4A8D" w:rsidRDefault="00EC4A8D" w:rsidP="00B146AD">
      <w:pPr>
        <w:pStyle w:val="Heading3"/>
      </w:pPr>
      <w:r>
        <w:t xml:space="preserve">2nc </w:t>
      </w:r>
      <w:r w:rsidR="008A2758">
        <w:t>impact – violent collapse</w:t>
      </w:r>
    </w:p>
    <w:p w14:paraId="45186D37" w14:textId="7D320768" w:rsidR="008A2758" w:rsidRDefault="008A2758" w:rsidP="008A2758">
      <w:pPr>
        <w:pStyle w:val="Heading4"/>
      </w:pPr>
      <w:r>
        <w:t>Swamping leads to violent collapse</w:t>
      </w:r>
    </w:p>
    <w:p w14:paraId="0353130D" w14:textId="52FEA5ED" w:rsidR="008A2758" w:rsidRPr="008A2758" w:rsidRDefault="008A2758" w:rsidP="008A2758">
      <w:r>
        <w:rPr>
          <w:b/>
        </w:rPr>
        <w:t xml:space="preserve">Peters 16 </w:t>
      </w:r>
      <w:r>
        <w:t>Jeffrey Peters is a writer and political consultant in Annapolis, Md. When Refugees Overwhelmed Ancient Rome JEFFREY PETERS | 03.24.2016 | WORDS OF WISDOM http://business-superstar.com/words-of-wisdom/when-refugees-overwhelmed-ancient-rome/</w:t>
      </w:r>
    </w:p>
    <w:p w14:paraId="09664675" w14:textId="6227451C" w:rsidR="00EC4A8D" w:rsidRDefault="00EC4A8D" w:rsidP="00EC4A8D">
      <w:r>
        <w:t xml:space="preserve">However, </w:t>
      </w:r>
      <w:r w:rsidRPr="008A2758">
        <w:rPr>
          <w:rStyle w:val="StyleUnderline"/>
        </w:rPr>
        <w:t xml:space="preserve">an </w:t>
      </w:r>
      <w:r w:rsidRPr="008A2758">
        <w:rPr>
          <w:rStyle w:val="StyleUnderline"/>
          <w:b/>
        </w:rPr>
        <w:t>uncontrolled border and the flood of more refugees</w:t>
      </w:r>
      <w:r w:rsidRPr="008A2758">
        <w:rPr>
          <w:rStyle w:val="StyleUnderline"/>
        </w:rPr>
        <w:t xml:space="preserve"> led to the </w:t>
      </w:r>
      <w:r w:rsidRPr="008A2758">
        <w:rPr>
          <w:rStyle w:val="StyleUnderline"/>
          <w:b/>
        </w:rPr>
        <w:t>campaign failing</w:t>
      </w:r>
      <w:r>
        <w:t>: “The design was prosecuted with some conduct and success; the barbarians had almost exhausted their own magazines and the harvests of the country; and the diligence of Saturninus, the master-general of the cavalry, was employed to improve the strength and to contract the extent of the Roman fortifications. His labours were interrupted by the alarming intelligence that new swarms of barbarians had passed the unguarded Danube, either to support the cause or to imitate the example of Fritigern.”</w:t>
      </w:r>
      <w:r w:rsidR="008A2758">
        <w:t xml:space="preserve">  </w:t>
      </w:r>
    </w:p>
    <w:p w14:paraId="24B0631C" w14:textId="77777777" w:rsidR="00EC4A8D" w:rsidRPr="008A2758" w:rsidRDefault="00EC4A8D" w:rsidP="00EC4A8D">
      <w:pPr>
        <w:rPr>
          <w:rStyle w:val="StyleUnderline"/>
        </w:rPr>
      </w:pPr>
      <w:r w:rsidRPr="008A2758">
        <w:rPr>
          <w:rStyle w:val="StyleUnderline"/>
        </w:rPr>
        <w:t>The spiral of uncontrolled immigration to national disaster is the lesson of Rome. What was first seen as</w:t>
      </w:r>
      <w:r>
        <w:t xml:space="preserve"> necessary for </w:t>
      </w:r>
      <w:r w:rsidRPr="008A2758">
        <w:rPr>
          <w:rStyle w:val="StyleUnderline"/>
        </w:rPr>
        <w:t>humanitarian</w:t>
      </w:r>
      <w:r>
        <w:t xml:space="preserve"> reasons </w:t>
      </w:r>
      <w:r w:rsidRPr="008A2758">
        <w:rPr>
          <w:rStyle w:val="StyleUnderline"/>
        </w:rPr>
        <w:t xml:space="preserve">soon turns into an </w:t>
      </w:r>
      <w:r w:rsidRPr="008A2758">
        <w:rPr>
          <w:rStyle w:val="StyleUnderline"/>
          <w:b/>
        </w:rPr>
        <w:t>out of control mess that breeds envy and fear</w:t>
      </w:r>
      <w:r>
        <w:t xml:space="preserve">. The </w:t>
      </w:r>
      <w:r w:rsidRPr="008A2758">
        <w:rPr>
          <w:rStyle w:val="StyleUnderline"/>
        </w:rPr>
        <w:t>refugees will</w:t>
      </w:r>
      <w:r>
        <w:t xml:space="preserve"> always </w:t>
      </w:r>
      <w:r w:rsidRPr="008A2758">
        <w:rPr>
          <w:rStyle w:val="StyleUnderline"/>
        </w:rPr>
        <w:t xml:space="preserve">desire the goods of the citizens, and they will </w:t>
      </w:r>
      <w:r w:rsidRPr="008A2758">
        <w:rPr>
          <w:rStyle w:val="StyleUnderline"/>
          <w:b/>
        </w:rPr>
        <w:t>turn on their saviors</w:t>
      </w:r>
      <w:r>
        <w:t xml:space="preserve"> if they do not receive an equal portion regardless if they provided an equal contribution. </w:t>
      </w:r>
      <w:r w:rsidRPr="008A2758">
        <w:rPr>
          <w:rStyle w:val="StyleUnderline"/>
        </w:rPr>
        <w:t xml:space="preserve">The citizens will always </w:t>
      </w:r>
      <w:r w:rsidRPr="008A2758">
        <w:rPr>
          <w:rStyle w:val="StyleUnderline"/>
          <w:b/>
        </w:rPr>
        <w:t>overreact to any violence</w:t>
      </w:r>
      <w:r>
        <w:t xml:space="preserve"> caused by the refugees, </w:t>
      </w:r>
      <w:r w:rsidRPr="008A2758">
        <w:rPr>
          <w:rStyle w:val="StyleUnderline"/>
        </w:rPr>
        <w:t>turning upon even those who have fully integrated and proven their willingness to serve faithfully.</w:t>
      </w:r>
    </w:p>
    <w:p w14:paraId="559CDEBC" w14:textId="51C90C51" w:rsidR="00EC4A8D" w:rsidRPr="00EC4A8D" w:rsidRDefault="00EC4A8D" w:rsidP="00EC4A8D">
      <w:r w:rsidRPr="008A2758">
        <w:rPr>
          <w:rStyle w:val="StyleUnderline"/>
        </w:rPr>
        <w:t xml:space="preserve">The Roman immigration system was completely turned on its head because there was </w:t>
      </w:r>
      <w:r w:rsidRPr="008A2758">
        <w:rPr>
          <w:rStyle w:val="StyleUnderline"/>
          <w:b/>
        </w:rPr>
        <w:t>no way to manage the massive influx</w:t>
      </w:r>
      <w:r w:rsidRPr="008A2758">
        <w:rPr>
          <w:rStyle w:val="StyleUnderline"/>
        </w:rPr>
        <w:t xml:space="preserve"> of refugees</w:t>
      </w:r>
      <w:r>
        <w:t xml:space="preserve">. Although it did not happen immediately, </w:t>
      </w:r>
      <w:r w:rsidRPr="008A2758">
        <w:rPr>
          <w:rStyle w:val="StyleUnderline"/>
        </w:rPr>
        <w:t xml:space="preserve">the allowance of such large numbers of refugees created a separate nation within the borders of Rome, which </w:t>
      </w:r>
      <w:r w:rsidRPr="008A2758">
        <w:rPr>
          <w:rStyle w:val="StyleUnderline"/>
          <w:b/>
        </w:rPr>
        <w:t>ultimately lead to the collapse</w:t>
      </w:r>
      <w:r>
        <w:t xml:space="preserve"> of the Roman Empire. </w:t>
      </w:r>
      <w:r w:rsidRPr="008A2758">
        <w:rPr>
          <w:rStyle w:val="StyleUnderline"/>
          <w:b/>
        </w:rPr>
        <w:t>It is impossible to defend against an enemy abroad when you have an enemy within your home.</w:t>
      </w:r>
      <w:r w:rsidR="008A2758">
        <w:t xml:space="preserve"> </w:t>
      </w:r>
    </w:p>
    <w:p w14:paraId="6AB02E38" w14:textId="0E663CD6" w:rsidR="00B146AD" w:rsidRPr="007743BA" w:rsidRDefault="00B146AD" w:rsidP="00B146AD">
      <w:pPr>
        <w:pStyle w:val="Heading3"/>
      </w:pPr>
      <w:r>
        <w:t xml:space="preserve">2nc impact – </w:t>
      </w:r>
      <w:r w:rsidR="00EC4A8D">
        <w:t xml:space="preserve">xenophobic </w:t>
      </w:r>
      <w:r>
        <w:t xml:space="preserve">violence </w:t>
      </w:r>
    </w:p>
    <w:p w14:paraId="03EA0439" w14:textId="77777777" w:rsidR="00B146AD" w:rsidRDefault="00B146AD" w:rsidP="00B146AD">
      <w:pPr>
        <w:pStyle w:val="Heading4"/>
      </w:pPr>
      <w:r>
        <w:t xml:space="preserve">Mass migration leads to tribalism and xenophobic violence </w:t>
      </w:r>
    </w:p>
    <w:p w14:paraId="43B0A512" w14:textId="77777777" w:rsidR="00B146AD" w:rsidRPr="00F37D2D" w:rsidRDefault="00B146AD" w:rsidP="00B146AD">
      <w:r w:rsidRPr="00F02AAA">
        <w:rPr>
          <w:b/>
        </w:rPr>
        <w:t>Gallatin 18</w:t>
      </w:r>
      <w:r>
        <w:t xml:space="preserve"> George Gallatin, pseudonym, technology executive and writer living in New York City. Why “Open Borders” is a Dangerous Idea http://quillette.com/2018/02/03/open-borders-dangerous-idea/</w:t>
      </w:r>
    </w:p>
    <w:p w14:paraId="6AB97D60" w14:textId="77777777" w:rsidR="00B146AD" w:rsidRDefault="00B146AD" w:rsidP="00B146AD">
      <w:r>
        <w:t>Time and Integration</w:t>
      </w:r>
    </w:p>
    <w:p w14:paraId="690BC3E8" w14:textId="77777777" w:rsidR="00B146AD" w:rsidRPr="008217DD" w:rsidRDefault="00B146AD" w:rsidP="00B146AD">
      <w:pPr>
        <w:rPr>
          <w:rStyle w:val="StyleUnderline"/>
        </w:rPr>
      </w:pPr>
      <w:r w:rsidRPr="008217DD">
        <w:rPr>
          <w:rStyle w:val="StyleUnderline"/>
        </w:rPr>
        <w:t>There is</w:t>
      </w:r>
      <w:r>
        <w:t xml:space="preserve"> also </w:t>
      </w:r>
      <w:r w:rsidRPr="008217DD">
        <w:rPr>
          <w:rStyle w:val="StyleUnderline"/>
        </w:rPr>
        <w:t>a faulty assumption that diverse societies become more</w:t>
      </w:r>
      <w:r>
        <w:t xml:space="preserve"> tolerant and </w:t>
      </w:r>
      <w:r w:rsidRPr="008217DD">
        <w:rPr>
          <w:rStyle w:val="StyleUnderline"/>
        </w:rPr>
        <w:t>inclusive</w:t>
      </w:r>
      <w:r>
        <w:t xml:space="preserve"> over time. </w:t>
      </w:r>
      <w:r w:rsidRPr="008217DD">
        <w:rPr>
          <w:rStyle w:val="StyleUnderline"/>
        </w:rPr>
        <w:t>The Indian sub-continent is one of the most diverse places on the planet. This</w:t>
      </w:r>
      <w:r>
        <w:t xml:space="preserve"> heterogeneity </w:t>
      </w:r>
      <w:r w:rsidRPr="008217DD">
        <w:rPr>
          <w:rStyle w:val="StyleUnderline"/>
        </w:rPr>
        <w:t>is</w:t>
      </w:r>
      <w:r>
        <w:t xml:space="preserve"> long-standing and a </w:t>
      </w:r>
      <w:r w:rsidRPr="008217DD">
        <w:rPr>
          <w:rStyle w:val="StyleUnderline"/>
        </w:rPr>
        <w:t xml:space="preserve">result of </w:t>
      </w:r>
      <w:r w:rsidRPr="008217DD">
        <w:rPr>
          <w:rStyle w:val="StyleUnderline"/>
          <w:b/>
        </w:rPr>
        <w:t>waves of mass migration</w:t>
      </w:r>
      <w:r>
        <w:t xml:space="preserve"> onto the sub-continent over tens of thousands of years. </w:t>
      </w:r>
      <w:r w:rsidRPr="008217DD">
        <w:rPr>
          <w:rStyle w:val="StyleUnderline"/>
        </w:rPr>
        <w:t xml:space="preserve">Yet after all this civilizational experience with diversity, India still has </w:t>
      </w:r>
      <w:r w:rsidRPr="008217DD">
        <w:rPr>
          <w:rStyle w:val="StyleUnderline"/>
          <w:b/>
        </w:rPr>
        <w:t>xenophobia</w:t>
      </w:r>
      <w:r w:rsidRPr="008217DD">
        <w:rPr>
          <w:rStyle w:val="StyleUnderline"/>
        </w:rPr>
        <w:t xml:space="preserve">, with more than 40% of respondents to the World Values Survey stating that they would “not like to live next door to a person of another race”. </w:t>
      </w:r>
    </w:p>
    <w:p w14:paraId="03679B0A" w14:textId="77777777" w:rsidR="00B146AD" w:rsidRDefault="00B146AD" w:rsidP="00B146AD">
      <w:pPr>
        <w:ind w:left="720"/>
      </w:pPr>
      <w:r>
        <w:t>Simon Denyer</w:t>
      </w:r>
    </w:p>
    <w:p w14:paraId="38B3767F" w14:textId="77777777" w:rsidR="00B146AD" w:rsidRDefault="00B146AD" w:rsidP="00B146AD">
      <w:pPr>
        <w:ind w:left="720"/>
      </w:pPr>
      <w:r>
        <w:rPr>
          <w:rFonts w:ascii="Segoe UI Emoji" w:hAnsi="Segoe UI Emoji" w:cs="Segoe UI Emoji"/>
        </w:rPr>
        <w:t>✔</w:t>
      </w:r>
    </w:p>
    <w:p w14:paraId="57D5B1E3" w14:textId="77777777" w:rsidR="00B146AD" w:rsidRDefault="00B146AD" w:rsidP="00B146AD">
      <w:pPr>
        <w:ind w:left="720"/>
      </w:pPr>
      <w:r>
        <w:t>@simondenyer</w:t>
      </w:r>
    </w:p>
    <w:p w14:paraId="3C1643CE" w14:textId="77777777" w:rsidR="00B146AD" w:rsidRDefault="00B146AD" w:rsidP="00B146AD">
      <w:pPr>
        <w:ind w:left="720"/>
      </w:pPr>
      <w:r>
        <w:t xml:space="preserve"> A fascinating map of the world’s most and least racially tolerant countries -- shows India among least tolerant http://www.washingtonpost.com/blogs/worldviews/wp/2013/05/15/a-fascinating-map-of-the-worlds-most-and-least-racially-tolerant-countries/ …</w:t>
      </w:r>
    </w:p>
    <w:p w14:paraId="3D3416B8" w14:textId="77777777" w:rsidR="00B146AD" w:rsidRDefault="00B146AD" w:rsidP="00B146AD">
      <w:pPr>
        <w:ind w:left="720"/>
      </w:pPr>
      <w:r>
        <w:t>11:52 PM - May 15, 2013</w:t>
      </w:r>
    </w:p>
    <w:p w14:paraId="1258655E" w14:textId="77777777" w:rsidR="00B146AD" w:rsidRDefault="00B146AD" w:rsidP="00B146AD">
      <w:pPr>
        <w:ind w:left="720"/>
      </w:pPr>
      <w:r>
        <w:t>A fascinating map of the world’s most and least racially tolerant countries</w:t>
      </w:r>
    </w:p>
    <w:p w14:paraId="6435766D" w14:textId="77777777" w:rsidR="00B146AD" w:rsidRDefault="00B146AD" w:rsidP="00B146AD">
      <w:pPr>
        <w:ind w:left="720"/>
      </w:pPr>
      <w:r>
        <w:t>A global survey tracks peoples' willingness to live alongside neighbors of a different race.</w:t>
      </w:r>
    </w:p>
    <w:p w14:paraId="720D2509" w14:textId="77777777" w:rsidR="00B146AD" w:rsidRDefault="00B146AD" w:rsidP="00B146AD">
      <w:pPr>
        <w:ind w:left="720"/>
      </w:pPr>
      <w:r>
        <w:t>washingtonpost.com</w:t>
      </w:r>
    </w:p>
    <w:p w14:paraId="7D52CA9E" w14:textId="77777777" w:rsidR="00B146AD" w:rsidRDefault="00B146AD" w:rsidP="00B146AD">
      <w:pPr>
        <w:ind w:left="720"/>
      </w:pPr>
      <w:r>
        <w:t>28</w:t>
      </w:r>
    </w:p>
    <w:p w14:paraId="6C341571" w14:textId="77777777" w:rsidR="00B146AD" w:rsidRDefault="00B146AD" w:rsidP="00B146AD">
      <w:pPr>
        <w:ind w:left="720"/>
      </w:pPr>
      <w:r>
        <w:t>48 people are talking about this</w:t>
      </w:r>
    </w:p>
    <w:p w14:paraId="25278E9B" w14:textId="77777777" w:rsidR="00B146AD" w:rsidRDefault="00B146AD" w:rsidP="00B146AD">
      <w:r w:rsidRPr="00F37D2D">
        <w:rPr>
          <w:rStyle w:val="StyleUnderline"/>
        </w:rPr>
        <w:t>Diversity</w:t>
      </w:r>
      <w:r>
        <w:t xml:space="preserve"> on the sub-continent </w:t>
      </w:r>
      <w:r w:rsidRPr="00F37D2D">
        <w:rPr>
          <w:rStyle w:val="StyleUnderline"/>
        </w:rPr>
        <w:t xml:space="preserve">has not been a strength, but an </w:t>
      </w:r>
      <w:r w:rsidRPr="00F37D2D">
        <w:rPr>
          <w:rStyle w:val="StyleUnderline"/>
          <w:b/>
        </w:rPr>
        <w:t>immense civilizational challenge</w:t>
      </w:r>
      <w:r w:rsidRPr="00F37D2D">
        <w:rPr>
          <w:rStyle w:val="StyleUnderline"/>
        </w:rPr>
        <w:t>. Why our public policies seem intent on replicating these</w:t>
      </w:r>
      <w:r>
        <w:t xml:space="preserve"> historical </w:t>
      </w:r>
      <w:r w:rsidRPr="00F37D2D">
        <w:rPr>
          <w:rStyle w:val="StyleUnderline"/>
        </w:rPr>
        <w:t>patterns in</w:t>
      </w:r>
      <w:r>
        <w:t xml:space="preserve"> Europe and North </w:t>
      </w:r>
      <w:r w:rsidRPr="00F37D2D">
        <w:rPr>
          <w:rStyle w:val="StyleUnderline"/>
        </w:rPr>
        <w:t>America is always left unexplained</w:t>
      </w:r>
      <w:r>
        <w:t xml:space="preserve">. </w:t>
      </w:r>
    </w:p>
    <w:p w14:paraId="7996A234" w14:textId="77777777" w:rsidR="00B146AD" w:rsidRPr="00F37D2D" w:rsidRDefault="00B146AD" w:rsidP="00B146AD">
      <w:r w:rsidRPr="00F37D2D">
        <w:t xml:space="preserve">These historical examples are unexplored because some in the West adhere to a frenzied millenarianism about migration and diversity. </w:t>
      </w:r>
      <w:r w:rsidRPr="00F37D2D">
        <w:rPr>
          <w:rStyle w:val="StyleUnderline"/>
        </w:rPr>
        <w:t>They hold that mass migration is not a public policy challenge to be soberly regulated</w:t>
      </w:r>
      <w:r w:rsidRPr="00F37D2D">
        <w:t xml:space="preserve">, but a path to moral redemption and economic utopia. </w:t>
      </w:r>
      <w:r w:rsidRPr="00F37D2D">
        <w:rPr>
          <w:rStyle w:val="StyleUnderline"/>
        </w:rPr>
        <w:t xml:space="preserve">When reality intrudes on these delusions the advocates mumble while </w:t>
      </w:r>
      <w:r w:rsidRPr="00F37D2D">
        <w:rPr>
          <w:rStyle w:val="StyleUnderline"/>
          <w:b/>
        </w:rPr>
        <w:t>citizens navigate the consequences</w:t>
      </w:r>
      <w:r w:rsidRPr="00F37D2D">
        <w:t>.</w:t>
      </w:r>
    </w:p>
    <w:p w14:paraId="22D99330" w14:textId="77777777" w:rsidR="00B146AD" w:rsidRDefault="00B146AD" w:rsidP="00B146AD">
      <w:r>
        <w:t xml:space="preserve">History has demonstrated innumerable times that </w:t>
      </w:r>
      <w:r w:rsidRPr="00F37D2D">
        <w:rPr>
          <w:rStyle w:val="StyleUnderline"/>
        </w:rPr>
        <w:t xml:space="preserve">at-scale diversity doesn’t create utopia but </w:t>
      </w:r>
      <w:r w:rsidRPr="00F37D2D">
        <w:rPr>
          <w:rStyle w:val="StyleUnderline"/>
          <w:b/>
        </w:rPr>
        <w:t>tension</w:t>
      </w:r>
      <w:r w:rsidRPr="00F37D2D">
        <w:rPr>
          <w:rStyle w:val="StyleUnderline"/>
        </w:rPr>
        <w:t>. This tension</w:t>
      </w:r>
      <w:r>
        <w:t xml:space="preserve"> can sometimes be negotiated, but </w:t>
      </w:r>
      <w:r w:rsidRPr="00F37D2D">
        <w:rPr>
          <w:rStyle w:val="StyleUnderline"/>
        </w:rPr>
        <w:t xml:space="preserve">often leads to </w:t>
      </w:r>
      <w:r w:rsidRPr="00F37D2D">
        <w:rPr>
          <w:rStyle w:val="StyleUnderline"/>
          <w:b/>
        </w:rPr>
        <w:t>societal fragmentation, secession, or the establishment of sprawling despotisms</w:t>
      </w:r>
      <w:r w:rsidRPr="00F37D2D">
        <w:rPr>
          <w:rStyle w:val="StyleUnderline"/>
        </w:rPr>
        <w:t xml:space="preserve"> like the Austro-Hungarian, Ottoman, and Mughal empires</w:t>
      </w:r>
      <w:r>
        <w:t xml:space="preserve">. This is because </w:t>
      </w:r>
      <w:r w:rsidRPr="00F37D2D">
        <w:rPr>
          <w:rStyle w:val="StyleUnderline"/>
        </w:rPr>
        <w:t>civilizations are staggeringly complex economic, social and political coordination systems that slowly develop</w:t>
      </w:r>
      <w:r>
        <w:t xml:space="preserve"> over hundreds of years. </w:t>
      </w:r>
      <w:r w:rsidRPr="00F37D2D">
        <w:rPr>
          <w:rStyle w:val="StyleUnderline"/>
        </w:rPr>
        <w:t xml:space="preserve">When these coordination systems are stressed by rapid change, they sometimes </w:t>
      </w:r>
      <w:r w:rsidRPr="00F37D2D">
        <w:rPr>
          <w:rStyle w:val="StyleUnderline"/>
          <w:b/>
        </w:rPr>
        <w:t>shudder and break</w:t>
      </w:r>
      <w:r>
        <w:t xml:space="preserve">. </w:t>
      </w:r>
    </w:p>
    <w:p w14:paraId="0FF05A4D" w14:textId="77777777" w:rsidR="00B146AD" w:rsidRDefault="00B146AD" w:rsidP="00B146AD">
      <w:r w:rsidRPr="00F37D2D">
        <w:rPr>
          <w:rStyle w:val="StyleUnderline"/>
        </w:rPr>
        <w:t xml:space="preserve">Of the top ten most diverse countries in the world, </w:t>
      </w:r>
      <w:r w:rsidRPr="00F37D2D">
        <w:rPr>
          <w:rStyle w:val="StyleUnderline"/>
          <w:b/>
        </w:rPr>
        <w:t>every single one has suffered major, lethal political violence</w:t>
      </w:r>
      <w:r w:rsidRPr="00F37D2D">
        <w:rPr>
          <w:rStyle w:val="StyleUnderline"/>
        </w:rPr>
        <w:t xml:space="preserve"> since 2001. Diversity is not some holy sacrament, it is a </w:t>
      </w:r>
      <w:r w:rsidRPr="00F37D2D">
        <w:rPr>
          <w:rStyle w:val="StyleUnderline"/>
          <w:b/>
        </w:rPr>
        <w:t>deadly serious socio-political challenge</w:t>
      </w:r>
      <w:r w:rsidRPr="00F37D2D">
        <w:rPr>
          <w:rStyle w:val="StyleUnderline"/>
        </w:rPr>
        <w:t xml:space="preserve"> that needs to be prudently managed</w:t>
      </w:r>
      <w:r>
        <w:t xml:space="preserve">. It is a mistake to believe that unregulated mass migration will bring about redemption for guilty Westerners. </w:t>
      </w:r>
      <w:r w:rsidRPr="00F37D2D">
        <w:rPr>
          <w:rStyle w:val="StyleUnderline"/>
        </w:rPr>
        <w:t xml:space="preserve">For whatever economic benefits it may bring, it will also bring </w:t>
      </w:r>
      <w:r w:rsidRPr="00F37D2D">
        <w:rPr>
          <w:rStyle w:val="StyleUnderline"/>
          <w:b/>
        </w:rPr>
        <w:t>tribalism, disunity, and violence</w:t>
      </w:r>
      <w:r>
        <w:t xml:space="preserve">. And for those of you who think this isn’t a major issue or that the worst has passed, please note we are just in the opening act of this drama. </w:t>
      </w:r>
    </w:p>
    <w:p w14:paraId="4FD64546" w14:textId="30A72DB7" w:rsidR="000D27A9" w:rsidRDefault="000D27A9" w:rsidP="000D27A9">
      <w:pPr>
        <w:pStyle w:val="Heading3"/>
      </w:pPr>
      <w:r>
        <w:t xml:space="preserve">2nc turns case – backlash/nationalist populism  </w:t>
      </w:r>
    </w:p>
    <w:p w14:paraId="6A2C760E" w14:textId="7316B040" w:rsidR="000D27A9" w:rsidRDefault="000D27A9" w:rsidP="000D27A9">
      <w:pPr>
        <w:pStyle w:val="Heading4"/>
      </w:pPr>
      <w:r>
        <w:t>Backlash leads to nationalist populism – Brexit and Trump prove</w:t>
      </w:r>
    </w:p>
    <w:p w14:paraId="46B9D8F1" w14:textId="77777777" w:rsidR="000D27A9" w:rsidRPr="000D27A9" w:rsidRDefault="000D27A9" w:rsidP="000D27A9">
      <w:r>
        <w:rPr>
          <w:b/>
        </w:rPr>
        <w:t xml:space="preserve">PFIR 16 </w:t>
      </w:r>
      <w:r>
        <w:t>Progressives for Immigration Reform. Brexit is a Wake-Up Call to Global Elites on Immigration June 27, 2016 | PFIR http://progressivesforimmigrationreform.org/brexit-wake-call-global-elites-immigration/</w:t>
      </w:r>
    </w:p>
    <w:p w14:paraId="62C477EE" w14:textId="77777777" w:rsidR="000D27A9" w:rsidRDefault="000D27A9" w:rsidP="000D27A9">
      <w:r w:rsidRPr="000D27A9">
        <w:rPr>
          <w:rStyle w:val="StyleUnderline"/>
        </w:rPr>
        <w:t>British citizens just voted to pull their country out of the European Union. These “Brexit” supporters knew that leaving would be risky</w:t>
      </w:r>
      <w:r>
        <w:t xml:space="preserve"> — the decision has already rattled financial markets — </w:t>
      </w:r>
      <w:r w:rsidRPr="000D27A9">
        <w:rPr>
          <w:rStyle w:val="StyleUnderline"/>
        </w:rPr>
        <w:t xml:space="preserve">but they felt it was the </w:t>
      </w:r>
      <w:r w:rsidRPr="000D27A9">
        <w:rPr>
          <w:rStyle w:val="StyleUnderline"/>
          <w:b/>
        </w:rPr>
        <w:t>only way to reduce excessive levels of immigration</w:t>
      </w:r>
      <w:r w:rsidRPr="000D27A9">
        <w:rPr>
          <w:rStyle w:val="StyleUnderline"/>
        </w:rPr>
        <w:t>.</w:t>
      </w:r>
    </w:p>
    <w:p w14:paraId="2639D242" w14:textId="77777777" w:rsidR="000D27A9" w:rsidRDefault="000D27A9" w:rsidP="000D27A9">
      <w:r w:rsidRPr="000D27A9">
        <w:rPr>
          <w:rStyle w:val="StyleUnderline"/>
        </w:rPr>
        <w:t xml:space="preserve">The vote is a wakeup call to global elites that their populations will </w:t>
      </w:r>
      <w:r w:rsidRPr="000D27A9">
        <w:rPr>
          <w:rStyle w:val="StyleUnderline"/>
          <w:b/>
        </w:rPr>
        <w:t>no longer accept high immigration policies</w:t>
      </w:r>
      <w:r>
        <w:t xml:space="preserve"> that depress wages and limit job opportunities for ordinary citizens. </w:t>
      </w:r>
      <w:r w:rsidRPr="000D27A9">
        <w:rPr>
          <w:rStyle w:val="StyleUnderline"/>
          <w:b/>
        </w:rPr>
        <w:t>Let’s hope progressive leaders in the United States heed the message</w:t>
      </w:r>
      <w:r>
        <w:t xml:space="preserve">. </w:t>
      </w:r>
    </w:p>
    <w:p w14:paraId="1343FDEE" w14:textId="77777777" w:rsidR="000D27A9" w:rsidRDefault="000D27A9" w:rsidP="000D27A9">
      <w:r>
        <w:t>Ordinary British citizens have suffered economically due to high immigration from European Union countries — especially lower-wage ones in Eastern Europe. Last year alone, a record 184,000 EU citizens moved to Britain. Many were attracted by the opportunity to earn higher wages and work better jobs than they could find in their home countries.</w:t>
      </w:r>
    </w:p>
    <w:p w14:paraId="32713FAB" w14:textId="77777777" w:rsidR="000D27A9" w:rsidRDefault="000D27A9" w:rsidP="000D27A9">
      <w:r>
        <w:t xml:space="preserve">Of course, that creates quite a problem for British workers, who need those same jobs. So it’s no surprise that three-quarters of Britons support reducing immigration. </w:t>
      </w:r>
    </w:p>
    <w:p w14:paraId="3DA46368" w14:textId="77777777" w:rsidR="000D27A9" w:rsidRDefault="000D27A9" w:rsidP="000D27A9">
      <w:r>
        <w:t>Middle and working-class Britons have long pressured their leaders to curb the number of new arrivals. Back in 2010, Prime Minister David Cameron, who is now stepping down due to Brexit, had promised to limit immigration to 100,000 people per year. But he never fulfilled his pledge.</w:t>
      </w:r>
    </w:p>
    <w:p w14:paraId="66864FEA" w14:textId="77777777" w:rsidR="000D27A9" w:rsidRDefault="000D27A9" w:rsidP="000D27A9">
      <w:r>
        <w:t xml:space="preserve">So the people of Britain finally decided their only option was to leave the EU. </w:t>
      </w:r>
    </w:p>
    <w:p w14:paraId="49B4BA9E" w14:textId="77777777" w:rsidR="000D27A9" w:rsidRDefault="000D27A9" w:rsidP="000D27A9">
      <w:r w:rsidRPr="000D27A9">
        <w:rPr>
          <w:rStyle w:val="StyleUnderline"/>
        </w:rPr>
        <w:t xml:space="preserve">Many American progressive leaders worry that the same economic frustrations with high immigration policies </w:t>
      </w:r>
      <w:r w:rsidRPr="000D27A9">
        <w:rPr>
          <w:rStyle w:val="StyleUnderline"/>
          <w:b/>
        </w:rPr>
        <w:t>will lead working-class citizens to vote for</w:t>
      </w:r>
      <w:r>
        <w:t xml:space="preserve"> Donald </w:t>
      </w:r>
      <w:r w:rsidRPr="000D27A9">
        <w:rPr>
          <w:rStyle w:val="StyleUnderline"/>
          <w:b/>
        </w:rPr>
        <w:t>Trump</w:t>
      </w:r>
      <w:r>
        <w:t xml:space="preserve"> in this fall’s presidential election. These leaders are concerned what a Republican victory would mean for a whole host of progressive causes.</w:t>
      </w:r>
    </w:p>
    <w:p w14:paraId="40A1FA57" w14:textId="6862142B" w:rsidR="00CC5E7A" w:rsidRDefault="00CC5E7A" w:rsidP="00E52786">
      <w:pPr>
        <w:pStyle w:val="Heading3"/>
      </w:pPr>
      <w:r>
        <w:t xml:space="preserve">2nc turns case – economy </w:t>
      </w:r>
    </w:p>
    <w:p w14:paraId="1BF854BF" w14:textId="77777777" w:rsidR="00CC5E7A" w:rsidRDefault="00CC5E7A" w:rsidP="00CC5E7A">
      <w:pPr>
        <w:pStyle w:val="Heading4"/>
      </w:pPr>
      <w:r>
        <w:t xml:space="preserve">Swamping turns economic benefits – destroys human, social, and physical capital advantages    </w:t>
      </w:r>
    </w:p>
    <w:p w14:paraId="52F41922" w14:textId="77777777" w:rsidR="00CC5E7A" w:rsidRPr="00CC5E7A" w:rsidRDefault="00CC5E7A" w:rsidP="00CC5E7A">
      <w:r>
        <w:rPr>
          <w:b/>
        </w:rPr>
        <w:t xml:space="preserve">Callahan 14 </w:t>
      </w:r>
      <w:r>
        <w:t>Gene Callahan teaches economics at SUNY Purchase Immigration, Yes—and No A trimmer's case against open borders and closed minds By GENE CALLAHAN • April 16, 2014 http://www.theamericanconservative.com/articles/immigration-yes-and-no/</w:t>
      </w:r>
    </w:p>
    <w:p w14:paraId="20D7DAC3" w14:textId="77777777" w:rsidR="00CC5E7A" w:rsidRDefault="00CC5E7A" w:rsidP="00CC5E7A">
      <w:r w:rsidRPr="00770DF9">
        <w:rPr>
          <w:rStyle w:val="StyleUnderline"/>
        </w:rPr>
        <w:t>A common concern</w:t>
      </w:r>
      <w:r>
        <w:t xml:space="preserve"> voiced by immigration foes </w:t>
      </w:r>
      <w:r w:rsidRPr="00770DF9">
        <w:rPr>
          <w:rStyle w:val="StyleUnderline"/>
        </w:rPr>
        <w:t>is that immigrants will take jobs away from Americans. Certainly immigration increases the supply of workers</w:t>
      </w:r>
      <w:r>
        <w:t xml:space="preserve">, which might tend to lower the employment opportunities and wages of natives. </w:t>
      </w:r>
      <w:r w:rsidRPr="00770DF9">
        <w:rPr>
          <w:rStyle w:val="StyleUnderline"/>
        </w:rPr>
        <w:t>But just as surely, immigration also increases the demand for workers</w:t>
      </w:r>
      <w:r>
        <w:t xml:space="preserve">: immigrants need houses and roads and food and schools, and someone has to supply them. </w:t>
      </w:r>
      <w:r w:rsidRPr="00770DF9">
        <w:rPr>
          <w:rStyle w:val="StyleUnderline"/>
        </w:rPr>
        <w:t>So the balance</w:t>
      </w:r>
      <w:r>
        <w:t xml:space="preserve"> here </w:t>
      </w:r>
      <w:r w:rsidRPr="00770DF9">
        <w:rPr>
          <w:rStyle w:val="StyleUnderline"/>
        </w:rPr>
        <w:t>could go either way</w:t>
      </w:r>
      <w:r>
        <w:t>.</w:t>
      </w:r>
    </w:p>
    <w:p w14:paraId="13F0273C" w14:textId="77777777" w:rsidR="00CC5E7A" w:rsidRDefault="00CC5E7A" w:rsidP="00CC5E7A">
      <w:r>
        <w:t xml:space="preserve">What’s more, there is little hard evidence that the troubles of lower- and middle-class America in recent years have been caused to any great extent by immigration. In his book Average Is Over, economist Tyler Cowen notes: </w:t>
      </w:r>
    </w:p>
    <w:p w14:paraId="7F1DEBB4" w14:textId="77777777" w:rsidR="00CC5E7A" w:rsidRDefault="00CC5E7A" w:rsidP="00CC5E7A">
      <w:pPr>
        <w:ind w:left="720"/>
      </w:pPr>
      <w:r>
        <w:t xml:space="preserve">Harvard professor George Borjas, a leading critic of our current immigration policies, has presented evidence that immigrants have lowered the wages of high school dropouts, in the long run, by 4.8 percent. But the wages of many other Americans have risen … And that’s what the major immigration critic finds. Other </w:t>
      </w:r>
      <w:r w:rsidRPr="00770DF9">
        <w:rPr>
          <w:rStyle w:val="StyleUnderline"/>
        </w:rPr>
        <w:t>estimates of the effects of immigration are considerably more positive in terms of the effect on American wages</w:t>
      </w:r>
      <w:r>
        <w:t>.</w:t>
      </w:r>
    </w:p>
    <w:p w14:paraId="39E86076" w14:textId="77777777" w:rsidR="00CC5E7A" w:rsidRPr="00770DF9" w:rsidRDefault="00CC5E7A" w:rsidP="00CC5E7A">
      <w:pPr>
        <w:rPr>
          <w:rStyle w:val="StyleUnderline"/>
        </w:rPr>
      </w:pPr>
      <w:r w:rsidRPr="00770DF9">
        <w:rPr>
          <w:rStyle w:val="StyleUnderline"/>
        </w:rPr>
        <w:t xml:space="preserve">But these economic facts are true in a world with </w:t>
      </w:r>
      <w:r w:rsidRPr="00770DF9">
        <w:rPr>
          <w:rStyle w:val="StyleUnderline"/>
          <w:b/>
        </w:rPr>
        <w:t>controlled immigration</w:t>
      </w:r>
      <w:r w:rsidRPr="00770DF9">
        <w:rPr>
          <w:rStyle w:val="StyleUnderline"/>
        </w:rPr>
        <w:t xml:space="preserve">. Would they still hold in a world of </w:t>
      </w:r>
      <w:r w:rsidRPr="00770DF9">
        <w:rPr>
          <w:rStyle w:val="StyleUnderline"/>
          <w:b/>
        </w:rPr>
        <w:t>open borders</w:t>
      </w:r>
      <w:r w:rsidRPr="00770DF9">
        <w:rPr>
          <w:rStyle w:val="StyleUnderline"/>
        </w:rPr>
        <w:t xml:space="preserve">? </w:t>
      </w:r>
    </w:p>
    <w:p w14:paraId="22C96350" w14:textId="77777777" w:rsidR="00CC5E7A" w:rsidRPr="00A80F0C" w:rsidRDefault="00CC5E7A" w:rsidP="00CC5E7A">
      <w:pPr>
        <w:rPr>
          <w:rStyle w:val="StyleUnderline"/>
        </w:rPr>
      </w:pPr>
      <w:r>
        <w:t>To understand what the result of a flood of newcomers would be</w:t>
      </w:r>
      <w:proofErr w:type="gramStart"/>
      <w:r>
        <w:t>,</w:t>
      </w:r>
      <w:proofErr w:type="gramEnd"/>
      <w:r>
        <w:t xml:space="preserve"> we have to ask </w:t>
      </w:r>
      <w:r w:rsidRPr="00770DF9">
        <w:rPr>
          <w:rStyle w:val="StyleUnderline"/>
        </w:rPr>
        <w:t>why it is that an immigrant to the United States can better</w:t>
      </w:r>
      <w:r>
        <w:t xml:space="preserve"> his </w:t>
      </w:r>
      <w:r w:rsidRPr="00770DF9">
        <w:rPr>
          <w:rStyle w:val="StyleUnderline"/>
        </w:rPr>
        <w:t>condition</w:t>
      </w:r>
      <w:r>
        <w:t xml:space="preserve"> by moving here from Laos or Nigeria or Nicaragua. </w:t>
      </w:r>
      <w:r w:rsidRPr="00770DF9">
        <w:rPr>
          <w:rStyle w:val="StyleUnderline"/>
        </w:rPr>
        <w:t>Generally</w:t>
      </w:r>
      <w:r>
        <w:t xml:space="preserve">, economists agree that </w:t>
      </w:r>
      <w:r w:rsidRPr="00770DF9">
        <w:rPr>
          <w:rStyle w:val="StyleUnderline"/>
        </w:rPr>
        <w:t xml:space="preserve">it’s because each worker here is backed by a much greater amount of </w:t>
      </w:r>
      <w:r w:rsidRPr="00A80F0C">
        <w:rPr>
          <w:rStyle w:val="StyleUnderline"/>
          <w:b/>
        </w:rPr>
        <w:t>human, social, and physical capital</w:t>
      </w:r>
      <w:r>
        <w:t xml:space="preserve"> than would be the case in his native country. (The worker’s own human capital is identical in either situation, but that of the people he works with may be higher.) </w:t>
      </w:r>
      <w:r w:rsidRPr="00A80F0C">
        <w:rPr>
          <w:rStyle w:val="StyleUnderline"/>
        </w:rPr>
        <w:t>So long as not too many people are immigrating at once, this will continue to hold true.</w:t>
      </w:r>
    </w:p>
    <w:p w14:paraId="22F3C2BD" w14:textId="77777777" w:rsidR="00CC5E7A" w:rsidRPr="00A80F0C" w:rsidRDefault="00CC5E7A" w:rsidP="00CC5E7A">
      <w:pPr>
        <w:rPr>
          <w:rStyle w:val="StyleUnderline"/>
        </w:rPr>
      </w:pPr>
      <w:r w:rsidRPr="00A80F0C">
        <w:rPr>
          <w:rStyle w:val="StyleUnderline"/>
        </w:rPr>
        <w:t>But imagine an archipelago of 100 islands</w:t>
      </w:r>
      <w:r>
        <w:t xml:space="preserve">, each of which, due to the limits of their natural resources, can barely support 100 hunter-gatherers. </w:t>
      </w:r>
      <w:r w:rsidRPr="00A80F0C">
        <w:rPr>
          <w:rStyle w:val="StyleUnderline"/>
        </w:rPr>
        <w:t xml:space="preserve">If all of the islands but one have 100 people, and that island only has 10, then some of those on the crowded islands can benefit by moving to the emptier one. But if 90 of them do so, then the target island will </w:t>
      </w:r>
      <w:r w:rsidRPr="00A80F0C">
        <w:rPr>
          <w:rStyle w:val="StyleUnderline"/>
          <w:b/>
        </w:rPr>
        <w:t>simply be reduced to the same subsistence living as all of the others.</w:t>
      </w:r>
      <w:r w:rsidRPr="00A80F0C">
        <w:rPr>
          <w:rStyle w:val="StyleUnderline"/>
        </w:rPr>
        <w:t xml:space="preserve"> </w:t>
      </w:r>
    </w:p>
    <w:p w14:paraId="39A22089" w14:textId="758E184F" w:rsidR="00CC5E7A" w:rsidRPr="008F71B5" w:rsidRDefault="00CC5E7A" w:rsidP="00CC5E7A">
      <w:pPr>
        <w:rPr>
          <w:u w:val="single"/>
        </w:rPr>
      </w:pPr>
      <w:r>
        <w:t xml:space="preserve">This is very much the situation of a rich country in a poorer world, except that the rich country has, chiefly, not more abundant natural capital but more abundant human, social, and physical capital. </w:t>
      </w:r>
      <w:r w:rsidRPr="00A80F0C">
        <w:rPr>
          <w:rStyle w:val="StyleUnderline"/>
        </w:rPr>
        <w:t xml:space="preserve">Should the United States </w:t>
      </w:r>
      <w:r w:rsidRPr="00A80F0C">
        <w:rPr>
          <w:rStyle w:val="StyleUnderline"/>
          <w:b/>
        </w:rPr>
        <w:t>completely open its borders</w:t>
      </w:r>
      <w:r w:rsidRPr="00A80F0C">
        <w:rPr>
          <w:rStyle w:val="StyleUnderline"/>
        </w:rPr>
        <w:t xml:space="preserve">, the equilibrium position we would expect is that immigration would continue until the wage differential between American workers and developing world workers </w:t>
      </w:r>
      <w:r w:rsidRPr="00A80F0C">
        <w:rPr>
          <w:rStyle w:val="StyleUnderline"/>
          <w:b/>
        </w:rPr>
        <w:t>disappeared</w:t>
      </w:r>
      <w:r w:rsidRPr="00A80F0C">
        <w:rPr>
          <w:rStyle w:val="StyleUnderline"/>
        </w:rPr>
        <w:t>.</w:t>
      </w:r>
    </w:p>
    <w:p w14:paraId="316E10DF" w14:textId="3B3D7AEF" w:rsidR="00E52786" w:rsidRDefault="00E52786" w:rsidP="00E52786">
      <w:pPr>
        <w:pStyle w:val="Heading3"/>
      </w:pPr>
      <w:r>
        <w:t xml:space="preserve">2nc link – swamping </w:t>
      </w:r>
    </w:p>
    <w:p w14:paraId="668A10F4" w14:textId="77777777" w:rsidR="00E52786" w:rsidRDefault="00E52786" w:rsidP="00E52786">
      <w:pPr>
        <w:pStyle w:val="Heading4"/>
      </w:pPr>
      <w:r>
        <w:t xml:space="preserve">open borders will result in swamping </w:t>
      </w:r>
    </w:p>
    <w:p w14:paraId="59B94797" w14:textId="77777777" w:rsidR="00E52786" w:rsidRPr="00E52786" w:rsidRDefault="00E52786" w:rsidP="00E52786">
      <w:r>
        <w:rPr>
          <w:b/>
        </w:rPr>
        <w:t xml:space="preserve">Smith 15 </w:t>
      </w:r>
      <w:r>
        <w:t>Nathan Smith is an assistant professor of economics at Fresno Pacific University. He did his Ph.D. in economics from George Mason University and has also worked for the World Bank. Smith proposed Don’t Restrict Immigration, Tax It, one of the more comprehensive keyhole solution proposals to address concerns surrounding open borders. How Would a Billion Immigrants Change the American Polity? AUGUST 14, 2015 https://openborders.info/blog/billion-immigrants-change-american-polity/</w:t>
      </w:r>
    </w:p>
    <w:p w14:paraId="33FC5BB9" w14:textId="77777777" w:rsidR="00E52786" w:rsidRPr="00AA4CC5" w:rsidRDefault="00E52786" w:rsidP="00E52786">
      <w:pPr>
        <w:rPr>
          <w:rStyle w:val="StyleUnderline"/>
          <w:b/>
        </w:rPr>
      </w:pPr>
      <w:r>
        <w:t xml:space="preserve">A couple of years ago, I wrote a post called “The American Polity Can Endure and Flourish Under Open Borders.” I would not write that post today. </w:t>
      </w:r>
      <w:r w:rsidRPr="00AA4CC5">
        <w:rPr>
          <w:rStyle w:val="StyleUnderline"/>
        </w:rPr>
        <w:t xml:space="preserve">The American polity might endure and flourish under open borders, but I wouldn’t claim that confidently. What changed my mind? A greater familiarity with the </w:t>
      </w:r>
      <w:r w:rsidRPr="00AA4CC5">
        <w:rPr>
          <w:rStyle w:val="StyleUnderline"/>
          <w:b/>
        </w:rPr>
        <w:t>theoretical models</w:t>
      </w:r>
      <w:r>
        <w:t xml:space="preserve"> that are the basis for “double world GDP” as a claim about the global economic impact of open borders, especially my own. </w:t>
      </w:r>
      <w:r w:rsidRPr="00AA4CC5">
        <w:rPr>
          <w:rStyle w:val="StyleUnderline"/>
        </w:rPr>
        <w:t>It turns out that</w:t>
      </w:r>
      <w:r>
        <w:t xml:space="preserve"> these </w:t>
      </w:r>
      <w:r w:rsidRPr="00AA4CC5">
        <w:rPr>
          <w:rStyle w:val="StyleUnderline"/>
        </w:rPr>
        <w:t xml:space="preserve">estimates depend on </w:t>
      </w:r>
      <w:r w:rsidRPr="00AA4CC5">
        <w:rPr>
          <w:rStyle w:val="StyleUnderline"/>
          <w:b/>
        </w:rPr>
        <w:t>billions of people</w:t>
      </w:r>
      <w:r w:rsidRPr="00AA4CC5">
        <w:rPr>
          <w:rStyle w:val="StyleUnderline"/>
        </w:rPr>
        <w:t xml:space="preserve"> migrating</w:t>
      </w:r>
      <w:r>
        <w:t xml:space="preserve"> internationally under open borders. Previously, my vague and tentative expectations about how much migration would occur under open borders were akin to Gallup poll estimates suggesting that 150 million or so would like to migrate to the USA. Others may disagree, but I was fairly confident at the time that the US polity was robust enough to absorb 150-200 million immigrants (over, say, a couple of decades) and retain its basic political character and structure. </w:t>
      </w:r>
      <w:r w:rsidRPr="00AA4CC5">
        <w:rPr>
          <w:rStyle w:val="StyleUnderline"/>
          <w:b/>
        </w:rPr>
        <w:t>I do not think the US polity is robust enough to absorb 1 billion immigrants</w:t>
      </w:r>
      <w:r>
        <w:t xml:space="preserve"> (</w:t>
      </w:r>
      <w:r w:rsidRPr="00AA4CC5">
        <w:rPr>
          <w:rStyle w:val="StyleUnderline"/>
        </w:rPr>
        <w:t>even</w:t>
      </w:r>
      <w:r>
        <w:t xml:space="preserve">, say, </w:t>
      </w:r>
      <w:r w:rsidRPr="00AA4CC5">
        <w:rPr>
          <w:rStyle w:val="StyleUnderline"/>
        </w:rPr>
        <w:t>over</w:t>
      </w:r>
      <w:r>
        <w:t xml:space="preserve"> the course of </w:t>
      </w:r>
      <w:r w:rsidRPr="00AA4CC5">
        <w:rPr>
          <w:rStyle w:val="StyleUnderline"/>
        </w:rPr>
        <w:t>fifty years</w:t>
      </w:r>
      <w:r>
        <w:t xml:space="preserve">) </w:t>
      </w:r>
      <w:r w:rsidRPr="00AA4CC5">
        <w:rPr>
          <w:rStyle w:val="StyleUnderline"/>
          <w:b/>
        </w:rPr>
        <w:t>and retain its basic political character and structure.</w:t>
      </w:r>
    </w:p>
    <w:p w14:paraId="7357A950" w14:textId="77777777" w:rsidR="00E52786" w:rsidRDefault="00E52786" w:rsidP="00E52786">
      <w:r>
        <w:t xml:space="preserve">For more educated guesswork about the number of migrants under open borders, see also our reference article on swamping; Joel Newman’s article “If Open Borders are Instituted Gradually, What Should be the Initial Number of Immigrants Admitted?”, which, among other things, details how </w:t>
      </w:r>
      <w:r w:rsidRPr="00AA4CC5">
        <w:rPr>
          <w:rStyle w:val="StyleUnderline"/>
        </w:rPr>
        <w:t xml:space="preserve">the threat of </w:t>
      </w:r>
      <w:r w:rsidRPr="00AA4CC5">
        <w:rPr>
          <w:rStyle w:val="StyleUnderline"/>
          <w:b/>
        </w:rPr>
        <w:t>swamping</w:t>
      </w:r>
      <w:r w:rsidRPr="00AA4CC5">
        <w:rPr>
          <w:rStyle w:val="StyleUnderline"/>
        </w:rPr>
        <w:t xml:space="preserve"> gives open borders advocates</w:t>
      </w:r>
      <w:r>
        <w:t xml:space="preserve"> like Joseph Carens and Michael Huemer </w:t>
      </w:r>
      <w:r w:rsidRPr="00AA4CC5">
        <w:rPr>
          <w:rStyle w:val="StyleUnderline"/>
          <w:b/>
        </w:rPr>
        <w:t>pause</w:t>
      </w:r>
      <w:r>
        <w:t xml:space="preserve">, as well as Joel Newman’s latest post; </w:t>
      </w:r>
      <w:r w:rsidRPr="00020D64">
        <w:rPr>
          <w:rStyle w:val="StyleUnderline"/>
        </w:rPr>
        <w:t>and</w:t>
      </w:r>
      <w:r>
        <w:t xml:space="preserve"> Vipul </w:t>
      </w:r>
      <w:r w:rsidRPr="00020D64">
        <w:rPr>
          <w:rStyle w:val="StyleUnderline"/>
        </w:rPr>
        <w:t>Naik’s explorations of whether the case for open borders can be combined with</w:t>
      </w:r>
      <w:r>
        <w:t xml:space="preserve"> radical agnosticism about how many would migrate and </w:t>
      </w:r>
      <w:r w:rsidRPr="00020D64">
        <w:rPr>
          <w:rStyle w:val="StyleUnderline"/>
        </w:rPr>
        <w:t>whether the number of migrants under open borders would be “too high”</w:t>
      </w:r>
      <w:r>
        <w:t xml:space="preserve"> or “too low” (e.g., by utilitarian-universalist criteria). In this post, I’ll argue that </w:t>
      </w:r>
      <w:r w:rsidRPr="00020D64">
        <w:rPr>
          <w:rStyle w:val="StyleUnderline"/>
          <w:b/>
        </w:rPr>
        <w:t>swamping probably will happen</w:t>
      </w:r>
      <w:r>
        <w:t xml:space="preserve">, and that open borders is the right thing to do anyway. </w:t>
      </w:r>
    </w:p>
    <w:p w14:paraId="46EE4D0E" w14:textId="6B90FCA1" w:rsidR="008217DD" w:rsidRDefault="008217DD" w:rsidP="008217DD">
      <w:pPr>
        <w:pStyle w:val="Heading3"/>
      </w:pPr>
      <w:r>
        <w:t xml:space="preserve">2nc at: </w:t>
      </w:r>
      <w:r w:rsidR="008A2758">
        <w:t>solves tribalism</w:t>
      </w:r>
    </w:p>
    <w:p w14:paraId="15A4FD81" w14:textId="572F2F5A" w:rsidR="008217DD" w:rsidRDefault="008A2758" w:rsidP="008217DD">
      <w:pPr>
        <w:pStyle w:val="Heading4"/>
      </w:pPr>
      <w:r>
        <w:t xml:space="preserve">Aff can’t solve tribalism – it’s a biological reality </w:t>
      </w:r>
    </w:p>
    <w:p w14:paraId="2B412DF3" w14:textId="77777777" w:rsidR="00F02AAA" w:rsidRPr="00F37D2D" w:rsidRDefault="00F02AAA" w:rsidP="00F02AAA">
      <w:r w:rsidRPr="00F02AAA">
        <w:rPr>
          <w:b/>
        </w:rPr>
        <w:t>Gallatin 18</w:t>
      </w:r>
      <w:r>
        <w:t xml:space="preserve"> George Gallatin, pseudonym, technology executive and writer living in New York City. Why “Open Borders” is a Dangerous Idea http://quillette.com/2018/02/03/open-borders-dangerous-idea/</w:t>
      </w:r>
    </w:p>
    <w:p w14:paraId="2C3BD0B9" w14:textId="446C9BE2" w:rsidR="00863905" w:rsidRDefault="00863905" w:rsidP="00863905">
      <w:r w:rsidRPr="008217DD">
        <w:rPr>
          <w:rStyle w:val="StyleUnderline"/>
        </w:rPr>
        <w:t>The reason</w:t>
      </w:r>
      <w:r w:rsidRPr="008217DD">
        <w:t xml:space="preserve"> why </w:t>
      </w:r>
      <w:r w:rsidRPr="008217DD">
        <w:rPr>
          <w:rStyle w:val="StyleUnderline"/>
        </w:rPr>
        <w:t>we are still tribal today is because tribalism appears to have been evolutionarily adaptive</w:t>
      </w:r>
      <w:r>
        <w:t>—at least for our ancestors. Researchers at McGill University have described it thusly: “ethnocentrism eventually overcomes its closest competitor, humanitarianism, by exploiting humanitarian cooperation across group boundaries”.</w:t>
      </w:r>
    </w:p>
    <w:p w14:paraId="5FA4BC24" w14:textId="66D217F8" w:rsidR="00863905" w:rsidRDefault="00863905" w:rsidP="00863905">
      <w:r>
        <w:t xml:space="preserve">Despite prevailing moral fashions, </w:t>
      </w:r>
      <w:r w:rsidRPr="008217DD">
        <w:rPr>
          <w:rStyle w:val="StyleUnderline"/>
          <w:b/>
        </w:rPr>
        <w:t>we are the products of this evolutionary competition</w:t>
      </w:r>
      <w:r w:rsidRPr="008217DD">
        <w:rPr>
          <w:rStyle w:val="StyleUnderline"/>
        </w:rPr>
        <w:t>. This</w:t>
      </w:r>
      <w:r>
        <w:t xml:space="preserve"> observation has no moral polarity, it </w:t>
      </w:r>
      <w:r w:rsidRPr="008217DD">
        <w:rPr>
          <w:rStyle w:val="StyleUnderline"/>
        </w:rPr>
        <w:t>is</w:t>
      </w:r>
      <w:r>
        <w:t xml:space="preserve"> a mere </w:t>
      </w:r>
      <w:r w:rsidRPr="008217DD">
        <w:rPr>
          <w:rStyle w:val="StyleUnderline"/>
        </w:rPr>
        <w:t>reality</w:t>
      </w:r>
      <w:r>
        <w:t xml:space="preserve">. And while it is undoubtedly noble to argue that we should try to overcome tribalism, it is a very different matter to argue that it is achievable, or that in doing so we won’t be outcompeted by less noble, more unified groups. </w:t>
      </w:r>
    </w:p>
    <w:p w14:paraId="4A64C145" w14:textId="77777777" w:rsidR="00863905" w:rsidRDefault="00863905" w:rsidP="00863905">
      <w:r>
        <w:t xml:space="preserve">The challenge of heterogeneity is that it pre-loads divisions into society. Sometimes those differences can be overcome through inter-communal dialogue and good government. But, </w:t>
      </w:r>
      <w:r w:rsidRPr="008217DD">
        <w:rPr>
          <w:rStyle w:val="StyleUnderline"/>
        </w:rPr>
        <w:t>all too often when intentions differ, and tribes inevitably rise, differences in religion, language, and custom are the contours around which factions organize</w:t>
      </w:r>
      <w:r>
        <w:t>.</w:t>
      </w:r>
    </w:p>
    <w:p w14:paraId="79DAAE5B" w14:textId="0CB5168D" w:rsidR="00863905" w:rsidRDefault="00863905" w:rsidP="00863905">
      <w:r>
        <w:t xml:space="preserve">This is not to say that ethno-racial or cultural difference is the sole cause of factionalism. Human beings don’t, in fact, need much encouragement to split into camps, hoist flags, and start wiping each other out. Our history is replete with examples of relatively homogenous societies that unraveled and split. After all, there were no obvious differences in language or ethnicity between the Roundheads and Cavaliers, or the Kuomintang and the CPC, or the Federalists and Unitarians. Diversity should not be met with fatalism, but should be seen as one of many significant risk factors that need to be diligently managed. </w:t>
      </w:r>
    </w:p>
    <w:p w14:paraId="55067771" w14:textId="1D7DB88E" w:rsidR="00AA4CC5" w:rsidRPr="00AA4CC5" w:rsidRDefault="00863905" w:rsidP="00AA4CC5">
      <w:r>
        <w:t xml:space="preserve">Since human beings are so quick to form factions, </w:t>
      </w:r>
      <w:r w:rsidRPr="008217DD">
        <w:rPr>
          <w:rStyle w:val="StyleUnderline"/>
        </w:rPr>
        <w:t>it should be the goal of government policy to ameliorate division and ward off for as long as possible the demon of sectarianism</w:t>
      </w:r>
      <w:r>
        <w:t>. Our current public policies and cultural products seem aimed at doing the exact opposite. I think this is because the designers of these policies hold at least two mistaken assumptions about diversity and migration.</w:t>
      </w:r>
    </w:p>
    <w:p w14:paraId="1F4F4750" w14:textId="1EF52DF6" w:rsidR="00BA104B" w:rsidRDefault="003B191C" w:rsidP="00BA104B">
      <w:pPr>
        <w:pStyle w:val="Heading2"/>
      </w:pPr>
      <w:r>
        <w:t>terrorism</w:t>
      </w:r>
      <w:r w:rsidR="00BA104B">
        <w:t xml:space="preserve"> disad</w:t>
      </w:r>
    </w:p>
    <w:p w14:paraId="3B4460E1" w14:textId="1087C654" w:rsidR="00172E57" w:rsidRDefault="00172E57" w:rsidP="0077248C">
      <w:pPr>
        <w:pStyle w:val="Heading3"/>
      </w:pPr>
      <w:r>
        <w:t xml:space="preserve">1nc </w:t>
      </w:r>
    </w:p>
    <w:p w14:paraId="2019F412" w14:textId="00AA643E" w:rsidR="0036064C" w:rsidRDefault="0036064C" w:rsidP="0036064C">
      <w:pPr>
        <w:pStyle w:val="Heading4"/>
      </w:pPr>
      <w:r>
        <w:t xml:space="preserve">Border security is increasing now – </w:t>
      </w:r>
      <w:r w:rsidR="00AB1012">
        <w:t xml:space="preserve">Border patrol has necessary resources and expertise to prevent illicit crossings </w:t>
      </w:r>
    </w:p>
    <w:p w14:paraId="1EB514F5" w14:textId="77777777" w:rsidR="0036064C" w:rsidRDefault="0036064C" w:rsidP="0036064C">
      <w:r w:rsidRPr="0036064C">
        <w:rPr>
          <w:b/>
        </w:rPr>
        <w:t>Bruggeman 5/24</w:t>
      </w:r>
      <w:r>
        <w:t xml:space="preserve"> 2018 Nate Bruggeman held senior policy positions at the U.S. Department of Homeland Security and U.S. Customs and Border Protection during the Obama administration and is currently a partner at the consulting firm BorderWorks Advisors, LLC. He is an affiliate of the Belfer Center Homeland Security Project at the Harvard Kennedy School. President Trump's talk of border security crisis is misleading: Nate Bruggeman (Opinion) Updated May 24; Posted May 24 https://www.cleveland.com/opinion/index.ssf/2018/05/president_trumps_talk_of_borde.html </w:t>
      </w:r>
    </w:p>
    <w:p w14:paraId="23F1BA3F" w14:textId="77777777" w:rsidR="0036064C" w:rsidRPr="0036064C" w:rsidRDefault="0036064C" w:rsidP="0036064C">
      <w:pPr>
        <w:rPr>
          <w:rStyle w:val="StyleUnderline"/>
          <w:b/>
        </w:rPr>
      </w:pPr>
      <w:r>
        <w:t xml:space="preserve">However, </w:t>
      </w:r>
      <w:r w:rsidRPr="0036064C">
        <w:rPr>
          <w:rStyle w:val="StyleUnderline"/>
        </w:rPr>
        <w:t>the</w:t>
      </w:r>
      <w:r>
        <w:t xml:space="preserve"> administration's </w:t>
      </w:r>
      <w:r w:rsidRPr="0036064C">
        <w:rPr>
          <w:rStyle w:val="StyleUnderline"/>
        </w:rPr>
        <w:t>bleak picture is misleading</w:t>
      </w:r>
      <w:r>
        <w:t xml:space="preserve"> and ignores history. </w:t>
      </w:r>
      <w:r w:rsidRPr="0036064C">
        <w:rPr>
          <w:rStyle w:val="StyleUnderline"/>
        </w:rPr>
        <w:t>There are</w:t>
      </w:r>
      <w:r>
        <w:t xml:space="preserve"> still </w:t>
      </w:r>
      <w:r w:rsidRPr="0036064C">
        <w:rPr>
          <w:rStyle w:val="StyleUnderline"/>
        </w:rPr>
        <w:t>challenges</w:t>
      </w:r>
      <w:r>
        <w:t xml:space="preserve"> at the southwest border, particularly in south Texas, </w:t>
      </w:r>
      <w:r w:rsidRPr="0036064C">
        <w:rPr>
          <w:rStyle w:val="StyleUnderline"/>
          <w:b/>
        </w:rPr>
        <w:t xml:space="preserve">but </w:t>
      </w:r>
      <w:r w:rsidRPr="000942F9">
        <w:rPr>
          <w:rStyle w:val="StyleUnderline"/>
          <w:b/>
          <w:highlight w:val="cyan"/>
        </w:rPr>
        <w:t>illicit crossings remain at historically low levels</w:t>
      </w:r>
      <w:r w:rsidRPr="0036064C">
        <w:rPr>
          <w:rStyle w:val="StyleUnderline"/>
          <w:b/>
        </w:rPr>
        <w:t>.</w:t>
      </w:r>
    </w:p>
    <w:p w14:paraId="0B82C20E" w14:textId="77777777" w:rsidR="0036064C" w:rsidRPr="0036064C" w:rsidRDefault="0036064C" w:rsidP="0036064C">
      <w:r w:rsidRPr="0036064C">
        <w:t xml:space="preserve">In fiscal year (FY) 1992, the San Diego area saw 565,581 apprehensions with El Paso notching 248,642. Borderwide, the patrol apprehended 1,145,574 people that year. At the high-water mark in FY2000, 1,643,679 were apprehended across the southwest border. </w:t>
      </w:r>
    </w:p>
    <w:p w14:paraId="325B4B49" w14:textId="77777777" w:rsidR="0036064C" w:rsidRDefault="0036064C" w:rsidP="0036064C">
      <w:r>
        <w:t>But since 2000, apprehension numbers as a whole have steadily declined. Fiscal year 2006 was the last year the total was above a million. By FY2010, it was under 450,000. At the end of the Obama Administration in FY2016, apprehensions had fallen to 408,870 -- and went lower still to 303,916 during the Trump administration's first year.</w:t>
      </w:r>
    </w:p>
    <w:p w14:paraId="7363EBD6" w14:textId="77777777" w:rsidR="0036064C" w:rsidRDefault="0036064C" w:rsidP="0036064C">
      <w:r w:rsidRPr="0036064C">
        <w:t>Apprehension numbers have spiked the last two months</w:t>
      </w:r>
      <w:r>
        <w:t xml:space="preserve"> to about 50,000 a month, more than triple last year. Concerning? Viewed in isolation, potentially, but again, context matters. October 2017 through January 2018 saw apprehensions at extremely low levels -- in some months, nearly half the prior year. And the apprehensions this March and April were similar to the same months in fiscal years 2013-14 and 2016. Put differently, while experiencing fluctuation, apprehensions remain roughly where they have been in recent history, which is at historically low levels. </w:t>
      </w:r>
    </w:p>
    <w:p w14:paraId="5B5B530C" w14:textId="77777777" w:rsidR="0036064C" w:rsidRDefault="0036064C" w:rsidP="0036064C">
      <w:r w:rsidRPr="0036064C">
        <w:rPr>
          <w:rStyle w:val="StyleUnderline"/>
        </w:rPr>
        <w:t xml:space="preserve">This is </w:t>
      </w:r>
      <w:r w:rsidRPr="000942F9">
        <w:rPr>
          <w:rStyle w:val="StyleUnderline"/>
          <w:highlight w:val="cyan"/>
        </w:rPr>
        <w:t>not to say</w:t>
      </w:r>
      <w:r w:rsidRPr="0036064C">
        <w:rPr>
          <w:rStyle w:val="StyleUnderline"/>
        </w:rPr>
        <w:t xml:space="preserve"> that </w:t>
      </w:r>
      <w:r w:rsidRPr="000942F9">
        <w:rPr>
          <w:rStyle w:val="StyleUnderline"/>
          <w:highlight w:val="cyan"/>
        </w:rPr>
        <w:t>the U</w:t>
      </w:r>
      <w:r w:rsidRPr="0036064C">
        <w:rPr>
          <w:rStyle w:val="StyleUnderline"/>
        </w:rPr>
        <w:t xml:space="preserve">nited </w:t>
      </w:r>
      <w:r w:rsidRPr="000942F9">
        <w:rPr>
          <w:rStyle w:val="StyleUnderline"/>
          <w:highlight w:val="cyan"/>
        </w:rPr>
        <w:t>S</w:t>
      </w:r>
      <w:r w:rsidRPr="0036064C">
        <w:rPr>
          <w:rStyle w:val="StyleUnderline"/>
        </w:rPr>
        <w:t xml:space="preserve">tates </w:t>
      </w:r>
      <w:r w:rsidRPr="000942F9">
        <w:rPr>
          <w:rStyle w:val="StyleUnderline"/>
          <w:highlight w:val="cyan"/>
        </w:rPr>
        <w:t>should declare "victory</w:t>
      </w:r>
      <w:r w:rsidRPr="0036064C">
        <w:rPr>
          <w:rStyle w:val="StyleUnderline"/>
        </w:rPr>
        <w:t>."</w:t>
      </w:r>
      <w:r>
        <w:t xml:space="preserve"> As noted, the situation in south Texas is concerning. One Border Patrol sector -- the Rio Grande Valley Sector -- accounts for almost half of all apprehensions. That is a relatively high concentration of illegal crossing activity.</w:t>
      </w:r>
    </w:p>
    <w:p w14:paraId="598DD930" w14:textId="77777777" w:rsidR="0036064C" w:rsidRPr="0036064C" w:rsidRDefault="0036064C" w:rsidP="0036064C">
      <w:pPr>
        <w:rPr>
          <w:b/>
        </w:rPr>
      </w:pPr>
      <w:r w:rsidRPr="0036064C">
        <w:rPr>
          <w:rStyle w:val="StyleUnderline"/>
        </w:rPr>
        <w:t>Bringing</w:t>
      </w:r>
      <w:r>
        <w:t xml:space="preserve"> the </w:t>
      </w:r>
      <w:r w:rsidRPr="0036064C">
        <w:rPr>
          <w:rStyle w:val="StyleUnderline"/>
        </w:rPr>
        <w:t xml:space="preserve">Rio Grande </w:t>
      </w:r>
      <w:r w:rsidRPr="0036064C">
        <w:t>Valley</w:t>
      </w:r>
      <w:r>
        <w:t xml:space="preserve"> Sector </w:t>
      </w:r>
      <w:r w:rsidRPr="0036064C">
        <w:rPr>
          <w:rStyle w:val="StyleUnderline"/>
        </w:rPr>
        <w:t xml:space="preserve">under control will be a difficult task, </w:t>
      </w:r>
      <w:r w:rsidRPr="000942F9">
        <w:rPr>
          <w:rStyle w:val="StyleUnderline"/>
          <w:highlight w:val="cyan"/>
        </w:rPr>
        <w:t>but the Border Patrol is not working from a blank slate</w:t>
      </w:r>
      <w:r w:rsidRPr="0036064C">
        <w:rPr>
          <w:rStyle w:val="StyleUnderline"/>
        </w:rPr>
        <w:t>.</w:t>
      </w:r>
      <w:r>
        <w:t xml:space="preserve"> Beginning with Operation Hold the Line in El Paso in 1993, which was followed by Operation Gatekeeper in San Diego the next year, </w:t>
      </w:r>
      <w:r w:rsidRPr="0036064C">
        <w:rPr>
          <w:rStyle w:val="StyleUnderline"/>
        </w:rPr>
        <w:t xml:space="preserve">the Border Patrol </w:t>
      </w:r>
      <w:r w:rsidRPr="000942F9">
        <w:rPr>
          <w:rStyle w:val="StyleUnderline"/>
          <w:highlight w:val="cyan"/>
        </w:rPr>
        <w:t xml:space="preserve">has been </w:t>
      </w:r>
      <w:r w:rsidRPr="000942F9">
        <w:rPr>
          <w:rStyle w:val="StyleUnderline"/>
          <w:b/>
          <w:highlight w:val="cyan"/>
        </w:rPr>
        <w:t>steadily tackling</w:t>
      </w:r>
      <w:r w:rsidRPr="0036064C">
        <w:rPr>
          <w:rStyle w:val="StyleUnderline"/>
          <w:b/>
        </w:rPr>
        <w:t xml:space="preserve"> </w:t>
      </w:r>
      <w:r w:rsidRPr="000942F9">
        <w:rPr>
          <w:rStyle w:val="StyleUnderline"/>
          <w:b/>
          <w:highlight w:val="cyan"/>
        </w:rPr>
        <w:t>problem areas and substantially reducing illegal crossings</w:t>
      </w:r>
      <w:r w:rsidRPr="0036064C">
        <w:rPr>
          <w:rStyle w:val="StyleUnderline"/>
          <w:b/>
        </w:rPr>
        <w:t>.</w:t>
      </w:r>
      <w:r w:rsidRPr="0036064C">
        <w:rPr>
          <w:b/>
        </w:rPr>
        <w:t xml:space="preserve"> </w:t>
      </w:r>
    </w:p>
    <w:p w14:paraId="31D1DA82" w14:textId="77777777" w:rsidR="0036064C" w:rsidRPr="0036064C" w:rsidRDefault="0036064C" w:rsidP="0036064C">
      <w:pPr>
        <w:rPr>
          <w:rStyle w:val="StyleUnderline"/>
        </w:rPr>
      </w:pPr>
      <w:r>
        <w:t xml:space="preserve">They did it in San Diego and El Paso, and then El Centro in California and Yuma in Arizona. Most recently, the Border Patrol tamed the Tucson Sector in Arizona, which went from 378,239 apprehensions in 2007 to 38,657 in 2017. </w:t>
      </w:r>
      <w:r w:rsidRPr="0036064C">
        <w:rPr>
          <w:rStyle w:val="StyleUnderline"/>
        </w:rPr>
        <w:t xml:space="preserve">The </w:t>
      </w:r>
      <w:r w:rsidRPr="000942F9">
        <w:rPr>
          <w:rStyle w:val="StyleUnderline"/>
          <w:highlight w:val="cyan"/>
        </w:rPr>
        <w:t>Border Patrol</w:t>
      </w:r>
      <w:r>
        <w:t xml:space="preserve">, in short, </w:t>
      </w:r>
      <w:r w:rsidRPr="000942F9">
        <w:rPr>
          <w:rStyle w:val="StyleUnderline"/>
          <w:highlight w:val="cyan"/>
        </w:rPr>
        <w:t>has</w:t>
      </w:r>
      <w:r w:rsidRPr="0036064C">
        <w:rPr>
          <w:rStyle w:val="StyleUnderline"/>
        </w:rPr>
        <w:t xml:space="preserve"> the </w:t>
      </w:r>
      <w:r w:rsidRPr="000942F9">
        <w:rPr>
          <w:rStyle w:val="StyleUnderline"/>
          <w:b/>
          <w:highlight w:val="cyan"/>
        </w:rPr>
        <w:t>knowledge and experience to develop</w:t>
      </w:r>
      <w:r w:rsidRPr="0036064C">
        <w:rPr>
          <w:rStyle w:val="StyleUnderline"/>
          <w:b/>
        </w:rPr>
        <w:t xml:space="preserve"> </w:t>
      </w:r>
      <w:r w:rsidRPr="000942F9">
        <w:rPr>
          <w:rStyle w:val="StyleUnderline"/>
          <w:b/>
          <w:highlight w:val="cyan"/>
        </w:rPr>
        <w:t>and implement an effective strategy</w:t>
      </w:r>
      <w:r w:rsidRPr="000942F9">
        <w:rPr>
          <w:rStyle w:val="StyleUnderline"/>
          <w:highlight w:val="cyan"/>
        </w:rPr>
        <w:t xml:space="preserve"> for south Texas</w:t>
      </w:r>
      <w:r w:rsidRPr="0036064C">
        <w:rPr>
          <w:rStyle w:val="StyleUnderline"/>
        </w:rPr>
        <w:t>.</w:t>
      </w:r>
    </w:p>
    <w:p w14:paraId="5AB87F6C" w14:textId="77777777" w:rsidR="0036064C" w:rsidRPr="0036064C" w:rsidRDefault="0036064C" w:rsidP="0036064C">
      <w:pPr>
        <w:rPr>
          <w:rStyle w:val="StyleUnderline"/>
        </w:rPr>
      </w:pPr>
      <w:r w:rsidRPr="0036064C">
        <w:rPr>
          <w:rStyle w:val="StyleUnderline"/>
          <w:b/>
        </w:rPr>
        <w:t xml:space="preserve">They </w:t>
      </w:r>
      <w:r w:rsidRPr="000942F9">
        <w:rPr>
          <w:rStyle w:val="StyleUnderline"/>
          <w:b/>
          <w:highlight w:val="cyan"/>
        </w:rPr>
        <w:t>also have the resources</w:t>
      </w:r>
      <w:r w:rsidRPr="000942F9">
        <w:rPr>
          <w:rStyle w:val="StyleUnderline"/>
          <w:highlight w:val="cyan"/>
        </w:rPr>
        <w:t>. Since 2000</w:t>
      </w:r>
      <w:r w:rsidRPr="0036064C">
        <w:rPr>
          <w:rStyle w:val="StyleUnderline"/>
        </w:rPr>
        <w:t xml:space="preserve">, the </w:t>
      </w:r>
      <w:r w:rsidRPr="000942F9">
        <w:rPr>
          <w:rStyle w:val="StyleUnderline"/>
          <w:highlight w:val="cyan"/>
        </w:rPr>
        <w:t>Border Patrol has doubled in size</w:t>
      </w:r>
      <w:r>
        <w:t xml:space="preserve">. It now has some 19,000 agents. </w:t>
      </w:r>
      <w:r w:rsidRPr="000942F9">
        <w:rPr>
          <w:rStyle w:val="StyleUnderline"/>
          <w:highlight w:val="cyan"/>
        </w:rPr>
        <w:t>Supporting those agents is world-class</w:t>
      </w:r>
      <w:r w:rsidRPr="0036064C">
        <w:rPr>
          <w:rStyle w:val="StyleUnderline"/>
        </w:rPr>
        <w:t xml:space="preserve"> </w:t>
      </w:r>
      <w:r w:rsidRPr="000942F9">
        <w:rPr>
          <w:rStyle w:val="StyleUnderline"/>
          <w:highlight w:val="cyan"/>
        </w:rPr>
        <w:t>tech</w:t>
      </w:r>
      <w:r w:rsidRPr="0036064C">
        <w:rPr>
          <w:rStyle w:val="StyleUnderline"/>
        </w:rPr>
        <w:t xml:space="preserve">nology </w:t>
      </w:r>
      <w:r w:rsidRPr="000942F9">
        <w:rPr>
          <w:rStyle w:val="StyleUnderline"/>
          <w:highlight w:val="cyan"/>
        </w:rPr>
        <w:t xml:space="preserve">from </w:t>
      </w:r>
      <w:r w:rsidRPr="000942F9">
        <w:rPr>
          <w:rStyle w:val="StyleUnderline"/>
          <w:b/>
          <w:highlight w:val="cyan"/>
        </w:rPr>
        <w:t>drones to surveillance equipment</w:t>
      </w:r>
      <w:r>
        <w:t xml:space="preserve">. And, at least for the time being, the </w:t>
      </w:r>
      <w:r w:rsidRPr="000942F9">
        <w:rPr>
          <w:rStyle w:val="StyleUnderline"/>
          <w:highlight w:val="cyan"/>
        </w:rPr>
        <w:t>U</w:t>
      </w:r>
      <w:r w:rsidRPr="0036064C">
        <w:rPr>
          <w:rStyle w:val="StyleUnderline"/>
        </w:rPr>
        <w:t xml:space="preserve">nited </w:t>
      </w:r>
      <w:r w:rsidRPr="000942F9">
        <w:rPr>
          <w:rStyle w:val="StyleUnderline"/>
          <w:highlight w:val="cyan"/>
        </w:rPr>
        <w:t>S</w:t>
      </w:r>
      <w:r w:rsidRPr="0036064C">
        <w:rPr>
          <w:rStyle w:val="StyleUnderline"/>
        </w:rPr>
        <w:t xml:space="preserve">tates </w:t>
      </w:r>
      <w:r w:rsidRPr="000942F9">
        <w:rPr>
          <w:rStyle w:val="StyleUnderline"/>
          <w:highlight w:val="cyan"/>
        </w:rPr>
        <w:t xml:space="preserve">still has a </w:t>
      </w:r>
      <w:r w:rsidRPr="000942F9">
        <w:rPr>
          <w:rStyle w:val="StyleUnderline"/>
          <w:b/>
          <w:highlight w:val="cyan"/>
        </w:rPr>
        <w:t>security partner</w:t>
      </w:r>
      <w:r w:rsidRPr="000942F9">
        <w:rPr>
          <w:rStyle w:val="StyleUnderline"/>
          <w:highlight w:val="cyan"/>
        </w:rPr>
        <w:t xml:space="preserve"> in Mexico</w:t>
      </w:r>
      <w:r w:rsidRPr="0036064C">
        <w:rPr>
          <w:rStyle w:val="StyleUnderline"/>
        </w:rPr>
        <w:t xml:space="preserve">. </w:t>
      </w:r>
    </w:p>
    <w:p w14:paraId="72FD3609" w14:textId="77777777" w:rsidR="0036064C" w:rsidRDefault="0036064C" w:rsidP="0036064C">
      <w:r>
        <w:t xml:space="preserve">Some aspects of the problem in south Texas and elsewhere do require rethinking and legislative action. The operational environment in south Texas is difficult. Many illegal crossers are now Central American and, instead of trying to evade capture, often willingly turn themselves in to claim asylum. Illegal crossers are also relying more generally on human smuggling organizations that bring deep knowledge and logistical support. However, </w:t>
      </w:r>
      <w:r w:rsidRPr="000942F9">
        <w:rPr>
          <w:rStyle w:val="StyleUnderline"/>
          <w:highlight w:val="cyan"/>
        </w:rPr>
        <w:t xml:space="preserve">whatever the challenges are, they are </w:t>
      </w:r>
      <w:r w:rsidRPr="000942F9">
        <w:rPr>
          <w:rStyle w:val="StyleUnderline"/>
          <w:b/>
          <w:highlight w:val="cyan"/>
        </w:rPr>
        <w:t>surmountable</w:t>
      </w:r>
      <w:r w:rsidRPr="0036064C">
        <w:rPr>
          <w:rStyle w:val="StyleUnderline"/>
          <w:b/>
        </w:rPr>
        <w:t xml:space="preserve"> and </w:t>
      </w:r>
      <w:r w:rsidRPr="000942F9">
        <w:rPr>
          <w:rStyle w:val="StyleUnderline"/>
          <w:b/>
          <w:highlight w:val="cyan"/>
        </w:rPr>
        <w:t>not beyond what</w:t>
      </w:r>
      <w:r w:rsidRPr="0036064C">
        <w:rPr>
          <w:rStyle w:val="StyleUnderline"/>
          <w:b/>
        </w:rPr>
        <w:t xml:space="preserve"> </w:t>
      </w:r>
      <w:r w:rsidRPr="000942F9">
        <w:rPr>
          <w:rStyle w:val="StyleUnderline"/>
          <w:b/>
          <w:highlight w:val="cyan"/>
        </w:rPr>
        <w:t>the Border Patrol is capable of handling</w:t>
      </w:r>
      <w:r>
        <w:t>.</w:t>
      </w:r>
    </w:p>
    <w:p w14:paraId="770EF55F" w14:textId="77777777" w:rsidR="0036064C" w:rsidRDefault="0036064C" w:rsidP="0036064C">
      <w:r w:rsidRPr="000942F9">
        <w:rPr>
          <w:rStyle w:val="StyleUnderline"/>
          <w:highlight w:val="cyan"/>
        </w:rPr>
        <w:t>To argue the southwest border is in a state of crisis</w:t>
      </w:r>
      <w:r w:rsidRPr="0036064C">
        <w:rPr>
          <w:rStyle w:val="StyleUnderline"/>
        </w:rPr>
        <w:t xml:space="preserve"> and out of control </w:t>
      </w:r>
      <w:r w:rsidRPr="000942F9">
        <w:rPr>
          <w:rStyle w:val="StyleUnderline"/>
          <w:b/>
          <w:highlight w:val="cyan"/>
        </w:rPr>
        <w:t>overlooks the extraordinary progress that has been made</w:t>
      </w:r>
      <w:r>
        <w:t xml:space="preserve"> in securing the southwest border during the last 30 years. Worse still, it is deceptive and poisons the debate about what additional steps the United States should take to address southwest border security. </w:t>
      </w:r>
    </w:p>
    <w:p w14:paraId="2CDEBF04" w14:textId="18687044" w:rsidR="00172E57" w:rsidRDefault="00172E57" w:rsidP="00172E57">
      <w:pPr>
        <w:pStyle w:val="Heading4"/>
      </w:pPr>
      <w:r>
        <w:t xml:space="preserve">Open borders </w:t>
      </w:r>
      <w:r w:rsidR="00AB1012">
        <w:t xml:space="preserve">allow terrorists crossings – </w:t>
      </w:r>
      <w:r w:rsidR="00507066">
        <w:t>cause</w:t>
      </w:r>
      <w:r w:rsidR="00AB1012">
        <w:t>s</w:t>
      </w:r>
      <w:r w:rsidR="00507066">
        <w:t xml:space="preserve"> WMD </w:t>
      </w:r>
      <w:r w:rsidR="00AB1012">
        <w:t>attacks</w:t>
      </w:r>
    </w:p>
    <w:p w14:paraId="3B4AFD97" w14:textId="0376C941" w:rsidR="003D464E" w:rsidRPr="003D464E" w:rsidRDefault="003D464E" w:rsidP="003D464E">
      <w:r>
        <w:rPr>
          <w:b/>
        </w:rPr>
        <w:t xml:space="preserve">Flynn 01 </w:t>
      </w:r>
      <w:r>
        <w:t>Stephen E. Flynn, Ph.D. Founding Director, Global Resilience Institute Professor of Political Science Northeastern University Rethinking the Line Transforming Border Management Along the U.S.-Mexico Border August 24, 2001 https://www.cfr.org/report/rethinking-line</w:t>
      </w:r>
    </w:p>
    <w:p w14:paraId="231F24F2" w14:textId="77777777" w:rsidR="00172E57" w:rsidRDefault="00172E57" w:rsidP="00172E57">
      <w:r>
        <w:t xml:space="preserve">There is an final and particularly sobering reason that </w:t>
      </w:r>
      <w:r w:rsidRPr="001621FE">
        <w:rPr>
          <w:rStyle w:val="StyleUnderline"/>
          <w:highlight w:val="cyan"/>
        </w:rPr>
        <w:t>we must get border management right</w:t>
      </w:r>
      <w:r w:rsidRPr="00172E57">
        <w:rPr>
          <w:rStyle w:val="StyleUnderline"/>
        </w:rPr>
        <w:t xml:space="preserve">-the homeland security </w:t>
      </w:r>
      <w:r w:rsidRPr="001621FE">
        <w:rPr>
          <w:rStyle w:val="StyleUnderline"/>
          <w:highlight w:val="cyan"/>
        </w:rPr>
        <w:t>imperative of reducing</w:t>
      </w:r>
      <w:r w:rsidRPr="00172E57">
        <w:rPr>
          <w:rStyle w:val="StyleUnderline"/>
        </w:rPr>
        <w:t xml:space="preserve"> the </w:t>
      </w:r>
      <w:r w:rsidRPr="001621FE">
        <w:rPr>
          <w:rStyle w:val="StyleUnderline"/>
          <w:highlight w:val="cyan"/>
        </w:rPr>
        <w:t>risk tha</w:t>
      </w:r>
      <w:r w:rsidRPr="00172E57">
        <w:rPr>
          <w:rStyle w:val="StyleUnderline"/>
        </w:rPr>
        <w:t xml:space="preserve">t the </w:t>
      </w:r>
      <w:r w:rsidRPr="001621FE">
        <w:rPr>
          <w:rStyle w:val="StyleUnderline"/>
          <w:highlight w:val="cyan"/>
        </w:rPr>
        <w:t>Americans will be targeted by</w:t>
      </w:r>
      <w:r w:rsidRPr="00172E57">
        <w:rPr>
          <w:rStyle w:val="StyleUnderline"/>
        </w:rPr>
        <w:t xml:space="preserve"> a </w:t>
      </w:r>
      <w:r w:rsidRPr="001621FE">
        <w:rPr>
          <w:rStyle w:val="StyleUnderline"/>
          <w:b/>
          <w:highlight w:val="cyan"/>
        </w:rPr>
        <w:t>weapons of mass destruction</w:t>
      </w:r>
      <w:r w:rsidRPr="001621FE">
        <w:rPr>
          <w:rStyle w:val="StyleUnderline"/>
          <w:highlight w:val="cyan"/>
        </w:rPr>
        <w:t xml:space="preserve">. </w:t>
      </w:r>
      <w:r w:rsidRPr="001621FE">
        <w:rPr>
          <w:rStyle w:val="StyleUnderline"/>
          <w:b/>
          <w:highlight w:val="cyan"/>
        </w:rPr>
        <w:t>Terrorists</w:t>
      </w:r>
      <w:r>
        <w:t xml:space="preserve">, radical religious or ethnic sects, </w:t>
      </w:r>
      <w:r w:rsidRPr="001621FE">
        <w:rPr>
          <w:rStyle w:val="StyleUnderline"/>
          <w:highlight w:val="cyan"/>
        </w:rPr>
        <w:t xml:space="preserve">and </w:t>
      </w:r>
      <w:r w:rsidRPr="001621FE">
        <w:rPr>
          <w:rStyle w:val="StyleUnderline"/>
          <w:b/>
          <w:highlight w:val="cyan"/>
        </w:rPr>
        <w:t>rogue states</w:t>
      </w:r>
      <w:r>
        <w:t xml:space="preserve"> who want to give form to their pique over America's unequaled global reach, can hold few illusions about winning direct contests with U.S. military forces. Instead, the targets of tomorrow increasingly </w:t>
      </w:r>
      <w:r w:rsidRPr="001621FE">
        <w:rPr>
          <w:rStyle w:val="StyleUnderline"/>
          <w:highlight w:val="cyan"/>
        </w:rPr>
        <w:t>will lie in the civil realm where</w:t>
      </w:r>
      <w:r w:rsidRPr="00172E57">
        <w:rPr>
          <w:rStyle w:val="StyleUnderline"/>
        </w:rPr>
        <w:t xml:space="preserve"> the </w:t>
      </w:r>
      <w:r w:rsidRPr="001621FE">
        <w:rPr>
          <w:rStyle w:val="StyleUnderline"/>
          <w:highlight w:val="cyan"/>
        </w:rPr>
        <w:t>economic and cultural components of national power are</w:t>
      </w:r>
      <w:r w:rsidRPr="00172E57">
        <w:rPr>
          <w:rStyle w:val="StyleUnderline"/>
        </w:rPr>
        <w:t xml:space="preserve"> as </w:t>
      </w:r>
      <w:r w:rsidRPr="001621FE">
        <w:rPr>
          <w:rStyle w:val="StyleUnderline"/>
          <w:highlight w:val="cyan"/>
        </w:rPr>
        <w:t>vulnerable</w:t>
      </w:r>
      <w:r w:rsidRPr="00172E57">
        <w:rPr>
          <w:rStyle w:val="StyleUnderline"/>
        </w:rPr>
        <w:t xml:space="preserve"> as </w:t>
      </w:r>
      <w:r w:rsidRPr="00172E57">
        <w:rPr>
          <w:rStyle w:val="StyleUnderline"/>
          <w:b/>
        </w:rPr>
        <w:t>Achilles' Heel</w:t>
      </w:r>
      <w:r>
        <w:t xml:space="preserve">. And </w:t>
      </w:r>
      <w:r w:rsidRPr="001621FE">
        <w:rPr>
          <w:rStyle w:val="StyleUnderline"/>
          <w:highlight w:val="cyan"/>
        </w:rPr>
        <w:t>the</w:t>
      </w:r>
      <w:r w:rsidRPr="00172E57">
        <w:rPr>
          <w:rStyle w:val="StyleUnderline"/>
        </w:rPr>
        <w:t xml:space="preserve"> disturbing </w:t>
      </w:r>
      <w:r w:rsidRPr="001621FE">
        <w:rPr>
          <w:rStyle w:val="StyleUnderline"/>
          <w:highlight w:val="cyan"/>
        </w:rPr>
        <w:t>trends towards</w:t>
      </w:r>
      <w:r w:rsidRPr="00172E57">
        <w:rPr>
          <w:rStyle w:val="StyleUnderline"/>
        </w:rPr>
        <w:t xml:space="preserve"> unconventional weapons proliferation, including </w:t>
      </w:r>
      <w:r w:rsidRPr="001621FE">
        <w:rPr>
          <w:rStyle w:val="StyleUnderline"/>
          <w:b/>
          <w:highlight w:val="cyan"/>
        </w:rPr>
        <w:t>weapons of mass destruction</w:t>
      </w:r>
      <w:r w:rsidRPr="00172E57">
        <w:rPr>
          <w:rStyle w:val="StyleUnderline"/>
          <w:b/>
        </w:rPr>
        <w:t xml:space="preserve"> (nuclear, chemical, and biological)</w:t>
      </w:r>
      <w:r w:rsidRPr="00172E57">
        <w:rPr>
          <w:rStyle w:val="StyleUnderline"/>
        </w:rPr>
        <w:t xml:space="preserve"> </w:t>
      </w:r>
      <w:r w:rsidRPr="00E009BD">
        <w:rPr>
          <w:rStyle w:val="StyleUnderline"/>
          <w:highlight w:val="cyan"/>
        </w:rPr>
        <w:t>portends</w:t>
      </w:r>
      <w:r w:rsidRPr="00172E57">
        <w:rPr>
          <w:rStyle w:val="StyleUnderline"/>
        </w:rPr>
        <w:t xml:space="preserve"> that </w:t>
      </w:r>
      <w:r w:rsidRPr="00E009BD">
        <w:rPr>
          <w:rStyle w:val="StyleUnderline"/>
          <w:highlight w:val="cyan"/>
        </w:rPr>
        <w:t>they will</w:t>
      </w:r>
      <w:r w:rsidRPr="00172E57">
        <w:rPr>
          <w:rStyle w:val="StyleUnderline"/>
        </w:rPr>
        <w:t xml:space="preserve"> likely </w:t>
      </w:r>
      <w:r w:rsidRPr="00E009BD">
        <w:rPr>
          <w:rStyle w:val="StyleUnderline"/>
          <w:highlight w:val="cyan"/>
        </w:rPr>
        <w:t>have access to</w:t>
      </w:r>
      <w:r w:rsidRPr="00172E57">
        <w:rPr>
          <w:rStyle w:val="StyleUnderline"/>
        </w:rPr>
        <w:t xml:space="preserve"> the </w:t>
      </w:r>
      <w:r w:rsidRPr="00E009BD">
        <w:rPr>
          <w:rStyle w:val="StyleUnderline"/>
          <w:highlight w:val="cyan"/>
        </w:rPr>
        <w:t>means for</w:t>
      </w:r>
      <w:r w:rsidRPr="00172E57">
        <w:rPr>
          <w:rStyle w:val="StyleUnderline"/>
        </w:rPr>
        <w:t xml:space="preserve"> conducting </w:t>
      </w:r>
      <w:r w:rsidRPr="00E009BD">
        <w:rPr>
          <w:rStyle w:val="StyleUnderline"/>
          <w:highlight w:val="cyan"/>
        </w:rPr>
        <w:t xml:space="preserve">a </w:t>
      </w:r>
      <w:r w:rsidRPr="00E009BD">
        <w:rPr>
          <w:rStyle w:val="StyleUnderline"/>
          <w:b/>
          <w:highlight w:val="cyan"/>
        </w:rPr>
        <w:t>catastrophic attack</w:t>
      </w:r>
      <w:r w:rsidRPr="00E009BD">
        <w:rPr>
          <w:rStyle w:val="StyleUnderline"/>
          <w:highlight w:val="cyan"/>
        </w:rPr>
        <w:t>. A good place for them to look is</w:t>
      </w:r>
      <w:r>
        <w:t xml:space="preserve"> our essentially </w:t>
      </w:r>
      <w:r w:rsidRPr="00E009BD">
        <w:rPr>
          <w:rStyle w:val="StyleUnderline"/>
          <w:b/>
          <w:highlight w:val="cyan"/>
        </w:rPr>
        <w:t>open borders</w:t>
      </w:r>
      <w:r w:rsidRPr="00172E57">
        <w:rPr>
          <w:rStyle w:val="StyleUnderline"/>
        </w:rPr>
        <w:t xml:space="preserve"> where </w:t>
      </w:r>
      <w:r w:rsidRPr="00E009BD">
        <w:rPr>
          <w:rStyle w:val="StyleUnderline"/>
          <w:highlight w:val="cyan"/>
        </w:rPr>
        <w:t xml:space="preserve">there is ample opportunity to </w:t>
      </w:r>
      <w:r w:rsidRPr="00E009BD">
        <w:rPr>
          <w:rStyle w:val="StyleUnderline"/>
          <w:b/>
          <w:highlight w:val="cyan"/>
        </w:rPr>
        <w:t>harm Americans, gain access to</w:t>
      </w:r>
      <w:r w:rsidRPr="00172E57">
        <w:rPr>
          <w:rStyle w:val="StyleUnderline"/>
          <w:b/>
        </w:rPr>
        <w:t xml:space="preserve"> critical </w:t>
      </w:r>
      <w:r w:rsidRPr="00E009BD">
        <w:rPr>
          <w:rStyle w:val="StyleUnderline"/>
          <w:b/>
          <w:highlight w:val="cyan"/>
        </w:rPr>
        <w:t>national infrastructure, and to disrupt the nation's</w:t>
      </w:r>
      <w:r w:rsidRPr="00172E57">
        <w:rPr>
          <w:rStyle w:val="StyleUnderline"/>
          <w:b/>
        </w:rPr>
        <w:t xml:space="preserve"> vital </w:t>
      </w:r>
      <w:r w:rsidRPr="00E009BD">
        <w:rPr>
          <w:rStyle w:val="StyleUnderline"/>
          <w:b/>
          <w:highlight w:val="cyan"/>
        </w:rPr>
        <w:t>transportation lifelines</w:t>
      </w:r>
      <w:r>
        <w:t>.</w:t>
      </w:r>
    </w:p>
    <w:p w14:paraId="6C359DDA" w14:textId="4E2EFFC6" w:rsidR="00036EBE" w:rsidRPr="00036EBE" w:rsidRDefault="00172E57" w:rsidP="00036EBE">
      <w:pPr>
        <w:rPr>
          <w:u w:val="single"/>
        </w:rPr>
      </w:pPr>
      <w:r>
        <w:t xml:space="preserve">While the Bush administration appears poised to spend up to $100 billion to construct a national ballistic missile defense system, the discussion above makes clear that it is not only the nation's "aerospace" that is wide open, but its "terrestrial-, maritime-, and commercial-space" as well. </w:t>
      </w:r>
      <w:r w:rsidRPr="00E009BD">
        <w:rPr>
          <w:rStyle w:val="StyleUnderline"/>
          <w:highlight w:val="cyan"/>
        </w:rPr>
        <w:t>If an adversary wanted</w:t>
      </w:r>
      <w:r w:rsidRPr="00172E57">
        <w:rPr>
          <w:rStyle w:val="StyleUnderline"/>
        </w:rPr>
        <w:t xml:space="preserve"> a </w:t>
      </w:r>
      <w:r w:rsidRPr="00E009BD">
        <w:rPr>
          <w:rStyle w:val="StyleUnderline"/>
          <w:b/>
          <w:highlight w:val="cyan"/>
        </w:rPr>
        <w:t>w</w:t>
      </w:r>
      <w:r w:rsidRPr="00172E57">
        <w:rPr>
          <w:rStyle w:val="StyleUnderline"/>
          <w:b/>
        </w:rPr>
        <w:t xml:space="preserve">eapon of </w:t>
      </w:r>
      <w:r w:rsidRPr="00E009BD">
        <w:rPr>
          <w:rStyle w:val="StyleUnderline"/>
          <w:b/>
          <w:highlight w:val="cyan"/>
        </w:rPr>
        <w:t>m</w:t>
      </w:r>
      <w:r w:rsidRPr="00172E57">
        <w:rPr>
          <w:rStyle w:val="StyleUnderline"/>
          <w:b/>
        </w:rPr>
        <w:t xml:space="preserve">ass </w:t>
      </w:r>
      <w:r w:rsidRPr="00E009BD">
        <w:rPr>
          <w:rStyle w:val="StyleUnderline"/>
          <w:b/>
          <w:highlight w:val="cyan"/>
        </w:rPr>
        <w:t>d</w:t>
      </w:r>
      <w:r w:rsidRPr="00172E57">
        <w:rPr>
          <w:rStyle w:val="StyleUnderline"/>
          <w:b/>
        </w:rPr>
        <w:t>estruction</w:t>
      </w:r>
      <w:r w:rsidRPr="00172E57">
        <w:rPr>
          <w:rStyle w:val="StyleUnderline"/>
        </w:rPr>
        <w:t xml:space="preserve"> </w:t>
      </w:r>
      <w:r w:rsidRPr="00E009BD">
        <w:rPr>
          <w:rStyle w:val="StyleUnderline"/>
          <w:highlight w:val="cyan"/>
        </w:rPr>
        <w:t>to reach the</w:t>
      </w:r>
      <w:r w:rsidRPr="00172E57">
        <w:rPr>
          <w:rStyle w:val="StyleUnderline"/>
        </w:rPr>
        <w:t xml:space="preserve"> </w:t>
      </w:r>
      <w:r w:rsidRPr="00E009BD">
        <w:rPr>
          <w:rStyle w:val="StyleUnderline"/>
          <w:highlight w:val="cyan"/>
        </w:rPr>
        <w:t>U</w:t>
      </w:r>
      <w:r w:rsidRPr="00172E57">
        <w:rPr>
          <w:rStyle w:val="StyleUnderline"/>
        </w:rPr>
        <w:t xml:space="preserve">nited </w:t>
      </w:r>
      <w:r w:rsidRPr="00E009BD">
        <w:rPr>
          <w:rStyle w:val="StyleUnderline"/>
          <w:highlight w:val="cyan"/>
        </w:rPr>
        <w:t>S</w:t>
      </w:r>
      <w:r w:rsidRPr="00172E57">
        <w:rPr>
          <w:rStyle w:val="StyleUnderline"/>
        </w:rPr>
        <w:t xml:space="preserve">tates, </w:t>
      </w:r>
      <w:r w:rsidRPr="00E009BD">
        <w:rPr>
          <w:rStyle w:val="StyleUnderline"/>
          <w:highlight w:val="cyan"/>
        </w:rPr>
        <w:t>he is</w:t>
      </w:r>
      <w:r w:rsidRPr="00172E57">
        <w:rPr>
          <w:rStyle w:val="StyleUnderline"/>
        </w:rPr>
        <w:t xml:space="preserve"> likely </w:t>
      </w:r>
      <w:r w:rsidRPr="00E009BD">
        <w:rPr>
          <w:rStyle w:val="StyleUnderline"/>
          <w:highlight w:val="cyan"/>
        </w:rPr>
        <w:t xml:space="preserve">to consider the merits of </w:t>
      </w:r>
      <w:r w:rsidRPr="00E009BD">
        <w:rPr>
          <w:rStyle w:val="StyleUnderline"/>
          <w:b/>
          <w:highlight w:val="cyan"/>
        </w:rPr>
        <w:t>transporting it</w:t>
      </w:r>
      <w:r w:rsidRPr="00E009BD">
        <w:rPr>
          <w:rStyle w:val="StyleUnderline"/>
          <w:highlight w:val="cyan"/>
        </w:rPr>
        <w:t xml:space="preserve"> aboard a vessel, truck, or vehicle</w:t>
      </w:r>
      <w:r w:rsidRPr="00172E57">
        <w:rPr>
          <w:rStyle w:val="StyleUnderline"/>
        </w:rPr>
        <w:t>.</w:t>
      </w:r>
    </w:p>
    <w:p w14:paraId="443A50F2" w14:textId="77777777" w:rsidR="00036EBE" w:rsidRDefault="00036EBE" w:rsidP="00036EBE">
      <w:pPr>
        <w:pStyle w:val="Heading4"/>
      </w:pPr>
      <w:r>
        <w:t xml:space="preserve">Single nuclear terrorist attack causes nuclear war and collapses the economy </w:t>
      </w:r>
    </w:p>
    <w:p w14:paraId="0C401C60" w14:textId="77777777" w:rsidR="00036EBE" w:rsidRPr="00B00695" w:rsidRDefault="00036EBE" w:rsidP="00036EBE">
      <w:r>
        <w:rPr>
          <w:b/>
        </w:rPr>
        <w:t xml:space="preserve">Bunn and Roth 17 </w:t>
      </w:r>
      <w:r>
        <w:t>2017 Matthew Bunn is a professor of practice at the Harvard Kennedy School</w:t>
      </w:r>
      <w:proofErr w:type="gramStart"/>
      <w:r>
        <w:t>;</w:t>
      </w:r>
      <w:proofErr w:type="gramEnd"/>
      <w:r>
        <w:t xml:space="preserve"> former advisor in the White House Office of Science and Technology Policy. Nickolas Roth is a research associate at the Belfer Center’s Project on Managing the Atom at Harvard University. </w:t>
      </w:r>
      <w:proofErr w:type="gramStart"/>
      <w:r>
        <w:t>The effect of a single terrorist nuclear bomb.</w:t>
      </w:r>
      <w:proofErr w:type="gramEnd"/>
      <w:r>
        <w:t xml:space="preserve"> https://thebulletin.org/effects-single-terrorist-nuclear-bomb11150</w:t>
      </w:r>
    </w:p>
    <w:p w14:paraId="128D34CB" w14:textId="77777777" w:rsidR="00036EBE" w:rsidRPr="00036EBE" w:rsidRDefault="00036EBE" w:rsidP="00036EBE">
      <w:pPr>
        <w:rPr>
          <w:u w:val="single"/>
        </w:rPr>
      </w:pPr>
      <w:r w:rsidRPr="001F75EA">
        <w:rPr>
          <w:sz w:val="16"/>
        </w:rPr>
        <w:t>At the risk of repeating the vast literature on the tragedies of Hiroshima and Nagasaki—and the substantial literature surrounding nuclear tests and simulations since then—</w:t>
      </w:r>
      <w:r w:rsidRPr="00981EB1">
        <w:rPr>
          <w:rStyle w:val="StyleUnderline"/>
        </w:rPr>
        <w:t>we</w:t>
      </w:r>
      <w:r w:rsidRPr="001F75EA">
        <w:rPr>
          <w:sz w:val="16"/>
        </w:rPr>
        <w:t xml:space="preserve"> attempt to </w:t>
      </w:r>
      <w:r w:rsidRPr="00981EB1">
        <w:rPr>
          <w:rStyle w:val="StyleUnderline"/>
        </w:rPr>
        <w:t>spell out</w:t>
      </w:r>
      <w:r w:rsidRPr="001F75EA">
        <w:rPr>
          <w:sz w:val="16"/>
        </w:rPr>
        <w:t xml:space="preserve"> here </w:t>
      </w:r>
      <w:r w:rsidRPr="00E009BD">
        <w:rPr>
          <w:rStyle w:val="StyleUnderline"/>
          <w:highlight w:val="cyan"/>
        </w:rPr>
        <w:t>the</w:t>
      </w:r>
      <w:r w:rsidRPr="001F75EA">
        <w:rPr>
          <w:sz w:val="16"/>
        </w:rPr>
        <w:t xml:space="preserve"> likely </w:t>
      </w:r>
      <w:r w:rsidRPr="00E009BD">
        <w:rPr>
          <w:rStyle w:val="StyleUnderline"/>
          <w:highlight w:val="cyan"/>
        </w:rPr>
        <w:t>consequences o</w:t>
      </w:r>
      <w:r w:rsidRPr="00981EB1">
        <w:rPr>
          <w:rStyle w:val="StyleUnderline"/>
        </w:rPr>
        <w:t xml:space="preserve">f the explosion of </w:t>
      </w:r>
      <w:r w:rsidRPr="00E009BD">
        <w:rPr>
          <w:rStyle w:val="StyleUnderline"/>
          <w:highlight w:val="cyan"/>
        </w:rPr>
        <w:t xml:space="preserve">a </w:t>
      </w:r>
      <w:r w:rsidRPr="00E009BD">
        <w:rPr>
          <w:rStyle w:val="StyleUnderline"/>
          <w:b/>
          <w:highlight w:val="cyan"/>
        </w:rPr>
        <w:t>single terrorist nuclear bomb</w:t>
      </w:r>
      <w:r w:rsidRPr="001F75EA">
        <w:rPr>
          <w:sz w:val="16"/>
        </w:rPr>
        <w:t xml:space="preserve"> on a major city, </w:t>
      </w:r>
      <w:r w:rsidRPr="00981EB1">
        <w:rPr>
          <w:rStyle w:val="StyleUnderline"/>
        </w:rPr>
        <w:t xml:space="preserve">and </w:t>
      </w:r>
      <w:r w:rsidRPr="00E009BD">
        <w:rPr>
          <w:rStyle w:val="StyleUnderline"/>
          <w:highlight w:val="cyan"/>
        </w:rPr>
        <w:t xml:space="preserve">its subsequent </w:t>
      </w:r>
      <w:r w:rsidRPr="00E009BD">
        <w:rPr>
          <w:rStyle w:val="StyleUnderline"/>
          <w:b/>
          <w:highlight w:val="cyan"/>
        </w:rPr>
        <w:t>ripple effects on the</w:t>
      </w:r>
      <w:r w:rsidRPr="00981EB1">
        <w:rPr>
          <w:rStyle w:val="StyleUnderline"/>
          <w:b/>
        </w:rPr>
        <w:t xml:space="preserve"> rest of the </w:t>
      </w:r>
      <w:r w:rsidRPr="00E009BD">
        <w:rPr>
          <w:rStyle w:val="StyleUnderline"/>
          <w:b/>
          <w:highlight w:val="cyan"/>
        </w:rPr>
        <w:t>planet</w:t>
      </w:r>
      <w:r w:rsidRPr="001F75EA">
        <w:rPr>
          <w:sz w:val="16"/>
        </w:rPr>
        <w:t xml:space="preserve">. Depending on where and when it was detonated, </w:t>
      </w:r>
      <w:r w:rsidRPr="00E009BD">
        <w:rPr>
          <w:rStyle w:val="StyleUnderline"/>
          <w:highlight w:val="cyan"/>
        </w:rPr>
        <w:t>the blast, fire, initial radiation, and long-term radioactive fallout</w:t>
      </w:r>
      <w:r w:rsidRPr="001F75EA">
        <w:rPr>
          <w:sz w:val="16"/>
        </w:rPr>
        <w:t xml:space="preserve"> from such a bomb </w:t>
      </w:r>
      <w:r w:rsidRPr="00E009BD">
        <w:rPr>
          <w:rStyle w:val="StyleUnderline"/>
          <w:highlight w:val="cyan"/>
        </w:rPr>
        <w:t>could leave</w:t>
      </w:r>
      <w:r w:rsidRPr="00981EB1">
        <w:rPr>
          <w:rStyle w:val="StyleUnderline"/>
        </w:rPr>
        <w:t xml:space="preserve"> the heart of </w:t>
      </w:r>
      <w:r w:rsidRPr="00E009BD">
        <w:rPr>
          <w:rStyle w:val="StyleUnderline"/>
          <w:highlight w:val="cyan"/>
        </w:rPr>
        <w:t>a major city a</w:t>
      </w:r>
      <w:r w:rsidRPr="00981EB1">
        <w:rPr>
          <w:rStyle w:val="StyleUnderline"/>
        </w:rPr>
        <w:t xml:space="preserve"> smoldering </w:t>
      </w:r>
      <w:r w:rsidRPr="00E009BD">
        <w:rPr>
          <w:rStyle w:val="StyleUnderline"/>
          <w:highlight w:val="cyan"/>
        </w:rPr>
        <w:t>radioactive ruin</w:t>
      </w:r>
      <w:r w:rsidRPr="00981EB1">
        <w:rPr>
          <w:rStyle w:val="StyleUnderline"/>
        </w:rPr>
        <w:t xml:space="preserve">, </w:t>
      </w:r>
      <w:r w:rsidRPr="00E009BD">
        <w:rPr>
          <w:rStyle w:val="StyleUnderline"/>
          <w:highlight w:val="cyan"/>
        </w:rPr>
        <w:t>killing</w:t>
      </w:r>
      <w:r w:rsidRPr="00981EB1">
        <w:rPr>
          <w:rStyle w:val="StyleUnderline"/>
        </w:rPr>
        <w:t xml:space="preserve"> tens or </w:t>
      </w:r>
      <w:r w:rsidRPr="00E009BD">
        <w:rPr>
          <w:rStyle w:val="StyleUnderline"/>
          <w:highlight w:val="cyan"/>
        </w:rPr>
        <w:t>hundreds of thousands of people</w:t>
      </w:r>
      <w:r w:rsidRPr="00981EB1">
        <w:rPr>
          <w:rStyle w:val="StyleUnderline"/>
        </w:rPr>
        <w:t xml:space="preserve"> and wounding hundreds of thousands more</w:t>
      </w:r>
      <w:r w:rsidRPr="001F75EA">
        <w:rPr>
          <w:sz w:val="16"/>
        </w:rPr>
        <w:t xml:space="preserve">. Vast areas would have to be evacuated and might be uninhabitable for years. </w:t>
      </w:r>
      <w:r w:rsidRPr="00E009BD">
        <w:rPr>
          <w:rStyle w:val="StyleUnderline"/>
          <w:b/>
          <w:highlight w:val="cyan"/>
        </w:rPr>
        <w:t>Economic, political, and social aftershocks would ripple through</w:t>
      </w:r>
      <w:r w:rsidRPr="00981EB1">
        <w:rPr>
          <w:rStyle w:val="StyleUnderline"/>
          <w:b/>
        </w:rPr>
        <w:t xml:space="preserve">out </w:t>
      </w:r>
      <w:r w:rsidRPr="00E009BD">
        <w:rPr>
          <w:rStyle w:val="StyleUnderline"/>
          <w:b/>
          <w:highlight w:val="cyan"/>
        </w:rPr>
        <w:t>the world</w:t>
      </w:r>
      <w:r w:rsidRPr="00E009BD">
        <w:rPr>
          <w:rStyle w:val="StyleUnderline"/>
          <w:highlight w:val="cyan"/>
        </w:rPr>
        <w:t>.</w:t>
      </w:r>
      <w:r w:rsidRPr="00981EB1">
        <w:rPr>
          <w:rStyle w:val="StyleUnderline"/>
        </w:rPr>
        <w:t xml:space="preserve"> </w:t>
      </w:r>
      <w:r w:rsidRPr="00E009BD">
        <w:rPr>
          <w:rStyle w:val="StyleUnderline"/>
          <w:highlight w:val="cyan"/>
        </w:rPr>
        <w:t>A single terrorist nuclear bomb</w:t>
      </w:r>
      <w:r w:rsidRPr="00981EB1">
        <w:rPr>
          <w:rStyle w:val="StyleUnderline"/>
        </w:rPr>
        <w:t xml:space="preserve"> </w:t>
      </w:r>
      <w:r w:rsidRPr="00E009BD">
        <w:rPr>
          <w:rStyle w:val="StyleUnderline"/>
          <w:highlight w:val="cyan"/>
        </w:rPr>
        <w:t xml:space="preserve">would </w:t>
      </w:r>
      <w:r w:rsidRPr="00E009BD">
        <w:rPr>
          <w:rStyle w:val="StyleUnderline"/>
          <w:b/>
          <w:highlight w:val="cyan"/>
        </w:rPr>
        <w:t>change history</w:t>
      </w:r>
      <w:r w:rsidRPr="001F75EA">
        <w:rPr>
          <w:sz w:val="16"/>
        </w:rPr>
        <w:t xml:space="preserve">. The country attacked—and </w:t>
      </w:r>
      <w:r w:rsidRPr="00981EB1">
        <w:rPr>
          <w:rStyle w:val="StyleUnderline"/>
        </w:rPr>
        <w:t>the world—would never be the same.</w:t>
      </w:r>
      <w:r>
        <w:rPr>
          <w:rStyle w:val="StyleUnderline"/>
        </w:rPr>
        <w:t xml:space="preserve"> </w:t>
      </w:r>
      <w:r w:rsidRPr="00E009BD">
        <w:rPr>
          <w:rStyle w:val="StyleUnderline"/>
          <w:highlight w:val="cyan"/>
        </w:rPr>
        <w:t>The idea</w:t>
      </w:r>
      <w:r w:rsidRPr="001F75EA">
        <w:rPr>
          <w:sz w:val="16"/>
        </w:rPr>
        <w:t xml:space="preserve"> of terrorists accomplishing such a thing </w:t>
      </w:r>
      <w:r w:rsidRPr="00E009BD">
        <w:rPr>
          <w:rStyle w:val="StyleUnderline"/>
          <w:highlight w:val="cyan"/>
        </w:rPr>
        <w:t>is</w:t>
      </w:r>
      <w:r w:rsidRPr="001F75EA">
        <w:rPr>
          <w:sz w:val="16"/>
        </w:rPr>
        <w:t xml:space="preserve">, unfortunately, </w:t>
      </w:r>
      <w:r w:rsidRPr="00E009BD">
        <w:rPr>
          <w:rStyle w:val="StyleUnderline"/>
          <w:highlight w:val="cyan"/>
        </w:rPr>
        <w:t>not out of the</w:t>
      </w:r>
      <w:r w:rsidRPr="00981EB1">
        <w:rPr>
          <w:rStyle w:val="StyleUnderline"/>
        </w:rPr>
        <w:t xml:space="preserve"> </w:t>
      </w:r>
      <w:r w:rsidRPr="00E009BD">
        <w:rPr>
          <w:rStyle w:val="StyleUnderline"/>
          <w:highlight w:val="cyan"/>
        </w:rPr>
        <w:t>question</w:t>
      </w:r>
      <w:r w:rsidRPr="001F75EA">
        <w:rPr>
          <w:sz w:val="16"/>
        </w:rPr>
        <w:t xml:space="preserve">; it is far easier to make a crude, unsafe, unreliable nuclear explosive that might fit in the back of a truck than it is to make a safe, reliable weapon of known yield that can be delivered by missile or combat aircraft. </w:t>
      </w:r>
      <w:r w:rsidRPr="00E009BD">
        <w:rPr>
          <w:rStyle w:val="StyleUnderline"/>
          <w:highlight w:val="cyan"/>
        </w:rPr>
        <w:t>Numerous</w:t>
      </w:r>
      <w:r w:rsidRPr="00981EB1">
        <w:rPr>
          <w:rStyle w:val="StyleUnderline"/>
        </w:rPr>
        <w:t xml:space="preserve"> government </w:t>
      </w:r>
      <w:r w:rsidRPr="00E009BD">
        <w:rPr>
          <w:rStyle w:val="StyleUnderline"/>
          <w:highlight w:val="cyan"/>
        </w:rPr>
        <w:t>studies have concluded</w:t>
      </w:r>
      <w:r w:rsidRPr="00981EB1">
        <w:rPr>
          <w:rStyle w:val="StyleUnderline"/>
        </w:rPr>
        <w:t xml:space="preserve"> that it is plausible that </w:t>
      </w:r>
      <w:r w:rsidRPr="00E009BD">
        <w:rPr>
          <w:rStyle w:val="StyleUnderline"/>
          <w:highlight w:val="cyan"/>
        </w:rPr>
        <w:t>a s</w:t>
      </w:r>
      <w:r w:rsidRPr="00981EB1">
        <w:rPr>
          <w:rStyle w:val="StyleUnderline"/>
        </w:rPr>
        <w:t xml:space="preserve">ophisticated </w:t>
      </w:r>
      <w:r w:rsidRPr="00E009BD">
        <w:rPr>
          <w:rStyle w:val="StyleUnderline"/>
          <w:highlight w:val="cyan"/>
        </w:rPr>
        <w:t xml:space="preserve">terrorist group could </w:t>
      </w:r>
      <w:r w:rsidRPr="00E009BD">
        <w:rPr>
          <w:rStyle w:val="StyleUnderline"/>
          <w:b/>
          <w:highlight w:val="cyan"/>
        </w:rPr>
        <w:t>make a crude bomb</w:t>
      </w:r>
      <w:r w:rsidRPr="00981EB1">
        <w:rPr>
          <w:rStyle w:val="StyleUnderline"/>
        </w:rPr>
        <w:t xml:space="preserve"> if they got the needed nuclear material</w:t>
      </w:r>
      <w:r w:rsidRPr="001F75EA">
        <w:rPr>
          <w:sz w:val="16"/>
        </w:rPr>
        <w:t xml:space="preserve">. And in the last quarter century, there have been some 20 seizures of stolen, weapons-usable nuclear material, and at least two terrorist groups have made significant efforts to acquire nuclear bombs.  Terrorist use of an actual nuclear bomb is a low-probability event—but </w:t>
      </w:r>
      <w:r w:rsidRPr="00E009BD">
        <w:rPr>
          <w:rStyle w:val="StyleUnderline"/>
          <w:highlight w:val="cyan"/>
        </w:rPr>
        <w:t xml:space="preserve">the </w:t>
      </w:r>
      <w:r w:rsidRPr="00E009BD">
        <w:rPr>
          <w:rStyle w:val="StyleUnderline"/>
          <w:b/>
          <w:highlight w:val="cyan"/>
        </w:rPr>
        <w:t>immensity of the consequences</w:t>
      </w:r>
      <w:r w:rsidRPr="00E009BD">
        <w:rPr>
          <w:rStyle w:val="StyleUnderline"/>
          <w:highlight w:val="cyan"/>
        </w:rPr>
        <w:t xml:space="preserve"> means</w:t>
      </w:r>
      <w:r w:rsidRPr="00981EB1">
        <w:rPr>
          <w:rStyle w:val="StyleUnderline"/>
        </w:rPr>
        <w:t xml:space="preserve"> that </w:t>
      </w:r>
      <w:r w:rsidRPr="00E009BD">
        <w:rPr>
          <w:rStyle w:val="StyleUnderline"/>
          <w:highlight w:val="cyan"/>
        </w:rPr>
        <w:t>even a</w:t>
      </w:r>
      <w:r w:rsidRPr="00981EB1">
        <w:rPr>
          <w:rStyle w:val="StyleUnderline"/>
        </w:rPr>
        <w:t xml:space="preserve"> </w:t>
      </w:r>
      <w:r w:rsidRPr="00E009BD">
        <w:rPr>
          <w:rStyle w:val="StyleUnderline"/>
          <w:highlight w:val="cyan"/>
        </w:rPr>
        <w:t xml:space="preserve">small chance is enough to justify an </w:t>
      </w:r>
      <w:r w:rsidRPr="00E009BD">
        <w:rPr>
          <w:rStyle w:val="StyleUnderline"/>
          <w:b/>
          <w:highlight w:val="cyan"/>
        </w:rPr>
        <w:t>intensive effort to reduce the risk</w:t>
      </w:r>
      <w:r w:rsidRPr="001F75EA">
        <w:rPr>
          <w:sz w:val="16"/>
        </w:rPr>
        <w:t xml:space="preserve">. Fortunately, since the early 1990s, countries around the world have significantly reduced </w:t>
      </w:r>
      <w:r w:rsidRPr="00981EB1">
        <w:rPr>
          <w:rStyle w:val="StyleUnderline"/>
        </w:rPr>
        <w:t>the danger</w:t>
      </w:r>
      <w:r w:rsidRPr="001F75EA">
        <w:rPr>
          <w:sz w:val="16"/>
        </w:rPr>
        <w:t xml:space="preserve">—but it </w:t>
      </w:r>
      <w:r w:rsidRPr="00981EB1">
        <w:rPr>
          <w:rStyle w:val="StyleUnderline"/>
        </w:rPr>
        <w:t xml:space="preserve">remains very real, and there is more to do to ensure this </w:t>
      </w:r>
      <w:r w:rsidRPr="00981EB1">
        <w:rPr>
          <w:rStyle w:val="StyleUnderline"/>
          <w:b/>
        </w:rPr>
        <w:t>nightmare</w:t>
      </w:r>
      <w:r w:rsidRPr="00981EB1">
        <w:rPr>
          <w:rStyle w:val="StyleUnderline"/>
        </w:rPr>
        <w:t xml:space="preserve"> never becomes reality</w:t>
      </w:r>
      <w:r w:rsidRPr="001F75EA">
        <w:rPr>
          <w:sz w:val="16"/>
        </w:rPr>
        <w:t xml:space="preserve">. </w:t>
      </w:r>
      <w:proofErr w:type="gramStart"/>
      <w:r w:rsidRPr="001F75EA">
        <w:rPr>
          <w:sz w:val="16"/>
        </w:rPr>
        <w:t>Brighter than a thousand suns.</w:t>
      </w:r>
      <w:proofErr w:type="gramEnd"/>
      <w:r w:rsidRPr="001F75EA">
        <w:rPr>
          <w:sz w:val="16"/>
        </w:rPr>
        <w:t xml:space="preserve">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w:t>
      </w:r>
      <w:proofErr w:type="gramStart"/>
      <w:r w:rsidRPr="001F75EA">
        <w:rPr>
          <w:sz w:val="16"/>
        </w:rPr>
        <w:t>;</w:t>
      </w:r>
      <w:proofErr w:type="gramEnd"/>
      <w:r w:rsidRPr="001F75EA">
        <w:rPr>
          <w:sz w:val="16"/>
        </w:rPr>
        <w:t xml:space="preserve">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w:t>
      </w:r>
      <w:proofErr w:type="gramStart"/>
      <w:r w:rsidRPr="001F75EA">
        <w:rPr>
          <w:sz w:val="16"/>
        </w:rPr>
        <w:t>radiation which</w:t>
      </w:r>
      <w:proofErr w:type="gramEnd"/>
      <w:r w:rsidRPr="001F75EA">
        <w:rPr>
          <w:sz w:val="16"/>
        </w:rPr>
        <w:t xml:space="preserve">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w:t>
      </w:r>
      <w:proofErr w:type="gramStart"/>
      <w:r w:rsidRPr="001F75EA">
        <w:rPr>
          <w:sz w:val="16"/>
        </w:rPr>
        <w:t>gas</w:t>
      </w:r>
      <w:proofErr w:type="gramEnd"/>
      <w:r w:rsidRPr="001F75EA">
        <w:rPr>
          <w:sz w:val="16"/>
        </w:rPr>
        <w:t xml:space="preserve"> lines would rupture. Telephone poles, street lamps, and utility lines would be severely damaged. </w:t>
      </w:r>
      <w:proofErr w:type="gramStart"/>
      <w:r w:rsidRPr="001F75EA">
        <w:rPr>
          <w:sz w:val="16"/>
        </w:rPr>
        <w:t>Many roads would be blocked by mountains of wreckage</w:t>
      </w:r>
      <w:proofErr w:type="gramEnd"/>
      <w:r w:rsidRPr="001F75EA">
        <w:rPr>
          <w:sz w:val="16"/>
        </w:rPr>
        <w:t xml:space="preserv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w:t>
      </w:r>
      <w:proofErr w:type="gramStart"/>
      <w:r w:rsidRPr="001F75EA">
        <w:rPr>
          <w:sz w:val="16"/>
        </w:rPr>
        <w:t>The silent killer.</w:t>
      </w:r>
      <w:proofErr w:type="gramEnd"/>
      <w:r w:rsidRPr="001F75EA">
        <w:rPr>
          <w:sz w:val="16"/>
        </w:rPr>
        <w:t xml:space="preserve"> </w:t>
      </w:r>
      <w:proofErr w:type="gramStart"/>
      <w:r w:rsidRPr="001F75EA">
        <w:rPr>
          <w:sz w:val="16"/>
        </w:rPr>
        <w:t>The bomb’s immediate effects would be followed by a slow, lingering killer</w:t>
      </w:r>
      <w:proofErr w:type="gramEnd"/>
      <w:r w:rsidRPr="001F75EA">
        <w:rPr>
          <w:sz w:val="16"/>
        </w:rPr>
        <w:t xml:space="preserve">: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proofErr w:type="gramStart"/>
      <w:r w:rsidRPr="001F75EA">
        <w:rPr>
          <w:sz w:val="16"/>
        </w:rPr>
        <w:t>Ambulances to nowhere.</w:t>
      </w:r>
      <w:proofErr w:type="gramEnd"/>
      <w:r w:rsidRPr="001F75EA">
        <w:rPr>
          <w:sz w:val="16"/>
        </w:rPr>
        <w:t xml:space="preserv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w:t>
      </w:r>
      <w:proofErr w:type="gramStart"/>
      <w:r w:rsidRPr="001F75EA">
        <w:rPr>
          <w:sz w:val="16"/>
        </w:rPr>
        <w:t>communications would be destroyed, by both the physical effects and the electromagnetic pulse from the explosion</w:t>
      </w:r>
      <w:proofErr w:type="gramEnd"/>
      <w:r w:rsidRPr="001F75EA">
        <w:rPr>
          <w:sz w:val="16"/>
        </w:rPr>
        <w:t xml:space="preserve">.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w:t>
      </w:r>
      <w:proofErr w:type="gramStart"/>
      <w:r w:rsidRPr="001F75EA">
        <w:rPr>
          <w:sz w:val="16"/>
        </w:rPr>
        <w:t>national guard</w:t>
      </w:r>
      <w:proofErr w:type="gramEnd"/>
      <w:r w:rsidRPr="001F75EA">
        <w:rPr>
          <w:sz w:val="16"/>
        </w:rPr>
        <w:t xml:space="preserve"> could provide critically important capabilities—but federal plans assume that “no significant federal response” would be available for 24-to-72 hours. Many of those burned and injured would wait in vain for help, food, or water, perhaps for days.  </w:t>
      </w:r>
      <w:proofErr w:type="gramStart"/>
      <w:r w:rsidRPr="001F75EA">
        <w:rPr>
          <w:sz w:val="16"/>
        </w:rPr>
        <w:t>The scale of death and suffering.</w:t>
      </w:r>
      <w:proofErr w:type="gramEnd"/>
      <w:r w:rsidRPr="001F75EA">
        <w:rPr>
          <w:sz w:val="16"/>
        </w:rPr>
        <w:t xml:space="preserve">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w:t>
      </w:r>
      <w:proofErr w:type="gramStart"/>
      <w:r w:rsidRPr="001F75EA">
        <w:rPr>
          <w:sz w:val="16"/>
        </w:rPr>
        <w:t>;</w:t>
      </w:r>
      <w:proofErr w:type="gramEnd"/>
      <w:r w:rsidRPr="001F75EA">
        <w:rPr>
          <w:sz w:val="16"/>
        </w:rPr>
        <w:t xml:space="preserve"> people living as far away as Stamford, Connecticut would likely have to evacuate.  Seriously injured survivors would greatly outnumber the dead, </w:t>
      </w:r>
      <w:proofErr w:type="gramStart"/>
      <w:r w:rsidRPr="001F75EA">
        <w:rPr>
          <w:sz w:val="16"/>
        </w:rPr>
        <w:t>their</w:t>
      </w:r>
      <w:proofErr w:type="gramEnd"/>
      <w:r w:rsidRPr="001F75EA">
        <w:rPr>
          <w:sz w:val="16"/>
        </w:rPr>
        <w:t xml:space="preserve"> suffering magnified by the complete inadequacy of available help. The psychological and social effects—overwhelming sadness, depression, post-traumatic stress disorder, </w:t>
      </w:r>
      <w:proofErr w:type="gramStart"/>
      <w:r w:rsidRPr="001F75EA">
        <w:rPr>
          <w:sz w:val="16"/>
        </w:rPr>
        <w:t>myriad</w:t>
      </w:r>
      <w:proofErr w:type="gramEnd"/>
      <w:r w:rsidRPr="001F75EA">
        <w:rPr>
          <w:sz w:val="16"/>
        </w:rPr>
        <w:t xml:space="preserve">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w:t>
      </w:r>
      <w:proofErr w:type="gramStart"/>
      <w:r w:rsidRPr="001F75EA">
        <w:rPr>
          <w:sz w:val="16"/>
        </w:rPr>
        <w:t>entire</w:t>
      </w:r>
      <w:proofErr w:type="gramEnd"/>
      <w:r w:rsidRPr="001F75EA">
        <w:rPr>
          <w:sz w:val="16"/>
        </w:rPr>
        <w:t xml:space="preserv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proofErr w:type="gramStart"/>
      <w:r w:rsidRPr="001F75EA">
        <w:rPr>
          <w:sz w:val="16"/>
        </w:rPr>
        <w:t>Global economic disaster.</w:t>
      </w:r>
      <w:proofErr w:type="gramEnd"/>
      <w:r w:rsidRPr="001F75EA">
        <w:rPr>
          <w:sz w:val="16"/>
        </w:rPr>
        <w:t xml:space="preserve"> </w:t>
      </w:r>
      <w:r w:rsidRPr="00E009BD">
        <w:rPr>
          <w:rStyle w:val="StyleUnderline"/>
          <w:highlight w:val="cyan"/>
        </w:rPr>
        <w:t xml:space="preserve">The </w:t>
      </w:r>
      <w:r w:rsidRPr="00E009BD">
        <w:rPr>
          <w:rStyle w:val="StyleUnderline"/>
          <w:b/>
          <w:highlight w:val="cyan"/>
        </w:rPr>
        <w:t>economic impact</w:t>
      </w:r>
      <w:r w:rsidRPr="00981EB1">
        <w:rPr>
          <w:rStyle w:val="StyleUnderline"/>
        </w:rPr>
        <w:t xml:space="preserve"> of such an attack </w:t>
      </w:r>
      <w:r w:rsidRPr="00E009BD">
        <w:rPr>
          <w:rStyle w:val="StyleUnderline"/>
          <w:highlight w:val="cyan"/>
        </w:rPr>
        <w:t xml:space="preserve">would be </w:t>
      </w:r>
      <w:r w:rsidRPr="00E009BD">
        <w:rPr>
          <w:rStyle w:val="StyleUnderline"/>
          <w:b/>
          <w:highlight w:val="cyan"/>
        </w:rPr>
        <w:t>enormous</w:t>
      </w:r>
      <w:r w:rsidRPr="00981EB1">
        <w:rPr>
          <w:rStyle w:val="StyleUnderline"/>
        </w:rPr>
        <w:t xml:space="preserve">. The effects would reverberate for so far and so long that they are difficult to estimate in all their complexity. </w:t>
      </w:r>
      <w:r w:rsidRPr="00E009BD">
        <w:rPr>
          <w:rStyle w:val="StyleUnderline"/>
          <w:highlight w:val="cyan"/>
        </w:rPr>
        <w:t>Hundreds of thousands of people would be too injured</w:t>
      </w:r>
      <w:r w:rsidRPr="00981EB1">
        <w:rPr>
          <w:rStyle w:val="StyleUnderline"/>
        </w:rPr>
        <w:t xml:space="preserve"> or sick </w:t>
      </w:r>
      <w:r w:rsidRPr="00E009BD">
        <w:rPr>
          <w:rStyle w:val="StyleUnderline"/>
          <w:highlight w:val="cyan"/>
        </w:rPr>
        <w:t>to work</w:t>
      </w:r>
      <w:r w:rsidRPr="001F75EA">
        <w:rPr>
          <w:sz w:val="16"/>
        </w:rPr>
        <w:t xml:space="preserve"> for weeks or months. </w:t>
      </w:r>
      <w:r w:rsidRPr="00981EB1">
        <w:rPr>
          <w:rStyle w:val="StyleUnderline"/>
        </w:rPr>
        <w:t xml:space="preserve">Hundreds of thousands </w:t>
      </w:r>
      <w:r w:rsidRPr="00E009BD">
        <w:rPr>
          <w:rStyle w:val="StyleUnderline"/>
          <w:highlight w:val="cyan"/>
        </w:rPr>
        <w:t>more would evacuate</w:t>
      </w:r>
      <w:r w:rsidRPr="001F75EA">
        <w:rPr>
          <w:sz w:val="16"/>
        </w:rPr>
        <w:t xml:space="preserve"> to locations far from their jobs. </w:t>
      </w:r>
      <w:r w:rsidRPr="00981EB1">
        <w:rPr>
          <w:rStyle w:val="StyleUnderline"/>
        </w:rPr>
        <w:t xml:space="preserve">Many </w:t>
      </w:r>
      <w:r w:rsidRPr="00E009BD">
        <w:rPr>
          <w:rStyle w:val="StyleUnderline"/>
          <w:highlight w:val="cyan"/>
        </w:rPr>
        <w:t>places of employment would</w:t>
      </w:r>
      <w:r w:rsidRPr="00981EB1">
        <w:rPr>
          <w:rStyle w:val="StyleUnderline"/>
        </w:rPr>
        <w:t xml:space="preserve"> have to </w:t>
      </w:r>
      <w:r w:rsidRPr="00E009BD">
        <w:rPr>
          <w:rStyle w:val="StyleUnderline"/>
          <w:highlight w:val="cyan"/>
        </w:rPr>
        <w:t>be</w:t>
      </w:r>
      <w:r w:rsidRPr="00981EB1">
        <w:rPr>
          <w:rStyle w:val="StyleUnderline"/>
        </w:rPr>
        <w:t xml:space="preserve"> </w:t>
      </w:r>
      <w:r w:rsidRPr="00E009BD">
        <w:rPr>
          <w:rStyle w:val="StyleUnderline"/>
          <w:highlight w:val="cyan"/>
        </w:rPr>
        <w:t>abandoned</w:t>
      </w:r>
      <w:r w:rsidRPr="00981EB1">
        <w:rPr>
          <w:rStyle w:val="StyleUnderline"/>
        </w:rPr>
        <w:t xml:space="preserve"> because of the </w:t>
      </w:r>
      <w:r w:rsidRPr="00981EB1">
        <w:rPr>
          <w:rStyle w:val="StyleUnderline"/>
          <w:b/>
        </w:rPr>
        <w:t>radioactive fallout</w:t>
      </w:r>
      <w:r w:rsidRPr="00981EB1">
        <w:rPr>
          <w:rStyle w:val="StyleUnderline"/>
        </w:rPr>
        <w:t xml:space="preserve">. </w:t>
      </w:r>
      <w:r w:rsidRPr="00E009BD">
        <w:rPr>
          <w:rStyle w:val="StyleUnderline"/>
          <w:highlight w:val="cyan"/>
        </w:rPr>
        <w:t>Insurance companies would reel under the losses</w:t>
      </w:r>
      <w:r w:rsidRPr="001F75EA">
        <w:rPr>
          <w:sz w:val="16"/>
        </w:rPr>
        <w:t xml:space="preserve">; but at the same time, many insurance policies exclude the effects of nuclear attacks—an item insurers considered beyond their ability to cover—so </w:t>
      </w:r>
      <w:r w:rsidRPr="00981EB1">
        <w:rPr>
          <w:rStyle w:val="StyleUnderline"/>
        </w:rPr>
        <w:t xml:space="preserve">the owners of thousands of buildings would not have the insurance payments needed to cover the cost of fixing them, thousands of </w:t>
      </w:r>
      <w:r w:rsidRPr="00E009BD">
        <w:rPr>
          <w:rStyle w:val="StyleUnderline"/>
          <w:highlight w:val="cyan"/>
        </w:rPr>
        <w:t>companies would go bankrupt</w:t>
      </w:r>
      <w:r w:rsidRPr="00981EB1">
        <w:rPr>
          <w:rStyle w:val="StyleUnderline"/>
        </w:rPr>
        <w:t xml:space="preserve">, and </w:t>
      </w:r>
      <w:r w:rsidRPr="00E009BD">
        <w:rPr>
          <w:rStyle w:val="StyleUnderline"/>
          <w:highlight w:val="cyan"/>
        </w:rPr>
        <w:t>banks would</w:t>
      </w:r>
      <w:r w:rsidRPr="00981EB1">
        <w:rPr>
          <w:rStyle w:val="StyleUnderline"/>
        </w:rPr>
        <w:t xml:space="preserve"> be left </w:t>
      </w:r>
      <w:r w:rsidRPr="00E009BD">
        <w:rPr>
          <w:rStyle w:val="StyleUnderline"/>
          <w:highlight w:val="cyan"/>
        </w:rPr>
        <w:t>hold</w:t>
      </w:r>
      <w:r w:rsidRPr="00981EB1">
        <w:rPr>
          <w:rStyle w:val="StyleUnderline"/>
        </w:rPr>
        <w:t xml:space="preserve">ing </w:t>
      </w:r>
      <w:r w:rsidRPr="00E009BD">
        <w:rPr>
          <w:rStyle w:val="StyleUnderline"/>
          <w:highlight w:val="cyan"/>
        </w:rPr>
        <w:t>an immense number of mortgages</w:t>
      </w:r>
      <w:r w:rsidRPr="00981EB1">
        <w:rPr>
          <w:rStyle w:val="StyleUnderline"/>
        </w:rPr>
        <w:t xml:space="preserve"> that would never be repaid</w:t>
      </w:r>
      <w:r w:rsidRPr="001F75EA">
        <w:rPr>
          <w:sz w:val="16"/>
        </w:rPr>
        <w:t xml:space="preserve">.  </w:t>
      </w:r>
      <w:r w:rsidRPr="00E009BD">
        <w:rPr>
          <w:rStyle w:val="StyleUnderline"/>
          <w:b/>
          <w:highlight w:val="cyan"/>
        </w:rPr>
        <w:t>Consumer and investor confidence</w:t>
      </w:r>
      <w:r w:rsidRPr="00E009BD">
        <w:rPr>
          <w:rStyle w:val="StyleUnderline"/>
          <w:highlight w:val="cyan"/>
        </w:rPr>
        <w:t xml:space="preserve"> would</w:t>
      </w:r>
      <w:r w:rsidRPr="00981EB1">
        <w:rPr>
          <w:rStyle w:val="StyleUnderline"/>
        </w:rPr>
        <w:t xml:space="preserve"> likely </w:t>
      </w:r>
      <w:r w:rsidRPr="00E009BD">
        <w:rPr>
          <w:rStyle w:val="StyleUnderline"/>
          <w:highlight w:val="cyan"/>
        </w:rPr>
        <w:t>be dramatically affected</w:t>
      </w:r>
      <w:r w:rsidRPr="00981EB1">
        <w:rPr>
          <w:rStyle w:val="StyleUnderline"/>
        </w:rPr>
        <w:t xml:space="preserve">, as </w:t>
      </w:r>
      <w:r w:rsidRPr="00E009BD">
        <w:rPr>
          <w:rStyle w:val="StyleUnderline"/>
          <w:highlight w:val="cyan"/>
        </w:rPr>
        <w:t xml:space="preserve">worried people </w:t>
      </w:r>
      <w:r w:rsidRPr="00E009BD">
        <w:rPr>
          <w:rStyle w:val="StyleUnderline"/>
          <w:b/>
          <w:highlight w:val="cyan"/>
        </w:rPr>
        <w:t>slowed their spending</w:t>
      </w:r>
      <w:r w:rsidRPr="00E37F36">
        <w:rPr>
          <w:rStyle w:val="StyleUnderline"/>
          <w:highlight w:val="cyan"/>
        </w:rPr>
        <w:t>. Enormous new</w:t>
      </w:r>
      <w:r w:rsidRPr="002074F3">
        <w:rPr>
          <w:rStyle w:val="StyleUnderline"/>
        </w:rPr>
        <w:t xml:space="preserve"> homeland security and </w:t>
      </w:r>
      <w:r w:rsidRPr="00E37F36">
        <w:rPr>
          <w:rStyle w:val="StyleUnderline"/>
          <w:b/>
          <w:highlight w:val="cyan"/>
        </w:rPr>
        <w:t xml:space="preserve">military investments would be </w:t>
      </w:r>
      <w:r w:rsidRPr="00E37F36">
        <w:rPr>
          <w:rStyle w:val="StyleUnderline"/>
          <w:b/>
        </w:rPr>
        <w:t>very</w:t>
      </w:r>
      <w:r w:rsidRPr="00E37F36">
        <w:rPr>
          <w:rStyle w:val="StyleUnderline"/>
          <w:b/>
          <w:highlight w:val="cyan"/>
        </w:rPr>
        <w:t xml:space="preserve"> likely</w:t>
      </w:r>
      <w:r w:rsidRPr="001F75EA">
        <w:rPr>
          <w:sz w:val="16"/>
        </w:rPr>
        <w:t xml:space="preserve">. If the bomb had come in a shipping container, </w:t>
      </w:r>
      <w:r w:rsidRPr="00E37F36">
        <w:rPr>
          <w:rStyle w:val="StyleUnderline"/>
          <w:highlight w:val="cyan"/>
        </w:rPr>
        <w:t>the targeted country</w:t>
      </w:r>
      <w:r w:rsidRPr="001F75EA">
        <w:rPr>
          <w:sz w:val="16"/>
        </w:rPr>
        <w:t>—and possibly others—</w:t>
      </w:r>
      <w:r w:rsidRPr="00E37F36">
        <w:rPr>
          <w:rStyle w:val="StyleUnderline"/>
          <w:highlight w:val="cyan"/>
        </w:rPr>
        <w:t>might stop all</w:t>
      </w:r>
      <w:r w:rsidRPr="001F75EA">
        <w:rPr>
          <w:sz w:val="16"/>
        </w:rPr>
        <w:t xml:space="preserve"> containers </w:t>
      </w:r>
      <w:r w:rsidRPr="00E37F36">
        <w:rPr>
          <w:rStyle w:val="StyleUnderline"/>
          <w:highlight w:val="cyan"/>
        </w:rPr>
        <w:t>from entering</w:t>
      </w:r>
      <w:r w:rsidRPr="001F75EA">
        <w:rPr>
          <w:sz w:val="16"/>
        </w:rPr>
        <w:t xml:space="preserve"> until it could devise a system for ensuring they could never again be used for such a purpose, throwing a wrench into the gears of global trade for an extended period. (And this might well occur even if a shipping container had not been the means of delivery.) </w:t>
      </w:r>
      <w:r w:rsidRPr="00E37F36">
        <w:rPr>
          <w:rStyle w:val="StyleUnderline"/>
          <w:highlight w:val="cyan"/>
        </w:rPr>
        <w:t>Even the far smaller 9/11</w:t>
      </w:r>
      <w:r w:rsidRPr="002074F3">
        <w:rPr>
          <w:rStyle w:val="StyleUnderline"/>
        </w:rPr>
        <w:t xml:space="preserve"> </w:t>
      </w:r>
      <w:r w:rsidRPr="00E37F36">
        <w:rPr>
          <w:rStyle w:val="StyleUnderline"/>
          <w:highlight w:val="cyan"/>
        </w:rPr>
        <w:t>attacks</w:t>
      </w:r>
      <w:r w:rsidRPr="002074F3">
        <w:rPr>
          <w:rStyle w:val="StyleUnderline"/>
        </w:rPr>
        <w:t xml:space="preserve"> are estimated to </w:t>
      </w:r>
      <w:r w:rsidRPr="00E37F36">
        <w:rPr>
          <w:rStyle w:val="StyleUnderline"/>
          <w:highlight w:val="cyan"/>
        </w:rPr>
        <w:t>have</w:t>
      </w:r>
      <w:r w:rsidRPr="002074F3">
        <w:rPr>
          <w:rStyle w:val="StyleUnderline"/>
        </w:rPr>
        <w:t xml:space="preserve"> caused </w:t>
      </w:r>
      <w:r w:rsidRPr="00E37F36">
        <w:rPr>
          <w:rStyle w:val="StyleUnderline"/>
          <w:highlight w:val="cyan"/>
        </w:rPr>
        <w:t>economic aftershocks</w:t>
      </w:r>
      <w:r w:rsidRPr="002074F3">
        <w:rPr>
          <w:rStyle w:val="StyleUnderline"/>
        </w:rPr>
        <w:t xml:space="preserve"> </w:t>
      </w:r>
      <w:r w:rsidRPr="00E37F36">
        <w:rPr>
          <w:rStyle w:val="StyleUnderline"/>
          <w:highlight w:val="cyan"/>
        </w:rPr>
        <w:t xml:space="preserve">costing </w:t>
      </w:r>
      <w:r w:rsidRPr="00E37F36">
        <w:rPr>
          <w:rStyle w:val="StyleUnderline"/>
          <w:b/>
          <w:highlight w:val="cyan"/>
        </w:rPr>
        <w:t>almost $1 trillion</w:t>
      </w:r>
      <w:r w:rsidRPr="001F75EA">
        <w:rPr>
          <w:sz w:val="16"/>
        </w:rPr>
        <w:t xml:space="preserve"> even </w:t>
      </w:r>
      <w:r w:rsidRPr="00E37F36">
        <w:rPr>
          <w:rStyle w:val="StyleUnderline"/>
          <w:b/>
          <w:highlight w:val="cyan"/>
        </w:rPr>
        <w:t>excluding the multi-trillion-dollar costs of the wars that ensued</w:t>
      </w:r>
      <w:r w:rsidRPr="002074F3">
        <w:rPr>
          <w:rStyle w:val="StyleUnderline"/>
        </w:rPr>
        <w:t xml:space="preserve">. The </w:t>
      </w:r>
      <w:r w:rsidRPr="00E37F36">
        <w:rPr>
          <w:rStyle w:val="StyleUnderline"/>
          <w:highlight w:val="cyan"/>
        </w:rPr>
        <w:t>cost of a</w:t>
      </w:r>
      <w:r w:rsidRPr="002074F3">
        <w:rPr>
          <w:rStyle w:val="StyleUnderline"/>
        </w:rPr>
        <w:t xml:space="preserve"> terrorist </w:t>
      </w:r>
      <w:r w:rsidRPr="00E37F36">
        <w:rPr>
          <w:rStyle w:val="StyleUnderline"/>
          <w:highlight w:val="cyan"/>
        </w:rPr>
        <w:t>nuclear attack</w:t>
      </w:r>
      <w:r w:rsidRPr="002074F3">
        <w:rPr>
          <w:rStyle w:val="StyleUnderline"/>
        </w:rPr>
        <w:t xml:space="preserve"> in a major city </w:t>
      </w:r>
      <w:r w:rsidRPr="00E37F36">
        <w:rPr>
          <w:rStyle w:val="StyleUnderline"/>
          <w:highlight w:val="cyan"/>
        </w:rPr>
        <w:t>would</w:t>
      </w:r>
      <w:r w:rsidRPr="002074F3">
        <w:rPr>
          <w:rStyle w:val="StyleUnderline"/>
        </w:rPr>
        <w:t xml:space="preserve"> likely </w:t>
      </w:r>
      <w:r w:rsidRPr="00E37F36">
        <w:rPr>
          <w:rStyle w:val="StyleUnderline"/>
          <w:highlight w:val="cyan"/>
        </w:rPr>
        <w:t xml:space="preserve">be </w:t>
      </w:r>
      <w:r w:rsidRPr="00E37F36">
        <w:rPr>
          <w:rStyle w:val="StyleUnderline"/>
          <w:b/>
          <w:highlight w:val="cyan"/>
        </w:rPr>
        <w:t>many times higher</w:t>
      </w:r>
      <w:r w:rsidRPr="002074F3">
        <w:rPr>
          <w:rStyle w:val="StyleUnderline"/>
        </w:rPr>
        <w:t xml:space="preserve">. </w:t>
      </w:r>
      <w:r>
        <w:rPr>
          <w:rStyle w:val="StyleUnderline"/>
        </w:rPr>
        <w:t xml:space="preserve"> </w:t>
      </w:r>
      <w:r w:rsidRPr="001F75EA">
        <w:rPr>
          <w:sz w:val="16"/>
        </w:rPr>
        <w:t xml:space="preserve">The most severe effects would be local, but </w:t>
      </w:r>
      <w:r w:rsidRPr="002074F3">
        <w:rPr>
          <w:rStyle w:val="StyleUnderline"/>
        </w:rPr>
        <w:t xml:space="preserve">the effects of trade disruptions, reduced economic activity, and more would </w:t>
      </w:r>
      <w:r w:rsidRPr="002074F3">
        <w:rPr>
          <w:rStyle w:val="StyleUnderline"/>
          <w:b/>
        </w:rPr>
        <w:t>reverberate around the world</w:t>
      </w:r>
      <w:r w:rsidRPr="001F75EA">
        <w:rPr>
          <w:sz w:val="16"/>
        </w:rPr>
        <w:t xml:space="preserve">. Consequently, </w:t>
      </w:r>
      <w:r w:rsidRPr="002074F3">
        <w:rPr>
          <w:rStyle w:val="StyleUnderline"/>
        </w:rPr>
        <w:t>while some</w:t>
      </w:r>
      <w:r w:rsidRPr="001F75EA">
        <w:rPr>
          <w:sz w:val="16"/>
        </w:rPr>
        <w:t xml:space="preserve"> countries </w:t>
      </w:r>
      <w:r w:rsidRPr="002074F3">
        <w:rPr>
          <w:rStyle w:val="StyleUnderline"/>
        </w:rPr>
        <w:t>may feel that nuclear terrorism is only a concern for the countries most likely to be targeted</w:t>
      </w:r>
      <w:r w:rsidRPr="001F75EA">
        <w:rPr>
          <w:sz w:val="16"/>
        </w:rPr>
        <w:t>—</w:t>
      </w:r>
      <w:r w:rsidRPr="002074F3">
        <w:rPr>
          <w:rStyle w:val="StyleUnderline"/>
          <w:b/>
        </w:rPr>
        <w:t>such as the United States</w:t>
      </w:r>
      <w:r w:rsidRPr="001F75EA">
        <w:rPr>
          <w:sz w:val="16"/>
        </w:rPr>
        <w:t xml:space="preserve">—in reality </w:t>
      </w:r>
      <w:r w:rsidRPr="00E37F36">
        <w:rPr>
          <w:rStyle w:val="StyleUnderline"/>
        </w:rPr>
        <w:t>it is a threat to everyone</w:t>
      </w:r>
      <w:r w:rsidRPr="002074F3">
        <w:rPr>
          <w:rStyle w:val="StyleUnderline"/>
        </w:rPr>
        <w:t>, everywhere</w:t>
      </w:r>
      <w:r w:rsidRPr="001F75EA">
        <w:rPr>
          <w:sz w:val="16"/>
        </w:rPr>
        <w:t xml:space="preserve">. In 2005, then-UN Secretary-General Kofi Annan warned that </w:t>
      </w:r>
      <w:r w:rsidRPr="002074F3">
        <w:rPr>
          <w:rStyle w:val="StyleUnderline"/>
        </w:rPr>
        <w:t xml:space="preserve">these global effects </w:t>
      </w:r>
      <w:r w:rsidRPr="00E37F36">
        <w:rPr>
          <w:rStyle w:val="StyleUnderline"/>
          <w:highlight w:val="cyan"/>
        </w:rPr>
        <w:t>would push</w:t>
      </w:r>
      <w:r w:rsidRPr="002074F3">
        <w:rPr>
          <w:rStyle w:val="StyleUnderline"/>
        </w:rPr>
        <w:t xml:space="preserve"> “</w:t>
      </w:r>
      <w:r w:rsidRPr="002074F3">
        <w:rPr>
          <w:rStyle w:val="StyleUnderline"/>
          <w:b/>
        </w:rPr>
        <w:t xml:space="preserve">tens of </w:t>
      </w:r>
      <w:r w:rsidRPr="00E37F36">
        <w:rPr>
          <w:rStyle w:val="StyleUnderline"/>
          <w:b/>
          <w:highlight w:val="cyan"/>
        </w:rPr>
        <w:t>millions of people into</w:t>
      </w:r>
      <w:r w:rsidRPr="002074F3">
        <w:rPr>
          <w:rStyle w:val="StyleUnderline"/>
          <w:b/>
        </w:rPr>
        <w:t xml:space="preserve"> dire </w:t>
      </w:r>
      <w:r w:rsidRPr="00E37F36">
        <w:rPr>
          <w:rStyle w:val="StyleUnderline"/>
          <w:b/>
          <w:highlight w:val="cyan"/>
        </w:rPr>
        <w:t>poverty</w:t>
      </w:r>
      <w:r w:rsidRPr="002074F3">
        <w:rPr>
          <w:rStyle w:val="StyleUnderline"/>
          <w:b/>
        </w:rPr>
        <w:t>,” creating “a second death toll throughout the developing world.”</w:t>
      </w:r>
      <w:r w:rsidRPr="001F75EA">
        <w:rPr>
          <w:sz w:val="16"/>
        </w:rPr>
        <w:t xml:space="preserve"> One recent estimate suggested that </w:t>
      </w:r>
      <w:r w:rsidRPr="002074F3">
        <w:rPr>
          <w:rStyle w:val="StyleUnderline"/>
        </w:rPr>
        <w:t>a nuclear attack</w:t>
      </w:r>
      <w:r w:rsidRPr="001F75EA">
        <w:rPr>
          <w:sz w:val="16"/>
        </w:rPr>
        <w:t xml:space="preserve"> in an urban area </w:t>
      </w:r>
      <w:r w:rsidRPr="002074F3">
        <w:rPr>
          <w:rStyle w:val="StyleUnderline"/>
        </w:rPr>
        <w:t xml:space="preserve">would </w:t>
      </w:r>
      <w:r w:rsidRPr="00E37F36">
        <w:rPr>
          <w:rStyle w:val="StyleUnderline"/>
          <w:highlight w:val="cyan"/>
        </w:rPr>
        <w:t xml:space="preserve">cause a </w:t>
      </w:r>
      <w:r w:rsidRPr="00E37F36">
        <w:rPr>
          <w:rStyle w:val="StyleUnderline"/>
          <w:b/>
          <w:highlight w:val="cyan"/>
        </w:rPr>
        <w:t>global recession, cutting</w:t>
      </w:r>
      <w:r w:rsidRPr="002074F3">
        <w:rPr>
          <w:rStyle w:val="StyleUnderline"/>
          <w:b/>
        </w:rPr>
        <w:t xml:space="preserve"> </w:t>
      </w:r>
      <w:r w:rsidRPr="00E37F36">
        <w:rPr>
          <w:rStyle w:val="StyleUnderline"/>
          <w:b/>
          <w:highlight w:val="cyan"/>
        </w:rPr>
        <w:t>global</w:t>
      </w:r>
      <w:r w:rsidRPr="002074F3">
        <w:rPr>
          <w:rStyle w:val="StyleUnderline"/>
          <w:b/>
        </w:rPr>
        <w:t xml:space="preserve"> </w:t>
      </w:r>
      <w:r w:rsidRPr="00E37F36">
        <w:rPr>
          <w:rStyle w:val="StyleUnderline"/>
          <w:b/>
          <w:highlight w:val="cyan"/>
        </w:rPr>
        <w:t>G</w:t>
      </w:r>
      <w:r w:rsidRPr="002074F3">
        <w:rPr>
          <w:rStyle w:val="StyleUnderline"/>
          <w:b/>
        </w:rPr>
        <w:t xml:space="preserve">ross </w:t>
      </w:r>
      <w:r w:rsidRPr="00E37F36">
        <w:rPr>
          <w:rStyle w:val="StyleUnderline"/>
          <w:b/>
          <w:highlight w:val="cyan"/>
        </w:rPr>
        <w:t>D</w:t>
      </w:r>
      <w:r w:rsidRPr="002074F3">
        <w:rPr>
          <w:rStyle w:val="StyleUnderline"/>
          <w:b/>
        </w:rPr>
        <w:t xml:space="preserve">omestic </w:t>
      </w:r>
      <w:r w:rsidRPr="00E37F36">
        <w:rPr>
          <w:rStyle w:val="StyleUnderline"/>
          <w:b/>
          <w:highlight w:val="cyan"/>
        </w:rPr>
        <w:t>P</w:t>
      </w:r>
      <w:r w:rsidRPr="002074F3">
        <w:rPr>
          <w:rStyle w:val="StyleUnderline"/>
          <w:b/>
        </w:rPr>
        <w:t>roduct</w:t>
      </w:r>
      <w:r w:rsidRPr="001F75EA">
        <w:rPr>
          <w:sz w:val="16"/>
        </w:rPr>
        <w:t xml:space="preserve"> by some two percent, and </w:t>
      </w:r>
      <w:r w:rsidRPr="002074F3">
        <w:rPr>
          <w:rStyle w:val="StyleUnderline"/>
        </w:rPr>
        <w:t xml:space="preserve">pushing an additional 30 million people in the developing world into </w:t>
      </w:r>
      <w:r w:rsidRPr="002074F3">
        <w:rPr>
          <w:rStyle w:val="StyleUnderline"/>
          <w:b/>
        </w:rPr>
        <w:t>extreme poverty</w:t>
      </w:r>
      <w:r w:rsidRPr="002074F3">
        <w:rPr>
          <w:rStyle w:val="StyleUnderline"/>
        </w:rPr>
        <w:t>.</w:t>
      </w:r>
      <w:r w:rsidRPr="001F75EA">
        <w:rPr>
          <w:sz w:val="16"/>
        </w:rPr>
        <w:t xml:space="preserve"> Desperate dilemmas. In short, </w:t>
      </w:r>
      <w:r w:rsidRPr="002074F3">
        <w:rPr>
          <w:rStyle w:val="StyleUnderline"/>
          <w:b/>
        </w:rPr>
        <w:t>an act of nuclear terrorism could rip the heart out of a major city, and cause ripple effects throughout the world</w:t>
      </w:r>
      <w:r w:rsidRPr="002074F3">
        <w:rPr>
          <w:rStyle w:val="StyleUnderline"/>
        </w:rPr>
        <w:t>. The government</w:t>
      </w:r>
      <w:r w:rsidRPr="001F75EA">
        <w:rPr>
          <w:sz w:val="16"/>
        </w:rPr>
        <w:t xml:space="preserve"> of the country attacked </w:t>
      </w:r>
      <w:r w:rsidRPr="002074F3">
        <w:rPr>
          <w:rStyle w:val="StyleUnderline"/>
        </w:rPr>
        <w:t>would face desperate decisions</w:t>
      </w:r>
      <w:r w:rsidRPr="001F75EA">
        <w:rPr>
          <w:sz w:val="16"/>
        </w:rPr>
        <w:t xml:space="preserve">: How to help the city attacked? How to prevent further attacks? </w:t>
      </w:r>
      <w:r w:rsidRPr="002074F3">
        <w:rPr>
          <w:rStyle w:val="StyleUnderline"/>
        </w:rPr>
        <w:t>How to</w:t>
      </w:r>
      <w:r w:rsidRPr="001F75EA">
        <w:rPr>
          <w:sz w:val="16"/>
        </w:rPr>
        <w:t xml:space="preserve"> respond or </w:t>
      </w:r>
      <w:r w:rsidRPr="002074F3">
        <w:rPr>
          <w:rStyle w:val="StyleUnderline"/>
          <w:b/>
        </w:rPr>
        <w:t>retaliate</w:t>
      </w:r>
      <w:r w:rsidRPr="001F75EA">
        <w:rPr>
          <w:sz w:val="16"/>
        </w:rPr>
        <w:t xml:space="preserve">?  </w:t>
      </w:r>
      <w:r w:rsidRPr="002074F3">
        <w:rPr>
          <w:rStyle w:val="StyleUnderline"/>
        </w:rPr>
        <w:t>Terrorists</w:t>
      </w:r>
      <w:r w:rsidRPr="001F75EA">
        <w:rPr>
          <w:sz w:val="16"/>
        </w:rPr>
        <w:t>—either those who committed the attack or others—</w:t>
      </w:r>
      <w:r w:rsidRPr="002074F3">
        <w:rPr>
          <w:rStyle w:val="StyleUnderline"/>
        </w:rPr>
        <w:t>would</w:t>
      </w:r>
      <w:r w:rsidRPr="001F75EA">
        <w:rPr>
          <w:sz w:val="16"/>
        </w:rPr>
        <w:t xml:space="preserve"> probably </w:t>
      </w:r>
      <w:r w:rsidRPr="002074F3">
        <w:rPr>
          <w:rStyle w:val="StyleUnderline"/>
        </w:rPr>
        <w:t>claim they had more bombs</w:t>
      </w:r>
      <w:r w:rsidRPr="001F75EA">
        <w:rPr>
          <w:sz w:val="16"/>
        </w:rPr>
        <w:t xml:space="preserve"> already hidden in other cities (whether they did or not), and threaten to detonate them unless their demands were met. </w:t>
      </w:r>
      <w:r w:rsidRPr="002074F3">
        <w:rPr>
          <w:rStyle w:val="StyleUnderline"/>
        </w:rPr>
        <w:t>The fear</w:t>
      </w:r>
      <w:r w:rsidRPr="001F75EA">
        <w:rPr>
          <w:sz w:val="16"/>
        </w:rPr>
        <w:t xml:space="preserve"> that this might be true </w:t>
      </w:r>
      <w:r w:rsidRPr="002074F3">
        <w:rPr>
          <w:rStyle w:val="StyleUnderline"/>
        </w:rPr>
        <w:t>could lead people to flee major cities in a large-scale, uncontrolled evacuation</w:t>
      </w:r>
      <w:r w:rsidRPr="001F75EA">
        <w:rPr>
          <w:sz w:val="16"/>
        </w:rPr>
        <w:t xml:space="preserve">. There is very little ability to support the population of major cities in the surrounding countryside. </w:t>
      </w:r>
      <w:r w:rsidRPr="00E37F36">
        <w:rPr>
          <w:rStyle w:val="StyleUnderline"/>
          <w:b/>
          <w:highlight w:val="cyan"/>
        </w:rPr>
        <w:t>The potential for widespread</w:t>
      </w:r>
      <w:r w:rsidRPr="002074F3">
        <w:rPr>
          <w:rStyle w:val="StyleUnderline"/>
          <w:b/>
        </w:rPr>
        <w:t xml:space="preserve"> havoc and </w:t>
      </w:r>
      <w:r w:rsidRPr="00E37F36">
        <w:rPr>
          <w:rStyle w:val="StyleUnderline"/>
          <w:b/>
          <w:highlight w:val="cyan"/>
        </w:rPr>
        <w:t>economic chaos is very real</w:t>
      </w:r>
      <w:r w:rsidRPr="001F75EA">
        <w:rPr>
          <w:sz w:val="16"/>
        </w:rPr>
        <w:t xml:space="preserve">. If the detonation took place in the capital of the nation attacked, much of the government might be destroyed. </w:t>
      </w:r>
      <w:r w:rsidRPr="002074F3">
        <w:rPr>
          <w:rStyle w:val="StyleUnderline"/>
        </w:rPr>
        <w:t>A bomb</w:t>
      </w:r>
      <w:r w:rsidRPr="001F75EA">
        <w:rPr>
          <w:sz w:val="16"/>
        </w:rPr>
        <w:t xml:space="preserve"> in Washington, D.C., for example, </w:t>
      </w:r>
      <w:r w:rsidRPr="002074F3">
        <w:rPr>
          <w:rStyle w:val="StyleUnderline"/>
        </w:rPr>
        <w:t>might kill the President, the Vice President, and many of the members of Congress and the Supreme Court</w:t>
      </w:r>
      <w:r w:rsidRPr="001F75EA">
        <w:rPr>
          <w:sz w:val="16"/>
        </w:rPr>
        <w:t xml:space="preserve">. (Having some plausible national leader survive is a key reason why one cabinet member is always elsewhere on the night of the State of the Union address.) Elaborate, classified plans for “continuity of government” have already been drawn up in a number of countries, but </w:t>
      </w:r>
      <w:r w:rsidRPr="002074F3">
        <w:rPr>
          <w:rStyle w:val="StyleUnderline"/>
        </w:rPr>
        <w:t xml:space="preserve">the potential for </w:t>
      </w:r>
      <w:r w:rsidRPr="002074F3">
        <w:rPr>
          <w:rStyle w:val="StyleUnderline"/>
          <w:b/>
        </w:rPr>
        <w:t>chaos and confusion</w:t>
      </w:r>
      <w:r w:rsidRPr="001F75EA">
        <w:rPr>
          <w:sz w:val="16"/>
        </w:rPr>
        <w:t>—if almost all of a country’s top leaders were killed—</w:t>
      </w:r>
      <w:r w:rsidRPr="002074F3">
        <w:rPr>
          <w:rStyle w:val="StyleUnderline"/>
        </w:rPr>
        <w:t>would</w:t>
      </w:r>
      <w:r w:rsidRPr="001F75EA">
        <w:rPr>
          <w:sz w:val="16"/>
        </w:rPr>
        <w:t xml:space="preserve"> still </w:t>
      </w:r>
      <w:r w:rsidRPr="002074F3">
        <w:rPr>
          <w:rStyle w:val="StyleUnderline"/>
        </w:rPr>
        <w:t>be enormous</w:t>
      </w:r>
      <w:r w:rsidRPr="001F75EA">
        <w:rPr>
          <w:sz w:val="16"/>
        </w:rPr>
        <w:t xml:space="preserve">.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w:t>
      </w:r>
      <w:r w:rsidRPr="00E37F36">
        <w:rPr>
          <w:rStyle w:val="StyleUnderline"/>
          <w:highlight w:val="cyan"/>
        </w:rPr>
        <w:t xml:space="preserve">civil liberties might be </w:t>
      </w:r>
      <w:r w:rsidRPr="00E37F36">
        <w:rPr>
          <w:rStyle w:val="StyleUnderline"/>
          <w:b/>
          <w:highlight w:val="cyan"/>
        </w:rPr>
        <w:t>jettisoned</w:t>
      </w:r>
      <w:r w:rsidRPr="001F75EA">
        <w:rPr>
          <w:sz w:val="16"/>
        </w:rPr>
        <w:t>, at least for a time—</w:t>
      </w:r>
      <w:r w:rsidRPr="002074F3">
        <w:rPr>
          <w:rStyle w:val="StyleUnderline"/>
        </w:rPr>
        <w:t>particularly when people realized that the fuel for the bomb that had done such damage would easily have fit in a suitcase.</w:t>
      </w:r>
      <w:r w:rsidRPr="001F75EA">
        <w:rPr>
          <w:sz w:val="16"/>
        </w:rPr>
        <w:t xml:space="preserv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E37F36">
        <w:rPr>
          <w:rStyle w:val="StyleUnderline"/>
          <w:highlight w:val="cyan"/>
        </w:rPr>
        <w:t>The country attacked</w:t>
      </w:r>
      <w:r w:rsidRPr="002074F3">
        <w:rPr>
          <w:rStyle w:val="StyleUnderline"/>
        </w:rPr>
        <w:t xml:space="preserve"> might</w:t>
      </w:r>
      <w:r w:rsidRPr="001F75EA">
        <w:rPr>
          <w:sz w:val="16"/>
        </w:rPr>
        <w:t xml:space="preserve"> well </w:t>
      </w:r>
      <w:r w:rsidRPr="00E37F36">
        <w:rPr>
          <w:rStyle w:val="StyleUnderline"/>
          <w:b/>
          <w:highlight w:val="cyan"/>
        </w:rPr>
        <w:t>lash out militarily</w:t>
      </w:r>
      <w:r w:rsidRPr="001F75EA">
        <w:rPr>
          <w:sz w:val="16"/>
        </w:rPr>
        <w:t xml:space="preserve"> at whatever countries it thought might bear a portion of responsibility. (A terrifying description of the kinds of discussions that might occur appeared in Brian Jenkins’ book, Will Terrorists Go Nuclear?) </w:t>
      </w:r>
      <w:r w:rsidRPr="002074F3">
        <w:rPr>
          <w:rStyle w:val="StyleUnderline"/>
        </w:rPr>
        <w:t>With the nuclear threshold already crossed in this scenario</w:t>
      </w:r>
      <w:r w:rsidRPr="001F75EA">
        <w:rPr>
          <w:sz w:val="16"/>
        </w:rPr>
        <w:t xml:space="preserve">—at least by terrorists—it is conceivable that some of </w:t>
      </w:r>
      <w:r w:rsidRPr="002074F3">
        <w:rPr>
          <w:rStyle w:val="StyleUnderline"/>
        </w:rPr>
        <w:t xml:space="preserve">the </w:t>
      </w:r>
      <w:r w:rsidRPr="00E37F36">
        <w:rPr>
          <w:rStyle w:val="StyleUnderline"/>
          <w:highlight w:val="cyan"/>
        </w:rPr>
        <w:t>resulting conflicts</w:t>
      </w:r>
      <w:r w:rsidRPr="002074F3">
        <w:rPr>
          <w:rStyle w:val="StyleUnderline"/>
        </w:rPr>
        <w:t xml:space="preserve"> might </w:t>
      </w:r>
      <w:r w:rsidRPr="00E37F36">
        <w:rPr>
          <w:rStyle w:val="StyleUnderline"/>
          <w:b/>
          <w:highlight w:val="cyan"/>
        </w:rPr>
        <w:t>escalate to nuclear use</w:t>
      </w:r>
      <w:r w:rsidRPr="002074F3">
        <w:rPr>
          <w:rStyle w:val="StyleUnderline"/>
        </w:rPr>
        <w:t xml:space="preserve">. International </w:t>
      </w:r>
      <w:r w:rsidRPr="00E37F36">
        <w:rPr>
          <w:rStyle w:val="StyleUnderline"/>
          <w:highlight w:val="cyan"/>
        </w:rPr>
        <w:t>politics</w:t>
      </w:r>
      <w:r w:rsidRPr="002074F3">
        <w:rPr>
          <w:rStyle w:val="StyleUnderline"/>
        </w:rPr>
        <w:t xml:space="preserve"> could </w:t>
      </w:r>
      <w:r w:rsidRPr="00E37F36">
        <w:rPr>
          <w:rStyle w:val="StyleUnderline"/>
          <w:highlight w:val="cyan"/>
        </w:rPr>
        <w:t>become</w:t>
      </w:r>
      <w:r w:rsidRPr="002074F3">
        <w:rPr>
          <w:rStyle w:val="StyleUnderline"/>
        </w:rPr>
        <w:t xml:space="preserve"> more</w:t>
      </w:r>
      <w:r w:rsidRPr="001F75EA">
        <w:rPr>
          <w:sz w:val="16"/>
        </w:rPr>
        <w:t xml:space="preserve"> brutish and </w:t>
      </w:r>
      <w:r w:rsidRPr="00E37F36">
        <w:rPr>
          <w:rStyle w:val="StyleUnderline"/>
          <w:b/>
          <w:highlight w:val="cyan"/>
        </w:rPr>
        <w:t>violent</w:t>
      </w:r>
      <w:r w:rsidRPr="00E37F36">
        <w:rPr>
          <w:sz w:val="16"/>
          <w:highlight w:val="cyan"/>
        </w:rPr>
        <w:t xml:space="preserve">, </w:t>
      </w:r>
      <w:r w:rsidRPr="00E37F36">
        <w:rPr>
          <w:rStyle w:val="StyleUnderline"/>
          <w:highlight w:val="cyan"/>
        </w:rPr>
        <w:t>with powerful states</w:t>
      </w:r>
      <w:r w:rsidRPr="002074F3">
        <w:rPr>
          <w:rStyle w:val="StyleUnderline"/>
        </w:rPr>
        <w:t xml:space="preserve"> </w:t>
      </w:r>
      <w:r w:rsidRPr="00E37F36">
        <w:rPr>
          <w:rStyle w:val="StyleUnderline"/>
          <w:highlight w:val="cyan"/>
        </w:rPr>
        <w:t>taking unilateral action</w:t>
      </w:r>
      <w:r w:rsidRPr="001F75EA">
        <w:rPr>
          <w:sz w:val="16"/>
        </w:rPr>
        <w:t xml:space="preserve">, by force if necessary, </w:t>
      </w:r>
      <w:r w:rsidRPr="002074F3">
        <w:rPr>
          <w:rStyle w:val="StyleUnderline"/>
        </w:rPr>
        <w:t xml:space="preserve">in an effort </w:t>
      </w:r>
      <w:r w:rsidRPr="00E37F36">
        <w:rPr>
          <w:rStyle w:val="StyleUnderline"/>
          <w:highlight w:val="cyan"/>
        </w:rPr>
        <w:t>to ensure their security</w:t>
      </w:r>
      <w:r w:rsidRPr="002074F3">
        <w:rPr>
          <w:rStyle w:val="StyleUnderline"/>
        </w:rPr>
        <w:t xml:space="preserve">. </w:t>
      </w:r>
      <w:r w:rsidRPr="00E37F36">
        <w:rPr>
          <w:rStyle w:val="StyleUnderline"/>
          <w:highlight w:val="cyan"/>
        </w:rPr>
        <w:t>After 9/11, the U</w:t>
      </w:r>
      <w:r w:rsidRPr="00E37F36">
        <w:rPr>
          <w:rStyle w:val="StyleUnderline"/>
        </w:rPr>
        <w:t>nited</w:t>
      </w:r>
      <w:r w:rsidRPr="002074F3">
        <w:rPr>
          <w:rStyle w:val="StyleUnderline"/>
        </w:rPr>
        <w:t xml:space="preserve"> </w:t>
      </w:r>
      <w:r w:rsidRPr="00E37F36">
        <w:rPr>
          <w:rStyle w:val="StyleUnderline"/>
          <w:highlight w:val="cyan"/>
        </w:rPr>
        <w:t>S</w:t>
      </w:r>
      <w:r w:rsidRPr="002074F3">
        <w:rPr>
          <w:rStyle w:val="StyleUnderline"/>
        </w:rPr>
        <w:t xml:space="preserve">tates </w:t>
      </w:r>
      <w:r w:rsidRPr="00E37F36">
        <w:rPr>
          <w:rStyle w:val="StyleUnderline"/>
          <w:highlight w:val="cyan"/>
        </w:rPr>
        <w:t>led the invasions of two</w:t>
      </w:r>
      <w:r w:rsidRPr="002074F3">
        <w:rPr>
          <w:rStyle w:val="StyleUnderline"/>
        </w:rPr>
        <w:t xml:space="preserve"> sovereign </w:t>
      </w:r>
      <w:r w:rsidRPr="00E37F36">
        <w:rPr>
          <w:rStyle w:val="StyleUnderline"/>
          <w:highlight w:val="cyan"/>
        </w:rPr>
        <w:t>nations</w:t>
      </w:r>
      <w:r w:rsidRPr="001F75EA">
        <w:rPr>
          <w:sz w:val="16"/>
        </w:rPr>
        <w:t xml:space="preserve">, in wars that have since cost hundreds of thousands of lives and trillions of dollars, while plunging a region into chaos. </w:t>
      </w:r>
      <w:r w:rsidRPr="00E37F36">
        <w:rPr>
          <w:rStyle w:val="StyleUnderline"/>
          <w:highlight w:val="cyan"/>
        </w:rPr>
        <w:t>Would the reaction after a</w:t>
      </w:r>
      <w:r w:rsidRPr="002074F3">
        <w:rPr>
          <w:rStyle w:val="StyleUnderline"/>
        </w:rPr>
        <w:t xml:space="preserve"> </w:t>
      </w:r>
      <w:r w:rsidRPr="002074F3">
        <w:rPr>
          <w:rStyle w:val="StyleUnderline"/>
          <w:b/>
        </w:rPr>
        <w:t xml:space="preserve">far more devastating </w:t>
      </w:r>
      <w:r w:rsidRPr="00E37F36">
        <w:rPr>
          <w:rStyle w:val="StyleUnderline"/>
          <w:b/>
          <w:highlight w:val="cyan"/>
        </w:rPr>
        <w:t>nuclear attack</w:t>
      </w:r>
      <w:r w:rsidRPr="002074F3">
        <w:rPr>
          <w:rStyle w:val="StyleUnderline"/>
          <w:b/>
        </w:rPr>
        <w:t xml:space="preserve"> </w:t>
      </w:r>
      <w:r w:rsidRPr="00E37F36">
        <w:rPr>
          <w:rStyle w:val="StyleUnderline"/>
          <w:b/>
          <w:highlight w:val="cyan"/>
        </w:rPr>
        <w:t>be any less?</w:t>
      </w:r>
      <w:r>
        <w:rPr>
          <w:rStyle w:val="StyleUnderline"/>
          <w:b/>
        </w:rPr>
        <w:t xml:space="preserve"> </w:t>
      </w:r>
      <w:r w:rsidRPr="001F75EA">
        <w:rPr>
          <w:sz w:val="16"/>
        </w:rPr>
        <w:t xml:space="preserve">In particular, the idea that each state can decide for itself how much security to provide for nuclear weapons and their essential ingredients would likely be seen as totally unacceptable following such an attack. </w:t>
      </w:r>
      <w:r w:rsidRPr="002074F3">
        <w:rPr>
          <w:rStyle w:val="StyleUnderline"/>
        </w:rPr>
        <w:t>Powerful states would likely demand that others surrender their nuclear material or</w:t>
      </w:r>
      <w:r w:rsidRPr="001F75EA">
        <w:rPr>
          <w:sz w:val="16"/>
        </w:rPr>
        <w:t xml:space="preserve"> accept foreign troops (or other </w:t>
      </w:r>
      <w:r w:rsidRPr="002074F3">
        <w:rPr>
          <w:rStyle w:val="StyleUnderline"/>
        </w:rPr>
        <w:t>imposed security measures</w:t>
      </w:r>
      <w:r w:rsidRPr="001F75EA">
        <w:rPr>
          <w:sz w:val="16"/>
        </w:rPr>
        <w:t xml:space="preserve">) to guard it.  That could well be the first step toward a more profound transformation of the international system. After such a catastrophe, </w:t>
      </w:r>
      <w:r w:rsidRPr="002074F3">
        <w:rPr>
          <w:rStyle w:val="StyleUnderline"/>
        </w:rPr>
        <w:t>major powers may</w:t>
      </w:r>
      <w:r w:rsidRPr="001F75EA">
        <w:rPr>
          <w:sz w:val="16"/>
        </w:rPr>
        <w:t xml:space="preserve"> feel compelled to more freely </w:t>
      </w:r>
      <w:r w:rsidRPr="00E37F36">
        <w:rPr>
          <w:rStyle w:val="StyleUnderline"/>
          <w:highlight w:val="cyan"/>
        </w:rPr>
        <w:t xml:space="preserve">engage in </w:t>
      </w:r>
      <w:r w:rsidRPr="00E37F36">
        <w:rPr>
          <w:rStyle w:val="StyleUnderline"/>
          <w:b/>
          <w:highlight w:val="cyan"/>
        </w:rPr>
        <w:t>preventive war</w:t>
      </w:r>
      <w:r w:rsidRPr="00E37F36">
        <w:rPr>
          <w:rStyle w:val="StyleUnderline"/>
          <w:highlight w:val="cyan"/>
        </w:rPr>
        <w:t>, seizing territories</w:t>
      </w:r>
      <w:r w:rsidRPr="002074F3">
        <w:rPr>
          <w:rStyle w:val="StyleUnderline"/>
        </w:rPr>
        <w:t xml:space="preserve"> they worry might</w:t>
      </w:r>
      <w:r w:rsidRPr="001F75EA">
        <w:rPr>
          <w:sz w:val="16"/>
        </w:rPr>
        <w:t xml:space="preserve"> otherwise be </w:t>
      </w:r>
      <w:r w:rsidRPr="002074F3">
        <w:rPr>
          <w:rStyle w:val="StyleUnderline"/>
        </w:rPr>
        <w:t>terrorist safe havens, and taking other steps</w:t>
      </w:r>
      <w:r w:rsidRPr="001F75EA">
        <w:rPr>
          <w:sz w:val="16"/>
        </w:rPr>
        <w:t xml:space="preserve"> they see as brutal but necessary to preserve their security. For this reason, foreign policy analyst Stephen </w:t>
      </w:r>
      <w:r w:rsidRPr="002074F3">
        <w:rPr>
          <w:rStyle w:val="StyleUnderline"/>
        </w:rPr>
        <w:t>Krasner has argued that “</w:t>
      </w:r>
      <w:r w:rsidRPr="00E37F36">
        <w:rPr>
          <w:rStyle w:val="StyleUnderline"/>
          <w:b/>
          <w:highlight w:val="cyan"/>
        </w:rPr>
        <w:t>conventional rules of sovereignty would be abandoned overnight</w:t>
      </w:r>
      <w:r w:rsidRPr="00E37F36">
        <w:rPr>
          <w:rStyle w:val="StyleUnderline"/>
          <w:highlight w:val="cyan"/>
        </w:rPr>
        <w:t>.</w:t>
      </w:r>
      <w:r w:rsidRPr="002074F3">
        <w:rPr>
          <w:rStyle w:val="StyleUnderline"/>
        </w:rPr>
        <w:t>”</w:t>
      </w:r>
      <w:r w:rsidRPr="001F75EA">
        <w:rPr>
          <w:sz w:val="16"/>
        </w:rPr>
        <w:t xml:space="preserve"> Confidence in both the national security institutions of the country attacked and international institutions such as </w:t>
      </w:r>
      <w:r w:rsidRPr="002074F3">
        <w:rPr>
          <w:rStyle w:val="StyleUnderline"/>
        </w:rPr>
        <w:t>the International Atomic Energy Agency and the United Nations</w:t>
      </w:r>
      <w:r w:rsidRPr="001F75EA">
        <w:rPr>
          <w:sz w:val="16"/>
        </w:rPr>
        <w:t xml:space="preserve">, which had so manifestly failed to prevent the devastation, </w:t>
      </w:r>
      <w:r w:rsidRPr="002074F3">
        <w:rPr>
          <w:rStyle w:val="StyleUnderline"/>
        </w:rPr>
        <w:t>might erode</w:t>
      </w:r>
      <w:r w:rsidRPr="001F75EA">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6C95A726" w14:textId="77777777" w:rsidR="00036EBE" w:rsidRPr="00036EBE" w:rsidRDefault="00036EBE" w:rsidP="00036EBE"/>
    <w:p w14:paraId="5FF59D05" w14:textId="77777777" w:rsidR="00036EBE" w:rsidRDefault="00036EBE" w:rsidP="00507066">
      <w:pPr>
        <w:pStyle w:val="Heading4"/>
      </w:pPr>
    </w:p>
    <w:p w14:paraId="3D82E81B" w14:textId="1A6A9494" w:rsidR="00507066" w:rsidRDefault="00507066" w:rsidP="00507066">
      <w:pPr>
        <w:pStyle w:val="Heading3"/>
      </w:pPr>
      <w:r>
        <w:t>2nc impact – trump lash</w:t>
      </w:r>
      <w:r w:rsidR="00862F4D">
        <w:t xml:space="preserve"> </w:t>
      </w:r>
      <w:r>
        <w:t xml:space="preserve">out/turns case  </w:t>
      </w:r>
    </w:p>
    <w:p w14:paraId="620F1CB6" w14:textId="7DF1A37E" w:rsidR="00507066" w:rsidRPr="007D5340" w:rsidRDefault="00507066" w:rsidP="00507066">
      <w:pPr>
        <w:pStyle w:val="Heading4"/>
      </w:pPr>
      <w:r>
        <w:t>Terrorism will cause Trump lash</w:t>
      </w:r>
      <w:r w:rsidR="00862F4D">
        <w:t xml:space="preserve"> </w:t>
      </w:r>
      <w:r>
        <w:t xml:space="preserve">out – turns the case </w:t>
      </w:r>
    </w:p>
    <w:p w14:paraId="78CD6833" w14:textId="77777777" w:rsidR="00507066" w:rsidRDefault="00507066" w:rsidP="00507066">
      <w:r>
        <w:rPr>
          <w:b/>
        </w:rPr>
        <w:t xml:space="preserve">Spaeth 17 </w:t>
      </w:r>
      <w:r>
        <w:t xml:space="preserve">Ryu Spaeth is the deputy editor of the New Republic. </w:t>
      </w:r>
      <w:hyperlink r:id="rId11" w:history="1">
        <w:r w:rsidRPr="0028683F">
          <w:rPr>
            <w:rStyle w:val="Hyperlink"/>
          </w:rPr>
          <w:t>https://newrepublic.com/minutes/140231/were-one-terrorist-attack-away-donald-trump-something-really-crazy</w:t>
        </w:r>
      </w:hyperlink>
    </w:p>
    <w:p w14:paraId="7B2376EB" w14:textId="77777777" w:rsidR="00507066" w:rsidRDefault="00507066" w:rsidP="00507066">
      <w:r w:rsidRPr="00473AF7">
        <w:rPr>
          <w:rStyle w:val="StyleUnderline"/>
          <w:highlight w:val="cyan"/>
        </w:rPr>
        <w:t>We’re one terrorist attack away from</w:t>
      </w:r>
      <w:r>
        <w:t xml:space="preserve"> Donald </w:t>
      </w:r>
      <w:r w:rsidRPr="00473AF7">
        <w:rPr>
          <w:rStyle w:val="StyleUnderline"/>
          <w:b/>
          <w:highlight w:val="cyan"/>
        </w:rPr>
        <w:t>Trump doing something</w:t>
      </w:r>
      <w:r w:rsidRPr="007D5340">
        <w:rPr>
          <w:rStyle w:val="StyleUnderline"/>
          <w:b/>
        </w:rPr>
        <w:t xml:space="preserve"> really </w:t>
      </w:r>
      <w:r w:rsidRPr="00473AF7">
        <w:rPr>
          <w:rStyle w:val="StyleUnderline"/>
          <w:b/>
          <w:highlight w:val="cyan"/>
        </w:rPr>
        <w:t>crazy</w:t>
      </w:r>
      <w:r>
        <w:t xml:space="preserve">. Brian </w:t>
      </w:r>
      <w:r w:rsidRPr="007D5340">
        <w:t>Beutler</w:t>
      </w:r>
      <w:r>
        <w:t xml:space="preserve"> today makes the “dispassionate” case for why we should be pessimistic about </w:t>
      </w:r>
      <w:r w:rsidRPr="00473AF7">
        <w:rPr>
          <w:rStyle w:val="StyleUnderline"/>
          <w:highlight w:val="cyan"/>
        </w:rPr>
        <w:t>Trump’s</w:t>
      </w:r>
      <w:r>
        <w:t xml:space="preserve"> presidency, arguing that his </w:t>
      </w:r>
      <w:r w:rsidRPr="007D5340">
        <w:rPr>
          <w:rStyle w:val="StyleUnderline"/>
        </w:rPr>
        <w:t xml:space="preserve">discriminatory refugee and </w:t>
      </w:r>
      <w:r w:rsidRPr="00473AF7">
        <w:rPr>
          <w:rStyle w:val="StyleUnderline"/>
          <w:highlight w:val="cyan"/>
        </w:rPr>
        <w:t>immigration ban has already left “a permanent scar</w:t>
      </w:r>
      <w:r w:rsidRPr="007D5340">
        <w:rPr>
          <w:rStyle w:val="StyleUnderline"/>
        </w:rPr>
        <w:t xml:space="preserve"> </w:t>
      </w:r>
      <w:r w:rsidRPr="00473AF7">
        <w:rPr>
          <w:rStyle w:val="StyleUnderline"/>
          <w:highlight w:val="cyan"/>
        </w:rPr>
        <w:t>on the country’s credibility</w:t>
      </w:r>
      <w:r w:rsidRPr="007D5340">
        <w:rPr>
          <w:rStyle w:val="StyleUnderline"/>
        </w:rPr>
        <w:t>” and that there is more where that came from</w:t>
      </w:r>
      <w:r>
        <w:t>. Beutler is right in warning liberals to resist the kind of hyperbole that characterized the GOP’s unhinged response to Barack Obama, lest they discredit themselves. But I think there is some use, too, in briefly sketching an alarmist case for why we should not only be pessimistic about the future of the Trump administration, but deeply worried.</w:t>
      </w:r>
    </w:p>
    <w:p w14:paraId="1A960218" w14:textId="77777777" w:rsidR="00507066" w:rsidRDefault="00507066" w:rsidP="00507066">
      <w:r>
        <w:t xml:space="preserve">We know that the gravity of the office will not restrain him, as some had hoped. Neither will establishment figures like Chief of Staff Reince Priebus, who has apparently been swiftly muscled out by former Breitbart head Steve Bannon, newly inducted to the National Security Council. We know that </w:t>
      </w:r>
      <w:r w:rsidRPr="00473AF7">
        <w:rPr>
          <w:rStyle w:val="StyleUnderline"/>
          <w:highlight w:val="cyan"/>
        </w:rPr>
        <w:t>Trump</w:t>
      </w:r>
      <w:r w:rsidRPr="007D5340">
        <w:rPr>
          <w:rStyle w:val="StyleUnderline"/>
        </w:rPr>
        <w:t xml:space="preserve">’s incompetence is only matched by his malevolence—that he </w:t>
      </w:r>
      <w:r w:rsidRPr="00473AF7">
        <w:rPr>
          <w:rStyle w:val="StyleUnderline"/>
          <w:highlight w:val="cyan"/>
        </w:rPr>
        <w:t>has no compunction targeting</w:t>
      </w:r>
      <w:r w:rsidRPr="007D5340">
        <w:rPr>
          <w:rStyle w:val="StyleUnderline"/>
        </w:rPr>
        <w:t xml:space="preserve"> some of the planet’s most </w:t>
      </w:r>
      <w:r w:rsidRPr="00473AF7">
        <w:rPr>
          <w:rStyle w:val="StyleUnderline"/>
          <w:highlight w:val="cyan"/>
        </w:rPr>
        <w:t>vulnerable people</w:t>
      </w:r>
      <w:r w:rsidRPr="007D5340">
        <w:rPr>
          <w:rStyle w:val="StyleUnderline"/>
        </w:rPr>
        <w:t>, and that he is using executive orders with all the care and precision of a giant vindictive child</w:t>
      </w:r>
      <w:r>
        <w:t>. We know that he has shown little interest in broadening his appeal beyond his revanchist base, and that his habit is to double down on his mistakes and wildly pillory the media in response. Lost in all the furor surrounding the Muslim ban, for example, was the fact that the White House neglected to specifically cite Jewish victims on Holocaust Remembrance Day. Instead of simply correcting its statement, the administration trotted Priebus out onto the Sunday shows to defend it. He claimed that it addressed “everyone’s suffering in the Holocaust including, obviously, all of the Jewish people.” As many have noted, including Senator Tim Kaine, this is borderline Holocaust denialism.</w:t>
      </w:r>
    </w:p>
    <w:p w14:paraId="07DB1BC7" w14:textId="77777777" w:rsidR="00507066" w:rsidRDefault="00507066" w:rsidP="00507066">
      <w:r>
        <w:t xml:space="preserve">As Beutler wrote, the institutions of civil society responded with alacrity to Trump’s Muslim ban, ensnaring his executive order in the courts. But the institutions of government are withering, starting with the moribund and morally decrepit Republican Party, the wound that allowed Trump to enter the body politic and hijack it. Meanwhile, </w:t>
      </w:r>
      <w:r w:rsidRPr="00473AF7">
        <w:rPr>
          <w:rStyle w:val="StyleUnderline"/>
          <w:highlight w:val="cyan"/>
        </w:rPr>
        <w:t>the Western world is being buffeted by immense forces</w:t>
      </w:r>
      <w:r w:rsidRPr="007D5340">
        <w:rPr>
          <w:rStyle w:val="StyleUnderline"/>
        </w:rPr>
        <w:t xml:space="preserve">, </w:t>
      </w:r>
      <w:r w:rsidRPr="00473AF7">
        <w:rPr>
          <w:rStyle w:val="StyleUnderline"/>
          <w:highlight w:val="cyan"/>
        </w:rPr>
        <w:t>from the</w:t>
      </w:r>
      <w:r>
        <w:t xml:space="preserve"> fallout from the </w:t>
      </w:r>
      <w:r w:rsidRPr="007D5340">
        <w:rPr>
          <w:rStyle w:val="StyleUnderline"/>
        </w:rPr>
        <w:t>20</w:t>
      </w:r>
      <w:r w:rsidRPr="00473AF7">
        <w:rPr>
          <w:rStyle w:val="StyleUnderline"/>
          <w:highlight w:val="cyan"/>
        </w:rPr>
        <w:t>08 financial crisis to</w:t>
      </w:r>
      <w:r w:rsidRPr="007D5340">
        <w:rPr>
          <w:rStyle w:val="StyleUnderline"/>
        </w:rPr>
        <w:t xml:space="preserve"> </w:t>
      </w:r>
      <w:r w:rsidRPr="00473AF7">
        <w:rPr>
          <w:rStyle w:val="StyleUnderline"/>
          <w:highlight w:val="cyan"/>
        </w:rPr>
        <w:t>upheaval in the M</w:t>
      </w:r>
      <w:r w:rsidRPr="007D5340">
        <w:rPr>
          <w:rStyle w:val="StyleUnderline"/>
        </w:rPr>
        <w:t xml:space="preserve">iddle </w:t>
      </w:r>
      <w:r w:rsidRPr="00473AF7">
        <w:rPr>
          <w:rStyle w:val="StyleUnderline"/>
          <w:highlight w:val="cyan"/>
        </w:rPr>
        <w:t>E</w:t>
      </w:r>
      <w:r w:rsidRPr="007D5340">
        <w:rPr>
          <w:rStyle w:val="StyleUnderline"/>
        </w:rPr>
        <w:t>ast</w:t>
      </w:r>
      <w:r>
        <w:t>—the very forces that propelled Trump to the White House and continue to upend liberal democracy as we know it. The lesson of the 2016 election is that the system failed us utterly. If President Trump can happen, anything can happen.</w:t>
      </w:r>
    </w:p>
    <w:p w14:paraId="7BC55896" w14:textId="77777777" w:rsidR="00507066" w:rsidRDefault="00507066" w:rsidP="00507066">
      <w:r>
        <w:t xml:space="preserve">All of this is to say that </w:t>
      </w:r>
      <w:r w:rsidRPr="00473AF7">
        <w:rPr>
          <w:rStyle w:val="StyleUnderline"/>
          <w:b/>
          <w:highlight w:val="cyan"/>
        </w:rPr>
        <w:t>there’s a lot of gasoline lying around and it won’t take much to spark it</w:t>
      </w:r>
      <w:r w:rsidRPr="00473AF7">
        <w:rPr>
          <w:highlight w:val="cyan"/>
        </w:rPr>
        <w:t>.</w:t>
      </w:r>
      <w:r>
        <w:t xml:space="preserve"> This is not to say we’re looking at some imminent version of the Reichstag Fire. Like everyone else, I took heart from the demonstrations at JFK and around the country; it was evidence that America is full of good people and that we are not doomed to some Trumpian dystopia. But </w:t>
      </w:r>
      <w:r w:rsidRPr="007D5340">
        <w:rPr>
          <w:rStyle w:val="StyleUnderline"/>
        </w:rPr>
        <w:t xml:space="preserve">just </w:t>
      </w:r>
      <w:r w:rsidRPr="00987922">
        <w:rPr>
          <w:rStyle w:val="StyleUnderline"/>
          <w:highlight w:val="cyan"/>
        </w:rPr>
        <w:t>consider what would</w:t>
      </w:r>
      <w:r w:rsidRPr="007D5340">
        <w:rPr>
          <w:rStyle w:val="StyleUnderline"/>
        </w:rPr>
        <w:t xml:space="preserve"> have </w:t>
      </w:r>
      <w:r w:rsidRPr="00987922">
        <w:rPr>
          <w:rStyle w:val="StyleUnderline"/>
          <w:highlight w:val="cyan"/>
        </w:rPr>
        <w:t>happen</w:t>
      </w:r>
      <w:r w:rsidRPr="007D5340">
        <w:rPr>
          <w:rStyle w:val="StyleUnderline"/>
        </w:rPr>
        <w:t xml:space="preserve">ed </w:t>
      </w:r>
      <w:r w:rsidRPr="00987922">
        <w:rPr>
          <w:rStyle w:val="StyleUnderline"/>
          <w:highlight w:val="cyan"/>
        </w:rPr>
        <w:t>if the terror</w:t>
      </w:r>
      <w:r w:rsidRPr="007D5340">
        <w:rPr>
          <w:rStyle w:val="StyleUnderline"/>
        </w:rPr>
        <w:t xml:space="preserve"> </w:t>
      </w:r>
      <w:r w:rsidRPr="00987922">
        <w:rPr>
          <w:rStyle w:val="StyleUnderline"/>
          <w:highlight w:val="cyan"/>
        </w:rPr>
        <w:t>attack in Quebec City had occurred in the U</w:t>
      </w:r>
      <w:r w:rsidRPr="00987922">
        <w:rPr>
          <w:rStyle w:val="StyleUnderline"/>
        </w:rPr>
        <w:t>nited</w:t>
      </w:r>
      <w:r w:rsidRPr="007D5340">
        <w:rPr>
          <w:rStyle w:val="StyleUnderline"/>
        </w:rPr>
        <w:t xml:space="preserve"> </w:t>
      </w:r>
      <w:r w:rsidRPr="00987922">
        <w:rPr>
          <w:rStyle w:val="StyleUnderline"/>
          <w:highlight w:val="cyan"/>
        </w:rPr>
        <w:t>S</w:t>
      </w:r>
      <w:r w:rsidRPr="007D5340">
        <w:rPr>
          <w:rStyle w:val="StyleUnderline"/>
        </w:rPr>
        <w:t>tates</w:t>
      </w:r>
      <w:r>
        <w:t xml:space="preserve"> (even if the attack targeted Muslims). With the ban already in place, </w:t>
      </w:r>
      <w:r w:rsidRPr="00987922">
        <w:rPr>
          <w:rStyle w:val="StyleUnderline"/>
          <w:highlight w:val="cyan"/>
        </w:rPr>
        <w:t>wouldn’t</w:t>
      </w:r>
      <w:r w:rsidRPr="007D5340">
        <w:rPr>
          <w:rStyle w:val="StyleUnderline"/>
        </w:rPr>
        <w:t xml:space="preserve"> such </w:t>
      </w:r>
      <w:r w:rsidRPr="00987922">
        <w:rPr>
          <w:rStyle w:val="StyleUnderline"/>
          <w:highlight w:val="cyan"/>
        </w:rPr>
        <w:t>an attack</w:t>
      </w:r>
      <w:r w:rsidRPr="007D5340">
        <w:rPr>
          <w:rStyle w:val="StyleUnderline"/>
        </w:rPr>
        <w:t xml:space="preserve"> </w:t>
      </w:r>
      <w:r w:rsidRPr="00987922">
        <w:rPr>
          <w:rStyle w:val="StyleUnderline"/>
          <w:highlight w:val="cyan"/>
        </w:rPr>
        <w:t>become instantly politicized</w:t>
      </w:r>
      <w:r w:rsidRPr="007D5340">
        <w:rPr>
          <w:rStyle w:val="StyleUnderline"/>
        </w:rPr>
        <w:t xml:space="preserve">? </w:t>
      </w:r>
      <w:r w:rsidRPr="00987922">
        <w:rPr>
          <w:rStyle w:val="StyleUnderline"/>
          <w:highlight w:val="cyan"/>
        </w:rPr>
        <w:t>Would such an attack not justify the ban</w:t>
      </w:r>
      <w:r>
        <w:t xml:space="preserve"> in the eyes of the Trump administration, and give it grounds to expand it? </w:t>
      </w:r>
      <w:r w:rsidRPr="00987922">
        <w:rPr>
          <w:rStyle w:val="StyleUnderline"/>
          <w:highlight w:val="cyan"/>
        </w:rPr>
        <w:t>Can</w:t>
      </w:r>
      <w:r w:rsidRPr="007D5340">
        <w:rPr>
          <w:rStyle w:val="StyleUnderline"/>
        </w:rPr>
        <w:t xml:space="preserve"> </w:t>
      </w:r>
      <w:r w:rsidRPr="00987922">
        <w:rPr>
          <w:rStyle w:val="StyleUnderline"/>
          <w:highlight w:val="cyan"/>
        </w:rPr>
        <w:t>anyone say</w:t>
      </w:r>
      <w:r>
        <w:t xml:space="preserve">, with any certainty, that </w:t>
      </w:r>
      <w:r w:rsidRPr="00987922">
        <w:rPr>
          <w:rStyle w:val="StyleUnderline"/>
          <w:highlight w:val="cyan"/>
        </w:rPr>
        <w:t>we wouldn’t see tanks in the streets?</w:t>
      </w:r>
      <w:r>
        <w:t xml:space="preserve"> I don’t think we should succumb to hysteria. But </w:t>
      </w:r>
      <w:r w:rsidRPr="007D5340">
        <w:rPr>
          <w:rStyle w:val="StyleUnderline"/>
          <w:b/>
        </w:rPr>
        <w:t>should we be afraid? Absolutely</w:t>
      </w:r>
      <w:r>
        <w:t xml:space="preserve">. </w:t>
      </w:r>
    </w:p>
    <w:p w14:paraId="1E0A1B38" w14:textId="73C14814" w:rsidR="00436312" w:rsidRDefault="00436312" w:rsidP="008B7BB8">
      <w:pPr>
        <w:pStyle w:val="Heading3"/>
      </w:pPr>
      <w:r>
        <w:t xml:space="preserve">2nc </w:t>
      </w:r>
      <w:r w:rsidR="00AB1012">
        <w:t>impact – isis</w:t>
      </w:r>
      <w:r w:rsidR="00507066">
        <w:t xml:space="preserve"> </w:t>
      </w:r>
      <w:r w:rsidR="000F0E58">
        <w:t xml:space="preserve"> </w:t>
      </w:r>
      <w:r>
        <w:t xml:space="preserve"> </w:t>
      </w:r>
    </w:p>
    <w:p w14:paraId="3F791F98" w14:textId="77777777" w:rsidR="00507066" w:rsidRDefault="00507066" w:rsidP="00507066">
      <w:pPr>
        <w:pStyle w:val="Heading4"/>
      </w:pPr>
      <w:r>
        <w:t xml:space="preserve">ISIS is attempting to smuggle WMDs across the US border </w:t>
      </w:r>
    </w:p>
    <w:p w14:paraId="24BDE99B" w14:textId="77777777" w:rsidR="00507066" w:rsidRPr="008B6C13" w:rsidRDefault="00507066" w:rsidP="00507066">
      <w:r w:rsidRPr="008B6C13">
        <w:rPr>
          <w:b/>
        </w:rPr>
        <w:t>Blosser 15</w:t>
      </w:r>
      <w:r w:rsidRPr="008B6C13">
        <w:t xml:space="preserve">- internally cites ISIS magazines and US Gen. John Kelly (John, “ISIS Vows to Smuggle Nuke Over Mexican Border”, Newsmax, 6/3/15, http://www.newsmax.com/Newsfront/ISIS-smuggle-nuclear-weapon/2015/06/03/id/648560/#ixzz3eC9BinqS) </w:t>
      </w:r>
    </w:p>
    <w:p w14:paraId="24B79B8E" w14:textId="77777777" w:rsidR="00507066" w:rsidRPr="00436312" w:rsidRDefault="00507066" w:rsidP="00507066">
      <w:r w:rsidRPr="008B6C13">
        <w:t>The Islamic State (</w:t>
      </w:r>
      <w:r w:rsidRPr="00987922">
        <w:rPr>
          <w:rStyle w:val="StyleUnderline"/>
          <w:highlight w:val="cyan"/>
        </w:rPr>
        <w:t>ISIS</w:t>
      </w:r>
      <w:r w:rsidRPr="008B6C13">
        <w:rPr>
          <w:rStyle w:val="StyleUnderline"/>
        </w:rPr>
        <w:t xml:space="preserve">) claims it </w:t>
      </w:r>
      <w:r w:rsidRPr="00987922">
        <w:rPr>
          <w:rStyle w:val="StyleUnderline"/>
          <w:highlight w:val="cyan"/>
        </w:rPr>
        <w:t>has plans to buy a nuclear weapon</w:t>
      </w:r>
      <w:r w:rsidRPr="008B6C13">
        <w:rPr>
          <w:rStyle w:val="StyleUnderline"/>
        </w:rPr>
        <w:t xml:space="preserve"> from Pakistan </w:t>
      </w:r>
      <w:r w:rsidRPr="00987922">
        <w:rPr>
          <w:rStyle w:val="StyleUnderline"/>
          <w:highlight w:val="cyan"/>
        </w:rPr>
        <w:t>and smuggle it into the U.S</w:t>
      </w:r>
      <w:r w:rsidRPr="008B6C13">
        <w:rPr>
          <w:rStyle w:val="StyleUnderline"/>
        </w:rPr>
        <w:t xml:space="preserve">., </w:t>
      </w:r>
      <w:r w:rsidRPr="00CF5054">
        <w:rPr>
          <w:rStyle w:val="StyleUnderline"/>
          <w:highlight w:val="cyan"/>
        </w:rPr>
        <w:t>using drug and human smuggling</w:t>
      </w:r>
      <w:r w:rsidRPr="008B6C13">
        <w:rPr>
          <w:rStyle w:val="StyleUnderline"/>
        </w:rPr>
        <w:t xml:space="preserve"> </w:t>
      </w:r>
      <w:r w:rsidRPr="00CF5054">
        <w:rPr>
          <w:rStyle w:val="StyleUnderline"/>
          <w:highlight w:val="cyan"/>
        </w:rPr>
        <w:t>routes already in use</w:t>
      </w:r>
      <w:r w:rsidRPr="008B6C13">
        <w:rPr>
          <w:rStyle w:val="StyleUnderline"/>
        </w:rPr>
        <w:t xml:space="preserve"> by Mexican and South American drug cartels</w:t>
      </w:r>
      <w:r w:rsidRPr="00CF5054">
        <w:rPr>
          <w:highlight w:val="cyan"/>
        </w:rPr>
        <w:t xml:space="preserve">. </w:t>
      </w:r>
      <w:r w:rsidRPr="00CF5054">
        <w:rPr>
          <w:rStyle w:val="StyleUnderline"/>
          <w:highlight w:val="cyan"/>
        </w:rPr>
        <w:t>In ISIS's online magazine</w:t>
      </w:r>
      <w:r w:rsidRPr="008B6C13">
        <w:rPr>
          <w:rStyle w:val="StyleUnderline"/>
        </w:rPr>
        <w:t xml:space="preserve"> Dabiq, in an article entitled, "The Perfect Storm," </w:t>
      </w:r>
      <w:r w:rsidRPr="008B6C13">
        <w:t>apparently written and narrated by British captive photojournalist John Cantlie</w:t>
      </w:r>
      <w:r w:rsidRPr="008B6C13">
        <w:rPr>
          <w:rStyle w:val="StyleUnderline"/>
        </w:rPr>
        <w:t>,</w:t>
      </w:r>
      <w:r w:rsidRPr="008B6C13">
        <w:t xml:space="preserve"> </w:t>
      </w:r>
      <w:r w:rsidRPr="00CF5054">
        <w:rPr>
          <w:rStyle w:val="StyleUnderline"/>
          <w:highlight w:val="cyan"/>
        </w:rPr>
        <w:t>ISIS says that using</w:t>
      </w:r>
      <w:r w:rsidRPr="008B6C13">
        <w:rPr>
          <w:rStyle w:val="StyleUnderline"/>
        </w:rPr>
        <w:t xml:space="preserve"> "billions of </w:t>
      </w:r>
      <w:r w:rsidRPr="00CF5054">
        <w:rPr>
          <w:rStyle w:val="StyleUnderline"/>
          <w:highlight w:val="cyan"/>
        </w:rPr>
        <w:t>dollars" it has banked</w:t>
      </w:r>
      <w:r w:rsidRPr="008B6C13">
        <w:t xml:space="preserve">, </w:t>
      </w:r>
      <w:r w:rsidRPr="00CF5054">
        <w:rPr>
          <w:rStyle w:val="StyleUnderline"/>
          <w:highlight w:val="cyan"/>
        </w:rPr>
        <w:t>the group</w:t>
      </w:r>
      <w:r w:rsidRPr="008B6C13">
        <w:rPr>
          <w:rStyle w:val="StyleUnderline"/>
        </w:rPr>
        <w:t xml:space="preserve"> </w:t>
      </w:r>
      <w:r w:rsidRPr="00CF5054">
        <w:rPr>
          <w:rStyle w:val="StyleUnderline"/>
          <w:highlight w:val="cyan"/>
        </w:rPr>
        <w:t>could purchase a nuclear device</w:t>
      </w:r>
      <w:r w:rsidRPr="008B6C13">
        <w:rPr>
          <w:rStyle w:val="StyleUnderline"/>
        </w:rPr>
        <w:t xml:space="preserve"> from corrupt Pakistani officials</w:t>
      </w:r>
      <w:r w:rsidRPr="008B6C13">
        <w:t xml:space="preserve"> and send it on its way to explode in the U.S., the Daily Mail reports. </w:t>
      </w:r>
      <w:r w:rsidRPr="00CF5054">
        <w:rPr>
          <w:rStyle w:val="StyleUnderline"/>
          <w:highlight w:val="cyan"/>
        </w:rPr>
        <w:t>The bomb could</w:t>
      </w:r>
      <w:r w:rsidRPr="008B6C13">
        <w:rPr>
          <w:rStyle w:val="StyleUnderline"/>
        </w:rPr>
        <w:t xml:space="preserve"> </w:t>
      </w:r>
      <w:r w:rsidRPr="00CF5054">
        <w:rPr>
          <w:rStyle w:val="StyleUnderline"/>
          <w:highlight w:val="cyan"/>
        </w:rPr>
        <w:t>be smuggled</w:t>
      </w:r>
      <w:r w:rsidRPr="008B6C13">
        <w:rPr>
          <w:rStyle w:val="StyleUnderline"/>
        </w:rPr>
        <w:t xml:space="preserve"> overland </w:t>
      </w:r>
      <w:r w:rsidRPr="00CF5054">
        <w:rPr>
          <w:rStyle w:val="StyleUnderline"/>
          <w:highlight w:val="cyan"/>
        </w:rPr>
        <w:t>through Libya</w:t>
      </w:r>
      <w:r w:rsidRPr="008B6C13">
        <w:rPr>
          <w:rStyle w:val="StyleUnderline"/>
        </w:rPr>
        <w:t xml:space="preserve"> into Nigeria along already active drug smuggling routes</w:t>
      </w:r>
      <w:r w:rsidRPr="008B6C13">
        <w:t xml:space="preserve"> into Europe, </w:t>
      </w:r>
      <w:r w:rsidRPr="008B6C13">
        <w:rPr>
          <w:rStyle w:val="StyleUnderline"/>
        </w:rPr>
        <w:t>using the ISIS-allied terrorist group Boko Haram</w:t>
      </w:r>
      <w:r w:rsidRPr="008B6C13">
        <w:t xml:space="preserve">. After that, </w:t>
      </w:r>
      <w:r w:rsidRPr="008B6C13">
        <w:rPr>
          <w:rStyle w:val="StyleUnderline"/>
        </w:rPr>
        <w:t xml:space="preserve">the bomb </w:t>
      </w:r>
      <w:r w:rsidRPr="00CF5054">
        <w:rPr>
          <w:rStyle w:val="StyleUnderline"/>
          <w:highlight w:val="cyan"/>
        </w:rPr>
        <w:t>would be transported</w:t>
      </w:r>
      <w:r w:rsidRPr="008B6C13">
        <w:rPr>
          <w:rStyle w:val="StyleUnderline"/>
        </w:rPr>
        <w:t xml:space="preserve"> by boat </w:t>
      </w:r>
      <w:r w:rsidRPr="00CF5054">
        <w:rPr>
          <w:rStyle w:val="StyleUnderline"/>
          <w:highlight w:val="cyan"/>
        </w:rPr>
        <w:t>to Central America</w:t>
      </w:r>
      <w:r w:rsidRPr="008B6C13">
        <w:rPr>
          <w:rStyle w:val="StyleUnderline"/>
        </w:rPr>
        <w:t xml:space="preserve"> and </w:t>
      </w:r>
      <w:r w:rsidRPr="00CF5054">
        <w:rPr>
          <w:rStyle w:val="StyleUnderline"/>
          <w:highlight w:val="cyan"/>
        </w:rPr>
        <w:t>then through Mexico</w:t>
      </w:r>
      <w:r w:rsidRPr="008B6C13">
        <w:t xml:space="preserve">, Breitbart News reports. From there, Cantlie said, "It’s just a quick hop through a smuggling tunnel and hey, presto, they’re mingling with another 12 million 'illegal' aliens in America with a nuclear bomb in the trunk of their car." With eerie prescience, </w:t>
      </w:r>
      <w:r w:rsidRPr="00CF5054">
        <w:rPr>
          <w:rStyle w:val="StyleUnderline"/>
          <w:highlight w:val="cyan"/>
        </w:rPr>
        <w:t>Gen. John Kelly</w:t>
      </w:r>
      <w:r w:rsidRPr="008B6C13">
        <w:t xml:space="preserve">, at the time commander of the U.S. Southern Command, testifying before the Senate Armed Services Committee in March, </w:t>
      </w:r>
      <w:r w:rsidRPr="00CF5054">
        <w:rPr>
          <w:rStyle w:val="StyleUnderline"/>
          <w:highlight w:val="cyan"/>
        </w:rPr>
        <w:t>warned</w:t>
      </w:r>
      <w:r w:rsidRPr="008B6C13">
        <w:rPr>
          <w:rStyle w:val="StyleUnderline"/>
        </w:rPr>
        <w:t xml:space="preserve"> that </w:t>
      </w:r>
      <w:r w:rsidRPr="00CF5054">
        <w:rPr>
          <w:rStyle w:val="StyleUnderline"/>
          <w:highlight w:val="cyan"/>
        </w:rPr>
        <w:t>ISIS could utilize</w:t>
      </w:r>
      <w:r w:rsidRPr="008B6C13">
        <w:rPr>
          <w:rStyle w:val="StyleUnderline"/>
        </w:rPr>
        <w:t xml:space="preserve"> Latin American </w:t>
      </w:r>
      <w:r w:rsidRPr="00CF5054">
        <w:rPr>
          <w:rStyle w:val="StyleUnderline"/>
          <w:highlight w:val="cyan"/>
        </w:rPr>
        <w:t>drug smuggling networks to move</w:t>
      </w:r>
      <w:r w:rsidRPr="008B6C13">
        <w:rPr>
          <w:rStyle w:val="StyleUnderline"/>
        </w:rPr>
        <w:t xml:space="preserve"> personnel and </w:t>
      </w:r>
      <w:r w:rsidRPr="00CF5054">
        <w:rPr>
          <w:rStyle w:val="StyleUnderline"/>
          <w:highlight w:val="cyan"/>
        </w:rPr>
        <w:t>weapons into the U.S</w:t>
      </w:r>
      <w:r w:rsidRPr="00CF5054">
        <w:rPr>
          <w:highlight w:val="cyan"/>
        </w:rPr>
        <w:t>.,</w:t>
      </w:r>
      <w:r w:rsidRPr="008B6C13">
        <w:t xml:space="preserve"> Breitbart News reported. "I am deeply concerned that smuggling networks are a vulnerability that terrorists could seek to exploit," Breitbart News reports Kelly said. "While there is not yet any indication that the criminal networks involved in human and drug trafficking are interested in supporting the efforts of terrorist groups</w:t>
      </w:r>
      <w:r w:rsidRPr="00CF5054">
        <w:rPr>
          <w:highlight w:val="cyan"/>
        </w:rPr>
        <w:t xml:space="preserve">, </w:t>
      </w:r>
      <w:r w:rsidRPr="00CF5054">
        <w:rPr>
          <w:rStyle w:val="StyleUnderline"/>
          <w:highlight w:val="cyan"/>
        </w:rPr>
        <w:t>these networks could</w:t>
      </w:r>
      <w:r w:rsidRPr="008B6C13">
        <w:rPr>
          <w:rStyle w:val="StyleUnderline"/>
        </w:rPr>
        <w:t xml:space="preserve"> unwittingly, or even wittingly, </w:t>
      </w:r>
      <w:r w:rsidRPr="00CF5054">
        <w:rPr>
          <w:rStyle w:val="StyleUnderline"/>
          <w:highlight w:val="cyan"/>
        </w:rPr>
        <w:t>facilitate the movement</w:t>
      </w:r>
      <w:r w:rsidRPr="008B6C13">
        <w:rPr>
          <w:rStyle w:val="StyleUnderline"/>
        </w:rPr>
        <w:t xml:space="preserve"> </w:t>
      </w:r>
      <w:r w:rsidRPr="00CF5054">
        <w:rPr>
          <w:rStyle w:val="StyleUnderline"/>
          <w:highlight w:val="cyan"/>
        </w:rPr>
        <w:t>of</w:t>
      </w:r>
      <w:r w:rsidRPr="008B6C13">
        <w:rPr>
          <w:rStyle w:val="StyleUnderline"/>
        </w:rPr>
        <w:t xml:space="preserve"> terrorist operatives or </w:t>
      </w:r>
      <w:r w:rsidRPr="00CF5054">
        <w:rPr>
          <w:rStyle w:val="StyleUnderline"/>
          <w:highlight w:val="cyan"/>
        </w:rPr>
        <w:t>w</w:t>
      </w:r>
      <w:r w:rsidRPr="008B6C13">
        <w:rPr>
          <w:rStyle w:val="StyleUnderline"/>
        </w:rPr>
        <w:t xml:space="preserve">eapons of </w:t>
      </w:r>
      <w:r w:rsidRPr="00CF5054">
        <w:rPr>
          <w:rStyle w:val="StyleUnderline"/>
          <w:highlight w:val="cyan"/>
        </w:rPr>
        <w:t>m</w:t>
      </w:r>
      <w:r w:rsidRPr="008B6C13">
        <w:rPr>
          <w:rStyle w:val="StyleUnderline"/>
        </w:rPr>
        <w:t xml:space="preserve">ass </w:t>
      </w:r>
      <w:r w:rsidRPr="00CF5054">
        <w:rPr>
          <w:rStyle w:val="StyleUnderline"/>
          <w:highlight w:val="cyan"/>
        </w:rPr>
        <w:t>d</w:t>
      </w:r>
      <w:r w:rsidRPr="008B6C13">
        <w:rPr>
          <w:rStyle w:val="StyleUnderline"/>
        </w:rPr>
        <w:t xml:space="preserve">estruction toward our borders, potentially </w:t>
      </w:r>
      <w:r w:rsidRPr="00CF5054">
        <w:rPr>
          <w:rStyle w:val="StyleUnderline"/>
          <w:highlight w:val="cyan"/>
        </w:rPr>
        <w:t>undetected and</w:t>
      </w:r>
      <w:r w:rsidRPr="008B6C13">
        <w:rPr>
          <w:rStyle w:val="StyleUnderline"/>
        </w:rPr>
        <w:t xml:space="preserve"> almost </w:t>
      </w:r>
      <w:r w:rsidRPr="00CF5054">
        <w:rPr>
          <w:rStyle w:val="StyleUnderline"/>
          <w:highlight w:val="cyan"/>
        </w:rPr>
        <w:t>completely unrestricted</w:t>
      </w:r>
      <w:r w:rsidRPr="008B6C13">
        <w:rPr>
          <w:rStyle w:val="StyleUnderline"/>
        </w:rPr>
        <w:t>.</w:t>
      </w:r>
      <w:r w:rsidRPr="008B6C13">
        <w:t xml:space="preserve">" "Perhaps such a scenario is far-fetched but it’s the sum of all fears for western intelligence agencies and it’s infinitely more possible today than it was just one year ago," Cantlie wrote, the Daily Mail reported. He noted that </w:t>
      </w:r>
      <w:r w:rsidRPr="00CF5054">
        <w:rPr>
          <w:rStyle w:val="StyleUnderline"/>
          <w:highlight w:val="cyan"/>
        </w:rPr>
        <w:t>even if</w:t>
      </w:r>
      <w:r w:rsidRPr="008B6C13">
        <w:rPr>
          <w:rStyle w:val="StyleUnderline"/>
        </w:rPr>
        <w:t xml:space="preserve"> </w:t>
      </w:r>
      <w:r w:rsidRPr="00CF5054">
        <w:rPr>
          <w:rStyle w:val="StyleUnderline"/>
          <w:highlight w:val="cyan"/>
        </w:rPr>
        <w:t>a nuclear weapon were not available, ISIS could use those routes to smuggle tons of</w:t>
      </w:r>
      <w:r w:rsidRPr="008B6C13">
        <w:rPr>
          <w:rStyle w:val="StyleUnderline"/>
        </w:rPr>
        <w:t xml:space="preserve"> </w:t>
      </w:r>
      <w:r w:rsidRPr="00CF5054">
        <w:rPr>
          <w:rStyle w:val="StyleUnderline"/>
          <w:highlight w:val="cyan"/>
        </w:rPr>
        <w:t>conventional explosives into America</w:t>
      </w:r>
      <w:r w:rsidRPr="008B6C13">
        <w:t xml:space="preserve">. "The Islamic State make no secret of the fact </w:t>
      </w:r>
      <w:r w:rsidRPr="00CF5054">
        <w:rPr>
          <w:rStyle w:val="StyleUnderline"/>
          <w:highlight w:val="cyan"/>
        </w:rPr>
        <w:t>they have every intention of attacking America</w:t>
      </w:r>
      <w:r w:rsidRPr="008B6C13">
        <w:rPr>
          <w:rStyle w:val="StyleUnderline"/>
        </w:rPr>
        <w:t xml:space="preserve"> on its home soil and they’re not going to mince about with two mujahidin taking down a dozen casualties if it originates from the caliphate</w:t>
      </w:r>
      <w:r w:rsidRPr="008B6C13">
        <w:t xml:space="preserve">. </w:t>
      </w:r>
      <w:r w:rsidRPr="00CF5054">
        <w:rPr>
          <w:rStyle w:val="StyleUnderline"/>
          <w:highlight w:val="cyan"/>
        </w:rPr>
        <w:t>'They’ll be looking to do</w:t>
      </w:r>
      <w:r w:rsidRPr="008B6C13">
        <w:rPr>
          <w:rStyle w:val="StyleUnderline"/>
        </w:rPr>
        <w:t xml:space="preserve"> </w:t>
      </w:r>
      <w:r w:rsidRPr="00CF5054">
        <w:rPr>
          <w:rStyle w:val="StyleUnderline"/>
          <w:highlight w:val="cyan"/>
        </w:rPr>
        <w:t>something big</w:t>
      </w:r>
      <w:r w:rsidRPr="008B6C13">
        <w:t>, something that would make any past operation look like a squirrel shoot, and the more groups that pledge allegiance, the more possible it becomes to pull off something truly epic."</w:t>
      </w:r>
    </w:p>
    <w:p w14:paraId="7210BEDF" w14:textId="6132C2EC" w:rsidR="00214F95" w:rsidRDefault="00214F95" w:rsidP="00214F95">
      <w:pPr>
        <w:pStyle w:val="Heading4"/>
      </w:pPr>
      <w:r>
        <w:t xml:space="preserve">Relaxing border enforcement leads to ISIS </w:t>
      </w:r>
      <w:r w:rsidR="00E44598">
        <w:t>attacks</w:t>
      </w:r>
      <w:r>
        <w:t xml:space="preserve"> – </w:t>
      </w:r>
      <w:r w:rsidR="00E44598">
        <w:t>they</w:t>
      </w:r>
      <w:r>
        <w:t xml:space="preserve"> will work with Mexican cartels </w:t>
      </w:r>
    </w:p>
    <w:p w14:paraId="07775EC9" w14:textId="77777777" w:rsidR="00214F95" w:rsidRPr="00C75390" w:rsidRDefault="00214F95" w:rsidP="00214F95">
      <w:r w:rsidRPr="00C75390">
        <w:rPr>
          <w:b/>
        </w:rPr>
        <w:t>Investor's Business Daily 16</w:t>
      </w:r>
      <w:r>
        <w:t xml:space="preserve"> ISIS Plotting To Infiltrate Open U.S. Border https://www.investors.com/politics/editorials/isis-plotting-to-infiltrate-open-u-s-border/</w:t>
      </w:r>
    </w:p>
    <w:p w14:paraId="097BFC8C" w14:textId="77777777" w:rsidR="00214F95" w:rsidRDefault="00214F95" w:rsidP="00214F95">
      <w:r w:rsidRPr="00C75390">
        <w:rPr>
          <w:rStyle w:val="StyleUnderline"/>
        </w:rPr>
        <w:t>Immigration: The need to close America’s</w:t>
      </w:r>
      <w:r>
        <w:t xml:space="preserve"> porous southern </w:t>
      </w:r>
      <w:r w:rsidRPr="00C75390">
        <w:rPr>
          <w:rStyle w:val="StyleUnderline"/>
        </w:rPr>
        <w:t>border was given greater urgency</w:t>
      </w:r>
      <w:r>
        <w:t xml:space="preserve"> this week </w:t>
      </w:r>
      <w:r w:rsidRPr="00C75390">
        <w:rPr>
          <w:rStyle w:val="StyleUnderline"/>
        </w:rPr>
        <w:t>after reports that</w:t>
      </w:r>
      <w:r>
        <w:t xml:space="preserve"> an </w:t>
      </w:r>
      <w:r w:rsidRPr="00C75390">
        <w:rPr>
          <w:rStyle w:val="StyleUnderline"/>
          <w:b/>
        </w:rPr>
        <w:t>ISIS</w:t>
      </w:r>
      <w:r>
        <w:t xml:space="preserve"> suspect </w:t>
      </w:r>
      <w:r w:rsidRPr="00C75390">
        <w:rPr>
          <w:rStyle w:val="StyleUnderline"/>
          <w:b/>
        </w:rPr>
        <w:t>plotted to escort operatives across the border and drug cartels are helping ISIS</w:t>
      </w:r>
      <w:r>
        <w:t xml:space="preserve"> set up a base near El Paso, Texas.</w:t>
      </w:r>
    </w:p>
    <w:p w14:paraId="74942AD2" w14:textId="77777777" w:rsidR="00214F95" w:rsidRPr="00C75390" w:rsidRDefault="00214F95" w:rsidP="00214F95">
      <w:pPr>
        <w:rPr>
          <w:b/>
        </w:rPr>
      </w:pPr>
      <w:r>
        <w:t xml:space="preserve">Federal prosecutors say a 21-year-old Somali-American planned to open up routes to the U.S. through Mexico so </w:t>
      </w:r>
      <w:r w:rsidRPr="00C75390">
        <w:rPr>
          <w:rStyle w:val="StyleUnderline"/>
        </w:rPr>
        <w:t>ISIS terrorists</w:t>
      </w:r>
      <w:r>
        <w:t xml:space="preserve"> based in Syria </w:t>
      </w:r>
      <w:r w:rsidRPr="00C75390">
        <w:rPr>
          <w:rStyle w:val="StyleUnderline"/>
        </w:rPr>
        <w:t xml:space="preserve">could </w:t>
      </w:r>
      <w:r w:rsidRPr="00C75390">
        <w:rPr>
          <w:rStyle w:val="StyleUnderline"/>
          <w:b/>
        </w:rPr>
        <w:t>penetrate the U.S. border and attack American cities.</w:t>
      </w:r>
      <w:r w:rsidRPr="00C75390">
        <w:rPr>
          <w:b/>
        </w:rPr>
        <w:t xml:space="preserve"> </w:t>
      </w:r>
    </w:p>
    <w:p w14:paraId="733BC1AF" w14:textId="77777777" w:rsidR="00214F95" w:rsidRDefault="00214F95" w:rsidP="00214F95">
      <w:r>
        <w:t>The jailed suspect, Guled Ali Omar, awaits trial on charges he conspired with several other Muslims in the Somali community in Minneapolis to join ISIS to fight in jihad against the West.</w:t>
      </w:r>
    </w:p>
    <w:p w14:paraId="5682391B" w14:textId="77777777" w:rsidR="00214F95" w:rsidRDefault="00214F95" w:rsidP="00214F95">
      <w:r>
        <w:t xml:space="preserve">The FBI secretly recorded Omar and his cell mate discussing several times the possibility of attacks in the U.S, as well as murdering an FBI agent. Images from the 9/11 attack on the World Trade Center, as well as that of Osama bin Laden, were found on Omar’s phone. </w:t>
      </w:r>
    </w:p>
    <w:p w14:paraId="5CD59540" w14:textId="77777777" w:rsidR="00214F95" w:rsidRDefault="00214F95" w:rsidP="00214F95">
      <w:r w:rsidRPr="00C75390">
        <w:rPr>
          <w:rStyle w:val="StyleUnderline"/>
        </w:rPr>
        <w:t>Most chilling was the account of a plot to help ISIS fighters</w:t>
      </w:r>
      <w:r>
        <w:t xml:space="preserve"> from Syria </w:t>
      </w:r>
      <w:r w:rsidRPr="00C75390">
        <w:rPr>
          <w:rStyle w:val="StyleUnderline"/>
        </w:rPr>
        <w:t>infiltrate the U.S.</w:t>
      </w:r>
      <w:r>
        <w:t xml:space="preserve"> through Mexico, </w:t>
      </w:r>
      <w:r w:rsidRPr="00C75390">
        <w:rPr>
          <w:rStyle w:val="StyleUnderline"/>
        </w:rPr>
        <w:t xml:space="preserve">which wouldn’t be hard to do thanks to the </w:t>
      </w:r>
      <w:r w:rsidRPr="00C75390">
        <w:rPr>
          <w:rStyle w:val="StyleUnderline"/>
          <w:b/>
        </w:rPr>
        <w:t>lack of border enforcement</w:t>
      </w:r>
      <w:r>
        <w:t xml:space="preserve"> by the Obama administration.</w:t>
      </w:r>
    </w:p>
    <w:p w14:paraId="08CBAD4B" w14:textId="77777777" w:rsidR="00214F95" w:rsidRDefault="00214F95" w:rsidP="00214F95">
      <w:r w:rsidRPr="00C75390">
        <w:rPr>
          <w:rStyle w:val="StyleUnderline"/>
        </w:rPr>
        <w:t>Under</w:t>
      </w:r>
      <w:r>
        <w:t xml:space="preserve"> Obama's </w:t>
      </w:r>
      <w:r w:rsidRPr="00C75390">
        <w:rPr>
          <w:rStyle w:val="StyleUnderline"/>
        </w:rPr>
        <w:t>loose immigration policies</w:t>
      </w:r>
      <w:r>
        <w:t xml:space="preserve">, which allow removable aliens to remain in the country, many </w:t>
      </w:r>
      <w:r w:rsidRPr="00C75390">
        <w:rPr>
          <w:rStyle w:val="StyleUnderline"/>
        </w:rPr>
        <w:t>illegal immigrants who commit additional crimes</w:t>
      </w:r>
      <w:r>
        <w:t xml:space="preserve"> while in the U.S. </w:t>
      </w:r>
      <w:r w:rsidRPr="00C75390">
        <w:rPr>
          <w:rStyle w:val="StyleUnderline"/>
        </w:rPr>
        <w:t>are being ignored</w:t>
      </w:r>
      <w:r>
        <w:t xml:space="preserve">, even though local police have urged ICE to take control of criminals in their jails and kick them out of the country. </w:t>
      </w:r>
    </w:p>
    <w:p w14:paraId="08C3BF16" w14:textId="77777777" w:rsidR="00214F95" w:rsidRDefault="00214F95" w:rsidP="00214F95">
      <w:r>
        <w:t>According to newly obtained government figures, ICE last year opted not to deport but to release 19,723 criminal illegal immigrants, including 208 convicted murderers, more than 900 convicted sex offenders and 12,307 convicted drunk drivers.</w:t>
      </w:r>
    </w:p>
    <w:p w14:paraId="5886623E" w14:textId="77777777" w:rsidR="00214F95" w:rsidRDefault="00214F95" w:rsidP="00214F95">
      <w:r>
        <w:t xml:space="preserve">Overall, those released into virtually every U.S. state carried a total of 64,197 convictions among them, or an average of 3.25 convictions each, according to a Center for Immigration Studies analysis. The data also reveal that the released group committed a total of 8,234 violent crimes. </w:t>
      </w:r>
    </w:p>
    <w:p w14:paraId="3673C7A8" w14:textId="77777777" w:rsidR="00214F95" w:rsidRDefault="00214F95" w:rsidP="00214F95">
      <w:r>
        <w:t>It’s not known how many of these released immigrant felons are members of dangerous gangs, such as MS-13, or affiliated with terrorists groups. But many go on to commit additional crimes after they are released into the general U.S. population.</w:t>
      </w:r>
    </w:p>
    <w:p w14:paraId="12BF376C" w14:textId="77777777" w:rsidR="00214F95" w:rsidRDefault="00214F95" w:rsidP="00214F95">
      <w:r>
        <w:t xml:space="preserve">And </w:t>
      </w:r>
      <w:r w:rsidRPr="00C75390">
        <w:rPr>
          <w:rStyle w:val="StyleUnderline"/>
        </w:rPr>
        <w:t xml:space="preserve">there is new evidence that drug gangs have formed alliances with terrorist groups such as </w:t>
      </w:r>
      <w:r w:rsidRPr="00C75390">
        <w:rPr>
          <w:rStyle w:val="StyleUnderline"/>
          <w:b/>
        </w:rPr>
        <w:t>ISIS</w:t>
      </w:r>
      <w:r w:rsidRPr="00C75390">
        <w:rPr>
          <w:rStyle w:val="StyleUnderline"/>
        </w:rPr>
        <w:t>.</w:t>
      </w:r>
      <w:r>
        <w:t xml:space="preserve"> </w:t>
      </w:r>
    </w:p>
    <w:p w14:paraId="4CBDF756" w14:textId="77777777" w:rsidR="00214F95" w:rsidRPr="00C75390" w:rsidRDefault="00214F95" w:rsidP="00214F95">
      <w:pPr>
        <w:rPr>
          <w:rStyle w:val="StyleUnderline"/>
        </w:rPr>
      </w:pPr>
      <w:r>
        <w:t xml:space="preserve">According to a Judicial Watch, a Washington-based government watchdog agency, </w:t>
      </w:r>
      <w:r w:rsidRPr="00C75390">
        <w:rPr>
          <w:rStyle w:val="StyleUnderline"/>
        </w:rPr>
        <w:t xml:space="preserve">Mexican drug traffickers are helping </w:t>
      </w:r>
      <w:r w:rsidRPr="00C75390">
        <w:rPr>
          <w:rStyle w:val="StyleUnderline"/>
          <w:b/>
        </w:rPr>
        <w:t>ISIS terrorists</w:t>
      </w:r>
      <w:r w:rsidRPr="00C75390">
        <w:rPr>
          <w:rStyle w:val="StyleUnderline"/>
        </w:rPr>
        <w:t xml:space="preserve"> stationed in Mexico cross into the U.S. to explore targets for future attacks.</w:t>
      </w:r>
    </w:p>
    <w:p w14:paraId="2EC67490" w14:textId="77777777" w:rsidR="00214F95" w:rsidRDefault="00214F95" w:rsidP="00214F95">
      <w:r>
        <w:t xml:space="preserve">"Among the jihadists that travel back and forth through the porous southern border is a Kuwaiti named Shaykh Mahmood Omar Khabir -- an ISIS operative who lives in the Mexican state of Chihuahua not far from El Paso,” Judicial Watch said in a new report quoting Homeland Security sources. "Khabir trained hundreds of al-Qaida fighters in Pakistan, Afghanistan and Yemen, and has lived in Mexico for more than a year.” </w:t>
      </w:r>
    </w:p>
    <w:p w14:paraId="0E727562" w14:textId="77777777" w:rsidR="00214F95" w:rsidRDefault="00214F95" w:rsidP="00214F95">
      <w:r>
        <w:t>He reportedly now trains thousands of men -- mostly Syrians and Yemenis -- to fight at an ISIS base near Juarez.</w:t>
      </w:r>
    </w:p>
    <w:p w14:paraId="580DE580" w14:textId="77777777" w:rsidR="00214F95" w:rsidRDefault="00214F95" w:rsidP="00214F95">
      <w:r>
        <w:t xml:space="preserve">Staking out U.S. targets is not hard for Khabir, who actually bragged in an Italian newspaper article published earlier this month that the U.S. border is so open that he “could get in with a handful of men, and kill thousands of people in Texas or in Arizona in the space of a few hours.” </w:t>
      </w:r>
    </w:p>
    <w:p w14:paraId="282A427B" w14:textId="77777777" w:rsidR="00214F95" w:rsidRDefault="00214F95" w:rsidP="00214F95">
      <w:r>
        <w:t>A top Mexican diplomat says in the article she can't understand why the Obama regime is “culpably neglecting this phenomenon,” adding that “</w:t>
      </w:r>
      <w:r w:rsidRPr="00C75390">
        <w:rPr>
          <w:rStyle w:val="StyleUnderline"/>
        </w:rPr>
        <w:t>this new wave of fundamentalism could have nasty surprises in store for the United States</w:t>
      </w:r>
      <w:r>
        <w:t>.”</w:t>
      </w:r>
    </w:p>
    <w:p w14:paraId="5EE2BCED" w14:textId="09FFD942" w:rsidR="00436312" w:rsidRDefault="00436312" w:rsidP="00436312">
      <w:pPr>
        <w:pStyle w:val="Heading4"/>
      </w:pPr>
      <w:r>
        <w:t xml:space="preserve">ISIS will come in – </w:t>
      </w:r>
      <w:r w:rsidR="00507066">
        <w:t xml:space="preserve">the loss of territory </w:t>
      </w:r>
      <w:r w:rsidR="00862F4D">
        <w:t xml:space="preserve">makes it likely </w:t>
      </w:r>
    </w:p>
    <w:p w14:paraId="37B7C270" w14:textId="604A6C3B" w:rsidR="00436312" w:rsidRPr="00436312" w:rsidRDefault="00436312" w:rsidP="00436312">
      <w:r w:rsidRPr="00436312">
        <w:rPr>
          <w:b/>
        </w:rPr>
        <w:t>O'Brien 17</w:t>
      </w:r>
      <w:r>
        <w:t xml:space="preserve"> Matt O'Brien, writer @ FAIR. Why the Islamic State’s Loss of Territory May Encourage ISIS Fighters to Try and Enter the United States November 15, 2017 | View the PDF https://www.fairus.org/issue/national-security/why-islamic-states-loss-territory-may-encourage-isis-fighters-try-and-enter</w:t>
      </w:r>
    </w:p>
    <w:p w14:paraId="0C75DBC2" w14:textId="77777777" w:rsidR="00436312" w:rsidRPr="00436312" w:rsidRDefault="00436312" w:rsidP="00436312">
      <w:pPr>
        <w:rPr>
          <w:rStyle w:val="StyleUnderline"/>
        </w:rPr>
      </w:pPr>
      <w:r w:rsidRPr="00436312">
        <w:rPr>
          <w:rStyle w:val="StyleUnderline"/>
        </w:rPr>
        <w:t>The defeat of the Islamic State</w:t>
      </w:r>
      <w:r>
        <w:t xml:space="preserve"> as a territorial entity </w:t>
      </w:r>
      <w:r w:rsidRPr="00436312">
        <w:rPr>
          <w:rStyle w:val="StyleUnderline"/>
        </w:rPr>
        <w:t xml:space="preserve">is a significant and welcome milestone in the War on Terror. However, the deprivation of ISIS’ physical land-holdings </w:t>
      </w:r>
      <w:r w:rsidRPr="00436312">
        <w:rPr>
          <w:rStyle w:val="StyleUnderline"/>
          <w:b/>
        </w:rPr>
        <w:t>does not signal an end to the terrorist threat</w:t>
      </w:r>
      <w:r w:rsidRPr="00436312">
        <w:rPr>
          <w:rStyle w:val="StyleUnderline"/>
        </w:rPr>
        <w:t xml:space="preserve"> presented by the organization.</w:t>
      </w:r>
    </w:p>
    <w:p w14:paraId="44E25480" w14:textId="7DFCF3E1" w:rsidR="00436312" w:rsidRDefault="00436312" w:rsidP="00436312">
      <w:r w:rsidRPr="00436312">
        <w:rPr>
          <w:rStyle w:val="StyleUnderline"/>
        </w:rPr>
        <w:t xml:space="preserve">Now, more than ever, ISIS will attempt to disperse its members to Western democracies and </w:t>
      </w:r>
      <w:r w:rsidRPr="00436312">
        <w:rPr>
          <w:rStyle w:val="StyleUnderline"/>
          <w:b/>
        </w:rPr>
        <w:t>the U.S.</w:t>
      </w:r>
      <w:r w:rsidRPr="00436312">
        <w:rPr>
          <w:rStyle w:val="StyleUnderline"/>
        </w:rPr>
        <w:t xml:space="preserve"> will be the preferred target</w:t>
      </w:r>
      <w:r>
        <w:t>. Accordingly, the Department of Homeland Security (</w:t>
      </w:r>
      <w:r w:rsidRPr="00436312">
        <w:rPr>
          <w:rStyle w:val="StyleUnderline"/>
        </w:rPr>
        <w:t>DHS</w:t>
      </w:r>
      <w:r>
        <w:t xml:space="preserve">) </w:t>
      </w:r>
      <w:r w:rsidRPr="00436312">
        <w:rPr>
          <w:rStyle w:val="StyleUnderline"/>
        </w:rPr>
        <w:t>should make every attempt to implement President Trump’s “Extreme Vetting” program as quickly as possible</w:t>
      </w:r>
      <w:r>
        <w:t xml:space="preserve">. In addition, DHS and the Department of State should refuse to grant any type of immigration benefit to anyone who cannot be effectively screened. </w:t>
      </w:r>
    </w:p>
    <w:p w14:paraId="764155CB" w14:textId="77777777" w:rsidR="00436312" w:rsidRPr="00436312" w:rsidRDefault="00436312" w:rsidP="00436312">
      <w:pPr>
        <w:rPr>
          <w:rStyle w:val="StyleUnderline"/>
        </w:rPr>
      </w:pPr>
      <w:r w:rsidRPr="00436312">
        <w:rPr>
          <w:rStyle w:val="StyleUnderline"/>
        </w:rPr>
        <w:t>In the face of a dire threat like ISIS, the default position in all immigration decisions should be the national security and public safety interests of the American public, not the interests of foreigners whose motives for entering the United States may prove deadly</w:t>
      </w:r>
      <w:r>
        <w:t xml:space="preserve">. As such, </w:t>
      </w:r>
      <w:r w:rsidRPr="00436312">
        <w:rPr>
          <w:rStyle w:val="StyleUnderline"/>
        </w:rPr>
        <w:t>DHS should consider asking Congress to eliminate the Visa Waiver Program; prioritize the processing of refugee applicants who can be effectively screened; and increase its efforts to detect and prosecute marriage fraud.</w:t>
      </w:r>
    </w:p>
    <w:p w14:paraId="575FD43E" w14:textId="77777777" w:rsidR="00507066" w:rsidRDefault="00507066" w:rsidP="00507066">
      <w:pPr>
        <w:pStyle w:val="Heading4"/>
      </w:pPr>
      <w:r>
        <w:t xml:space="preserve">ISIS based WMD attack on US soil causes extinction </w:t>
      </w:r>
    </w:p>
    <w:p w14:paraId="125E3C26" w14:textId="77777777" w:rsidR="00507066" w:rsidRPr="00492A6F" w:rsidRDefault="00507066" w:rsidP="00507066">
      <w:r w:rsidRPr="00492A6F">
        <w:rPr>
          <w:b/>
        </w:rPr>
        <w:t>Budowsky 14</w:t>
      </w:r>
      <w:r w:rsidRPr="00492A6F">
        <w:t xml:space="preserve"> Brent BUDOWSKY, LL.M. degree in international financial law from the London School of Economics, former aide to former Sen. Lloyd Bentsen and Bill Alexander, then chief deputy majority whip of the House, 14 [“ISIS poses nuclear 9/11 threat,” August 22, 2014, http://www.opednews.com/articles/ISIS-poses-nuclear-9-11-th-by-Brent-Budowsky-ISI_Military_Nuclear_insanity_Threat-To-World-Peace-140822-911.html]</w:t>
      </w:r>
    </w:p>
    <w:p w14:paraId="03BE68D2" w14:textId="77777777" w:rsidR="00507066" w:rsidRPr="00507066" w:rsidRDefault="00507066" w:rsidP="00507066">
      <w:r>
        <w:t xml:space="preserve">After the latest </w:t>
      </w:r>
      <w:r w:rsidRPr="00507066">
        <w:t xml:space="preserve">grotesque atrocity by the Islamic State in Iraq and Syria (ISIS), the beheading of an American journalist, American and European </w:t>
      </w:r>
      <w:r w:rsidRPr="00507066">
        <w:rPr>
          <w:rStyle w:val="StyleUnderline"/>
        </w:rPr>
        <w:t>policymakers must</w:t>
      </w:r>
      <w:r w:rsidRPr="00507066">
        <w:t xml:space="preserve"> clearly </w:t>
      </w:r>
      <w:r w:rsidRPr="00507066">
        <w:rPr>
          <w:rStyle w:val="StyleUnderline"/>
        </w:rPr>
        <w:t>understand the near certainty that</w:t>
      </w:r>
      <w:r w:rsidRPr="00507066">
        <w:t xml:space="preserve"> unless it is defeated and destroyed, </w:t>
      </w:r>
      <w:r w:rsidRPr="00507066">
        <w:rPr>
          <w:rStyle w:val="StyleUnderline"/>
        </w:rPr>
        <w:t>ISIS will launch a major terror attack</w:t>
      </w:r>
      <w:r w:rsidRPr="00507066">
        <w:t xml:space="preserve"> on American or European soil.</w:t>
      </w:r>
    </w:p>
    <w:p w14:paraId="3AC7FF28" w14:textId="77777777" w:rsidR="00507066" w:rsidRPr="00507066" w:rsidRDefault="00507066" w:rsidP="00507066">
      <w:r w:rsidRPr="00507066">
        <w:t xml:space="preserve">Analysts estimate that ISIS has amassed a cash hoard of between $400 million and $2 billion. </w:t>
      </w:r>
      <w:r w:rsidRPr="00507066">
        <w:rPr>
          <w:rStyle w:val="StyleUnderline"/>
        </w:rPr>
        <w:t xml:space="preserve">It is highly probable that ISIS will attempt to </w:t>
      </w:r>
      <w:r w:rsidRPr="00507066">
        <w:rPr>
          <w:rStyle w:val="StyleUnderline"/>
          <w:b/>
        </w:rPr>
        <w:t>use</w:t>
      </w:r>
      <w:r w:rsidRPr="00507066">
        <w:t xml:space="preserve"> some of this </w:t>
      </w:r>
      <w:r w:rsidRPr="00507066">
        <w:rPr>
          <w:rStyle w:val="StyleUnderline"/>
          <w:b/>
        </w:rPr>
        <w:t>money to obtain nuclear, chemical, biological or other weapons of mass death</w:t>
      </w:r>
      <w:r w:rsidRPr="00507066">
        <w:rPr>
          <w:rStyle w:val="StyleUnderline"/>
        </w:rPr>
        <w:t xml:space="preserve"> on the international black market or from corrupt officials in</w:t>
      </w:r>
      <w:r w:rsidRPr="00507066">
        <w:t xml:space="preserve"> nations such as </w:t>
      </w:r>
      <w:r w:rsidRPr="00507066">
        <w:rPr>
          <w:rStyle w:val="StyleUnderline"/>
        </w:rPr>
        <w:t>Russia, China, Pakistan or North Korea</w:t>
      </w:r>
      <w:r w:rsidRPr="00507066">
        <w:t xml:space="preserve"> to use in attacks against New York, Washington, London, Paris, Berlin, Rome, Brussels or other nations it considers infidel enemies. </w:t>
      </w:r>
    </w:p>
    <w:p w14:paraId="25946438" w14:textId="77777777" w:rsidR="00507066" w:rsidRPr="00507066" w:rsidRDefault="00507066" w:rsidP="00507066">
      <w:r w:rsidRPr="00507066">
        <w:t xml:space="preserve">This danger is magnified by the fact that </w:t>
      </w:r>
      <w:r w:rsidRPr="00507066">
        <w:rPr>
          <w:rStyle w:val="StyleUnderline"/>
        </w:rPr>
        <w:t>ISIS has recruited nationals of the United States and Europe</w:t>
      </w:r>
      <w:r w:rsidRPr="00507066">
        <w:t>, who possess American and European passports and are physically indistinguishable from local populations in America and Europe.</w:t>
      </w:r>
    </w:p>
    <w:p w14:paraId="48D58525" w14:textId="77777777" w:rsidR="00507066" w:rsidRPr="00507066" w:rsidRDefault="00507066" w:rsidP="00507066">
      <w:r w:rsidRPr="00507066">
        <w:t>It is extraordinary that the mass murdering butchery of ISIS is so demented than even al Qaeda is offended.</w:t>
      </w:r>
    </w:p>
    <w:p w14:paraId="4261BD40" w14:textId="77777777" w:rsidR="00507066" w:rsidRPr="00507066" w:rsidRDefault="00507066" w:rsidP="00507066">
      <w:r w:rsidRPr="00507066">
        <w:t>It is alarming that the CIA, which launched intelligence operations even against the United States Senate, and the NSA, which launched massive and unprecedented eavesdropping operations, and intelligence services of leading European nations were blind to the magnitude of the ISIS threat until the most barbaric terrorists in modern history had taken over almost a third of Iraq and are on the brink of creating a terrorist super-state that dwarfs al Qaeda’s efforts prior to 9/11.</w:t>
      </w:r>
    </w:p>
    <w:p w14:paraId="3AA60DCD" w14:textId="77777777" w:rsidR="00507066" w:rsidRPr="00507066" w:rsidRDefault="00507066" w:rsidP="00507066">
      <w:r w:rsidRPr="00507066">
        <w:t xml:space="preserve">I vehemently opposed the misguided Iraq War from the moment it was proposed by former President George W. Bush and have never been a neoconservative, warmonger or super-hawk. But aggressive action against ISIS is urgently needed. </w:t>
      </w:r>
    </w:p>
    <w:p w14:paraId="0F6C4B3D" w14:textId="77777777" w:rsidR="00507066" w:rsidRPr="00507066" w:rsidRDefault="00507066" w:rsidP="00507066">
      <w:r w:rsidRPr="00507066">
        <w:rPr>
          <w:rStyle w:val="StyleUnderline"/>
        </w:rPr>
        <w:t>ISIS has stated its intention to attack the United States</w:t>
      </w:r>
      <w:r w:rsidRPr="00507066">
        <w:t xml:space="preserve"> and Europe </w:t>
      </w:r>
      <w:r w:rsidRPr="00507066">
        <w:rPr>
          <w:rStyle w:val="StyleUnderline"/>
        </w:rPr>
        <w:t>to advance its evil, messianic and genocidal ideology</w:t>
      </w:r>
      <w:r w:rsidRPr="00507066">
        <w:t xml:space="preserve"> and ambitions. ISIS has the money to purchase the most deadly weapons in the world, and has recruited American and European traitors with above-average capability to execute an attack.</w:t>
      </w:r>
    </w:p>
    <w:p w14:paraId="488F2DDD" w14:textId="77777777" w:rsidR="00507066" w:rsidRPr="00507066" w:rsidRDefault="00507066" w:rsidP="00507066">
      <w:r w:rsidRPr="00507066">
        <w:t xml:space="preserve">The odds that ISIS can obtain nuclear, chemical, biological or other forms of mass destruction weapons are impossible to ascertain but </w:t>
      </w:r>
      <w:r w:rsidRPr="00507066">
        <w:rPr>
          <w:rStyle w:val="StyleUnderline"/>
        </w:rPr>
        <w:t xml:space="preserve">in a world of vast </w:t>
      </w:r>
      <w:r w:rsidRPr="00507066">
        <w:rPr>
          <w:rStyle w:val="StyleUnderline"/>
          <w:b/>
        </w:rPr>
        <w:t>illegal arms trafficking</w:t>
      </w:r>
      <w:r w:rsidRPr="00507066">
        <w:rPr>
          <w:rStyle w:val="StyleUnderline"/>
        </w:rPr>
        <w:t>, with</w:t>
      </w:r>
      <w:r w:rsidRPr="00507066">
        <w:t xml:space="preserve"> so </w:t>
      </w:r>
      <w:r w:rsidRPr="00507066">
        <w:rPr>
          <w:rStyle w:val="StyleUnderline"/>
        </w:rPr>
        <w:t xml:space="preserve">many </w:t>
      </w:r>
      <w:r w:rsidRPr="00507066">
        <w:rPr>
          <w:rStyle w:val="StyleUnderline"/>
          <w:b/>
        </w:rPr>
        <w:t>corrupt officials</w:t>
      </w:r>
      <w:r w:rsidRPr="00507066">
        <w:rPr>
          <w:rStyle w:val="StyleUnderline"/>
        </w:rPr>
        <w:t xml:space="preserve"> in nations possessing </w:t>
      </w:r>
      <w:r w:rsidRPr="00507066">
        <w:rPr>
          <w:rStyle w:val="StyleUnderline"/>
          <w:b/>
        </w:rPr>
        <w:t>arsenals of destruction</w:t>
      </w:r>
      <w:r w:rsidRPr="00507066">
        <w:rPr>
          <w:rStyle w:val="StyleUnderline"/>
        </w:rPr>
        <w:t>, the danger is real</w:t>
      </w:r>
      <w:r w:rsidRPr="00507066">
        <w:t xml:space="preserve">. </w:t>
      </w:r>
    </w:p>
    <w:p w14:paraId="37DF54CC" w14:textId="77777777" w:rsidR="00507066" w:rsidRPr="00507066" w:rsidRDefault="00507066" w:rsidP="00507066">
      <w:r w:rsidRPr="00507066">
        <w:t>The fact that WMD scares prior to the Iraq War ranged from mistaken to deceitful does not mean that the WMD danger does not exist today. It does.</w:t>
      </w:r>
    </w:p>
    <w:p w14:paraId="0DC4E3F7" w14:textId="77777777" w:rsidR="00507066" w:rsidRPr="00507066" w:rsidRDefault="00507066" w:rsidP="00507066">
      <w:r w:rsidRPr="00507066">
        <w:t xml:space="preserve">I applaud the recent actions taken by President Obama. Obama’s airstrikes saved tens of thousands of Yazidis from genocide, took back the Mosul Dam from ISIS and saved countless Iraqis, Kurds and Syrians from slaughter. The airstrikes inflicted material damage to ISIS. </w:t>
      </w:r>
    </w:p>
    <w:p w14:paraId="556A23A4" w14:textId="77777777" w:rsidR="00507066" w:rsidRPr="00507066" w:rsidRDefault="00507066" w:rsidP="00507066">
      <w:r w:rsidRPr="00507066">
        <w:t>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w:t>
      </w:r>
    </w:p>
    <w:p w14:paraId="63E62B29" w14:textId="77777777" w:rsidR="00507066" w:rsidRPr="00507066" w:rsidRDefault="00507066" w:rsidP="00507066">
      <w:r w:rsidRPr="00507066">
        <w:t xml:space="preserve">These are real successes. In the current political climate, Obama seems to get credit for nothing, but he deserves great credit for some important successes in recent weeks. </w:t>
      </w:r>
    </w:p>
    <w:p w14:paraId="1012A2E8" w14:textId="77777777" w:rsidR="00507066" w:rsidRPr="00BC6CD4" w:rsidRDefault="00507066" w:rsidP="00507066">
      <w:r w:rsidRPr="00507066">
        <w:t xml:space="preserve">And yet </w:t>
      </w:r>
      <w:r w:rsidRPr="00507066">
        <w:rPr>
          <w:rStyle w:val="StyleUnderline"/>
        </w:rPr>
        <w:t>the danger of ISIS pulling off a nuclear, chemical, biological or other</w:t>
      </w:r>
      <w:r w:rsidRPr="00507066">
        <w:t xml:space="preserve"> mass death 9/11-style</w:t>
      </w:r>
      <w:r>
        <w:t xml:space="preserve"> </w:t>
      </w:r>
      <w:r w:rsidRPr="005717DB">
        <w:rPr>
          <w:rStyle w:val="StyleUnderline"/>
        </w:rPr>
        <w:t>attack</w:t>
      </w:r>
      <w:r>
        <w:t xml:space="preserve"> in a major American or European city </w:t>
      </w:r>
      <w:r w:rsidRPr="005717DB">
        <w:rPr>
          <w:rStyle w:val="StyleUnderline"/>
        </w:rPr>
        <w:t>is real</w:t>
      </w:r>
      <w:r>
        <w:t xml:space="preserve">. Even with dirty or primitive WMD weapons, </w:t>
      </w:r>
      <w:r w:rsidRPr="005717DB">
        <w:rPr>
          <w:rStyle w:val="StyleUnderline"/>
          <w:b/>
        </w:rPr>
        <w:t>the casualty totals could be catastrophic</w:t>
      </w:r>
      <w:r>
        <w:t xml:space="preserve">. </w:t>
      </w:r>
    </w:p>
    <w:p w14:paraId="2A90D655" w14:textId="77777777" w:rsidR="0036064C" w:rsidRDefault="00D4523C" w:rsidP="003040CB">
      <w:pPr>
        <w:pStyle w:val="Heading3"/>
      </w:pPr>
      <w:r>
        <w:t xml:space="preserve">2nc uq </w:t>
      </w:r>
      <w:r w:rsidR="0036064C">
        <w:t>– border security</w:t>
      </w:r>
    </w:p>
    <w:p w14:paraId="78456FA7" w14:textId="14A01A05" w:rsidR="0036064C" w:rsidRDefault="00AB1012" w:rsidP="0036064C">
      <w:pPr>
        <w:pStyle w:val="Heading4"/>
      </w:pPr>
      <w:r>
        <w:t xml:space="preserve">New developments make border security effective – AI proves </w:t>
      </w:r>
    </w:p>
    <w:p w14:paraId="3EE2225B" w14:textId="00D73E7A" w:rsidR="00AB1012" w:rsidRPr="00AB1012" w:rsidRDefault="00AB1012" w:rsidP="00AB1012">
      <w:r w:rsidRPr="00AB1012">
        <w:rPr>
          <w:b/>
        </w:rPr>
        <w:t>Kendall 5/18,</w:t>
      </w:r>
      <w:r>
        <w:t xml:space="preserve"> 2018 John Kendall, writer @ Next Gov. How to Boost Border Security While Protecting Privacy https://www.nextgov.com/ideas/2018/05/how-boost-border-security-while-protecting-privacy/148288/</w:t>
      </w:r>
    </w:p>
    <w:p w14:paraId="5CA0B4C5" w14:textId="77777777" w:rsidR="0036064C" w:rsidRDefault="0036064C" w:rsidP="0036064C">
      <w:r w:rsidRPr="00544FD0">
        <w:rPr>
          <w:rStyle w:val="StyleUnderline"/>
          <w:highlight w:val="cyan"/>
        </w:rPr>
        <w:t>With the advent of a</w:t>
      </w:r>
      <w:r w:rsidRPr="00AB1012">
        <w:rPr>
          <w:rStyle w:val="StyleUnderline"/>
        </w:rPr>
        <w:t xml:space="preserve">rtificial </w:t>
      </w:r>
      <w:r w:rsidRPr="00544FD0">
        <w:rPr>
          <w:rStyle w:val="StyleUnderline"/>
          <w:highlight w:val="cyan"/>
        </w:rPr>
        <w:t>i</w:t>
      </w:r>
      <w:r w:rsidRPr="00AB1012">
        <w:rPr>
          <w:rStyle w:val="StyleUnderline"/>
        </w:rPr>
        <w:t xml:space="preserve">ntelligence and machine learning, </w:t>
      </w:r>
      <w:r w:rsidRPr="00544FD0">
        <w:rPr>
          <w:rStyle w:val="StyleUnderline"/>
          <w:highlight w:val="cyan"/>
        </w:rPr>
        <w:t>there are now</w:t>
      </w:r>
      <w:r w:rsidRPr="00AB1012">
        <w:rPr>
          <w:rStyle w:val="StyleUnderline"/>
        </w:rPr>
        <w:t xml:space="preserve"> </w:t>
      </w:r>
      <w:r w:rsidRPr="00544FD0">
        <w:rPr>
          <w:rStyle w:val="StyleUnderline"/>
          <w:highlight w:val="cyan"/>
        </w:rPr>
        <w:t xml:space="preserve">many </w:t>
      </w:r>
      <w:r w:rsidRPr="00544FD0">
        <w:rPr>
          <w:rStyle w:val="StyleUnderline"/>
          <w:b/>
          <w:highlight w:val="cyan"/>
        </w:rPr>
        <w:t>new tools available</w:t>
      </w:r>
      <w:r w:rsidRPr="00544FD0">
        <w:rPr>
          <w:rStyle w:val="StyleUnderline"/>
          <w:highlight w:val="cyan"/>
        </w:rPr>
        <w:t xml:space="preserve"> to help border control agencies</w:t>
      </w:r>
      <w:r>
        <w:t xml:space="preserve"> identify potential criminals and predict criminal cargo shipping activity.</w:t>
      </w:r>
    </w:p>
    <w:p w14:paraId="60E059DE" w14:textId="7C4B100E" w:rsidR="0036064C" w:rsidRDefault="0036064C" w:rsidP="0036064C">
      <w:r>
        <w:t>However, for each step forward, we should be wary of the impact to personal privacy. The data used to fuel these new systems—and the resulting intelligence reports—could be vulnerable to data breaches and other types of hostile hijackings.</w:t>
      </w:r>
      <w:r w:rsidR="00AB1012">
        <w:t xml:space="preserve"> </w:t>
      </w:r>
    </w:p>
    <w:p w14:paraId="19B6C7F0" w14:textId="77777777" w:rsidR="0036064C" w:rsidRDefault="0036064C" w:rsidP="0036064C">
      <w:r>
        <w:t xml:space="preserve">Yet </w:t>
      </w:r>
      <w:r w:rsidRPr="00544FD0">
        <w:rPr>
          <w:rStyle w:val="StyleUnderline"/>
        </w:rPr>
        <w:t>while</w:t>
      </w:r>
      <w:r>
        <w:t xml:space="preserve"> these </w:t>
      </w:r>
      <w:r w:rsidRPr="00544FD0">
        <w:rPr>
          <w:rStyle w:val="StyleUnderline"/>
        </w:rPr>
        <w:t>concerns are real</w:t>
      </w:r>
      <w:r w:rsidRPr="00AB1012">
        <w:rPr>
          <w:rStyle w:val="StyleUnderline"/>
        </w:rPr>
        <w:t xml:space="preserve">, </w:t>
      </w:r>
      <w:r w:rsidRPr="00544FD0">
        <w:rPr>
          <w:rStyle w:val="StyleUnderline"/>
          <w:highlight w:val="cyan"/>
        </w:rPr>
        <w:t>the tools</w:t>
      </w:r>
      <w:r w:rsidRPr="00AB1012">
        <w:rPr>
          <w:rStyle w:val="StyleUnderline"/>
        </w:rPr>
        <w:t xml:space="preserve"> themselves </w:t>
      </w:r>
      <w:r w:rsidRPr="00544FD0">
        <w:rPr>
          <w:rStyle w:val="StyleUnderline"/>
          <w:highlight w:val="cyan"/>
        </w:rPr>
        <w:t>bring great value to</w:t>
      </w:r>
      <w:r w:rsidRPr="00AB1012">
        <w:rPr>
          <w:rStyle w:val="StyleUnderline"/>
        </w:rPr>
        <w:t xml:space="preserve"> law enforcement and </w:t>
      </w:r>
      <w:r w:rsidRPr="00544FD0">
        <w:rPr>
          <w:rStyle w:val="StyleUnderline"/>
          <w:highlight w:val="cyan"/>
        </w:rPr>
        <w:t>border security</w:t>
      </w:r>
      <w:r w:rsidRPr="00AB1012">
        <w:rPr>
          <w:rStyle w:val="StyleUnderline"/>
        </w:rPr>
        <w:t xml:space="preserve">. The </w:t>
      </w:r>
      <w:r w:rsidRPr="00544FD0">
        <w:rPr>
          <w:rStyle w:val="StyleUnderline"/>
          <w:highlight w:val="cyan"/>
        </w:rPr>
        <w:t xml:space="preserve">ability to </w:t>
      </w:r>
      <w:r w:rsidRPr="00544FD0">
        <w:rPr>
          <w:rStyle w:val="StyleUnderline"/>
        </w:rPr>
        <w:t>better</w:t>
      </w:r>
      <w:r w:rsidRPr="00544FD0">
        <w:rPr>
          <w:rStyle w:val="StyleUnderline"/>
          <w:highlight w:val="cyan"/>
        </w:rPr>
        <w:t xml:space="preserve"> target</w:t>
      </w:r>
      <w:r w:rsidRPr="00AB1012">
        <w:rPr>
          <w:rStyle w:val="StyleUnderline"/>
        </w:rPr>
        <w:t xml:space="preserve"> </w:t>
      </w:r>
      <w:r w:rsidRPr="00544FD0">
        <w:rPr>
          <w:rStyle w:val="StyleUnderline"/>
          <w:highlight w:val="cyan"/>
        </w:rPr>
        <w:t xml:space="preserve">criminals by identifying suspicious patterns of behavior </w:t>
      </w:r>
      <w:r w:rsidRPr="00544FD0">
        <w:rPr>
          <w:rStyle w:val="StyleUnderline"/>
          <w:b/>
          <w:highlight w:val="cyan"/>
        </w:rPr>
        <w:t>elevates the quality of border patrol work and enables better protection</w:t>
      </w:r>
      <w:r>
        <w:t>. Existing mechanisms, which involve rudimentary pattern matching, are sometimes effective but often yield way too many false leads.</w:t>
      </w:r>
    </w:p>
    <w:p w14:paraId="524E894C" w14:textId="31846A6B" w:rsidR="0036064C" w:rsidRPr="0036064C" w:rsidRDefault="0036064C" w:rsidP="0036064C">
      <w:r w:rsidRPr="00544FD0">
        <w:rPr>
          <w:rStyle w:val="StyleUnderline"/>
          <w:highlight w:val="cyan"/>
        </w:rPr>
        <w:t>New</w:t>
      </w:r>
      <w:r w:rsidRPr="00AB1012">
        <w:rPr>
          <w:rStyle w:val="StyleUnderline"/>
        </w:rPr>
        <w:t xml:space="preserve"> machine </w:t>
      </w:r>
      <w:r w:rsidRPr="00544FD0">
        <w:rPr>
          <w:rStyle w:val="StyleUnderline"/>
          <w:highlight w:val="cyan"/>
        </w:rPr>
        <w:t xml:space="preserve">learning tools free up </w:t>
      </w:r>
      <w:r w:rsidRPr="00544FD0">
        <w:rPr>
          <w:rStyle w:val="StyleUnderline"/>
        </w:rPr>
        <w:t>busy</w:t>
      </w:r>
      <w:r w:rsidRPr="00AB1012">
        <w:rPr>
          <w:rStyle w:val="StyleUnderline"/>
        </w:rPr>
        <w:t xml:space="preserve"> </w:t>
      </w:r>
      <w:r w:rsidRPr="00544FD0">
        <w:rPr>
          <w:rStyle w:val="StyleUnderline"/>
          <w:highlight w:val="cyan"/>
        </w:rPr>
        <w:t>security agency personnel and allow them to spend more time stopping legitimate threats</w:t>
      </w:r>
      <w:r w:rsidRPr="00AB1012">
        <w:rPr>
          <w:rStyle w:val="StyleUnderline"/>
        </w:rPr>
        <w:t xml:space="preserve"> </w:t>
      </w:r>
      <w:r w:rsidRPr="00544FD0">
        <w:rPr>
          <w:rStyle w:val="StyleUnderline"/>
          <w:highlight w:val="cyan"/>
        </w:rPr>
        <w:t>and less time</w:t>
      </w:r>
      <w:r w:rsidRPr="00AB1012">
        <w:rPr>
          <w:rStyle w:val="StyleUnderline"/>
        </w:rPr>
        <w:t xml:space="preserve"> </w:t>
      </w:r>
      <w:r w:rsidRPr="00544FD0">
        <w:rPr>
          <w:rStyle w:val="StyleUnderline"/>
          <w:highlight w:val="cyan"/>
        </w:rPr>
        <w:t>pursuing false leads</w:t>
      </w:r>
      <w:r>
        <w:t>. These artificial intelligence-based systems have the ability to learn and improve through each analysis. If a border agent inspects a cargo shipment flagged as potentially risky and finds nothing, that result goes back into the system and the targeting algorithms are automatically updated to be more accurate.</w:t>
      </w:r>
      <w:r w:rsidR="00AB1012">
        <w:t xml:space="preserve"> </w:t>
      </w:r>
    </w:p>
    <w:p w14:paraId="658E56F5" w14:textId="4A6CFE2C" w:rsidR="0036064C" w:rsidRPr="0036064C" w:rsidRDefault="00AB1012" w:rsidP="0036064C">
      <w:pPr>
        <w:pStyle w:val="Heading4"/>
      </w:pPr>
      <w:r>
        <w:t xml:space="preserve">National Guard deployment makes it easier to protect the border </w:t>
      </w:r>
    </w:p>
    <w:p w14:paraId="62BD5372" w14:textId="49E6BDD0" w:rsidR="0036064C" w:rsidRPr="0036064C" w:rsidRDefault="0036064C" w:rsidP="0036064C">
      <w:r>
        <w:rPr>
          <w:b/>
        </w:rPr>
        <w:t xml:space="preserve">Dillon 5/16 </w:t>
      </w:r>
      <w:r>
        <w:t>20</w:t>
      </w:r>
      <w:r w:rsidRPr="0036064C">
        <w:t>18</w:t>
      </w:r>
      <w:r>
        <w:rPr>
          <w:b/>
        </w:rPr>
        <w:t xml:space="preserve"> </w:t>
      </w:r>
      <w:r>
        <w:t>Vanessa Dillon, reporter @ KSWT. How National Guard Soldiers are contributing to border security By: Vanessa Dillon Posted: May 16, 2018 11:00 PM MST http://www.kyma.com/news/how-national-guard-soldiers-are-contributing-to-border-security/742749596</w:t>
      </w:r>
    </w:p>
    <w:p w14:paraId="39198090" w14:textId="77777777" w:rsidR="0036064C" w:rsidRPr="0036064C" w:rsidRDefault="0036064C" w:rsidP="0036064C">
      <w:pPr>
        <w:rPr>
          <w:rStyle w:val="StyleUnderline"/>
        </w:rPr>
      </w:pPr>
      <w:r>
        <w:t xml:space="preserve">Agents belonging to Yuma Sector said President </w:t>
      </w:r>
      <w:r w:rsidRPr="0036064C">
        <w:rPr>
          <w:rStyle w:val="StyleUnderline"/>
        </w:rPr>
        <w:t xml:space="preserve">Trump's mission to deploy thousands of National Guard troops was so agents could </w:t>
      </w:r>
      <w:r w:rsidRPr="0036064C">
        <w:rPr>
          <w:rStyle w:val="StyleUnderline"/>
          <w:b/>
        </w:rPr>
        <w:t>better secure the Southern Border</w:t>
      </w:r>
      <w:r w:rsidRPr="0036064C">
        <w:rPr>
          <w:rStyle w:val="StyleUnderline"/>
        </w:rPr>
        <w:t xml:space="preserve">. </w:t>
      </w:r>
    </w:p>
    <w:p w14:paraId="4FE444AD" w14:textId="39E6BD0A" w:rsidR="0036064C" w:rsidRPr="0036064C" w:rsidRDefault="0036064C" w:rsidP="0036064C">
      <w:pPr>
        <w:rPr>
          <w:rStyle w:val="StyleUnderline"/>
        </w:rPr>
      </w:pPr>
      <w:r>
        <w:t xml:space="preserve">"Additional </w:t>
      </w:r>
      <w:r w:rsidRPr="0036064C">
        <w:rPr>
          <w:rStyle w:val="StyleUnderline"/>
        </w:rPr>
        <w:t>national guardsmen allows us to have a heightened situational awareness</w:t>
      </w:r>
      <w:r>
        <w:t xml:space="preserve">," Vinny Dulesky, a Yuma Sector Border Patrol agent said. "So </w:t>
      </w:r>
      <w:r w:rsidRPr="0036064C">
        <w:rPr>
          <w:rStyle w:val="StyleUnderline"/>
        </w:rPr>
        <w:t xml:space="preserve">it may be natural to see those apprehensions go down." </w:t>
      </w:r>
    </w:p>
    <w:p w14:paraId="272EA1E5" w14:textId="02E34729" w:rsidR="003040CB" w:rsidRDefault="003040CB" w:rsidP="003040CB">
      <w:pPr>
        <w:pStyle w:val="Heading3"/>
      </w:pPr>
      <w:r>
        <w:t xml:space="preserve">2nc link – generic  </w:t>
      </w:r>
    </w:p>
    <w:p w14:paraId="4305A1D0" w14:textId="77777777" w:rsidR="003040CB" w:rsidRDefault="003040CB" w:rsidP="003040CB">
      <w:pPr>
        <w:pStyle w:val="Heading4"/>
      </w:pPr>
      <w:r>
        <w:t xml:space="preserve">Reducing borders allows WMD terrorism </w:t>
      </w:r>
    </w:p>
    <w:p w14:paraId="4A1D7750" w14:textId="77777777" w:rsidR="003040CB" w:rsidRPr="009F7FA1" w:rsidRDefault="003040CB" w:rsidP="003040CB">
      <w:r w:rsidRPr="009F7FA1">
        <w:rPr>
          <w:b/>
        </w:rPr>
        <w:t>Cutler 14</w:t>
      </w:r>
      <w:r>
        <w:t xml:space="preserve"> Michael W. Cutler is a former Special Agent with the INS, where his career spanned nearly 30 years. Mr. Cutler has provided expert witness testimony at more than a dozen Congressional hearings. He has testified before the 9/11 Commission and regularly provides expert testimony at state legislative hearings and in trials where immigration is at issue. The Liberal Case for Effective Immigration Law Enforcement October 8, 2014 | Michael Cutler | Policy Brief 14-2 http://progressivesforimmigrationreform.org/publication/the-liberal-case-for-effective-immigration-law-enforcement/</w:t>
      </w:r>
    </w:p>
    <w:p w14:paraId="67770E3A" w14:textId="77777777" w:rsidR="003040CB" w:rsidRPr="009F7FA1" w:rsidRDefault="003040CB" w:rsidP="003040CB">
      <w:r>
        <w:t>Of course</w:t>
      </w:r>
      <w:r w:rsidRPr="009F7FA1">
        <w:rPr>
          <w:rStyle w:val="StyleUnderline"/>
        </w:rPr>
        <w:t xml:space="preserve">, </w:t>
      </w:r>
      <w:r w:rsidRPr="005A0065">
        <w:rPr>
          <w:rStyle w:val="StyleUnderline"/>
          <w:highlight w:val="cyan"/>
        </w:rPr>
        <w:t>as borders are made more porous</w:t>
      </w:r>
      <w:r w:rsidRPr="009F7FA1">
        <w:rPr>
          <w:rStyle w:val="StyleUnderline"/>
        </w:rPr>
        <w:t xml:space="preserve">, criminals, </w:t>
      </w:r>
      <w:r w:rsidRPr="005A0065">
        <w:rPr>
          <w:rStyle w:val="StyleUnderline"/>
          <w:b/>
          <w:highlight w:val="cyan"/>
        </w:rPr>
        <w:t>terrorists</w:t>
      </w:r>
      <w:r w:rsidRPr="009F7FA1">
        <w:rPr>
          <w:rStyle w:val="StyleUnderline"/>
        </w:rPr>
        <w:t xml:space="preserve">, contraband and foreign competitors </w:t>
      </w:r>
      <w:r w:rsidRPr="005A0065">
        <w:rPr>
          <w:rStyle w:val="StyleUnderline"/>
          <w:highlight w:val="cyan"/>
        </w:rPr>
        <w:t>are able to</w:t>
      </w:r>
      <w:r w:rsidRPr="009F7FA1">
        <w:rPr>
          <w:rStyle w:val="StyleUnderline"/>
        </w:rPr>
        <w:t xml:space="preserve"> more </w:t>
      </w:r>
      <w:r w:rsidRPr="005A0065">
        <w:rPr>
          <w:rStyle w:val="StyleUnderline"/>
          <w:highlight w:val="cyan"/>
        </w:rPr>
        <w:t>easily transit our borders and enter the U</w:t>
      </w:r>
      <w:r w:rsidRPr="005A0065">
        <w:rPr>
          <w:rStyle w:val="StyleUnderline"/>
        </w:rPr>
        <w:t>nited</w:t>
      </w:r>
      <w:r w:rsidRPr="009F7FA1">
        <w:rPr>
          <w:rStyle w:val="StyleUnderline"/>
        </w:rPr>
        <w:t xml:space="preserve"> </w:t>
      </w:r>
      <w:r w:rsidRPr="005A0065">
        <w:rPr>
          <w:rStyle w:val="StyleUnderline"/>
          <w:highlight w:val="cyan"/>
        </w:rPr>
        <w:t>S</w:t>
      </w:r>
      <w:r w:rsidRPr="009F7FA1">
        <w:rPr>
          <w:rStyle w:val="StyleUnderline"/>
        </w:rPr>
        <w:t xml:space="preserve">tates. </w:t>
      </w:r>
      <w:r w:rsidRPr="005A0065">
        <w:rPr>
          <w:rStyle w:val="StyleUnderline"/>
          <w:highlight w:val="cyan"/>
        </w:rPr>
        <w:t xml:space="preserve">This </w:t>
      </w:r>
      <w:r w:rsidRPr="005A0065">
        <w:rPr>
          <w:rStyle w:val="StyleUnderline"/>
          <w:b/>
          <w:highlight w:val="cyan"/>
        </w:rPr>
        <w:t>undermines national</w:t>
      </w:r>
      <w:r w:rsidRPr="009F7FA1">
        <w:rPr>
          <w:rStyle w:val="StyleUnderline"/>
          <w:b/>
        </w:rPr>
        <w:t xml:space="preserve"> </w:t>
      </w:r>
      <w:r w:rsidRPr="005A0065">
        <w:rPr>
          <w:rStyle w:val="StyleUnderline"/>
          <w:b/>
          <w:highlight w:val="cyan"/>
        </w:rPr>
        <w:t>security</w:t>
      </w:r>
      <w:r>
        <w:t xml:space="preserve">, public safety, public health, </w:t>
      </w:r>
      <w:r w:rsidRPr="009F7FA1">
        <w:rPr>
          <w:rStyle w:val="StyleUnderline"/>
        </w:rPr>
        <w:t>and the well-being of America and Americans</w:t>
      </w:r>
      <w:r>
        <w:t xml:space="preserve">. In fact, </w:t>
      </w:r>
      <w:r w:rsidRPr="005A0065">
        <w:rPr>
          <w:rStyle w:val="StyleUnderline"/>
          <w:b/>
          <w:highlight w:val="cyan"/>
        </w:rPr>
        <w:t>U.S. borders</w:t>
      </w:r>
      <w:r w:rsidRPr="009F7FA1">
        <w:rPr>
          <w:rStyle w:val="StyleUnderline"/>
          <w:b/>
        </w:rPr>
        <w:t xml:space="preserve"> </w:t>
      </w:r>
      <w:r w:rsidRPr="005A0065">
        <w:rPr>
          <w:rStyle w:val="StyleUnderline"/>
          <w:b/>
          <w:highlight w:val="cyan"/>
        </w:rPr>
        <w:t>are our first</w:t>
      </w:r>
      <w:r w:rsidRPr="009F7FA1">
        <w:rPr>
          <w:rStyle w:val="StyleUnderline"/>
          <w:b/>
        </w:rPr>
        <w:t xml:space="preserve"> and last </w:t>
      </w:r>
      <w:r w:rsidRPr="005A0065">
        <w:rPr>
          <w:rStyle w:val="StyleUnderline"/>
          <w:b/>
          <w:highlight w:val="cyan"/>
        </w:rPr>
        <w:t>line of defense against</w:t>
      </w:r>
      <w:r w:rsidRPr="009F7FA1">
        <w:rPr>
          <w:rStyle w:val="StyleUnderline"/>
          <w:b/>
        </w:rPr>
        <w:t xml:space="preserve"> international </w:t>
      </w:r>
      <w:r w:rsidRPr="005A0065">
        <w:rPr>
          <w:rStyle w:val="StyleUnderline"/>
          <w:b/>
          <w:highlight w:val="cyan"/>
        </w:rPr>
        <w:t>terrorists</w:t>
      </w:r>
      <w:r>
        <w:t xml:space="preserve">, transnational </w:t>
      </w:r>
      <w:r w:rsidRPr="005A0065">
        <w:rPr>
          <w:rStyle w:val="StyleUnderline"/>
        </w:rPr>
        <w:t>criminals</w:t>
      </w:r>
      <w:r w:rsidRPr="009F7FA1">
        <w:t>, and aliens</w:t>
      </w:r>
      <w:r>
        <w:t xml:space="preserve"> with dangerous communicable </w:t>
      </w:r>
      <w:r w:rsidRPr="009F7FA1">
        <w:t>diseases</w:t>
      </w:r>
      <w:r>
        <w:t xml:space="preserve"> who would otherwise undermine national security, </w:t>
      </w:r>
      <w:r w:rsidRPr="009F7FA1">
        <w:rPr>
          <w:rStyle w:val="StyleUnderline"/>
        </w:rPr>
        <w:t xml:space="preserve">public safety, and the well-being of the nation. </w:t>
      </w:r>
      <w:r w:rsidRPr="005A0065">
        <w:rPr>
          <w:rStyle w:val="StyleUnderline"/>
          <w:highlight w:val="cyan"/>
        </w:rPr>
        <w:t>Borders are also our first</w:t>
      </w:r>
      <w:r w:rsidRPr="009F7FA1">
        <w:rPr>
          <w:rStyle w:val="StyleUnderline"/>
        </w:rPr>
        <w:t xml:space="preserve"> and last </w:t>
      </w:r>
      <w:r w:rsidRPr="005A0065">
        <w:rPr>
          <w:rStyle w:val="StyleUnderline"/>
          <w:highlight w:val="cyan"/>
        </w:rPr>
        <w:t>line of defense against</w:t>
      </w:r>
      <w:r w:rsidRPr="009F7FA1">
        <w:rPr>
          <w:rStyle w:val="StyleUnderline"/>
        </w:rPr>
        <w:t xml:space="preserve"> contraband such as</w:t>
      </w:r>
      <w:r>
        <w:t xml:space="preserve"> narcotics and weapons – including </w:t>
      </w:r>
      <w:r w:rsidRPr="005A0065">
        <w:rPr>
          <w:rStyle w:val="StyleUnderline"/>
          <w:b/>
          <w:highlight w:val="cyan"/>
        </w:rPr>
        <w:t>weapons of mass destruction</w:t>
      </w:r>
      <w:r>
        <w:t>.</w:t>
      </w:r>
    </w:p>
    <w:p w14:paraId="5D69C2ED" w14:textId="77777777" w:rsidR="003040CB" w:rsidRPr="00C07B27" w:rsidRDefault="003040CB" w:rsidP="003040CB">
      <w:pPr>
        <w:pStyle w:val="Heading4"/>
      </w:pPr>
      <w:r>
        <w:t>Relaxing immigration restrictions allows terrorists in</w:t>
      </w:r>
    </w:p>
    <w:p w14:paraId="3D67E19A" w14:textId="77777777" w:rsidR="003040CB" w:rsidRPr="00C07B27" w:rsidRDefault="003040CB" w:rsidP="003040CB">
      <w:r w:rsidRPr="00C07B27">
        <w:rPr>
          <w:b/>
        </w:rPr>
        <w:t xml:space="preserve">Lonergan 17 </w:t>
      </w:r>
      <w:r>
        <w:t>Brian Lonergan is director of communications at the Immigration Reform Law Institute, a public interest law firm working to defend the rights and interests of the American people from the negative effects of mass migration. America has seen enough tragedies result from its open borders BY BRIAN LONERGAN, OPINION CONTRIBUTOR — 11/14/17 06:00 AM EST http://thehill.com/opinion/immigration/360108-america-has-seen-enough-tragedies-come-as-a-result-of-open-borders</w:t>
      </w:r>
    </w:p>
    <w:p w14:paraId="5546B32D" w14:textId="77777777" w:rsidR="003040CB" w:rsidRDefault="003040CB" w:rsidP="003040CB">
      <w:r>
        <w:t xml:space="preserve">On a day when many were anticipating the tradition of children donning costumes and trick-or-treating in celebration of Halloween, </w:t>
      </w:r>
      <w:r w:rsidRPr="00C07B27">
        <w:rPr>
          <w:rStyle w:val="StyleUnderline"/>
        </w:rPr>
        <w:t>Americans were forced to endure what has become a sickening modern tradition: a murderous attack in a major city</w:t>
      </w:r>
      <w:r>
        <w:t xml:space="preserve">, followed by grief and mourning for the victims. An investigation showed that </w:t>
      </w:r>
      <w:r w:rsidRPr="00C07B27">
        <w:rPr>
          <w:rStyle w:val="StyleUnderline"/>
        </w:rPr>
        <w:t>a foreign-born killer took advantage of lax</w:t>
      </w:r>
      <w:r>
        <w:t xml:space="preserve"> and dangerous </w:t>
      </w:r>
      <w:r w:rsidRPr="00C07B27">
        <w:rPr>
          <w:rStyle w:val="StyleUnderline"/>
        </w:rPr>
        <w:t>immigration laws to enter the country and perpetrate the attack in New York. Open-border advocates</w:t>
      </w:r>
      <w:r>
        <w:t xml:space="preserve"> in politics and the media </w:t>
      </w:r>
      <w:r w:rsidRPr="00C07B27">
        <w:rPr>
          <w:rStyle w:val="StyleUnderline"/>
        </w:rPr>
        <w:t>vilify those who dare suggest that the laws be changed</w:t>
      </w:r>
      <w:r>
        <w:t>, and the status quo prevails. This tradition needs to end immediately.</w:t>
      </w:r>
    </w:p>
    <w:p w14:paraId="1454A436" w14:textId="77777777" w:rsidR="003040CB" w:rsidRDefault="003040CB" w:rsidP="003040CB">
      <w:r w:rsidRPr="00C07B27">
        <w:rPr>
          <w:rStyle w:val="StyleUnderline"/>
        </w:rPr>
        <w:t>It is a travesty that sixteen years removed from</w:t>
      </w:r>
      <w:r>
        <w:t xml:space="preserve"> the devastating attacks of </w:t>
      </w:r>
      <w:r w:rsidRPr="00C07B27">
        <w:rPr>
          <w:rStyle w:val="StyleUnderline"/>
        </w:rPr>
        <w:t>9/11, we are still struggling as a nation to prevent foreigners with bad intentions from entering our country</w:t>
      </w:r>
      <w:r>
        <w:t xml:space="preserve"> and killing innocent Americans. Sayfullo Habibullaevich Saipov, the alleged perpetrator of the Halloween day attack in New York City, came to the United States from Uzbekistan via </w:t>
      </w:r>
      <w:r w:rsidRPr="00C07B27">
        <w:rPr>
          <w:rStyle w:val="StyleUnderline"/>
        </w:rPr>
        <w:t>the “visa lottery</w:t>
      </w:r>
      <w:r>
        <w:t xml:space="preserve">.” The program was created by the late Senator Ted Kennedy (D-Mass.) in 1990 and co-sponsored by Sen. Chuck Schumer (D-N.Y.) to encourage legal immigration from countries that were “underrepresented” in the current immigration flows. </w:t>
      </w:r>
    </w:p>
    <w:p w14:paraId="0E2C5D73" w14:textId="77777777" w:rsidR="003040CB" w:rsidRDefault="003040CB" w:rsidP="003040CB">
      <w:r>
        <w:t xml:space="preserve">Even after the loss of life in New York, Schumer still stands by his program that </w:t>
      </w:r>
      <w:r w:rsidRPr="00C07B27">
        <w:rPr>
          <w:rStyle w:val="StyleUnderline"/>
        </w:rPr>
        <w:t>has resulted in eight people being killed and eleven injured</w:t>
      </w:r>
      <w:r>
        <w:t>. In 2006 — with the threats of a post-9/11 world — Schumer gave a full-throated defense of the visa lottery, saying “This is an excellent program. Nobody has said it has done a bad job … We don’t have to stop this program.”</w:t>
      </w:r>
    </w:p>
    <w:p w14:paraId="5709B03C" w14:textId="77777777" w:rsidR="003040CB" w:rsidRDefault="003040CB" w:rsidP="003040CB">
      <w:r>
        <w:t xml:space="preserve">  Yes, we do, senator, before any more innocent blood is shed. </w:t>
      </w:r>
    </w:p>
    <w:p w14:paraId="29BAD520" w14:textId="77777777" w:rsidR="003040CB" w:rsidRDefault="003040CB" w:rsidP="003040CB">
      <w:r>
        <w:t xml:space="preserve">The visa lottery awards 50,000 green cards to foreign nationals with absolutely no ties to the U.S. and no special skills, through a computer-generated random drawing. </w:t>
      </w:r>
      <w:r w:rsidRPr="00C07B27">
        <w:rPr>
          <w:rStyle w:val="StyleUnderline"/>
        </w:rPr>
        <w:t>According to the former chairman of the House Judiciary Committee, almost 1,900 aliens from state sponsors of terrorism were selected in the 2005 visa lottery</w:t>
      </w:r>
      <w:r>
        <w:t xml:space="preserve">. Of the top ten source countries for visa lottery immigrants, </w:t>
      </w:r>
      <w:r w:rsidRPr="00C07B27">
        <w:rPr>
          <w:rStyle w:val="StyleUnderline"/>
        </w:rPr>
        <w:t>four were on the Department of Homeland Security’s list of Specially Designated Countries</w:t>
      </w:r>
      <w:r>
        <w:t xml:space="preserve"> (SDCs) </w:t>
      </w:r>
      <w:r w:rsidRPr="00C07B27">
        <w:rPr>
          <w:rStyle w:val="StyleUnderline"/>
        </w:rPr>
        <w:t>that are said to “promote, produce or protect terrorist organizations or their members</w:t>
      </w:r>
      <w:r>
        <w:t xml:space="preserve">.” In 2002 Hesham Mohamed Ali </w:t>
      </w:r>
      <w:r w:rsidRPr="00C07B27">
        <w:rPr>
          <w:rStyle w:val="StyleUnderline"/>
        </w:rPr>
        <w:t>Hedayet, a visa lottery recipient from Egypt, shot and killed two people at Los Angeles International Airport</w:t>
      </w:r>
      <w:r>
        <w:t>. This is not a program in America’s best interests.</w:t>
      </w:r>
    </w:p>
    <w:p w14:paraId="00C450BB" w14:textId="77777777" w:rsidR="003040CB" w:rsidRDefault="003040CB" w:rsidP="003040CB">
      <w:pPr>
        <w:pStyle w:val="Heading3"/>
      </w:pPr>
      <w:r>
        <w:t xml:space="preserve">2nc link – marriage </w:t>
      </w:r>
    </w:p>
    <w:p w14:paraId="0659B9D4" w14:textId="77777777" w:rsidR="003040CB" w:rsidRPr="000F0E58" w:rsidRDefault="003040CB" w:rsidP="003040CB">
      <w:pPr>
        <w:pStyle w:val="Heading4"/>
      </w:pPr>
      <w:r>
        <w:t xml:space="preserve">ISIS will commit marriage fraud to launch attacks </w:t>
      </w:r>
    </w:p>
    <w:p w14:paraId="3B3AADB8" w14:textId="77777777" w:rsidR="003040CB" w:rsidRDefault="003040CB" w:rsidP="003040CB">
      <w:r w:rsidRPr="00436312">
        <w:rPr>
          <w:b/>
        </w:rPr>
        <w:t>O'Brien 17</w:t>
      </w:r>
      <w:r>
        <w:t xml:space="preserve"> Matt O'Brien, writer @ FAIR. Why the Islamic State’s Loss of Territory May Encourage ISIS Fighters to Try and Enter the United States November 15, 2017 | View the PDF https://www.fairus.org/issue/national-security/why-islamic-states-loss-territory-may-encourage-isis-fighters-try-and-enter</w:t>
      </w:r>
    </w:p>
    <w:p w14:paraId="5527378E" w14:textId="77777777" w:rsidR="003040CB" w:rsidRDefault="003040CB" w:rsidP="003040CB">
      <w:r>
        <w:t>Marriage-Based Immigration</w:t>
      </w:r>
    </w:p>
    <w:p w14:paraId="5C8B16A7" w14:textId="77777777" w:rsidR="003040CB" w:rsidRPr="000F0E58" w:rsidRDefault="003040CB" w:rsidP="003040CB">
      <w:r w:rsidRPr="008C4E51">
        <w:rPr>
          <w:rStyle w:val="StyleUnderline"/>
          <w:highlight w:val="cyan"/>
        </w:rPr>
        <w:t>Transacting a fraudulent marriage to a U.S. citizen</w:t>
      </w:r>
      <w:r w:rsidRPr="000F0E58">
        <w:rPr>
          <w:rStyle w:val="StyleUnderline"/>
        </w:rPr>
        <w:t xml:space="preserve"> or green-card holder </w:t>
      </w:r>
      <w:r w:rsidRPr="005068D4">
        <w:rPr>
          <w:rStyle w:val="StyleUnderline"/>
          <w:highlight w:val="cyan"/>
        </w:rPr>
        <w:t>is</w:t>
      </w:r>
      <w:r w:rsidRPr="000F0E58">
        <w:rPr>
          <w:rStyle w:val="StyleUnderline"/>
        </w:rPr>
        <w:t xml:space="preserve"> </w:t>
      </w:r>
      <w:r w:rsidRPr="005068D4">
        <w:rPr>
          <w:rStyle w:val="StyleUnderline"/>
          <w:highlight w:val="cyan"/>
        </w:rPr>
        <w:t>one of the easiest routes to</w:t>
      </w:r>
      <w:r w:rsidRPr="000F0E58">
        <w:rPr>
          <w:rStyle w:val="StyleUnderline"/>
        </w:rPr>
        <w:t xml:space="preserve"> lawful permanent </w:t>
      </w:r>
      <w:r w:rsidRPr="005068D4">
        <w:rPr>
          <w:rStyle w:val="StyleUnderline"/>
          <w:highlight w:val="cyan"/>
        </w:rPr>
        <w:t>residence in the U</w:t>
      </w:r>
      <w:r w:rsidRPr="000F0E58">
        <w:rPr>
          <w:rStyle w:val="StyleUnderline"/>
        </w:rPr>
        <w:t xml:space="preserve">nited </w:t>
      </w:r>
      <w:r w:rsidRPr="005068D4">
        <w:rPr>
          <w:rStyle w:val="StyleUnderline"/>
          <w:highlight w:val="cyan"/>
        </w:rPr>
        <w:t>S</w:t>
      </w:r>
      <w:r w:rsidRPr="000F0E58">
        <w:rPr>
          <w:rStyle w:val="StyleUnderline"/>
        </w:rPr>
        <w:t xml:space="preserve">tates. </w:t>
      </w:r>
      <w:r w:rsidRPr="005068D4">
        <w:rPr>
          <w:rStyle w:val="StyleUnderline"/>
          <w:b/>
          <w:highlight w:val="cyan"/>
        </w:rPr>
        <w:t>Terrorists are aware of this</w:t>
      </w:r>
      <w:r>
        <w:t xml:space="preserve"> and </w:t>
      </w:r>
      <w:r w:rsidRPr="005068D4">
        <w:rPr>
          <w:rStyle w:val="StyleUnderline"/>
          <w:highlight w:val="cyan"/>
        </w:rPr>
        <w:t>there are</w:t>
      </w:r>
      <w:r w:rsidRPr="000F0E58">
        <w:rPr>
          <w:rStyle w:val="StyleUnderline"/>
        </w:rPr>
        <w:t xml:space="preserve"> numerous </w:t>
      </w:r>
      <w:r w:rsidRPr="005068D4">
        <w:rPr>
          <w:rStyle w:val="StyleUnderline"/>
          <w:highlight w:val="cyan"/>
        </w:rPr>
        <w:t>examples of terror group</w:t>
      </w:r>
      <w:r w:rsidRPr="000F0E58">
        <w:rPr>
          <w:rStyle w:val="StyleUnderline"/>
        </w:rPr>
        <w:t xml:space="preserve"> members </w:t>
      </w:r>
      <w:r w:rsidRPr="005068D4">
        <w:rPr>
          <w:rStyle w:val="StyleUnderline"/>
          <w:highlight w:val="cyan"/>
        </w:rPr>
        <w:t>marrying Americans</w:t>
      </w:r>
      <w:r w:rsidRPr="000F0E58">
        <w:rPr>
          <w:rStyle w:val="StyleUnderline"/>
        </w:rPr>
        <w:t xml:space="preserve"> in order </w:t>
      </w:r>
      <w:r w:rsidRPr="005068D4">
        <w:rPr>
          <w:rStyle w:val="StyleUnderline"/>
          <w:highlight w:val="cyan"/>
        </w:rPr>
        <w:t>to gain access to</w:t>
      </w:r>
      <w:r w:rsidRPr="000F0E58">
        <w:rPr>
          <w:rStyle w:val="StyleUnderline"/>
        </w:rPr>
        <w:t xml:space="preserve"> </w:t>
      </w:r>
      <w:r w:rsidRPr="005068D4">
        <w:rPr>
          <w:rStyle w:val="StyleUnderline"/>
          <w:highlight w:val="cyan"/>
        </w:rPr>
        <w:t>the U</w:t>
      </w:r>
      <w:r w:rsidRPr="000F0E58">
        <w:rPr>
          <w:rStyle w:val="StyleUnderline"/>
        </w:rPr>
        <w:t xml:space="preserve">nited </w:t>
      </w:r>
      <w:r w:rsidRPr="005068D4">
        <w:rPr>
          <w:rStyle w:val="StyleUnderline"/>
          <w:highlight w:val="cyan"/>
        </w:rPr>
        <w:t>S</w:t>
      </w:r>
      <w:r w:rsidRPr="000F0E58">
        <w:rPr>
          <w:rStyle w:val="StyleUnderline"/>
        </w:rPr>
        <w:t>tates</w:t>
      </w:r>
      <w:r>
        <w:t xml:space="preserve">. As the Islamic State is decisively driven off its territory, </w:t>
      </w:r>
      <w:r w:rsidRPr="005068D4">
        <w:rPr>
          <w:rStyle w:val="StyleUnderline"/>
          <w:highlight w:val="cyan"/>
        </w:rPr>
        <w:t>it is reasonable to expect</w:t>
      </w:r>
      <w:r w:rsidRPr="000F0E58">
        <w:rPr>
          <w:rStyle w:val="StyleUnderline"/>
        </w:rPr>
        <w:t xml:space="preserve"> an </w:t>
      </w:r>
      <w:r w:rsidRPr="005068D4">
        <w:rPr>
          <w:rStyle w:val="StyleUnderline"/>
          <w:highlight w:val="cyan"/>
        </w:rPr>
        <w:t>increase in ISIS members attempting to</w:t>
      </w:r>
      <w:r w:rsidRPr="000F0E58">
        <w:rPr>
          <w:rStyle w:val="StyleUnderline"/>
        </w:rPr>
        <w:t xml:space="preserve"> </w:t>
      </w:r>
      <w:r w:rsidRPr="005068D4">
        <w:rPr>
          <w:rStyle w:val="StyleUnderline"/>
          <w:highlight w:val="cyan"/>
        </w:rPr>
        <w:t>access the U</w:t>
      </w:r>
      <w:r w:rsidRPr="005068D4">
        <w:rPr>
          <w:rStyle w:val="StyleUnderline"/>
        </w:rPr>
        <w:t>nited</w:t>
      </w:r>
      <w:r w:rsidRPr="000F0E58">
        <w:rPr>
          <w:rStyle w:val="StyleUnderline"/>
        </w:rPr>
        <w:t xml:space="preserve"> </w:t>
      </w:r>
      <w:r w:rsidRPr="005068D4">
        <w:rPr>
          <w:rStyle w:val="StyleUnderline"/>
          <w:highlight w:val="cyan"/>
        </w:rPr>
        <w:t>S</w:t>
      </w:r>
      <w:r w:rsidRPr="000F0E58">
        <w:rPr>
          <w:rStyle w:val="StyleUnderline"/>
        </w:rPr>
        <w:t xml:space="preserve">tates </w:t>
      </w:r>
      <w:r w:rsidRPr="005068D4">
        <w:rPr>
          <w:rStyle w:val="StyleUnderline"/>
          <w:highlight w:val="cyan"/>
        </w:rPr>
        <w:t>through marriage fraud</w:t>
      </w:r>
      <w:r w:rsidRPr="000F0E58">
        <w:rPr>
          <w:rStyle w:val="StyleUnderline"/>
        </w:rPr>
        <w:t xml:space="preserve"> – </w:t>
      </w:r>
      <w:r w:rsidRPr="005068D4">
        <w:rPr>
          <w:rStyle w:val="StyleUnderline"/>
          <w:highlight w:val="cyan"/>
        </w:rPr>
        <w:t>especially given its</w:t>
      </w:r>
      <w:r w:rsidRPr="000F0E58">
        <w:rPr>
          <w:rStyle w:val="StyleUnderline"/>
        </w:rPr>
        <w:t xml:space="preserve"> established </w:t>
      </w:r>
      <w:r w:rsidRPr="005068D4">
        <w:rPr>
          <w:rStyle w:val="StyleUnderline"/>
          <w:highlight w:val="cyan"/>
        </w:rPr>
        <w:t>record</w:t>
      </w:r>
      <w:r w:rsidRPr="000F0E58">
        <w:rPr>
          <w:rStyle w:val="StyleUnderline"/>
        </w:rPr>
        <w:t xml:space="preserve"> of violently exploiting women</w:t>
      </w:r>
      <w:r>
        <w:t>.</w:t>
      </w:r>
    </w:p>
    <w:p w14:paraId="45C53DBA" w14:textId="77777777" w:rsidR="003040CB" w:rsidRDefault="003040CB" w:rsidP="003040CB">
      <w:pPr>
        <w:pStyle w:val="Heading3"/>
      </w:pPr>
      <w:r>
        <w:t xml:space="preserve">2nc link – refugees </w:t>
      </w:r>
    </w:p>
    <w:p w14:paraId="3ADDD61F" w14:textId="77777777" w:rsidR="003040CB" w:rsidRDefault="003040CB" w:rsidP="003040CB">
      <w:pPr>
        <w:pStyle w:val="Heading4"/>
      </w:pPr>
      <w:r>
        <w:t>ISIS will use refugee programs to come into the US</w:t>
      </w:r>
    </w:p>
    <w:p w14:paraId="6B6C3D06" w14:textId="77777777" w:rsidR="003040CB" w:rsidRPr="000F0E58" w:rsidRDefault="003040CB" w:rsidP="003040CB">
      <w:r w:rsidRPr="00436312">
        <w:rPr>
          <w:b/>
        </w:rPr>
        <w:t>O'Brien 17</w:t>
      </w:r>
      <w:r>
        <w:t xml:space="preserve"> Matt O'Brien, writer @ FAIR. Why the Islamic State’s Loss of Territory May Encourage ISIS Fighters to Try and Enter the United States November 15, 2017 | View the PDF https://www.fairus.org/issue/national-security/why-islamic-states-loss-territory-may-encourage-isis-fighters-try-and-enter</w:t>
      </w:r>
    </w:p>
    <w:p w14:paraId="326E003F" w14:textId="77777777" w:rsidR="003040CB" w:rsidRDefault="003040CB" w:rsidP="003040CB">
      <w:r>
        <w:t>The Refugee Program</w:t>
      </w:r>
    </w:p>
    <w:p w14:paraId="410C4E79" w14:textId="77777777" w:rsidR="003040CB" w:rsidRPr="000F0E58" w:rsidRDefault="003040CB" w:rsidP="003040CB">
      <w:pPr>
        <w:rPr>
          <w:rStyle w:val="StyleUnderline"/>
        </w:rPr>
      </w:pPr>
      <w:r w:rsidRPr="000F0E58">
        <w:rPr>
          <w:rStyle w:val="StyleUnderline"/>
        </w:rPr>
        <w:t>ISIS has successfully exploited the flow of refugees exiting the Middle East to insert terrorist operatives into Europe. The</w:t>
      </w:r>
      <w:r>
        <w:t xml:space="preserve"> net </w:t>
      </w:r>
      <w:r w:rsidRPr="000F0E58">
        <w:rPr>
          <w:rStyle w:val="StyleUnderline"/>
        </w:rPr>
        <w:t>result of lax European refugee screening and loose border security was a series of well-coordinated attacks on Paris, Brussels and Barcelona planned, directed, and carried out by ISIS members and affiliates.</w:t>
      </w:r>
    </w:p>
    <w:p w14:paraId="102B4CC7" w14:textId="77777777" w:rsidR="003040CB" w:rsidRPr="000F0E58" w:rsidRDefault="003040CB" w:rsidP="003040CB">
      <w:pPr>
        <w:rPr>
          <w:rStyle w:val="StyleUnderline"/>
        </w:rPr>
      </w:pPr>
      <w:r>
        <w:t xml:space="preserve">However, the Islamic State’s ongoing terror campaign has brought it under increased scrutiny by European security and intelligence agencies. And many European governments have begun pushing back against EU demands that they accept large numbers of refugees. As a result the window of opportunity for ISIS members to sneak into Europe as refugees may be narrowing. It is only logical to assume that </w:t>
      </w:r>
      <w:r w:rsidRPr="000F0E58">
        <w:rPr>
          <w:rStyle w:val="StyleUnderline"/>
        </w:rPr>
        <w:t xml:space="preserve">the Islamic State will shift its focus, inserting fewer former fighters into refugee flows headed to Europe and more into groups likely to be resettled in the United States. </w:t>
      </w:r>
    </w:p>
    <w:p w14:paraId="682D3972" w14:textId="77777777" w:rsidR="003040CB" w:rsidRDefault="003040CB" w:rsidP="003040CB">
      <w:pPr>
        <w:rPr>
          <w:rStyle w:val="StyleUnderline"/>
        </w:rPr>
      </w:pPr>
      <w:r w:rsidRPr="000F0E58">
        <w:t xml:space="preserve">Although United States Citizenship and Immigration Services (USCIS) claims that all applicants for refugee status are being thoroughly vetted, this is simply untrue. </w:t>
      </w:r>
      <w:r w:rsidRPr="000F0E58">
        <w:rPr>
          <w:rStyle w:val="StyleUnderline"/>
        </w:rPr>
        <w:t>Successful vetting is dependent upon access to information that is reliable and verifiable.</w:t>
      </w:r>
      <w:r w:rsidRPr="000F0E58">
        <w:t xml:space="preserve"> And, as noted above, the entire West has severely limited information relating to the identities of individual Islamic State adherents. Accordingly, USCIS cannot verify the identities of these applicants. Therefore, </w:t>
      </w:r>
      <w:r w:rsidRPr="000F0E58">
        <w:rPr>
          <w:rStyle w:val="StyleUnderline"/>
        </w:rPr>
        <w:t>it cannot conclusively determine whether an applicant for refugee status aided, abetted, or joined ISIS.</w:t>
      </w:r>
    </w:p>
    <w:p w14:paraId="2A01AB5F" w14:textId="77777777" w:rsidR="003040CB" w:rsidRDefault="003040CB" w:rsidP="003040CB">
      <w:pPr>
        <w:pStyle w:val="Heading4"/>
      </w:pPr>
      <w:r>
        <w:t xml:space="preserve">Refugee migrants cause terrorism </w:t>
      </w:r>
    </w:p>
    <w:p w14:paraId="1D183700" w14:textId="77777777" w:rsidR="003040CB" w:rsidRPr="002B04C9" w:rsidRDefault="003040CB" w:rsidP="003040CB">
      <w:r>
        <w:rPr>
          <w:b/>
        </w:rPr>
        <w:t xml:space="preserve">FAIR 17 </w:t>
      </w:r>
      <w:r>
        <w:t>FAIR, the Federation for American Immigration Reform. National Security and Refugee Resettlement from "High Risk" Countries July 2017 https://www.fairus.org/issue/national-security/national-security-and-refugee-resettlement-high-risk-countries</w:t>
      </w:r>
    </w:p>
    <w:p w14:paraId="4502CC86" w14:textId="77777777" w:rsidR="003040CB" w:rsidRDefault="003040CB" w:rsidP="003040CB">
      <w:r w:rsidRPr="00AA5ED0">
        <w:rPr>
          <w:rStyle w:val="StyleUnderline"/>
          <w:highlight w:val="cyan"/>
        </w:rPr>
        <w:t>By allowing a mass migration of refugees</w:t>
      </w:r>
      <w:r>
        <w:t xml:space="preserve">, particularly those </w:t>
      </w:r>
      <w:r w:rsidRPr="00AA5ED0">
        <w:rPr>
          <w:rStyle w:val="StyleUnderline"/>
          <w:highlight w:val="cyan"/>
        </w:rPr>
        <w:t>from places where religious or political</w:t>
      </w:r>
      <w:r w:rsidRPr="002B04C9">
        <w:rPr>
          <w:rStyle w:val="StyleUnderline"/>
        </w:rPr>
        <w:t xml:space="preserve"> </w:t>
      </w:r>
      <w:r w:rsidRPr="00AA5ED0">
        <w:rPr>
          <w:rStyle w:val="StyleUnderline"/>
          <w:highlight w:val="cyan"/>
        </w:rPr>
        <w:t>violence is endemic</w:t>
      </w:r>
      <w:r w:rsidRPr="002B04C9">
        <w:rPr>
          <w:rStyle w:val="StyleUnderline"/>
        </w:rPr>
        <w:t xml:space="preserve">, </w:t>
      </w:r>
      <w:r w:rsidRPr="00AA5ED0">
        <w:rPr>
          <w:rStyle w:val="StyleUnderline"/>
          <w:highlight w:val="cyan"/>
        </w:rPr>
        <w:t>we open ourselves</w:t>
      </w:r>
      <w:r w:rsidRPr="002B04C9">
        <w:rPr>
          <w:rStyle w:val="StyleUnderline"/>
        </w:rPr>
        <w:t xml:space="preserve"> up </w:t>
      </w:r>
      <w:r w:rsidRPr="00AA5ED0">
        <w:rPr>
          <w:rStyle w:val="StyleUnderline"/>
          <w:highlight w:val="cyan"/>
        </w:rPr>
        <w:t xml:space="preserve">to possible </w:t>
      </w:r>
      <w:r w:rsidRPr="00AA5ED0">
        <w:rPr>
          <w:rStyle w:val="StyleUnderline"/>
          <w:b/>
          <w:highlight w:val="cyan"/>
        </w:rPr>
        <w:t>threats</w:t>
      </w:r>
      <w:r>
        <w:t xml:space="preserve">. Oftentimes </w:t>
      </w:r>
      <w:r w:rsidRPr="00AA5ED0">
        <w:rPr>
          <w:rStyle w:val="StyleUnderline"/>
          <w:highlight w:val="cyan"/>
        </w:rPr>
        <w:t>we cannot perform proper</w:t>
      </w:r>
      <w:r w:rsidRPr="002B04C9">
        <w:rPr>
          <w:rStyle w:val="StyleUnderline"/>
        </w:rPr>
        <w:t xml:space="preserve"> </w:t>
      </w:r>
      <w:r w:rsidRPr="00AA5ED0">
        <w:rPr>
          <w:rStyle w:val="StyleUnderline"/>
          <w:highlight w:val="cyan"/>
        </w:rPr>
        <w:t>screening</w:t>
      </w:r>
      <w:r w:rsidRPr="002B04C9">
        <w:rPr>
          <w:rStyle w:val="StyleUnderline"/>
        </w:rPr>
        <w:t xml:space="preserve"> or background </w:t>
      </w:r>
      <w:r w:rsidRPr="00AA5ED0">
        <w:rPr>
          <w:rStyle w:val="StyleUnderline"/>
          <w:highlight w:val="cyan"/>
        </w:rPr>
        <w:t>checks on these refugees</w:t>
      </w:r>
      <w:r w:rsidRPr="002B04C9">
        <w:rPr>
          <w:rStyle w:val="StyleUnderline"/>
        </w:rPr>
        <w:t xml:space="preserve"> so </w:t>
      </w:r>
      <w:r w:rsidRPr="00AA5ED0">
        <w:rPr>
          <w:rStyle w:val="StyleUnderline"/>
          <w:highlight w:val="cyan"/>
        </w:rPr>
        <w:t>we aren't able to distinguish legitimate refugees from</w:t>
      </w:r>
      <w:r w:rsidRPr="002B04C9">
        <w:rPr>
          <w:rStyle w:val="StyleUnderline"/>
        </w:rPr>
        <w:t xml:space="preserve"> </w:t>
      </w:r>
      <w:r w:rsidRPr="00AA5ED0">
        <w:rPr>
          <w:rStyle w:val="StyleUnderline"/>
          <w:b/>
          <w:highlight w:val="cyan"/>
        </w:rPr>
        <w:t>terrorists</w:t>
      </w:r>
      <w:r>
        <w:t>.</w:t>
      </w:r>
    </w:p>
    <w:p w14:paraId="176CFC23" w14:textId="77777777" w:rsidR="003040CB" w:rsidRDefault="003040CB" w:rsidP="003040CB">
      <w:r>
        <w:t xml:space="preserve">For instance, two </w:t>
      </w:r>
      <w:r w:rsidRPr="002B04C9">
        <w:rPr>
          <w:rStyle w:val="StyleUnderline"/>
        </w:rPr>
        <w:t>al-Qaeda linked refugees living in Bowling Green</w:t>
      </w:r>
      <w:r>
        <w:t xml:space="preserve">, Kentucky, </w:t>
      </w:r>
      <w:r w:rsidRPr="002B04C9">
        <w:rPr>
          <w:rStyle w:val="StyleUnderline"/>
        </w:rPr>
        <w:t>had been admitted for resettlement despite the fact that they had targeted and killed U.S. soldiers in Iraq</w:t>
      </w:r>
      <w:r>
        <w:t xml:space="preserve">. And many U.S. intelligence officials, including CIA Chief John Brennan, have noted that </w:t>
      </w:r>
      <w:r w:rsidRPr="002B04C9">
        <w:rPr>
          <w:rStyle w:val="StyleUnderline"/>
          <w:b/>
        </w:rPr>
        <w:t>terrorists are using refugee flows to infiltrate the West</w:t>
      </w:r>
      <w:r>
        <w:t xml:space="preserve">. </w:t>
      </w:r>
    </w:p>
    <w:p w14:paraId="4B117AD2" w14:textId="77777777" w:rsidR="003040CB" w:rsidRDefault="003040CB" w:rsidP="003040CB">
      <w:pPr>
        <w:pStyle w:val="Heading4"/>
      </w:pPr>
      <w:r>
        <w:t xml:space="preserve">Plan causes terrorism </w:t>
      </w:r>
    </w:p>
    <w:p w14:paraId="78A1954A" w14:textId="77777777" w:rsidR="003040CB" w:rsidRPr="002B04C9" w:rsidRDefault="003040CB" w:rsidP="003040CB">
      <w:r>
        <w:rPr>
          <w:b/>
        </w:rPr>
        <w:t xml:space="preserve">FAIR 17 </w:t>
      </w:r>
      <w:r>
        <w:t>FAIR, the Federation for American Immigration Reform. National Security and Refugee Resettlement from "High Risk" Countries July 2017 https://www.fairus.org/issue/national-security/national-security-and-refugee-resettlement-high-risk-countries</w:t>
      </w:r>
    </w:p>
    <w:p w14:paraId="69E93144" w14:textId="77777777" w:rsidR="003040CB" w:rsidRDefault="003040CB" w:rsidP="003040CB">
      <w:r w:rsidRPr="002B04C9">
        <w:rPr>
          <w:rStyle w:val="StyleUnderline"/>
        </w:rPr>
        <w:t>In light of recent terrorists attacks</w:t>
      </w:r>
      <w:r>
        <w:t xml:space="preserve"> and the frank acknowledgements from intelligence officials here and in Europe, </w:t>
      </w:r>
      <w:r w:rsidRPr="002B04C9">
        <w:rPr>
          <w:rStyle w:val="StyleUnderline"/>
        </w:rPr>
        <w:t>FAIR believes that the</w:t>
      </w:r>
      <w:r>
        <w:t xml:space="preserve"> Obama </w:t>
      </w:r>
      <w:r w:rsidRPr="002B04C9">
        <w:rPr>
          <w:rStyle w:val="StyleUnderline"/>
        </w:rPr>
        <w:t xml:space="preserve">administration </w:t>
      </w:r>
      <w:r w:rsidRPr="00D94386">
        <w:rPr>
          <w:rStyle w:val="StyleUnderline"/>
          <w:highlight w:val="cyan"/>
        </w:rPr>
        <w:t>must abandon</w:t>
      </w:r>
      <w:r w:rsidRPr="002B04C9">
        <w:rPr>
          <w:rStyle w:val="StyleUnderline"/>
        </w:rPr>
        <w:t xml:space="preserve"> its </w:t>
      </w:r>
      <w:r w:rsidRPr="00D94386">
        <w:rPr>
          <w:rStyle w:val="StyleUnderline"/>
          <w:highlight w:val="cyan"/>
        </w:rPr>
        <w:t>plans for massive increases in</w:t>
      </w:r>
      <w:r w:rsidRPr="002B04C9">
        <w:rPr>
          <w:rStyle w:val="StyleUnderline"/>
        </w:rPr>
        <w:t xml:space="preserve"> </w:t>
      </w:r>
      <w:r w:rsidRPr="00D94386">
        <w:rPr>
          <w:rStyle w:val="StyleUnderline"/>
          <w:b/>
          <w:highlight w:val="cyan"/>
        </w:rPr>
        <w:t>refugees</w:t>
      </w:r>
      <w:r>
        <w:t>. If it doesn't, Congress must stop them. Here’s why:</w:t>
      </w:r>
    </w:p>
    <w:p w14:paraId="3213E16F" w14:textId="77777777" w:rsidR="003040CB" w:rsidRDefault="003040CB" w:rsidP="003040CB">
      <w:pPr>
        <w:pStyle w:val="ListParagraph"/>
        <w:numPr>
          <w:ilvl w:val="0"/>
          <w:numId w:val="17"/>
        </w:numPr>
      </w:pPr>
      <w:r w:rsidRPr="00D94386">
        <w:rPr>
          <w:rStyle w:val="StyleUnderline"/>
        </w:rPr>
        <w:t>ISIS</w:t>
      </w:r>
      <w:r w:rsidRPr="002B04C9">
        <w:rPr>
          <w:rStyle w:val="StyleUnderline"/>
        </w:rPr>
        <w:t xml:space="preserve"> and other </w:t>
      </w:r>
      <w:r w:rsidRPr="00D94386">
        <w:rPr>
          <w:rStyle w:val="StyleUnderline"/>
          <w:highlight w:val="cyan"/>
        </w:rPr>
        <w:t>terrorists groups have vowed to use</w:t>
      </w:r>
      <w:r w:rsidRPr="002B04C9">
        <w:rPr>
          <w:rStyle w:val="StyleUnderline"/>
        </w:rPr>
        <w:t xml:space="preserve"> the freedom and </w:t>
      </w:r>
      <w:r w:rsidRPr="00D94386">
        <w:rPr>
          <w:rStyle w:val="StyleUnderline"/>
          <w:highlight w:val="cyan"/>
        </w:rPr>
        <w:t>openness</w:t>
      </w:r>
      <w:r w:rsidRPr="002B04C9">
        <w:rPr>
          <w:rStyle w:val="StyleUnderline"/>
        </w:rPr>
        <w:t xml:space="preserve"> of our society </w:t>
      </w:r>
      <w:r w:rsidRPr="00D94386">
        <w:rPr>
          <w:rStyle w:val="StyleUnderline"/>
          <w:highlight w:val="cyan"/>
        </w:rPr>
        <w:t xml:space="preserve">to </w:t>
      </w:r>
      <w:r w:rsidRPr="00D94386">
        <w:rPr>
          <w:rStyle w:val="StyleUnderline"/>
          <w:b/>
          <w:highlight w:val="cyan"/>
        </w:rPr>
        <w:t>attack us</w:t>
      </w:r>
      <w:r>
        <w:t>. We would be fools not to believe them.</w:t>
      </w:r>
    </w:p>
    <w:p w14:paraId="3FBC3019" w14:textId="77777777" w:rsidR="003040CB" w:rsidRDefault="003040CB" w:rsidP="003040CB">
      <w:pPr>
        <w:pStyle w:val="ListParagraph"/>
        <w:numPr>
          <w:ilvl w:val="0"/>
          <w:numId w:val="17"/>
        </w:numPr>
      </w:pPr>
      <w:r>
        <w:t xml:space="preserve">Even if the vast majority of migrants being resettled are not security threats, </w:t>
      </w:r>
      <w:r w:rsidRPr="00D94386">
        <w:rPr>
          <w:rStyle w:val="StyleUnderline"/>
          <w:highlight w:val="cyan"/>
        </w:rPr>
        <w:t>the Paris attacks</w:t>
      </w:r>
      <w:r>
        <w:t xml:space="preserve"> (like others including 9/11) </w:t>
      </w:r>
      <w:r w:rsidRPr="00D94386">
        <w:rPr>
          <w:rStyle w:val="StyleUnderline"/>
          <w:highlight w:val="cyan"/>
        </w:rPr>
        <w:t xml:space="preserve">prove it takes only a few people to inflict </w:t>
      </w:r>
      <w:r w:rsidRPr="00D94386">
        <w:rPr>
          <w:rStyle w:val="StyleUnderline"/>
          <w:b/>
          <w:highlight w:val="cyan"/>
        </w:rPr>
        <w:t>catastrophic damage</w:t>
      </w:r>
      <w:r w:rsidRPr="002B04C9">
        <w:rPr>
          <w:rStyle w:val="StyleUnderline"/>
        </w:rPr>
        <w:t>.</w:t>
      </w:r>
    </w:p>
    <w:p w14:paraId="318E0194" w14:textId="77777777" w:rsidR="003040CB" w:rsidRDefault="003040CB" w:rsidP="003040CB">
      <w:pPr>
        <w:pStyle w:val="ListParagraph"/>
        <w:numPr>
          <w:ilvl w:val="0"/>
          <w:numId w:val="17"/>
        </w:numPr>
      </w:pPr>
      <w:r w:rsidRPr="00D94386">
        <w:rPr>
          <w:rStyle w:val="StyleUnderline"/>
          <w:highlight w:val="cyan"/>
        </w:rPr>
        <w:t>Screening</w:t>
      </w:r>
      <w:r>
        <w:t xml:space="preserve"> the existing level of </w:t>
      </w:r>
      <w:r w:rsidRPr="00D94386">
        <w:rPr>
          <w:rStyle w:val="StyleUnderline"/>
          <w:highlight w:val="cyan"/>
        </w:rPr>
        <w:t>refugees is inadequate</w:t>
      </w:r>
      <w:r>
        <w:t>. Before our nation incurs the extra burden of admitting additional refugees from high risk countries we need to improve current screening and close loopholes that terrorist can exploit.</w:t>
      </w:r>
    </w:p>
    <w:p w14:paraId="2FDF6415" w14:textId="77777777" w:rsidR="003040CB" w:rsidRPr="002B04C9" w:rsidRDefault="003040CB" w:rsidP="003040CB"/>
    <w:p w14:paraId="1F727BBB" w14:textId="77777777" w:rsidR="003040CB" w:rsidRDefault="003040CB" w:rsidP="003040CB">
      <w:pPr>
        <w:pStyle w:val="Heading3"/>
      </w:pPr>
      <w:r>
        <w:t>2nc link – visa security</w:t>
      </w:r>
    </w:p>
    <w:p w14:paraId="06018257" w14:textId="77777777" w:rsidR="003040CB" w:rsidRDefault="003040CB" w:rsidP="003040CB">
      <w:pPr>
        <w:pStyle w:val="Heading4"/>
      </w:pPr>
      <w:r>
        <w:t xml:space="preserve">Visa security is key to prevent terrorists  </w:t>
      </w:r>
    </w:p>
    <w:p w14:paraId="02F1E913" w14:textId="77777777" w:rsidR="003040CB" w:rsidRPr="003040CB" w:rsidRDefault="003040CB" w:rsidP="003040CB">
      <w:r w:rsidRPr="003040CB">
        <w:rPr>
          <w:b/>
        </w:rPr>
        <w:t>Hutchinson 10</w:t>
      </w:r>
      <w:r>
        <w:t xml:space="preserve"> Asa Hutchinson, president and chief executive officer of Hutchinson Group consulting in Little Rock, Ark., is former undersecretary for border and transportation security at DHS. Analysis: Visa security is critical to preventing terrorist attacks https://www.govexec.com/defense/2010/02/analysis-visa-security-is-critical-to-preventing-terrorist-attacks/30830/</w:t>
      </w:r>
    </w:p>
    <w:p w14:paraId="15872A7D" w14:textId="77777777" w:rsidR="003040CB" w:rsidRDefault="003040CB" w:rsidP="003040CB">
      <w:r>
        <w:t xml:space="preserve">Umar Farouk </w:t>
      </w:r>
      <w:r w:rsidRPr="001E5EB1">
        <w:rPr>
          <w:rStyle w:val="StyleUnderline"/>
        </w:rPr>
        <w:t>Abdulmutallab's failed attempt to bomb Northwest Airlines Flight 253</w:t>
      </w:r>
      <w:r>
        <w:t xml:space="preserve"> on Christmas Day </w:t>
      </w:r>
      <w:r w:rsidRPr="001E5EB1">
        <w:rPr>
          <w:rStyle w:val="StyleUnderline"/>
        </w:rPr>
        <w:t xml:space="preserve">is another reminder that </w:t>
      </w:r>
      <w:r w:rsidRPr="001E5EB1">
        <w:rPr>
          <w:rStyle w:val="StyleUnderline"/>
          <w:b/>
        </w:rPr>
        <w:t>a visa is priceless to a terrorist</w:t>
      </w:r>
      <w:r w:rsidRPr="001E5EB1">
        <w:rPr>
          <w:rStyle w:val="StyleUnderline"/>
        </w:rPr>
        <w:t xml:space="preserve">. It is the </w:t>
      </w:r>
      <w:r w:rsidRPr="001E5EB1">
        <w:rPr>
          <w:rStyle w:val="StyleUnderline"/>
          <w:b/>
        </w:rPr>
        <w:t>golden key</w:t>
      </w:r>
      <w:r w:rsidRPr="001E5EB1">
        <w:rPr>
          <w:rStyle w:val="StyleUnderline"/>
        </w:rPr>
        <w:t xml:space="preserve"> that allows easy passage to the United States</w:t>
      </w:r>
      <w:r>
        <w:t>. If the intelligence on Abdulmutallab had been properly analyzed, his visa would have been quickly revoked and he would have been denied access to Flight 253.</w:t>
      </w:r>
    </w:p>
    <w:p w14:paraId="7D75B3CF" w14:textId="77777777" w:rsidR="003040CB" w:rsidRDefault="003040CB" w:rsidP="003040CB">
      <w:r w:rsidRPr="001E5EB1">
        <w:rPr>
          <w:rStyle w:val="StyleUnderline"/>
        </w:rPr>
        <w:t xml:space="preserve">We must go back to basics and </w:t>
      </w:r>
      <w:r w:rsidRPr="001E5EB1">
        <w:rPr>
          <w:rStyle w:val="StyleUnderline"/>
          <w:b/>
        </w:rPr>
        <w:t>strengthen the role of the Homeland Security Department</w:t>
      </w:r>
      <w:r w:rsidRPr="001E5EB1">
        <w:rPr>
          <w:rStyle w:val="StyleUnderline"/>
        </w:rPr>
        <w:t xml:space="preserve"> in visa issuance, review and security</w:t>
      </w:r>
      <w:r>
        <w:t>.</w:t>
      </w:r>
    </w:p>
    <w:p w14:paraId="277FF819" w14:textId="77777777" w:rsidR="003040CB" w:rsidRDefault="003040CB" w:rsidP="003040CB">
      <w:r>
        <w:t xml:space="preserve">Certainly, we must continue to improve methods and technologies for screening and detecting explosives carried by airline passengers, but our </w:t>
      </w:r>
      <w:r w:rsidRPr="001E5EB1">
        <w:rPr>
          <w:rStyle w:val="StyleUnderline"/>
        </w:rPr>
        <w:t>highest priority is to remember the lesson of the Sept. 11,</w:t>
      </w:r>
      <w:r>
        <w:t xml:space="preserve"> 2001, terrorist attacks and the attempted Christmas Day bombing: </w:t>
      </w:r>
      <w:r w:rsidRPr="001E5EB1">
        <w:rPr>
          <w:rStyle w:val="StyleUnderline"/>
          <w:b/>
        </w:rPr>
        <w:t>Our first line of defense against terrorism is</w:t>
      </w:r>
      <w:r>
        <w:t xml:space="preserve"> intelligence and </w:t>
      </w:r>
      <w:r w:rsidRPr="001E5EB1">
        <w:rPr>
          <w:rStyle w:val="StyleUnderline"/>
          <w:b/>
        </w:rPr>
        <w:t>visa security</w:t>
      </w:r>
      <w:r>
        <w:t xml:space="preserve">. </w:t>
      </w:r>
    </w:p>
    <w:p w14:paraId="735DA022" w14:textId="77777777" w:rsidR="003040CB" w:rsidRPr="003040CB" w:rsidRDefault="003040CB" w:rsidP="003040CB">
      <w:pPr>
        <w:rPr>
          <w:b/>
          <w:u w:val="single"/>
        </w:rPr>
      </w:pPr>
      <w:r w:rsidRPr="001E5EB1">
        <w:rPr>
          <w:rStyle w:val="StyleUnderline"/>
        </w:rPr>
        <w:t>Yes, visa security</w:t>
      </w:r>
      <w:r>
        <w:t xml:space="preserve">. It's not an easy, 30-second sound bite and it takes a little more explaining, but </w:t>
      </w:r>
      <w:r w:rsidRPr="001E5EB1">
        <w:rPr>
          <w:rStyle w:val="StyleUnderline"/>
        </w:rPr>
        <w:t xml:space="preserve">it might be our </w:t>
      </w:r>
      <w:r w:rsidRPr="001E5EB1">
        <w:rPr>
          <w:rStyle w:val="StyleUnderline"/>
          <w:b/>
        </w:rPr>
        <w:t>best defense</w:t>
      </w:r>
      <w:r w:rsidRPr="001E5EB1">
        <w:rPr>
          <w:rStyle w:val="StyleUnderline"/>
        </w:rPr>
        <w:t xml:space="preserve">. Without a valid visa, America's enemies </w:t>
      </w:r>
      <w:r w:rsidRPr="001E5EB1">
        <w:rPr>
          <w:rStyle w:val="StyleUnderline"/>
          <w:b/>
        </w:rPr>
        <w:t>will not be able to lawfully enter the United States at all.</w:t>
      </w:r>
    </w:p>
    <w:p w14:paraId="2789E954" w14:textId="07920EBF" w:rsidR="000F0E58" w:rsidRDefault="000F0E58" w:rsidP="000F0E58">
      <w:pPr>
        <w:pStyle w:val="Heading3"/>
      </w:pPr>
      <w:r>
        <w:t>2nc at: won’t come to US</w:t>
      </w:r>
    </w:p>
    <w:p w14:paraId="094C5BD4" w14:textId="0CF3D149" w:rsidR="000F0E58" w:rsidRPr="000F0E58" w:rsidRDefault="000F0E58" w:rsidP="000F0E58">
      <w:pPr>
        <w:pStyle w:val="Heading4"/>
      </w:pPr>
      <w:r>
        <w:t xml:space="preserve">US is ideal – ISIS will come </w:t>
      </w:r>
    </w:p>
    <w:p w14:paraId="0E557FFE" w14:textId="77777777" w:rsidR="000F0E58" w:rsidRPr="00436312" w:rsidRDefault="000F0E58" w:rsidP="000F0E58">
      <w:r w:rsidRPr="00436312">
        <w:rPr>
          <w:b/>
        </w:rPr>
        <w:t>O'Brien 17</w:t>
      </w:r>
      <w:r>
        <w:t xml:space="preserve"> Matt O'Brien, writer @ FAIR. Why the Islamic State’s Loss of Territory May Encourage ISIS Fighters to Try and Enter the United States November 15, 2017 | View the PDF https://www.fairus.org/issue/national-security/why-islamic-states-loss-territory-may-encourage-isis-fighters-try-and-enter</w:t>
      </w:r>
    </w:p>
    <w:p w14:paraId="7ED19112" w14:textId="77777777" w:rsidR="000F0E58" w:rsidRPr="000F0E58" w:rsidRDefault="000F0E58" w:rsidP="000F0E58">
      <w:pPr>
        <w:rPr>
          <w:rStyle w:val="StyleUnderline"/>
        </w:rPr>
      </w:pPr>
      <w:r w:rsidRPr="000F0E58">
        <w:rPr>
          <w:rStyle w:val="StyleUnderline"/>
        </w:rPr>
        <w:t>The United States Will Be the Dispersal Destination of Choice for ISIS Fighters</w:t>
      </w:r>
    </w:p>
    <w:p w14:paraId="293D8F13" w14:textId="1DACFDC6" w:rsidR="000F0E58" w:rsidRPr="000F0E58" w:rsidRDefault="000F0E58" w:rsidP="000F0E58">
      <w:pPr>
        <w:rPr>
          <w:rStyle w:val="StyleUnderline"/>
        </w:rPr>
      </w:pPr>
      <w:r w:rsidRPr="000F0E58">
        <w:rPr>
          <w:rStyle w:val="StyleUnderline"/>
          <w:b/>
        </w:rPr>
        <w:t>The United States is liable to become the premier destination for former Islamic State fighters</w:t>
      </w:r>
      <w:r w:rsidRPr="000F0E58">
        <w:rPr>
          <w:rStyle w:val="StyleUnderline"/>
        </w:rPr>
        <w:t>. America’s relatively open immigration policies and our willingness to confer immigration status</w:t>
      </w:r>
      <w:r>
        <w:t xml:space="preserve"> upon individuals who have not been fully and completely vetted </w:t>
      </w:r>
      <w:r w:rsidRPr="000F0E58">
        <w:rPr>
          <w:rStyle w:val="StyleUnderline"/>
        </w:rPr>
        <w:t>will make us an attractive target for individuals intent on continuing ISIS’ mission</w:t>
      </w:r>
      <w:r>
        <w:t xml:space="preserve">. As such, </w:t>
      </w:r>
      <w:r w:rsidRPr="000F0E58">
        <w:rPr>
          <w:rStyle w:val="StyleUnderline"/>
        </w:rPr>
        <w:t xml:space="preserve">ISIS’ loss of territory poses a </w:t>
      </w:r>
      <w:r w:rsidRPr="000F0E58">
        <w:rPr>
          <w:rStyle w:val="StyleUnderline"/>
          <w:b/>
        </w:rPr>
        <w:t>direct threat to the security of American immigration programs.</w:t>
      </w:r>
      <w:r w:rsidRPr="000F0E58">
        <w:rPr>
          <w:rStyle w:val="StyleUnderline"/>
        </w:rPr>
        <w:t xml:space="preserve"> </w:t>
      </w:r>
    </w:p>
    <w:p w14:paraId="39B17D2F" w14:textId="5B73847E" w:rsidR="000F0E58" w:rsidRDefault="000F0E58" w:rsidP="000F0E58">
      <w:pPr>
        <w:pStyle w:val="Heading3"/>
      </w:pPr>
      <w:r>
        <w:t>2nc at: vetting</w:t>
      </w:r>
    </w:p>
    <w:p w14:paraId="79AEB24F" w14:textId="6D5EB186" w:rsidR="000F0E58" w:rsidRPr="000F0E58" w:rsidRDefault="000F0E58" w:rsidP="000F0E58">
      <w:pPr>
        <w:pStyle w:val="Heading4"/>
      </w:pPr>
      <w:r>
        <w:t xml:space="preserve">Vetting won’t work  </w:t>
      </w:r>
    </w:p>
    <w:p w14:paraId="00B08AC8" w14:textId="77777777" w:rsidR="000F0E58" w:rsidRPr="00436312" w:rsidRDefault="000F0E58" w:rsidP="000F0E58">
      <w:r w:rsidRPr="00436312">
        <w:rPr>
          <w:b/>
        </w:rPr>
        <w:t>O'Brien 17</w:t>
      </w:r>
      <w:r>
        <w:t xml:space="preserve"> Matt O'Brien, writer @ FAIR. Why the Islamic State’s Loss of Territory May Encourage ISIS Fighters to Try and Enter the United States November 15, 2017 | View the PDF https://www.fairus.org/issue/national-security/why-islamic-states-loss-territory-may-encourage-isis-fighters-try-and-enter</w:t>
      </w:r>
    </w:p>
    <w:p w14:paraId="547A772A" w14:textId="77777777" w:rsidR="000F0E58" w:rsidRPr="000F0E58" w:rsidRDefault="000F0E58" w:rsidP="000F0E58">
      <w:pPr>
        <w:rPr>
          <w:rStyle w:val="StyleUnderline"/>
        </w:rPr>
      </w:pPr>
      <w:r w:rsidRPr="000F0E58">
        <w:rPr>
          <w:rStyle w:val="StyleUnderline"/>
        </w:rPr>
        <w:t>The ISIS Vetting Problem</w:t>
      </w:r>
    </w:p>
    <w:p w14:paraId="5481AE83" w14:textId="77777777" w:rsidR="000F0E58" w:rsidRDefault="000F0E58" w:rsidP="000F0E58">
      <w:r w:rsidRPr="000F0E58">
        <w:rPr>
          <w:rStyle w:val="StyleUnderline"/>
        </w:rPr>
        <w:t>While Western intelligence and security agencies have been able to accumulate some information</w:t>
      </w:r>
      <w:r>
        <w:t xml:space="preserve"> regarding individual foreign fighters, </w:t>
      </w:r>
      <w:r w:rsidRPr="000F0E58">
        <w:rPr>
          <w:rStyle w:val="StyleUnderline"/>
        </w:rPr>
        <w:t>they do not possess any kind of master index of ISIS’s international recruits</w:t>
      </w:r>
      <w:r>
        <w:t xml:space="preserve">. Similarly, </w:t>
      </w:r>
      <w:r w:rsidRPr="000F0E58">
        <w:rPr>
          <w:rStyle w:val="StyleUnderline"/>
        </w:rPr>
        <w:t>the countries of the West have very little intelligence on individual Iraqi and Syrian members of ISIS, aside from the group’s leaders.</w:t>
      </w:r>
    </w:p>
    <w:p w14:paraId="14A08AF9" w14:textId="1DC4B068" w:rsidR="000F0E58" w:rsidRPr="000F0E58" w:rsidRDefault="000F0E58" w:rsidP="000F0E58">
      <w:pPr>
        <w:rPr>
          <w:rStyle w:val="StyleUnderline"/>
        </w:rPr>
      </w:pPr>
      <w:r>
        <w:t xml:space="preserve">The limited information that Western powers have obtained on either category of ISIS fighters is typically derived from Islamic State administrative documents seized during combat operations. However, </w:t>
      </w:r>
      <w:r w:rsidRPr="000F0E58">
        <w:rPr>
          <w:rStyle w:val="StyleUnderline"/>
        </w:rPr>
        <w:t xml:space="preserve">because most ISIS fighters operate under an Arabic nom de guerre, those documents can be incredibly difficult to decipher. </w:t>
      </w:r>
    </w:p>
    <w:p w14:paraId="4FAC348D" w14:textId="77777777" w:rsidR="000F0E58" w:rsidRDefault="000F0E58" w:rsidP="000F0E58">
      <w:r>
        <w:t xml:space="preserve">This means that </w:t>
      </w:r>
      <w:r w:rsidRPr="000F0E58">
        <w:rPr>
          <w:rStyle w:val="StyleUnderline"/>
        </w:rPr>
        <w:t xml:space="preserve">vetting travelers to determine whether they have fought with ISIS is </w:t>
      </w:r>
      <w:r w:rsidRPr="000F0E58">
        <w:rPr>
          <w:rStyle w:val="StyleUnderline"/>
          <w:b/>
        </w:rPr>
        <w:t>difficult, if not impossible</w:t>
      </w:r>
      <w:r>
        <w:t xml:space="preserve">. It also means that </w:t>
      </w:r>
      <w:r w:rsidRPr="000F0E58">
        <w:rPr>
          <w:rStyle w:val="StyleUnderline"/>
          <w:b/>
        </w:rPr>
        <w:t>large numbers of ISIS members will be invisible to immigration authorities</w:t>
      </w:r>
      <w:r>
        <w:t xml:space="preserve"> when they inevitably flee the Iraq-Syria border area and try to obtain admission to Western countries.</w:t>
      </w:r>
    </w:p>
    <w:p w14:paraId="77892C3F" w14:textId="77777777" w:rsidR="006715D0" w:rsidRDefault="006715D0" w:rsidP="006715D0">
      <w:pPr>
        <w:pStyle w:val="Heading2"/>
      </w:pPr>
      <w:r>
        <w:t xml:space="preserve">at: author indicts  </w:t>
      </w:r>
    </w:p>
    <w:p w14:paraId="64735ABB" w14:textId="77777777" w:rsidR="006715D0" w:rsidRDefault="006715D0" w:rsidP="006715D0">
      <w:pPr>
        <w:pStyle w:val="Heading3"/>
      </w:pPr>
      <w:r>
        <w:t xml:space="preserve">1nc at: hate groups </w:t>
      </w:r>
    </w:p>
    <w:p w14:paraId="386C9CDD" w14:textId="77777777" w:rsidR="006715D0" w:rsidRDefault="006715D0" w:rsidP="006715D0">
      <w:pPr>
        <w:pStyle w:val="Heading4"/>
      </w:pPr>
      <w:r>
        <w:t xml:space="preserve">SPLCs claim that FAIR and other groups that write against immigration are “hate groups” is false and derails merits-based debate </w:t>
      </w:r>
    </w:p>
    <w:p w14:paraId="39CA9776" w14:textId="77777777" w:rsidR="006715D0" w:rsidRPr="00E7132F" w:rsidRDefault="006715D0" w:rsidP="006715D0">
      <w:r>
        <w:rPr>
          <w:b/>
        </w:rPr>
        <w:t xml:space="preserve">FAIR 17 </w:t>
      </w:r>
      <w:r>
        <w:t>A Guide to Understanding the Tactics of the Southern Poverty Kaw Center in the Immigration Debate. https://www.fairus.org/sites/default/files/2017-08/SPLCGuide_Final.pdf</w:t>
      </w:r>
    </w:p>
    <w:p w14:paraId="2C216728" w14:textId="77777777" w:rsidR="006715D0" w:rsidRPr="00E7132F" w:rsidRDefault="006715D0" w:rsidP="006715D0">
      <w:pPr>
        <w:rPr>
          <w:rStyle w:val="StyleUnderline"/>
          <w:b/>
        </w:rPr>
      </w:pPr>
      <w:r w:rsidRPr="00E7132F">
        <w:rPr>
          <w:rStyle w:val="StyleUnderline"/>
        </w:rPr>
        <w:t>The debate about</w:t>
      </w:r>
      <w:r>
        <w:t xml:space="preserve"> U.S. </w:t>
      </w:r>
      <w:r w:rsidRPr="00E7132F">
        <w:rPr>
          <w:rStyle w:val="StyleUnderline"/>
        </w:rPr>
        <w:t>immigration</w:t>
      </w:r>
      <w:r>
        <w:t xml:space="preserve"> policy </w:t>
      </w:r>
      <w:r w:rsidRPr="00E7132F">
        <w:rPr>
          <w:rStyle w:val="StyleUnderline"/>
        </w:rPr>
        <w:t>is</w:t>
      </w:r>
      <w:r>
        <w:t xml:space="preserve"> a difficult and </w:t>
      </w:r>
      <w:r w:rsidRPr="00E7132F">
        <w:rPr>
          <w:rStyle w:val="StyleUnderline"/>
        </w:rPr>
        <w:t>often emotional</w:t>
      </w:r>
      <w:r>
        <w:t xml:space="preserve"> one. In recent years, a new component has been added. </w:t>
      </w:r>
      <w:r w:rsidRPr="00E7132F">
        <w:rPr>
          <w:rStyle w:val="StyleUnderline"/>
        </w:rPr>
        <w:t>Shifting focus away from a debate based on</w:t>
      </w:r>
      <w:r>
        <w:t xml:space="preserve"> the </w:t>
      </w:r>
      <w:r w:rsidRPr="00E7132F">
        <w:rPr>
          <w:rStyle w:val="StyleUnderline"/>
          <w:b/>
        </w:rPr>
        <w:t>merits</w:t>
      </w:r>
      <w:r w:rsidRPr="00E7132F">
        <w:rPr>
          <w:rStyle w:val="StyleUnderline"/>
        </w:rPr>
        <w:t xml:space="preserve"> of</w:t>
      </w:r>
      <w:r>
        <w:t xml:space="preserve"> various </w:t>
      </w:r>
      <w:r w:rsidRPr="00E7132F">
        <w:rPr>
          <w:rStyle w:val="StyleUnderline"/>
          <w:b/>
        </w:rPr>
        <w:t>policy options</w:t>
      </w:r>
      <w:r w:rsidRPr="00E7132F">
        <w:rPr>
          <w:rStyle w:val="StyleUnderline"/>
        </w:rPr>
        <w:t>, some</w:t>
      </w:r>
      <w:r>
        <w:t xml:space="preserve"> of those </w:t>
      </w:r>
      <w:r w:rsidRPr="00E7132F">
        <w:rPr>
          <w:rStyle w:val="StyleUnderline"/>
        </w:rPr>
        <w:t>advocating higher levels of immigration and amnesty</w:t>
      </w:r>
      <w:r>
        <w:t xml:space="preserve"> for illegal aliens </w:t>
      </w:r>
      <w:r w:rsidRPr="00E7132F">
        <w:rPr>
          <w:rStyle w:val="StyleUnderline"/>
        </w:rPr>
        <w:t xml:space="preserve">have resorted to </w:t>
      </w:r>
      <w:r w:rsidRPr="00E7132F">
        <w:rPr>
          <w:rStyle w:val="StyleUnderline"/>
          <w:b/>
        </w:rPr>
        <w:t>attacking and impugning the motives of their opponents.</w:t>
      </w:r>
    </w:p>
    <w:p w14:paraId="187F227B" w14:textId="77777777" w:rsidR="006715D0" w:rsidRDefault="006715D0" w:rsidP="006715D0">
      <w:r w:rsidRPr="00E7132F">
        <w:rPr>
          <w:rStyle w:val="StyleUnderline"/>
        </w:rPr>
        <w:t>The largest</w:t>
      </w:r>
      <w:r>
        <w:t xml:space="preserve"> and most prominent immigration reform </w:t>
      </w:r>
      <w:r w:rsidRPr="00E7132F">
        <w:rPr>
          <w:rStyle w:val="StyleUnderline"/>
        </w:rPr>
        <w:t>group to come under attack is</w:t>
      </w:r>
      <w:r>
        <w:t xml:space="preserve"> the Federation for American Immigration Reform (</w:t>
      </w:r>
      <w:r w:rsidRPr="00E7132F">
        <w:rPr>
          <w:rStyle w:val="StyleUnderline"/>
        </w:rPr>
        <w:t>FAIR</w:t>
      </w:r>
      <w:r>
        <w:t xml:space="preserve">). </w:t>
      </w:r>
      <w:r w:rsidRPr="00E7132F">
        <w:rPr>
          <w:rStyle w:val="StyleUnderline"/>
        </w:rPr>
        <w:t>The basis for the attacks against FAIR is a report by</w:t>
      </w:r>
      <w:r>
        <w:t xml:space="preserve"> the Southern Poverty Law Center (</w:t>
      </w:r>
      <w:r w:rsidRPr="00E7132F">
        <w:rPr>
          <w:rStyle w:val="StyleUnderline"/>
        </w:rPr>
        <w:t>SPLC</w:t>
      </w:r>
      <w:r>
        <w:t xml:space="preserve">) </w:t>
      </w:r>
      <w:r w:rsidRPr="00E7132F">
        <w:rPr>
          <w:rStyle w:val="StyleUnderline"/>
        </w:rPr>
        <w:t>that designates FAIR as a “hate group.” This single report serves as the cornerstone of a relentless assault</w:t>
      </w:r>
      <w:r>
        <w:t xml:space="preserve"> by the mass immigration and amnesty lobby against FAIR and other organizations that promote immigration reductions and enforcement of our immigration laws.</w:t>
      </w:r>
    </w:p>
    <w:p w14:paraId="605A7DF5" w14:textId="77777777" w:rsidR="006715D0" w:rsidRPr="00E7132F" w:rsidRDefault="006715D0" w:rsidP="006715D0">
      <w:pPr>
        <w:rPr>
          <w:rStyle w:val="StyleUnderline"/>
          <w:b/>
        </w:rPr>
      </w:pPr>
      <w:r w:rsidRPr="00E7132F">
        <w:rPr>
          <w:rStyle w:val="StyleUnderline"/>
        </w:rPr>
        <w:t>In the</w:t>
      </w:r>
      <w:r>
        <w:t xml:space="preserve"> eyes of the </w:t>
      </w:r>
      <w:r w:rsidRPr="00E7132F">
        <w:rPr>
          <w:rStyle w:val="StyleUnderline"/>
        </w:rPr>
        <w:t xml:space="preserve">law, there is </w:t>
      </w:r>
      <w:r w:rsidRPr="00E7132F">
        <w:rPr>
          <w:rStyle w:val="StyleUnderline"/>
          <w:b/>
        </w:rPr>
        <w:t>no such thing as a “hate group.”</w:t>
      </w:r>
      <w:r>
        <w:t xml:space="preserve"> 1 It does not exist in federal statutes. </w:t>
      </w:r>
      <w:r w:rsidRPr="00E7132F">
        <w:rPr>
          <w:rStyle w:val="StyleUnderline"/>
          <w:b/>
        </w:rPr>
        <w:t>It is a term entirely concocted by the SPLC</w:t>
      </w:r>
      <w:r>
        <w:t xml:space="preserve">. Moreover, </w:t>
      </w:r>
      <w:r w:rsidRPr="00E7132F">
        <w:rPr>
          <w:rStyle w:val="StyleUnderline"/>
        </w:rPr>
        <w:t xml:space="preserve">the SPLC itself has </w:t>
      </w:r>
      <w:r w:rsidRPr="00E7132F">
        <w:rPr>
          <w:rStyle w:val="StyleUnderline"/>
          <w:b/>
        </w:rPr>
        <w:t>no</w:t>
      </w:r>
      <w:r>
        <w:t xml:space="preserve"> concrete </w:t>
      </w:r>
      <w:r w:rsidRPr="00E7132F">
        <w:rPr>
          <w:rStyle w:val="StyleUnderline"/>
          <w:b/>
        </w:rPr>
        <w:t>definition</w:t>
      </w:r>
      <w:r w:rsidRPr="00E7132F">
        <w:rPr>
          <w:rStyle w:val="StyleUnderline"/>
        </w:rPr>
        <w:t>. While lacking any useful specificity, the SPLC nonetheless deliberately uses this</w:t>
      </w:r>
      <w:r>
        <w:t xml:space="preserve"> highly charged </w:t>
      </w:r>
      <w:r w:rsidRPr="00E7132F">
        <w:rPr>
          <w:rStyle w:val="StyleUnderline"/>
        </w:rPr>
        <w:t xml:space="preserve">term to achieve </w:t>
      </w:r>
      <w:r w:rsidRPr="00E7132F">
        <w:rPr>
          <w:rStyle w:val="StyleUnderline"/>
          <w:b/>
        </w:rPr>
        <w:t>political ends</w:t>
      </w:r>
      <w:r w:rsidRPr="00E7132F">
        <w:rPr>
          <w:rStyle w:val="StyleUnderline"/>
        </w:rPr>
        <w:t xml:space="preserve"> and</w:t>
      </w:r>
      <w:r>
        <w:t xml:space="preserve"> to </w:t>
      </w:r>
      <w:r w:rsidRPr="00E7132F">
        <w:rPr>
          <w:rStyle w:val="StyleUnderline"/>
        </w:rPr>
        <w:t xml:space="preserve">create an </w:t>
      </w:r>
      <w:r w:rsidRPr="00E7132F">
        <w:rPr>
          <w:rStyle w:val="StyleUnderline"/>
          <w:b/>
        </w:rPr>
        <w:t>illusion</w:t>
      </w:r>
      <w:r w:rsidRPr="00E7132F">
        <w:rPr>
          <w:rStyle w:val="StyleUnderline"/>
        </w:rPr>
        <w:t xml:space="preserve"> that there is a surge of dangerous groups</w:t>
      </w:r>
      <w:r>
        <w:t xml:space="preserve"> operating in America in order to increase the SPLC fundraising. </w:t>
      </w:r>
      <w:r w:rsidRPr="00E7132F">
        <w:rPr>
          <w:rStyle w:val="StyleUnderline"/>
          <w:b/>
        </w:rPr>
        <w:t>In the process, the truth gets lost, reputations are damaged, and meaningful discourse on immigration policy is muted.</w:t>
      </w:r>
    </w:p>
    <w:p w14:paraId="0A9EFF77" w14:textId="77777777" w:rsidR="006715D0" w:rsidRPr="00E7132F" w:rsidRDefault="006715D0" w:rsidP="006715D0">
      <w:pPr>
        <w:rPr>
          <w:rStyle w:val="StyleUnderline"/>
        </w:rPr>
      </w:pPr>
      <w:r>
        <w:t xml:space="preserve">It is therefore essential that we thoroughly examine and respond to the charges and the motives of those leveling the accusations. </w:t>
      </w:r>
      <w:r w:rsidRPr="00E7132F">
        <w:rPr>
          <w:rStyle w:val="StyleUnderline"/>
        </w:rPr>
        <w:t>This publication is designed for</w:t>
      </w:r>
      <w:r>
        <w:t xml:space="preserve"> the media, </w:t>
      </w:r>
      <w:r w:rsidRPr="00E7132F">
        <w:rPr>
          <w:rStyle w:val="StyleUnderline"/>
        </w:rPr>
        <w:t>legislators and others who are actively involved in</w:t>
      </w:r>
      <w:r>
        <w:t xml:space="preserve"> writing about or </w:t>
      </w:r>
      <w:r w:rsidRPr="00E7132F">
        <w:rPr>
          <w:rStyle w:val="StyleUnderline"/>
        </w:rPr>
        <w:t>formulating immigration policy. Its purpose is to provide:</w:t>
      </w:r>
    </w:p>
    <w:p w14:paraId="10BB3B72" w14:textId="77777777" w:rsidR="006715D0" w:rsidRDefault="006715D0" w:rsidP="006715D0">
      <w:r>
        <w:t>• An overview of the unscrupulous tactics now being used in the immigration debate which distort factual reporting and limit meaningful debate.</w:t>
      </w:r>
    </w:p>
    <w:p w14:paraId="79E43544" w14:textId="77777777" w:rsidR="006715D0" w:rsidRDefault="006715D0" w:rsidP="006715D0">
      <w:r>
        <w:t>• A summary of FAIR’s 30-year record of advocacy on immigration.</w:t>
      </w:r>
    </w:p>
    <w:p w14:paraId="42DC5C07" w14:textId="77777777" w:rsidR="006715D0" w:rsidRDefault="006715D0" w:rsidP="006715D0">
      <w:r>
        <w:t>• An examination into the SPLC’s motives, terminology and techniques used against FAIR and others.</w:t>
      </w:r>
    </w:p>
    <w:p w14:paraId="1AC348CB" w14:textId="77777777" w:rsidR="006715D0" w:rsidRPr="00E7132F" w:rsidRDefault="006715D0" w:rsidP="006715D0">
      <w:pPr>
        <w:rPr>
          <w:rStyle w:val="StyleUnderline"/>
        </w:rPr>
      </w:pPr>
      <w:r>
        <w:t xml:space="preserve">• </w:t>
      </w:r>
      <w:r w:rsidRPr="00E7132F">
        <w:rPr>
          <w:rStyle w:val="StyleUnderline"/>
        </w:rPr>
        <w:t xml:space="preserve">An </w:t>
      </w:r>
      <w:r w:rsidRPr="00E7132F">
        <w:rPr>
          <w:rStyle w:val="StyleUnderline"/>
          <w:b/>
        </w:rPr>
        <w:t>objective</w:t>
      </w:r>
      <w:r>
        <w:t xml:space="preserve"> third party </w:t>
      </w:r>
      <w:r w:rsidRPr="00E7132F">
        <w:rPr>
          <w:rStyle w:val="StyleUnderline"/>
          <w:b/>
        </w:rPr>
        <w:t>analysis</w:t>
      </w:r>
      <w:r w:rsidRPr="00E7132F">
        <w:rPr>
          <w:rStyle w:val="StyleUnderline"/>
        </w:rPr>
        <w:t xml:space="preserve"> of the SPLC’s tactics and motivations.</w:t>
      </w:r>
    </w:p>
    <w:p w14:paraId="50CC5BD4" w14:textId="77777777" w:rsidR="006715D0" w:rsidRDefault="006715D0" w:rsidP="006715D0">
      <w:r>
        <w:t>• Conclusions and suggestions for fair reporting and open mindedness.</w:t>
      </w:r>
    </w:p>
    <w:p w14:paraId="4AEBA3D0" w14:textId="77777777" w:rsidR="006715D0" w:rsidRDefault="006715D0" w:rsidP="006715D0">
      <w:pPr>
        <w:rPr>
          <w:rStyle w:val="StyleUnderline"/>
          <w:b/>
        </w:rPr>
      </w:pPr>
      <w:r>
        <w:t xml:space="preserve">This publication also highlights the journalism profession’s own principles for reporting accusations made against individuals or organizations, as the news media are the primary tool in the SPLC’s effort to discredit FAIR. However, </w:t>
      </w:r>
      <w:r w:rsidRPr="00E7132F">
        <w:rPr>
          <w:rStyle w:val="StyleUnderline"/>
        </w:rPr>
        <w:t xml:space="preserve">we believe these are </w:t>
      </w:r>
      <w:r w:rsidRPr="00E7132F">
        <w:rPr>
          <w:rStyle w:val="StyleUnderline"/>
          <w:b/>
        </w:rPr>
        <w:t>excellent guidelines</w:t>
      </w:r>
      <w:r w:rsidRPr="00E7132F">
        <w:rPr>
          <w:rStyle w:val="StyleUnderline"/>
        </w:rPr>
        <w:t xml:space="preserve"> for anyone </w:t>
      </w:r>
      <w:r w:rsidRPr="00E7132F">
        <w:rPr>
          <w:rStyle w:val="StyleUnderline"/>
          <w:b/>
        </w:rPr>
        <w:t>researching immigration policy or evaluating FAIR.</w:t>
      </w:r>
    </w:p>
    <w:p w14:paraId="4CF84D8F" w14:textId="77777777" w:rsidR="006715D0" w:rsidRDefault="006715D0" w:rsidP="006715D0">
      <w:pPr>
        <w:pStyle w:val="Heading4"/>
      </w:pPr>
      <w:r w:rsidRPr="00F62A2B">
        <w:t xml:space="preserve">FAIR </w:t>
      </w:r>
      <w:r>
        <w:t>is certified and accountable. The SPLC isn’t</w:t>
      </w:r>
    </w:p>
    <w:p w14:paraId="6CC44F79" w14:textId="77777777" w:rsidR="006715D0" w:rsidRPr="00E7132F" w:rsidRDefault="006715D0" w:rsidP="006715D0">
      <w:r>
        <w:rPr>
          <w:b/>
        </w:rPr>
        <w:t xml:space="preserve">FAIR 17 </w:t>
      </w:r>
      <w:r>
        <w:t>A Guide to Understanding the Tactics of the Southern Poverty Kaw Center in the Immigration Debate. https://www.fairus.org/sites/default/files/2017-08/SPLCGuide_Final.pdf</w:t>
      </w:r>
    </w:p>
    <w:p w14:paraId="4229BDB5" w14:textId="77777777" w:rsidR="006715D0" w:rsidRDefault="006715D0" w:rsidP="006715D0">
      <w:r w:rsidRPr="00F62A2B">
        <w:rPr>
          <w:rStyle w:val="StyleUnderline"/>
        </w:rPr>
        <w:t xml:space="preserve">FAIR </w:t>
      </w:r>
      <w:proofErr w:type="gramStart"/>
      <w:r w:rsidRPr="00F62A2B">
        <w:rPr>
          <w:rStyle w:val="StyleUnderline"/>
        </w:rPr>
        <w:t>is a nonpartisan organization</w:t>
      </w:r>
      <w:r>
        <w:t xml:space="preserve"> supported by a broad based membership, a range of foundations, a diversified funding base, and a strong, professional staff</w:t>
      </w:r>
      <w:proofErr w:type="gramEnd"/>
      <w:r>
        <w:t xml:space="preserve">. Our Board of Directors and National Advisory Board are comprised of highly respected and nationally-known Republicans, Democrats and Independents. </w:t>
      </w:r>
      <w:r w:rsidRPr="00F62A2B">
        <w:rPr>
          <w:rStyle w:val="StyleUnderline"/>
        </w:rPr>
        <w:t>FAIR is</w:t>
      </w:r>
      <w:r>
        <w:t xml:space="preserve"> also </w:t>
      </w:r>
      <w:r w:rsidRPr="00F62A2B">
        <w:rPr>
          <w:rStyle w:val="StyleUnderline"/>
        </w:rPr>
        <w:t xml:space="preserve">one of the very few charities in the United States </w:t>
      </w:r>
      <w:r w:rsidRPr="00F62A2B">
        <w:rPr>
          <w:rStyle w:val="StyleUnderline"/>
          <w:b/>
        </w:rPr>
        <w:t>certified by the Better Business Bureau</w:t>
      </w:r>
      <w:r w:rsidRPr="00F62A2B">
        <w:rPr>
          <w:rStyle w:val="StyleUnderline"/>
        </w:rPr>
        <w:t xml:space="preserve"> as meeting all of its giving standards for a charitable organization, highlighting management, honesty and re-sponsibility. By contrast, the </w:t>
      </w:r>
      <w:r w:rsidRPr="00F62A2B">
        <w:rPr>
          <w:rStyle w:val="StyleUnderline"/>
          <w:b/>
        </w:rPr>
        <w:t>SPLC has been singled out as an organization that fails virtually every standard</w:t>
      </w:r>
      <w:r w:rsidRPr="00F62A2B">
        <w:rPr>
          <w:rStyle w:val="StyleUnderline"/>
        </w:rPr>
        <w:t xml:space="preserve"> for accountability as a charitable nonprofit corporation.</w:t>
      </w:r>
    </w:p>
    <w:p w14:paraId="565FA032" w14:textId="77777777" w:rsidR="006715D0" w:rsidRPr="007D5B6E" w:rsidRDefault="006715D0" w:rsidP="006715D0">
      <w:pPr>
        <w:rPr>
          <w:rStyle w:val="StyleUnderline"/>
          <w:b/>
        </w:rPr>
      </w:pPr>
      <w:r w:rsidRPr="00F62A2B">
        <w:rPr>
          <w:rStyle w:val="StyleUnderline"/>
        </w:rPr>
        <w:t>FAIR</w:t>
      </w:r>
      <w:r>
        <w:t xml:space="preserve"> also </w:t>
      </w:r>
      <w:r w:rsidRPr="00F62A2B">
        <w:rPr>
          <w:rStyle w:val="StyleUnderline"/>
        </w:rPr>
        <w:t xml:space="preserve">has a </w:t>
      </w:r>
      <w:r w:rsidRPr="00F62A2B">
        <w:rPr>
          <w:rStyle w:val="StyleUnderline"/>
          <w:b/>
        </w:rPr>
        <w:t>reputation of transparency, objectivity, and credibility</w:t>
      </w:r>
      <w:r w:rsidRPr="00F62A2B">
        <w:rPr>
          <w:rStyle w:val="StyleUnderline"/>
        </w:rPr>
        <w:t xml:space="preserve"> with the national news media. The New York Times, Wall Street Journal, Washington Post, CNN, Fox News, MSNBC, and National Public Radio are several examples of the </w:t>
      </w:r>
      <w:r w:rsidRPr="00F62A2B">
        <w:rPr>
          <w:rStyle w:val="StyleUnderline"/>
          <w:b/>
        </w:rPr>
        <w:t>elite news organizations that rely on FAIR for information, commentary and analysis</w:t>
      </w:r>
      <w:r w:rsidRPr="007D5B6E">
        <w:rPr>
          <w:rStyle w:val="StyleUnderline"/>
        </w:rPr>
        <w:t>. These highly reputable news organizations, employing some of the profession’s most experienced journalists, would have long ago turned up any nefarious agenda of FAIR—if one</w:t>
      </w:r>
      <w:r>
        <w:t xml:space="preserve"> truly </w:t>
      </w:r>
      <w:r w:rsidRPr="007D5B6E">
        <w:rPr>
          <w:rStyle w:val="StyleUnderline"/>
        </w:rPr>
        <w:t xml:space="preserve">existed. The reason FAIR’s views are widely sought all across America is because our work is </w:t>
      </w:r>
      <w:r w:rsidRPr="007D5B6E">
        <w:rPr>
          <w:rStyle w:val="StyleUnderline"/>
          <w:b/>
        </w:rPr>
        <w:t>informed by facts</w:t>
      </w:r>
      <w:r w:rsidRPr="007D5B6E">
        <w:rPr>
          <w:rStyle w:val="StyleUnderline"/>
        </w:rPr>
        <w:t xml:space="preserve"> and our approach to immigration</w:t>
      </w:r>
      <w:r>
        <w:t xml:space="preserve"> policy </w:t>
      </w:r>
      <w:r w:rsidRPr="007D5B6E">
        <w:rPr>
          <w:rStyle w:val="StyleUnderline"/>
        </w:rPr>
        <w:t xml:space="preserve">is </w:t>
      </w:r>
      <w:r w:rsidRPr="007D5B6E">
        <w:rPr>
          <w:rStyle w:val="StyleUnderline"/>
          <w:b/>
        </w:rPr>
        <w:t>responsible and temperate.</w:t>
      </w:r>
    </w:p>
    <w:p w14:paraId="2D917708" w14:textId="77777777" w:rsidR="006715D0" w:rsidRDefault="006715D0" w:rsidP="006715D0">
      <w:r w:rsidRPr="007D5B6E">
        <w:rPr>
          <w:rStyle w:val="StyleUnderline"/>
        </w:rPr>
        <w:t xml:space="preserve">Even the </w:t>
      </w:r>
      <w:r w:rsidRPr="007D5B6E">
        <w:rPr>
          <w:rStyle w:val="StyleUnderline"/>
          <w:b/>
        </w:rPr>
        <w:t>highest levels of government</w:t>
      </w:r>
      <w:r w:rsidRPr="007D5B6E">
        <w:rPr>
          <w:rStyle w:val="StyleUnderline"/>
        </w:rPr>
        <w:t xml:space="preserve"> recognize and rely on FAIR’s work. Members of the Democratic and Republican leadership</w:t>
      </w:r>
      <w:r>
        <w:t xml:space="preserve">, as well as committee and subcommittee chairmen </w:t>
      </w:r>
      <w:r w:rsidRPr="007D5B6E">
        <w:rPr>
          <w:rStyle w:val="StyleUnderline"/>
        </w:rPr>
        <w:t>have invited members of FAIR to testify</w:t>
      </w:r>
      <w:r>
        <w:t xml:space="preserve"> on the issue of immigration on nearly 100 occasions. The expertise of departments in our organization has been repeatedly tapped by congressional offices of both parties. Among the many members of Congress who have sought FAIR’s input and assistance is the current Senate Majority Leader Harry Reid, who worked closely with FAIR to formulate legislation in the 1990s. Senator Reid has since changed his stance on immigration policy, but he has never questioned FAIR’s motives or integrity.</w:t>
      </w:r>
    </w:p>
    <w:p w14:paraId="409031B7" w14:textId="77777777" w:rsidR="006715D0" w:rsidRDefault="006715D0" w:rsidP="006715D0">
      <w:r>
        <w:t xml:space="preserve">Unlike many of the groups attacking us, FAIR is a membership organization that raises a considerable share of its operating budget through voluntary membership dues. Currently, FAIR has over 250,000 members and supporters nationwide. </w:t>
      </w:r>
      <w:r w:rsidRPr="007D5B6E">
        <w:rPr>
          <w:rStyle w:val="StyleUnderline"/>
        </w:rPr>
        <w:t>Our membership base is made up of Americans of all ages, races, religions, ethnic groups, income strata, and cuts across political ideological lines</w:t>
      </w:r>
      <w:r>
        <w:t>. In addition, FAIR has received and continues to receive support from charitable foundations that are among the most respected in the nation.</w:t>
      </w:r>
    </w:p>
    <w:p w14:paraId="76D02214" w14:textId="77777777" w:rsidR="006715D0" w:rsidRDefault="006715D0" w:rsidP="006715D0">
      <w:pPr>
        <w:rPr>
          <w:rStyle w:val="StyleUnderline"/>
        </w:rPr>
      </w:pPr>
      <w:r w:rsidRPr="007D5B6E">
        <w:rPr>
          <w:rStyle w:val="StyleUnderline"/>
        </w:rPr>
        <w:t xml:space="preserve">FAIR offers </w:t>
      </w:r>
      <w:r w:rsidRPr="007D5B6E">
        <w:rPr>
          <w:rStyle w:val="StyleUnderline"/>
          <w:b/>
        </w:rPr>
        <w:t>complete organizational transparency</w:t>
      </w:r>
      <w:r>
        <w:t xml:space="preserve"> for any and all interested in knowing the full scope of our operations, our publications, our staff and our mission. </w:t>
      </w:r>
      <w:r w:rsidRPr="007D5B6E">
        <w:rPr>
          <w:rStyle w:val="StyleUnderline"/>
        </w:rPr>
        <w:t>We stand by our record and invite the media, scholars and the public to scrutinize it.</w:t>
      </w:r>
    </w:p>
    <w:p w14:paraId="29B848FC" w14:textId="77777777" w:rsidR="006715D0" w:rsidRDefault="006715D0" w:rsidP="006715D0">
      <w:pPr>
        <w:pStyle w:val="Heading4"/>
      </w:pPr>
      <w:r w:rsidRPr="006715D0">
        <w:t xml:space="preserve">Even </w:t>
      </w:r>
      <w:r>
        <w:t xml:space="preserve">groups that oppose FAIR and CIS agree – SPLC’s hate group argument is just political </w:t>
      </w:r>
    </w:p>
    <w:p w14:paraId="1DD4BECB" w14:textId="77777777" w:rsidR="006715D0" w:rsidRPr="006715D0" w:rsidRDefault="006715D0" w:rsidP="006715D0">
      <w:r>
        <w:rPr>
          <w:b/>
        </w:rPr>
        <w:t xml:space="preserve">Silverstein 10 </w:t>
      </w:r>
      <w:r>
        <w:t>Ken Silverstein, founder of CounterPunch and former journalist at the LA Times, AP, Mother Jones, Washington Monthly, The Nation, Slate, and Salon. “Hate,” Immigration, and the Southern Poverty Law Center https://harpers.org/blog/2010/03/hate-immigration-and-the-southern-poverty-law-center/</w:t>
      </w:r>
    </w:p>
    <w:p w14:paraId="05A84405" w14:textId="77777777" w:rsidR="006715D0" w:rsidRDefault="006715D0" w:rsidP="006715D0">
      <w:r w:rsidRPr="006715D0">
        <w:rPr>
          <w:rStyle w:val="StyleUnderline"/>
        </w:rPr>
        <w:t>I spoke at a panel</w:t>
      </w:r>
      <w:r>
        <w:t xml:space="preserve"> last week </w:t>
      </w:r>
      <w:r w:rsidRPr="006715D0">
        <w:rPr>
          <w:rStyle w:val="StyleUnderline"/>
        </w:rPr>
        <w:t>sponsored by</w:t>
      </w:r>
      <w:r>
        <w:t xml:space="preserve"> the Center for Immigration Studies (</w:t>
      </w:r>
      <w:r w:rsidRPr="006715D0">
        <w:rPr>
          <w:rStyle w:val="StyleUnderline"/>
        </w:rPr>
        <w:t>CIS</w:t>
      </w:r>
      <w:r>
        <w:t xml:space="preserve">), a conservative group, </w:t>
      </w:r>
      <w:r w:rsidRPr="006715D0">
        <w:rPr>
          <w:rStyle w:val="StyleUnderline"/>
        </w:rPr>
        <w:t>about its new report on the Southern Poverty Law Center. The report examines the efforts by the Law Center “to smear</w:t>
      </w:r>
      <w:r>
        <w:t xml:space="preserve"> the </w:t>
      </w:r>
      <w:r w:rsidRPr="006715D0">
        <w:rPr>
          <w:rStyle w:val="StyleUnderline"/>
          <w:b/>
        </w:rPr>
        <w:t>F</w:t>
      </w:r>
      <w:r>
        <w:t xml:space="preserve">ederation for </w:t>
      </w:r>
      <w:r w:rsidRPr="006715D0">
        <w:rPr>
          <w:rStyle w:val="StyleUnderline"/>
          <w:b/>
        </w:rPr>
        <w:t>A</w:t>
      </w:r>
      <w:r>
        <w:t xml:space="preserve">merican </w:t>
      </w:r>
      <w:r w:rsidRPr="006715D0">
        <w:rPr>
          <w:rStyle w:val="StyleUnderline"/>
          <w:b/>
        </w:rPr>
        <w:t>I</w:t>
      </w:r>
      <w:r>
        <w:t xml:space="preserve">mmigration </w:t>
      </w:r>
      <w:r w:rsidRPr="006715D0">
        <w:rPr>
          <w:rStyle w:val="StyleUnderline"/>
          <w:b/>
        </w:rPr>
        <w:t>R</w:t>
      </w:r>
      <w:r>
        <w:t xml:space="preserve">eform </w:t>
      </w:r>
      <w:r w:rsidRPr="006715D0">
        <w:rPr>
          <w:rStyle w:val="StyleUnderline"/>
        </w:rPr>
        <w:t xml:space="preserve">and, by extension, </w:t>
      </w:r>
      <w:r w:rsidRPr="006715D0">
        <w:t xml:space="preserve">the </w:t>
      </w:r>
      <w:r w:rsidRPr="006715D0">
        <w:rPr>
          <w:rStyle w:val="StyleUnderline"/>
          <w:b/>
        </w:rPr>
        <w:t>C</w:t>
      </w:r>
      <w:r w:rsidRPr="006715D0">
        <w:t xml:space="preserve">enter for </w:t>
      </w:r>
      <w:r w:rsidRPr="006715D0">
        <w:rPr>
          <w:rStyle w:val="StyleUnderline"/>
          <w:b/>
        </w:rPr>
        <w:t>I</w:t>
      </w:r>
      <w:r w:rsidRPr="006715D0">
        <w:t xml:space="preserve">mmigration </w:t>
      </w:r>
      <w:r w:rsidRPr="006715D0">
        <w:rPr>
          <w:rStyle w:val="StyleUnderline"/>
          <w:b/>
        </w:rPr>
        <w:t>S</w:t>
      </w:r>
      <w:r w:rsidRPr="006715D0">
        <w:t>tudies</w:t>
      </w:r>
      <w:r>
        <w:t>.”</w:t>
      </w:r>
    </w:p>
    <w:p w14:paraId="2346383A" w14:textId="77777777" w:rsidR="006715D0" w:rsidRDefault="006715D0" w:rsidP="006715D0">
      <w:r w:rsidRPr="006715D0">
        <w:rPr>
          <w:rStyle w:val="StyleUnderline"/>
        </w:rPr>
        <w:t xml:space="preserve">For the record, I am </w:t>
      </w:r>
      <w:r w:rsidRPr="006715D0">
        <w:rPr>
          <w:rStyle w:val="StyleUnderline"/>
          <w:b/>
        </w:rPr>
        <w:t>totally opposed to CIS’s stance on immigration</w:t>
      </w:r>
      <w:r>
        <w:t xml:space="preserve">, as I stated at the press conference. I accepted the invitation to speak on the panel because it came from my friend Jerry Kammer, of whom I am a big admirer. </w:t>
      </w:r>
    </w:p>
    <w:p w14:paraId="57E7DCB0" w14:textId="77777777" w:rsidR="006715D0" w:rsidRPr="006715D0" w:rsidRDefault="006715D0" w:rsidP="006715D0">
      <w:pPr>
        <w:rPr>
          <w:rStyle w:val="StyleUnderline"/>
        </w:rPr>
      </w:pPr>
      <w:r w:rsidRPr="006715D0">
        <w:rPr>
          <w:rStyle w:val="StyleUnderline"/>
        </w:rPr>
        <w:t xml:space="preserve">I also agreed to the invitation because, much like CIS, I feel that </w:t>
      </w:r>
      <w:r w:rsidRPr="006715D0">
        <w:rPr>
          <w:rStyle w:val="StyleUnderline"/>
          <w:b/>
        </w:rPr>
        <w:t>the Law Center is essentially a fraud and that it has a habit of casually labeling organizations as “hate groups.”</w:t>
      </w:r>
      <w:r w:rsidRPr="006715D0">
        <w:rPr>
          <w:rStyle w:val="StyleUnderline"/>
        </w:rPr>
        <w:t xml:space="preserve"> </w:t>
      </w:r>
      <w:r w:rsidRPr="006715D0">
        <w:t>(</w:t>
      </w:r>
      <w:r>
        <w:t xml:space="preserve">Which doesn’t mean that some of the groups it criticizes aren’t reprehensible.) </w:t>
      </w:r>
      <w:r w:rsidRPr="006715D0">
        <w:rPr>
          <w:rStyle w:val="StyleUnderline"/>
        </w:rPr>
        <w:t xml:space="preserve">In doing so, the SPLC </w:t>
      </w:r>
      <w:r w:rsidRPr="006715D0">
        <w:rPr>
          <w:rStyle w:val="StyleUnderline"/>
          <w:b/>
        </w:rPr>
        <w:t>shuts down debate, stifles free speech</w:t>
      </w:r>
      <w:r w:rsidRPr="006715D0">
        <w:rPr>
          <w:rStyle w:val="StyleUnderline"/>
        </w:rPr>
        <w:t>, and most of all, raises a pile of money, very little of which is used on behalf of poor people.</w:t>
      </w:r>
    </w:p>
    <w:p w14:paraId="750A410C" w14:textId="77777777" w:rsidR="006715D0" w:rsidRDefault="006715D0" w:rsidP="006715D0">
      <w:pPr>
        <w:pStyle w:val="Heading3"/>
      </w:pPr>
      <w:r>
        <w:t xml:space="preserve">2nc ext. FAIR doesn’t discriminate </w:t>
      </w:r>
    </w:p>
    <w:p w14:paraId="256E65E4" w14:textId="77777777" w:rsidR="006715D0" w:rsidRDefault="006715D0" w:rsidP="006715D0">
      <w:pPr>
        <w:pStyle w:val="Heading4"/>
      </w:pPr>
      <w:r>
        <w:t xml:space="preserve">FAIR doesn’t discriminate </w:t>
      </w:r>
    </w:p>
    <w:p w14:paraId="1747B179" w14:textId="77777777" w:rsidR="006715D0" w:rsidRPr="00E7132F" w:rsidRDefault="006715D0" w:rsidP="006715D0">
      <w:r>
        <w:rPr>
          <w:b/>
        </w:rPr>
        <w:t xml:space="preserve">FAIR 17 </w:t>
      </w:r>
      <w:r>
        <w:t>A Guide to Understanding the Tactics of the Southern Poverty Kaw Center in the Immigration Debate. https://www.fairus.org/sites/default/files/2017-08/SPLCGuide_Final.pdf</w:t>
      </w:r>
    </w:p>
    <w:p w14:paraId="34703A09" w14:textId="77777777" w:rsidR="006715D0" w:rsidRPr="00F62A2B" w:rsidRDefault="006715D0" w:rsidP="006715D0">
      <w:r w:rsidRPr="00F62A2B">
        <w:rPr>
          <w:rStyle w:val="StyleUnderline"/>
          <w:b/>
        </w:rPr>
        <w:t>FAIR condemns any individual or group that engages in hateful or violent behavior</w:t>
      </w:r>
      <w:r w:rsidRPr="00F62A2B">
        <w:rPr>
          <w:rStyle w:val="StyleUnderline"/>
        </w:rPr>
        <w:t>, and has done so publicly on many occasions</w:t>
      </w:r>
      <w:r>
        <w:t xml:space="preserve">. While FAIR has been consistently critical of many aspects of U.S. immigration policy and long-term failures to adequately enforce immigration laws. </w:t>
      </w:r>
      <w:r w:rsidRPr="00F62A2B">
        <w:rPr>
          <w:rStyle w:val="StyleUnderline"/>
        </w:rPr>
        <w:t xml:space="preserve">We have a longstanding abiding policy of </w:t>
      </w:r>
      <w:r w:rsidRPr="00F62A2B">
        <w:rPr>
          <w:rStyle w:val="StyleUnderline"/>
          <w:b/>
        </w:rPr>
        <w:t>never advocating discriminatory immigration policies</w:t>
      </w:r>
      <w:r>
        <w:t xml:space="preserve">. If </w:t>
      </w:r>
      <w:r w:rsidRPr="00F62A2B">
        <w:rPr>
          <w:rStyle w:val="StyleUnderline"/>
        </w:rPr>
        <w:t>the record proves</w:t>
      </w:r>
      <w:r>
        <w:t xml:space="preserve"> anything at all, it is </w:t>
      </w:r>
      <w:r w:rsidRPr="00F62A2B">
        <w:rPr>
          <w:rStyle w:val="StyleUnderline"/>
        </w:rPr>
        <w:t xml:space="preserve">that FAIR </w:t>
      </w:r>
      <w:r w:rsidRPr="00F62A2B">
        <w:rPr>
          <w:rStyle w:val="StyleUnderline"/>
          <w:b/>
        </w:rPr>
        <w:t>draws a clear distinction between immigration policy and immigrants</w:t>
      </w:r>
      <w:r w:rsidRPr="00F62A2B">
        <w:rPr>
          <w:rStyle w:val="StyleUnderline"/>
        </w:rPr>
        <w:t>. Immigration is an important public policy that can and must be debated openly; immigrants are human beings who must</w:t>
      </w:r>
      <w:r>
        <w:t xml:space="preserve"> always </w:t>
      </w:r>
      <w:r w:rsidRPr="00F62A2B">
        <w:rPr>
          <w:rStyle w:val="StyleUnderline"/>
        </w:rPr>
        <w:t>be treated with respect</w:t>
      </w:r>
      <w:r>
        <w:t xml:space="preserve"> and dignity.</w:t>
      </w:r>
    </w:p>
    <w:p w14:paraId="506F4542" w14:textId="77777777" w:rsidR="006715D0" w:rsidRDefault="006715D0" w:rsidP="006715D0">
      <w:pPr>
        <w:pStyle w:val="Heading3"/>
      </w:pPr>
      <w:r>
        <w:t>2nc ext. politically motivative</w:t>
      </w:r>
    </w:p>
    <w:p w14:paraId="57C0D495" w14:textId="77777777" w:rsidR="006715D0" w:rsidRDefault="006715D0" w:rsidP="006715D0">
      <w:pPr>
        <w:pStyle w:val="Heading4"/>
      </w:pPr>
      <w:r>
        <w:t xml:space="preserve">Claims that FAIR is a hate group are politically motivated and unsubstantiated </w:t>
      </w:r>
    </w:p>
    <w:p w14:paraId="1BA84FA4" w14:textId="77777777" w:rsidR="006715D0" w:rsidRPr="00E7132F" w:rsidRDefault="006715D0" w:rsidP="006715D0">
      <w:r>
        <w:rPr>
          <w:b/>
        </w:rPr>
        <w:t xml:space="preserve">FAIR 17 </w:t>
      </w:r>
      <w:r>
        <w:t>A Guide to Understanding the Tactics of the Southern Poverty Kaw Center in the Immigration Debate. https://www.fairus.org/sites/default/files/2017-08/SPLCGuide_Final.pdf</w:t>
      </w:r>
    </w:p>
    <w:p w14:paraId="2304158E" w14:textId="77777777" w:rsidR="006715D0" w:rsidRPr="00F62A2B" w:rsidRDefault="006715D0" w:rsidP="006715D0">
      <w:r w:rsidRPr="00F62A2B">
        <w:t xml:space="preserve">Other left-leaning amnesty groups began echoing Muñoz’s allegation, at which point the </w:t>
      </w:r>
      <w:r w:rsidRPr="00F62A2B">
        <w:rPr>
          <w:rStyle w:val="StyleUnderline"/>
        </w:rPr>
        <w:t>SPLC capitalized on</w:t>
      </w:r>
      <w:r w:rsidRPr="00F62A2B">
        <w:t xml:space="preserve"> the </w:t>
      </w:r>
      <w:r w:rsidRPr="00F62A2B">
        <w:rPr>
          <w:rStyle w:val="StyleUnderline"/>
        </w:rPr>
        <w:t>growing sentiment by claiming that FAIR was a “hate group</w:t>
      </w:r>
      <w:r w:rsidRPr="00F62A2B">
        <w:t>.”2</w:t>
      </w:r>
    </w:p>
    <w:p w14:paraId="6EBBAD4B" w14:textId="77777777" w:rsidR="006715D0" w:rsidRDefault="006715D0" w:rsidP="006715D0">
      <w:pPr>
        <w:rPr>
          <w:rStyle w:val="StyleUnderline"/>
        </w:rPr>
      </w:pPr>
      <w:r w:rsidRPr="00F62A2B">
        <w:rPr>
          <w:rStyle w:val="StyleUnderline"/>
        </w:rPr>
        <w:t>This</w:t>
      </w:r>
      <w:r>
        <w:t xml:space="preserve"> single SPLC claim </w:t>
      </w:r>
      <w:r w:rsidRPr="00F62A2B">
        <w:rPr>
          <w:rStyle w:val="StyleUnderline"/>
        </w:rPr>
        <w:t xml:space="preserve">has become the centerpiece of the amnesty lobby’s campaign against FAIR and other immigration reform organizations. Despite being </w:t>
      </w:r>
      <w:r w:rsidRPr="00F62A2B">
        <w:rPr>
          <w:rStyle w:val="StyleUnderline"/>
          <w:b/>
        </w:rPr>
        <w:t>entirely opinion-based, politically motivated, and driven by a need to make their mission appear more urgent</w:t>
      </w:r>
      <w:r>
        <w:t xml:space="preserve">, the SPLC “report” has become a breeder document from which these unsubstantiated </w:t>
      </w:r>
      <w:r w:rsidRPr="00F62A2B">
        <w:rPr>
          <w:rStyle w:val="StyleUnderline"/>
        </w:rPr>
        <w:t>accusations recycle their way onto blogs and sometimes even into the mainstream press under the guise of “news.”</w:t>
      </w:r>
    </w:p>
    <w:p w14:paraId="30F405BE" w14:textId="77777777" w:rsidR="006715D0" w:rsidRPr="00F62A2B" w:rsidRDefault="006715D0" w:rsidP="006715D0">
      <w:r w:rsidRPr="00F62A2B">
        <w:t>Although FAIR was the target of this recent and particularly vicious attack</w:t>
      </w:r>
      <w:r>
        <w:t xml:space="preserve"> </w:t>
      </w:r>
      <w:r w:rsidRPr="00F62A2B">
        <w:t>by the SPLC, it was not the first time the organization had used these</w:t>
      </w:r>
      <w:r>
        <w:t xml:space="preserve"> </w:t>
      </w:r>
      <w:r w:rsidRPr="00F62A2B">
        <w:t xml:space="preserve">tactics. </w:t>
      </w:r>
      <w:r w:rsidRPr="00F62A2B">
        <w:rPr>
          <w:rStyle w:val="StyleUnderline"/>
        </w:rPr>
        <w:t>While disavowing any position on immigration policy, the SPLC has for nearly a decade targeted organizations and individuals who support immigration enforcement and reductions in overall immigration</w:t>
      </w:r>
      <w:r w:rsidRPr="00F62A2B">
        <w:t xml:space="preserve"> to the</w:t>
      </w:r>
      <w:r>
        <w:t xml:space="preserve"> </w:t>
      </w:r>
      <w:r w:rsidRPr="00F62A2B">
        <w:t xml:space="preserve">United States. </w:t>
      </w:r>
      <w:r w:rsidRPr="00F62A2B">
        <w:rPr>
          <w:rStyle w:val="StyleUnderline"/>
        </w:rPr>
        <w:t>In countless articles and “investigative reports,” the SPLC concluded that just about everyone actively opposed to amnesty and mass immigration was a “nativist” a “white supremacist,”</w:t>
      </w:r>
      <w:r w:rsidRPr="00F62A2B">
        <w:t xml:space="preserve"> or had ties to such</w:t>
      </w:r>
      <w:r>
        <w:t xml:space="preserve"> </w:t>
      </w:r>
      <w:r w:rsidRPr="00F62A2B">
        <w:t xml:space="preserve">groups and individuals. </w:t>
      </w:r>
      <w:r w:rsidRPr="00F62A2B">
        <w:rPr>
          <w:rStyle w:val="StyleUnderline"/>
        </w:rPr>
        <w:t xml:space="preserve">These claims, </w:t>
      </w:r>
      <w:r w:rsidRPr="00F62A2B">
        <w:rPr>
          <w:rStyle w:val="StyleUnderline"/>
          <w:b/>
        </w:rPr>
        <w:t>absurd and unsubstantiated</w:t>
      </w:r>
      <w:r w:rsidRPr="00F62A2B">
        <w:t xml:space="preserve"> as they</w:t>
      </w:r>
      <w:r>
        <w:t xml:space="preserve"> </w:t>
      </w:r>
      <w:r w:rsidRPr="00F62A2B">
        <w:t xml:space="preserve">were, </w:t>
      </w:r>
      <w:r w:rsidRPr="00F62A2B">
        <w:rPr>
          <w:rStyle w:val="StyleUnderline"/>
        </w:rPr>
        <w:t>became</w:t>
      </w:r>
      <w:r w:rsidRPr="00F62A2B">
        <w:t xml:space="preserve"> even </w:t>
      </w:r>
      <w:r w:rsidRPr="00F62A2B">
        <w:rPr>
          <w:rStyle w:val="StyleUnderline"/>
        </w:rPr>
        <w:t>more exaggerated when other groups also began using them.</w:t>
      </w:r>
      <w:r w:rsidRPr="00F62A2B">
        <w:t xml:space="preserve"> Replicating the SPLC tactics, the </w:t>
      </w:r>
      <w:r w:rsidRPr="00F62A2B">
        <w:rPr>
          <w:rStyle w:val="StyleUnderline"/>
        </w:rPr>
        <w:t xml:space="preserve">National Council of La Raza, made the </w:t>
      </w:r>
      <w:r w:rsidRPr="00F62A2B">
        <w:rPr>
          <w:rStyle w:val="StyleUnderline"/>
          <w:b/>
        </w:rPr>
        <w:t>ridiculous assertion</w:t>
      </w:r>
      <w:r w:rsidRPr="00F62A2B">
        <w:rPr>
          <w:rStyle w:val="StyleUnderline"/>
        </w:rPr>
        <w:t xml:space="preserve"> recently that one in seven Americans</w:t>
      </w:r>
      <w:r w:rsidRPr="00F62A2B">
        <w:t xml:space="preserve"> (45 million</w:t>
      </w:r>
      <w:r>
        <w:t xml:space="preserve"> </w:t>
      </w:r>
      <w:r w:rsidRPr="00F62A2B">
        <w:t xml:space="preserve">people) </w:t>
      </w:r>
      <w:r w:rsidRPr="00F62A2B">
        <w:rPr>
          <w:rStyle w:val="StyleUnderline"/>
        </w:rPr>
        <w:t>belong to hate</w:t>
      </w:r>
      <w:r w:rsidRPr="00F62A2B">
        <w:t xml:space="preserve"> or extremist </w:t>
      </w:r>
      <w:r w:rsidRPr="00F62A2B">
        <w:rPr>
          <w:rStyle w:val="StyleUnderline"/>
        </w:rPr>
        <w:t>groups</w:t>
      </w:r>
      <w:r w:rsidRPr="00F62A2B">
        <w:t>.</w:t>
      </w:r>
    </w:p>
    <w:p w14:paraId="1C8D084B" w14:textId="77777777" w:rsidR="006715D0" w:rsidRDefault="006715D0" w:rsidP="006715D0">
      <w:pPr>
        <w:pStyle w:val="Heading3"/>
      </w:pPr>
      <w:r>
        <w:t xml:space="preserve">2nc ext. shuts down debate  </w:t>
      </w:r>
    </w:p>
    <w:p w14:paraId="6983D68C" w14:textId="77777777" w:rsidR="006715D0" w:rsidRDefault="006715D0" w:rsidP="006715D0">
      <w:pPr>
        <w:pStyle w:val="Heading4"/>
      </w:pPr>
      <w:r>
        <w:t xml:space="preserve">There are issues with immigration – claiming anti-immigration arguments are hate makes dialogue and debate impossible </w:t>
      </w:r>
    </w:p>
    <w:p w14:paraId="01CAA6A2" w14:textId="77777777" w:rsidR="006715D0" w:rsidRPr="006C2B8F" w:rsidRDefault="006715D0" w:rsidP="006715D0">
      <w:r>
        <w:rPr>
          <w:b/>
        </w:rPr>
        <w:t xml:space="preserve">FAIR 12 </w:t>
      </w:r>
      <w:r>
        <w:t>FAIR, the Federation for American Immigration Reform. Hate Crimes December 2012 https://www.fairus.org/issue/societal-impact/hate-crimes</w:t>
      </w:r>
    </w:p>
    <w:p w14:paraId="56674C4C" w14:textId="77777777" w:rsidR="006715D0" w:rsidRDefault="006715D0" w:rsidP="006715D0">
      <w:r>
        <w:t>Background</w:t>
      </w:r>
    </w:p>
    <w:p w14:paraId="53E6E956" w14:textId="77777777" w:rsidR="006715D0" w:rsidRDefault="006715D0" w:rsidP="006715D0">
      <w:r w:rsidRPr="00EC2B69">
        <w:rPr>
          <w:rStyle w:val="StyleUnderline"/>
        </w:rPr>
        <w:t>Special interest groups</w:t>
      </w:r>
      <w:r>
        <w:t xml:space="preserve"> backing amnesty for illegal aliens under the guise of 'earned legalization,' or 'a pathway to citizenship' </w:t>
      </w:r>
      <w:r w:rsidRPr="00EC2B69">
        <w:rPr>
          <w:rStyle w:val="StyleUnderline"/>
        </w:rPr>
        <w:t>have been frustrated in achieving their legislative goals in Congress. In response, they have increased their attempts to discredit their opponents. Amnesty proponents have long tried to brand their opponents as being 'anti-immigrant.'</w:t>
      </w:r>
      <w:r>
        <w:t xml:space="preserve"> These politically motivated </w:t>
      </w:r>
      <w:r w:rsidRPr="00EC2B69">
        <w:t>attacks ignore the fact that illegal immigration is an entirely separate issue from legal immigration</w:t>
      </w:r>
      <w:r>
        <w:t xml:space="preserve">. </w:t>
      </w:r>
      <w:r w:rsidRPr="00EC2B69">
        <w:t>The Washington Post, which ordinarily sides editorially with defenders of illegal immigrants, has recognized that persons opposed to that position are not against immigration</w:t>
      </w:r>
      <w:r>
        <w:t>. The newspaper's Ombudsman in a commentary in the March 2, 2008 issue chided the editors for failure to uphold their own policy against such references, stating, "A few 'anti-immigrant' references have popped up in recent stories and shouldn't have." 1</w:t>
      </w:r>
    </w:p>
    <w:p w14:paraId="5C925E09" w14:textId="77777777" w:rsidR="006715D0" w:rsidRPr="006C2B8F" w:rsidRDefault="006715D0" w:rsidP="006715D0">
      <w:r w:rsidRPr="00EC2B69">
        <w:rPr>
          <w:rStyle w:val="StyleUnderline"/>
        </w:rPr>
        <w:t>The Southern Poverty Law Center has asserted that organizations that call attention to negative aspects of illegal immigration are guilty of 'hate speech</w:t>
      </w:r>
      <w:r>
        <w:t xml:space="preserve">.' 2 That claim has been echoed by advocates for illegal immigrants such as the National Council of La Raza. </w:t>
      </w:r>
      <w:r w:rsidRPr="00EC2B69">
        <w:rPr>
          <w:rStyle w:val="StyleUnderline"/>
          <w:b/>
        </w:rPr>
        <w:t>This is in effect a scolding that if you can't say something nice about illegal aliens you shouldn't say anything at all</w:t>
      </w:r>
      <w:r w:rsidRPr="00EC2B69">
        <w:rPr>
          <w:rStyle w:val="StyleUnderline"/>
        </w:rPr>
        <w:t>. This campaign</w:t>
      </w:r>
      <w:r>
        <w:t xml:space="preserve">, which has recently targeted major broadcast news media, </w:t>
      </w:r>
      <w:r w:rsidRPr="00EC2B69">
        <w:rPr>
          <w:rStyle w:val="StyleUnderline"/>
        </w:rPr>
        <w:t xml:space="preserve">is a veiled attempt to </w:t>
      </w:r>
      <w:r w:rsidRPr="00EC2B69">
        <w:rPr>
          <w:rStyle w:val="StyleUnderline"/>
          <w:b/>
        </w:rPr>
        <w:t>censor</w:t>
      </w:r>
      <w:r w:rsidRPr="00EC2B69">
        <w:rPr>
          <w:rStyle w:val="StyleUnderline"/>
        </w:rPr>
        <w:t xml:space="preserve"> opposition to their policy objectives. It</w:t>
      </w:r>
      <w:r>
        <w:t xml:space="preserve"> also </w:t>
      </w:r>
      <w:r w:rsidRPr="00EC2B69">
        <w:rPr>
          <w:rStyle w:val="StyleUnderline"/>
        </w:rPr>
        <w:t>is an attack on the role of an informed citizenry</w:t>
      </w:r>
      <w:r>
        <w:t xml:space="preserve"> in the operation of a democratic </w:t>
      </w:r>
      <w:r w:rsidRPr="006C2B8F">
        <w:t xml:space="preserve">society. Another assertion these organizations throw at their opponents is that drawing attention to the problem of illegal immigration has led to a surge in 'hate crimes.' 3 That is a serious allegation and merits a serious look at the facts. </w:t>
      </w:r>
    </w:p>
    <w:p w14:paraId="762E5848" w14:textId="77777777" w:rsidR="006715D0" w:rsidRDefault="006715D0" w:rsidP="006715D0">
      <w:pPr>
        <w:pStyle w:val="Heading4"/>
      </w:pPr>
      <w:r>
        <w:t xml:space="preserve">Prevents real debate </w:t>
      </w:r>
    </w:p>
    <w:p w14:paraId="6AFDBA44" w14:textId="77777777" w:rsidR="006715D0" w:rsidRPr="00E7132F" w:rsidRDefault="006715D0" w:rsidP="006715D0">
      <w:r>
        <w:rPr>
          <w:b/>
        </w:rPr>
        <w:t xml:space="preserve">FAIR 17 </w:t>
      </w:r>
      <w:r>
        <w:t>A Guide to Understanding the Tactics of the Southern Poverty Kaw Center in the Immigration Debate. https://www.fairus.org/sites/default/files/2017-08/SPLCGuide_Final.pdf</w:t>
      </w:r>
    </w:p>
    <w:p w14:paraId="22DFA323" w14:textId="77777777" w:rsidR="006715D0" w:rsidRPr="00F62A2B" w:rsidRDefault="006715D0" w:rsidP="006715D0">
      <w:pPr>
        <w:rPr>
          <w:rStyle w:val="StyleUnderline"/>
        </w:rPr>
      </w:pPr>
      <w:r w:rsidRPr="00F62A2B">
        <w:rPr>
          <w:rStyle w:val="StyleUnderline"/>
        </w:rPr>
        <w:t>Those who are committed to free and open debate about important policy matters must</w:t>
      </w:r>
      <w:r>
        <w:t xml:space="preserve"> also </w:t>
      </w:r>
      <w:r w:rsidRPr="00F62A2B">
        <w:rPr>
          <w:rStyle w:val="StyleUnderline"/>
          <w:b/>
        </w:rPr>
        <w:t>deplore the indiscriminate use of an inflammatory term such as “hate group”</w:t>
      </w:r>
      <w:r w:rsidRPr="00F62A2B">
        <w:rPr>
          <w:rStyle w:val="StyleUnderline"/>
        </w:rPr>
        <w:t xml:space="preserve"> directed at</w:t>
      </w:r>
      <w:r>
        <w:t xml:space="preserve"> FAIR or </w:t>
      </w:r>
      <w:r w:rsidRPr="00F62A2B">
        <w:rPr>
          <w:rStyle w:val="StyleUnderline"/>
        </w:rPr>
        <w:t>any</w:t>
      </w:r>
      <w:r>
        <w:t xml:space="preserve"> other responsible </w:t>
      </w:r>
      <w:r w:rsidRPr="00F62A2B">
        <w:rPr>
          <w:rStyle w:val="StyleUnderline"/>
        </w:rPr>
        <w:t xml:space="preserve">individual or organization committed to reforming our immigration policies for the public good. In the </w:t>
      </w:r>
      <w:r w:rsidRPr="00F62A2B">
        <w:rPr>
          <w:rStyle w:val="StyleUnderline"/>
          <w:b/>
        </w:rPr>
        <w:t>absence of a clear definition</w:t>
      </w:r>
      <w:r w:rsidRPr="00F62A2B">
        <w:rPr>
          <w:rStyle w:val="StyleUnderline"/>
        </w:rPr>
        <w:t>, the SPLC has been free to engage in the odious habit of taking legitimate organizations</w:t>
      </w:r>
      <w:r>
        <w:t xml:space="preserve"> with which they disagree, </w:t>
      </w:r>
      <w:r w:rsidRPr="00F62A2B">
        <w:rPr>
          <w:rStyle w:val="StyleUnderline"/>
        </w:rPr>
        <w:t xml:space="preserve">calling them hate groups, and then mixing them in with despicable and truly dangerous groups like the KKK, insinuating comparable status. This practice is </w:t>
      </w:r>
      <w:r w:rsidRPr="00F62A2B">
        <w:rPr>
          <w:rStyle w:val="StyleUnderline"/>
          <w:b/>
        </w:rPr>
        <w:t>fundamentally unfair and unconscionable</w:t>
      </w:r>
      <w:r w:rsidRPr="00F62A2B">
        <w:rPr>
          <w:rStyle w:val="StyleUnderline"/>
        </w:rPr>
        <w:t>.</w:t>
      </w:r>
    </w:p>
    <w:p w14:paraId="788246DC" w14:textId="77777777" w:rsidR="006715D0" w:rsidRDefault="006715D0" w:rsidP="006715D0">
      <w:pPr>
        <w:pStyle w:val="Heading3"/>
      </w:pPr>
      <w:r>
        <w:t xml:space="preserve">2nc ext. SPLC indict </w:t>
      </w:r>
    </w:p>
    <w:p w14:paraId="38E55B43" w14:textId="77777777" w:rsidR="006715D0" w:rsidRDefault="006715D0" w:rsidP="006715D0">
      <w:pPr>
        <w:pStyle w:val="Heading4"/>
      </w:pPr>
      <w:r>
        <w:t xml:space="preserve">No one trusts SPLC anymore </w:t>
      </w:r>
    </w:p>
    <w:p w14:paraId="51EADE33" w14:textId="77777777" w:rsidR="006715D0" w:rsidRPr="002C29E4" w:rsidRDefault="006715D0" w:rsidP="006715D0">
      <w:r>
        <w:rPr>
          <w:b/>
        </w:rPr>
        <w:t xml:space="preserve">C-Fam No Date </w:t>
      </w:r>
      <w:r>
        <w:t>The Truth About SPLC https://c-fam.org/home/the-truth-about-splc/</w:t>
      </w:r>
    </w:p>
    <w:p w14:paraId="3A5B2198" w14:textId="77777777" w:rsidR="006715D0" w:rsidRPr="007D5B6E" w:rsidRDefault="006715D0" w:rsidP="006715D0">
      <w:pPr>
        <w:rPr>
          <w:rStyle w:val="StyleUnderline"/>
        </w:rPr>
      </w:pPr>
      <w:r>
        <w:t xml:space="preserve">The good news is that </w:t>
      </w:r>
      <w:r w:rsidRPr="007D5B6E">
        <w:rPr>
          <w:rStyle w:val="StyleUnderline"/>
        </w:rPr>
        <w:t xml:space="preserve">many are waking up to the </w:t>
      </w:r>
      <w:r w:rsidRPr="007D5B6E">
        <w:rPr>
          <w:rStyle w:val="StyleUnderline"/>
          <w:b/>
        </w:rPr>
        <w:t>Southern Poverty Law Center</w:t>
      </w:r>
      <w:r w:rsidRPr="007D5B6E">
        <w:rPr>
          <w:rStyle w:val="StyleUnderline"/>
        </w:rPr>
        <w:t>. The FBI used to partner with them</w:t>
      </w:r>
      <w:r>
        <w:t xml:space="preserve"> in identifying hate groups. </w:t>
      </w:r>
      <w:r w:rsidRPr="007D5B6E">
        <w:rPr>
          <w:rStyle w:val="StyleUnderline"/>
        </w:rPr>
        <w:t>They no longer do. The Army used to have them lecture on domestic terrorism. The Army has ended that relationship.</w:t>
      </w:r>
    </w:p>
    <w:p w14:paraId="5524A09B" w14:textId="77777777" w:rsidR="006715D0" w:rsidRPr="006715D0" w:rsidRDefault="006715D0" w:rsidP="006715D0">
      <w:pPr>
        <w:rPr>
          <w:u w:val="single"/>
        </w:rPr>
      </w:pPr>
      <w:r>
        <w:t xml:space="preserve">Below you will find a powerful video exposing the Southern Poverty Law Center and their stated goal of destroying their political opponents. You will also find many essays and articles about this nefarious group, including articles from </w:t>
      </w:r>
      <w:r w:rsidRPr="007D5B6E">
        <w:rPr>
          <w:rStyle w:val="StyleUnderline"/>
          <w:b/>
        </w:rPr>
        <w:t>left-wing groups</w:t>
      </w:r>
      <w:r>
        <w:t xml:space="preserve"> who </w:t>
      </w:r>
      <w:r w:rsidRPr="007D5B6E">
        <w:rPr>
          <w:rStyle w:val="StyleUnderline"/>
        </w:rPr>
        <w:t>are</w:t>
      </w:r>
      <w:r>
        <w:t xml:space="preserve"> also </w:t>
      </w:r>
      <w:r w:rsidRPr="007D5B6E">
        <w:rPr>
          <w:rStyle w:val="StyleUnderline"/>
        </w:rPr>
        <w:t xml:space="preserve">concerned about the tactics of the Southern Poverty Law Center. </w:t>
      </w:r>
    </w:p>
    <w:p w14:paraId="793232B9" w14:textId="77777777" w:rsidR="006715D0" w:rsidRPr="007D5B6E" w:rsidRDefault="006715D0" w:rsidP="006715D0">
      <w:pPr>
        <w:pStyle w:val="Heading4"/>
      </w:pPr>
      <w:r>
        <w:t xml:space="preserve">The SPLC has been discredited </w:t>
      </w:r>
    </w:p>
    <w:p w14:paraId="15D0C9F0" w14:textId="77777777" w:rsidR="006715D0" w:rsidRPr="00E7132F" w:rsidRDefault="006715D0" w:rsidP="006715D0">
      <w:r>
        <w:rPr>
          <w:b/>
        </w:rPr>
        <w:t xml:space="preserve">FAIR 17 </w:t>
      </w:r>
      <w:r>
        <w:t>A Guide to Understanding the Tactics of the Southern Poverty Kaw Center in the Immigration Debate. https://www.fairus.org/sites/default/files/2017-08/SPLCGuide_Final.pdf</w:t>
      </w:r>
    </w:p>
    <w:p w14:paraId="05DFB0DE" w14:textId="77777777" w:rsidR="006715D0" w:rsidRPr="007D5B6E" w:rsidRDefault="006715D0" w:rsidP="006715D0">
      <w:pPr>
        <w:rPr>
          <w:rStyle w:val="StyleUnderline"/>
          <w:b/>
        </w:rPr>
      </w:pPr>
      <w:r w:rsidRPr="007D5B6E">
        <w:rPr>
          <w:rStyle w:val="StyleUnderline"/>
          <w:b/>
        </w:rPr>
        <w:t>Conclusions</w:t>
      </w:r>
    </w:p>
    <w:p w14:paraId="7190DC5C" w14:textId="77777777" w:rsidR="006715D0" w:rsidRPr="007D5B6E" w:rsidRDefault="006715D0" w:rsidP="006715D0">
      <w:pPr>
        <w:rPr>
          <w:rStyle w:val="StyleUnderline"/>
        </w:rPr>
      </w:pPr>
      <w:r w:rsidRPr="007D5B6E">
        <w:rPr>
          <w:rStyle w:val="StyleUnderline"/>
        </w:rPr>
        <w:t xml:space="preserve">The SPLC and its allies’ attacks against FAIR have </w:t>
      </w:r>
      <w:r w:rsidRPr="007D5B6E">
        <w:rPr>
          <w:rStyle w:val="StyleUnderline"/>
          <w:b/>
        </w:rPr>
        <w:t>no basis in fact</w:t>
      </w:r>
      <w:r w:rsidRPr="007D5B6E">
        <w:rPr>
          <w:rStyle w:val="StyleUnderline"/>
        </w:rPr>
        <w:t>.</w:t>
      </w:r>
      <w:r>
        <w:t xml:space="preserve"> FAIR’s 30-year record speaks for itself. That record is incontrovertible: </w:t>
      </w:r>
      <w:r w:rsidRPr="007D5B6E">
        <w:rPr>
          <w:rStyle w:val="StyleUnderline"/>
        </w:rPr>
        <w:t>FAIR’s</w:t>
      </w:r>
      <w:r>
        <w:t xml:space="preserve"> views and </w:t>
      </w:r>
      <w:r w:rsidRPr="007D5B6E">
        <w:rPr>
          <w:rStyle w:val="StyleUnderline"/>
        </w:rPr>
        <w:t>advocacy on immigration matters are motivated by legitimate concerns</w:t>
      </w:r>
      <w:r>
        <w:t xml:space="preserve"> about the impact of mass immigration on the United States and nothing else. </w:t>
      </w:r>
      <w:r w:rsidRPr="007D5B6E">
        <w:rPr>
          <w:rStyle w:val="StyleUnderline"/>
        </w:rPr>
        <w:t>FAIR represents mainstream views that are shared by the majority of Americans.</w:t>
      </w:r>
    </w:p>
    <w:p w14:paraId="5D629999" w14:textId="77777777" w:rsidR="006715D0" w:rsidRPr="007D5B6E" w:rsidRDefault="006715D0" w:rsidP="006715D0">
      <w:pPr>
        <w:rPr>
          <w:rStyle w:val="StyleUnderline"/>
        </w:rPr>
      </w:pPr>
      <w:r w:rsidRPr="007D5B6E">
        <w:rPr>
          <w:rStyle w:val="StyleUnderline"/>
        </w:rPr>
        <w:t xml:space="preserve">The attacks against FAIR’s reputation are </w:t>
      </w:r>
      <w:r w:rsidRPr="007D5B6E">
        <w:rPr>
          <w:rStyle w:val="StyleUnderline"/>
          <w:b/>
        </w:rPr>
        <w:t>politically motivated</w:t>
      </w:r>
      <w:r w:rsidRPr="007D5B6E">
        <w:rPr>
          <w:rStyle w:val="StyleUnderline"/>
        </w:rPr>
        <w:t xml:space="preserve">. </w:t>
      </w:r>
      <w:r w:rsidRPr="007D5B6E">
        <w:rPr>
          <w:rStyle w:val="StyleUnderline"/>
          <w:b/>
        </w:rPr>
        <w:t>The SPLC</w:t>
      </w:r>
      <w:r>
        <w:t xml:space="preserve">, upon whose designation the attacks against FAIR are predicated, </w:t>
      </w:r>
      <w:r w:rsidRPr="007D5B6E">
        <w:rPr>
          <w:rStyle w:val="StyleUnderline"/>
          <w:b/>
        </w:rPr>
        <w:t>has a long and well-documented history of using baseless claims to raise money</w:t>
      </w:r>
      <w:r>
        <w:t xml:space="preserve">. FAIR has long impeded the open borders and amnesty lobby from being able to achieve its political goals. Having repeatedly failed to convince the American public that higher levels of immigration and amnesty for illegal aliens will be beneficial to the nation, </w:t>
      </w:r>
      <w:r w:rsidRPr="007D5B6E">
        <w:rPr>
          <w:rStyle w:val="StyleUnderline"/>
        </w:rPr>
        <w:t xml:space="preserve">they have turned to the time-tested tactic of </w:t>
      </w:r>
      <w:r w:rsidRPr="007D5B6E">
        <w:rPr>
          <w:rStyle w:val="StyleUnderline"/>
          <w:b/>
        </w:rPr>
        <w:t>smearing</w:t>
      </w:r>
      <w:r w:rsidRPr="007D5B6E">
        <w:rPr>
          <w:rStyle w:val="StyleUnderline"/>
        </w:rPr>
        <w:t xml:space="preserve"> their opponents.</w:t>
      </w:r>
    </w:p>
    <w:p w14:paraId="2AAB7D3E" w14:textId="77777777" w:rsidR="006715D0" w:rsidRPr="007D5B6E" w:rsidRDefault="006715D0" w:rsidP="006715D0">
      <w:pPr>
        <w:rPr>
          <w:rStyle w:val="StyleUnderline"/>
          <w:b/>
        </w:rPr>
      </w:pPr>
      <w:r w:rsidRPr="007D5B6E">
        <w:rPr>
          <w:rStyle w:val="StyleUnderline"/>
        </w:rPr>
        <w:t xml:space="preserve">The source of the attacks against FAIR, </w:t>
      </w:r>
      <w:r w:rsidRPr="007D5B6E">
        <w:rPr>
          <w:rStyle w:val="StyleUnderline"/>
          <w:b/>
        </w:rPr>
        <w:t>the Southern Poverty Law Center, is a thoroughly discredited organization</w:t>
      </w:r>
      <w:r w:rsidRPr="007D5B6E">
        <w:rPr>
          <w:rStyle w:val="StyleUnderline"/>
        </w:rPr>
        <w:t xml:space="preserve">. The operation and tactics of the SPLC have been investigated by independent journalists working for established magazines or newspapers over the course of 13 years. All came to </w:t>
      </w:r>
      <w:r w:rsidRPr="007D5B6E">
        <w:rPr>
          <w:rStyle w:val="StyleUnderline"/>
          <w:b/>
        </w:rPr>
        <w:t>almost identical conclusions:</w:t>
      </w:r>
    </w:p>
    <w:p w14:paraId="0FF07444" w14:textId="77777777" w:rsidR="006715D0" w:rsidRDefault="006715D0" w:rsidP="006715D0">
      <w:pPr>
        <w:ind w:left="720"/>
      </w:pPr>
      <w:r>
        <w:t xml:space="preserve">1. </w:t>
      </w:r>
      <w:r w:rsidRPr="007D5B6E">
        <w:rPr>
          <w:rStyle w:val="StyleUnderline"/>
          <w:b/>
        </w:rPr>
        <w:t>The SPLC exaggerates and fabricates hate</w:t>
      </w:r>
      <w:r>
        <w:t xml:space="preserve"> as a fundraising tactic.</w:t>
      </w:r>
    </w:p>
    <w:p w14:paraId="16A905C9" w14:textId="77777777" w:rsidR="006715D0" w:rsidRDefault="006715D0" w:rsidP="006715D0">
      <w:pPr>
        <w:ind w:left="720"/>
      </w:pPr>
      <w:r>
        <w:t xml:space="preserve">2 </w:t>
      </w:r>
      <w:r w:rsidRPr="007D5B6E">
        <w:rPr>
          <w:rStyle w:val="StyleUnderline"/>
          <w:b/>
        </w:rPr>
        <w:t>The SPLC misrepresents itself</w:t>
      </w:r>
      <w:r>
        <w:t xml:space="preserve"> as an advocate for victims of bigotry or racism. </w:t>
      </w:r>
      <w:r w:rsidRPr="007D5B6E">
        <w:rPr>
          <w:rStyle w:val="StyleUnderline"/>
        </w:rPr>
        <w:t>The organization does little or nothing to help the victims and instead lines its own pockets with the money that it raises</w:t>
      </w:r>
      <w:r>
        <w:t xml:space="preserve"> or wins in legal settlements.</w:t>
      </w:r>
    </w:p>
    <w:p w14:paraId="6D4FA285" w14:textId="77777777" w:rsidR="006715D0" w:rsidRPr="007D5B6E" w:rsidRDefault="006715D0" w:rsidP="006715D0">
      <w:pPr>
        <w:ind w:left="720"/>
        <w:rPr>
          <w:rStyle w:val="StyleUnderline"/>
          <w:b/>
        </w:rPr>
      </w:pPr>
      <w:r>
        <w:t xml:space="preserve">3. The most extensive investigation of the SPLC concluded that </w:t>
      </w:r>
      <w:r w:rsidRPr="007D5B6E">
        <w:rPr>
          <w:rStyle w:val="StyleUnderline"/>
          <w:b/>
        </w:rPr>
        <w:t>the organization itself is riddled with institutional racism.</w:t>
      </w:r>
    </w:p>
    <w:p w14:paraId="231AB27E" w14:textId="77777777" w:rsidR="006715D0" w:rsidRPr="007D5B6E" w:rsidRDefault="006715D0" w:rsidP="006715D0">
      <w:r w:rsidRPr="007D5B6E">
        <w:rPr>
          <w:rStyle w:val="StyleUnderline"/>
        </w:rPr>
        <w:t xml:space="preserve">The SPLC offers </w:t>
      </w:r>
      <w:r w:rsidRPr="007D5B6E">
        <w:rPr>
          <w:rStyle w:val="StyleUnderline"/>
          <w:b/>
        </w:rPr>
        <w:t>no objective criteria for the “hate group” designation</w:t>
      </w:r>
      <w:r w:rsidRPr="007D5B6E">
        <w:rPr>
          <w:rStyle w:val="StyleUnderline"/>
        </w:rPr>
        <w:t>. The SPLC assigns the “hate group” designation based on their own vague</w:t>
      </w:r>
      <w:r>
        <w:t xml:space="preserve">, subjective, and </w:t>
      </w:r>
      <w:r w:rsidRPr="007D5B6E">
        <w:rPr>
          <w:rStyle w:val="StyleUnderline"/>
          <w:b/>
        </w:rPr>
        <w:t>politically motivated criteria</w:t>
      </w:r>
      <w:r w:rsidRPr="007D5B6E">
        <w:rPr>
          <w:rStyle w:val="StyleUnderline"/>
        </w:rPr>
        <w:t>. The SPLC’s accusation against FAIR is based entirely on its own inference of motive and casual, even incidental, associations</w:t>
      </w:r>
      <w:r>
        <w:t>.</w:t>
      </w:r>
    </w:p>
    <w:p w14:paraId="06A437CF" w14:textId="2F6E79DA" w:rsidR="003B191C" w:rsidRDefault="003B191C" w:rsidP="003B191C">
      <w:pPr>
        <w:pStyle w:val="Heading1"/>
      </w:pPr>
      <w:r>
        <w:t xml:space="preserve">negative – case </w:t>
      </w:r>
    </w:p>
    <w:p w14:paraId="429BF89B" w14:textId="6FE70DFD" w:rsidR="00CF0C3B" w:rsidRDefault="00CF0C3B" w:rsidP="00BA104B">
      <w:pPr>
        <w:pStyle w:val="Heading2"/>
      </w:pPr>
      <w:proofErr w:type="gramStart"/>
      <w:r>
        <w:t>at</w:t>
      </w:r>
      <w:proofErr w:type="gramEnd"/>
      <w:r>
        <w:t xml:space="preserve">: critical advantages </w:t>
      </w:r>
    </w:p>
    <w:p w14:paraId="57008502" w14:textId="2B6988AE" w:rsidR="001668A4" w:rsidRDefault="001668A4" w:rsidP="001668A4">
      <w:pPr>
        <w:pStyle w:val="Heading3"/>
      </w:pPr>
      <w:r>
        <w:t xml:space="preserve">1nc pragmatism </w:t>
      </w:r>
    </w:p>
    <w:p w14:paraId="49FB71B9" w14:textId="19E7EAF0" w:rsidR="001668A4" w:rsidRDefault="001668A4" w:rsidP="001668A4">
      <w:pPr>
        <w:pStyle w:val="Heading4"/>
      </w:pPr>
      <w:r>
        <w:t xml:space="preserve">Open borders is non-pragmatic ideal theory – we should push for small reforms rather than complete </w:t>
      </w:r>
      <w:r w:rsidR="004D3D1A">
        <w:t>overhauls</w:t>
      </w:r>
      <w:r>
        <w:t xml:space="preserve">  </w:t>
      </w:r>
    </w:p>
    <w:p w14:paraId="4E46916F" w14:textId="5D20D438" w:rsidR="001668A4" w:rsidRDefault="001668A4" w:rsidP="001668A4">
      <w:r w:rsidRPr="00EB323B">
        <w:rPr>
          <w:b/>
        </w:rPr>
        <w:t>Wilkinson</w:t>
      </w:r>
      <w:r>
        <w:rPr>
          <w:b/>
        </w:rPr>
        <w:t xml:space="preserve"> 18 </w:t>
      </w:r>
      <w:r>
        <w:t xml:space="preserve">Will Wilkinson is the Niskanen Center’s vice president for policy. Right-wing rhetoric about “open borders” is a big, dangerous lie Nativists claim that current U.S. immigration is based on “open borders.” In a global perspective, that’s laughable </w:t>
      </w:r>
      <w:hyperlink r:id="rId12" w:history="1">
        <w:r w:rsidRPr="00CB78B2">
          <w:rPr>
            <w:rStyle w:val="Hyperlink"/>
          </w:rPr>
          <w:t>https://www.salon.com/2018/01/12/right-wing-rhetoric-about-open-borders-is-a-big-dangerous-lie/</w:t>
        </w:r>
      </w:hyperlink>
    </w:p>
    <w:p w14:paraId="244368F7" w14:textId="77777777" w:rsidR="001668A4" w:rsidRPr="001668A4" w:rsidRDefault="001668A4" w:rsidP="001668A4">
      <w:pPr>
        <w:rPr>
          <w:rStyle w:val="StyleUnderline"/>
          <w:b/>
        </w:rPr>
      </w:pPr>
      <w:r w:rsidRPr="001668A4">
        <w:rPr>
          <w:rStyle w:val="StyleUnderline"/>
          <w:b/>
        </w:rPr>
        <w:t>Immigration Policy after Utopia</w:t>
      </w:r>
    </w:p>
    <w:p w14:paraId="04463741" w14:textId="77777777" w:rsidR="001668A4" w:rsidRDefault="001668A4" w:rsidP="001668A4">
      <w:r>
        <w:t xml:space="preserve">As I’ve argued elsewhere, </w:t>
      </w:r>
      <w:r w:rsidRPr="000959F8">
        <w:rPr>
          <w:rStyle w:val="StyleUnderline"/>
          <w:highlight w:val="cyan"/>
        </w:rPr>
        <w:t>good</w:t>
      </w:r>
      <w:r w:rsidRPr="00EB323B">
        <w:rPr>
          <w:rStyle w:val="StyleUnderline"/>
        </w:rPr>
        <w:t xml:space="preserve"> public </w:t>
      </w:r>
      <w:r w:rsidRPr="000959F8">
        <w:rPr>
          <w:rStyle w:val="StyleUnderline"/>
          <w:highlight w:val="cyan"/>
        </w:rPr>
        <w:t xml:space="preserve">policy analysis requires </w:t>
      </w:r>
      <w:r w:rsidRPr="000959F8">
        <w:rPr>
          <w:rStyle w:val="StyleUnderline"/>
          <w:b/>
          <w:highlight w:val="cyan"/>
        </w:rPr>
        <w:t>giving up on “ideal theory</w:t>
      </w:r>
      <w:r w:rsidRPr="00EB323B">
        <w:rPr>
          <w:rStyle w:val="StyleUnderline"/>
        </w:rPr>
        <w:t>.” This means</w:t>
      </w:r>
      <w:r>
        <w:t xml:space="preserve">, among other things, </w:t>
      </w:r>
      <w:r w:rsidRPr="00EB323B">
        <w:rPr>
          <w:rStyle w:val="StyleUnderline"/>
        </w:rPr>
        <w:t>giving up on wild speculation</w:t>
      </w:r>
      <w:r>
        <w:t xml:space="preserve"> about counterfactual social systems </w:t>
      </w:r>
      <w:r w:rsidRPr="00EB323B">
        <w:rPr>
          <w:rStyle w:val="StyleUnderline"/>
        </w:rPr>
        <w:t xml:space="preserve">and </w:t>
      </w:r>
      <w:r w:rsidRPr="00AD322C">
        <w:rPr>
          <w:rStyle w:val="StyleUnderline"/>
          <w:highlight w:val="cyan"/>
        </w:rPr>
        <w:t xml:space="preserve">adopting an </w:t>
      </w:r>
      <w:r w:rsidRPr="00AD322C">
        <w:rPr>
          <w:rStyle w:val="StyleUnderline"/>
          <w:b/>
          <w:highlight w:val="cyan"/>
        </w:rPr>
        <w:t>empirically grounded comparative perspective</w:t>
      </w:r>
      <w:r>
        <w:t>. If you care about freedom or equality or whatever, you should look at the places where people are the freest or equalest or whatever-est, and then try to nudge our system in that direction.</w:t>
      </w:r>
    </w:p>
    <w:p w14:paraId="14C2699F" w14:textId="77777777" w:rsidR="001668A4" w:rsidRDefault="001668A4" w:rsidP="001668A4">
      <w:r w:rsidRPr="00EB323B">
        <w:rPr>
          <w:rStyle w:val="StyleUnderline"/>
        </w:rPr>
        <w:t>From this perspective</w:t>
      </w:r>
      <w:r w:rsidRPr="00AD322C">
        <w:rPr>
          <w:rStyle w:val="StyleUnderline"/>
          <w:highlight w:val="cyan"/>
        </w:rPr>
        <w:t>, it’s</w:t>
      </w:r>
      <w:r w:rsidRPr="00EB323B">
        <w:rPr>
          <w:rStyle w:val="StyleUnderline"/>
        </w:rPr>
        <w:t xml:space="preserve"> pretty </w:t>
      </w:r>
      <w:r w:rsidRPr="00AD322C">
        <w:rPr>
          <w:rStyle w:val="StyleUnderline"/>
          <w:highlight w:val="cyan"/>
        </w:rPr>
        <w:t>clear</w:t>
      </w:r>
      <w:r w:rsidRPr="00EB323B">
        <w:rPr>
          <w:rStyle w:val="StyleUnderline"/>
        </w:rPr>
        <w:t xml:space="preserve"> that</w:t>
      </w:r>
      <w:r>
        <w:t xml:space="preserve"> anything resembling </w:t>
      </w:r>
      <w:r w:rsidRPr="00AD322C">
        <w:rPr>
          <w:rStyle w:val="StyleUnderline"/>
          <w:highlight w:val="cyan"/>
        </w:rPr>
        <w:t xml:space="preserve">open borders </w:t>
      </w:r>
      <w:r w:rsidRPr="00AD322C">
        <w:rPr>
          <w:rStyle w:val="StyleUnderline"/>
          <w:b/>
          <w:highlight w:val="cyan"/>
        </w:rPr>
        <w:t>isn’t</w:t>
      </w:r>
      <w:r>
        <w:t xml:space="preserve"> remotely </w:t>
      </w:r>
      <w:r w:rsidRPr="00AD322C">
        <w:rPr>
          <w:rStyle w:val="StyleUnderline"/>
          <w:b/>
          <w:highlight w:val="cyan"/>
        </w:rPr>
        <w:t>in the cards</w:t>
      </w:r>
      <w:r w:rsidRPr="00EB323B">
        <w:rPr>
          <w:rStyle w:val="StyleUnderline"/>
          <w:b/>
        </w:rPr>
        <w:t xml:space="preserve">, and </w:t>
      </w:r>
      <w:r w:rsidRPr="00AD322C">
        <w:rPr>
          <w:rStyle w:val="StyleUnderline"/>
          <w:b/>
          <w:highlight w:val="cyan"/>
        </w:rPr>
        <w:t>isn’t worth spending</w:t>
      </w:r>
      <w:r w:rsidRPr="00EB323B">
        <w:rPr>
          <w:rStyle w:val="StyleUnderline"/>
          <w:b/>
        </w:rPr>
        <w:t xml:space="preserve"> too much </w:t>
      </w:r>
      <w:r w:rsidRPr="00AD322C">
        <w:rPr>
          <w:rStyle w:val="StyleUnderline"/>
          <w:b/>
          <w:highlight w:val="cyan"/>
        </w:rPr>
        <w:t>time speculating about</w:t>
      </w:r>
      <w:r>
        <w:t xml:space="preserve">. The humanitarian gains from reducing barriers to migration mainly flow from people leaving jurisdictions in which the productivity of their labor is low, and resettling in jurisdictions in which it is high. But the world’s highest-productivity labor markets are located in liberal democracies with large welfare states. </w:t>
      </w:r>
      <w:r w:rsidRPr="00AD322C">
        <w:rPr>
          <w:rStyle w:val="StyleUnderline"/>
          <w:highlight w:val="cyan"/>
        </w:rPr>
        <w:t>Questions about</w:t>
      </w:r>
      <w:r w:rsidRPr="001668A4">
        <w:rPr>
          <w:rStyle w:val="StyleUnderline"/>
        </w:rPr>
        <w:t xml:space="preserve"> </w:t>
      </w:r>
      <w:r w:rsidRPr="00AD322C">
        <w:rPr>
          <w:rStyle w:val="StyleUnderline"/>
          <w:highlight w:val="cyan"/>
        </w:rPr>
        <w:t>equitable distribution</w:t>
      </w:r>
      <w:r w:rsidRPr="001668A4">
        <w:rPr>
          <w:rStyle w:val="StyleUnderline"/>
        </w:rPr>
        <w:t xml:space="preserve"> and </w:t>
      </w:r>
      <w:r w:rsidRPr="00AD322C">
        <w:rPr>
          <w:rStyle w:val="StyleUnderline"/>
          <w:highlight w:val="cyan"/>
        </w:rPr>
        <w:t>national identity loom large</w:t>
      </w:r>
      <w:r>
        <w:t xml:space="preserve"> in these polities</w:t>
      </w:r>
      <w:r w:rsidRPr="001668A4">
        <w:rPr>
          <w:rStyle w:val="StyleUnderline"/>
        </w:rPr>
        <w:t xml:space="preserve">, and </w:t>
      </w:r>
      <w:r w:rsidRPr="00AD322C">
        <w:rPr>
          <w:rStyle w:val="StyleUnderline"/>
          <w:highlight w:val="cyan"/>
        </w:rPr>
        <w:t>high barriers to immigration are constantly</w:t>
      </w:r>
      <w:r w:rsidRPr="001668A4">
        <w:rPr>
          <w:rStyle w:val="StyleUnderline"/>
        </w:rPr>
        <w:t xml:space="preserve"> </w:t>
      </w:r>
      <w:r w:rsidRPr="00AD322C">
        <w:rPr>
          <w:rStyle w:val="StyleUnderline"/>
          <w:highlight w:val="cyan"/>
        </w:rPr>
        <w:t>reaffirmed</w:t>
      </w:r>
      <w:r>
        <w:t xml:space="preserve"> by their democratic bodies. </w:t>
      </w:r>
      <w:r w:rsidRPr="001668A4">
        <w:rPr>
          <w:rStyle w:val="StyleUnderline"/>
        </w:rPr>
        <w:t xml:space="preserve">It </w:t>
      </w:r>
      <w:r w:rsidRPr="00AD322C">
        <w:rPr>
          <w:rStyle w:val="StyleUnderline"/>
          <w:highlight w:val="cyan"/>
        </w:rPr>
        <w:t>seems very likely</w:t>
      </w:r>
      <w:r w:rsidRPr="001668A4">
        <w:rPr>
          <w:rStyle w:val="StyleUnderline"/>
        </w:rPr>
        <w:t xml:space="preserve"> that the political dynamics </w:t>
      </w:r>
      <w:r w:rsidRPr="00AD322C">
        <w:rPr>
          <w:rStyle w:val="StyleUnderline"/>
          <w:highlight w:val="cyan"/>
        </w:rPr>
        <w:t>of</w:t>
      </w:r>
      <w:r w:rsidRPr="001668A4">
        <w:rPr>
          <w:rStyle w:val="StyleUnderline"/>
        </w:rPr>
        <w:t xml:space="preserve"> the liberal-democratic </w:t>
      </w:r>
      <w:r w:rsidRPr="00AD322C">
        <w:rPr>
          <w:rStyle w:val="StyleUnderline"/>
          <w:highlight w:val="cyan"/>
        </w:rPr>
        <w:t>institutions that sustain high-productivity</w:t>
      </w:r>
      <w:r w:rsidRPr="001668A4">
        <w:rPr>
          <w:rStyle w:val="StyleUnderline"/>
        </w:rPr>
        <w:t xml:space="preserve"> labor </w:t>
      </w:r>
      <w:r w:rsidRPr="00AD322C">
        <w:rPr>
          <w:rStyle w:val="StyleUnderline"/>
          <w:highlight w:val="cyan"/>
        </w:rPr>
        <w:t>markets also make it unlikely</w:t>
      </w:r>
      <w:r w:rsidRPr="001668A4">
        <w:rPr>
          <w:rStyle w:val="StyleUnderline"/>
        </w:rPr>
        <w:t xml:space="preserve"> that </w:t>
      </w:r>
      <w:r w:rsidRPr="00AD322C">
        <w:rPr>
          <w:rStyle w:val="StyleUnderline"/>
          <w:highlight w:val="cyan"/>
        </w:rPr>
        <w:t>more than a tiny fraction of outsiders</w:t>
      </w:r>
      <w:r w:rsidRPr="001668A4">
        <w:rPr>
          <w:rStyle w:val="StyleUnderline"/>
        </w:rPr>
        <w:t xml:space="preserve"> </w:t>
      </w:r>
      <w:r w:rsidRPr="00AD322C">
        <w:rPr>
          <w:rStyle w:val="StyleUnderline"/>
          <w:highlight w:val="cyan"/>
        </w:rPr>
        <w:t>will</w:t>
      </w:r>
      <w:r w:rsidRPr="001668A4">
        <w:rPr>
          <w:rStyle w:val="StyleUnderline"/>
        </w:rPr>
        <w:t xml:space="preserve"> ever </w:t>
      </w:r>
      <w:r w:rsidRPr="00AD322C">
        <w:rPr>
          <w:rStyle w:val="StyleUnderline"/>
          <w:highlight w:val="cyan"/>
        </w:rPr>
        <w:t>be granted access</w:t>
      </w:r>
      <w:r>
        <w:t xml:space="preserve"> to those markets. </w:t>
      </w:r>
    </w:p>
    <w:p w14:paraId="015AA44D" w14:textId="77777777" w:rsidR="001668A4" w:rsidRPr="001668A4" w:rsidRDefault="001668A4" w:rsidP="001668A4">
      <w:pPr>
        <w:rPr>
          <w:rStyle w:val="StyleUnderline"/>
          <w:b/>
        </w:rPr>
      </w:pPr>
      <w:r w:rsidRPr="001668A4">
        <w:rPr>
          <w:rStyle w:val="StyleUnderline"/>
        </w:rPr>
        <w:t>From the perspective of</w:t>
      </w:r>
      <w:r>
        <w:t xml:space="preserve"> this or that brand of </w:t>
      </w:r>
      <w:r w:rsidRPr="001668A4">
        <w:rPr>
          <w:rStyle w:val="StyleUnderline"/>
        </w:rPr>
        <w:t xml:space="preserve">ideal theory, the closed-borders implications of the liberal-democratic welfare state may make the entire enterprise look like a huge mistake. But </w:t>
      </w:r>
      <w:r w:rsidRPr="00AD322C">
        <w:rPr>
          <w:rStyle w:val="StyleUnderline"/>
          <w:highlight w:val="cyan"/>
        </w:rPr>
        <w:t>the liberal-democratic welfare state i</w:t>
      </w:r>
      <w:r w:rsidRPr="001668A4">
        <w:rPr>
          <w:rStyle w:val="StyleUnderline"/>
        </w:rPr>
        <w:t>s</w:t>
      </w:r>
      <w:r>
        <w:t xml:space="preserve"> also </w:t>
      </w:r>
      <w:r w:rsidRPr="00AD322C">
        <w:rPr>
          <w:rStyle w:val="StyleUnderline"/>
          <w:b/>
          <w:highlight w:val="cyan"/>
        </w:rPr>
        <w:t>the best humanity has so far achieved</w:t>
      </w:r>
      <w:r w:rsidRPr="001668A4">
        <w:rPr>
          <w:rStyle w:val="StyleUnderline"/>
        </w:rPr>
        <w:t xml:space="preserve">. That’s why </w:t>
      </w:r>
      <w:r w:rsidRPr="00AD322C">
        <w:rPr>
          <w:rStyle w:val="StyleUnderline"/>
          <w:highlight w:val="cyan"/>
        </w:rPr>
        <w:t>we need to take</w:t>
      </w:r>
      <w:r w:rsidRPr="001668A4">
        <w:rPr>
          <w:rStyle w:val="StyleUnderline"/>
        </w:rPr>
        <w:t xml:space="preserve"> the </w:t>
      </w:r>
      <w:r w:rsidRPr="00AD322C">
        <w:rPr>
          <w:rStyle w:val="StyleUnderline"/>
          <w:highlight w:val="cyan"/>
        </w:rPr>
        <w:t>convergence among history’s best regimes</w:t>
      </w:r>
      <w:r w:rsidRPr="001668A4">
        <w:rPr>
          <w:rStyle w:val="StyleUnderline"/>
        </w:rPr>
        <w:t xml:space="preserve"> </w:t>
      </w:r>
      <w:r w:rsidRPr="00AD322C">
        <w:rPr>
          <w:rStyle w:val="StyleUnderline"/>
          <w:highlight w:val="cyan"/>
        </w:rPr>
        <w:t>on</w:t>
      </w:r>
      <w:r w:rsidRPr="001668A4">
        <w:rPr>
          <w:rStyle w:val="StyleUnderline"/>
        </w:rPr>
        <w:t xml:space="preserve"> </w:t>
      </w:r>
      <w:r w:rsidRPr="00AD322C">
        <w:rPr>
          <w:rStyle w:val="StyleUnderline"/>
          <w:highlight w:val="cyan"/>
        </w:rPr>
        <w:t>relatively closed immigration policies very seriously</w:t>
      </w:r>
      <w:r w:rsidRPr="001668A4">
        <w:rPr>
          <w:rStyle w:val="StyleUnderline"/>
        </w:rPr>
        <w:t>.</w:t>
      </w:r>
      <w:r>
        <w:t xml:space="preserve"> It’s also why </w:t>
      </w:r>
      <w:r w:rsidRPr="001668A4">
        <w:rPr>
          <w:rStyle w:val="StyleUnderline"/>
        </w:rPr>
        <w:t xml:space="preserve">we need to understand that the </w:t>
      </w:r>
      <w:r w:rsidRPr="00AD322C">
        <w:rPr>
          <w:rStyle w:val="StyleUnderline"/>
          <w:highlight w:val="cyan"/>
        </w:rPr>
        <w:t>actual</w:t>
      </w:r>
      <w:r w:rsidRPr="001668A4">
        <w:rPr>
          <w:rStyle w:val="StyleUnderline"/>
        </w:rPr>
        <w:t xml:space="preserve"> </w:t>
      </w:r>
      <w:r w:rsidRPr="00AD322C">
        <w:rPr>
          <w:rStyle w:val="StyleUnderline"/>
          <w:highlight w:val="cyan"/>
        </w:rPr>
        <w:t>political debate over immigration policy</w:t>
      </w:r>
      <w:r w:rsidRPr="001668A4">
        <w:rPr>
          <w:rStyle w:val="StyleUnderline"/>
        </w:rPr>
        <w:t xml:space="preserve"> </w:t>
      </w:r>
      <w:r w:rsidRPr="00AD322C">
        <w:rPr>
          <w:rStyle w:val="StyleUnderline"/>
          <w:highlight w:val="cyan"/>
        </w:rPr>
        <w:t>within</w:t>
      </w:r>
      <w:r w:rsidRPr="001668A4">
        <w:rPr>
          <w:rStyle w:val="StyleUnderline"/>
        </w:rPr>
        <w:t xml:space="preserve"> actual </w:t>
      </w:r>
      <w:r w:rsidRPr="00AD322C">
        <w:rPr>
          <w:rStyle w:val="StyleUnderline"/>
          <w:highlight w:val="cyan"/>
        </w:rPr>
        <w:t xml:space="preserve">wealthy liberal democracies </w:t>
      </w:r>
      <w:r w:rsidRPr="00AD322C">
        <w:rPr>
          <w:rStyle w:val="StyleUnderline"/>
          <w:b/>
          <w:highlight w:val="cyan"/>
        </w:rPr>
        <w:t>takes place within the nearly</w:t>
      </w:r>
      <w:r>
        <w:t xml:space="preserve">-but-not-entirely </w:t>
      </w:r>
      <w:r w:rsidRPr="00AD322C">
        <w:rPr>
          <w:rStyle w:val="StyleUnderline"/>
          <w:b/>
          <w:highlight w:val="cyan"/>
        </w:rPr>
        <w:t>closed borders consensus.</w:t>
      </w:r>
    </w:p>
    <w:p w14:paraId="283016CD" w14:textId="3AB1F206" w:rsidR="001668A4" w:rsidRPr="001668A4" w:rsidRDefault="001668A4" w:rsidP="001668A4">
      <w:pPr>
        <w:rPr>
          <w:rStyle w:val="StyleUnderline"/>
        </w:rPr>
      </w:pPr>
      <w:r w:rsidRPr="001668A4">
        <w:rPr>
          <w:rStyle w:val="StyleUnderline"/>
        </w:rPr>
        <w:t>Once we adjust our framing</w:t>
      </w:r>
      <w:r>
        <w:t xml:space="preserve"> of the question to better accord with the actual practices of our best social systems, and </w:t>
      </w:r>
      <w:r w:rsidRPr="001668A4">
        <w:rPr>
          <w:rStyle w:val="StyleUnderline"/>
        </w:rPr>
        <w:t xml:space="preserve">the actual policy debate that takes place within them, it becomes obvious that </w:t>
      </w:r>
      <w:r w:rsidRPr="00AD322C">
        <w:rPr>
          <w:rStyle w:val="StyleUnderline"/>
          <w:b/>
          <w:highlight w:val="cyan"/>
        </w:rPr>
        <w:t>liberalizing immigration reformers aren’t “open borders advocates</w:t>
      </w:r>
      <w:r w:rsidRPr="001668A4">
        <w:rPr>
          <w:rStyle w:val="StyleUnderline"/>
          <w:b/>
        </w:rPr>
        <w:t>”</w:t>
      </w:r>
      <w:r>
        <w:t xml:space="preserve"> any more than advocates of more generous public nutritional assistance for poor children are “communists.” Communists and </w:t>
      </w:r>
      <w:r w:rsidRPr="001668A4">
        <w:rPr>
          <w:rStyle w:val="StyleUnderline"/>
        </w:rPr>
        <w:t xml:space="preserve">open borders </w:t>
      </w:r>
      <w:r w:rsidRPr="00AD322C">
        <w:rPr>
          <w:rStyle w:val="StyleUnderline"/>
          <w:highlight w:val="cyan"/>
        </w:rPr>
        <w:t>advocates do exist, but</w:t>
      </w:r>
      <w:r w:rsidRPr="001668A4">
        <w:rPr>
          <w:rStyle w:val="StyleUnderline"/>
        </w:rPr>
        <w:t xml:space="preserve"> they’ve </w:t>
      </w:r>
      <w:r w:rsidRPr="00AD322C">
        <w:rPr>
          <w:rStyle w:val="StyleUnderline"/>
          <w:highlight w:val="cyan"/>
        </w:rPr>
        <w:t xml:space="preserve">got </w:t>
      </w:r>
      <w:r w:rsidRPr="00AD322C">
        <w:rPr>
          <w:rStyle w:val="StyleUnderline"/>
          <w:b/>
          <w:highlight w:val="cyan"/>
        </w:rPr>
        <w:t>next to nothing to do with actual politics or policy</w:t>
      </w:r>
      <w:r w:rsidRPr="001668A4">
        <w:rPr>
          <w:rStyle w:val="StyleUnderline"/>
        </w:rPr>
        <w:t xml:space="preserve">. The </w:t>
      </w:r>
      <w:r w:rsidRPr="00AD322C">
        <w:rPr>
          <w:rStyle w:val="StyleUnderline"/>
          <w:highlight w:val="cyan"/>
        </w:rPr>
        <w:t>liberalizing immigration reformers</w:t>
      </w:r>
      <w:r w:rsidRPr="001668A4">
        <w:rPr>
          <w:rStyle w:val="StyleUnderline"/>
        </w:rPr>
        <w:t xml:space="preserve"> who do matter </w:t>
      </w:r>
      <w:r w:rsidRPr="00AD322C">
        <w:rPr>
          <w:rStyle w:val="StyleUnderline"/>
        </w:rPr>
        <w:t>favor</w:t>
      </w:r>
      <w:r w:rsidRPr="001668A4">
        <w:rPr>
          <w:rStyle w:val="StyleUnderline"/>
        </w:rPr>
        <w:t xml:space="preserve"> somewhat </w:t>
      </w:r>
      <w:r w:rsidRPr="00AD322C">
        <w:rPr>
          <w:rStyle w:val="StyleUnderline"/>
        </w:rPr>
        <w:t>less</w:t>
      </w:r>
      <w:r w:rsidRPr="001668A4">
        <w:rPr>
          <w:rStyle w:val="StyleUnderline"/>
        </w:rPr>
        <w:t xml:space="preserve"> thoroughly restrictive immigration policy</w:t>
      </w:r>
      <w:r>
        <w:t xml:space="preserve"> that is consistent with the winning formula of the capitalist liberal-democratic welfare state. </w:t>
      </w:r>
      <w:r w:rsidRPr="001668A4">
        <w:rPr>
          <w:rStyle w:val="StyleUnderline"/>
        </w:rPr>
        <w:t xml:space="preserve">Their </w:t>
      </w:r>
      <w:r w:rsidRPr="00AD322C">
        <w:rPr>
          <w:rStyle w:val="StyleUnderline"/>
          <w:highlight w:val="cyan"/>
        </w:rPr>
        <w:t>proposals</w:t>
      </w:r>
      <w:r>
        <w:t xml:space="preserve">, if enacted, </w:t>
      </w:r>
      <w:r w:rsidRPr="00AD322C">
        <w:rPr>
          <w:rStyle w:val="StyleUnderline"/>
          <w:highlight w:val="cyan"/>
        </w:rPr>
        <w:t>would leave our</w:t>
      </w:r>
      <w:r w:rsidRPr="001668A4">
        <w:rPr>
          <w:rStyle w:val="StyleUnderline"/>
        </w:rPr>
        <w:t xml:space="preserve"> </w:t>
      </w:r>
      <w:r w:rsidRPr="00AD322C">
        <w:rPr>
          <w:rStyle w:val="StyleUnderline"/>
          <w:highlight w:val="cyan"/>
        </w:rPr>
        <w:t>system</w:t>
      </w:r>
      <w:r w:rsidRPr="001668A4">
        <w:rPr>
          <w:rStyle w:val="StyleUnderline"/>
        </w:rPr>
        <w:t xml:space="preserve"> at a point on the closed-to-open continuum </w:t>
      </w:r>
      <w:r w:rsidRPr="00AD322C">
        <w:rPr>
          <w:rStyle w:val="StyleUnderline"/>
          <w:highlight w:val="cyan"/>
        </w:rPr>
        <w:t>much nearer to the point that restrictionists recommend than to</w:t>
      </w:r>
      <w:r w:rsidRPr="001668A4">
        <w:rPr>
          <w:rStyle w:val="StyleUnderline"/>
        </w:rPr>
        <w:t xml:space="preserve"> the point </w:t>
      </w:r>
      <w:r w:rsidRPr="00AD322C">
        <w:rPr>
          <w:rStyle w:val="StyleUnderline"/>
          <w:highlight w:val="cyan"/>
        </w:rPr>
        <w:t>open-borders ideal theorists</w:t>
      </w:r>
      <w:r w:rsidRPr="001668A4">
        <w:rPr>
          <w:rStyle w:val="StyleUnderline"/>
        </w:rPr>
        <w:t xml:space="preserve"> recommend. </w:t>
      </w:r>
    </w:p>
    <w:p w14:paraId="57E7867F" w14:textId="77777777" w:rsidR="001668A4" w:rsidRPr="001668A4" w:rsidRDefault="001668A4" w:rsidP="001668A4">
      <w:pPr>
        <w:rPr>
          <w:rStyle w:val="StyleUnderline"/>
        </w:rPr>
      </w:pPr>
      <w:r w:rsidRPr="001668A4">
        <w:rPr>
          <w:rStyle w:val="StyleUnderline"/>
        </w:rPr>
        <w:t xml:space="preserve">So </w:t>
      </w:r>
      <w:r w:rsidRPr="00AD322C">
        <w:rPr>
          <w:rStyle w:val="StyleUnderline"/>
          <w:highlight w:val="cyan"/>
        </w:rPr>
        <w:t>the question isn’t “</w:t>
      </w:r>
      <w:r w:rsidRPr="00AD322C">
        <w:rPr>
          <w:rStyle w:val="StyleUnderline"/>
          <w:b/>
          <w:highlight w:val="cyan"/>
        </w:rPr>
        <w:t>Should we have</w:t>
      </w:r>
      <w:r>
        <w:t xml:space="preserve"> totally </w:t>
      </w:r>
      <w:r w:rsidRPr="00AD322C">
        <w:rPr>
          <w:rStyle w:val="StyleUnderline"/>
          <w:b/>
          <w:highlight w:val="cyan"/>
        </w:rPr>
        <w:t>open borders</w:t>
      </w:r>
      <w:r w:rsidRPr="001668A4">
        <w:rPr>
          <w:rStyle w:val="StyleUnderline"/>
          <w:b/>
        </w:rPr>
        <w:t>?</w:t>
      </w:r>
      <w:r w:rsidRPr="001668A4">
        <w:rPr>
          <w:rStyle w:val="StyleUnderline"/>
        </w:rPr>
        <w:t xml:space="preserve">” -- and you </w:t>
      </w:r>
      <w:r w:rsidRPr="001668A4">
        <w:rPr>
          <w:rStyle w:val="StyleUnderline"/>
          <w:b/>
        </w:rPr>
        <w:t>shouldn’t let yourself get roped into that frame</w:t>
      </w:r>
      <w:r w:rsidRPr="001668A4">
        <w:rPr>
          <w:rStyle w:val="StyleUnderline"/>
        </w:rPr>
        <w:t xml:space="preserve">. </w:t>
      </w:r>
      <w:r w:rsidRPr="00AD322C">
        <w:rPr>
          <w:rStyle w:val="StyleUnderline"/>
          <w:highlight w:val="cyan"/>
        </w:rPr>
        <w:t>The question is “Should</w:t>
      </w:r>
      <w:r w:rsidRPr="001668A4">
        <w:rPr>
          <w:rStyle w:val="StyleUnderline"/>
        </w:rPr>
        <w:t xml:space="preserve"> </w:t>
      </w:r>
      <w:r w:rsidRPr="00AD322C">
        <w:rPr>
          <w:rStyle w:val="StyleUnderline"/>
          <w:highlight w:val="cyan"/>
        </w:rPr>
        <w:t>we be more like Switzerland or Canada or</w:t>
      </w:r>
      <w:r w:rsidRPr="001668A4">
        <w:rPr>
          <w:rStyle w:val="StyleUnderline"/>
        </w:rPr>
        <w:t xml:space="preserve"> more like </w:t>
      </w:r>
      <w:r w:rsidRPr="00AD322C">
        <w:rPr>
          <w:rStyle w:val="StyleUnderline"/>
          <w:highlight w:val="cyan"/>
        </w:rPr>
        <w:t>Japan?</w:t>
      </w:r>
      <w:r w:rsidRPr="001668A4">
        <w:rPr>
          <w:rStyle w:val="StyleUnderline"/>
        </w:rPr>
        <w:t>”</w:t>
      </w:r>
      <w:r w:rsidRPr="001668A4">
        <w:t xml:space="preserve"> (It’s notable here that Japan has recently decided to be more like Switzerland or Canada.) </w:t>
      </w:r>
      <w:r w:rsidRPr="00AD322C">
        <w:rPr>
          <w:rStyle w:val="StyleUnderline"/>
          <w:highlight w:val="cyan"/>
        </w:rPr>
        <w:t>Should</w:t>
      </w:r>
      <w:r w:rsidRPr="001668A4">
        <w:rPr>
          <w:rStyle w:val="StyleUnderline"/>
        </w:rPr>
        <w:t xml:space="preserve"> </w:t>
      </w:r>
      <w:r w:rsidRPr="00AD322C">
        <w:rPr>
          <w:rStyle w:val="StyleUnderline"/>
          <w:highlight w:val="cyan"/>
        </w:rPr>
        <w:t>America’s</w:t>
      </w:r>
      <w:r w:rsidRPr="001668A4">
        <w:rPr>
          <w:rStyle w:val="StyleUnderline"/>
        </w:rPr>
        <w:t xml:space="preserve"> golden </w:t>
      </w:r>
      <w:r w:rsidRPr="00AD322C">
        <w:rPr>
          <w:rStyle w:val="StyleUnderline"/>
          <w:highlight w:val="cyan"/>
        </w:rPr>
        <w:t>door</w:t>
      </w:r>
      <w:r w:rsidRPr="001668A4">
        <w:rPr>
          <w:rStyle w:val="StyleUnderline"/>
        </w:rPr>
        <w:t xml:space="preserve">, now just slightly ajar, </w:t>
      </w:r>
      <w:r w:rsidRPr="00AD322C">
        <w:rPr>
          <w:rStyle w:val="StyleUnderline"/>
          <w:highlight w:val="cyan"/>
        </w:rPr>
        <w:t>be inched open a bit or shut further</w:t>
      </w:r>
      <w:r w:rsidRPr="001668A4">
        <w:rPr>
          <w:rStyle w:val="StyleUnderline"/>
        </w:rPr>
        <w:t>? That’s the debate we’re actually having.</w:t>
      </w:r>
    </w:p>
    <w:p w14:paraId="5D231AAC" w14:textId="37AE3D3B" w:rsidR="001668A4" w:rsidRPr="001668A4" w:rsidRDefault="001668A4" w:rsidP="001668A4">
      <w:r>
        <w:t xml:space="preserve">The fact that restrictionists insist on flagrantly mischaracterizing the stingy immigration status quo suggests that they don’t think they can win the debate on the merits. </w:t>
      </w:r>
      <w:r w:rsidRPr="001668A4">
        <w:rPr>
          <w:rStyle w:val="StyleUnderline"/>
        </w:rPr>
        <w:t xml:space="preserve">Those of us who want </w:t>
      </w:r>
      <w:r w:rsidRPr="00AD322C">
        <w:rPr>
          <w:rStyle w:val="StyleUnderline"/>
        </w:rPr>
        <w:t>to nudge the door open</w:t>
      </w:r>
      <w:r w:rsidRPr="001668A4">
        <w:rPr>
          <w:rStyle w:val="StyleUnderline"/>
        </w:rPr>
        <w:t xml:space="preserve"> an inch or two </w:t>
      </w:r>
      <w:r w:rsidRPr="00AD322C">
        <w:rPr>
          <w:rStyle w:val="StyleUnderline"/>
        </w:rPr>
        <w:t>should help ourselves</w:t>
      </w:r>
      <w:r w:rsidRPr="001668A4">
        <w:rPr>
          <w:rStyle w:val="StyleUnderline"/>
        </w:rPr>
        <w:t xml:space="preserve"> </w:t>
      </w:r>
      <w:r w:rsidRPr="00AD322C">
        <w:rPr>
          <w:rStyle w:val="StyleUnderline"/>
        </w:rPr>
        <w:t>by</w:t>
      </w:r>
      <w:r w:rsidRPr="001668A4">
        <w:rPr>
          <w:rStyle w:val="StyleUnderline"/>
        </w:rPr>
        <w:t xml:space="preserve"> more </w:t>
      </w:r>
      <w:r w:rsidRPr="00AD322C">
        <w:rPr>
          <w:rStyle w:val="StyleUnderline"/>
        </w:rPr>
        <w:t>vigorously</w:t>
      </w:r>
      <w:r w:rsidRPr="001668A4">
        <w:rPr>
          <w:rStyle w:val="StyleUnderline"/>
        </w:rPr>
        <w:t xml:space="preserve"> and vocally </w:t>
      </w:r>
      <w:r w:rsidRPr="001668A4">
        <w:rPr>
          <w:rStyle w:val="StyleUnderline"/>
          <w:b/>
        </w:rPr>
        <w:t>refusing to conduct the debate</w:t>
      </w:r>
      <w:r w:rsidRPr="001668A4">
        <w:rPr>
          <w:rStyle w:val="StyleUnderline"/>
        </w:rPr>
        <w:t xml:space="preserve"> </w:t>
      </w:r>
      <w:r w:rsidRPr="001668A4">
        <w:t xml:space="preserve">within the nativists’ specious frame. </w:t>
      </w:r>
    </w:p>
    <w:p w14:paraId="47AAA08B" w14:textId="3970452C" w:rsidR="00F5712E" w:rsidRDefault="00F5712E" w:rsidP="00CF0C3B">
      <w:pPr>
        <w:pStyle w:val="Heading3"/>
      </w:pPr>
      <w:r>
        <w:t xml:space="preserve">1nc at: inequality </w:t>
      </w:r>
    </w:p>
    <w:p w14:paraId="231A7DCE" w14:textId="448DCEE0" w:rsidR="00F5712E" w:rsidRPr="00F5712E" w:rsidRDefault="00F5712E" w:rsidP="00F5712E">
      <w:pPr>
        <w:pStyle w:val="Heading4"/>
      </w:pPr>
      <w:r>
        <w:t xml:space="preserve">Aff doesn’t solve inequality </w:t>
      </w:r>
      <w:r w:rsidR="00A80421">
        <w:t xml:space="preserve">– just obscures the necessity of wealth redistribution </w:t>
      </w:r>
    </w:p>
    <w:p w14:paraId="4A1BE887" w14:textId="1264A08F" w:rsidR="00F5712E" w:rsidRPr="00F5712E" w:rsidRDefault="00F5712E" w:rsidP="00F5712E">
      <w:r w:rsidRPr="00F5712E">
        <w:rPr>
          <w:b/>
        </w:rPr>
        <w:t>Rumplestatskin</w:t>
      </w:r>
      <w:r>
        <w:rPr>
          <w:b/>
        </w:rPr>
        <w:t xml:space="preserve"> 14</w:t>
      </w:r>
      <w:r>
        <w:t>, Rumplestatskin a professional economist with a background in property development, environmental economics research and economic regulation. Follow him on Twitter @rumplestatskin. Cross posted from MacroBusiness Open Borders: A Morality Play by the 1% Posted on February 19, 2014 by Yves Smith https://www.nakedcapitalism.com/2014/02/open-borders-morality-play-1.html</w:t>
      </w:r>
    </w:p>
    <w:p w14:paraId="00393562" w14:textId="77777777" w:rsidR="00F5712E" w:rsidRDefault="00F5712E" w:rsidP="00F5712E">
      <w:r w:rsidRPr="00F5712E">
        <w:rPr>
          <w:rStyle w:val="StyleUnderline"/>
        </w:rPr>
        <w:t>I have argued</w:t>
      </w:r>
      <w:r>
        <w:t xml:space="preserve"> before </w:t>
      </w:r>
      <w:r w:rsidRPr="00F5712E">
        <w:rPr>
          <w:rStyle w:val="StyleUnderline"/>
        </w:rPr>
        <w:t>that redistribution of wealth from the world’s richest to the world’s poorest should be at the top of the policy agenda</w:t>
      </w:r>
      <w:r>
        <w:t xml:space="preserve"> for any economist who believes in the utilitarian foundations of their discipline. </w:t>
      </w:r>
      <w:r w:rsidRPr="00F5712E">
        <w:rPr>
          <w:rStyle w:val="StyleUnderline"/>
        </w:rPr>
        <w:t xml:space="preserve">Open borders is an </w:t>
      </w:r>
      <w:r w:rsidRPr="00F5712E">
        <w:rPr>
          <w:rStyle w:val="StyleUnderline"/>
          <w:b/>
        </w:rPr>
        <w:t>indirect method</w:t>
      </w:r>
      <w:r w:rsidRPr="00F5712E">
        <w:rPr>
          <w:rStyle w:val="StyleUnderline"/>
        </w:rPr>
        <w:t xml:space="preserve"> for pursuing similar goals</w:t>
      </w:r>
      <w:r>
        <w:t xml:space="preserve"> of increasing wellbeing for the poorest, and usually promoted by those who fall on Mankiw’s side of the political spectrum; by those who typically argue that the rich ‘deserve’ their wealth (counterargument here).</w:t>
      </w:r>
    </w:p>
    <w:p w14:paraId="0AAAFEB9" w14:textId="66FF79FE" w:rsidR="00F5712E" w:rsidRDefault="00F5712E" w:rsidP="00F5712E">
      <w:proofErr w:type="gramStart"/>
      <w:r>
        <w:t>Open borders is</w:t>
      </w:r>
      <w:proofErr w:type="gramEnd"/>
      <w:r>
        <w:t xml:space="preserve"> merely the logical outcome of any type of ‘natural rights’ moral reasoning. People should have the opportunity to flourish irrespective of the patch of Earth they were born. Yet </w:t>
      </w:r>
      <w:r w:rsidRPr="00F5712E">
        <w:rPr>
          <w:rStyle w:val="StyleUnderline"/>
        </w:rPr>
        <w:t xml:space="preserve">the idea boils down to being the policy you support when you want to help the world’s poor but </w:t>
      </w:r>
      <w:r w:rsidRPr="00F5712E">
        <w:rPr>
          <w:rStyle w:val="StyleUnderline"/>
          <w:b/>
        </w:rPr>
        <w:t>don’t support actually giving them money</w:t>
      </w:r>
      <w:r>
        <w:t xml:space="preserve">. Tabarrok’s argument equally applies within borders between the rich and poor, and I paraphrase his comment to make this point. “How can it be moral that through the mere accident of birth some people are imprisoned in towns and suburbs where their financial and geographic constraints prevent them from making a living?”. </w:t>
      </w:r>
    </w:p>
    <w:p w14:paraId="6E90EF49" w14:textId="77777777" w:rsidR="00F5712E" w:rsidRPr="00F5712E" w:rsidRDefault="00F5712E" w:rsidP="00F5712E">
      <w:pPr>
        <w:rPr>
          <w:rStyle w:val="StyleUnderline"/>
          <w:b/>
        </w:rPr>
      </w:pPr>
      <w:r w:rsidRPr="00F5712E">
        <w:rPr>
          <w:rStyle w:val="StyleUnderline"/>
          <w:b/>
        </w:rPr>
        <w:t>That open borders within countries does not automatically eliminate poverty reminds us be skeptical of claims that opening borders between them will reduce poverty automatically.</w:t>
      </w:r>
    </w:p>
    <w:p w14:paraId="5B53B32F" w14:textId="406C3B68" w:rsidR="00F5712E" w:rsidRPr="00F5712E" w:rsidRDefault="00F5712E" w:rsidP="00F5712E">
      <w:pPr>
        <w:rPr>
          <w:rStyle w:val="StyleUnderline"/>
        </w:rPr>
      </w:pPr>
      <w:r w:rsidRPr="00F5712E">
        <w:rPr>
          <w:rStyle w:val="StyleUnderline"/>
        </w:rPr>
        <w:t>It helps to identify the potential winners and losers</w:t>
      </w:r>
      <w:r>
        <w:t xml:space="preserve"> from opening borders in order to better understand the motivations it its proponents. </w:t>
      </w:r>
      <w:r w:rsidRPr="00F5712E">
        <w:rPr>
          <w:rStyle w:val="StyleUnderline"/>
        </w:rPr>
        <w:t>If open borders works, and large scale migration occurs, the net effect is that the poorest in the world’s richest countries would have their wages reduced</w:t>
      </w:r>
      <w:r>
        <w:t xml:space="preserve"> due to competition for unskilled jobs. </w:t>
      </w:r>
      <w:r w:rsidRPr="00F5712E">
        <w:rPr>
          <w:rStyle w:val="StyleUnderline"/>
        </w:rPr>
        <w:t xml:space="preserve">By contrast, the richest individuals in rich countries, whose incomes are derived mostly from owning capital, would increase due to the greater demand for their domestic assets (such as land) following high levels of immigration. </w:t>
      </w:r>
    </w:p>
    <w:p w14:paraId="75E0567B" w14:textId="77777777" w:rsidR="00F5712E" w:rsidRPr="00F5712E" w:rsidRDefault="00F5712E" w:rsidP="00F5712E">
      <w:pPr>
        <w:rPr>
          <w:rStyle w:val="StyleUnderline"/>
        </w:rPr>
      </w:pPr>
      <w:r w:rsidRPr="00F5712E">
        <w:rPr>
          <w:rStyle w:val="StyleUnderline"/>
        </w:rPr>
        <w:t>Even the wildest proponents of open borders agree that</w:t>
      </w:r>
    </w:p>
    <w:p w14:paraId="7D66465F" w14:textId="0FC1E501" w:rsidR="00F5712E" w:rsidRDefault="00F5712E" w:rsidP="00F5712E">
      <w:pPr>
        <w:ind w:left="720"/>
      </w:pPr>
      <w:r>
        <w:t>…</w:t>
      </w:r>
      <w:r w:rsidRPr="00F5712E">
        <w:rPr>
          <w:rStyle w:val="StyleUnderline"/>
          <w:b/>
        </w:rPr>
        <w:t>open borders could not on its own eliminate poverty</w:t>
      </w:r>
      <w:r>
        <w:t xml:space="preserve"> and that international migration could only help the relatively better off among the global poor </w:t>
      </w:r>
    </w:p>
    <w:p w14:paraId="207CB580" w14:textId="77777777" w:rsidR="00F5712E" w:rsidRDefault="00F5712E" w:rsidP="00F5712E">
      <w:r w:rsidRPr="00F5712E">
        <w:rPr>
          <w:rStyle w:val="StyleUnderline"/>
          <w:b/>
        </w:rPr>
        <w:t>The rich get richer; that we know</w:t>
      </w:r>
      <w:r>
        <w:t xml:space="preserve"> with some degree of confidence. </w:t>
      </w:r>
      <w:r w:rsidRPr="00F5712E">
        <w:rPr>
          <w:rStyle w:val="StyleUnderline"/>
        </w:rPr>
        <w:t>The poor get</w:t>
      </w:r>
      <w:r>
        <w:t xml:space="preserve">, well, we don’t know. </w:t>
      </w:r>
      <w:r w:rsidRPr="00F5712E">
        <w:rPr>
          <w:rStyle w:val="StyleUnderline"/>
        </w:rPr>
        <w:t>Probably poorer in relative terms, maybe richer in absolute terms. We just don’t know. But we can be fairly certain that the poorest in the world are unlikely to walk away from their homes and straight into the most exclusive enclaves of New York and London</w:t>
      </w:r>
      <w:r>
        <w:t xml:space="preserve">. Indeed, one suspects that </w:t>
      </w:r>
      <w:r w:rsidRPr="00F5712E">
        <w:rPr>
          <w:rStyle w:val="StyleUnderline"/>
        </w:rPr>
        <w:t>the most highly educated from the poorest countries will be the first to leave</w:t>
      </w:r>
      <w:r>
        <w:t xml:space="preserve"> (as they often are now).</w:t>
      </w:r>
    </w:p>
    <w:p w14:paraId="57F023BC" w14:textId="15211640" w:rsidR="00F5712E" w:rsidRDefault="00F5712E" w:rsidP="00F5712E">
      <w:r w:rsidRPr="00F5712E">
        <w:rPr>
          <w:rStyle w:val="StyleUnderline"/>
        </w:rPr>
        <w:t>Open borders in a global sense is therefore likely to</w:t>
      </w:r>
      <w:r>
        <w:t xml:space="preserve"> be a game that </w:t>
      </w:r>
      <w:r w:rsidRPr="00F5712E">
        <w:rPr>
          <w:rStyle w:val="StyleUnderline"/>
        </w:rPr>
        <w:t xml:space="preserve">benefits the richest from the poorest countries and still </w:t>
      </w:r>
      <w:r w:rsidRPr="00F5712E">
        <w:rPr>
          <w:rStyle w:val="StyleUnderline"/>
          <w:b/>
        </w:rPr>
        <w:t>leaves the poorest with few options</w:t>
      </w:r>
      <w:r w:rsidRPr="00F5712E">
        <w:rPr>
          <w:rStyle w:val="StyleUnderline"/>
        </w:rPr>
        <w:t xml:space="preserve"> to improve their economic fortunes</w:t>
      </w:r>
      <w:r>
        <w:t xml:space="preserve">. </w:t>
      </w:r>
    </w:p>
    <w:p w14:paraId="78F3455B" w14:textId="77777777" w:rsidR="00F5712E" w:rsidRDefault="00F5712E" w:rsidP="00F5712E">
      <w:r>
        <w:t>Putting this raw economic analysis to one side for a moment, one question seems completely overlooked by proponents of open borders. Why do borders exist in the first place? If we can’t satisfactorily answer that question we won’t get far understanding the many important social issues that would accompany open borders.</w:t>
      </w:r>
    </w:p>
    <w:p w14:paraId="239904B4" w14:textId="4B5ACD22" w:rsidR="00F5712E" w:rsidRDefault="00F5712E" w:rsidP="00F5712E">
      <w:r>
        <w:t xml:space="preserve">A very brief and abstract story of borders is as follows. National borders typically exist as a result of previous wars, or the negotiations that took place between competing interests under the threat of war. These borders now serve as moral boundaries, whereby we see those within our border as part of our tribe. Tribes reinforce their internal cohesion through social signals, customs and rituals which foster stability. This process, however, can distance them from other tribes (countries). </w:t>
      </w:r>
    </w:p>
    <w:p w14:paraId="4BEDFE26" w14:textId="77777777" w:rsidR="00F5712E" w:rsidRDefault="00F5712E" w:rsidP="00F5712E">
      <w:r>
        <w:t>It is these tribal and moral values of borders that make integrating tribes quite difficult. Immigration is always contentious not because of the existence of a line on a map, but because of these deeper social customs, norms and rituals are often in conflict. It takes a mighty will for immigrants to adapt to their new countries, and for citizens of destination countries to patiently accept new people with often conflicting customs and beliefs in their towns and suburbs. I generalise here probably a little too much, but the point I hope to make is that social integration is not automatic and is an extremely complex issue that needs to be properly considered in arguments for open borders.</w:t>
      </w:r>
    </w:p>
    <w:p w14:paraId="7B4A0F09" w14:textId="1FD53E1A" w:rsidR="00F5712E" w:rsidRDefault="00F5712E" w:rsidP="00F5712E">
      <w:r>
        <w:t xml:space="preserve">While I don’t have a disagreement with open borders on moral principles, </w:t>
      </w:r>
      <w:r w:rsidRPr="00F5712E">
        <w:rPr>
          <w:rStyle w:val="StyleUnderline"/>
        </w:rPr>
        <w:t xml:space="preserve">I disagree on </w:t>
      </w:r>
      <w:r w:rsidRPr="00F5712E">
        <w:rPr>
          <w:rStyle w:val="StyleUnderline"/>
          <w:b/>
        </w:rPr>
        <w:t>practical grounds</w:t>
      </w:r>
      <w:r w:rsidRPr="00F5712E">
        <w:rPr>
          <w:rStyle w:val="StyleUnderline"/>
        </w:rPr>
        <w:t xml:space="preserve"> they should be promoted as a first-best way to improve the lives of the world’s poorest. Any economic success from such a fantastical global open borders policy would come at cost of </w:t>
      </w:r>
      <w:r w:rsidRPr="00F5712E">
        <w:rPr>
          <w:rStyle w:val="StyleUnderline"/>
          <w:b/>
        </w:rPr>
        <w:t>social challenges</w:t>
      </w:r>
      <w:r>
        <w:t xml:space="preserve"> arising from what I’ve described as ‘tribal integration’. </w:t>
      </w:r>
      <w:r w:rsidRPr="00F5712E">
        <w:rPr>
          <w:rStyle w:val="StyleUnderline"/>
        </w:rPr>
        <w:t xml:space="preserve">The greater the economic benefits to the, the higher the social costs at both source and destination countries. </w:t>
      </w:r>
    </w:p>
    <w:p w14:paraId="75A742E0" w14:textId="52BC3759" w:rsidR="00F5712E" w:rsidRPr="00F5712E" w:rsidRDefault="00F5712E" w:rsidP="00F5712E">
      <w:r>
        <w:t xml:space="preserve">In many ways </w:t>
      </w:r>
      <w:r w:rsidRPr="00F5712E">
        <w:rPr>
          <w:rStyle w:val="StyleUnderline"/>
        </w:rPr>
        <w:t>open borders is the type of policy you support to display street cred</w:t>
      </w:r>
      <w:r>
        <w:t xml:space="preserve"> in the company of the economically rational, particularly when discussions turn to inequality and, god forbid, redistribution. Making the poor richer is as simple as giving them money and therefore access to resources, whether they are fellow citizens of your country, or your planet.</w:t>
      </w:r>
    </w:p>
    <w:p w14:paraId="648A2C0A" w14:textId="01E6DD91" w:rsidR="00D66E6B" w:rsidRDefault="00D66E6B" w:rsidP="00D66E6B">
      <w:pPr>
        <w:pStyle w:val="Heading3"/>
      </w:pPr>
      <w:r>
        <w:t xml:space="preserve">1nc at: nationalism </w:t>
      </w:r>
    </w:p>
    <w:p w14:paraId="23C85B2B" w14:textId="77777777" w:rsidR="00D66E6B" w:rsidRPr="00BD39CA" w:rsidRDefault="00D66E6B" w:rsidP="00D66E6B">
      <w:pPr>
        <w:pStyle w:val="Heading4"/>
      </w:pPr>
      <w:r>
        <w:t xml:space="preserve">We can’t escape the importance of national borders – they are a legitimate starting point. </w:t>
      </w:r>
    </w:p>
    <w:p w14:paraId="585E4ACD" w14:textId="77777777" w:rsidR="00D66E6B" w:rsidRPr="00DF4CE8" w:rsidRDefault="00D66E6B" w:rsidP="00D66E6B">
      <w:pPr>
        <w:rPr>
          <w:rFonts w:cs="font537"/>
          <w:szCs w:val="19"/>
          <w:lang w:bidi="en-US"/>
        </w:rPr>
      </w:pPr>
      <w:r>
        <w:rPr>
          <w:b/>
        </w:rPr>
        <w:t xml:space="preserve">O’Dowd 10 </w:t>
      </w:r>
      <w:r w:rsidRPr="00BD39CA">
        <w:t xml:space="preserve">Liam </w:t>
      </w:r>
      <w:r w:rsidRPr="00565093">
        <w:rPr>
          <w:rStyle w:val="StyleUnderline"/>
          <w:u w:val="none"/>
        </w:rPr>
        <w:t>O’Dowd</w:t>
      </w:r>
      <w:r w:rsidRPr="00BD39CA">
        <w:t xml:space="preserve"> Sociology @ Queens (Belfast)</w:t>
      </w:r>
      <w:r>
        <w:t xml:space="preserve"> </w:t>
      </w:r>
      <w:r w:rsidRPr="00BD39CA">
        <w:t xml:space="preserve">“From a borderless world to a world of borders: bringing history back in” </w:t>
      </w:r>
      <w:r w:rsidRPr="00BD39CA">
        <w:rPr>
          <w:i/>
        </w:rPr>
        <w:t>Environment and Planning D</w:t>
      </w:r>
      <w:r w:rsidRPr="00BD39CA">
        <w:t xml:space="preserve"> Advanced Online Publication 3-1-2010 p. </w:t>
      </w:r>
      <w:r w:rsidRPr="00DF4CE8">
        <w:t>3-4</w:t>
      </w:r>
      <w:r>
        <w:t xml:space="preserve"> </w:t>
      </w:r>
    </w:p>
    <w:p w14:paraId="34686D92" w14:textId="77777777" w:rsidR="00D66E6B" w:rsidRPr="00BD39CA" w:rsidRDefault="00D66E6B" w:rsidP="00D66E6B">
      <w:r w:rsidRPr="00DF4CE8">
        <w:rPr>
          <w:rFonts w:cs="font537"/>
          <w:szCs w:val="19"/>
          <w:lang w:bidi="en-US"/>
        </w:rPr>
        <w:t xml:space="preserve">Devaluing state borders in contemporary border studies Influential studies of globalisation and </w:t>
      </w:r>
      <w:r w:rsidRPr="00DF4CE8">
        <w:rPr>
          <w:rStyle w:val="StyleUnderline"/>
        </w:rPr>
        <w:t>critiques of `the container state', `embedded statism', methodological nationalism, and the `state as territorial trap'</w:t>
      </w:r>
      <w:r w:rsidRPr="00DF4CE8">
        <w:rPr>
          <w:rFonts w:cs="font537"/>
          <w:szCs w:val="19"/>
          <w:lang w:bidi="en-US"/>
        </w:rPr>
        <w:t xml:space="preserve"> (for an early overview, see Brenner, 1999) have found a receptive audience, especially in European border studies. These critiques, allied to accounts of the demise of the `Westphalian' or `Weberian' state, have become part of the conventional wisdom underlying studies of borders and globalisation. Europe and its borders are represented as the main exemplar and source of the new globalised, postnational, even cosmopolitan, world order (Balibar, 2004; Beck and Grande, 2007). Implicit in much of this commentary is that Europe, successively the progenitor of the great modern empires and the national state system, is once again accorded a vanguard role in postnational geopolitical change. In this vision, although state borders remain, albeit in reconfigured form, their status is in secular decline, not least because their functions have been diffused among other territorial and nonterritorial entities. </w:t>
      </w:r>
      <w:r w:rsidRPr="00DF4CE8">
        <w:rPr>
          <w:szCs w:val="19"/>
          <w:lang w:bidi="en-US"/>
        </w:rPr>
        <w:t xml:space="preserve">Despite the diminishing role accorded to state borders in the emerging global order, they are retained, implicitly at least, as the hinge or fulcrum of contemporary border studies (and, indeed, of globalisation studies as such). </w:t>
      </w:r>
      <w:r w:rsidRPr="00DF4CE8">
        <w:t>The territorially bounded state remains an abiding reference point for the study of border change</w:t>
      </w:r>
      <w:r w:rsidRPr="00DF4CE8">
        <w:rPr>
          <w:szCs w:val="19"/>
          <w:lang w:bidi="en-US"/>
        </w:rPr>
        <w:t xml:space="preserve"> of the measur- ing stick by which contemporary social change is assessed, even among those who are most critical of state-centric approaches</w:t>
      </w:r>
      <w:r w:rsidRPr="00DF4CE8">
        <w:rPr>
          <w:rFonts w:cs="Arial"/>
          <w:bCs/>
          <w:szCs w:val="26"/>
          <w:u w:val="single"/>
        </w:rPr>
        <w:t xml:space="preserve">. </w:t>
      </w:r>
      <w:r w:rsidRPr="00DF4CE8">
        <w:rPr>
          <w:rStyle w:val="StyleUnderline"/>
        </w:rPr>
        <w:t>State borders continue to be deeply constitutive of the way in which contemporary social scientists think about social change, mobility and immobility</w:t>
      </w:r>
      <w:r w:rsidRPr="00DF4CE8">
        <w:rPr>
          <w:szCs w:val="19"/>
          <w:lang w:bidi="en-US"/>
        </w:rPr>
        <w:t xml:space="preserve">, inclusion and exclusion, domestic and foreign, national and international, internal and external, us and them. </w:t>
      </w:r>
      <w:r w:rsidRPr="00DF4CE8">
        <w:rPr>
          <w:rStyle w:val="StyleUnderline"/>
        </w:rPr>
        <w:t>For the critics of statism, it was only by the end of the 20th century that the social sciences had been able to break decisively with the state-centric epistemology</w:t>
      </w:r>
      <w:r w:rsidRPr="00DF4CE8">
        <w:rPr>
          <w:szCs w:val="19"/>
          <w:lang w:bidi="en-US"/>
        </w:rPr>
        <w:t xml:space="preserve"> which dominated the modern social sciences since their inception in the late 19th century (Brenner, 1999, page 46). </w:t>
      </w:r>
      <w:r w:rsidRPr="00DF4CE8">
        <w:rPr>
          <w:rStyle w:val="StyleUnderline"/>
        </w:rPr>
        <w:t>Even in Europe, however, the sternest critics of statism continue to think with state borders if not always about the historical ways in which they have come into being and how they continue to change</w:t>
      </w:r>
      <w:r w:rsidRPr="00DF4CE8">
        <w:rPr>
          <w:szCs w:val="19"/>
          <w:lang w:bidi="en-US"/>
        </w:rPr>
        <w:t>. At one level, the extent to which states implicitly frame social science thinking is scarcely surprising given the heavy institutional dependence of the specialised social sciences on (particular) national states (Wimmer and Glick Shiller, 2002). Much contemporary analysis of borders and globalisation insists that escaping from the state-centric thinking is the sine qua non for grasping the novelty and the promise of the new world order. Yet, `</w:t>
      </w:r>
      <w:r w:rsidRPr="00DF4CE8">
        <w:rPr>
          <w:rStyle w:val="StyleUnderline"/>
        </w:rPr>
        <w:t>escape' is far more difficult than such observers imagine. Contemporary social science</w:t>
      </w:r>
      <w:r w:rsidRPr="00DF4CE8">
        <w:rPr>
          <w:szCs w:val="19"/>
          <w:lang w:bidi="en-US"/>
        </w:rPr>
        <w:t xml:space="preserve"> (especially in Europe and the USA) </w:t>
      </w:r>
      <w:r w:rsidRPr="00DF4CE8">
        <w:rPr>
          <w:rStyle w:val="StyleUnderline"/>
        </w:rPr>
        <w:t>remains symbiotically tied to particular states and groups of states. Proclaiming the advent of a new world `beyond the nation-state', where the significance of state borders is in absolute decline, is less convincing when social science practice is so tied to the world view emanating from (the dominant Western) states</w:t>
      </w:r>
      <w:r w:rsidRPr="00DF4CE8">
        <w:rPr>
          <w:szCs w:val="19"/>
          <w:lang w:bidi="en-US"/>
        </w:rPr>
        <w:t>. In privileging spatial analysis, that is, space over time, much contemporary border study lacks an adequate historical analysis of state and nation formation; they over- emphasise the novelty of contemporary forms of border change and globalisation and, in the process, fail to register the extent to which we continue to live in a `world of diverse states', shot through with the legacy of empires, past and present.</w:t>
      </w:r>
      <w:r w:rsidRPr="00BD39CA">
        <w:t xml:space="preserve"> </w:t>
      </w:r>
    </w:p>
    <w:p w14:paraId="16CD711C" w14:textId="5151BC1E" w:rsidR="00CF0C3B" w:rsidRDefault="00CF0C3B" w:rsidP="00CF0C3B">
      <w:pPr>
        <w:pStyle w:val="Heading3"/>
      </w:pPr>
      <w:r>
        <w:t xml:space="preserve">1nc at: racism </w:t>
      </w:r>
    </w:p>
    <w:p w14:paraId="6279072D" w14:textId="77777777" w:rsidR="00CF0C3B" w:rsidRDefault="00CF0C3B" w:rsidP="00CF0C3B">
      <w:pPr>
        <w:pStyle w:val="Heading4"/>
      </w:pPr>
      <w:r>
        <w:t xml:space="preserve">It’s not racist to limit migration </w:t>
      </w:r>
    </w:p>
    <w:p w14:paraId="5815388A" w14:textId="77777777" w:rsidR="00CF0C3B" w:rsidRPr="00CF0C3B" w:rsidRDefault="00CF0C3B" w:rsidP="00CF0C3B">
      <w:r>
        <w:rPr>
          <w:b/>
        </w:rPr>
        <w:t xml:space="preserve">McKibben 04 </w:t>
      </w:r>
      <w:r>
        <w:t>Bill McKibben is Schumann Distinguished Scholar in Environmental Studies at Middlebury College, and a founder of 350.org. He is a member of Grist’s board of directors. Does it make sense for environmentalists to want to limit immigration? By Bill McKibben on Mar 2, 2004 https://grist.org/living/mckibben-immigration/</w:t>
      </w:r>
    </w:p>
    <w:p w14:paraId="4126F540" w14:textId="77777777" w:rsidR="00CF0C3B" w:rsidRDefault="00CF0C3B" w:rsidP="00CF0C3B">
      <w:r>
        <w:t>Statue of Liberty How many immigrants should she greet</w:t>
      </w:r>
      <w:proofErr w:type="gramStart"/>
      <w:r>
        <w:t>?</w:t>
      </w:r>
      <w:r w:rsidRPr="00963086">
        <w:rPr>
          <w:rStyle w:val="StyleUnderline"/>
          <w:highlight w:val="cyan"/>
        </w:rPr>
        <w:t>Virtually</w:t>
      </w:r>
      <w:proofErr w:type="gramEnd"/>
      <w:r w:rsidRPr="00963086">
        <w:rPr>
          <w:rStyle w:val="StyleUnderline"/>
          <w:highlight w:val="cyan"/>
        </w:rPr>
        <w:t xml:space="preserve"> no one</w:t>
      </w:r>
      <w:r>
        <w:t xml:space="preserve">, in fact, </w:t>
      </w:r>
      <w:r w:rsidRPr="00963086">
        <w:rPr>
          <w:rStyle w:val="StyleUnderline"/>
          <w:highlight w:val="cyan"/>
        </w:rPr>
        <w:t>wants absolutely unlimited immigration</w:t>
      </w:r>
      <w:r>
        <w:t xml:space="preserve"> to the United States — we all intuitively understand that the nation would be overwhelmed</w:t>
      </w:r>
      <w:r w:rsidRPr="00CF0C3B">
        <w:rPr>
          <w:rStyle w:val="StyleUnderline"/>
        </w:rPr>
        <w:t xml:space="preserve">. And </w:t>
      </w:r>
      <w:r w:rsidRPr="00963086">
        <w:rPr>
          <w:rStyle w:val="StyleUnderline"/>
          <w:highlight w:val="cyan"/>
        </w:rPr>
        <w:t>few</w:t>
      </w:r>
      <w:r>
        <w:t xml:space="preserve"> people </w:t>
      </w:r>
      <w:r w:rsidRPr="00963086">
        <w:rPr>
          <w:rStyle w:val="StyleUnderline"/>
          <w:highlight w:val="cyan"/>
        </w:rPr>
        <w:t>want to stop immigration altogether</w:t>
      </w:r>
      <w:r>
        <w:t xml:space="preserve">. Given all that, </w:t>
      </w:r>
      <w:r w:rsidRPr="00963086">
        <w:rPr>
          <w:rStyle w:val="StyleUnderline"/>
          <w:b/>
          <w:highlight w:val="cyan"/>
        </w:rPr>
        <w:t>you simply can’t say</w:t>
      </w:r>
      <w:r w:rsidRPr="00CF0C3B">
        <w:rPr>
          <w:rStyle w:val="StyleUnderline"/>
          <w:b/>
        </w:rPr>
        <w:t>, “</w:t>
      </w:r>
      <w:r w:rsidRPr="00963086">
        <w:rPr>
          <w:rStyle w:val="StyleUnderline"/>
          <w:b/>
          <w:highlight w:val="cyan"/>
        </w:rPr>
        <w:t>He’s a racist because he wants the limit</w:t>
      </w:r>
      <w:r>
        <w:t xml:space="preserve"> to be 250,000 people a year,” </w:t>
      </w:r>
      <w:r w:rsidRPr="00CF0C3B">
        <w:rPr>
          <w:rStyle w:val="StyleUnderline"/>
        </w:rPr>
        <w:t>or “He’s Dr. King incarnate because he thinks the number should be 750,000.”</w:t>
      </w:r>
      <w:r>
        <w:t xml:space="preserve"> What you can say is: It’s past time to think seriously about population.</w:t>
      </w:r>
    </w:p>
    <w:p w14:paraId="0A357585" w14:textId="691AC246" w:rsidR="00BA104B" w:rsidRDefault="003B191C" w:rsidP="00BA104B">
      <w:pPr>
        <w:pStyle w:val="Heading2"/>
      </w:pPr>
      <w:r>
        <w:t>at: economy advantage</w:t>
      </w:r>
    </w:p>
    <w:p w14:paraId="1233A981" w14:textId="6B94B0D1" w:rsidR="008B7BB8" w:rsidRDefault="008B7BB8" w:rsidP="008B7BB8">
      <w:pPr>
        <w:pStyle w:val="Heading3"/>
      </w:pPr>
      <w:r>
        <w:t xml:space="preserve">1nc </w:t>
      </w:r>
      <w:r w:rsidR="00E923F9">
        <w:t xml:space="preserve">at: economy  </w:t>
      </w:r>
    </w:p>
    <w:p w14:paraId="1E0DD529" w14:textId="21E86526" w:rsidR="00464EB8" w:rsidRDefault="000E64BE" w:rsidP="00464EB8">
      <w:pPr>
        <w:pStyle w:val="Heading4"/>
      </w:pPr>
      <w:r>
        <w:t xml:space="preserve">1. </w:t>
      </w:r>
      <w:r w:rsidR="00464EB8">
        <w:t xml:space="preserve">Trump’s policies won’t affect good immigrants – only prevents illegal, unproductive migrants </w:t>
      </w:r>
    </w:p>
    <w:p w14:paraId="13B74D74" w14:textId="77777777" w:rsidR="00464EB8" w:rsidRPr="0002365F" w:rsidRDefault="00464EB8" w:rsidP="00464EB8">
      <w:r>
        <w:rPr>
          <w:b/>
        </w:rPr>
        <w:t xml:space="preserve">Weichert 17 </w:t>
      </w:r>
      <w:r>
        <w:t>Brandon J. Weichert is a contributing editor to American Greatness. A former Republican congressional staffer and national security expert, he also runs "The Weichert Report" (www.theweichertreport.com), an online journal of geopolitics. He holds master's degree in statecraft and national security from the Institute of World Politics in Washington, D.C. He is also an associate member of New College at Oxford University and holds a B.A. in political science from DePaul University. Open Borders Do Not Lead to Prosperity By Brandon J. Weichert| March 23rd, 2017 https://amgreatness.com/2017/03/23/open-borders-not-lead-prosperity/</w:t>
      </w:r>
    </w:p>
    <w:p w14:paraId="7A232085" w14:textId="77777777" w:rsidR="00464EB8" w:rsidRPr="00464EB8" w:rsidRDefault="00464EB8" w:rsidP="00464EB8">
      <w:pPr>
        <w:rPr>
          <w:rStyle w:val="StyleUnderline"/>
        </w:rPr>
      </w:pPr>
      <w:r w:rsidRPr="00F0588F">
        <w:rPr>
          <w:rStyle w:val="StyleUnderline"/>
          <w:highlight w:val="cyan"/>
        </w:rPr>
        <w:t>Illegal immigration has plagued the</w:t>
      </w:r>
      <w:r w:rsidRPr="00464EB8">
        <w:rPr>
          <w:rStyle w:val="StyleUnderline"/>
        </w:rPr>
        <w:t xml:space="preserve"> </w:t>
      </w:r>
      <w:r w:rsidRPr="00F0588F">
        <w:rPr>
          <w:rStyle w:val="StyleUnderline"/>
          <w:highlight w:val="cyan"/>
        </w:rPr>
        <w:t>U</w:t>
      </w:r>
      <w:r w:rsidRPr="00464EB8">
        <w:rPr>
          <w:rStyle w:val="StyleUnderline"/>
        </w:rPr>
        <w:t xml:space="preserve">nited </w:t>
      </w:r>
      <w:r w:rsidRPr="00F0588F">
        <w:rPr>
          <w:rStyle w:val="StyleUnderline"/>
          <w:highlight w:val="cyan"/>
        </w:rPr>
        <w:t>S</w:t>
      </w:r>
      <w:r w:rsidRPr="00464EB8">
        <w:rPr>
          <w:rStyle w:val="StyleUnderline"/>
        </w:rPr>
        <w:t xml:space="preserve">tates </w:t>
      </w:r>
      <w:r w:rsidRPr="00F0588F">
        <w:rPr>
          <w:rStyle w:val="StyleUnderline"/>
          <w:highlight w:val="cyan"/>
        </w:rPr>
        <w:t>for decades</w:t>
      </w:r>
      <w:r w:rsidRPr="00464EB8">
        <w:rPr>
          <w:rStyle w:val="StyleUnderline"/>
        </w:rPr>
        <w:t>. The</w:t>
      </w:r>
      <w:r>
        <w:t xml:space="preserve"> business, political, media, and academic </w:t>
      </w:r>
      <w:r w:rsidRPr="00F0588F">
        <w:rPr>
          <w:rStyle w:val="StyleUnderline"/>
          <w:highlight w:val="cyan"/>
        </w:rPr>
        <w:t>elite</w:t>
      </w:r>
      <w:r>
        <w:t xml:space="preserve"> in America today </w:t>
      </w:r>
      <w:r w:rsidRPr="00F0588F">
        <w:rPr>
          <w:rStyle w:val="StyleUnderline"/>
          <w:highlight w:val="cyan"/>
        </w:rPr>
        <w:t>insist</w:t>
      </w:r>
      <w:r w:rsidRPr="00464EB8">
        <w:rPr>
          <w:rStyle w:val="StyleUnderline"/>
        </w:rPr>
        <w:t xml:space="preserve"> that the </w:t>
      </w:r>
      <w:r w:rsidRPr="00F0588F">
        <w:rPr>
          <w:rStyle w:val="StyleUnderline"/>
          <w:highlight w:val="cyan"/>
        </w:rPr>
        <w:t>unfettered movement of</w:t>
      </w:r>
      <w:r w:rsidRPr="00464EB8">
        <w:rPr>
          <w:rStyle w:val="StyleUnderline"/>
        </w:rPr>
        <w:t xml:space="preserve"> all </w:t>
      </w:r>
      <w:r w:rsidRPr="00F0588F">
        <w:rPr>
          <w:rStyle w:val="StyleUnderline"/>
          <w:highlight w:val="cyan"/>
        </w:rPr>
        <w:t>people will</w:t>
      </w:r>
      <w:r>
        <w:t xml:space="preserve">, among other things, </w:t>
      </w:r>
      <w:r w:rsidRPr="00F0588F">
        <w:rPr>
          <w:rStyle w:val="StyleUnderline"/>
          <w:highlight w:val="cyan"/>
        </w:rPr>
        <w:t>lead to</w:t>
      </w:r>
      <w:r>
        <w:t xml:space="preserve"> a greater level of </w:t>
      </w:r>
      <w:r w:rsidRPr="00F0588F">
        <w:rPr>
          <w:rStyle w:val="StyleUnderline"/>
          <w:highlight w:val="cyan"/>
        </w:rPr>
        <w:t>innovation</w:t>
      </w:r>
      <w:r w:rsidRPr="00464EB8">
        <w:rPr>
          <w:rStyle w:val="StyleUnderline"/>
        </w:rPr>
        <w:t xml:space="preserve">. According to this theory, whenever America becomes less inviting to foreigners, that talent chooses to go elsewhere. As </w:t>
      </w:r>
      <w:r>
        <w:t xml:space="preserve">Ángel </w:t>
      </w:r>
      <w:r w:rsidRPr="00464EB8">
        <w:rPr>
          <w:rStyle w:val="StyleUnderline"/>
        </w:rPr>
        <w:t>Cabrera</w:t>
      </w:r>
      <w:r>
        <w:t xml:space="preserve">, president of George Mason University </w:t>
      </w:r>
      <w:r w:rsidRPr="00464EB8">
        <w:rPr>
          <w:rStyle w:val="StyleUnderline"/>
        </w:rPr>
        <w:t>argued</w:t>
      </w:r>
      <w:r>
        <w:t xml:space="preserve"> recently, </w:t>
      </w:r>
      <w:r w:rsidRPr="00464EB8">
        <w:rPr>
          <w:rStyle w:val="StyleUnderline"/>
        </w:rPr>
        <w:t>that loss of foreign talent was “others’ gain.”</w:t>
      </w:r>
    </w:p>
    <w:p w14:paraId="30A3962A" w14:textId="77777777" w:rsidR="00464EB8" w:rsidRDefault="00464EB8" w:rsidP="00464EB8">
      <w:r w:rsidRPr="00F0588F">
        <w:rPr>
          <w:rStyle w:val="StyleUnderline"/>
          <w:highlight w:val="cyan"/>
        </w:rPr>
        <w:t>The implication is</w:t>
      </w:r>
      <w:r w:rsidRPr="00464EB8">
        <w:rPr>
          <w:rStyle w:val="StyleUnderline"/>
        </w:rPr>
        <w:t xml:space="preserve"> that</w:t>
      </w:r>
      <w:r>
        <w:t xml:space="preserve"> President </w:t>
      </w:r>
      <w:r w:rsidRPr="00F0588F">
        <w:rPr>
          <w:rStyle w:val="StyleUnderline"/>
          <w:highlight w:val="cyan"/>
        </w:rPr>
        <w:t>Trump’s</w:t>
      </w:r>
      <w:r>
        <w:t xml:space="preserve"> strict </w:t>
      </w:r>
      <w:r w:rsidRPr="00F0588F">
        <w:rPr>
          <w:rStyle w:val="StyleUnderline"/>
          <w:highlight w:val="cyan"/>
        </w:rPr>
        <w:t>stance on illegal immigration is</w:t>
      </w:r>
      <w:r>
        <w:t xml:space="preserve"> somehow </w:t>
      </w:r>
      <w:r w:rsidRPr="00F0588F">
        <w:rPr>
          <w:rStyle w:val="StyleUnderline"/>
          <w:highlight w:val="cyan"/>
        </w:rPr>
        <w:t>harmful</w:t>
      </w:r>
      <w:r>
        <w:t xml:space="preserve"> to America because it diminishes the likelihood that foreign innovators will look for a better life in the United States. </w:t>
      </w:r>
    </w:p>
    <w:p w14:paraId="0EC488E0" w14:textId="77777777" w:rsidR="00464EB8" w:rsidRPr="00464EB8" w:rsidRDefault="00464EB8" w:rsidP="00464EB8">
      <w:pPr>
        <w:rPr>
          <w:rStyle w:val="StyleUnderline"/>
        </w:rPr>
      </w:pPr>
      <w:r w:rsidRPr="00F0588F">
        <w:rPr>
          <w:rStyle w:val="StyleUnderline"/>
          <w:b/>
          <w:highlight w:val="cyan"/>
        </w:rPr>
        <w:t>This is nothing but an old straw man</w:t>
      </w:r>
      <w:r>
        <w:t xml:space="preserve"> argument deployed by the Left and corporatist Right. Fact is, </w:t>
      </w:r>
      <w:r w:rsidRPr="00F0588F">
        <w:rPr>
          <w:rStyle w:val="StyleUnderline"/>
          <w:highlight w:val="cyan"/>
        </w:rPr>
        <w:t>Trump</w:t>
      </w:r>
      <w:r w:rsidRPr="00464EB8">
        <w:rPr>
          <w:rStyle w:val="StyleUnderline"/>
        </w:rPr>
        <w:t xml:space="preserve"> has </w:t>
      </w:r>
      <w:r w:rsidRPr="00F0588F">
        <w:rPr>
          <w:rStyle w:val="StyleUnderline"/>
          <w:highlight w:val="cyan"/>
        </w:rPr>
        <w:t>never favored ending all immigration</w:t>
      </w:r>
      <w:r>
        <w:t xml:space="preserve"> into the United States. </w:t>
      </w:r>
      <w:r w:rsidRPr="00F0588F">
        <w:rPr>
          <w:rStyle w:val="StyleUnderline"/>
          <w:highlight w:val="cyan"/>
        </w:rPr>
        <w:t>He</w:t>
      </w:r>
      <w:r w:rsidRPr="00464EB8">
        <w:rPr>
          <w:rStyle w:val="StyleUnderline"/>
        </w:rPr>
        <w:t xml:space="preserve"> has quite vociferously </w:t>
      </w:r>
      <w:r w:rsidRPr="00F0588F">
        <w:rPr>
          <w:rStyle w:val="StyleUnderline"/>
          <w:highlight w:val="cyan"/>
        </w:rPr>
        <w:t>defended legal immigration into the country, especially when</w:t>
      </w:r>
      <w:r w:rsidRPr="00464EB8">
        <w:rPr>
          <w:rStyle w:val="StyleUnderline"/>
        </w:rPr>
        <w:t xml:space="preserve"> that </w:t>
      </w:r>
      <w:r w:rsidRPr="00F0588F">
        <w:rPr>
          <w:rStyle w:val="StyleUnderline"/>
          <w:highlight w:val="cyan"/>
        </w:rPr>
        <w:t>immigration is in the national interest</w:t>
      </w:r>
      <w:r w:rsidRPr="00464EB8">
        <w:rPr>
          <w:rStyle w:val="StyleUnderline"/>
        </w:rPr>
        <w:t>.</w:t>
      </w:r>
    </w:p>
    <w:p w14:paraId="24C3B505" w14:textId="77777777" w:rsidR="00464EB8" w:rsidRDefault="00464EB8" w:rsidP="00464EB8">
      <w:r w:rsidRPr="00F0588F">
        <w:rPr>
          <w:rStyle w:val="StyleUnderline"/>
          <w:highlight w:val="cyan"/>
        </w:rPr>
        <w:t>Cabrera</w:t>
      </w:r>
      <w:r>
        <w:t xml:space="preserve"> also </w:t>
      </w:r>
      <w:r w:rsidRPr="00F0588F">
        <w:rPr>
          <w:rStyle w:val="StyleUnderline"/>
          <w:highlight w:val="cyan"/>
        </w:rPr>
        <w:t>asserts, “Immigrants</w:t>
      </w:r>
      <w:r w:rsidRPr="00464EB8">
        <w:rPr>
          <w:rStyle w:val="StyleUnderline"/>
        </w:rPr>
        <w:t xml:space="preserve"> or their children s</w:t>
      </w:r>
      <w:r w:rsidRPr="00F0588F">
        <w:rPr>
          <w:rStyle w:val="StyleUnderline"/>
          <w:highlight w:val="cyan"/>
        </w:rPr>
        <w:t>tarted</w:t>
      </w:r>
      <w:r w:rsidRPr="00464EB8">
        <w:rPr>
          <w:rStyle w:val="StyleUnderline"/>
        </w:rPr>
        <w:t xml:space="preserve"> more than </w:t>
      </w:r>
      <w:r w:rsidRPr="00F0588F">
        <w:rPr>
          <w:rStyle w:val="StyleUnderline"/>
          <w:highlight w:val="cyan"/>
        </w:rPr>
        <w:t>40 percent of Fortune 500 companies</w:t>
      </w:r>
      <w:r>
        <w:t xml:space="preserve">, according to the Kauffman Foundation, and more than 50 percent of billion-plus startups had at least one foreign-born founder.” </w:t>
      </w:r>
    </w:p>
    <w:p w14:paraId="03044AC6" w14:textId="77777777" w:rsidR="00464EB8" w:rsidRPr="00464EB8" w:rsidRDefault="00464EB8" w:rsidP="00464EB8">
      <w:pPr>
        <w:rPr>
          <w:rStyle w:val="StyleUnderline"/>
        </w:rPr>
      </w:pPr>
      <w:r w:rsidRPr="00F0588F">
        <w:rPr>
          <w:rStyle w:val="StyleUnderline"/>
          <w:highlight w:val="cyan"/>
        </w:rPr>
        <w:t>But</w:t>
      </w:r>
      <w:r>
        <w:t xml:space="preserve"> what Cabrera </w:t>
      </w:r>
      <w:r w:rsidRPr="00F0588F">
        <w:rPr>
          <w:rStyle w:val="StyleUnderline"/>
          <w:highlight w:val="cyan"/>
        </w:rPr>
        <w:t>fails to acknowledge</w:t>
      </w:r>
      <w:r>
        <w:t xml:space="preserve"> is </w:t>
      </w:r>
      <w:r w:rsidRPr="00464EB8">
        <w:rPr>
          <w:rStyle w:val="StyleUnderline"/>
        </w:rPr>
        <w:t xml:space="preserve">that absolutely </w:t>
      </w:r>
      <w:r w:rsidRPr="00F0588F">
        <w:rPr>
          <w:rStyle w:val="StyleUnderline"/>
          <w:b/>
          <w:highlight w:val="cyan"/>
        </w:rPr>
        <w:t>none of these individuals came to the United States illegally</w:t>
      </w:r>
      <w:r w:rsidRPr="00464EB8">
        <w:rPr>
          <w:rStyle w:val="StyleUnderline"/>
        </w:rPr>
        <w:t>. So</w:t>
      </w:r>
      <w:r>
        <w:t xml:space="preserve">, presumably, </w:t>
      </w:r>
      <w:r w:rsidRPr="00F0588F">
        <w:rPr>
          <w:rStyle w:val="StyleUnderline"/>
          <w:highlight w:val="cyan"/>
        </w:rPr>
        <w:t>the president’s</w:t>
      </w:r>
      <w:r w:rsidRPr="00464EB8">
        <w:rPr>
          <w:rStyle w:val="StyleUnderline"/>
        </w:rPr>
        <w:t xml:space="preserve"> “draconian” </w:t>
      </w:r>
      <w:r w:rsidRPr="00F0588F">
        <w:rPr>
          <w:rStyle w:val="StyleUnderline"/>
          <w:highlight w:val="cyan"/>
        </w:rPr>
        <w:t>stance on illegal immigration would not have deterred these legal immigrants</w:t>
      </w:r>
      <w:r w:rsidRPr="00464EB8">
        <w:rPr>
          <w:rStyle w:val="StyleUnderline"/>
        </w:rPr>
        <w:t>.</w:t>
      </w:r>
    </w:p>
    <w:p w14:paraId="56B54C1E" w14:textId="77777777" w:rsidR="00464EB8" w:rsidRDefault="00464EB8" w:rsidP="00464EB8">
      <w:r w:rsidRPr="00F0588F">
        <w:rPr>
          <w:rStyle w:val="StyleUnderline"/>
          <w:highlight w:val="cyan"/>
        </w:rPr>
        <w:t>When Trump speaks of</w:t>
      </w:r>
      <w:r w:rsidRPr="00BA104B">
        <w:rPr>
          <w:rStyle w:val="StyleUnderline"/>
        </w:rPr>
        <w:t xml:space="preserve"> building a wall, or temporarily </w:t>
      </w:r>
      <w:r w:rsidRPr="00F0588F">
        <w:rPr>
          <w:rStyle w:val="StyleUnderline"/>
          <w:highlight w:val="cyan"/>
        </w:rPr>
        <w:t>halting immigration from</w:t>
      </w:r>
      <w:r>
        <w:t xml:space="preserve"> a handful of </w:t>
      </w:r>
      <w:r w:rsidRPr="00F0588F">
        <w:rPr>
          <w:rStyle w:val="StyleUnderline"/>
          <w:highlight w:val="cyan"/>
        </w:rPr>
        <w:t>Middle Eastern and African countries</w:t>
      </w:r>
      <w:r>
        <w:t xml:space="preserve"> over national security concerns, </w:t>
      </w:r>
      <w:r w:rsidRPr="00F0588F">
        <w:rPr>
          <w:rStyle w:val="StyleUnderline"/>
          <w:b/>
          <w:highlight w:val="cyan"/>
        </w:rPr>
        <w:t>he is not isolating America. He is defending it</w:t>
      </w:r>
      <w:r w:rsidRPr="00BA104B">
        <w:rPr>
          <w:rStyle w:val="StyleUnderline"/>
          <w:b/>
        </w:rPr>
        <w:t xml:space="preserve"> </w:t>
      </w:r>
      <w:r>
        <w:t xml:space="preserve">from those who seek to harm our people. It has nothing to do with racism or fear mongering. </w:t>
      </w:r>
    </w:p>
    <w:p w14:paraId="4C1E767F" w14:textId="3E53A609" w:rsidR="00BA104B" w:rsidRDefault="00464EB8" w:rsidP="00464EB8">
      <w:r>
        <w:t xml:space="preserve">Unlike Cabrera and his fellow globalists, </w:t>
      </w:r>
      <w:r w:rsidRPr="00F0588F">
        <w:rPr>
          <w:rStyle w:val="StyleUnderline"/>
          <w:highlight w:val="cyan"/>
        </w:rPr>
        <w:t>Trump understands</w:t>
      </w:r>
      <w:r w:rsidRPr="00BA104B">
        <w:rPr>
          <w:rStyle w:val="StyleUnderline"/>
        </w:rPr>
        <w:t xml:space="preserve"> that </w:t>
      </w:r>
      <w:r w:rsidRPr="00F0588F">
        <w:rPr>
          <w:rStyle w:val="StyleUnderline"/>
          <w:highlight w:val="cyan"/>
        </w:rPr>
        <w:t xml:space="preserve">illegal immigration is </w:t>
      </w:r>
      <w:r w:rsidRPr="00F0588F">
        <w:rPr>
          <w:rStyle w:val="StyleUnderline"/>
        </w:rPr>
        <w:t>q</w:t>
      </w:r>
      <w:r w:rsidRPr="00BA104B">
        <w:rPr>
          <w:rStyle w:val="StyleUnderline"/>
        </w:rPr>
        <w:t xml:space="preserve">uite </w:t>
      </w:r>
      <w:r w:rsidRPr="00F0588F">
        <w:rPr>
          <w:rStyle w:val="StyleUnderline"/>
          <w:highlight w:val="cyan"/>
        </w:rPr>
        <w:t>different from legal immigration</w:t>
      </w:r>
      <w:r>
        <w:t>. Indeed, it is a grave threat that the president must neutralize.</w:t>
      </w:r>
    </w:p>
    <w:p w14:paraId="77F5A69D" w14:textId="5B127216" w:rsidR="007C41CE" w:rsidRDefault="00764EB6" w:rsidP="00E923F9">
      <w:pPr>
        <w:pStyle w:val="Heading4"/>
      </w:pPr>
      <w:r>
        <w:t xml:space="preserve">2. </w:t>
      </w:r>
      <w:r w:rsidR="00464EB8">
        <w:t>Immigrants are n</w:t>
      </w:r>
      <w:r w:rsidR="007C41CE">
        <w:t xml:space="preserve">ot necessary for the labor supply </w:t>
      </w:r>
    </w:p>
    <w:p w14:paraId="30B5818A" w14:textId="77777777" w:rsidR="0064477A" w:rsidRDefault="0064477A" w:rsidP="0064477A">
      <w:r w:rsidRPr="0064477A">
        <w:rPr>
          <w:b/>
        </w:rPr>
        <w:t>Hospers 98</w:t>
      </w:r>
      <w:r>
        <w:t xml:space="preserve"> John Hospers is professor emeritus of philosophy at the University of Southern California, and currently teaches philosophy at the University of California at Los Angeles. A LIBERTARIAN ARGUMENT AGAINST OPEN BORDERS https://mises-media.s3.amazonaws.com/13_2_3_0.pdf?file=1&amp;type=document</w:t>
      </w:r>
    </w:p>
    <w:p w14:paraId="47E0560E" w14:textId="77777777" w:rsidR="007C41CE" w:rsidRDefault="007C41CE" w:rsidP="007C41CE">
      <w:r>
        <w:t>Immigration and Menial Labor</w:t>
      </w:r>
    </w:p>
    <w:p w14:paraId="5408BDC8" w14:textId="1CB87032" w:rsidR="007C41CE" w:rsidRPr="007C41CE" w:rsidRDefault="007C41CE" w:rsidP="007C41CE">
      <w:r w:rsidRPr="00F0588F">
        <w:rPr>
          <w:rStyle w:val="StyleUnderline"/>
          <w:highlight w:val="cyan"/>
        </w:rPr>
        <w:t>It is often said</w:t>
      </w:r>
      <w:r w:rsidRPr="00BA104B">
        <w:rPr>
          <w:rStyle w:val="StyleUnderline"/>
        </w:rPr>
        <w:t xml:space="preserve"> that “we can’t do without </w:t>
      </w:r>
      <w:r w:rsidRPr="00F0588F">
        <w:rPr>
          <w:rStyle w:val="StyleUnderline"/>
          <w:highlight w:val="cyan"/>
        </w:rPr>
        <w:t>immigrants</w:t>
      </w:r>
      <w:r w:rsidRPr="00BA104B">
        <w:rPr>
          <w:rStyle w:val="StyleUnderline"/>
        </w:rPr>
        <w:t xml:space="preserve"> because we need them to </w:t>
      </w:r>
      <w:r w:rsidRPr="00F0588F">
        <w:rPr>
          <w:rStyle w:val="StyleUnderline"/>
          <w:highlight w:val="cyan"/>
        </w:rPr>
        <w:t>keep the economy flourishing</w:t>
      </w:r>
      <w:r w:rsidRPr="00BA104B">
        <w:rPr>
          <w:rStyle w:val="StyleUnderline"/>
        </w:rPr>
        <w:t xml:space="preserve">.” </w:t>
      </w:r>
      <w:r w:rsidRPr="00F0588F">
        <w:rPr>
          <w:rStyle w:val="StyleUnderline"/>
          <w:highlight w:val="cyan"/>
        </w:rPr>
        <w:t>But Japan, Taiwan, and other Asian nations permit almost no immigration</w:t>
      </w:r>
      <w:r w:rsidRPr="00BA104B">
        <w:rPr>
          <w:rStyle w:val="StyleUnderline"/>
        </w:rPr>
        <w:t xml:space="preserve">; </w:t>
      </w:r>
      <w:r w:rsidRPr="00F0588F">
        <w:rPr>
          <w:rStyle w:val="StyleUnderline"/>
          <w:highlight w:val="cyan"/>
        </w:rPr>
        <w:t>are they any</w:t>
      </w:r>
      <w:r w:rsidRPr="00BA104B">
        <w:rPr>
          <w:rStyle w:val="StyleUnderline"/>
        </w:rPr>
        <w:t xml:space="preserve"> the </w:t>
      </w:r>
      <w:r w:rsidRPr="00F0588F">
        <w:rPr>
          <w:rStyle w:val="StyleUnderline"/>
          <w:highlight w:val="cyan"/>
        </w:rPr>
        <w:t>worse off</w:t>
      </w:r>
      <w:r w:rsidRPr="00BA104B">
        <w:rPr>
          <w:rStyle w:val="StyleUnderline"/>
        </w:rPr>
        <w:t xml:space="preserve"> </w:t>
      </w:r>
      <w:r w:rsidRPr="00F0588F">
        <w:rPr>
          <w:rStyle w:val="StyleUnderline"/>
          <w:highlight w:val="cyan"/>
        </w:rPr>
        <w:t>for this? Some</w:t>
      </w:r>
      <w:r>
        <w:t xml:space="preserve"> Californians </w:t>
      </w:r>
      <w:r w:rsidRPr="00F0588F">
        <w:rPr>
          <w:rStyle w:val="StyleUnderline"/>
          <w:highlight w:val="cyan"/>
        </w:rPr>
        <w:t>say</w:t>
      </w:r>
      <w:r w:rsidRPr="00BA104B">
        <w:rPr>
          <w:rStyle w:val="StyleUnderline"/>
        </w:rPr>
        <w:t xml:space="preserve"> that </w:t>
      </w:r>
      <w:r w:rsidRPr="00F0588F">
        <w:rPr>
          <w:rStyle w:val="StyleUnderline"/>
          <w:highlight w:val="cyan"/>
        </w:rPr>
        <w:t>we need immigrants to do</w:t>
      </w:r>
      <w:r w:rsidRPr="00BA104B">
        <w:rPr>
          <w:rStyle w:val="StyleUnderline"/>
        </w:rPr>
        <w:t xml:space="preserve"> the </w:t>
      </w:r>
      <w:r w:rsidRPr="00F0588F">
        <w:rPr>
          <w:rStyle w:val="StyleUnderline"/>
          <w:highlight w:val="cyan"/>
        </w:rPr>
        <w:t>menial labor</w:t>
      </w:r>
      <w:r w:rsidRPr="00BA104B">
        <w:rPr>
          <w:rStyle w:val="StyleUnderline"/>
        </w:rPr>
        <w:t xml:space="preserve">, </w:t>
      </w:r>
      <w:r w:rsidRPr="00F0588F">
        <w:rPr>
          <w:rStyle w:val="StyleUnderline"/>
          <w:highlight w:val="cyan"/>
        </w:rPr>
        <w:t>such as picking strawberries</w:t>
      </w:r>
      <w:r w:rsidRPr="00BA104B">
        <w:rPr>
          <w:rStyle w:val="StyleUnderline"/>
        </w:rPr>
        <w:t xml:space="preserve">. </w:t>
      </w:r>
      <w:r w:rsidRPr="00F0588F">
        <w:rPr>
          <w:rStyle w:val="StyleUnderline"/>
          <w:highlight w:val="cyan"/>
        </w:rPr>
        <w:t>Do they</w:t>
      </w:r>
      <w:r w:rsidRPr="00BA104B">
        <w:rPr>
          <w:rStyle w:val="StyleUnderline"/>
        </w:rPr>
        <w:t xml:space="preserve"> really </w:t>
      </w:r>
      <w:r w:rsidRPr="00F0588F">
        <w:rPr>
          <w:rStyle w:val="StyleUnderline"/>
          <w:highlight w:val="cyan"/>
        </w:rPr>
        <w:t>mean</w:t>
      </w:r>
      <w:r w:rsidRPr="00BA104B">
        <w:rPr>
          <w:rStyle w:val="StyleUnderline"/>
        </w:rPr>
        <w:t xml:space="preserve"> that </w:t>
      </w:r>
      <w:r w:rsidRPr="00F0588F">
        <w:rPr>
          <w:rStyle w:val="StyleUnderline"/>
          <w:highlight w:val="cyan"/>
        </w:rPr>
        <w:t>without immigrants</w:t>
      </w:r>
      <w:r w:rsidRPr="00BA104B">
        <w:rPr>
          <w:rStyle w:val="StyleUnderline"/>
        </w:rPr>
        <w:t xml:space="preserve">, </w:t>
      </w:r>
      <w:r w:rsidRPr="00F0588F">
        <w:rPr>
          <w:rStyle w:val="StyleUnderline"/>
          <w:highlight w:val="cyan"/>
        </w:rPr>
        <w:t>strawberries would not get picked</w:t>
      </w:r>
      <w:r w:rsidRPr="00BA104B">
        <w:rPr>
          <w:rStyle w:val="StyleUnderline"/>
        </w:rPr>
        <w:t xml:space="preserve">? In the absence of ultra-cheap labor, strawberries </w:t>
      </w:r>
      <w:r w:rsidRPr="00F0588F">
        <w:rPr>
          <w:rStyle w:val="StyleUnderline"/>
          <w:highlight w:val="cyan"/>
        </w:rPr>
        <w:t>might</w:t>
      </w:r>
      <w:r w:rsidRPr="00BA104B">
        <w:rPr>
          <w:rStyle w:val="StyleUnderline"/>
        </w:rPr>
        <w:t xml:space="preserve"> well </w:t>
      </w:r>
      <w:r w:rsidRPr="00F0588F">
        <w:rPr>
          <w:rStyle w:val="StyleUnderline"/>
          <w:highlight w:val="cyan"/>
        </w:rPr>
        <w:t>cost more</w:t>
      </w:r>
      <w:r w:rsidRPr="00BA104B">
        <w:rPr>
          <w:rStyle w:val="StyleUnderline"/>
        </w:rPr>
        <w:t xml:space="preserve">, </w:t>
      </w:r>
      <w:r w:rsidRPr="00F0588F">
        <w:rPr>
          <w:rStyle w:val="StyleUnderline"/>
          <w:highlight w:val="cyan"/>
        </w:rPr>
        <w:t>but</w:t>
      </w:r>
      <w:r w:rsidRPr="00BA104B">
        <w:rPr>
          <w:rStyle w:val="StyleUnderline"/>
        </w:rPr>
        <w:t xml:space="preserve"> </w:t>
      </w:r>
      <w:r w:rsidRPr="00F0588F">
        <w:rPr>
          <w:rStyle w:val="StyleUnderline"/>
          <w:highlight w:val="cyan"/>
        </w:rPr>
        <w:t>the activity would</w:t>
      </w:r>
      <w:r w:rsidRPr="00BA104B">
        <w:rPr>
          <w:rStyle w:val="StyleUnderline"/>
        </w:rPr>
        <w:t xml:space="preserve"> </w:t>
      </w:r>
      <w:r w:rsidRPr="00F0588F">
        <w:rPr>
          <w:rStyle w:val="StyleUnderline"/>
          <w:highlight w:val="cyan"/>
        </w:rPr>
        <w:t>continue</w:t>
      </w:r>
      <w:r>
        <w:t xml:space="preserve"> as long as people had a taste for strawberries at a non-prohibitive price. </w:t>
      </w:r>
      <w:r w:rsidRPr="00F0588F">
        <w:rPr>
          <w:rStyle w:val="StyleUnderline"/>
          <w:highlight w:val="cyan"/>
        </w:rPr>
        <w:t>In the agricultural</w:t>
      </w:r>
      <w:r w:rsidRPr="00BA104B">
        <w:rPr>
          <w:rStyle w:val="StyleUnderline"/>
        </w:rPr>
        <w:t xml:space="preserve"> and plains s</w:t>
      </w:r>
      <w:r w:rsidRPr="00F0588F">
        <w:rPr>
          <w:rStyle w:val="StyleUnderline"/>
          <w:highlight w:val="cyan"/>
        </w:rPr>
        <w:t>tates</w:t>
      </w:r>
      <w:r w:rsidRPr="00BA104B">
        <w:rPr>
          <w:rStyle w:val="StyleUnderline"/>
        </w:rPr>
        <w:t xml:space="preserve"> of the U.S., </w:t>
      </w:r>
      <w:r w:rsidRPr="00F0588F">
        <w:rPr>
          <w:rStyle w:val="StyleUnderline"/>
          <w:highlight w:val="cyan"/>
        </w:rPr>
        <w:t>there are virtually no immigrants</w:t>
      </w:r>
      <w:r w:rsidRPr="00BA104B">
        <w:rPr>
          <w:rStyle w:val="StyleUnderline"/>
        </w:rPr>
        <w:t xml:space="preserve">, and </w:t>
      </w:r>
      <w:r w:rsidRPr="00F0588F">
        <w:rPr>
          <w:rStyle w:val="StyleUnderline"/>
          <w:highlight w:val="cyan"/>
        </w:rPr>
        <w:t>those jobs for which there is a market</w:t>
      </w:r>
      <w:r w:rsidRPr="00BA104B">
        <w:rPr>
          <w:rStyle w:val="StyleUnderline"/>
        </w:rPr>
        <w:t xml:space="preserve"> usually </w:t>
      </w:r>
      <w:r w:rsidRPr="00F0588F">
        <w:rPr>
          <w:rStyle w:val="StyleUnderline"/>
          <w:highlight w:val="cyan"/>
        </w:rPr>
        <w:t>get done</w:t>
      </w:r>
      <w:r w:rsidRPr="00BA104B">
        <w:rPr>
          <w:rStyle w:val="StyleUnderline"/>
        </w:rPr>
        <w:t>.</w:t>
      </w:r>
    </w:p>
    <w:p w14:paraId="3EC49030" w14:textId="0A05A7D3" w:rsidR="00314A95" w:rsidRDefault="00314A95" w:rsidP="00E923F9">
      <w:pPr>
        <w:pStyle w:val="Heading4"/>
      </w:pPr>
      <w:r>
        <w:t xml:space="preserve">3. Automation solves worker shortage </w:t>
      </w:r>
    </w:p>
    <w:p w14:paraId="1603FFFA" w14:textId="35720FA5" w:rsidR="00314A95" w:rsidRPr="00314A95" w:rsidRDefault="00314A95" w:rsidP="00314A95">
      <w:r>
        <w:rPr>
          <w:b/>
        </w:rPr>
        <w:t xml:space="preserve">Walker 14 </w:t>
      </w:r>
      <w:r>
        <w:t>Brenda Walker is publisher of the websites LimitsToGrowth.org and ImmigrationsHumanCost.org. Population Explosion Planned by Open-Borders Elites http://www.limitstogrowth.org/articles/2014/03/02/population-explosion-planned-by-open-borders-elites/</w:t>
      </w:r>
    </w:p>
    <w:p w14:paraId="5A95E82B" w14:textId="77777777" w:rsidR="00314A95" w:rsidRDefault="00314A95" w:rsidP="00314A95">
      <w:r w:rsidRPr="00F0588F">
        <w:rPr>
          <w:rStyle w:val="StyleUnderline"/>
          <w:highlight w:val="cyan"/>
        </w:rPr>
        <w:t>Business likes to complain</w:t>
      </w:r>
      <w:r w:rsidRPr="00314A95">
        <w:rPr>
          <w:rStyle w:val="StyleUnderline"/>
        </w:rPr>
        <w:t xml:space="preserve"> that </w:t>
      </w:r>
      <w:r w:rsidRPr="00F0588F">
        <w:rPr>
          <w:rStyle w:val="StyleUnderline"/>
          <w:highlight w:val="cyan"/>
        </w:rPr>
        <w:t>retiring boomers</w:t>
      </w:r>
      <w:r w:rsidRPr="00314A95">
        <w:rPr>
          <w:rStyle w:val="StyleUnderline"/>
        </w:rPr>
        <w:t xml:space="preserve"> are </w:t>
      </w:r>
      <w:r w:rsidRPr="00F0588F">
        <w:rPr>
          <w:rStyle w:val="StyleUnderline"/>
          <w:highlight w:val="cyan"/>
        </w:rPr>
        <w:t>leav</w:t>
      </w:r>
      <w:r w:rsidRPr="00314A95">
        <w:rPr>
          <w:rStyle w:val="StyleUnderline"/>
        </w:rPr>
        <w:t xml:space="preserve">ing </w:t>
      </w:r>
      <w:r w:rsidRPr="00F0588F">
        <w:rPr>
          <w:rStyle w:val="StyleUnderline"/>
          <w:highlight w:val="cyan"/>
        </w:rPr>
        <w:t>a worker shortage. However</w:t>
      </w:r>
      <w:r>
        <w:t xml:space="preserve"> employers aren’t telling the whole truth about the future employment landscape: </w:t>
      </w:r>
      <w:r w:rsidRPr="00314A95">
        <w:rPr>
          <w:rStyle w:val="StyleUnderline"/>
        </w:rPr>
        <w:t xml:space="preserve">as </w:t>
      </w:r>
      <w:r w:rsidRPr="00F0588F">
        <w:rPr>
          <w:rStyle w:val="StyleUnderline"/>
          <w:highlight w:val="cyan"/>
        </w:rPr>
        <w:t>robotics and automation perform increasingly complex</w:t>
      </w:r>
      <w:r w:rsidRPr="00314A95">
        <w:rPr>
          <w:rStyle w:val="StyleUnderline"/>
        </w:rPr>
        <w:t xml:space="preserve"> tasks, </w:t>
      </w:r>
      <w:r w:rsidRPr="00F0588F">
        <w:rPr>
          <w:rStyle w:val="StyleUnderline"/>
          <w:highlight w:val="cyan"/>
        </w:rPr>
        <w:t>humans are</w:t>
      </w:r>
      <w:r w:rsidRPr="00314A95">
        <w:rPr>
          <w:rStyle w:val="StyleUnderline"/>
        </w:rPr>
        <w:t xml:space="preserve"> being </w:t>
      </w:r>
      <w:proofErr w:type="gramStart"/>
      <w:r w:rsidRPr="00F0588F">
        <w:rPr>
          <w:rStyle w:val="StyleUnderline"/>
          <w:highlight w:val="cyan"/>
        </w:rPr>
        <w:t>phased</w:t>
      </w:r>
      <w:proofErr w:type="gramEnd"/>
      <w:r w:rsidRPr="00F0588F">
        <w:rPr>
          <w:rStyle w:val="StyleUnderline"/>
          <w:highlight w:val="cyan"/>
        </w:rPr>
        <w:t xml:space="preserve"> out of</w:t>
      </w:r>
      <w:r w:rsidRPr="00314A95">
        <w:rPr>
          <w:rStyle w:val="StyleUnderline"/>
        </w:rPr>
        <w:t xml:space="preserve"> many </w:t>
      </w:r>
      <w:r w:rsidRPr="00F0588F">
        <w:rPr>
          <w:rStyle w:val="StyleUnderline"/>
          <w:highlight w:val="cyan"/>
        </w:rPr>
        <w:t>jobs</w:t>
      </w:r>
      <w:r w:rsidRPr="00314A95">
        <w:rPr>
          <w:rStyle w:val="StyleUnderline"/>
        </w:rPr>
        <w:t>.</w:t>
      </w:r>
      <w:r>
        <w:t xml:space="preserve"> (See my article, Three Stakes in the Heart of the American Dream.)</w:t>
      </w:r>
    </w:p>
    <w:p w14:paraId="6D6A673B" w14:textId="2DAE7A86" w:rsidR="00314A95" w:rsidRDefault="00314A95" w:rsidP="00314A95">
      <w:r>
        <w:t xml:space="preserve">A 2013 report from Oxford University estimated that </w:t>
      </w:r>
      <w:r w:rsidRPr="00F0588F">
        <w:rPr>
          <w:rStyle w:val="StyleUnderline"/>
          <w:highlight w:val="cyan"/>
        </w:rPr>
        <w:t>45 percent of</w:t>
      </w:r>
      <w:r w:rsidRPr="00314A95">
        <w:rPr>
          <w:rStyle w:val="StyleUnderline"/>
        </w:rPr>
        <w:t xml:space="preserve"> American </w:t>
      </w:r>
      <w:r w:rsidRPr="00F0588F">
        <w:rPr>
          <w:rStyle w:val="StyleUnderline"/>
          <w:highlight w:val="cyan"/>
        </w:rPr>
        <w:t>jobs will be automated within the next 20 years</w:t>
      </w:r>
      <w:r w:rsidRPr="00314A95">
        <w:rPr>
          <w:rStyle w:val="StyleUnderline"/>
        </w:rPr>
        <w:t>.</w:t>
      </w:r>
      <w:r>
        <w:rPr>
          <w:rStyle w:val="StyleUnderline"/>
        </w:rPr>
        <w:t xml:space="preserve"> </w:t>
      </w:r>
    </w:p>
    <w:p w14:paraId="74F030D7" w14:textId="199F2972" w:rsidR="00314A95" w:rsidRPr="00314A95" w:rsidRDefault="00314A95" w:rsidP="00314A95">
      <w:pPr>
        <w:rPr>
          <w:u w:val="single"/>
        </w:rPr>
      </w:pPr>
      <w:r w:rsidRPr="00314A95">
        <w:rPr>
          <w:rStyle w:val="StyleUnderline"/>
        </w:rPr>
        <w:t xml:space="preserve">The </w:t>
      </w:r>
      <w:r w:rsidRPr="00F0588F">
        <w:rPr>
          <w:rStyle w:val="StyleUnderline"/>
          <w:highlight w:val="cyan"/>
        </w:rPr>
        <w:t>roboticized future</w:t>
      </w:r>
      <w:r w:rsidRPr="00314A95">
        <w:rPr>
          <w:rStyle w:val="StyleUnderline"/>
        </w:rPr>
        <w:t xml:space="preserve"> workplace </w:t>
      </w:r>
      <w:r w:rsidRPr="00F0588F">
        <w:rPr>
          <w:rStyle w:val="StyleUnderline"/>
          <w:b/>
          <w:highlight w:val="cyan"/>
        </w:rPr>
        <w:t>will not require tens of millions of immigrant workers. We don’t need them</w:t>
      </w:r>
      <w:r w:rsidRPr="00314A95">
        <w:rPr>
          <w:rStyle w:val="StyleUnderline"/>
        </w:rPr>
        <w:t>.</w:t>
      </w:r>
    </w:p>
    <w:p w14:paraId="185CFCE5" w14:textId="236ABC80" w:rsidR="00B4190B" w:rsidRDefault="00AB12E9" w:rsidP="00E923F9">
      <w:pPr>
        <w:pStyle w:val="Heading4"/>
      </w:pPr>
      <w:r>
        <w:t>4</w:t>
      </w:r>
      <w:r w:rsidR="00B4190B">
        <w:t xml:space="preserve">. Turn – </w:t>
      </w:r>
      <w:r>
        <w:t xml:space="preserve">immigrants decrease American job availability </w:t>
      </w:r>
      <w:r w:rsidR="00FB3516">
        <w:t xml:space="preserve">and depress wages </w:t>
      </w:r>
    </w:p>
    <w:p w14:paraId="50CE2D60" w14:textId="0EF1C163" w:rsidR="00FB3516" w:rsidRPr="00FB3516" w:rsidRDefault="00FB3516" w:rsidP="00FB3516">
      <w:r>
        <w:rPr>
          <w:b/>
        </w:rPr>
        <w:t xml:space="preserve">PFIF 16 </w:t>
      </w:r>
      <w:r>
        <w:t>Progressives for Immigration Reform. Fix the Economy by Restricting Immigration January 4, 2016 | PFIR http://progressivesforimmigrationreform.org/fix-the-economy-by-restricting-immigration/</w:t>
      </w:r>
    </w:p>
    <w:p w14:paraId="1DFEF9D9" w14:textId="77777777" w:rsidR="00AB12E9" w:rsidRPr="00AB12E9" w:rsidRDefault="00AB12E9" w:rsidP="00AB12E9">
      <w:pPr>
        <w:rPr>
          <w:rStyle w:val="StyleUnderline"/>
          <w:b/>
        </w:rPr>
      </w:pPr>
      <w:r w:rsidRPr="00F0588F">
        <w:rPr>
          <w:rStyle w:val="StyleUnderline"/>
          <w:highlight w:val="cyan"/>
        </w:rPr>
        <w:t>To fix the economy, political leaders must</w:t>
      </w:r>
      <w:r w:rsidRPr="00AB12E9">
        <w:rPr>
          <w:rStyle w:val="StyleUnderline"/>
        </w:rPr>
        <w:t xml:space="preserve"> first </w:t>
      </w:r>
      <w:r w:rsidRPr="00F0588F">
        <w:rPr>
          <w:rStyle w:val="StyleUnderline"/>
          <w:b/>
          <w:highlight w:val="cyan"/>
        </w:rPr>
        <w:t>slow the rate of immigration</w:t>
      </w:r>
      <w:r w:rsidRPr="00AB12E9">
        <w:rPr>
          <w:rStyle w:val="StyleUnderline"/>
          <w:b/>
        </w:rPr>
        <w:t>.</w:t>
      </w:r>
    </w:p>
    <w:p w14:paraId="3E6A3FD7" w14:textId="3D0339E6" w:rsidR="00AB12E9" w:rsidRPr="00AB12E9" w:rsidRDefault="00AB12E9" w:rsidP="00AB12E9">
      <w:r>
        <w:t xml:space="preserve">Changing economic trends have disadvantaged working class Americans. Automation and offshoring have eliminated millions of middle-class jobs. Shrinking union rolls have made it harder for workers to win pay increases and maintain fair benefits. </w:t>
      </w:r>
    </w:p>
    <w:p w14:paraId="37CD8AF4" w14:textId="77777777" w:rsidR="00AB12E9" w:rsidRDefault="00AB12E9" w:rsidP="00AB12E9">
      <w:r>
        <w:t xml:space="preserve">As a result, </w:t>
      </w:r>
      <w:r w:rsidRPr="00F0588F">
        <w:rPr>
          <w:rStyle w:val="StyleUnderline"/>
          <w:highlight w:val="cyan"/>
        </w:rPr>
        <w:t>many Americans’ financial futures look increasingly precarious</w:t>
      </w:r>
      <w:r>
        <w:t>. Today, a typical family’s income is less than it was in 1995, according to the Economic Policy Institute. Over 2 million people have been unemployed for 6 months or more.</w:t>
      </w:r>
    </w:p>
    <w:p w14:paraId="71A3D1AF" w14:textId="0DC01E4E" w:rsidR="00AB12E9" w:rsidRPr="00AB12E9" w:rsidRDefault="00AB12E9" w:rsidP="00AB12E9">
      <w:pPr>
        <w:rPr>
          <w:rStyle w:val="StyleUnderline"/>
        </w:rPr>
      </w:pPr>
      <w:r w:rsidRPr="00F0588F">
        <w:rPr>
          <w:rStyle w:val="StyleUnderline"/>
          <w:highlight w:val="cyan"/>
        </w:rPr>
        <w:t xml:space="preserve">High immigration policies </w:t>
      </w:r>
      <w:r w:rsidRPr="00F0588F">
        <w:rPr>
          <w:rStyle w:val="StyleUnderline"/>
          <w:b/>
          <w:highlight w:val="cyan"/>
        </w:rPr>
        <w:t>exacerbate this problem</w:t>
      </w:r>
      <w:r w:rsidRPr="00AB12E9">
        <w:rPr>
          <w:rStyle w:val="StyleUnderline"/>
          <w:b/>
        </w:rPr>
        <w:t>.</w:t>
      </w:r>
      <w:r w:rsidRPr="00AB12E9">
        <w:rPr>
          <w:rStyle w:val="StyleUnderline"/>
        </w:rPr>
        <w:t xml:space="preserve"> </w:t>
      </w:r>
    </w:p>
    <w:p w14:paraId="73331790" w14:textId="77777777" w:rsidR="00AB12E9" w:rsidRDefault="00AB12E9" w:rsidP="00AB12E9">
      <w:r>
        <w:t xml:space="preserve">Every year, </w:t>
      </w:r>
      <w:r w:rsidRPr="00F0588F">
        <w:rPr>
          <w:rStyle w:val="StyleUnderline"/>
          <w:highlight w:val="cyan"/>
        </w:rPr>
        <w:t>America grants</w:t>
      </w:r>
      <w:r w:rsidRPr="00AB12E9">
        <w:rPr>
          <w:rStyle w:val="StyleUnderline"/>
        </w:rPr>
        <w:t xml:space="preserve"> permanent </w:t>
      </w:r>
      <w:r w:rsidRPr="00F0588F">
        <w:rPr>
          <w:rStyle w:val="StyleUnderline"/>
          <w:highlight w:val="cyan"/>
        </w:rPr>
        <w:t>residency and employment</w:t>
      </w:r>
      <w:r w:rsidRPr="00AB12E9">
        <w:rPr>
          <w:rStyle w:val="StyleUnderline"/>
        </w:rPr>
        <w:t xml:space="preserve"> privileges </w:t>
      </w:r>
      <w:r w:rsidRPr="00F0588F">
        <w:rPr>
          <w:rStyle w:val="StyleUnderline"/>
          <w:highlight w:val="cyan"/>
        </w:rPr>
        <w:t>to one million legal immigrants</w:t>
      </w:r>
      <w:r>
        <w:t>. Tens of thousands of other foreigners receive temporary work visas. And 8 million illegal aliens participate in the work force.</w:t>
      </w:r>
    </w:p>
    <w:p w14:paraId="2DDEF32A" w14:textId="56F74EB0" w:rsidR="00AB12E9" w:rsidRPr="00AB12E9" w:rsidRDefault="00AB12E9" w:rsidP="00AB12E9">
      <w:pPr>
        <w:rPr>
          <w:rStyle w:val="StyleUnderline"/>
          <w:b/>
        </w:rPr>
      </w:pPr>
      <w:r w:rsidRPr="00F0588F">
        <w:rPr>
          <w:rStyle w:val="StyleUnderline"/>
          <w:b/>
          <w:highlight w:val="cyan"/>
        </w:rPr>
        <w:t>This competition for a limited supply of jobs</w:t>
      </w:r>
      <w:r w:rsidRPr="00AB12E9">
        <w:rPr>
          <w:rStyle w:val="StyleUnderline"/>
          <w:b/>
        </w:rPr>
        <w:t xml:space="preserve"> </w:t>
      </w:r>
      <w:r w:rsidRPr="00F0588F">
        <w:rPr>
          <w:rStyle w:val="StyleUnderline"/>
          <w:b/>
          <w:highlight w:val="cyan"/>
        </w:rPr>
        <w:t>holds down</w:t>
      </w:r>
      <w:r w:rsidRPr="00AB12E9">
        <w:rPr>
          <w:rStyle w:val="StyleUnderline"/>
          <w:b/>
        </w:rPr>
        <w:t xml:space="preserve"> </w:t>
      </w:r>
      <w:r w:rsidRPr="00F0588F">
        <w:rPr>
          <w:rStyle w:val="StyleUnderline"/>
          <w:b/>
          <w:highlight w:val="cyan"/>
        </w:rPr>
        <w:t>American workers’ wages</w:t>
      </w:r>
      <w:r w:rsidRPr="00AB12E9">
        <w:rPr>
          <w:rStyle w:val="StyleUnderline"/>
          <w:b/>
        </w:rPr>
        <w:t xml:space="preserve"> and </w:t>
      </w:r>
      <w:r w:rsidRPr="00F0588F">
        <w:rPr>
          <w:rStyle w:val="StyleUnderline"/>
          <w:b/>
          <w:highlight w:val="cyan"/>
        </w:rPr>
        <w:t>prevents them from securing employment</w:t>
      </w:r>
      <w:r w:rsidRPr="00AB12E9">
        <w:rPr>
          <w:rStyle w:val="StyleUnderline"/>
        </w:rPr>
        <w:t xml:space="preserve">. Every 10 percent </w:t>
      </w:r>
      <w:r w:rsidRPr="00F0588F">
        <w:rPr>
          <w:rStyle w:val="StyleUnderline"/>
          <w:highlight w:val="cyan"/>
        </w:rPr>
        <w:t>increase in</w:t>
      </w:r>
      <w:r w:rsidRPr="00AB12E9">
        <w:rPr>
          <w:rStyle w:val="StyleUnderline"/>
        </w:rPr>
        <w:t xml:space="preserve"> the </w:t>
      </w:r>
      <w:r w:rsidRPr="00F0588F">
        <w:rPr>
          <w:rStyle w:val="StyleUnderline"/>
          <w:highlight w:val="cyan"/>
        </w:rPr>
        <w:t>size of a labor pool</w:t>
      </w:r>
      <w:r>
        <w:t xml:space="preserve"> due to immigration </w:t>
      </w:r>
      <w:r w:rsidRPr="00F0588F">
        <w:rPr>
          <w:rStyle w:val="StyleUnderline"/>
          <w:b/>
          <w:highlight w:val="cyan"/>
        </w:rPr>
        <w:t>reduces native workers’</w:t>
      </w:r>
      <w:r w:rsidRPr="00AB12E9">
        <w:rPr>
          <w:rStyle w:val="StyleUnderline"/>
        </w:rPr>
        <w:t xml:space="preserve"> annual </w:t>
      </w:r>
      <w:r w:rsidRPr="00F0588F">
        <w:rPr>
          <w:rStyle w:val="StyleUnderline"/>
          <w:highlight w:val="cyan"/>
        </w:rPr>
        <w:t>wages by 8 percent</w:t>
      </w:r>
      <w:r>
        <w:t xml:space="preserve">, according to research conducted by Harvard economist George Borjas. </w:t>
      </w:r>
      <w:r w:rsidRPr="00555CF2">
        <w:rPr>
          <w:rStyle w:val="StyleUnderline"/>
          <w:b/>
          <w:highlight w:val="cyan"/>
        </w:rPr>
        <w:t>Currently, 6.4 million native-born citizens can’t find a job</w:t>
      </w:r>
      <w:r w:rsidRPr="00AB12E9">
        <w:rPr>
          <w:rStyle w:val="StyleUnderline"/>
          <w:b/>
        </w:rPr>
        <w:t xml:space="preserve">. </w:t>
      </w:r>
    </w:p>
    <w:p w14:paraId="19D8ED29" w14:textId="77777777" w:rsidR="00AB12E9" w:rsidRPr="00AB12E9" w:rsidRDefault="00AB12E9" w:rsidP="00AB12E9">
      <w:pPr>
        <w:rPr>
          <w:rStyle w:val="StyleUnderline"/>
        </w:rPr>
      </w:pPr>
      <w:r w:rsidRPr="00555CF2">
        <w:rPr>
          <w:rStyle w:val="StyleUnderline"/>
          <w:highlight w:val="cyan"/>
        </w:rPr>
        <w:t>Restricting immigration</w:t>
      </w:r>
      <w:r w:rsidRPr="00AB12E9">
        <w:rPr>
          <w:rStyle w:val="StyleUnderline"/>
        </w:rPr>
        <w:t xml:space="preserve"> could </w:t>
      </w:r>
      <w:r w:rsidRPr="00555CF2">
        <w:rPr>
          <w:rStyle w:val="StyleUnderline"/>
          <w:highlight w:val="cyan"/>
        </w:rPr>
        <w:t>alleviate the economic pressures</w:t>
      </w:r>
      <w:r w:rsidRPr="00AB12E9">
        <w:rPr>
          <w:rStyle w:val="StyleUnderline"/>
        </w:rPr>
        <w:t xml:space="preserve"> </w:t>
      </w:r>
      <w:r w:rsidRPr="00555CF2">
        <w:rPr>
          <w:rStyle w:val="StyleUnderline"/>
          <w:highlight w:val="cyan"/>
        </w:rPr>
        <w:t>on working Americans</w:t>
      </w:r>
      <w:r w:rsidRPr="00AB12E9">
        <w:rPr>
          <w:rStyle w:val="StyleUnderline"/>
        </w:rPr>
        <w:t xml:space="preserve">. </w:t>
      </w:r>
      <w:r w:rsidRPr="00555CF2">
        <w:rPr>
          <w:rStyle w:val="StyleUnderline"/>
          <w:highlight w:val="cyan"/>
        </w:rPr>
        <w:t>With</w:t>
      </w:r>
      <w:r w:rsidRPr="00AB12E9">
        <w:rPr>
          <w:rStyle w:val="StyleUnderline"/>
        </w:rPr>
        <w:t xml:space="preserve"> </w:t>
      </w:r>
      <w:r w:rsidRPr="00555CF2">
        <w:rPr>
          <w:rStyle w:val="StyleUnderline"/>
          <w:highlight w:val="cyan"/>
        </w:rPr>
        <w:t>fewer</w:t>
      </w:r>
      <w:r w:rsidRPr="00AB12E9">
        <w:rPr>
          <w:rStyle w:val="StyleUnderline"/>
        </w:rPr>
        <w:t xml:space="preserve"> available </w:t>
      </w:r>
      <w:r w:rsidRPr="00555CF2">
        <w:rPr>
          <w:rStyle w:val="StyleUnderline"/>
          <w:highlight w:val="cyan"/>
        </w:rPr>
        <w:t>foreign laborers</w:t>
      </w:r>
      <w:r w:rsidRPr="00AB12E9">
        <w:rPr>
          <w:rStyle w:val="StyleUnderline"/>
        </w:rPr>
        <w:t xml:space="preserve">, </w:t>
      </w:r>
      <w:r w:rsidRPr="00555CF2">
        <w:rPr>
          <w:rStyle w:val="StyleUnderline"/>
          <w:highlight w:val="cyan"/>
        </w:rPr>
        <w:t>Americans</w:t>
      </w:r>
      <w:r w:rsidRPr="00AB12E9">
        <w:rPr>
          <w:rStyle w:val="StyleUnderline"/>
        </w:rPr>
        <w:t xml:space="preserve"> </w:t>
      </w:r>
      <w:r w:rsidRPr="00555CF2">
        <w:rPr>
          <w:rStyle w:val="StyleUnderline"/>
          <w:highlight w:val="cyan"/>
        </w:rPr>
        <w:t>would</w:t>
      </w:r>
      <w:r w:rsidRPr="00AB12E9">
        <w:rPr>
          <w:rStyle w:val="StyleUnderline"/>
        </w:rPr>
        <w:t xml:space="preserve"> be able to </w:t>
      </w:r>
      <w:r w:rsidRPr="00555CF2">
        <w:rPr>
          <w:rStyle w:val="StyleUnderline"/>
          <w:highlight w:val="cyan"/>
        </w:rPr>
        <w:t>successfully bargain with employers</w:t>
      </w:r>
      <w:r>
        <w:t xml:space="preserve"> for higher wages and better benefits. It’s no surprise that </w:t>
      </w:r>
      <w:r w:rsidRPr="00AB12E9">
        <w:rPr>
          <w:rStyle w:val="StyleUnderline"/>
        </w:rPr>
        <w:t>63 percent of union members</w:t>
      </w:r>
      <w:r>
        <w:t xml:space="preserve"> — who are no strangers to such negotiations — </w:t>
      </w:r>
      <w:r w:rsidRPr="00AB12E9">
        <w:rPr>
          <w:rStyle w:val="StyleUnderline"/>
        </w:rPr>
        <w:t>think immigration is too high.</w:t>
      </w:r>
    </w:p>
    <w:p w14:paraId="500F7C03" w14:textId="301F85C1" w:rsidR="00AB12E9" w:rsidRPr="00AB12E9" w:rsidRDefault="00AB12E9" w:rsidP="00AB12E9">
      <w:r>
        <w:t xml:space="preserve">The transition from an industrial to a post-industrial economy has been hard for many working Americans. There’s no reason to make it harder by continuing to import millions of </w:t>
      </w:r>
      <w:r w:rsidRPr="00555CF2">
        <w:rPr>
          <w:rStyle w:val="StyleUnderline"/>
          <w:highlight w:val="cyan"/>
        </w:rPr>
        <w:t>foreign workers</w:t>
      </w:r>
      <w:r>
        <w:t xml:space="preserve">. Such policies only </w:t>
      </w:r>
      <w:r w:rsidRPr="00555CF2">
        <w:rPr>
          <w:rStyle w:val="StyleUnderline"/>
          <w:b/>
          <w:highlight w:val="cyan"/>
        </w:rPr>
        <w:t>depress the wages</w:t>
      </w:r>
      <w:r w:rsidRPr="00FB3516">
        <w:rPr>
          <w:rStyle w:val="StyleUnderline"/>
          <w:b/>
        </w:rPr>
        <w:t xml:space="preserve"> </w:t>
      </w:r>
      <w:r w:rsidRPr="00555CF2">
        <w:rPr>
          <w:rStyle w:val="StyleUnderline"/>
          <w:b/>
          <w:highlight w:val="cyan"/>
        </w:rPr>
        <w:t>of American laborers</w:t>
      </w:r>
      <w:r w:rsidRPr="00FB3516">
        <w:rPr>
          <w:rStyle w:val="StyleUnderline"/>
        </w:rPr>
        <w:t xml:space="preserve"> at a time when too many are struggling to find decent jobs</w:t>
      </w:r>
      <w:r>
        <w:t xml:space="preserve">. </w:t>
      </w:r>
    </w:p>
    <w:p w14:paraId="2F4CA408" w14:textId="67E1EE7F" w:rsidR="00E923F9" w:rsidRDefault="00AB12E9" w:rsidP="00E923F9">
      <w:pPr>
        <w:pStyle w:val="Heading4"/>
      </w:pPr>
      <w:r>
        <w:t>5</w:t>
      </w:r>
      <w:r w:rsidR="00764EB6">
        <w:t xml:space="preserve">. </w:t>
      </w:r>
      <w:r w:rsidR="00E923F9">
        <w:t xml:space="preserve">Turn – the plan overstretches the welfare state – collapses the economy  </w:t>
      </w:r>
    </w:p>
    <w:p w14:paraId="1EC85668" w14:textId="5435A630" w:rsidR="00E923F9" w:rsidRPr="00E923F9" w:rsidRDefault="00E923F9" w:rsidP="00E923F9">
      <w:r>
        <w:rPr>
          <w:b/>
        </w:rPr>
        <w:t xml:space="preserve">Hoppe 01 </w:t>
      </w:r>
      <w:r>
        <w:t>Hans-Herman Hoppe is Professorof Economics at the University of Nevada, Las Vegas, a Senior Fellow of the Ludwig von Mises Institute, Auburn, Ala., and Editor of theJournal of Libertarian Studies: An Interdisciplinary Quarterly Review. The Libertarian Case for Free Trade And Restricted Immigration https://cis.org/Libertarian-Case-Free-Trade-And-Restricted-Immigration</w:t>
      </w:r>
    </w:p>
    <w:p w14:paraId="33013BE7" w14:textId="77777777" w:rsidR="008B7BB8" w:rsidRDefault="008B7BB8" w:rsidP="008B7BB8">
      <w:r w:rsidRPr="00E923F9">
        <w:rPr>
          <w:rStyle w:val="StyleUnderline"/>
        </w:rPr>
        <w:t>According to proponents</w:t>
      </w:r>
      <w:r>
        <w:t xml:space="preserve"> of unconditional free immigration, </w:t>
      </w:r>
      <w:r w:rsidRPr="00E923F9">
        <w:rPr>
          <w:rStyle w:val="StyleUnderline"/>
        </w:rPr>
        <w:t xml:space="preserve">the </w:t>
      </w:r>
      <w:r w:rsidRPr="00555CF2">
        <w:rPr>
          <w:rStyle w:val="StyleUnderline"/>
        </w:rPr>
        <w:t>U.S.</w:t>
      </w:r>
      <w:r>
        <w:t xml:space="preserve"> qua high-wage area would invariably benefit from free immigration; hence, it </w:t>
      </w:r>
      <w:r w:rsidRPr="00E923F9">
        <w:rPr>
          <w:rStyle w:val="StyleUnderline"/>
        </w:rPr>
        <w:t xml:space="preserve">should enact a policy of </w:t>
      </w:r>
      <w:r w:rsidRPr="00555CF2">
        <w:rPr>
          <w:rStyle w:val="StyleUnderline"/>
          <w:b/>
        </w:rPr>
        <w:t>open borders</w:t>
      </w:r>
      <w:r>
        <w:t xml:space="preserve">, regardless of any existing conditions, i.e., even if the U.S. were ensnarled in protectionism and domestic welfare. Yet surely, </w:t>
      </w:r>
      <w:r w:rsidRPr="00E923F9">
        <w:rPr>
          <w:rStyle w:val="StyleUnderline"/>
        </w:rPr>
        <w:t xml:space="preserve">such a proposal strikes a reasonable person as fantastic. </w:t>
      </w:r>
      <w:r w:rsidRPr="00555CF2">
        <w:rPr>
          <w:rStyle w:val="StyleUnderline"/>
          <w:highlight w:val="cyan"/>
        </w:rPr>
        <w:t>Assume</w:t>
      </w:r>
      <w:r w:rsidRPr="00E923F9">
        <w:rPr>
          <w:rStyle w:val="StyleUnderline"/>
        </w:rPr>
        <w:t xml:space="preserve"> that </w:t>
      </w:r>
      <w:r w:rsidRPr="00555CF2">
        <w:rPr>
          <w:rStyle w:val="StyleUnderline"/>
          <w:highlight w:val="cyan"/>
        </w:rPr>
        <w:t>the U.S</w:t>
      </w:r>
      <w:r w:rsidRPr="00E923F9">
        <w:rPr>
          <w:rStyle w:val="StyleUnderline"/>
        </w:rPr>
        <w:t>.,</w:t>
      </w:r>
      <w:r>
        <w:t xml:space="preserve"> or better still Switzerland, </w:t>
      </w:r>
      <w:r w:rsidRPr="00555CF2">
        <w:rPr>
          <w:rStyle w:val="StyleUnderline"/>
          <w:highlight w:val="cyan"/>
        </w:rPr>
        <w:t>declared</w:t>
      </w:r>
      <w:r w:rsidRPr="00E923F9">
        <w:rPr>
          <w:rStyle w:val="StyleUnderline"/>
        </w:rPr>
        <w:t xml:space="preserve"> that there would </w:t>
      </w:r>
      <w:r w:rsidRPr="00555CF2">
        <w:rPr>
          <w:rStyle w:val="StyleUnderline"/>
          <w:highlight w:val="cyan"/>
        </w:rPr>
        <w:t>no</w:t>
      </w:r>
      <w:r w:rsidRPr="00E923F9">
        <w:rPr>
          <w:rStyle w:val="StyleUnderline"/>
        </w:rPr>
        <w:t xml:space="preserve"> longer be any </w:t>
      </w:r>
      <w:r w:rsidRPr="00555CF2">
        <w:rPr>
          <w:rStyle w:val="StyleUnderline"/>
          <w:highlight w:val="cyan"/>
        </w:rPr>
        <w:t>border controls, that anyone</w:t>
      </w:r>
      <w:r>
        <w:t xml:space="preserve"> who </w:t>
      </w:r>
      <w:r w:rsidRPr="00555CF2">
        <w:rPr>
          <w:rStyle w:val="StyleUnderline"/>
          <w:highlight w:val="cyan"/>
        </w:rPr>
        <w:t>could</w:t>
      </w:r>
      <w:r>
        <w:t xml:space="preserve"> pay the fare might enter the country, and, as a resident then </w:t>
      </w:r>
      <w:r w:rsidRPr="00555CF2">
        <w:rPr>
          <w:rStyle w:val="StyleUnderline"/>
          <w:highlight w:val="cyan"/>
        </w:rPr>
        <w:t>be entitled to every</w:t>
      </w:r>
      <w:r w:rsidRPr="00E923F9">
        <w:rPr>
          <w:rStyle w:val="StyleUnderline"/>
        </w:rPr>
        <w:t xml:space="preserve"> "normal" domestic </w:t>
      </w:r>
      <w:r w:rsidRPr="00555CF2">
        <w:rPr>
          <w:rStyle w:val="StyleUnderline"/>
          <w:highlight w:val="cyan"/>
        </w:rPr>
        <w:t>welfare provision. Can there be any doubt how disastrous such an</w:t>
      </w:r>
      <w:r w:rsidRPr="00E923F9">
        <w:rPr>
          <w:rStyle w:val="StyleUnderline"/>
        </w:rPr>
        <w:t xml:space="preserve"> </w:t>
      </w:r>
      <w:r w:rsidRPr="00555CF2">
        <w:rPr>
          <w:rStyle w:val="StyleUnderline"/>
          <w:highlight w:val="cyan"/>
        </w:rPr>
        <w:t>experiment would turn</w:t>
      </w:r>
      <w:r>
        <w:t xml:space="preserve"> out in the present world? </w:t>
      </w:r>
      <w:r w:rsidRPr="00555CF2">
        <w:rPr>
          <w:rStyle w:val="StyleUnderline"/>
          <w:highlight w:val="cyan"/>
        </w:rPr>
        <w:t>The U.S</w:t>
      </w:r>
      <w:r>
        <w:t xml:space="preserve">., and Switzerland even faster, </w:t>
      </w:r>
      <w:r w:rsidRPr="00555CF2">
        <w:rPr>
          <w:rStyle w:val="StyleUnderline"/>
          <w:highlight w:val="cyan"/>
        </w:rPr>
        <w:t>would be overrun</w:t>
      </w:r>
      <w:r>
        <w:t xml:space="preserve"> by millions of third-world immigrants, </w:t>
      </w:r>
      <w:r w:rsidRPr="00E923F9">
        <w:rPr>
          <w:rStyle w:val="StyleUnderline"/>
        </w:rPr>
        <w:t>because life on and off American</w:t>
      </w:r>
      <w:r>
        <w:t xml:space="preserve"> and Swiss public </w:t>
      </w:r>
      <w:r w:rsidRPr="00E923F9">
        <w:rPr>
          <w:rStyle w:val="StyleUnderline"/>
        </w:rPr>
        <w:t>streets is comfortable</w:t>
      </w:r>
      <w:r>
        <w:t xml:space="preserve"> compared to life in many areas of the third world. </w:t>
      </w:r>
      <w:r w:rsidRPr="00555CF2">
        <w:rPr>
          <w:rStyle w:val="StyleUnderline"/>
          <w:b/>
          <w:highlight w:val="cyan"/>
        </w:rPr>
        <w:t>Welfare costs would skyrocket</w:t>
      </w:r>
      <w:r w:rsidRPr="00E923F9">
        <w:rPr>
          <w:rStyle w:val="StyleUnderline"/>
          <w:b/>
        </w:rPr>
        <w:t xml:space="preserve">, and </w:t>
      </w:r>
      <w:r w:rsidRPr="00555CF2">
        <w:rPr>
          <w:rStyle w:val="StyleUnderline"/>
          <w:b/>
          <w:highlight w:val="cyan"/>
        </w:rPr>
        <w:t>the</w:t>
      </w:r>
      <w:r w:rsidRPr="00E923F9">
        <w:rPr>
          <w:rStyle w:val="StyleUnderline"/>
          <w:b/>
        </w:rPr>
        <w:t xml:space="preserve"> strangled </w:t>
      </w:r>
      <w:r w:rsidRPr="00555CF2">
        <w:rPr>
          <w:rStyle w:val="StyleUnderline"/>
          <w:b/>
          <w:highlight w:val="cyan"/>
        </w:rPr>
        <w:t>economy disintegrate and collapse, as the subsistence fund</w:t>
      </w:r>
      <w:r>
        <w:t xml:space="preserve"> — the stock of capital accumulated in and inherited from the past—</w:t>
      </w:r>
      <w:r w:rsidRPr="00555CF2">
        <w:rPr>
          <w:rStyle w:val="StyleUnderline"/>
          <w:b/>
          <w:highlight w:val="cyan"/>
        </w:rPr>
        <w:t>was plundered</w:t>
      </w:r>
      <w:r w:rsidRPr="00E923F9">
        <w:rPr>
          <w:rStyle w:val="StyleUnderline"/>
          <w:b/>
        </w:rPr>
        <w:t xml:space="preserve">. </w:t>
      </w:r>
      <w:r w:rsidRPr="00555CF2">
        <w:rPr>
          <w:rStyle w:val="StyleUnderline"/>
          <w:b/>
          <w:highlight w:val="cyan"/>
        </w:rPr>
        <w:t>Civilization</w:t>
      </w:r>
      <w:r>
        <w:t xml:space="preserve"> in the U.S. and Switzerland </w:t>
      </w:r>
      <w:r w:rsidRPr="00555CF2">
        <w:rPr>
          <w:rStyle w:val="StyleUnderline"/>
          <w:b/>
          <w:highlight w:val="cyan"/>
        </w:rPr>
        <w:t>would vanish</w:t>
      </w:r>
      <w:r>
        <w:t>, just as it once did from Rome and Greece.</w:t>
      </w:r>
    </w:p>
    <w:p w14:paraId="737F6CFA" w14:textId="1A0CFD82" w:rsidR="008B7BB8" w:rsidRPr="008B7BB8" w:rsidRDefault="008B7BB8" w:rsidP="008B7BB8">
      <w:r>
        <w:t xml:space="preserve">Since </w:t>
      </w:r>
      <w:r w:rsidRPr="00555CF2">
        <w:rPr>
          <w:rStyle w:val="StyleUnderline"/>
          <w:highlight w:val="cyan"/>
        </w:rPr>
        <w:t>unconditional free immigration must be regarded</w:t>
      </w:r>
      <w:r w:rsidRPr="00E923F9">
        <w:rPr>
          <w:rStyle w:val="StyleUnderline"/>
        </w:rPr>
        <w:t xml:space="preserve"> </w:t>
      </w:r>
      <w:r w:rsidRPr="00555CF2">
        <w:rPr>
          <w:rStyle w:val="StyleUnderline"/>
          <w:highlight w:val="cyan"/>
        </w:rPr>
        <w:t>as</w:t>
      </w:r>
      <w:r>
        <w:t xml:space="preserve"> a prescription for </w:t>
      </w:r>
      <w:r w:rsidRPr="00555CF2">
        <w:rPr>
          <w:rStyle w:val="StyleUnderline"/>
          <w:b/>
          <w:highlight w:val="cyan"/>
        </w:rPr>
        <w:t>national suicide</w:t>
      </w:r>
      <w:r>
        <w:t>, the typical position among free traders is the alternative of conditional free immigration. According to this view, the U.S. and Switzerland would have to first return to unrestricted free trade and abolish all tax-funded welfare programs, and only then should they open their borders to everyone who wanted to come. In the meantime, while the welfare state is still in place, immigration would have to be made subject to the condition that immigrants are excluded from domestic welfare entitlements.</w:t>
      </w:r>
      <w:r w:rsidR="00E923F9">
        <w:t xml:space="preserve"> </w:t>
      </w:r>
    </w:p>
    <w:p w14:paraId="0F31D21C" w14:textId="219A143C" w:rsidR="00F76D54" w:rsidRDefault="00AB12E9" w:rsidP="00F76D54">
      <w:pPr>
        <w:pStyle w:val="Heading4"/>
      </w:pPr>
      <w:r>
        <w:t>6</w:t>
      </w:r>
      <w:r w:rsidR="00764EB6">
        <w:t xml:space="preserve">. </w:t>
      </w:r>
      <w:r w:rsidR="00F76D54">
        <w:t>Competitiveness is a myth – America isn’t a business</w:t>
      </w:r>
    </w:p>
    <w:p w14:paraId="05563CC4" w14:textId="77777777" w:rsidR="00F76D54" w:rsidRPr="000D7DBA" w:rsidRDefault="00F76D54" w:rsidP="00F76D54">
      <w:r>
        <w:rPr>
          <w:b/>
        </w:rPr>
        <w:t xml:space="preserve">Krugman 11 </w:t>
      </w:r>
      <w:r w:rsidRPr="000D7DBA">
        <w:t>Paul Krugman</w:t>
      </w:r>
      <w:r>
        <w:t xml:space="preserve">, American economist, who is currently Distinguished Professor of Economics at the Graduate Center of the City University of New York </w:t>
      </w:r>
      <w:r w:rsidRPr="000D7DBA">
        <w:t>The Competition Myth</w:t>
      </w:r>
      <w:r>
        <w:t xml:space="preserve"> </w:t>
      </w:r>
      <w:r w:rsidRPr="000D7DBA">
        <w:t>Published: January 23, 2011</w:t>
      </w:r>
      <w:r>
        <w:t xml:space="preserve"> </w:t>
      </w:r>
      <w:r w:rsidRPr="000D7DBA">
        <w:t xml:space="preserve">http://www.nytimes.com/2011/01/24/opinion/24krugman.html </w:t>
      </w:r>
    </w:p>
    <w:p w14:paraId="5865CE58" w14:textId="77777777" w:rsidR="00F76D54" w:rsidRDefault="00F76D54" w:rsidP="00F76D54">
      <w:r>
        <w:t xml:space="preserve">Meet the new buzzword, same as the old buzzword. In advance of the State of the Union, President </w:t>
      </w:r>
      <w:r w:rsidRPr="000D7DBA">
        <w:rPr>
          <w:u w:val="single"/>
        </w:rPr>
        <w:t>Obama has telegraphed his main theme: competitiveness</w:t>
      </w:r>
      <w:r>
        <w:t>. The President’s Economic Recovery Advisory Board has been renamed the President’s Council on Jobs and Competitiveness. And in his Saturday radio address, the president declared that “We can out-compete any other nation on Earth.”</w:t>
      </w:r>
    </w:p>
    <w:p w14:paraId="54A9E713" w14:textId="77777777" w:rsidR="00F76D54" w:rsidRDefault="00F76D54" w:rsidP="00F76D54">
      <w:r>
        <w:t>This may be smart politics. Arguably, Mr. Obama has enlisted an old cliché on behalf of a good cause, as a way to sell a much-needed increase in public investment to a public thoroughly indoctrinated in the view that government spending is a bad thing.</w:t>
      </w:r>
    </w:p>
    <w:p w14:paraId="1512AD54" w14:textId="77777777" w:rsidR="00F76D54" w:rsidRPr="000D7DBA" w:rsidRDefault="00F76D54" w:rsidP="00F76D54">
      <w:pPr>
        <w:rPr>
          <w:u w:val="single"/>
        </w:rPr>
      </w:pPr>
      <w:r>
        <w:t xml:space="preserve">But </w:t>
      </w:r>
      <w:r w:rsidRPr="00555CF2">
        <w:rPr>
          <w:highlight w:val="cyan"/>
          <w:u w:val="single"/>
        </w:rPr>
        <w:t>let’s not kid ourselves</w:t>
      </w:r>
      <w:r w:rsidRPr="000D7DBA">
        <w:rPr>
          <w:u w:val="single"/>
        </w:rPr>
        <w:t>: talking about “</w:t>
      </w:r>
      <w:r w:rsidRPr="00555CF2">
        <w:rPr>
          <w:highlight w:val="cyan"/>
          <w:u w:val="single"/>
        </w:rPr>
        <w:t xml:space="preserve">competitiveness” as a goal is </w:t>
      </w:r>
      <w:r w:rsidRPr="00555CF2">
        <w:rPr>
          <w:b/>
          <w:highlight w:val="cyan"/>
          <w:u w:val="single"/>
        </w:rPr>
        <w:t>fundamentally misleading</w:t>
      </w:r>
      <w:r w:rsidRPr="000D7DBA">
        <w:rPr>
          <w:u w:val="single"/>
        </w:rPr>
        <w:t xml:space="preserve">. At best, it’s a misdiagnosis of our problems. At worst, it could </w:t>
      </w:r>
      <w:r w:rsidRPr="00555CF2">
        <w:rPr>
          <w:highlight w:val="cyan"/>
          <w:u w:val="single"/>
        </w:rPr>
        <w:t>lead to policies based on the</w:t>
      </w:r>
      <w:r w:rsidRPr="000D7DBA">
        <w:rPr>
          <w:u w:val="single"/>
        </w:rPr>
        <w:t xml:space="preserve"> </w:t>
      </w:r>
      <w:r w:rsidRPr="00555CF2">
        <w:rPr>
          <w:b/>
          <w:highlight w:val="cyan"/>
          <w:u w:val="single"/>
        </w:rPr>
        <w:t>false idea</w:t>
      </w:r>
      <w:r w:rsidRPr="000D7DBA">
        <w:rPr>
          <w:b/>
          <w:u w:val="single"/>
        </w:rPr>
        <w:t xml:space="preserve"> that </w:t>
      </w:r>
      <w:r w:rsidRPr="00555CF2">
        <w:rPr>
          <w:b/>
          <w:highlight w:val="cyan"/>
          <w:u w:val="single"/>
        </w:rPr>
        <w:t>what’s good for corporations is good for America</w:t>
      </w:r>
      <w:r w:rsidRPr="000D7DBA">
        <w:rPr>
          <w:u w:val="single"/>
        </w:rPr>
        <w:t xml:space="preserve">. </w:t>
      </w:r>
    </w:p>
    <w:p w14:paraId="089038CD" w14:textId="77777777" w:rsidR="00F76D54" w:rsidRDefault="00F76D54" w:rsidP="00F76D54">
      <w:r>
        <w:t>About that misdiagnosis: What sense does it make to view our current woes as stemming from lack of competitiveness?</w:t>
      </w:r>
    </w:p>
    <w:p w14:paraId="1FDFB650" w14:textId="77777777" w:rsidR="00F76D54" w:rsidRDefault="00F76D54" w:rsidP="00F76D54">
      <w:r w:rsidRPr="000D7DBA">
        <w:rPr>
          <w:u w:val="single"/>
        </w:rPr>
        <w:t>It’s true that we’d have more jobs if we exported more and imported less. But the same is true of Europe and Japan</w:t>
      </w:r>
      <w:r>
        <w:t xml:space="preserve">, which also have depressed economies. And </w:t>
      </w:r>
      <w:r w:rsidRPr="00555CF2">
        <w:rPr>
          <w:b/>
          <w:highlight w:val="cyan"/>
          <w:u w:val="single"/>
        </w:rPr>
        <w:t>we can’t</w:t>
      </w:r>
      <w:r w:rsidRPr="000D7DBA">
        <w:rPr>
          <w:b/>
          <w:u w:val="single"/>
        </w:rPr>
        <w:t xml:space="preserve"> </w:t>
      </w:r>
      <w:r w:rsidRPr="00555CF2">
        <w:rPr>
          <w:b/>
          <w:highlight w:val="cyan"/>
          <w:u w:val="single"/>
        </w:rPr>
        <w:t>all export more while importing less</w:t>
      </w:r>
      <w:r w:rsidRPr="000D7DBA">
        <w:rPr>
          <w:u w:val="single"/>
        </w:rPr>
        <w:t>, unless we can find another planet to sell to</w:t>
      </w:r>
      <w:r>
        <w:t xml:space="preserve">. Yes, we could demand that China shrink its trade surplus — but if confronting China is what Mr. Obama is proposing, he should say that plainly. </w:t>
      </w:r>
    </w:p>
    <w:p w14:paraId="6461EA7C" w14:textId="77777777" w:rsidR="00F76D54" w:rsidRDefault="00F76D54" w:rsidP="00F76D54">
      <w:r>
        <w:t xml:space="preserve">Furthermore, </w:t>
      </w:r>
      <w:r w:rsidRPr="000D7DBA">
        <w:rPr>
          <w:u w:val="single"/>
        </w:rPr>
        <w:t xml:space="preserve">while </w:t>
      </w:r>
      <w:r w:rsidRPr="00555CF2">
        <w:rPr>
          <w:highlight w:val="cyan"/>
          <w:u w:val="single"/>
        </w:rPr>
        <w:t>America is running a trade deficit</w:t>
      </w:r>
      <w:r w:rsidRPr="000D7DBA">
        <w:rPr>
          <w:u w:val="single"/>
        </w:rPr>
        <w:t xml:space="preserve">, </w:t>
      </w:r>
      <w:r w:rsidRPr="00555CF2">
        <w:rPr>
          <w:highlight w:val="cyan"/>
          <w:u w:val="single"/>
        </w:rPr>
        <w:t>this deficit is smaller than</w:t>
      </w:r>
      <w:r>
        <w:t xml:space="preserve"> it was </w:t>
      </w:r>
      <w:r w:rsidRPr="00555CF2">
        <w:rPr>
          <w:highlight w:val="cyan"/>
          <w:u w:val="single"/>
        </w:rPr>
        <w:t>before the Great Recession</w:t>
      </w:r>
      <w:r>
        <w:t xml:space="preserve"> began. It would help if we could make it smaller still. But ultimately, </w:t>
      </w:r>
      <w:r w:rsidRPr="00555CF2">
        <w:rPr>
          <w:b/>
          <w:highlight w:val="cyan"/>
          <w:u w:val="single"/>
        </w:rPr>
        <w:t>we’re in a mess because we had a financial crisis, not because</w:t>
      </w:r>
      <w:r w:rsidRPr="000D7DBA">
        <w:rPr>
          <w:b/>
          <w:u w:val="single"/>
        </w:rPr>
        <w:t xml:space="preserve"> American </w:t>
      </w:r>
      <w:r w:rsidRPr="00555CF2">
        <w:rPr>
          <w:b/>
          <w:highlight w:val="cyan"/>
          <w:u w:val="single"/>
        </w:rPr>
        <w:t>companies have lost their ability to compete</w:t>
      </w:r>
      <w:r w:rsidRPr="000D7DBA">
        <w:rPr>
          <w:b/>
          <w:u w:val="single"/>
        </w:rPr>
        <w:t xml:space="preserve"> with foreign rivals</w:t>
      </w:r>
      <w:r>
        <w:t>.</w:t>
      </w:r>
    </w:p>
    <w:p w14:paraId="1B6D8592" w14:textId="77777777" w:rsidR="00F76D54" w:rsidRPr="000D7DBA" w:rsidRDefault="00F76D54" w:rsidP="00F76D54">
      <w:pPr>
        <w:rPr>
          <w:u w:val="single"/>
        </w:rPr>
      </w:pPr>
      <w:r w:rsidRPr="000D7DBA">
        <w:rPr>
          <w:u w:val="single"/>
        </w:rPr>
        <w:t xml:space="preserve">But isn’t it at least somewhat useful to think of our nation as if it were America Inc., competing in the global marketplace? </w:t>
      </w:r>
      <w:r w:rsidRPr="000D7DBA">
        <w:rPr>
          <w:b/>
          <w:u w:val="single"/>
        </w:rPr>
        <w:t>No</w:t>
      </w:r>
      <w:r w:rsidRPr="000D7DBA">
        <w:rPr>
          <w:u w:val="single"/>
        </w:rPr>
        <w:t xml:space="preserve">. </w:t>
      </w:r>
    </w:p>
    <w:p w14:paraId="53A9E271" w14:textId="77777777" w:rsidR="00F76D54" w:rsidRPr="000D7DBA" w:rsidRDefault="00F76D54" w:rsidP="00F76D54">
      <w:pPr>
        <w:rPr>
          <w:b/>
          <w:u w:val="single"/>
        </w:rPr>
      </w:pPr>
      <w:r w:rsidRPr="000D7DBA">
        <w:rPr>
          <w:u w:val="single"/>
        </w:rPr>
        <w:t xml:space="preserve">Consider: A corporate leader who increases profits by slashing his work force is thought to be successful. Well, that’s more or less what has happened in America recently: employment is way down, but profits are hitting new records. </w:t>
      </w:r>
      <w:r w:rsidRPr="000D7DBA">
        <w:rPr>
          <w:b/>
          <w:u w:val="single"/>
        </w:rPr>
        <w:t>Who, exactly, considers this economic success?</w:t>
      </w:r>
    </w:p>
    <w:p w14:paraId="176DF639" w14:textId="3AC83B69" w:rsidR="00CD3617" w:rsidRDefault="00AB12E9" w:rsidP="00F76D54">
      <w:pPr>
        <w:pStyle w:val="Heading4"/>
      </w:pPr>
      <w:r>
        <w:t>7</w:t>
      </w:r>
      <w:r w:rsidR="00CD3617">
        <w:t>. Turn – the plan causes brain drain – that is worse for the global economy</w:t>
      </w:r>
    </w:p>
    <w:p w14:paraId="6157377C" w14:textId="51B35617" w:rsidR="00CD3617" w:rsidRPr="00CD3617" w:rsidRDefault="00CD3617" w:rsidP="00CD3617">
      <w:r>
        <w:rPr>
          <w:b/>
        </w:rPr>
        <w:t xml:space="preserve">FAIR 02 </w:t>
      </w:r>
      <w:r>
        <w:t>FAIR, the Federation for American Immigration Reform. Brain Drain</w:t>
      </w:r>
      <w:r w:rsidR="00AD384D">
        <w:t xml:space="preserve"> </w:t>
      </w:r>
      <w:r>
        <w:t>October 2002</w:t>
      </w:r>
      <w:r w:rsidR="00AD384D">
        <w:t xml:space="preserve"> </w:t>
      </w:r>
      <w:r>
        <w:t>https://www.fairus.org/issue/societal-impact/brain-drain</w:t>
      </w:r>
      <w:r w:rsidR="00AD384D">
        <w:t xml:space="preserve"> </w:t>
      </w:r>
    </w:p>
    <w:p w14:paraId="4BB93698" w14:textId="77777777" w:rsidR="00CD3617" w:rsidRPr="00CD3617" w:rsidRDefault="00CD3617" w:rsidP="00CD3617">
      <w:pPr>
        <w:rPr>
          <w:rStyle w:val="StyleUnderline"/>
        </w:rPr>
      </w:pPr>
      <w:r w:rsidRPr="00CD3617">
        <w:rPr>
          <w:rStyle w:val="StyleUnderline"/>
        </w:rPr>
        <w:t>“</w:t>
      </w:r>
      <w:r w:rsidRPr="00555CF2">
        <w:rPr>
          <w:rStyle w:val="StyleUnderline"/>
          <w:highlight w:val="cyan"/>
        </w:rPr>
        <w:t>Brain drain” is the flow of skilled professionals</w:t>
      </w:r>
      <w:r>
        <w:t>—physicians, engineers, scientists, educators—</w:t>
      </w:r>
      <w:r w:rsidRPr="00555CF2">
        <w:rPr>
          <w:rStyle w:val="StyleUnderline"/>
          <w:highlight w:val="cyan"/>
        </w:rPr>
        <w:t>from less developed countries</w:t>
      </w:r>
      <w:r>
        <w:t xml:space="preserve"> to the more developed countries. In many cases, </w:t>
      </w:r>
      <w:r w:rsidRPr="00555CF2">
        <w:rPr>
          <w:rStyle w:val="StyleUnderline"/>
          <w:highlight w:val="cyan"/>
        </w:rPr>
        <w:t xml:space="preserve">large-scale </w:t>
      </w:r>
      <w:r w:rsidRPr="00555CF2">
        <w:rPr>
          <w:rStyle w:val="StyleUnderline"/>
          <w:b/>
          <w:highlight w:val="cyan"/>
        </w:rPr>
        <w:t>immigration to the U</w:t>
      </w:r>
      <w:r w:rsidRPr="00CD3617">
        <w:rPr>
          <w:rStyle w:val="StyleUnderline"/>
          <w:b/>
        </w:rPr>
        <w:t xml:space="preserve">nited </w:t>
      </w:r>
      <w:r w:rsidRPr="00555CF2">
        <w:rPr>
          <w:rStyle w:val="StyleUnderline"/>
          <w:b/>
          <w:highlight w:val="cyan"/>
        </w:rPr>
        <w:t>S</w:t>
      </w:r>
      <w:r w:rsidRPr="00CD3617">
        <w:rPr>
          <w:rStyle w:val="StyleUnderline"/>
          <w:b/>
        </w:rPr>
        <w:t>tates</w:t>
      </w:r>
      <w:r w:rsidRPr="00CD3617">
        <w:rPr>
          <w:rStyle w:val="StyleUnderline"/>
        </w:rPr>
        <w:t xml:space="preserve"> </w:t>
      </w:r>
      <w:r w:rsidRPr="00555CF2">
        <w:rPr>
          <w:rStyle w:val="StyleUnderline"/>
          <w:highlight w:val="cyan"/>
        </w:rPr>
        <w:t xml:space="preserve">does </w:t>
      </w:r>
      <w:r w:rsidRPr="00555CF2">
        <w:rPr>
          <w:rStyle w:val="StyleUnderline"/>
          <w:b/>
          <w:highlight w:val="cyan"/>
        </w:rPr>
        <w:t>serious damage</w:t>
      </w:r>
      <w:r w:rsidRPr="00CD3617">
        <w:rPr>
          <w:rStyle w:val="StyleUnderline"/>
        </w:rPr>
        <w:t xml:space="preserve"> to the communities left behind.</w:t>
      </w:r>
    </w:p>
    <w:p w14:paraId="075B1CBF" w14:textId="2C14D157" w:rsidR="00CD3617" w:rsidRDefault="00CD3617" w:rsidP="00CD3617">
      <w:r w:rsidRPr="00555CF2">
        <w:rPr>
          <w:rStyle w:val="StyleUnderline"/>
          <w:highlight w:val="cyan"/>
        </w:rPr>
        <w:t>Developing countries are losing the people</w:t>
      </w:r>
      <w:r w:rsidRPr="00CD3617">
        <w:rPr>
          <w:rStyle w:val="StyleUnderline"/>
        </w:rPr>
        <w:t xml:space="preserve"> they can least afford t</w:t>
      </w:r>
      <w:r>
        <w:t xml:space="preserve">o: those who are skilled and educated, </w:t>
      </w:r>
      <w:r w:rsidRPr="00555CF2">
        <w:rPr>
          <w:rStyle w:val="StyleUnderline"/>
          <w:highlight w:val="cyan"/>
        </w:rPr>
        <w:t>who perform crucial services</w:t>
      </w:r>
      <w:r w:rsidRPr="00CD3617">
        <w:rPr>
          <w:rStyle w:val="StyleUnderline"/>
        </w:rPr>
        <w:t xml:space="preserve"> contributing </w:t>
      </w:r>
      <w:r w:rsidRPr="00555CF2">
        <w:rPr>
          <w:rStyle w:val="StyleUnderline"/>
          <w:highlight w:val="cyan"/>
        </w:rPr>
        <w:t>to the</w:t>
      </w:r>
      <w:r>
        <w:t xml:space="preserve"> health and </w:t>
      </w:r>
      <w:r w:rsidRPr="00555CF2">
        <w:rPr>
          <w:rStyle w:val="StyleUnderline"/>
          <w:b/>
          <w:highlight w:val="cyan"/>
        </w:rPr>
        <w:t>economy of the country</w:t>
      </w:r>
      <w:r>
        <w:t xml:space="preserve">, and who create new jobs for others. </w:t>
      </w:r>
    </w:p>
    <w:p w14:paraId="32DFE9E2" w14:textId="2A9A925B" w:rsidR="00CD3617" w:rsidRPr="00CD3617" w:rsidRDefault="00CD3617" w:rsidP="00CD3617">
      <w:r>
        <w:t xml:space="preserve">For example, more African scientists and engineers work in the United States than in all of Africa—leaving the entire African continent of 600 million people with just 20,000 engineers and scientists.1 </w:t>
      </w:r>
      <w:r w:rsidRPr="00CD3617">
        <w:rPr>
          <w:rStyle w:val="StyleUnderline"/>
        </w:rPr>
        <w:t xml:space="preserve">The </w:t>
      </w:r>
      <w:r w:rsidRPr="00555CF2">
        <w:rPr>
          <w:rStyle w:val="StyleUnderline"/>
          <w:highlight w:val="cyan"/>
        </w:rPr>
        <w:t>U</w:t>
      </w:r>
      <w:r w:rsidRPr="00CD3617">
        <w:rPr>
          <w:rStyle w:val="StyleUnderline"/>
        </w:rPr>
        <w:t xml:space="preserve">nited </w:t>
      </w:r>
      <w:r w:rsidRPr="00555CF2">
        <w:rPr>
          <w:rStyle w:val="StyleUnderline"/>
          <w:highlight w:val="cyan"/>
        </w:rPr>
        <w:t>N</w:t>
      </w:r>
      <w:r w:rsidRPr="00CD3617">
        <w:rPr>
          <w:rStyle w:val="StyleUnderline"/>
        </w:rPr>
        <w:t xml:space="preserve">ations </w:t>
      </w:r>
      <w:r w:rsidRPr="00555CF2">
        <w:rPr>
          <w:rStyle w:val="StyleUnderline"/>
          <w:highlight w:val="cyan"/>
        </w:rPr>
        <w:t>calls brain drain</w:t>
      </w:r>
      <w:r w:rsidRPr="00CD3617">
        <w:rPr>
          <w:rStyle w:val="StyleUnderline"/>
        </w:rPr>
        <w:t xml:space="preserve"> one of </w:t>
      </w:r>
      <w:r w:rsidRPr="00555CF2">
        <w:rPr>
          <w:rStyle w:val="StyleUnderline"/>
          <w:highlight w:val="cyan"/>
        </w:rPr>
        <w:t xml:space="preserve">the greatest </w:t>
      </w:r>
      <w:r w:rsidRPr="00555CF2">
        <w:rPr>
          <w:rStyle w:val="StyleUnderline"/>
          <w:b/>
          <w:highlight w:val="cyan"/>
        </w:rPr>
        <w:t>threats to economic development in sub-Saharan Africa</w:t>
      </w:r>
      <w:r>
        <w:t>.2</w:t>
      </w:r>
    </w:p>
    <w:p w14:paraId="2BF2B547" w14:textId="3152D669" w:rsidR="00F76D54" w:rsidRDefault="00AB12E9" w:rsidP="00F76D54">
      <w:pPr>
        <w:pStyle w:val="Heading4"/>
      </w:pPr>
      <w:r>
        <w:t>8</w:t>
      </w:r>
      <w:r w:rsidR="00764EB6">
        <w:t xml:space="preserve">. </w:t>
      </w:r>
      <w:r w:rsidR="00F76D54">
        <w:t xml:space="preserve">Economic </w:t>
      </w:r>
      <w:r w:rsidR="00F76D54" w:rsidRPr="004058C5">
        <w:t xml:space="preserve">collapse doesn’t cause war </w:t>
      </w:r>
    </w:p>
    <w:p w14:paraId="1921272F" w14:textId="77777777" w:rsidR="00F76D54" w:rsidRPr="00FF02AC" w:rsidRDefault="00F76D54" w:rsidP="00F76D54">
      <w:r>
        <w:rPr>
          <w:b/>
        </w:rPr>
        <w:t xml:space="preserve">Drezner 14 </w:t>
      </w:r>
      <w:r w:rsidRPr="00FF02AC">
        <w:t xml:space="preserve">Daniel Drezner, </w:t>
      </w:r>
      <w:r>
        <w:t>professor of International Law</w:t>
      </w:r>
      <w:r w:rsidRPr="00FF02AC">
        <w:t xml:space="preserve"> at Tufts, The System Worked: Global Economic Governance during the Great Recession, World Politics, Volume 66. Number 1, January 2014</w:t>
      </w:r>
    </w:p>
    <w:p w14:paraId="27E8E701" w14:textId="77777777" w:rsidR="00F76D54" w:rsidRPr="00FF02AC" w:rsidRDefault="00F76D54" w:rsidP="00F76D54">
      <w:r w:rsidRPr="00FF02AC">
        <w:t xml:space="preserve">The final significant outcome addresses </w:t>
      </w:r>
      <w:r w:rsidRPr="00555CF2">
        <w:rPr>
          <w:rStyle w:val="StyleUnderline"/>
          <w:highlight w:val="cyan"/>
        </w:rPr>
        <w:t xml:space="preserve">a </w:t>
      </w:r>
      <w:r w:rsidRPr="00555CF2">
        <w:rPr>
          <w:rStyle w:val="StyleUnderline"/>
          <w:b/>
          <w:highlight w:val="cyan"/>
        </w:rPr>
        <w:t>dog</w:t>
      </w:r>
      <w:r w:rsidRPr="00FF02AC">
        <w:t xml:space="preserve"> that </w:t>
      </w:r>
      <w:r w:rsidRPr="00555CF2">
        <w:rPr>
          <w:rStyle w:val="StyleUnderline"/>
          <w:b/>
          <w:highlight w:val="cyan"/>
        </w:rPr>
        <w:t>hasn't barked</w:t>
      </w:r>
      <w:r w:rsidRPr="00FF02AC">
        <w:t xml:space="preserve">: the effect of the Great Recession on cross-border conflict and violence. </w:t>
      </w:r>
      <w:r w:rsidRPr="00FF02AC">
        <w:rPr>
          <w:rStyle w:val="StyleUnderline"/>
        </w:rPr>
        <w:t xml:space="preserve">During the initial stages of the crisis, </w:t>
      </w:r>
      <w:r w:rsidRPr="00555CF2">
        <w:rPr>
          <w:rStyle w:val="StyleUnderline"/>
          <w:highlight w:val="cyan"/>
        </w:rPr>
        <w:t>multiple analysts asserted</w:t>
      </w:r>
      <w:r w:rsidRPr="00FF02AC">
        <w:rPr>
          <w:rStyle w:val="StyleUnderline"/>
        </w:rPr>
        <w:t xml:space="preserve"> that </w:t>
      </w:r>
      <w:r w:rsidRPr="00555CF2">
        <w:rPr>
          <w:rStyle w:val="StyleUnderline"/>
          <w:highlight w:val="cyan"/>
        </w:rPr>
        <w:t>the financial crisis would lead</w:t>
      </w:r>
      <w:r w:rsidRPr="00FF02AC">
        <w:rPr>
          <w:rStyle w:val="StyleUnderline"/>
        </w:rPr>
        <w:t xml:space="preserve"> states </w:t>
      </w:r>
      <w:r w:rsidRPr="00555CF2">
        <w:rPr>
          <w:rStyle w:val="StyleUnderline"/>
          <w:highlight w:val="cyan"/>
        </w:rPr>
        <w:t>to increase</w:t>
      </w:r>
      <w:r w:rsidRPr="00FF02AC">
        <w:rPr>
          <w:rStyle w:val="StyleUnderline"/>
        </w:rPr>
        <w:t xml:space="preserve"> their </w:t>
      </w:r>
      <w:r w:rsidRPr="00555CF2">
        <w:rPr>
          <w:rStyle w:val="StyleUnderline"/>
          <w:highlight w:val="cyan"/>
        </w:rPr>
        <w:t>use of force</w:t>
      </w:r>
      <w:r w:rsidRPr="00FF02AC">
        <w:t xml:space="preserve"> as a tool for staying in power.42 They voiced genuine concern that the global economic downturn would lead to an increase in conflict—</w:t>
      </w:r>
      <w:r w:rsidRPr="00555CF2">
        <w:rPr>
          <w:rStyle w:val="StyleUnderline"/>
          <w:highlight w:val="cyan"/>
        </w:rPr>
        <w:t>whether through</w:t>
      </w:r>
      <w:r w:rsidRPr="00FF02AC">
        <w:t xml:space="preserve"> greater internal </w:t>
      </w:r>
      <w:r w:rsidRPr="00555CF2">
        <w:rPr>
          <w:rStyle w:val="StyleUnderline"/>
          <w:highlight w:val="cyan"/>
        </w:rPr>
        <w:t>repression, diversionary wars, arms races</w:t>
      </w:r>
      <w:r w:rsidRPr="00FF02AC">
        <w:rPr>
          <w:rStyle w:val="StyleUnderline"/>
        </w:rPr>
        <w:t xml:space="preserve">, </w:t>
      </w:r>
      <w:r w:rsidRPr="00555CF2">
        <w:rPr>
          <w:rStyle w:val="StyleUnderline"/>
          <w:highlight w:val="cyan"/>
        </w:rPr>
        <w:t>or</w:t>
      </w:r>
      <w:r w:rsidRPr="00FF02AC">
        <w:rPr>
          <w:rStyle w:val="StyleUnderline"/>
        </w:rPr>
        <w:t xml:space="preserve"> a ratcheting up of </w:t>
      </w:r>
      <w:r w:rsidRPr="00555CF2">
        <w:rPr>
          <w:rStyle w:val="StyleUnderline"/>
          <w:highlight w:val="cyan"/>
        </w:rPr>
        <w:t>great power conflict</w:t>
      </w:r>
      <w:r w:rsidRPr="00FF02AC">
        <w:t>. Violence in the Middle East, border disputes in the South China Sea, and even the disruptions of the Occupy movement fueled impressions of a surge in global public disorder.</w:t>
      </w:r>
    </w:p>
    <w:p w14:paraId="2CF2DC4B" w14:textId="77777777" w:rsidR="00F76D54" w:rsidRDefault="00F76D54" w:rsidP="00F76D54">
      <w:r w:rsidRPr="00576BAA">
        <w:rPr>
          <w:b/>
          <w:u w:val="single"/>
        </w:rPr>
        <w:t xml:space="preserve">The aggregate </w:t>
      </w:r>
      <w:r w:rsidRPr="00555CF2">
        <w:rPr>
          <w:b/>
          <w:highlight w:val="cyan"/>
          <w:u w:val="single"/>
        </w:rPr>
        <w:t>data suggest otherwise</w:t>
      </w:r>
      <w:r w:rsidRPr="00FF02AC">
        <w:rPr>
          <w:rStyle w:val="StyleUnderline"/>
        </w:rPr>
        <w:t>, however</w:t>
      </w:r>
      <w:r w:rsidRPr="00FF02AC">
        <w:t xml:space="preserve">. The Institute for Economics and Peace has </w:t>
      </w:r>
      <w:proofErr w:type="gramStart"/>
      <w:r w:rsidRPr="00FF02AC">
        <w:t>concluded that</w:t>
      </w:r>
      <w:proofErr w:type="gramEnd"/>
      <w:r w:rsidRPr="00FF02AC">
        <w:t xml:space="preserve"> "</w:t>
      </w:r>
      <w:r w:rsidRPr="00FF02AC">
        <w:rPr>
          <w:rStyle w:val="StyleUnderline"/>
        </w:rPr>
        <w:t xml:space="preserve">the average level of </w:t>
      </w:r>
      <w:r w:rsidRPr="00555CF2">
        <w:rPr>
          <w:rStyle w:val="StyleUnderline"/>
          <w:highlight w:val="cyan"/>
        </w:rPr>
        <w:t>peacefulness in 2012 is</w:t>
      </w:r>
      <w:r w:rsidRPr="00FF02AC">
        <w:rPr>
          <w:rStyle w:val="StyleUnderline"/>
        </w:rPr>
        <w:t xml:space="preserve"> approximately </w:t>
      </w:r>
      <w:r w:rsidRPr="00555CF2">
        <w:rPr>
          <w:rStyle w:val="StyleUnderline"/>
          <w:highlight w:val="cyan"/>
        </w:rPr>
        <w:t>the same as</w:t>
      </w:r>
      <w:r w:rsidRPr="00FF02AC">
        <w:rPr>
          <w:rStyle w:val="StyleUnderline"/>
        </w:rPr>
        <w:t xml:space="preserve"> it was </w:t>
      </w:r>
      <w:r w:rsidRPr="00555CF2">
        <w:rPr>
          <w:rStyle w:val="StyleUnderline"/>
          <w:highlight w:val="cyan"/>
        </w:rPr>
        <w:t>in 2007</w:t>
      </w:r>
      <w:r w:rsidRPr="00FF02AC">
        <w:t>."</w:t>
      </w:r>
      <w:proofErr w:type="gramStart"/>
      <w:r w:rsidRPr="00FF02AC">
        <w:t xml:space="preserve">43 </w:t>
      </w:r>
      <w:r w:rsidRPr="00FF02AC">
        <w:rPr>
          <w:rStyle w:val="StyleUnderline"/>
        </w:rPr>
        <w:t xml:space="preserve">Interstate </w:t>
      </w:r>
      <w:r w:rsidRPr="00555CF2">
        <w:rPr>
          <w:rStyle w:val="StyleUnderline"/>
          <w:highlight w:val="cyan"/>
        </w:rPr>
        <w:t>violence</w:t>
      </w:r>
      <w:proofErr w:type="gramEnd"/>
      <w:r w:rsidRPr="00FF02AC">
        <w:t xml:space="preserve"> in particular </w:t>
      </w:r>
      <w:r w:rsidRPr="00555CF2">
        <w:rPr>
          <w:rStyle w:val="StyleUnderline"/>
          <w:highlight w:val="cyan"/>
        </w:rPr>
        <w:t>has declined</w:t>
      </w:r>
      <w:r w:rsidRPr="00FF02AC">
        <w:rPr>
          <w:rStyle w:val="StyleUnderline"/>
        </w:rPr>
        <w:t xml:space="preserve"> since the start of the financial crisis, </w:t>
      </w:r>
      <w:r w:rsidRPr="00555CF2">
        <w:rPr>
          <w:rStyle w:val="StyleUnderline"/>
          <w:highlight w:val="cyan"/>
        </w:rPr>
        <w:t>as have military expenditures</w:t>
      </w:r>
      <w:r w:rsidRPr="00FF02AC">
        <w:t xml:space="preserve"> in most sampled countries. Other </w:t>
      </w:r>
      <w:r w:rsidRPr="00555CF2">
        <w:rPr>
          <w:rStyle w:val="StyleUnderline"/>
          <w:highlight w:val="cyan"/>
        </w:rPr>
        <w:t>studies confirm</w:t>
      </w:r>
      <w:r w:rsidRPr="00FF02AC">
        <w:rPr>
          <w:rStyle w:val="StyleUnderline"/>
        </w:rPr>
        <w:t xml:space="preserve"> that</w:t>
      </w:r>
      <w:r w:rsidRPr="00FF02AC">
        <w:t xml:space="preserve"> </w:t>
      </w:r>
      <w:r w:rsidRPr="00555CF2">
        <w:rPr>
          <w:rStyle w:val="StyleUnderline"/>
          <w:highlight w:val="cyan"/>
        </w:rPr>
        <w:t>the</w:t>
      </w:r>
      <w:r w:rsidRPr="00FF02AC">
        <w:rPr>
          <w:rStyle w:val="StyleUnderline"/>
        </w:rPr>
        <w:t xml:space="preserve"> Great </w:t>
      </w:r>
      <w:r w:rsidRPr="00555CF2">
        <w:rPr>
          <w:rStyle w:val="StyleUnderline"/>
          <w:highlight w:val="cyan"/>
        </w:rPr>
        <w:t>Recession has not triggered any increase in violent conflict</w:t>
      </w:r>
      <w:r w:rsidRPr="00FF02AC">
        <w:t xml:space="preserve">, as Lotta Themner and Peter Wallensteen conclude: "[T]he pattern is one of relative stability when we consider the trend for the past five years."44 </w:t>
      </w:r>
      <w:r w:rsidRPr="00FF02AC">
        <w:rPr>
          <w:rStyle w:val="StyleUnderline"/>
        </w:rPr>
        <w:t>The</w:t>
      </w:r>
      <w:r w:rsidRPr="00FF02AC">
        <w:t xml:space="preserve"> secular </w:t>
      </w:r>
      <w:r w:rsidRPr="00FF02AC">
        <w:rPr>
          <w:rStyle w:val="StyleUnderline"/>
        </w:rPr>
        <w:t>decline in violence that started with the end of the Cold War has not been reversed</w:t>
      </w:r>
      <w:r w:rsidRPr="00FF02AC">
        <w:t>. Rogers Brubaker observes that "</w:t>
      </w:r>
      <w:r w:rsidRPr="00FF02AC">
        <w:rPr>
          <w:rStyle w:val="StyleUnderline"/>
          <w:b/>
        </w:rPr>
        <w:t xml:space="preserve">the </w:t>
      </w:r>
      <w:r w:rsidRPr="00555CF2">
        <w:rPr>
          <w:rStyle w:val="StyleUnderline"/>
          <w:b/>
          <w:highlight w:val="cyan"/>
        </w:rPr>
        <w:t>crisis has not</w:t>
      </w:r>
      <w:r w:rsidRPr="00FF02AC">
        <w:t xml:space="preserve"> to date </w:t>
      </w:r>
      <w:r w:rsidRPr="00555CF2">
        <w:rPr>
          <w:rStyle w:val="StyleUnderline"/>
          <w:b/>
          <w:highlight w:val="cyan"/>
        </w:rPr>
        <w:t>generated the surge in protectionist nationalism or ethnic exclusion</w:t>
      </w:r>
      <w:r w:rsidRPr="00FF02AC">
        <w:rPr>
          <w:rStyle w:val="StyleUnderline"/>
          <w:b/>
        </w:rPr>
        <w:t xml:space="preserve"> that might have been expected</w:t>
      </w:r>
      <w:r w:rsidRPr="00FF02AC">
        <w:t>."45</w:t>
      </w:r>
    </w:p>
    <w:p w14:paraId="5F529777" w14:textId="77777777" w:rsidR="000D27A9" w:rsidRDefault="000D27A9" w:rsidP="000D27A9">
      <w:pPr>
        <w:pStyle w:val="Heading3"/>
      </w:pPr>
      <w:r>
        <w:t>2nc at: “doubles gdp”</w:t>
      </w:r>
    </w:p>
    <w:p w14:paraId="7E899BE6" w14:textId="77777777" w:rsidR="000D27A9" w:rsidRDefault="000D27A9" w:rsidP="000D27A9">
      <w:pPr>
        <w:pStyle w:val="Heading4"/>
      </w:pPr>
      <w:r>
        <w:t>Their studies assume national GDP – per capital income proves the immigration hurts the economy</w:t>
      </w:r>
    </w:p>
    <w:p w14:paraId="002EC770" w14:textId="77777777" w:rsidR="000D27A9" w:rsidRPr="00E11EE8" w:rsidRDefault="000D27A9" w:rsidP="000D27A9">
      <w:r>
        <w:rPr>
          <w:b/>
        </w:rPr>
        <w:t>Kummer 18</w:t>
      </w:r>
      <w:r>
        <w:t xml:space="preserve"> Larry Kummer, Editor @ Fabius Maximus &amp; Consultant @ Praxis Inc. Politics 23 May 2018 The lies about immigration keeping the borders open https://fabiusmaximus.com/2018/05/23/the-lies-about-immigration-keeping-the-borders-open</w:t>
      </w:r>
    </w:p>
    <w:p w14:paraId="1DA5B0FD" w14:textId="77777777" w:rsidR="000D27A9" w:rsidRDefault="000D27A9" w:rsidP="000D27A9">
      <w:r>
        <w:t xml:space="preserve">The </w:t>
      </w:r>
      <w:r w:rsidRPr="00E11EE8">
        <w:rPr>
          <w:rStyle w:val="StyleUnderline"/>
        </w:rPr>
        <w:t>second</w:t>
      </w:r>
      <w:r>
        <w:t xml:space="preserve"> reason is more fundamental. </w:t>
      </w:r>
      <w:r w:rsidRPr="00E11EE8">
        <w:rPr>
          <w:rStyle w:val="StyleUnderline"/>
        </w:rPr>
        <w:t xml:space="preserve">An </w:t>
      </w:r>
      <w:r w:rsidRPr="001F1728">
        <w:rPr>
          <w:rStyle w:val="StyleUnderline"/>
          <w:highlight w:val="cyan"/>
        </w:rPr>
        <w:t>increasing population boosts GDP</w:t>
      </w:r>
      <w:r>
        <w:t xml:space="preserve">. That’s arithmetic. </w:t>
      </w:r>
      <w:r w:rsidRPr="001F1728">
        <w:rPr>
          <w:rStyle w:val="StyleUnderline"/>
          <w:highlight w:val="cyan"/>
        </w:rPr>
        <w:t>That’s nice for the people that own America</w:t>
      </w:r>
      <w:r>
        <w:t xml:space="preserve">, who benefit directly from rising GDP. </w:t>
      </w:r>
      <w:r w:rsidRPr="001F1728">
        <w:rPr>
          <w:rStyle w:val="StyleUnderline"/>
          <w:highlight w:val="cyan"/>
        </w:rPr>
        <w:t>But the rest of us care nothing about national GDP</w:t>
      </w:r>
      <w:r w:rsidRPr="00E11EE8">
        <w:rPr>
          <w:rStyle w:val="StyleUnderline"/>
        </w:rPr>
        <w:t xml:space="preserve">. </w:t>
      </w:r>
      <w:r w:rsidRPr="001F1728">
        <w:rPr>
          <w:rStyle w:val="StyleUnderline"/>
          <w:highlight w:val="cyan"/>
        </w:rPr>
        <w:t xml:space="preserve">We care about </w:t>
      </w:r>
      <w:r w:rsidRPr="001F1728">
        <w:rPr>
          <w:rStyle w:val="StyleUnderline"/>
          <w:b/>
          <w:highlight w:val="cyan"/>
        </w:rPr>
        <w:t>per capita GDP</w:t>
      </w:r>
      <w:r w:rsidRPr="00E11EE8">
        <w:rPr>
          <w:rStyle w:val="StyleUnderline"/>
        </w:rPr>
        <w:t>. How much does GDP rise for the average person</w:t>
      </w:r>
      <w:r>
        <w:t xml:space="preserve">? The evidence shows that </w:t>
      </w:r>
      <w:r w:rsidRPr="001F1728">
        <w:rPr>
          <w:rStyle w:val="StyleUnderline"/>
          <w:highlight w:val="cyan"/>
        </w:rPr>
        <w:t>bringing in</w:t>
      </w:r>
      <w:r>
        <w:t xml:space="preserve"> vast numbers of </w:t>
      </w:r>
      <w:r w:rsidRPr="001F1728">
        <w:rPr>
          <w:rStyle w:val="StyleUnderline"/>
          <w:highlight w:val="cyan"/>
        </w:rPr>
        <w:t>unskilled</w:t>
      </w:r>
      <w:r>
        <w:t xml:space="preserve"> and poorly educated </w:t>
      </w:r>
      <w:r w:rsidRPr="001F1728">
        <w:rPr>
          <w:rStyle w:val="StyleUnderline"/>
          <w:highlight w:val="cyan"/>
        </w:rPr>
        <w:t>migrants does little for us</w:t>
      </w:r>
      <w:r>
        <w:t>. Why would anyone believe otherwise?</w:t>
      </w:r>
    </w:p>
    <w:p w14:paraId="78838E35" w14:textId="77777777" w:rsidR="000D27A9" w:rsidRDefault="000D27A9" w:rsidP="000D27A9">
      <w:r w:rsidRPr="00E11EE8">
        <w:rPr>
          <w:rStyle w:val="StyleUnderline"/>
        </w:rPr>
        <w:t>An even better measure of growth is</w:t>
      </w:r>
      <w:r>
        <w:t xml:space="preserve"> that of real </w:t>
      </w:r>
      <w:r w:rsidRPr="00E11EE8">
        <w:rPr>
          <w:rStyle w:val="StyleUnderline"/>
        </w:rPr>
        <w:t xml:space="preserve">per capita personal income. </w:t>
      </w:r>
      <w:r w:rsidRPr="00E52720">
        <w:rPr>
          <w:rStyle w:val="StyleUnderline"/>
          <w:highlight w:val="cyan"/>
        </w:rPr>
        <w:t>America’s borders were opened</w:t>
      </w:r>
      <w:r w:rsidRPr="00E11EE8">
        <w:rPr>
          <w:rStyle w:val="StyleUnderline"/>
        </w:rPr>
        <w:t xml:space="preserve"> to migrants </w:t>
      </w:r>
      <w:r w:rsidRPr="00E52720">
        <w:rPr>
          <w:rStyle w:val="StyleUnderline"/>
          <w:highlight w:val="cyan"/>
        </w:rPr>
        <w:t>in the 1970’s</w:t>
      </w:r>
      <w:r>
        <w:t xml:space="preserve"> — with the promise to Americans of faster growth. </w:t>
      </w:r>
      <w:r w:rsidRPr="00E52720">
        <w:rPr>
          <w:rStyle w:val="StyleUnderline"/>
          <w:highlight w:val="cyan"/>
        </w:rPr>
        <w:t>Since then grow has slowed</w:t>
      </w:r>
      <w:r w:rsidRPr="00E11EE8">
        <w:rPr>
          <w:rStyle w:val="StyleUnderline"/>
        </w:rPr>
        <w:t>, decade after decade</w:t>
      </w:r>
      <w:r>
        <w:t xml:space="preserve">. See the interactive graphs at the Regional Economic Analysis Project (REAP). The bottom line… </w:t>
      </w:r>
    </w:p>
    <w:p w14:paraId="69F38D99" w14:textId="77777777" w:rsidR="000D27A9" w:rsidRDefault="000D27A9" w:rsidP="000D27A9">
      <w:r>
        <w:t>1960-69: 3.5% — The golden years,</w:t>
      </w:r>
    </w:p>
    <w:p w14:paraId="3F8C1AA5" w14:textId="77777777" w:rsidR="000D27A9" w:rsidRDefault="000D27A9" w:rsidP="000D27A9">
      <w:r>
        <w:t>1970-79: 2.3% — The terrible 1970s, in which the borders were opened (not so terrible, in hindsight).</w:t>
      </w:r>
    </w:p>
    <w:p w14:paraId="7CE713A4" w14:textId="77777777" w:rsidR="000D27A9" w:rsidRDefault="000D27A9" w:rsidP="000D27A9">
      <w:r>
        <w:t>1980-98: 2.2% — The Reagan Revolution. Tax cut didn’t work,</w:t>
      </w:r>
    </w:p>
    <w:p w14:paraId="47E96367" w14:textId="77777777" w:rsidR="000D27A9" w:rsidRDefault="000D27A9" w:rsidP="000D27A9">
      <w:r>
        <w:t>1990-99: 2.0% — The tech boom. It didn’t work, even before the bust!</w:t>
      </w:r>
    </w:p>
    <w:p w14:paraId="5F9744C0" w14:textId="77777777" w:rsidR="000D27A9" w:rsidRDefault="000D27A9" w:rsidP="000D27A9">
      <w:r>
        <w:t>2000-09: 1.2% — The Bush Jr. years. Tax cuts didn’t work, again,</w:t>
      </w:r>
    </w:p>
    <w:p w14:paraId="49356DE3" w14:textId="77777777" w:rsidR="000D27A9" w:rsidRDefault="000D27A9" w:rsidP="000D27A9">
      <w:r>
        <w:t>2010-17: 1.6% — The expansion following the worst recession since the Great Depression. It is piss poor. God only knows what the results will be after the next recession.</w:t>
      </w:r>
    </w:p>
    <w:p w14:paraId="7BBCFDB3" w14:textId="7E119295" w:rsidR="00E11EE8" w:rsidRDefault="00E11EE8" w:rsidP="005F1F87">
      <w:pPr>
        <w:pStyle w:val="Heading3"/>
      </w:pPr>
      <w:r>
        <w:t xml:space="preserve">2nc ext. </w:t>
      </w:r>
      <w:r w:rsidR="00314A95">
        <w:t xml:space="preserve">automation </w:t>
      </w:r>
    </w:p>
    <w:p w14:paraId="71CD49BF" w14:textId="77777777" w:rsidR="00E11EE8" w:rsidRDefault="00E11EE8" w:rsidP="00E11EE8">
      <w:pPr>
        <w:pStyle w:val="Heading4"/>
      </w:pPr>
      <w:r>
        <w:t xml:space="preserve">Shift to automation makes migrants useless </w:t>
      </w:r>
    </w:p>
    <w:p w14:paraId="6B93074A" w14:textId="77777777" w:rsidR="00E11EE8" w:rsidRPr="00E11EE8" w:rsidRDefault="00E11EE8" w:rsidP="00E11EE8">
      <w:r>
        <w:rPr>
          <w:b/>
        </w:rPr>
        <w:t>Kummer 18</w:t>
      </w:r>
      <w:r>
        <w:t xml:space="preserve"> Larry Kummer, Editor @ Fabius Maximus &amp; Consultant @ Praxis Inc. Politics 23 May 2018 The lies about immigration keeping the borders open https://fabiusmaximus.com/2018/05/23/the-lies-about-immigration-keeping-the-borders-open</w:t>
      </w:r>
    </w:p>
    <w:p w14:paraId="028B9919" w14:textId="77777777" w:rsidR="00E11EE8" w:rsidRDefault="00E11EE8" w:rsidP="00E11EE8">
      <w:r>
        <w:t xml:space="preserve">Summary: </w:t>
      </w:r>
      <w:r w:rsidRPr="00E11EE8">
        <w:rPr>
          <w:rStyle w:val="StyleUnderline"/>
        </w:rPr>
        <w:t xml:space="preserve">Advocates for </w:t>
      </w:r>
      <w:r w:rsidRPr="00E11EE8">
        <w:rPr>
          <w:rStyle w:val="StyleUnderline"/>
          <w:b/>
        </w:rPr>
        <w:t>open borders</w:t>
      </w:r>
      <w:r w:rsidRPr="00E11EE8">
        <w:rPr>
          <w:rStyle w:val="StyleUnderline"/>
        </w:rPr>
        <w:t xml:space="preserve"> rely on a series of </w:t>
      </w:r>
      <w:r w:rsidRPr="00E11EE8">
        <w:rPr>
          <w:rStyle w:val="StyleUnderline"/>
          <w:b/>
        </w:rPr>
        <w:t>fallacies</w:t>
      </w:r>
      <w:r>
        <w:t>. They are unquestioned in the major news media, but easily debunked.</w:t>
      </w:r>
    </w:p>
    <w:p w14:paraId="407D0742" w14:textId="77777777" w:rsidR="00E11EE8" w:rsidRPr="00E11EE8" w:rsidRDefault="00E11EE8" w:rsidP="00E11EE8">
      <w:pPr>
        <w:rPr>
          <w:rStyle w:val="StyleUnderline"/>
        </w:rPr>
      </w:pPr>
      <w:r w:rsidRPr="00E11EE8">
        <w:rPr>
          <w:rStyle w:val="StyleUnderline"/>
        </w:rPr>
        <w:t>(1) We need immigrants to keep the economy growing!</w:t>
      </w:r>
    </w:p>
    <w:p w14:paraId="178C4B25" w14:textId="77777777" w:rsidR="00E11EE8" w:rsidRDefault="00E11EE8" w:rsidP="00E11EE8">
      <w:r w:rsidRPr="00E11EE8">
        <w:rPr>
          <w:rStyle w:val="StyleUnderline"/>
        </w:rPr>
        <w:t>This</w:t>
      </w:r>
      <w:r>
        <w:t xml:space="preserve"> is endlessly said, but </w:t>
      </w:r>
      <w:r w:rsidRPr="00E11EE8">
        <w:rPr>
          <w:rStyle w:val="StyleUnderline"/>
        </w:rPr>
        <w:t xml:space="preserve">has </w:t>
      </w:r>
      <w:r w:rsidRPr="00E11EE8">
        <w:rPr>
          <w:rStyle w:val="StyleUnderline"/>
          <w:b/>
        </w:rPr>
        <w:t>little basis in fact or logic</w:t>
      </w:r>
      <w:r>
        <w:t>. There are three easy rebuttals.</w:t>
      </w:r>
    </w:p>
    <w:p w14:paraId="7C2B7E97" w14:textId="77777777" w:rsidR="00E11EE8" w:rsidRPr="00E11EE8" w:rsidRDefault="00E11EE8" w:rsidP="00E11EE8">
      <w:pPr>
        <w:rPr>
          <w:rStyle w:val="StyleUnderline"/>
        </w:rPr>
      </w:pPr>
      <w:r w:rsidRPr="00E11EE8">
        <w:rPr>
          <w:rStyle w:val="StyleUnderline"/>
        </w:rPr>
        <w:t>First, we are beginning a new industrial revolution</w:t>
      </w:r>
      <w:r>
        <w:t xml:space="preserve">. Another wave of </w:t>
      </w:r>
      <w:r w:rsidRPr="00E11EE8">
        <w:rPr>
          <w:rStyle w:val="StyleUnderline"/>
          <w:b/>
        </w:rPr>
        <w:t>automation will destroy</w:t>
      </w:r>
      <w:r>
        <w:t xml:space="preserve"> millions — perhaps tens of millions — of </w:t>
      </w:r>
      <w:r w:rsidRPr="00E11EE8">
        <w:rPr>
          <w:rStyle w:val="StyleUnderline"/>
          <w:b/>
        </w:rPr>
        <w:t>jobs</w:t>
      </w:r>
      <w:r w:rsidRPr="00E11EE8">
        <w:rPr>
          <w:rStyle w:val="StyleUnderline"/>
        </w:rPr>
        <w:t xml:space="preserve">. A shrinking labor force will be a </w:t>
      </w:r>
      <w:r w:rsidRPr="00E11EE8">
        <w:rPr>
          <w:rStyle w:val="StyleUnderline"/>
          <w:b/>
        </w:rPr>
        <w:t>blessing</w:t>
      </w:r>
      <w:r>
        <w:t xml:space="preserve">, especially if we educate them well (which our present system does poorly). </w:t>
      </w:r>
      <w:r w:rsidRPr="00E11EE8">
        <w:rPr>
          <w:rStyle w:val="StyleUnderline"/>
        </w:rPr>
        <w:t xml:space="preserve">Bringing in large numbers of poorly educated people to become </w:t>
      </w:r>
      <w:r w:rsidRPr="00E11EE8">
        <w:rPr>
          <w:rStyle w:val="StyleUnderline"/>
          <w:b/>
        </w:rPr>
        <w:t>socially disruptive unemployed</w:t>
      </w:r>
      <w:r w:rsidRPr="00E11EE8">
        <w:rPr>
          <w:rStyle w:val="StyleUnderline"/>
        </w:rPr>
        <w:t xml:space="preserve"> is quite daft. </w:t>
      </w:r>
    </w:p>
    <w:p w14:paraId="329DD90E" w14:textId="1FF4451F" w:rsidR="000D27A9" w:rsidRDefault="000D27A9" w:rsidP="005F1F87">
      <w:pPr>
        <w:pStyle w:val="Heading3"/>
      </w:pPr>
      <w:r>
        <w:t>2nc ext. wages/jobs turn</w:t>
      </w:r>
    </w:p>
    <w:p w14:paraId="790C883B" w14:textId="6D45EC11" w:rsidR="000D27A9" w:rsidRPr="000D27A9" w:rsidRDefault="000D27A9" w:rsidP="000D27A9">
      <w:pPr>
        <w:pStyle w:val="Heading4"/>
      </w:pPr>
      <w:r>
        <w:t xml:space="preserve">Immigrants depress wages and reduce jobs </w:t>
      </w:r>
    </w:p>
    <w:p w14:paraId="164BFA05" w14:textId="280697A4" w:rsidR="000D27A9" w:rsidRPr="000D27A9" w:rsidRDefault="000D27A9" w:rsidP="000D27A9">
      <w:r>
        <w:rPr>
          <w:b/>
        </w:rPr>
        <w:t xml:space="preserve">PFIF 16 </w:t>
      </w:r>
      <w:r>
        <w:t>Progressives for Immigration Reform. How High Immigration Policies Jeopardize the United States March 15, 2016 | PFIR http://progressivesforimmigrationreform.org/high-immigration-policies-jeopardize-united-states/</w:t>
      </w:r>
    </w:p>
    <w:p w14:paraId="151955EA" w14:textId="77777777" w:rsidR="000D27A9" w:rsidRPr="000D27A9" w:rsidRDefault="000D27A9" w:rsidP="000D27A9">
      <w:pPr>
        <w:rPr>
          <w:rStyle w:val="StyleUnderline"/>
        </w:rPr>
      </w:pPr>
      <w:r w:rsidRPr="000D27A9">
        <w:rPr>
          <w:rStyle w:val="StyleUnderline"/>
        </w:rPr>
        <w:t>More than 6 in 10 Americans believe “continued immigration into the country jeopardizes the United States.”</w:t>
      </w:r>
    </w:p>
    <w:p w14:paraId="3AB5CCB7" w14:textId="6F5C8A5B" w:rsidR="000D27A9" w:rsidRDefault="000D27A9" w:rsidP="000D27A9">
      <w:r>
        <w:t xml:space="preserve">It’s not hard to see why Americans feel this way. Current </w:t>
      </w:r>
      <w:r w:rsidRPr="000D27A9">
        <w:rPr>
          <w:rStyle w:val="StyleUnderline"/>
        </w:rPr>
        <w:t xml:space="preserve">immigration policies hurt American workers by </w:t>
      </w:r>
      <w:r w:rsidRPr="000D27A9">
        <w:rPr>
          <w:rStyle w:val="StyleUnderline"/>
          <w:b/>
        </w:rPr>
        <w:t>depressing wages and reducing job opportunities</w:t>
      </w:r>
      <w:r>
        <w:t xml:space="preserve">. And lax enforcement of immigration laws endangers citizens’ physical safety as well as the nation’s security. </w:t>
      </w:r>
    </w:p>
    <w:p w14:paraId="254A5880" w14:textId="77777777" w:rsidR="000D27A9" w:rsidRDefault="000D27A9" w:rsidP="000D27A9">
      <w:r>
        <w:t>On top of a heavy flow of illegal immigration, America takes in about 1 million legal immigrants every year. These “green-card” holders are eligible to work. And many do.</w:t>
      </w:r>
    </w:p>
    <w:p w14:paraId="6D1C0D27" w14:textId="5DBB0B8F" w:rsidR="000D27A9" w:rsidRDefault="000D27A9" w:rsidP="000D27A9">
      <w:r w:rsidRPr="000D27A9">
        <w:rPr>
          <w:rStyle w:val="StyleUnderline"/>
        </w:rPr>
        <w:t>As a result of</w:t>
      </w:r>
      <w:r>
        <w:t xml:space="preserve"> all </w:t>
      </w:r>
      <w:r w:rsidRPr="000D27A9">
        <w:rPr>
          <w:rStyle w:val="StyleUnderline"/>
        </w:rPr>
        <w:t xml:space="preserve">these workers entering the labor pool and competing for jobs, employers feel </w:t>
      </w:r>
      <w:r w:rsidRPr="000D27A9">
        <w:rPr>
          <w:rStyle w:val="StyleUnderline"/>
          <w:b/>
        </w:rPr>
        <w:t>no need to meaningfully raise wages</w:t>
      </w:r>
      <w:r>
        <w:t xml:space="preserve">. In fact, </w:t>
      </w:r>
      <w:r w:rsidRPr="000D27A9">
        <w:rPr>
          <w:rStyle w:val="StyleUnderline"/>
          <w:b/>
        </w:rPr>
        <w:t>wages are rising at a slower pace today than during the Great Recession</w:t>
      </w:r>
      <w:r>
        <w:t xml:space="preserve">. After adjusting for inflation, average hourly compensation was just 9 percent higher in 2014 than in 1973 — despite worker productivity increasing by 72 percent over that same period. </w:t>
      </w:r>
    </w:p>
    <w:p w14:paraId="41FA201C" w14:textId="77777777" w:rsidR="000D27A9" w:rsidRDefault="000D27A9" w:rsidP="000D27A9">
      <w:r w:rsidRPr="000D27A9">
        <w:rPr>
          <w:rStyle w:val="StyleUnderline"/>
        </w:rPr>
        <w:t>Foreign laborers</w:t>
      </w:r>
      <w:r>
        <w:t xml:space="preserve"> also </w:t>
      </w:r>
      <w:r w:rsidRPr="000D27A9">
        <w:rPr>
          <w:rStyle w:val="StyleUnderline"/>
        </w:rPr>
        <w:t xml:space="preserve">fill </w:t>
      </w:r>
      <w:r w:rsidRPr="000D27A9">
        <w:rPr>
          <w:rStyle w:val="StyleUnderline"/>
          <w:b/>
        </w:rPr>
        <w:t>jobs that could otherwise go to American workers</w:t>
      </w:r>
      <w:r w:rsidRPr="000D27A9">
        <w:rPr>
          <w:rStyle w:val="StyleUnderline"/>
        </w:rPr>
        <w:t>. A disproportionate share of new jobs created go to immigrants.  Many Americans have stopped looking for work</w:t>
      </w:r>
      <w:r>
        <w:t xml:space="preserve"> — labor force participation rates remain at the lowest levels since the late 1970s.</w:t>
      </w:r>
    </w:p>
    <w:p w14:paraId="035BDBB6" w14:textId="7BB5ADE9" w:rsidR="000D27A9" w:rsidRDefault="000D27A9" w:rsidP="000D27A9">
      <w:r>
        <w:t xml:space="preserve">Americans opposed to unsustainably high levels of immigration aren’t just concerned about wage depression and job losses. They’re also worried about their safety — and for good reason. </w:t>
      </w:r>
    </w:p>
    <w:p w14:paraId="34B4E987" w14:textId="77777777" w:rsidR="000D27A9" w:rsidRDefault="000D27A9" w:rsidP="000D27A9">
      <w:r>
        <w:t>Federal and local government officials alike have turned a blind eye to the crime spawned by illegal immigration. Because of new Obama administration policies, Immigration and Customs Enforcement officers released almost 90,000 illegal aliens with criminal records back into society in 2015, instead of deporting them.</w:t>
      </w:r>
    </w:p>
    <w:p w14:paraId="4FFD8B25" w14:textId="695AF6F4" w:rsidR="000D27A9" w:rsidRDefault="000D27A9" w:rsidP="000D27A9">
      <w:r>
        <w:t xml:space="preserve">Far too often, these releases end tragically for Americans. In a case that received widespread media attention, San Francisco resident Kate Steinle was murdered in summer 2015 by an illegal alien who was released from custody, despite having seven prior felony convictions. </w:t>
      </w:r>
    </w:p>
    <w:p w14:paraId="74ADAB5D" w14:textId="77777777" w:rsidR="000D27A9" w:rsidRDefault="000D27A9" w:rsidP="000D27A9">
      <w:r>
        <w:t>Even the current legal immigration system poses a potential threat to national security. Most immigrants are good people who have no ill intentions towards the United States. But because America doesn’t employ an entry-exit visa tracking system, there’s no way of monitoring foreigners who may pose a threat once they’ve arrived in the country.</w:t>
      </w:r>
    </w:p>
    <w:p w14:paraId="1F4E67B0" w14:textId="6E20A358" w:rsidR="000D27A9" w:rsidRDefault="000D27A9" w:rsidP="000D27A9">
      <w:pPr>
        <w:rPr>
          <w:rStyle w:val="StyleUnderline"/>
        </w:rPr>
      </w:pPr>
      <w:r w:rsidRPr="000D27A9">
        <w:rPr>
          <w:rStyle w:val="StyleUnderline"/>
          <w:b/>
        </w:rPr>
        <w:t>Everyday Americans suffer from wage depression, job losses</w:t>
      </w:r>
      <w:r>
        <w:t xml:space="preserve">, and crime caused by high immigration policies and lax enforcement. Given these consequences, </w:t>
      </w:r>
      <w:r w:rsidRPr="000D27A9">
        <w:rPr>
          <w:rStyle w:val="StyleUnderline"/>
        </w:rPr>
        <w:t xml:space="preserve">it’s no surprise that a healthy majority of Americans believe the immigration status quo jeopardizes the country’s future. </w:t>
      </w:r>
    </w:p>
    <w:p w14:paraId="478920D6" w14:textId="279C117E" w:rsidR="003040CB" w:rsidRDefault="003040CB" w:rsidP="003040CB">
      <w:pPr>
        <w:pStyle w:val="Heading3"/>
      </w:pPr>
      <w:r>
        <w:t>2nc ext. wages/jobs turn – at: racism</w:t>
      </w:r>
    </w:p>
    <w:p w14:paraId="75276991" w14:textId="37C6D142" w:rsidR="003040CB" w:rsidRDefault="003040CB" w:rsidP="003040CB">
      <w:pPr>
        <w:pStyle w:val="Heading4"/>
      </w:pPr>
      <w:r>
        <w:t xml:space="preserve">Fear that capitalists will look for cheap work isn’t racist – it’s just history </w:t>
      </w:r>
    </w:p>
    <w:p w14:paraId="282177C2" w14:textId="226DDAFA" w:rsidR="002A2760" w:rsidRPr="002A2760" w:rsidRDefault="002A2760" w:rsidP="002A2760">
      <w:r>
        <w:rPr>
          <w:b/>
        </w:rPr>
        <w:t xml:space="preserve">Street 16 </w:t>
      </w:r>
      <w:r w:rsidRPr="002A2760">
        <w:t>Paul Street is a leading Left author, social critic and political commentator, his work appearing weekly in CounterPunch and Truthdig</w:t>
      </w:r>
      <w:r>
        <w:t xml:space="preserve"> JULY 22, 2016 Political Correctness: Handle with Care by PAUL STREET https://www.counterpunch.org/2016/07/22/political-correctness-handle-with-care/</w:t>
      </w:r>
    </w:p>
    <w:p w14:paraId="17A8590D" w14:textId="77777777" w:rsidR="003040CB" w:rsidRDefault="003040CB" w:rsidP="003040CB">
      <w:r>
        <w:t>Supply and Demand</w:t>
      </w:r>
    </w:p>
    <w:p w14:paraId="7AA8052A" w14:textId="1E9133E8" w:rsidR="003040CB" w:rsidRDefault="003040CB" w:rsidP="003040CB">
      <w:r w:rsidRPr="003040CB">
        <w:rPr>
          <w:rStyle w:val="StyleUnderline"/>
        </w:rPr>
        <w:t>Imagine you are a</w:t>
      </w:r>
      <w:r>
        <w:t xml:space="preserve"> factory or other kind of </w:t>
      </w:r>
      <w:r w:rsidRPr="003040CB">
        <w:rPr>
          <w:rStyle w:val="StyleUnderline"/>
        </w:rPr>
        <w:t>wage-worker or a union organizer</w:t>
      </w:r>
      <w:r>
        <w:t xml:space="preserve"> or shop steward in a British, French, or American community. </w:t>
      </w:r>
      <w:r w:rsidRPr="003040CB">
        <w:rPr>
          <w:rStyle w:val="StyleUnderline"/>
        </w:rPr>
        <w:t>Suppose also that you are concerned about a recent influx of thousands of desperate low-wage immigrants</w:t>
      </w:r>
      <w:r>
        <w:t xml:space="preserve"> into your local labor market. </w:t>
      </w:r>
      <w:r w:rsidRPr="003040CB">
        <w:rPr>
          <w:rStyle w:val="StyleUnderline"/>
        </w:rPr>
        <w:t>Are your concerns about immigration merely a reflection of racism</w:t>
      </w:r>
      <w:r>
        <w:t xml:space="preserve"> and/or nativism, as many politically correct middle class liberal folks would suggest? Perhaps. Could be. </w:t>
      </w:r>
    </w:p>
    <w:p w14:paraId="2E95C899" w14:textId="77777777" w:rsidR="003040CB" w:rsidRPr="003040CB" w:rsidRDefault="003040CB" w:rsidP="003040CB">
      <w:pPr>
        <w:rPr>
          <w:rStyle w:val="StyleUnderline"/>
        </w:rPr>
      </w:pPr>
      <w:r>
        <w:t xml:space="preserve">Or </w:t>
      </w:r>
      <w:r w:rsidRPr="003040CB">
        <w:rPr>
          <w:rStyle w:val="StyleUnderline"/>
        </w:rPr>
        <w:t>maybe not. Maybe you know a basic thing or two about capitalist labor market economics and the conditions experienced by the immigrants in their lands of origin. It doesn’t take an advanced academic degree to realize that the movement of poor and desperate workers</w:t>
      </w:r>
      <w:r>
        <w:t xml:space="preserve"> from one to another part of the world capitalist system </w:t>
      </w:r>
      <w:r w:rsidRPr="003040CB">
        <w:rPr>
          <w:rStyle w:val="StyleUnderline"/>
          <w:b/>
        </w:rPr>
        <w:t>poses threats to the working and living standards of working people in the receiving zone</w:t>
      </w:r>
      <w:r w:rsidRPr="003040CB">
        <w:rPr>
          <w:rStyle w:val="StyleUnderline"/>
        </w:rPr>
        <w:t>. The in-flow increases the supply</w:t>
      </w:r>
      <w:r>
        <w:t xml:space="preserve"> of the commodity labor power relative to employer’s demand for that commodity. </w:t>
      </w:r>
      <w:r w:rsidRPr="003040CB">
        <w:rPr>
          <w:rStyle w:val="StyleUnderline"/>
        </w:rPr>
        <w:t>This enhances both the marketplace bargaining power and the related workplace authority of the employer class</w:t>
      </w:r>
      <w:r>
        <w:t xml:space="preserve"> relative to the majority of people who must rent out their labor power. </w:t>
      </w:r>
      <w:r w:rsidRPr="003040CB">
        <w:rPr>
          <w:rStyle w:val="StyleUnderline"/>
        </w:rPr>
        <w:t>The ever-shifting supply and demand for labor power is a factor that holds no small relevance to the triumphs, trials and tribulations of the American working class past and present. As the leading left U.S. economist</w:t>
      </w:r>
      <w:r>
        <w:t xml:space="preserve"> Richard </w:t>
      </w:r>
      <w:r w:rsidRPr="003040CB">
        <w:rPr>
          <w:rStyle w:val="StyleUnderline"/>
        </w:rPr>
        <w:t>Wolff explains, the long historical rise in real wages in the United States ended more than thirty years ago thanks to “the combination of computerization, exported jobs, women surging into the labor market, and a new wave of immigration</w:t>
      </w:r>
      <w:r>
        <w:t>…this time mainly from Latin America, especially Mexico and Central America….</w:t>
      </w:r>
      <w:r w:rsidRPr="003040CB">
        <w:rPr>
          <w:rStyle w:val="StyleUnderline"/>
        </w:rPr>
        <w:t>Capitalists</w:t>
      </w:r>
      <w:r>
        <w:t xml:space="preserve"> from Main Street to Wall Street </w:t>
      </w:r>
      <w:r w:rsidRPr="003040CB">
        <w:rPr>
          <w:rStyle w:val="StyleUnderline"/>
        </w:rPr>
        <w:t xml:space="preserve">quickly realized that employers could </w:t>
      </w:r>
      <w:r w:rsidRPr="003040CB">
        <w:rPr>
          <w:rStyle w:val="StyleUnderline"/>
          <w:b/>
        </w:rPr>
        <w:t>slow or stop wage increases, given that supply now exceeded demand in the labor market</w:t>
      </w:r>
      <w:r w:rsidRPr="003040CB">
        <w:rPr>
          <w:rStyle w:val="StyleUnderline"/>
        </w:rPr>
        <w:t>..”</w:t>
      </w:r>
    </w:p>
    <w:p w14:paraId="2E78DE93" w14:textId="4D8D86A3" w:rsidR="003040CB" w:rsidRDefault="003040CB" w:rsidP="003040CB">
      <w:r w:rsidRPr="003040CB">
        <w:rPr>
          <w:rStyle w:val="StyleUnderline"/>
        </w:rPr>
        <w:t>If you don’t believe immigration is used by employers to depress</w:t>
      </w:r>
      <w:r>
        <w:t xml:space="preserve"> living and </w:t>
      </w:r>
      <w:r w:rsidRPr="003040CB">
        <w:rPr>
          <w:rStyle w:val="StyleUnderline"/>
        </w:rPr>
        <w:t>working standards</w:t>
      </w:r>
      <w:r>
        <w:t xml:space="preserve"> in the U.S., then </w:t>
      </w:r>
      <w:r w:rsidRPr="003040CB">
        <w:rPr>
          <w:rStyle w:val="StyleUnderline"/>
        </w:rPr>
        <w:t>take a job in any U.S. factory that has a significant number of unpleasant low-skill tasks. You will see your capitalist bosses keeping wages down and workers cowed and oppressed by</w:t>
      </w:r>
      <w:r>
        <w:t xml:space="preserve"> (among other things) </w:t>
      </w:r>
      <w:r w:rsidRPr="003040CB">
        <w:rPr>
          <w:rStyle w:val="StyleUnderline"/>
        </w:rPr>
        <w:t>hiring immigrants</w:t>
      </w:r>
      <w:r>
        <w:t xml:space="preserve"> whose experience of extreme poverty, violence, and other forms of misery in their lands of origin make them more than ready to work obediently and without outward complaint for $10 an hour or less in “modern manufacturing.” </w:t>
      </w:r>
      <w:r w:rsidRPr="003040CB">
        <w:rPr>
          <w:rStyle w:val="StyleUnderline"/>
        </w:rPr>
        <w:t>That’s what I witnessed first-hand working last year at the giant Procter &amp; Gamble</w:t>
      </w:r>
      <w:r>
        <w:t xml:space="preserve"> (P&amp;G) plant in Iowa City, Iowa, where I live. </w:t>
      </w:r>
      <w:r w:rsidRPr="002A2760">
        <w:rPr>
          <w:rStyle w:val="StyleUnderline"/>
        </w:rPr>
        <w:t>P&amp;G,</w:t>
      </w:r>
      <w:r>
        <w:t xml:space="preserve"> where the nation’s largest consumer packaged goods corporation, </w:t>
      </w:r>
      <w:r w:rsidRPr="002A2760">
        <w:rPr>
          <w:rStyle w:val="StyleUnderline"/>
        </w:rPr>
        <w:t>contracts with a leading temporary agency</w:t>
      </w:r>
      <w:r>
        <w:t xml:space="preserve"> (Staff Management) </w:t>
      </w:r>
      <w:r w:rsidRPr="002A2760">
        <w:rPr>
          <w:rStyle w:val="StyleUnderline"/>
        </w:rPr>
        <w:t>to fill its lower end, three-shift line-feeding and packaging jobs</w:t>
      </w:r>
      <w:r>
        <w:t xml:space="preserve"> in Iowa City </w:t>
      </w:r>
      <w:r w:rsidRPr="002A2760">
        <w:rPr>
          <w:rStyle w:val="StyleUnderline"/>
        </w:rPr>
        <w:t>with a large and steady flow of distressed yet eager newcomers from Sudan and Congo</w:t>
      </w:r>
      <w:r>
        <w:t xml:space="preserve"> (and with smaller streams from other troubled and faraway places, including Kosovo, Ecuador, Mexico, Egypt, and Honduras). </w:t>
      </w:r>
      <w:r w:rsidRPr="002A2760">
        <w:rPr>
          <w:rStyle w:val="StyleUnderline"/>
        </w:rPr>
        <w:t>Very, very few of these traumatized</w:t>
      </w:r>
      <w:r>
        <w:t xml:space="preserve">, in-flight African </w:t>
      </w:r>
      <w:r w:rsidRPr="002A2760">
        <w:rPr>
          <w:rStyle w:val="StyleUnderline"/>
        </w:rPr>
        <w:t>workers are good union or strike material. Quite the opposite. They are not about to do anything that might endanger their employment</w:t>
      </w:r>
      <w:r>
        <w:t xml:space="preserve"> and visa status in the U.S. And that’s no small part of why P&amp;G and Staff Management loves hiring them. </w:t>
      </w:r>
    </w:p>
    <w:p w14:paraId="7B413796" w14:textId="77777777" w:rsidR="003040CB" w:rsidRDefault="003040CB" w:rsidP="003040CB">
      <w:r>
        <w:t>(That said, I got along very well with the many immigrant workers I toiled alongside at the P&amp;G plant last year. That was because I am a white male who happens to be an anti-racist and anti-nativist who went out of my way to make friends with immigrant and-non-white workers, to learn about life in their homelands, and to suggest ways in which we shared common class interests over and against those of P&amp;G and Staff Management).</w:t>
      </w:r>
    </w:p>
    <w:p w14:paraId="31D609E4" w14:textId="77777777" w:rsidR="003040CB" w:rsidRDefault="003040CB" w:rsidP="003040CB"/>
    <w:p w14:paraId="1E84662B" w14:textId="0FFE8236" w:rsidR="003040CB" w:rsidRPr="003040CB" w:rsidRDefault="003040CB" w:rsidP="003040CB"/>
    <w:p w14:paraId="625B183D" w14:textId="21C58C23" w:rsidR="005F1F87" w:rsidRDefault="005F1F87" w:rsidP="005F1F87">
      <w:pPr>
        <w:pStyle w:val="Heading3"/>
      </w:pPr>
      <w:r>
        <w:t>2nc ext. welfare turn</w:t>
      </w:r>
    </w:p>
    <w:p w14:paraId="267EF00A" w14:textId="1B59E2B6" w:rsidR="005F1F87" w:rsidRDefault="005F1F87" w:rsidP="005F1F87">
      <w:pPr>
        <w:pStyle w:val="Heading4"/>
      </w:pPr>
      <w:r>
        <w:t xml:space="preserve">Immigrants will have overwhelming negative costs </w:t>
      </w:r>
    </w:p>
    <w:p w14:paraId="6ECB70BE" w14:textId="77777777" w:rsidR="005F1F87" w:rsidRPr="007D2ADC" w:rsidRDefault="005F1F87" w:rsidP="005F1F87">
      <w:r>
        <w:rPr>
          <w:b/>
        </w:rPr>
        <w:t xml:space="preserve">Cox 06 </w:t>
      </w:r>
      <w:r>
        <w:t>Stephen Cox is editor of Liberty and a Professor of Literature at the University of California, San Diego. The Fallacy of Open Immigration September 14, 2006 https://www.lewrockwell.com/2006/09/stephen-cox/the-fallacy-of-open-immigration/</w:t>
      </w:r>
    </w:p>
    <w:p w14:paraId="0DB1234F" w14:textId="77777777" w:rsidR="005F1F87" w:rsidRPr="00EE03B3" w:rsidRDefault="005F1F87" w:rsidP="005F1F87">
      <w:pPr>
        <w:rPr>
          <w:rStyle w:val="StyleUnderline"/>
          <w:b/>
        </w:rPr>
      </w:pPr>
      <w:r>
        <w:t xml:space="preserve">Do we have to choose the kind of workers who should be invited in? Yes, we do. I will return to that theme. Before doing so, </w:t>
      </w:r>
      <w:r w:rsidRPr="00EE03B3">
        <w:rPr>
          <w:rStyle w:val="StyleUnderline"/>
        </w:rPr>
        <w:t xml:space="preserve">I want to examine another issue that proponents of open borders usually don’t want to think about: the </w:t>
      </w:r>
      <w:r w:rsidRPr="00EE03B3">
        <w:rPr>
          <w:rStyle w:val="StyleUnderline"/>
          <w:b/>
        </w:rPr>
        <w:t>net</w:t>
      </w:r>
      <w:r w:rsidRPr="00EE03B3">
        <w:rPr>
          <w:rStyle w:val="StyleUnderline"/>
        </w:rPr>
        <w:t xml:space="preserve"> contributions of unskilled laborers</w:t>
      </w:r>
      <w:r>
        <w:t xml:space="preserve"> to the actual American economy. Despite all the talk about the economic contributions of unskilled labor, </w:t>
      </w:r>
      <w:r w:rsidRPr="00EE03B3">
        <w:rPr>
          <w:rStyle w:val="StyleUnderline"/>
        </w:rPr>
        <w:t xml:space="preserve">few unskilled immigrants contribute anything equal to what they </w:t>
      </w:r>
      <w:r w:rsidRPr="00EE03B3">
        <w:rPr>
          <w:rStyle w:val="StyleUnderline"/>
          <w:b/>
        </w:rPr>
        <w:t>extract from the unwilling taxpayer.</w:t>
      </w:r>
    </w:p>
    <w:p w14:paraId="5FA451F5" w14:textId="77777777" w:rsidR="005F1F87" w:rsidRDefault="005F1F87" w:rsidP="005F1F87">
      <w:r>
        <w:t xml:space="preserve">I’m not saying this simply because illegal immigrants generally avoid paying income taxes. </w:t>
      </w:r>
      <w:r w:rsidRPr="00EE03B3">
        <w:rPr>
          <w:rStyle w:val="StyleUnderline"/>
        </w:rPr>
        <w:t>Imagine an unskilled laborer who has come here legally, just as proponents of open borders wish that all unskilled laborers could do. Let’s say he makes $15,000 a year</w:t>
      </w:r>
      <w:r>
        <w:t xml:space="preserve"> – an income </w:t>
      </w:r>
      <w:r w:rsidRPr="00EE03B3">
        <w:rPr>
          <w:rStyle w:val="StyleUnderline"/>
        </w:rPr>
        <w:t>that is above</w:t>
      </w:r>
      <w:r>
        <w:t xml:space="preserve"> the </w:t>
      </w:r>
      <w:r w:rsidRPr="00EE03B3">
        <w:rPr>
          <w:rStyle w:val="StyleUnderline"/>
        </w:rPr>
        <w:t>minimum wage</w:t>
      </w:r>
      <w:r>
        <w:t xml:space="preserve">, an income that is quite good enough to draw millions of people here from almost anywhere in the world, provided we had open borders. And </w:t>
      </w:r>
      <w:r w:rsidRPr="00EE03B3">
        <w:rPr>
          <w:rStyle w:val="StyleUnderline"/>
        </w:rPr>
        <w:t>let’s say that his wife works too</w:t>
      </w:r>
      <w:r>
        <w:t xml:space="preserve"> (part time, because of the kids) </w:t>
      </w:r>
      <w:r w:rsidRPr="00EE03B3">
        <w:rPr>
          <w:rStyle w:val="StyleUnderline"/>
        </w:rPr>
        <w:t>and makes $10,000 a year. That $25,000 is the value they contribute to the American economy</w:t>
      </w:r>
      <w:r>
        <w:t xml:space="preserve">. Out of it, </w:t>
      </w:r>
      <w:r w:rsidRPr="00EE03B3">
        <w:rPr>
          <w:rStyle w:val="StyleUnderline"/>
        </w:rPr>
        <w:t>they pay maybe $1,200 in sales taxes, $500 in the property taxes that are included in their rent, $1,900 in Social Security payments, and zip in income taxes</w:t>
      </w:r>
      <w:r>
        <w:t xml:space="preserve">. (Whatever taxes are extracted from their checks, they get back in refunds. Actually, because of tax subsidies to poor people, they </w:t>
      </w:r>
      <w:r w:rsidRPr="00EE03B3">
        <w:rPr>
          <w:rStyle w:val="StyleUnderline"/>
        </w:rPr>
        <w:t>will probably get back a good deal more than they pay in, but to be extra-fair I won’t pause to calculate that</w:t>
      </w:r>
      <w:r>
        <w:t xml:space="preserve">.) </w:t>
      </w:r>
    </w:p>
    <w:p w14:paraId="3DE9100D" w14:textId="77777777" w:rsidR="005F1F87" w:rsidRPr="00EE03B3" w:rsidRDefault="005F1F87" w:rsidP="005F1F87">
      <w:pPr>
        <w:rPr>
          <w:rStyle w:val="StyleUnderline"/>
        </w:rPr>
      </w:pPr>
      <w:r>
        <w:t xml:space="preserve">Of course, </w:t>
      </w:r>
      <w:r w:rsidRPr="00EE03B3">
        <w:rPr>
          <w:rStyle w:val="StyleUnderline"/>
        </w:rPr>
        <w:t>the Social Security contributions are not invested and will never earn enough to pay the total cost of</w:t>
      </w:r>
      <w:r>
        <w:t xml:space="preserve"> the couple’s </w:t>
      </w:r>
      <w:r w:rsidRPr="00EE03B3">
        <w:rPr>
          <w:rStyle w:val="StyleUnderline"/>
        </w:rPr>
        <w:t>retirement</w:t>
      </w:r>
      <w:r>
        <w:t xml:space="preserve"> benefits; other taxpayers will have to do that. </w:t>
      </w:r>
      <w:r w:rsidRPr="00EE03B3">
        <w:rPr>
          <w:rStyle w:val="StyleUnderline"/>
        </w:rPr>
        <w:t xml:space="preserve">In this respect, the couple is already a </w:t>
      </w:r>
      <w:r w:rsidRPr="00EE03B3">
        <w:rPr>
          <w:rStyle w:val="StyleUnderline"/>
          <w:b/>
        </w:rPr>
        <w:t>serious economic loss</w:t>
      </w:r>
      <w:r>
        <w:t xml:space="preserve">. The scale of that loss will appear when they retire. </w:t>
      </w:r>
      <w:r w:rsidRPr="00EE03B3">
        <w:rPr>
          <w:rStyle w:val="StyleUnderline"/>
        </w:rPr>
        <w:t>Other losses are happening</w:t>
      </w:r>
      <w:r>
        <w:t xml:space="preserve"> right </w:t>
      </w:r>
      <w:r w:rsidRPr="00EE03B3">
        <w:rPr>
          <w:rStyle w:val="StyleUnderline"/>
        </w:rPr>
        <w:t>now</w:t>
      </w:r>
      <w:r>
        <w:t xml:space="preserve">. Because of their low income, </w:t>
      </w:r>
      <w:r w:rsidRPr="00EE03B3">
        <w:rPr>
          <w:rStyle w:val="StyleUnderline"/>
        </w:rPr>
        <w:t>man and wife are eligible for</w:t>
      </w:r>
      <w:r>
        <w:t xml:space="preserve"> innumerable </w:t>
      </w:r>
      <w:r w:rsidRPr="00EE03B3">
        <w:rPr>
          <w:rStyle w:val="StyleUnderline"/>
          <w:b/>
        </w:rPr>
        <w:t>welfare</w:t>
      </w:r>
      <w:r>
        <w:t xml:space="preserve"> programs – </w:t>
      </w:r>
      <w:r w:rsidRPr="00EE03B3">
        <w:rPr>
          <w:rStyle w:val="StyleUnderline"/>
        </w:rPr>
        <w:t>from subsidized housing to medical assistance</w:t>
      </w:r>
      <w:r>
        <w:t xml:space="preserve"> (if they don’t have adequate private insurance, which they won’t) </w:t>
      </w:r>
      <w:r w:rsidRPr="00EE03B3">
        <w:rPr>
          <w:rStyle w:val="StyleUnderline"/>
        </w:rPr>
        <w:t>to free legal aid to disaster aid if a storm comes through. Any physical disability may result in hundreds of thousands of dollars in bills to other taxpayers. Whenever the couple have a child, that’s $10,000 at the county hospital. Afterwards, it’s probably $5,000 a year for a government-financed preschool, then $10,000 a year (the approximate national average) in government funds for K-12 education.</w:t>
      </w:r>
    </w:p>
    <w:p w14:paraId="311999B7" w14:textId="77777777" w:rsidR="005F1F87" w:rsidRDefault="005F1F87" w:rsidP="005F1F87">
      <w:r w:rsidRPr="005F1F87">
        <w:rPr>
          <w:rStyle w:val="StyleUnderline"/>
        </w:rPr>
        <w:t>Let’s not even think about the public bills for their children’s college education. Or</w:t>
      </w:r>
      <w:r>
        <w:t xml:space="preserve"> – to look at the other side of the coin – for </w:t>
      </w:r>
      <w:r w:rsidRPr="005F1F87">
        <w:rPr>
          <w:rStyle w:val="StyleUnderline"/>
        </w:rPr>
        <w:t>the social problems of a population in which relatively few people qualify for a college education</w:t>
      </w:r>
      <w:r>
        <w:t xml:space="preserve">. Some of those problems were pointed out by Heather Mac Donald in an article in the Summer 2006 City Journal. She noted that in 2002 half the Hispanic children born in the United States were born out of wedlock. Further, “The illegitimacy rate in Mexico is 38 percent; in El Salvador, it is 72 percent.” Immigration from these countries currently seems to select for “social choices” that are detrimental to society. </w:t>
      </w:r>
    </w:p>
    <w:p w14:paraId="3E2AD6E6" w14:textId="77777777" w:rsidR="005F1F87" w:rsidRPr="005F1F87" w:rsidRDefault="005F1F87" w:rsidP="005F1F87">
      <w:pPr>
        <w:rPr>
          <w:rStyle w:val="StyleUnderline"/>
          <w:b/>
        </w:rPr>
      </w:pPr>
      <w:r>
        <w:t xml:space="preserve">But to return. </w:t>
      </w:r>
      <w:r w:rsidRPr="005F1F87">
        <w:rPr>
          <w:rStyle w:val="StyleUnderline"/>
        </w:rPr>
        <w:t>Suppose that our unskilled couple has three children. This family is putting $25,000 into the economy, taking $30,000 out of it, just for K-12 education</w:t>
      </w:r>
      <w:r>
        <w:t xml:space="preserve"> ($54,000, if they live in Los Angeles), </w:t>
      </w:r>
      <w:r w:rsidRPr="005F1F87">
        <w:rPr>
          <w:rStyle w:val="StyleUnderline"/>
        </w:rPr>
        <w:t>and paying only about $3,600 in taxes. Oh, but there are other things.</w:t>
      </w:r>
      <w:r>
        <w:t xml:space="preserve"> Dwellers in the city of Los Angeles sop up about $2,500 per year, per capita, in city and county expenditures for . . . this and that. Now </w:t>
      </w:r>
      <w:r w:rsidRPr="005F1F87">
        <w:rPr>
          <w:rStyle w:val="StyleUnderline"/>
        </w:rPr>
        <w:t>the five-member family, if located in Los Angeles or some other large city, is putting $25,000 into the economy and extracting $42,500</w:t>
      </w:r>
      <w:r>
        <w:t xml:space="preserve"> (and more, much more, that I haven’t tried to quantify). </w:t>
      </w:r>
      <w:r w:rsidRPr="005F1F87">
        <w:rPr>
          <w:rStyle w:val="StyleUnderline"/>
          <w:b/>
        </w:rPr>
        <w:t>Net cost to other taxpayers, once the family’s own tax contribution is figured in: $38,900.</w:t>
      </w:r>
    </w:p>
    <w:p w14:paraId="0C831218" w14:textId="77777777" w:rsidR="005F1F87" w:rsidRDefault="005F1F87" w:rsidP="005F1F87">
      <w:r w:rsidRPr="005F1F87">
        <w:rPr>
          <w:rStyle w:val="StyleUnderline"/>
        </w:rPr>
        <w:t xml:space="preserve">I haven’t even mentioned the cost of new highways, airports, and rapid transit, or anything else constructed by state and federal governments to minister to America’s burgeoning population. Shall I add the increased cost of </w:t>
      </w:r>
      <w:r w:rsidRPr="005F1F87">
        <w:rPr>
          <w:rStyle w:val="StyleUnderline"/>
          <w:b/>
        </w:rPr>
        <w:t>car insurance</w:t>
      </w:r>
      <w:r w:rsidRPr="005F1F87">
        <w:rPr>
          <w:rStyle w:val="StyleUnderline"/>
        </w:rPr>
        <w:t xml:space="preserve"> resulting from an influx of people</w:t>
      </w:r>
      <w:r>
        <w:t xml:space="preserve"> who are too poor to buy it for themselves? </w:t>
      </w:r>
      <w:r w:rsidRPr="005F1F87">
        <w:rPr>
          <w:rStyle w:val="StyleUnderline"/>
        </w:rPr>
        <w:t xml:space="preserve">Or the increasing expenditures for </w:t>
      </w:r>
      <w:r w:rsidRPr="005F1F87">
        <w:rPr>
          <w:rStyle w:val="StyleUnderline"/>
          <w:b/>
        </w:rPr>
        <w:t>security guards and other crime-protection devices</w:t>
      </w:r>
      <w:r>
        <w:t xml:space="preserve"> in neighborhoods inundated by unskilled, unassimilated poor folk? </w:t>
      </w:r>
      <w:r w:rsidRPr="005F1F87">
        <w:rPr>
          <w:rStyle w:val="StyleUnderline"/>
        </w:rPr>
        <w:t xml:space="preserve">Or the rising </w:t>
      </w:r>
      <w:r w:rsidRPr="005F1F87">
        <w:rPr>
          <w:rStyle w:val="StyleUnderline"/>
          <w:b/>
        </w:rPr>
        <w:t>costs of homes</w:t>
      </w:r>
      <w:r>
        <w:t xml:space="preserve"> in the places to which former residents of those neighborhoods flee? </w:t>
      </w:r>
      <w:r w:rsidRPr="005F1F87">
        <w:rPr>
          <w:rStyle w:val="StyleUnderline"/>
        </w:rPr>
        <w:t xml:space="preserve">Or the increased costs of controlling the formerly obscure </w:t>
      </w:r>
      <w:r w:rsidRPr="005F1F87">
        <w:rPr>
          <w:rStyle w:val="StyleUnderline"/>
          <w:b/>
        </w:rPr>
        <w:t>diseases</w:t>
      </w:r>
      <w:r>
        <w:t xml:space="preserve"> now coursing across our frontiers from every economically backward area of the world? </w:t>
      </w:r>
    </w:p>
    <w:p w14:paraId="68BBF1FC" w14:textId="0DA80E04" w:rsidR="0077248C" w:rsidRDefault="0077248C" w:rsidP="0077248C">
      <w:pPr>
        <w:pStyle w:val="Heading4"/>
      </w:pPr>
      <w:r>
        <w:t xml:space="preserve">Strain taxpayers  </w:t>
      </w:r>
    </w:p>
    <w:p w14:paraId="0D3F4B82" w14:textId="77777777" w:rsidR="0077248C" w:rsidRPr="0077248C" w:rsidRDefault="0077248C" w:rsidP="0077248C">
      <w:r>
        <w:rPr>
          <w:b/>
        </w:rPr>
        <w:t xml:space="preserve">Vliet 16 </w:t>
      </w:r>
      <w:r>
        <w:t>Dr. Elizabeth Lee Vliet, M.D., is a member of the Association of American Physicians and Surgeons, AAPS. HILLARY'S 'OPEN BORDERS' MEANS YET MORE DISEASE IN U.S. Published: 10/24/2016 at 7:30 PM author-imageELIZABETH LEE VLIET, M.D. http://mobile.wnd.com/2016/10/hillarys-open-borders-means-yet-more-disease-in-u-s/</w:t>
      </w:r>
    </w:p>
    <w:p w14:paraId="12A1B03B" w14:textId="1A208277" w:rsidR="0077248C" w:rsidRDefault="0077248C">
      <w:r w:rsidRPr="00831938">
        <w:rPr>
          <w:rStyle w:val="StyleUnderline"/>
          <w:highlight w:val="cyan"/>
        </w:rPr>
        <w:t>Cost burdens on taxpayers put a huge strain on working-class Americans and</w:t>
      </w:r>
      <w:r w:rsidRPr="0077248C">
        <w:rPr>
          <w:rStyle w:val="StyleUnderline"/>
        </w:rPr>
        <w:t xml:space="preserve"> our </w:t>
      </w:r>
      <w:r w:rsidRPr="00831938">
        <w:rPr>
          <w:rStyle w:val="StyleUnderline"/>
          <w:highlight w:val="cyan"/>
        </w:rPr>
        <w:t>social systems</w:t>
      </w:r>
      <w:r w:rsidRPr="0077248C">
        <w:rPr>
          <w:rStyle w:val="StyleUnderline"/>
        </w:rPr>
        <w:t>. Even if the large influx of needy foreigners are law-abiding and peaceful</w:t>
      </w:r>
      <w:r>
        <w:t xml:space="preserve">, our </w:t>
      </w:r>
      <w:r w:rsidRPr="0077248C">
        <w:rPr>
          <w:rStyle w:val="StyleUnderline"/>
        </w:rPr>
        <w:t>taxpayers are footing the bills for social services, housing, education, food stamps and medical care</w:t>
      </w:r>
      <w:r>
        <w:t xml:space="preserve">. They are competing with Americans for jobs, which drives down wages. </w:t>
      </w:r>
      <w:r w:rsidRPr="0077248C">
        <w:rPr>
          <w:rStyle w:val="StyleUnderline"/>
        </w:rPr>
        <w:t>They compete for medical care, driving up wait times for doctors and hospital emergency rooms. Medical facilities, physicians and paying patients bear the burden of uncompensated medical care for immigrants</w:t>
      </w:r>
      <w:r>
        <w:t>. Estimates are that immigrants illegally in the U.S. cost taxpayers more than $17 billion per year, in addition to the costs for those allowed here legally under “refugee” status.</w:t>
      </w:r>
    </w:p>
    <w:p w14:paraId="01BB2B3A" w14:textId="453E887A" w:rsidR="00E11EE8" w:rsidRDefault="00E11EE8" w:rsidP="00E11EE8">
      <w:pPr>
        <w:pStyle w:val="Heading4"/>
      </w:pPr>
      <w:r>
        <w:t xml:space="preserve">Stain infrastructure </w:t>
      </w:r>
    </w:p>
    <w:p w14:paraId="0B068A76" w14:textId="1020C7CA" w:rsidR="00E11EE8" w:rsidRPr="00E11EE8" w:rsidRDefault="00E11EE8" w:rsidP="00E11EE8">
      <w:r>
        <w:rPr>
          <w:b/>
        </w:rPr>
        <w:t>Kummer 18</w:t>
      </w:r>
      <w:r>
        <w:t xml:space="preserve"> Larry Kummer, Editor @ Fabius Maximus &amp; Consultant @ Praxis Inc. Politics 23 May 2018 The lies about immigration keeping the borders open https://fabiusmaximus.com/2018/05/23/the-lies-about-immigration-keeping-the-borders-open/</w:t>
      </w:r>
    </w:p>
    <w:p w14:paraId="04760CD7" w14:textId="77777777" w:rsidR="00E11EE8" w:rsidRDefault="00E11EE8" w:rsidP="00E11EE8">
      <w:r>
        <w:t xml:space="preserve">Third, </w:t>
      </w:r>
      <w:r w:rsidRPr="00E11EE8">
        <w:rPr>
          <w:rStyle w:val="StyleUnderline"/>
        </w:rPr>
        <w:t xml:space="preserve">increasing population requires expensive additions to US infrastructure. Sewers, water supply, electricity, transportation, etc. But poor, uneducated, unskilled workers </w:t>
      </w:r>
      <w:r>
        <w:t xml:space="preserve">(ignoring the number of young and elderly migrants) </w:t>
      </w:r>
      <w:r w:rsidRPr="00E11EE8">
        <w:rPr>
          <w:rStyle w:val="StyleUnderline"/>
        </w:rPr>
        <w:t>cannot generate the tax revenue to pay for these upgrades</w:t>
      </w:r>
      <w:r>
        <w:t>. Hence the increasingly dire state of many US cities — even after the second longest expansion in US history (one that is still running strong).</w:t>
      </w:r>
    </w:p>
    <w:p w14:paraId="3ECCAA25" w14:textId="7D6E821A" w:rsidR="00B116B8" w:rsidRDefault="008370B8" w:rsidP="00B116B8">
      <w:pPr>
        <w:pStyle w:val="Heading4"/>
      </w:pPr>
      <w:r>
        <w:t>*</w:t>
      </w:r>
      <w:r w:rsidR="00B116B8">
        <w:t xml:space="preserve">Immigrants take welfare </w:t>
      </w:r>
    </w:p>
    <w:p w14:paraId="4CA81659" w14:textId="77777777" w:rsidR="00B116B8" w:rsidRDefault="00B116B8" w:rsidP="00B116B8">
      <w:r w:rsidRPr="0064477A">
        <w:rPr>
          <w:b/>
        </w:rPr>
        <w:t>Hospers 98</w:t>
      </w:r>
      <w:r>
        <w:t xml:space="preserve"> John Hospers is professor emeritus of philosophy at the University of Southern California, and currently teaches philosophy at the University of California at Los Angeles. A LIBERTARIAN ARGUMENT AGAINST OPEN BORDERS https://mises-media.s3.amazonaws.com/13_2_3_0.pdf?file=1&amp;type=document</w:t>
      </w:r>
    </w:p>
    <w:p w14:paraId="676E240E" w14:textId="77777777" w:rsidR="00B116B8" w:rsidRDefault="00B116B8" w:rsidP="00B116B8">
      <w:r>
        <w:t>THE WELFARE STATE FACTOR</w:t>
      </w:r>
    </w:p>
    <w:p w14:paraId="076A111E" w14:textId="77777777" w:rsidR="00B116B8" w:rsidRDefault="00B116B8" w:rsidP="00B116B8">
      <w:r w:rsidRPr="00831938">
        <w:rPr>
          <w:rStyle w:val="StyleUnderline"/>
          <w:highlight w:val="cyan"/>
        </w:rPr>
        <w:t>The main obstacle that confronts</w:t>
      </w:r>
      <w:r w:rsidRPr="00B116B8">
        <w:rPr>
          <w:rStyle w:val="StyleUnderline"/>
        </w:rPr>
        <w:t xml:space="preserve"> the “</w:t>
      </w:r>
      <w:r w:rsidRPr="00831938">
        <w:rPr>
          <w:rStyle w:val="StyleUnderline"/>
          <w:highlight w:val="cyan"/>
        </w:rPr>
        <w:t>open borders” policy</w:t>
      </w:r>
      <w:r w:rsidRPr="00B116B8">
        <w:rPr>
          <w:rStyle w:val="StyleUnderline"/>
        </w:rPr>
        <w:t xml:space="preserve"> </w:t>
      </w:r>
      <w:r w:rsidRPr="00831938">
        <w:rPr>
          <w:rStyle w:val="StyleUnderline"/>
          <w:highlight w:val="cyan"/>
        </w:rPr>
        <w:t>is</w:t>
      </w:r>
      <w:r w:rsidRPr="00B116B8">
        <w:rPr>
          <w:rStyle w:val="StyleUnderline"/>
        </w:rPr>
        <w:t xml:space="preserve"> that </w:t>
      </w:r>
      <w:r w:rsidRPr="00831938">
        <w:rPr>
          <w:rStyle w:val="StyleUnderline"/>
          <w:highlight w:val="cyan"/>
        </w:rPr>
        <w:t>many people enter the</w:t>
      </w:r>
      <w:r w:rsidRPr="00B116B8">
        <w:rPr>
          <w:rStyle w:val="StyleUnderline"/>
        </w:rPr>
        <w:t xml:space="preserve"> </w:t>
      </w:r>
      <w:r w:rsidRPr="00831938">
        <w:rPr>
          <w:rStyle w:val="StyleUnderline"/>
          <w:highlight w:val="cyan"/>
        </w:rPr>
        <w:t>U</w:t>
      </w:r>
      <w:r w:rsidRPr="00B116B8">
        <w:rPr>
          <w:rStyle w:val="StyleUnderline"/>
        </w:rPr>
        <w:t xml:space="preserve">nited </w:t>
      </w:r>
      <w:r w:rsidRPr="00831938">
        <w:rPr>
          <w:rStyle w:val="StyleUnderline"/>
          <w:highlight w:val="cyan"/>
        </w:rPr>
        <w:t>S</w:t>
      </w:r>
      <w:r w:rsidRPr="00B116B8">
        <w:rPr>
          <w:rStyle w:val="StyleUnderline"/>
        </w:rPr>
        <w:t xml:space="preserve">tates in order </w:t>
      </w:r>
      <w:r w:rsidRPr="00831938">
        <w:rPr>
          <w:rStyle w:val="StyleUnderline"/>
          <w:highlight w:val="cyan"/>
        </w:rPr>
        <w:t>to collect the free benefits</w:t>
      </w:r>
      <w:r w:rsidRPr="00B116B8">
        <w:rPr>
          <w:rStyle w:val="StyleUnderline"/>
        </w:rPr>
        <w:t xml:space="preserve"> that </w:t>
      </w:r>
      <w:r w:rsidRPr="00831938">
        <w:rPr>
          <w:rStyle w:val="StyleUnderline"/>
          <w:highlight w:val="cyan"/>
        </w:rPr>
        <w:t>it has to offer</w:t>
      </w:r>
      <w:r w:rsidRPr="00B116B8">
        <w:rPr>
          <w:rStyle w:val="StyleUnderline"/>
        </w:rPr>
        <w:t xml:space="preserve">: </w:t>
      </w:r>
      <w:r w:rsidRPr="00831938">
        <w:rPr>
          <w:rStyle w:val="StyleUnderline"/>
          <w:b/>
          <w:highlight w:val="cyan"/>
        </w:rPr>
        <w:t>food stamps</w:t>
      </w:r>
      <w:r w:rsidRPr="00B116B8">
        <w:rPr>
          <w:rStyle w:val="StyleUnderline"/>
          <w:b/>
        </w:rPr>
        <w:t xml:space="preserve">, </w:t>
      </w:r>
      <w:r w:rsidRPr="00831938">
        <w:rPr>
          <w:rStyle w:val="StyleUnderline"/>
          <w:b/>
          <w:highlight w:val="cyan"/>
        </w:rPr>
        <w:t>welfare payments</w:t>
      </w:r>
      <w:r w:rsidRPr="00B116B8">
        <w:rPr>
          <w:rStyle w:val="StyleUnderline"/>
          <w:b/>
        </w:rPr>
        <w:t xml:space="preserve">, </w:t>
      </w:r>
      <w:r w:rsidRPr="00831938">
        <w:rPr>
          <w:rStyle w:val="StyleUnderline"/>
          <w:b/>
          <w:highlight w:val="cyan"/>
        </w:rPr>
        <w:t>free medical care</w:t>
      </w:r>
      <w:r w:rsidRPr="00B116B8">
        <w:rPr>
          <w:rStyle w:val="StyleUnderline"/>
          <w:b/>
        </w:rPr>
        <w:t>, and so on</w:t>
      </w:r>
      <w:r w:rsidRPr="00B116B8">
        <w:rPr>
          <w:rStyle w:val="StyleUnderline"/>
        </w:rPr>
        <w:t>.</w:t>
      </w:r>
      <w:r>
        <w:t xml:space="preserve"> </w:t>
      </w:r>
      <w:r w:rsidRPr="00B116B8">
        <w:rPr>
          <w:rStyle w:val="StyleUnderline"/>
        </w:rPr>
        <w:t>The United States is, after all, a welfare state</w:t>
      </w:r>
      <w:r>
        <w:t>, and as such it presents many attractions to the indigent.</w:t>
      </w:r>
    </w:p>
    <w:p w14:paraId="0B1F722F" w14:textId="77777777" w:rsidR="00B116B8" w:rsidRPr="00B116B8" w:rsidRDefault="00B116B8" w:rsidP="00B116B8">
      <w:pPr>
        <w:rPr>
          <w:rStyle w:val="StyleUnderline"/>
        </w:rPr>
      </w:pPr>
      <w:r w:rsidRPr="00831938">
        <w:rPr>
          <w:rStyle w:val="StyleUnderline"/>
          <w:highlight w:val="cyan"/>
        </w:rPr>
        <w:t>We may grant</w:t>
      </w:r>
      <w:r>
        <w:t xml:space="preserve">, at least for the sake of </w:t>
      </w:r>
      <w:proofErr w:type="gramStart"/>
      <w:r>
        <w:t xml:space="preserve">argument, </w:t>
      </w:r>
      <w:r w:rsidRPr="00B116B8">
        <w:rPr>
          <w:rStyle w:val="StyleUnderline"/>
        </w:rPr>
        <w:t>that</w:t>
      </w:r>
      <w:proofErr w:type="gramEnd"/>
      <w:r w:rsidRPr="00B116B8">
        <w:rPr>
          <w:rStyle w:val="StyleUnderline"/>
        </w:rPr>
        <w:t xml:space="preserve"> most </w:t>
      </w:r>
      <w:r w:rsidRPr="00831938">
        <w:rPr>
          <w:rStyle w:val="StyleUnderline"/>
          <w:highlight w:val="cyan"/>
        </w:rPr>
        <w:t>immigrants come in</w:t>
      </w:r>
      <w:r w:rsidRPr="00B116B8">
        <w:rPr>
          <w:rStyle w:val="StyleUnderline"/>
        </w:rPr>
        <w:t xml:space="preserve"> order </w:t>
      </w:r>
      <w:r w:rsidRPr="00831938">
        <w:rPr>
          <w:rStyle w:val="StyleUnderline"/>
          <w:highlight w:val="cyan"/>
        </w:rPr>
        <w:t>to work. But if they do not find work</w:t>
      </w:r>
      <w:r>
        <w:t xml:space="preserve">, or work suited to their talents, </w:t>
      </w:r>
      <w:r w:rsidRPr="00831938">
        <w:rPr>
          <w:rStyle w:val="StyleUnderline"/>
          <w:highlight w:val="cyan"/>
        </w:rPr>
        <w:t>there is a strong temptation</w:t>
      </w:r>
      <w:r>
        <w:t xml:space="preserve"> (not usually resisted) </w:t>
      </w:r>
      <w:r w:rsidRPr="00831938">
        <w:rPr>
          <w:rStyle w:val="StyleUnderline"/>
          <w:highlight w:val="cyan"/>
        </w:rPr>
        <w:t>to go on the dole</w:t>
      </w:r>
      <w:r w:rsidRPr="00B116B8">
        <w:rPr>
          <w:rStyle w:val="StyleUnderline"/>
        </w:rPr>
        <w:t>. As the saying goes, “Theft is easier than honest labor.”</w:t>
      </w:r>
      <w:r>
        <w:t xml:space="preserve"> In any case, </w:t>
      </w:r>
      <w:r w:rsidRPr="00B116B8">
        <w:rPr>
          <w:rStyle w:val="StyleUnderline"/>
        </w:rPr>
        <w:t>most immigrants don’t seem to regard what they do as theft, or if they feel a bit ashamed at first</w:t>
      </w:r>
      <w:r>
        <w:t xml:space="preserve">, they soon come to consider a guaranteed income not as a privilege, but as a right, or an entitlement. The slide from the first to the second does not usually occupy very much time. </w:t>
      </w:r>
      <w:r w:rsidRPr="00B116B8">
        <w:rPr>
          <w:rStyle w:val="StyleUnderline"/>
        </w:rPr>
        <w:t>The fact that they are living off the earned income of American citizens does not usually “strike home” to them</w:t>
      </w:r>
      <w:r>
        <w:t xml:space="preserve">, or if it does, </w:t>
      </w:r>
      <w:r w:rsidRPr="00B116B8">
        <w:rPr>
          <w:rStyle w:val="StyleUnderline"/>
        </w:rPr>
        <w:t>they do not usually have prolonged doubts about the desirability of collecting unearned benefits. If they did, they might be deterred from procreating another generation of welfare recipients.</w:t>
      </w:r>
    </w:p>
    <w:p w14:paraId="506C3716" w14:textId="77777777" w:rsidR="00B116B8" w:rsidRDefault="00B116B8" w:rsidP="00B116B8">
      <w:r>
        <w:t xml:space="preserve">A dramatic illustration of this is provided in John Stossel’s 1996 special on 20-20, which gives an idea of the extent to which </w:t>
      </w:r>
      <w:r w:rsidRPr="00B116B8">
        <w:rPr>
          <w:rStyle w:val="StyleUnderline"/>
          <w:b/>
        </w:rPr>
        <w:t>illegal immigrants have taken advantage of the American welfare system</w:t>
      </w:r>
      <w:r>
        <w:t>. It shows long lines of them collecting their welfare checks and food stamps. It further shows other illegals residing in Mexico, but coming across the border periodically to pick up more checks in post office boxes on the American side. Many people were apparently shocked to discover the extent to which their tax money was being used to subsidize non-earners.</w:t>
      </w:r>
    </w:p>
    <w:p w14:paraId="628A21CE" w14:textId="77777777" w:rsidR="00B116B8" w:rsidRDefault="00B116B8" w:rsidP="00B116B8">
      <w:r>
        <w:t xml:space="preserve">In his monumental work Capitalism, Professor George </w:t>
      </w:r>
      <w:r w:rsidRPr="00B116B8">
        <w:rPr>
          <w:rStyle w:val="StyleUnderline"/>
        </w:rPr>
        <w:t>Reisman defends a general policy of “open borders” with this proviso</w:t>
      </w:r>
      <w:r>
        <w:t>:</w:t>
      </w:r>
    </w:p>
    <w:p w14:paraId="683FBB5E" w14:textId="77777777" w:rsidR="00B116B8" w:rsidRDefault="00B116B8" w:rsidP="00B116B8">
      <w:r w:rsidRPr="00B116B8">
        <w:rPr>
          <w:rStyle w:val="StyleUnderline"/>
        </w:rPr>
        <w:t xml:space="preserve">To the extent that a country has a welfare system, taxsupported hospitals and schools, public housing, and so on, and the immigrants come to take advantage of these offerings, </w:t>
      </w:r>
      <w:r w:rsidRPr="00B116B8">
        <w:rPr>
          <w:rStyle w:val="StyleUnderline"/>
          <w:b/>
        </w:rPr>
        <w:t>the effect is a corresponding loss to the present inhabitants of the country, who have to pay the costs</w:t>
      </w:r>
      <w:r>
        <w:t>. The above proposition (</w:t>
      </w:r>
      <w:r w:rsidRPr="00B116B8">
        <w:rPr>
          <w:rStyle w:val="StyleUnderline"/>
        </w:rPr>
        <w:t>open borders</w:t>
      </w:r>
      <w:r>
        <w:t xml:space="preserve">) </w:t>
      </w:r>
      <w:r w:rsidRPr="00B116B8">
        <w:rPr>
          <w:rStyle w:val="StyleUnderline"/>
          <w:b/>
        </w:rPr>
        <w:t>applies to a country insofar as it is without these and other welfare-statetype programs</w:t>
      </w:r>
      <w:r>
        <w:t>—a country in which the immigrants must be self-supporting and themselves pay for whatever they receive.3</w:t>
      </w:r>
    </w:p>
    <w:p w14:paraId="7003F5B0" w14:textId="77777777" w:rsidR="00B116B8" w:rsidRPr="007C41CE" w:rsidRDefault="00B116B8" w:rsidP="00B116B8">
      <w:r w:rsidRPr="00B116B8">
        <w:rPr>
          <w:rStyle w:val="StyleUnderline"/>
        </w:rPr>
        <w:t xml:space="preserve">Not every defender of “open borders” exercises similar caution. </w:t>
      </w:r>
      <w:r w:rsidRPr="00B116B8">
        <w:t>When one questioner asks, “Isn’t there a danger that immigrants will enter the country to receive the benefits of the welfare state?” Jacob Hornberger responds, “Then get rid of the welfare state!” The response, of course, provides no answer to the question</w:t>
      </w:r>
      <w:r>
        <w:t xml:space="preserve"> asked. What are we supposed to do in the meantime? We have at the moment a rather “advanced” welfare state, and what policy should we adopt while we still have the welfare state with us?</w:t>
      </w:r>
    </w:p>
    <w:p w14:paraId="62F55A65" w14:textId="77777777" w:rsidR="00B116B8" w:rsidRDefault="00B116B8" w:rsidP="00B116B8">
      <w:pPr>
        <w:rPr>
          <w:rFonts w:asciiTheme="minorHAnsi" w:hAnsiTheme="minorHAnsi"/>
        </w:rPr>
      </w:pPr>
    </w:p>
    <w:p w14:paraId="6F68CCC0" w14:textId="77777777" w:rsidR="00F76D54" w:rsidRDefault="00F76D54" w:rsidP="00F76D54">
      <w:pPr>
        <w:pStyle w:val="Heading3"/>
      </w:pPr>
      <w:r>
        <w:t>2nc ext. competitiveness defense</w:t>
      </w:r>
    </w:p>
    <w:p w14:paraId="18FAD89C" w14:textId="77777777" w:rsidR="00F76D54" w:rsidRDefault="00F76D54" w:rsidP="00F76D54">
      <w:pPr>
        <w:pStyle w:val="Heading4"/>
      </w:pPr>
      <w:r>
        <w:t>Competitiveness isn’t real</w:t>
      </w:r>
    </w:p>
    <w:p w14:paraId="6A54A7DE" w14:textId="77777777" w:rsidR="00F76D54" w:rsidRPr="000D7DBA" w:rsidRDefault="00F76D54" w:rsidP="00F76D54">
      <w:r>
        <w:rPr>
          <w:b/>
        </w:rPr>
        <w:t xml:space="preserve">Krugman 11 </w:t>
      </w:r>
      <w:r>
        <w:t>Paul Krugman, American economist, who is currently Distinguished Professor of Economics at the Graduate Center of the City University of New York “Competitiveness” https://krugman.blogs.nytimes.com/2011/01/22/competitiveness/?_r=0</w:t>
      </w:r>
    </w:p>
    <w:p w14:paraId="4CB8EFA0" w14:textId="77777777" w:rsidR="00F76D54" w:rsidRDefault="00F76D54" w:rsidP="00F76D54">
      <w:r w:rsidRPr="00E7488E">
        <w:rPr>
          <w:u w:val="single"/>
        </w:rPr>
        <w:t>Sigh</w:t>
      </w:r>
      <w:r>
        <w:t xml:space="preserve">. So it appears that President </w:t>
      </w:r>
      <w:r w:rsidRPr="00E7488E">
        <w:rPr>
          <w:u w:val="single"/>
        </w:rPr>
        <w:t>Obama is going to make “competitiveness” his main</w:t>
      </w:r>
      <w:r>
        <w:t xml:space="preserve"> economic </w:t>
      </w:r>
      <w:r w:rsidRPr="00E7488E">
        <w:rPr>
          <w:u w:val="single"/>
        </w:rPr>
        <w:t>theme</w:t>
      </w:r>
      <w:r>
        <w:t xml:space="preserve">. To be fair, he could (and may well) do worse. But </w:t>
      </w:r>
      <w:r w:rsidRPr="000D7DBA">
        <w:rPr>
          <w:u w:val="single"/>
        </w:rPr>
        <w:t xml:space="preserve">this is hackneyed stuff, and involves a </w:t>
      </w:r>
      <w:r w:rsidRPr="000D7DBA">
        <w:rPr>
          <w:b/>
          <w:u w:val="single"/>
        </w:rPr>
        <w:t>fundamental misconception</w:t>
      </w:r>
      <w:r w:rsidRPr="000D7DBA">
        <w:rPr>
          <w:u w:val="single"/>
        </w:rPr>
        <w:t xml:space="preserve"> about the nature of our economic problems</w:t>
      </w:r>
      <w:r>
        <w:t>.</w:t>
      </w:r>
    </w:p>
    <w:p w14:paraId="6DCDB041" w14:textId="77777777" w:rsidR="00F76D54" w:rsidRDefault="00F76D54" w:rsidP="00F76D54">
      <w:r>
        <w:t xml:space="preserve">It’s OK to talk about competitiveness when you’re specifically asking whether a country’s exports and import-competing industries have low enough costs to sell stuff in competition with rivals in other countries; measures of relative costs and prices are, in fact, commonly — and unobjectionably — referred to as competitiveness indicators. </w:t>
      </w:r>
    </w:p>
    <w:p w14:paraId="06EF935F" w14:textId="77777777" w:rsidR="00F76D54" w:rsidRDefault="00F76D54" w:rsidP="00F76D54">
      <w:r>
        <w:t xml:space="preserve">But </w:t>
      </w:r>
      <w:r w:rsidRPr="000D7DBA">
        <w:rPr>
          <w:u w:val="single"/>
        </w:rPr>
        <w:t>the idea that broader economic performance is about being better than other countries at something or other</w:t>
      </w:r>
      <w:r>
        <w:t xml:space="preserve"> — that a companycountry is like a corporation –</w:t>
      </w:r>
      <w:r w:rsidRPr="000D7DBA">
        <w:rPr>
          <w:b/>
          <w:u w:val="single"/>
        </w:rPr>
        <w:t>is just wrong</w:t>
      </w:r>
      <w:r>
        <w:t>. I wrote about this at length a long time ago, and everything I said then still holds true</w:t>
      </w:r>
      <w:proofErr w:type="gramStart"/>
      <w:r>
        <w:t>.*</w:t>
      </w:r>
      <w:proofErr w:type="gramEnd"/>
    </w:p>
    <w:p w14:paraId="2FF54A67" w14:textId="77777777" w:rsidR="00F76D54" w:rsidRDefault="00F76D54" w:rsidP="00F76D54">
      <w:r>
        <w:t xml:space="preserve">The hopeful interpretation of Obama’s embrace of the idea that he’s the CEO of America Inc. is that it might help fend off right-wing attacks on government action as a whole, helping him sell the need for public investment of various kinds. On the other hand, as Robert Reich says, </w:t>
      </w:r>
      <w:r w:rsidRPr="000D7DBA">
        <w:rPr>
          <w:u w:val="single"/>
        </w:rPr>
        <w:t xml:space="preserve">this could all too easily turn into a validation of the claim that what’s good for corporations is good for America, which is </w:t>
      </w:r>
      <w:r w:rsidRPr="000D7DBA">
        <w:rPr>
          <w:b/>
          <w:u w:val="single"/>
        </w:rPr>
        <w:t>even less true now than it used to be</w:t>
      </w:r>
      <w:r>
        <w:t xml:space="preserve">. </w:t>
      </w:r>
    </w:p>
    <w:p w14:paraId="70340F4E" w14:textId="77777777" w:rsidR="00F76D54" w:rsidRDefault="00F76D54" w:rsidP="00F76D54">
      <w:pPr>
        <w:pStyle w:val="Heading3"/>
      </w:pPr>
      <w:r>
        <w:t>2nc ext. competitiveness defense – at: U.S. world order</w:t>
      </w:r>
    </w:p>
    <w:p w14:paraId="183C24E4" w14:textId="77777777" w:rsidR="00F76D54" w:rsidRDefault="00F76D54" w:rsidP="00F76D54">
      <w:pPr>
        <w:pStyle w:val="Heading4"/>
      </w:pPr>
      <w:r>
        <w:t xml:space="preserve">Path dependence solves even if American primacy collapses </w:t>
      </w:r>
    </w:p>
    <w:p w14:paraId="565FF48D" w14:textId="77777777" w:rsidR="00F76D54" w:rsidRPr="00D84911" w:rsidRDefault="00F76D54" w:rsidP="00F76D54">
      <w:r>
        <w:rPr>
          <w:b/>
        </w:rPr>
        <w:t xml:space="preserve">Jervis 11 </w:t>
      </w:r>
      <w:r>
        <w:t>Robert Jervis, Department of Political Science and School of International and Public Affairs, Columbia University Force in Our Times http://journals.sagepub.com/doi/pdf/10.1177/0047117811422531</w:t>
      </w:r>
    </w:p>
    <w:p w14:paraId="3A35A821" w14:textId="4A98728B" w:rsidR="00F76D54" w:rsidRDefault="00F76D54" w:rsidP="00F76D54">
      <w:r>
        <w:t xml:space="preserve">A more likely change would be an erosion of American hegemony. Among the leading powers, all are not equally leading. The strength, interests and military presence of the US remain sufficient to see that others in the community do not challenge either it or each other. </w:t>
      </w:r>
      <w:r w:rsidRPr="00D84911">
        <w:rPr>
          <w:u w:val="single"/>
        </w:rPr>
        <w:t>A decline in American power and a partial withdrawal of its influence are certainly possible</w:t>
      </w:r>
      <w:r>
        <w:t xml:space="preserve">, and, at minimum, American troops might be withdrawn from Europe in the coming years. </w:t>
      </w:r>
      <w:r w:rsidRPr="00D84911">
        <w:rPr>
          <w:u w:val="single"/>
        </w:rPr>
        <w:t xml:space="preserve">But would this matter? Even if American dominance played a large role in forming the community, it may not be necessary for the community’s maintenance. Path-dependence may operate strongly here, and although firm evidence is hard to come by, I would argue that in the absence of other changes of the kind I have discussed, </w:t>
      </w:r>
      <w:r w:rsidRPr="00D84911">
        <w:rPr>
          <w:b/>
          <w:u w:val="single"/>
        </w:rPr>
        <w:t>it is very unlikely that pulling off the American security blanket would lead to thoughts of war</w:t>
      </w:r>
      <w:r>
        <w:t>. (On the level of policy prescription, however, I am cautious enough not to want to run the experiment.)</w:t>
      </w:r>
    </w:p>
    <w:p w14:paraId="13325F37" w14:textId="68F333DC" w:rsidR="00AD384D" w:rsidRDefault="00AD384D" w:rsidP="00764EB6">
      <w:pPr>
        <w:pStyle w:val="Heading3"/>
      </w:pPr>
      <w:r>
        <w:t>2nc ext. brain drain turn</w:t>
      </w:r>
    </w:p>
    <w:p w14:paraId="3AB160E2" w14:textId="2660C1B0" w:rsidR="00CE36DB" w:rsidRDefault="00CE36DB" w:rsidP="00CE36DB">
      <w:pPr>
        <w:pStyle w:val="Heading4"/>
      </w:pPr>
      <w:r>
        <w:t xml:space="preserve">Increases brain drain – prevents critical leadership and development in other countries </w:t>
      </w:r>
    </w:p>
    <w:p w14:paraId="18F7DDF1" w14:textId="780A3572" w:rsidR="00CE36DB" w:rsidRPr="00CE36DB" w:rsidRDefault="00CE36DB" w:rsidP="00CE36DB">
      <w:r w:rsidRPr="00CE36DB">
        <w:rPr>
          <w:b/>
        </w:rPr>
        <w:t>McAlpin 14</w:t>
      </w:r>
      <w:r>
        <w:t xml:space="preserve"> David McAlpin is a student at Virginia Commonwealth University and serves as a junior writing fellow for Progressives for Immigration Reform. U.S. Population and Its Impact on the Environment: Why Curbing Per Capita Consumption Is Not Enough September 10, 2014 | David McAlpin | Policy Brief 14-1 http://progressivesforimmigrationreform.org/pdf/pfir_policybrief_14-1.pdf</w:t>
      </w:r>
    </w:p>
    <w:p w14:paraId="4115AF25" w14:textId="18A6F632" w:rsidR="00CE36DB" w:rsidRPr="00CE36DB" w:rsidRDefault="00CE36DB" w:rsidP="00CE36DB">
      <w:r w:rsidRPr="00CE36DB">
        <w:rPr>
          <w:rStyle w:val="StyleUnderline"/>
        </w:rPr>
        <w:t xml:space="preserve">Immigration doesn’t just harm the recipient </w:t>
      </w:r>
      <w:proofErr w:type="gramStart"/>
      <w:r w:rsidRPr="00CE36DB">
        <w:rPr>
          <w:rStyle w:val="StyleUnderline"/>
        </w:rPr>
        <w:t>country,</w:t>
      </w:r>
      <w:proofErr w:type="gramEnd"/>
      <w:r w:rsidRPr="00CE36DB">
        <w:rPr>
          <w:rStyle w:val="StyleUnderline"/>
        </w:rPr>
        <w:t xml:space="preserve"> it</w:t>
      </w:r>
      <w:r>
        <w:t xml:space="preserve"> also </w:t>
      </w:r>
      <w:r w:rsidRPr="00CE36DB">
        <w:rPr>
          <w:rStyle w:val="StyleUnderline"/>
          <w:b/>
        </w:rPr>
        <w:t>negatively affects the sending country</w:t>
      </w:r>
      <w:r>
        <w:t xml:space="preserve">, perhaps to a greater extent. </w:t>
      </w:r>
      <w:r w:rsidRPr="00CE36DB">
        <w:rPr>
          <w:rStyle w:val="StyleUnderline"/>
        </w:rPr>
        <w:t>In developing countries, there is often an incentive for the high skilled and well-educated to immigrate to a developed country</w:t>
      </w:r>
      <w:r>
        <w:t xml:space="preserve"> that could offer better economic opportunities. </w:t>
      </w:r>
      <w:r w:rsidRPr="00CE36DB">
        <w:rPr>
          <w:rStyle w:val="StyleUnderline"/>
        </w:rPr>
        <w:t>This</w:t>
      </w:r>
      <w:r>
        <w:t xml:space="preserve"> phenomenon </w:t>
      </w:r>
      <w:r w:rsidRPr="00CE36DB">
        <w:rPr>
          <w:rStyle w:val="StyleUnderline"/>
        </w:rPr>
        <w:t>is commonly known as “</w:t>
      </w:r>
      <w:r w:rsidRPr="00CE36DB">
        <w:rPr>
          <w:rStyle w:val="StyleUnderline"/>
          <w:b/>
        </w:rPr>
        <w:t>Brain Drain</w:t>
      </w:r>
      <w:r w:rsidRPr="00CE36DB">
        <w:rPr>
          <w:rStyle w:val="StyleUnderline"/>
        </w:rPr>
        <w:t xml:space="preserve">,” and it can potentially have </w:t>
      </w:r>
      <w:r w:rsidRPr="00CE36DB">
        <w:rPr>
          <w:rStyle w:val="StyleUnderline"/>
          <w:b/>
        </w:rPr>
        <w:t>long-term consequences</w:t>
      </w:r>
      <w:r w:rsidRPr="00CE36DB">
        <w:rPr>
          <w:rStyle w:val="StyleUnderline"/>
        </w:rPr>
        <w:t xml:space="preserve"> for the sending country. “Emigration provides an escape for</w:t>
      </w:r>
      <w:r>
        <w:t xml:space="preserve"> dissident and energetic </w:t>
      </w:r>
      <w:r w:rsidRPr="00CE36DB">
        <w:rPr>
          <w:rStyle w:val="StyleUnderline"/>
        </w:rPr>
        <w:t xml:space="preserve">elements who might otherwise provide </w:t>
      </w:r>
      <w:r w:rsidRPr="00CE36DB">
        <w:rPr>
          <w:rStyle w:val="StyleUnderline"/>
          <w:b/>
        </w:rPr>
        <w:t>leadership and a critical mass for change</w:t>
      </w:r>
      <w:r w:rsidRPr="00CE36DB">
        <w:rPr>
          <w:rStyle w:val="StyleUnderline"/>
        </w:rPr>
        <w:t>. Where would Poland be, for example, if Lech Walessa was an electrician in Chicago? How long would Fidel Castro retain control in Cuba if the opposition there stayed put?”</w:t>
      </w:r>
      <w:r>
        <w:t xml:space="preserve"> (Abernathy 1996). Indeed, </w:t>
      </w:r>
      <w:r w:rsidRPr="00CE36DB">
        <w:rPr>
          <w:rStyle w:val="StyleUnderline"/>
        </w:rPr>
        <w:t>readers should wonder how vastly different the world would be if all the dissident and the angry were allowed to simply move somewhere</w:t>
      </w:r>
      <w:r>
        <w:t xml:space="preserve"> better rather than having to face the social injustices within their own countries. For instance, how backwards would civil rights be in the United States today had Dr. Martin Luther King, Jr. and his family simply relocated to a country more racially tolerant? </w:t>
      </w:r>
      <w:r w:rsidRPr="00CE36DB">
        <w:rPr>
          <w:rStyle w:val="StyleUnderline"/>
        </w:rPr>
        <w:t xml:space="preserve">Developing countries in many parts of the world will need as much aptitude and leadership as possible, if they are ever to make </w:t>
      </w:r>
      <w:r w:rsidRPr="00CE36DB">
        <w:rPr>
          <w:rStyle w:val="StyleUnderline"/>
          <w:b/>
        </w:rPr>
        <w:t>significant progress and development in these areas</w:t>
      </w:r>
      <w:r>
        <w:t>.</w:t>
      </w:r>
    </w:p>
    <w:p w14:paraId="29C67517" w14:textId="6B9D5251" w:rsidR="009934C6" w:rsidRDefault="009934C6" w:rsidP="00764EB6">
      <w:pPr>
        <w:pStyle w:val="Heading3"/>
      </w:pPr>
      <w:r>
        <w:t xml:space="preserve">2nc ext. brain drain – at: remittances </w:t>
      </w:r>
    </w:p>
    <w:p w14:paraId="0D6BD2BB" w14:textId="4E0D1364" w:rsidR="009934C6" w:rsidRPr="009934C6" w:rsidRDefault="009934C6" w:rsidP="009934C6">
      <w:pPr>
        <w:pStyle w:val="Heading4"/>
      </w:pPr>
      <w:r>
        <w:t xml:space="preserve">Remittances hurt the US economy and don’t solve developing countries growth </w:t>
      </w:r>
    </w:p>
    <w:p w14:paraId="65DC2D90" w14:textId="263B3757" w:rsidR="009934C6" w:rsidRPr="009934C6" w:rsidRDefault="009934C6" w:rsidP="009934C6">
      <w:r>
        <w:rPr>
          <w:b/>
        </w:rPr>
        <w:t xml:space="preserve">FAIR No Date </w:t>
      </w:r>
      <w:r>
        <w:t>FAIR, the Federation for American Immigration Reform. Remittances to Latin America and the Caribbean https://www.fairus.org/issue/workforce-economy/remittances-latin-america-and-caribbean</w:t>
      </w:r>
    </w:p>
    <w:p w14:paraId="0E110C43" w14:textId="77777777" w:rsidR="009934C6" w:rsidRDefault="009934C6" w:rsidP="009934C6">
      <w:r>
        <w:t xml:space="preserve">The amount of money transferred by foreign workers back to their home countries, known as </w:t>
      </w:r>
      <w:r w:rsidRPr="009934C6">
        <w:rPr>
          <w:rStyle w:val="StyleUnderline"/>
        </w:rPr>
        <w:t>remittances</w:t>
      </w:r>
      <w:r>
        <w:t xml:space="preserve">, has continued to </w:t>
      </w:r>
      <w:r w:rsidRPr="009934C6">
        <w:rPr>
          <w:rStyle w:val="StyleUnderline"/>
        </w:rPr>
        <w:t>grow</w:t>
      </w:r>
      <w:r>
        <w:t xml:space="preserve"> annually throughout the Obama administration.</w:t>
      </w:r>
    </w:p>
    <w:p w14:paraId="2A291394" w14:textId="7AD9EF1F" w:rsidR="009934C6" w:rsidRPr="009934C6" w:rsidRDefault="009934C6" w:rsidP="009934C6">
      <w:r>
        <w:t xml:space="preserve">In 2001, the United States worked together with Mexico on programs to reduce the cost of sending remittances abroad. The original idea was that money sent to Mexico and Latin America would help rebuild those economies, and in turn reduce immigration. </w:t>
      </w:r>
      <w:r w:rsidRPr="009934C6">
        <w:rPr>
          <w:rStyle w:val="StyleUnderline"/>
        </w:rPr>
        <w:t>However, there is no evidence that the inflow of money has reduced the outflow of people. The bigger impact of those new programs was that Mexican migrants were brought into the mainstream U.S. financial system</w:t>
      </w:r>
      <w:r w:rsidRPr="009934C6">
        <w:t xml:space="preserve">, regardless of immigration status. </w:t>
      </w:r>
    </w:p>
    <w:p w14:paraId="1827A51C" w14:textId="77777777" w:rsidR="009934C6" w:rsidRDefault="009934C6" w:rsidP="009934C6">
      <w:r>
        <w:t>In 2014, the Inter-American Development Bank (IDB) reported that remittances received by Latin American and Caribbean countries from around the world had climbed to $62.4 billion, with Mexico remaining the largest recipient of the region. This is almost triple the amount received in 2001, and the majority of it was sent from workers in the United States.</w:t>
      </w:r>
    </w:p>
    <w:p w14:paraId="15EF3737" w14:textId="765D2B74" w:rsidR="009934C6" w:rsidRDefault="009934C6" w:rsidP="009934C6">
      <w:r>
        <w:t xml:space="preserve">There has been some fluctuation in recent years due to the financial crisis of 2008-2009, but typically we are seeing remittance growth annually. The record high was in 2008 with $64.9 billion. </w:t>
      </w:r>
    </w:p>
    <w:p w14:paraId="6346E97D" w14:textId="77777777" w:rsidR="009934C6" w:rsidRDefault="009934C6" w:rsidP="009934C6">
      <w:r>
        <w:t>Graph depicting remittances of deported aliens to latin america and the caribbean</w:t>
      </w:r>
    </w:p>
    <w:p w14:paraId="52A778BB" w14:textId="77777777" w:rsidR="009934C6" w:rsidRDefault="009934C6" w:rsidP="009934C6">
      <w:r w:rsidRPr="009934C6">
        <w:rPr>
          <w:rStyle w:val="StyleUnderline"/>
        </w:rPr>
        <w:t>Remittances provide temporary financial relief</w:t>
      </w:r>
      <w:r>
        <w:t xml:space="preserve"> at the household level and increase foreign exchange earnings for the receiving country, </w:t>
      </w:r>
      <w:r w:rsidRPr="009934C6">
        <w:rPr>
          <w:rStyle w:val="StyleUnderline"/>
        </w:rPr>
        <w:t xml:space="preserve">but they also have an equal </w:t>
      </w:r>
      <w:r w:rsidRPr="009934C6">
        <w:rPr>
          <w:rStyle w:val="StyleUnderline"/>
          <w:b/>
        </w:rPr>
        <w:t>negative effect on the balance of payments of the sending country</w:t>
      </w:r>
      <w:r w:rsidRPr="009934C6">
        <w:rPr>
          <w:rStyle w:val="StyleUnderline"/>
        </w:rPr>
        <w:t>.</w:t>
      </w:r>
      <w:r>
        <w:t xml:space="preserve"> Keep in mind, </w:t>
      </w:r>
      <w:r w:rsidRPr="009934C6">
        <w:rPr>
          <w:rStyle w:val="StyleUnderline"/>
          <w:b/>
        </w:rPr>
        <w:t>this is an outflow of dollars that does not get recycled within the U.S. economy</w:t>
      </w:r>
      <w:r>
        <w:t>.</w:t>
      </w:r>
    </w:p>
    <w:p w14:paraId="53100959" w14:textId="5FBCEB87" w:rsidR="009934C6" w:rsidRPr="009934C6" w:rsidRDefault="009934C6" w:rsidP="009934C6">
      <w:pPr>
        <w:rPr>
          <w:rStyle w:val="StyleUnderline"/>
        </w:rPr>
      </w:pPr>
      <w:r>
        <w:t xml:space="preserve">For Mexico, </w:t>
      </w:r>
      <w:r w:rsidRPr="009934C6">
        <w:rPr>
          <w:rStyle w:val="StyleUnderline"/>
        </w:rPr>
        <w:t>remittances are an important source of income</w:t>
      </w:r>
      <w:r>
        <w:t xml:space="preserve">. A 2003 survey found international remittances accounted for 15 percent of per capita household income in rural Mexico. </w:t>
      </w:r>
      <w:r w:rsidRPr="009934C6">
        <w:rPr>
          <w:rStyle w:val="StyleUnderline"/>
        </w:rPr>
        <w:t xml:space="preserve">However, the long-term effects of massive immigration are </w:t>
      </w:r>
      <w:r w:rsidRPr="009934C6">
        <w:rPr>
          <w:rStyle w:val="StyleUnderline"/>
          <w:b/>
        </w:rPr>
        <w:t>detrimental to Mexico’s development and economic viability</w:t>
      </w:r>
      <w:r w:rsidRPr="009934C6">
        <w:rPr>
          <w:rStyle w:val="StyleUnderline"/>
        </w:rPr>
        <w:t>. A 2005 study found that individuals from areas of Mexico with high rates of migration were less likely to obtain a high level of education</w:t>
      </w:r>
      <w:r>
        <w:t xml:space="preserve">. Due to illegal immigrants’ tenuous position in the U.S. labor market they </w:t>
      </w:r>
      <w:r w:rsidRPr="009934C6">
        <w:rPr>
          <w:rStyle w:val="StyleUnderline"/>
        </w:rPr>
        <w:t>typically only work unskilled jobs in the United States</w:t>
      </w:r>
      <w:r>
        <w:t xml:space="preserve"> regardless of their education levels, </w:t>
      </w:r>
      <w:r w:rsidRPr="009934C6">
        <w:rPr>
          <w:rStyle w:val="StyleUnderline"/>
        </w:rPr>
        <w:t xml:space="preserve">diminishing their incentive to invest in additional education. </w:t>
      </w:r>
    </w:p>
    <w:p w14:paraId="64E09FB3" w14:textId="77777777" w:rsidR="009934C6" w:rsidRDefault="009934C6" w:rsidP="009934C6">
      <w:r w:rsidRPr="009934C6">
        <w:rPr>
          <w:rStyle w:val="StyleUnderline"/>
        </w:rPr>
        <w:t xml:space="preserve">About 70 percent of all remittances to Mexico go to </w:t>
      </w:r>
      <w:r w:rsidRPr="009934C6">
        <w:rPr>
          <w:rStyle w:val="StyleUnderline"/>
          <w:b/>
        </w:rPr>
        <w:t>living expenses</w:t>
      </w:r>
      <w:r>
        <w:t xml:space="preserve"> (i.e. mortgage, rent, food, and utilities), </w:t>
      </w:r>
      <w:r w:rsidRPr="009934C6">
        <w:rPr>
          <w:rStyle w:val="StyleUnderline"/>
        </w:rPr>
        <w:t>compared with only one percent going to</w:t>
      </w:r>
      <w:r>
        <w:t xml:space="preserve"> business </w:t>
      </w:r>
      <w:r w:rsidRPr="009934C6">
        <w:rPr>
          <w:rStyle w:val="StyleUnderline"/>
        </w:rPr>
        <w:t>investment. Economically speaking, consumption is the least productive use of income</w:t>
      </w:r>
      <w:r>
        <w:t xml:space="preserve"> when the goal is growth and development. </w:t>
      </w:r>
      <w:r w:rsidRPr="009934C6">
        <w:rPr>
          <w:rStyle w:val="StyleUnderline"/>
          <w:b/>
        </w:rPr>
        <w:t>Only when new capital goods are purchased and implemented does productivity actually increase</w:t>
      </w:r>
      <w:r>
        <w:t>.</w:t>
      </w:r>
    </w:p>
    <w:p w14:paraId="4424164A" w14:textId="406B3356" w:rsidR="009934C6" w:rsidRPr="009934C6" w:rsidRDefault="009934C6" w:rsidP="009934C6">
      <w:r w:rsidRPr="009934C6">
        <w:rPr>
          <w:rStyle w:val="StyleUnderline"/>
          <w:b/>
        </w:rPr>
        <w:t>Remittances</w:t>
      </w:r>
      <w:r>
        <w:t xml:space="preserve"> are an expediency that encourage dependence on the United States and </w:t>
      </w:r>
      <w:r w:rsidRPr="009934C6">
        <w:rPr>
          <w:rStyle w:val="StyleUnderline"/>
          <w:b/>
        </w:rPr>
        <w:t>fails to address the address the long-term economic future of Mexico and Latin America</w:t>
      </w:r>
      <w:r>
        <w:t xml:space="preserve">. </w:t>
      </w:r>
    </w:p>
    <w:p w14:paraId="4DB37B43" w14:textId="553CD023" w:rsidR="00764EB6" w:rsidRDefault="00764EB6" w:rsidP="00764EB6">
      <w:pPr>
        <w:pStyle w:val="Heading3"/>
      </w:pPr>
      <w:r>
        <w:t xml:space="preserve">2nc ext. economy defense </w:t>
      </w:r>
    </w:p>
    <w:p w14:paraId="798C8A7C" w14:textId="77777777" w:rsidR="00764EB6" w:rsidRDefault="00764EB6" w:rsidP="00764EB6">
      <w:pPr>
        <w:pStyle w:val="Heading4"/>
      </w:pPr>
      <w:r>
        <w:t>Collapse won’t cause war</w:t>
      </w:r>
    </w:p>
    <w:p w14:paraId="1FA9AC63" w14:textId="77777777" w:rsidR="00764EB6" w:rsidRPr="00D84911" w:rsidRDefault="00764EB6" w:rsidP="00764EB6">
      <w:r>
        <w:rPr>
          <w:b/>
        </w:rPr>
        <w:t xml:space="preserve">Jervis 11 </w:t>
      </w:r>
      <w:r>
        <w:t>Robert Jervis, Department of Political Science and School of International and Public Affairs, Columbia University Force in Our Times http://journals.sagepub.com/doi/pdf/10.1177/0047117811422531</w:t>
      </w:r>
    </w:p>
    <w:p w14:paraId="4B4716D3" w14:textId="77777777" w:rsidR="00764EB6" w:rsidRPr="00D84911" w:rsidRDefault="00764EB6" w:rsidP="00764EB6">
      <w:pPr>
        <w:rPr>
          <w:b/>
          <w:u w:val="single"/>
        </w:rPr>
      </w:pPr>
      <w:r>
        <w:t xml:space="preserve">Even if war is still seen as evil, the security community could be dissolved if severe conflicts of interest were to arise. </w:t>
      </w:r>
      <w:r w:rsidRPr="00D84911">
        <w:rPr>
          <w:u w:val="single"/>
        </w:rPr>
        <w:t>Could the more peaceful world generate new interests that would bring the members of the community into sharp disputes</w:t>
      </w:r>
      <w:r>
        <w:t xml:space="preserve">?45 A zero-sum sense of status would be one example, perhaps linked to a steep rise in nationalism. More likely would be a worsening of the current economic difficulties, which could itself produce greater nationalism, undermine democracy and bring back old-fashioned beggar-myneighbor economic policies. While these dangers are real, </w:t>
      </w:r>
      <w:r w:rsidRPr="00D84911">
        <w:rPr>
          <w:b/>
          <w:u w:val="single"/>
        </w:rPr>
        <w:t>it is hard to believe that the conflicts could be great enough to lead the members of the community to contemplate fighting each other</w:t>
      </w:r>
      <w:r w:rsidRPr="00D84911">
        <w:rPr>
          <w:u w:val="single"/>
        </w:rPr>
        <w:t>. It is not so much that economic interdependence has proceeded to the point where it could not be reversed</w:t>
      </w:r>
      <w:r>
        <w:t xml:space="preserve"> – states that were more internally interdependent than anything seen internationally have fought bloody civil wars. </w:t>
      </w:r>
      <w:r w:rsidRPr="00D84911">
        <w:rPr>
          <w:u w:val="single"/>
        </w:rPr>
        <w:t xml:space="preserve">Rather it is that even if the more extreme versions of free trade and economic liberalism become discredited, it is hard to see how without building on a preexisting high level of political conflict leaders and mass opinion would come to believe that their </w:t>
      </w:r>
      <w:r w:rsidRPr="00D84911">
        <w:rPr>
          <w:b/>
          <w:u w:val="single"/>
        </w:rPr>
        <w:t>countries could prosper by impoverishing or even attacking 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D84911">
        <w:rPr>
          <w:u w:val="single"/>
        </w:rPr>
        <w:t xml:space="preserve">an optimist could reply (correctly, in my view) that the very fact that we have seen such a sharp economic down-turn without anyone suggesting that force of arms is the solution shows that </w:t>
      </w:r>
      <w:r w:rsidRPr="00D84911">
        <w:rPr>
          <w:b/>
          <w:u w:val="single"/>
        </w:rPr>
        <w:t>even if bad times bring about greater economic conflict, it will not make war thinkable.</w:t>
      </w:r>
    </w:p>
    <w:p w14:paraId="014373B9" w14:textId="77777777" w:rsidR="00764EB6" w:rsidRPr="00BA104B" w:rsidRDefault="00764EB6" w:rsidP="00764EB6"/>
    <w:p w14:paraId="618B966F" w14:textId="70AD570E" w:rsidR="003B191C" w:rsidRDefault="003B191C" w:rsidP="003B191C">
      <w:pPr>
        <w:pStyle w:val="Heading2"/>
      </w:pPr>
      <w:r>
        <w:t xml:space="preserve">at: soft power advantage </w:t>
      </w:r>
    </w:p>
    <w:p w14:paraId="13BD5E44" w14:textId="77777777" w:rsidR="00AA37ED" w:rsidRDefault="00AA37ED" w:rsidP="00AA37ED">
      <w:pPr>
        <w:pStyle w:val="Heading3"/>
      </w:pPr>
      <w:r>
        <w:t>1nc at: soft power</w:t>
      </w:r>
    </w:p>
    <w:p w14:paraId="62D617D0" w14:textId="77777777" w:rsidR="00AA37ED" w:rsidRDefault="00AA37ED" w:rsidP="00AA37ED">
      <w:pPr>
        <w:pStyle w:val="Heading4"/>
      </w:pPr>
      <w:r>
        <w:t xml:space="preserve">1. Trump killed soft power </w:t>
      </w:r>
    </w:p>
    <w:p w14:paraId="4A5C80D8" w14:textId="77777777" w:rsidR="00AA37ED" w:rsidRPr="000E64BE" w:rsidRDefault="00AA37ED" w:rsidP="00AA37ED">
      <w:r>
        <w:rPr>
          <w:b/>
        </w:rPr>
        <w:t xml:space="preserve">Nye 17 </w:t>
      </w:r>
      <w:r>
        <w:t>Joseph Nye interviewed by DW. Nye is a professor at and former dean of Harvard University's John F. Kennedy School of Government. He is considered one of the most influential scholars in international relations and US foreign policy and coined the term soft power. Joseph Nye: Trump's tweets harm US soft power http://www.dw.com/en/joseph-nye-trumps-tweets-harm-us-soft-power/a-37143074</w:t>
      </w:r>
    </w:p>
    <w:p w14:paraId="59C7C917" w14:textId="77777777" w:rsidR="00AA37ED" w:rsidRPr="000E64BE" w:rsidRDefault="00AA37ED" w:rsidP="00AA37ED">
      <w:pPr>
        <w:rPr>
          <w:rStyle w:val="StyleUnderline"/>
          <w:b/>
        </w:rPr>
      </w:pPr>
      <w:r w:rsidRPr="000E64BE">
        <w:rPr>
          <w:rStyle w:val="StyleUnderline"/>
        </w:rPr>
        <w:t>You</w:t>
      </w:r>
      <w:r>
        <w:t xml:space="preserve"> also </w:t>
      </w:r>
      <w:r w:rsidRPr="000E64BE">
        <w:rPr>
          <w:rStyle w:val="StyleUnderline"/>
        </w:rPr>
        <w:t>said</w:t>
      </w:r>
      <w:r>
        <w:t xml:space="preserve"> in our earlier interview </w:t>
      </w:r>
      <w:r w:rsidRPr="000E64BE">
        <w:rPr>
          <w:rStyle w:val="StyleUnderline"/>
        </w:rPr>
        <w:t xml:space="preserve">that </w:t>
      </w:r>
      <w:r w:rsidRPr="003768A5">
        <w:rPr>
          <w:rStyle w:val="StyleUnderline"/>
          <w:highlight w:val="cyan"/>
        </w:rPr>
        <w:t>the political discourse</w:t>
      </w:r>
      <w:r>
        <w:t xml:space="preserve"> in the US last year </w:t>
      </w:r>
      <w:r w:rsidRPr="003768A5">
        <w:rPr>
          <w:rStyle w:val="StyleUnderline"/>
          <w:highlight w:val="cyan"/>
        </w:rPr>
        <w:t>during the election</w:t>
      </w:r>
      <w:r w:rsidRPr="000E64BE">
        <w:rPr>
          <w:rStyle w:val="StyleUnderline"/>
        </w:rPr>
        <w:t xml:space="preserve"> could </w:t>
      </w:r>
      <w:r w:rsidRPr="003768A5">
        <w:rPr>
          <w:rStyle w:val="StyleUnderline"/>
          <w:highlight w:val="cyan"/>
        </w:rPr>
        <w:t>hurt the attractiveness of the country</w:t>
      </w:r>
      <w:r w:rsidRPr="000E64BE">
        <w:rPr>
          <w:rStyle w:val="StyleUnderline"/>
        </w:rPr>
        <w:t xml:space="preserve"> internationally. How would you describe </w:t>
      </w:r>
      <w:r w:rsidRPr="003768A5">
        <w:rPr>
          <w:rStyle w:val="StyleUnderline"/>
          <w:highlight w:val="cyan"/>
        </w:rPr>
        <w:t>the effec</w:t>
      </w:r>
      <w:r w:rsidRPr="000E64BE">
        <w:rPr>
          <w:rStyle w:val="StyleUnderline"/>
        </w:rPr>
        <w:t xml:space="preserve">t the election </w:t>
      </w:r>
      <w:r w:rsidRPr="003768A5">
        <w:rPr>
          <w:rStyle w:val="StyleUnderline"/>
          <w:highlight w:val="cyan"/>
        </w:rPr>
        <w:t>of</w:t>
      </w:r>
      <w:r w:rsidRPr="000E64BE">
        <w:rPr>
          <w:rStyle w:val="StyleUnderline"/>
        </w:rPr>
        <w:t xml:space="preserve"> </w:t>
      </w:r>
      <w:r>
        <w:t xml:space="preserve">Donald </w:t>
      </w:r>
      <w:r w:rsidRPr="003768A5">
        <w:rPr>
          <w:rStyle w:val="StyleUnderline"/>
          <w:b/>
          <w:highlight w:val="cyan"/>
        </w:rPr>
        <w:t>Trump</w:t>
      </w:r>
      <w:r w:rsidRPr="000E64BE">
        <w:t>,</w:t>
      </w:r>
      <w:r>
        <w:t xml:space="preserve"> and what has happened since, </w:t>
      </w:r>
      <w:r w:rsidRPr="000E64BE">
        <w:rPr>
          <w:rStyle w:val="StyleUnderline"/>
        </w:rPr>
        <w:t xml:space="preserve">has had so far </w:t>
      </w:r>
      <w:r w:rsidRPr="003768A5">
        <w:rPr>
          <w:rStyle w:val="StyleUnderline"/>
          <w:highlight w:val="cyan"/>
        </w:rPr>
        <w:t xml:space="preserve">on </w:t>
      </w:r>
      <w:r w:rsidRPr="003768A5">
        <w:rPr>
          <w:rStyle w:val="StyleUnderline"/>
          <w:b/>
          <w:highlight w:val="cyan"/>
        </w:rPr>
        <w:t>America's global</w:t>
      </w:r>
      <w:r w:rsidRPr="000E64BE">
        <w:rPr>
          <w:rStyle w:val="StyleUnderline"/>
          <w:b/>
        </w:rPr>
        <w:t xml:space="preserve"> image and </w:t>
      </w:r>
      <w:r w:rsidRPr="003768A5">
        <w:rPr>
          <w:rStyle w:val="StyleUnderline"/>
          <w:b/>
          <w:highlight w:val="cyan"/>
        </w:rPr>
        <w:t>credibility</w:t>
      </w:r>
      <w:r w:rsidRPr="000E64BE">
        <w:rPr>
          <w:rStyle w:val="StyleUnderline"/>
          <w:b/>
        </w:rPr>
        <w:t>?</w:t>
      </w:r>
    </w:p>
    <w:p w14:paraId="607A6367" w14:textId="77777777" w:rsidR="00AA37ED" w:rsidRPr="000E64BE" w:rsidRDefault="00AA37ED" w:rsidP="00AA37ED">
      <w:pPr>
        <w:rPr>
          <w:rStyle w:val="StyleUnderline"/>
          <w:b/>
        </w:rPr>
      </w:pPr>
      <w:r>
        <w:t xml:space="preserve">I still believe that </w:t>
      </w:r>
      <w:r w:rsidRPr="000E64BE">
        <w:rPr>
          <w:rStyle w:val="StyleUnderline"/>
          <w:b/>
        </w:rPr>
        <w:t xml:space="preserve">the </w:t>
      </w:r>
      <w:r w:rsidRPr="003768A5">
        <w:rPr>
          <w:rStyle w:val="StyleUnderline"/>
          <w:b/>
          <w:highlight w:val="cyan"/>
        </w:rPr>
        <w:t>US has lost soft power</w:t>
      </w:r>
      <w:r w:rsidRPr="000E64BE">
        <w:rPr>
          <w:rStyle w:val="StyleUnderline"/>
        </w:rPr>
        <w:t xml:space="preserve"> </w:t>
      </w:r>
      <w:r w:rsidRPr="00D8283E">
        <w:rPr>
          <w:rStyle w:val="StyleUnderline"/>
          <w:highlight w:val="cyan"/>
        </w:rPr>
        <w:t>as a result</w:t>
      </w:r>
      <w:r w:rsidRPr="000E64BE">
        <w:rPr>
          <w:rStyle w:val="StyleUnderline"/>
        </w:rPr>
        <w:t xml:space="preserve"> </w:t>
      </w:r>
      <w:r w:rsidRPr="00D8283E">
        <w:rPr>
          <w:rStyle w:val="StyleUnderline"/>
          <w:highlight w:val="cyan"/>
        </w:rPr>
        <w:t>of</w:t>
      </w:r>
      <w:r w:rsidRPr="000E64BE">
        <w:rPr>
          <w:rStyle w:val="StyleUnderline"/>
        </w:rPr>
        <w:t xml:space="preserve"> the campaign and the quality of </w:t>
      </w:r>
      <w:r w:rsidRPr="00D8283E">
        <w:rPr>
          <w:rStyle w:val="StyleUnderline"/>
          <w:highlight w:val="cyan"/>
        </w:rPr>
        <w:t>the discourse</w:t>
      </w:r>
      <w:r>
        <w:t xml:space="preserve"> in politics. And I think </w:t>
      </w:r>
      <w:r w:rsidRPr="000E64BE">
        <w:rPr>
          <w:rStyle w:val="StyleUnderline"/>
        </w:rPr>
        <w:t xml:space="preserve">that continues when you look at </w:t>
      </w:r>
      <w:r w:rsidRPr="00D8283E">
        <w:rPr>
          <w:rStyle w:val="StyleUnderline"/>
          <w:highlight w:val="cyan"/>
        </w:rPr>
        <w:t xml:space="preserve">the way </w:t>
      </w:r>
      <w:r w:rsidRPr="00D8283E">
        <w:rPr>
          <w:rStyle w:val="StyleUnderline"/>
          <w:b/>
          <w:highlight w:val="cyan"/>
        </w:rPr>
        <w:t xml:space="preserve">Trump </w:t>
      </w:r>
      <w:r w:rsidRPr="00D8283E">
        <w:rPr>
          <w:rStyle w:val="StyleUnderline"/>
          <w:b/>
        </w:rPr>
        <w:t>has</w:t>
      </w:r>
      <w:r w:rsidRPr="000E64BE">
        <w:rPr>
          <w:rStyle w:val="StyleUnderline"/>
          <w:b/>
        </w:rPr>
        <w:t xml:space="preserve"> continued to </w:t>
      </w:r>
      <w:r w:rsidRPr="00D8283E">
        <w:rPr>
          <w:rStyle w:val="StyleUnderline"/>
          <w:b/>
          <w:highlight w:val="cyan"/>
        </w:rPr>
        <w:t>use Twitter</w:t>
      </w:r>
      <w:r>
        <w:t xml:space="preserve"> for provocative statements designed to manipulate the press. Many of </w:t>
      </w:r>
      <w:r w:rsidRPr="000E64BE">
        <w:rPr>
          <w:rStyle w:val="StyleUnderline"/>
        </w:rPr>
        <w:t xml:space="preserve">these </w:t>
      </w:r>
      <w:r w:rsidRPr="00D8283E">
        <w:rPr>
          <w:rStyle w:val="StyleUnderline"/>
          <w:highlight w:val="cyan"/>
        </w:rPr>
        <w:t>don't create attraction</w:t>
      </w:r>
      <w:r w:rsidRPr="000E64BE">
        <w:rPr>
          <w:rStyle w:val="StyleUnderline"/>
        </w:rPr>
        <w:t xml:space="preserve"> or admiration </w:t>
      </w:r>
      <w:r w:rsidRPr="00D8283E">
        <w:rPr>
          <w:rStyle w:val="StyleUnderline"/>
          <w:highlight w:val="cyan"/>
        </w:rPr>
        <w:t>for the US</w:t>
      </w:r>
      <w:r>
        <w:t xml:space="preserve">. On the other hand the fact remains that despite the political differences, which are quite considerable, the US is a stable </w:t>
      </w:r>
      <w:proofErr w:type="gramStart"/>
      <w:r>
        <w:t>society which</w:t>
      </w:r>
      <w:proofErr w:type="gramEnd"/>
      <w:r>
        <w:t xml:space="preserve"> has a transition of power by ballots not bullets. I think that has some effect of enhancing American attractiveness. But, </w:t>
      </w:r>
      <w:r w:rsidRPr="000E64BE">
        <w:rPr>
          <w:rStyle w:val="StyleUnderline"/>
        </w:rPr>
        <w:t xml:space="preserve">by and large, I think </w:t>
      </w:r>
      <w:r w:rsidRPr="00D8283E">
        <w:rPr>
          <w:rStyle w:val="StyleUnderline"/>
          <w:highlight w:val="cyan"/>
        </w:rPr>
        <w:t>the poor quality of the discourse has</w:t>
      </w:r>
      <w:r w:rsidRPr="000E64BE">
        <w:rPr>
          <w:rStyle w:val="StyleUnderline"/>
        </w:rPr>
        <w:t xml:space="preserve"> probably </w:t>
      </w:r>
      <w:r w:rsidRPr="00D8283E">
        <w:rPr>
          <w:rStyle w:val="StyleUnderline"/>
          <w:b/>
          <w:highlight w:val="cyan"/>
        </w:rPr>
        <w:t>hurt American soft power.</w:t>
      </w:r>
      <w:r w:rsidRPr="000E64BE">
        <w:rPr>
          <w:rStyle w:val="StyleUnderline"/>
          <w:b/>
        </w:rPr>
        <w:t xml:space="preserve"> </w:t>
      </w:r>
    </w:p>
    <w:p w14:paraId="52443D69" w14:textId="77777777" w:rsidR="00AA37ED" w:rsidRDefault="00AA37ED" w:rsidP="00AA37ED">
      <w:r>
        <w:t xml:space="preserve">Since you mentioned Twitter, </w:t>
      </w:r>
      <w:r w:rsidRPr="000E64BE">
        <w:rPr>
          <w:rStyle w:val="StyleUnderline"/>
        </w:rPr>
        <w:t>what then do you make of</w:t>
      </w:r>
      <w:r>
        <w:t xml:space="preserve"> President-elect </w:t>
      </w:r>
      <w:r w:rsidRPr="000E64BE">
        <w:rPr>
          <w:rStyle w:val="StyleUnderline"/>
        </w:rPr>
        <w:t>Trump's</w:t>
      </w:r>
      <w:r>
        <w:t xml:space="preserve"> unprecedented </w:t>
      </w:r>
      <w:r w:rsidRPr="000E64BE">
        <w:rPr>
          <w:rStyle w:val="StyleUnderline"/>
        </w:rPr>
        <w:t>Twitter diplomacy</w:t>
      </w:r>
      <w:r>
        <w:t>?</w:t>
      </w:r>
    </w:p>
    <w:p w14:paraId="1EF4BA91" w14:textId="77777777" w:rsidR="00AA37ED" w:rsidRDefault="00AA37ED" w:rsidP="00AA37ED">
      <w:r>
        <w:t xml:space="preserve">It is clearly not what was considered presidential behavior in the past. It's true that presidents like Obama have used Twitter, but they really have been staff-led expositions of policy positions. </w:t>
      </w:r>
      <w:r w:rsidRPr="00D8283E">
        <w:rPr>
          <w:rStyle w:val="StyleUnderline"/>
          <w:highlight w:val="cyan"/>
        </w:rPr>
        <w:t>Trump</w:t>
      </w:r>
      <w:r w:rsidRPr="000E64BE">
        <w:rPr>
          <w:rStyle w:val="StyleUnderline"/>
        </w:rPr>
        <w:t xml:space="preserve"> manages</w:t>
      </w:r>
      <w:r>
        <w:t xml:space="preserve"> part of </w:t>
      </w:r>
      <w:r w:rsidRPr="000E64BE">
        <w:rPr>
          <w:rStyle w:val="StyleUnderline"/>
        </w:rPr>
        <w:t xml:space="preserve">his </w:t>
      </w:r>
      <w:r w:rsidRPr="00D8283E">
        <w:rPr>
          <w:rStyle w:val="StyleUnderline"/>
          <w:highlight w:val="cyan"/>
        </w:rPr>
        <w:t>Twitter account</w:t>
      </w:r>
      <w:r>
        <w:t xml:space="preserve"> by himself, </w:t>
      </w:r>
      <w:r w:rsidRPr="000E64BE">
        <w:rPr>
          <w:rStyle w:val="StyleUnderline"/>
        </w:rPr>
        <w:t xml:space="preserve">and it often </w:t>
      </w:r>
      <w:r w:rsidRPr="00D8283E">
        <w:rPr>
          <w:rStyle w:val="StyleUnderline"/>
          <w:highlight w:val="cyan"/>
        </w:rPr>
        <w:t>leads to angry and provocative statements</w:t>
      </w:r>
      <w:r>
        <w:t xml:space="preserve"> which are designed to appeal to the public over the heads of the press, and thereby manipulating the press. So it's a different use of social media, and particularly </w:t>
      </w:r>
      <w:proofErr w:type="gramStart"/>
      <w:r>
        <w:t>Twitter</w:t>
      </w:r>
      <w:proofErr w:type="gramEnd"/>
      <w:r>
        <w:t xml:space="preserve">, than we have seen in the past, and it looks like it will continue into his presidency. </w:t>
      </w:r>
    </w:p>
    <w:p w14:paraId="2DA602DA" w14:textId="77777777" w:rsidR="00AA37ED" w:rsidRDefault="00AA37ED" w:rsidP="00AA37ED">
      <w:r>
        <w:t>Do you think this is, or should be, sustainable as he becomes President Trump?</w:t>
      </w:r>
    </w:p>
    <w:p w14:paraId="54C8252F" w14:textId="77777777" w:rsidR="00AA37ED" w:rsidRDefault="00AA37ED" w:rsidP="00AA37ED">
      <w:r>
        <w:t xml:space="preserve">I think President Trump was an unconventional candidate in the way he used Twitter and the media more generally. And I suspect he is continuing to be an unconventional president in the way he governs. If you look at the fact that his recent press conference was the first in six months, that is unusual. If you look at his constant use of Twitter in a personal capacity, that is unusual. And I think we should expect the unconventional nature of the campaign to continue into the presidency. </w:t>
      </w:r>
    </w:p>
    <w:p w14:paraId="1D475A90" w14:textId="77777777" w:rsidR="00AA37ED" w:rsidRDefault="00AA37ED" w:rsidP="00AA37ED">
      <w:r>
        <w:t xml:space="preserve">Some people have expressed concerns that </w:t>
      </w:r>
      <w:r w:rsidRPr="00D8283E">
        <w:rPr>
          <w:rStyle w:val="StyleUnderline"/>
          <w:highlight w:val="cyan"/>
        </w:rPr>
        <w:t>his tendency to tweet</w:t>
      </w:r>
      <w:r>
        <w:t xml:space="preserve"> often and quick could perhaps lead to international conflicts or crises. What's your view?</w:t>
      </w:r>
    </w:p>
    <w:p w14:paraId="5569FBA9" w14:textId="77777777" w:rsidR="00AA37ED" w:rsidRDefault="00AA37ED" w:rsidP="00AA37ED">
      <w:r>
        <w:t xml:space="preserve">I think it will make some things more difficult to manage, because it is very hard to express nuclear policy in 140 characters. On the other hand, while it </w:t>
      </w:r>
      <w:r w:rsidRPr="000E64BE">
        <w:rPr>
          <w:rStyle w:val="StyleUnderline"/>
        </w:rPr>
        <w:t xml:space="preserve">will </w:t>
      </w:r>
      <w:r w:rsidRPr="00D8283E">
        <w:rPr>
          <w:rStyle w:val="StyleUnderline"/>
          <w:highlight w:val="cyan"/>
        </w:rPr>
        <w:t>create</w:t>
      </w:r>
      <w:r w:rsidRPr="000E64BE">
        <w:rPr>
          <w:rStyle w:val="StyleUnderline"/>
        </w:rPr>
        <w:t xml:space="preserve"> </w:t>
      </w:r>
      <w:r w:rsidRPr="00D8283E">
        <w:rPr>
          <w:rStyle w:val="StyleUnderline"/>
          <w:b/>
          <w:highlight w:val="cyan"/>
        </w:rPr>
        <w:t>difficulties of interpretation for</w:t>
      </w:r>
      <w:r w:rsidRPr="000E64BE">
        <w:rPr>
          <w:rStyle w:val="StyleUnderline"/>
          <w:b/>
        </w:rPr>
        <w:t xml:space="preserve"> the </w:t>
      </w:r>
      <w:r w:rsidRPr="00D8283E">
        <w:rPr>
          <w:rStyle w:val="StyleUnderline"/>
          <w:b/>
          <w:highlight w:val="cyan"/>
        </w:rPr>
        <w:t>State Department and</w:t>
      </w:r>
      <w:r w:rsidRPr="000E64BE">
        <w:rPr>
          <w:rStyle w:val="StyleUnderline"/>
          <w:b/>
        </w:rPr>
        <w:t xml:space="preserve"> for </w:t>
      </w:r>
      <w:r w:rsidRPr="00D8283E">
        <w:rPr>
          <w:rStyle w:val="StyleUnderline"/>
          <w:b/>
          <w:highlight w:val="cyan"/>
        </w:rPr>
        <w:t>foreign ministries</w:t>
      </w:r>
      <w:r>
        <w:t xml:space="preserve">, I don't think it will necessarily lead to crises per se. </w:t>
      </w:r>
    </w:p>
    <w:p w14:paraId="3C841A5E" w14:textId="20F1ECB9" w:rsidR="00AA37ED" w:rsidRDefault="00AA37ED" w:rsidP="00AA37ED">
      <w:pPr>
        <w:pStyle w:val="Heading4"/>
      </w:pPr>
      <w:r>
        <w:t xml:space="preserve">2. Trump won’t use credibility </w:t>
      </w:r>
    </w:p>
    <w:p w14:paraId="32F46330" w14:textId="77777777" w:rsidR="00AA37ED" w:rsidRPr="00DA62B5" w:rsidRDefault="00AA37ED" w:rsidP="00AA37ED">
      <w:r w:rsidRPr="00DA62B5">
        <w:rPr>
          <w:b/>
        </w:rPr>
        <w:t xml:space="preserve">Global Post </w:t>
      </w:r>
      <w:r>
        <w:rPr>
          <w:b/>
        </w:rPr>
        <w:t xml:space="preserve">16 </w:t>
      </w:r>
      <w:r>
        <w:t>Why authoritarian leaders worldwide may be thrilled with Trump’s win November 09, 2016 · 9:45 AM EST By Patrick Winn http://www.pri.org/stories/2016-11-09/why-authoritarian-leaders-worldwide-may-be-thrilled-trump-s-win</w:t>
      </w:r>
    </w:p>
    <w:p w14:paraId="648DF683" w14:textId="77777777" w:rsidR="00AA37ED" w:rsidRPr="003251D8" w:rsidRDefault="00AA37ED" w:rsidP="00AA37ED">
      <w:r w:rsidRPr="00DA62B5">
        <w:rPr>
          <w:u w:val="single"/>
        </w:rPr>
        <w:t>Just days ago</w:t>
      </w:r>
      <w:r w:rsidRPr="003251D8">
        <w:t xml:space="preserve">, authoritarian </w:t>
      </w:r>
      <w:r w:rsidRPr="00DA62B5">
        <w:rPr>
          <w:u w:val="single"/>
        </w:rPr>
        <w:t>rulers had likely resigned themselves to</w:t>
      </w:r>
      <w:r w:rsidRPr="003251D8">
        <w:t xml:space="preserve"> four more years of </w:t>
      </w:r>
      <w:r w:rsidRPr="00DA62B5">
        <w:rPr>
          <w:u w:val="single"/>
        </w:rPr>
        <w:t>human rights lectures from American diplomats</w:t>
      </w:r>
      <w:r w:rsidRPr="003251D8">
        <w:t>.</w:t>
      </w:r>
    </w:p>
    <w:p w14:paraId="3536E3C5" w14:textId="77777777" w:rsidR="00AA37ED" w:rsidRPr="003251D8" w:rsidRDefault="00AA37ED" w:rsidP="00AA37ED">
      <w:r w:rsidRPr="00DA62B5">
        <w:rPr>
          <w:u w:val="single"/>
        </w:rPr>
        <w:t xml:space="preserve">But then </w:t>
      </w:r>
      <w:r w:rsidRPr="00D8283E">
        <w:rPr>
          <w:highlight w:val="cyan"/>
          <w:u w:val="single"/>
        </w:rPr>
        <w:t>came</w:t>
      </w:r>
      <w:r w:rsidRPr="003251D8">
        <w:t xml:space="preserve"> Donald </w:t>
      </w:r>
      <w:r w:rsidRPr="00D8283E">
        <w:rPr>
          <w:highlight w:val="cyan"/>
          <w:u w:val="single"/>
        </w:rPr>
        <w:t>Trump’</w:t>
      </w:r>
      <w:r w:rsidRPr="00DA62B5">
        <w:rPr>
          <w:u w:val="single"/>
        </w:rPr>
        <w:t>s</w:t>
      </w:r>
      <w:r w:rsidRPr="003251D8">
        <w:t xml:space="preserve"> shocking presidential </w:t>
      </w:r>
      <w:r w:rsidRPr="00D8283E">
        <w:rPr>
          <w:highlight w:val="cyan"/>
          <w:u w:val="single"/>
        </w:rPr>
        <w:t>victory</w:t>
      </w:r>
      <w:r w:rsidRPr="003251D8">
        <w:t xml:space="preserve"> — and with it the ascent of </w:t>
      </w:r>
      <w:r w:rsidRPr="00D8283E">
        <w:rPr>
          <w:b/>
          <w:highlight w:val="cyan"/>
          <w:u w:val="single"/>
        </w:rPr>
        <w:t>a man with a great tolerance for autocrats</w:t>
      </w:r>
      <w:r w:rsidRPr="003251D8">
        <w:t xml:space="preserve">. </w:t>
      </w:r>
    </w:p>
    <w:p w14:paraId="15CCD0CA" w14:textId="77777777" w:rsidR="00AA37ED" w:rsidRPr="003251D8" w:rsidRDefault="00AA37ED" w:rsidP="00AA37ED">
      <w:r w:rsidRPr="003251D8">
        <w:t xml:space="preserve">Iraq’s Saddam </w:t>
      </w:r>
      <w:r w:rsidRPr="00D8283E">
        <w:rPr>
          <w:highlight w:val="cyan"/>
          <w:u w:val="single"/>
        </w:rPr>
        <w:t>Hussein was “a really bad guy,” Trump has said</w:t>
      </w:r>
      <w:r w:rsidRPr="00DA62B5">
        <w:rPr>
          <w:u w:val="single"/>
        </w:rPr>
        <w:t xml:space="preserve">, but </w:t>
      </w:r>
      <w:r w:rsidRPr="00D8283E">
        <w:rPr>
          <w:highlight w:val="cyan"/>
          <w:u w:val="single"/>
        </w:rPr>
        <w:t>at least he “killed terrorists</w:t>
      </w:r>
      <w:r w:rsidRPr="00DA62B5">
        <w:rPr>
          <w:u w:val="single"/>
        </w:rPr>
        <w:t>.”</w:t>
      </w:r>
      <w:r w:rsidRPr="003251D8">
        <w:t xml:space="preserve"> Syrian leader Bashar </w:t>
      </w:r>
      <w:r w:rsidRPr="00D8283E">
        <w:rPr>
          <w:highlight w:val="cyan"/>
          <w:u w:val="single"/>
        </w:rPr>
        <w:t>al-Assad</w:t>
      </w:r>
      <w:r w:rsidRPr="00DA62B5">
        <w:rPr>
          <w:u w:val="single"/>
        </w:rPr>
        <w:t xml:space="preserve"> </w:t>
      </w:r>
      <w:r w:rsidRPr="00D8283E">
        <w:rPr>
          <w:highlight w:val="cyan"/>
          <w:u w:val="single"/>
        </w:rPr>
        <w:t>may be a murderous tyrant</w:t>
      </w:r>
      <w:r w:rsidRPr="00DA62B5">
        <w:rPr>
          <w:u w:val="single"/>
        </w:rPr>
        <w:t xml:space="preserve"> but, according to Trump, </w:t>
      </w:r>
      <w:r w:rsidRPr="00D8283E">
        <w:rPr>
          <w:highlight w:val="cyan"/>
          <w:u w:val="single"/>
        </w:rPr>
        <w:t xml:space="preserve">“he </w:t>
      </w:r>
      <w:r w:rsidRPr="00D8283E">
        <w:rPr>
          <w:b/>
          <w:highlight w:val="cyan"/>
          <w:u w:val="single"/>
        </w:rPr>
        <w:t>looks a lot better than</w:t>
      </w:r>
      <w:r w:rsidRPr="003251D8">
        <w:t xml:space="preserve"> some of </w:t>
      </w:r>
      <w:r w:rsidRPr="00D8283E">
        <w:rPr>
          <w:b/>
          <w:highlight w:val="cyan"/>
          <w:u w:val="single"/>
        </w:rPr>
        <w:t>our</w:t>
      </w:r>
      <w:r w:rsidRPr="003251D8">
        <w:t xml:space="preserve"> so-called </w:t>
      </w:r>
      <w:r w:rsidRPr="00D8283E">
        <w:rPr>
          <w:b/>
          <w:highlight w:val="cyan"/>
          <w:u w:val="single"/>
        </w:rPr>
        <w:t>friends</w:t>
      </w:r>
      <w:r w:rsidRPr="00D8283E">
        <w:rPr>
          <w:highlight w:val="cyan"/>
        </w:rPr>
        <w:t>.</w:t>
      </w:r>
      <w:r w:rsidRPr="003251D8">
        <w:t>”</w:t>
      </w:r>
    </w:p>
    <w:p w14:paraId="6D728F26" w14:textId="77777777" w:rsidR="00AA37ED" w:rsidRPr="003251D8" w:rsidRDefault="00AA37ED" w:rsidP="00AA37ED">
      <w:r w:rsidRPr="003251D8">
        <w:t xml:space="preserve">And Russia’s hard-nosed President Vladimir </w:t>
      </w:r>
      <w:r w:rsidRPr="00D8283E">
        <w:rPr>
          <w:b/>
          <w:highlight w:val="cyan"/>
          <w:u w:val="single"/>
        </w:rPr>
        <w:t>Putin</w:t>
      </w:r>
      <w:r w:rsidRPr="00DA62B5">
        <w:rPr>
          <w:b/>
          <w:u w:val="single"/>
        </w:rPr>
        <w:t xml:space="preserve">, </w:t>
      </w:r>
      <w:r w:rsidRPr="00D8283E">
        <w:rPr>
          <w:b/>
          <w:highlight w:val="cyan"/>
          <w:u w:val="single"/>
        </w:rPr>
        <w:t>Trump said, “</w:t>
      </w:r>
      <w:r w:rsidRPr="00D8283E">
        <w:rPr>
          <w:b/>
          <w:u w:val="single"/>
        </w:rPr>
        <w:t>has</w:t>
      </w:r>
      <w:r w:rsidRPr="00DA62B5">
        <w:rPr>
          <w:b/>
          <w:u w:val="single"/>
        </w:rPr>
        <w:t xml:space="preserve"> been </w:t>
      </w:r>
      <w:r w:rsidRPr="00D8283E">
        <w:rPr>
          <w:b/>
          <w:highlight w:val="cyan"/>
          <w:u w:val="single"/>
        </w:rPr>
        <w:t>a lot stronger” than</w:t>
      </w:r>
      <w:r w:rsidRPr="003251D8">
        <w:t xml:space="preserve"> President Barack </w:t>
      </w:r>
      <w:r w:rsidRPr="00D8283E">
        <w:rPr>
          <w:b/>
          <w:highlight w:val="cyan"/>
          <w:u w:val="single"/>
        </w:rPr>
        <w:t>Obama</w:t>
      </w:r>
      <w:r w:rsidRPr="003251D8">
        <w:t xml:space="preserve">. </w:t>
      </w:r>
    </w:p>
    <w:p w14:paraId="5EEAA6BB" w14:textId="77777777" w:rsidR="00AA37ED" w:rsidRPr="003251D8" w:rsidRDefault="00AA37ED" w:rsidP="00AA37ED">
      <w:r w:rsidRPr="003251D8">
        <w:t>To many Americans, weary of military adventurism overseas, this may sound like refreshing pragmatism. Even the Green Party’s Jill Stein calls Hillary Clinton, the face of the status quo, a “warmonger” who is “dangerous and unacceptable.”</w:t>
      </w:r>
    </w:p>
    <w:p w14:paraId="6B0B2C92" w14:textId="77777777" w:rsidR="00AA37ED" w:rsidRPr="003251D8" w:rsidRDefault="00AA37ED" w:rsidP="00AA37ED">
      <w:r w:rsidRPr="003251D8">
        <w:t xml:space="preserve">Trump’s statements suggest he’ll put up with iron-fisted leaders so long as American interests are served. But he and his administration may also prove less likely to effectively twist the arms of tyrants — by threatening to withhold aid or assistance unless they stop abusing their citizens, for instance. </w:t>
      </w:r>
    </w:p>
    <w:p w14:paraId="26B9D8AC" w14:textId="77777777" w:rsidR="00AA37ED" w:rsidRPr="003251D8" w:rsidRDefault="00AA37ED" w:rsidP="00AA37ED">
      <w:r w:rsidRPr="00D8283E">
        <w:rPr>
          <w:highlight w:val="cyan"/>
          <w:u w:val="single"/>
        </w:rPr>
        <w:t>Nor will many foreign leaders look at Trump</w:t>
      </w:r>
      <w:r w:rsidRPr="003251D8">
        <w:t xml:space="preserve">, debased by personal scandal, </w:t>
      </w:r>
      <w:r w:rsidRPr="00D8283E">
        <w:rPr>
          <w:highlight w:val="cyan"/>
          <w:u w:val="single"/>
        </w:rPr>
        <w:t xml:space="preserve">as a figure </w:t>
      </w:r>
      <w:r w:rsidRPr="00D8283E">
        <w:rPr>
          <w:b/>
          <w:highlight w:val="cyan"/>
          <w:u w:val="single"/>
        </w:rPr>
        <w:t>who projects</w:t>
      </w:r>
      <w:r w:rsidRPr="00DA62B5">
        <w:rPr>
          <w:b/>
          <w:u w:val="single"/>
        </w:rPr>
        <w:t xml:space="preserve"> much </w:t>
      </w:r>
      <w:r w:rsidRPr="00D8283E">
        <w:rPr>
          <w:b/>
          <w:highlight w:val="cyan"/>
          <w:u w:val="single"/>
        </w:rPr>
        <w:t>moral authority</w:t>
      </w:r>
      <w:r w:rsidRPr="003251D8">
        <w:t>.</w:t>
      </w:r>
    </w:p>
    <w:p w14:paraId="42BA0D3C" w14:textId="77777777" w:rsidR="00AA37ED" w:rsidRPr="003251D8" w:rsidRDefault="00AA37ED" w:rsidP="00AA37ED">
      <w:r w:rsidRPr="00D8283E">
        <w:rPr>
          <w:b/>
          <w:highlight w:val="cyan"/>
          <w:u w:val="single"/>
        </w:rPr>
        <w:t>Trump’s victory</w:t>
      </w:r>
      <w:r w:rsidRPr="00DA62B5">
        <w:rPr>
          <w:b/>
          <w:u w:val="single"/>
        </w:rPr>
        <w:t xml:space="preserve"> will </w:t>
      </w:r>
      <w:r w:rsidRPr="00D8283E">
        <w:rPr>
          <w:b/>
          <w:highlight w:val="cyan"/>
          <w:u w:val="single"/>
        </w:rPr>
        <w:t>be a “a setback</w:t>
      </w:r>
      <w:r w:rsidRPr="00DA62B5">
        <w:rPr>
          <w:b/>
          <w:u w:val="single"/>
        </w:rPr>
        <w:t xml:space="preserve"> </w:t>
      </w:r>
      <w:r w:rsidRPr="00D8283E">
        <w:rPr>
          <w:b/>
          <w:highlight w:val="cyan"/>
          <w:u w:val="single"/>
        </w:rPr>
        <w:t>to America’s values and credibility</w:t>
      </w:r>
      <w:r w:rsidRPr="003251D8">
        <w:t xml:space="preserve">,” said Thitinan Pongsudhirak, director of the Institute of Security and International Studies at Thailand’s Chulalongkorn University. </w:t>
      </w:r>
    </w:p>
    <w:p w14:paraId="769A8CF6" w14:textId="77777777" w:rsidR="00AA37ED" w:rsidRPr="003251D8" w:rsidRDefault="00AA37ED" w:rsidP="00AA37ED">
      <w:r w:rsidRPr="003251D8">
        <w:t>“</w:t>
      </w:r>
      <w:r w:rsidRPr="00DA62B5">
        <w:rPr>
          <w:u w:val="single"/>
        </w:rPr>
        <w:t xml:space="preserve">The </w:t>
      </w:r>
      <w:r w:rsidRPr="00D8283E">
        <w:rPr>
          <w:highlight w:val="cyan"/>
          <w:u w:val="single"/>
        </w:rPr>
        <w:t>U</w:t>
      </w:r>
      <w:r w:rsidRPr="00DA62B5">
        <w:rPr>
          <w:u w:val="single"/>
        </w:rPr>
        <w:t xml:space="preserve">nited </w:t>
      </w:r>
      <w:r w:rsidRPr="00D8283E">
        <w:rPr>
          <w:highlight w:val="cyan"/>
          <w:u w:val="single"/>
        </w:rPr>
        <w:t>S</w:t>
      </w:r>
      <w:r w:rsidRPr="00DA62B5">
        <w:rPr>
          <w:u w:val="single"/>
        </w:rPr>
        <w:t xml:space="preserve">tates </w:t>
      </w:r>
      <w:r w:rsidRPr="00D8283E">
        <w:rPr>
          <w:highlight w:val="cyan"/>
          <w:u w:val="single"/>
        </w:rPr>
        <w:t>has been trumpeting</w:t>
      </w:r>
      <w:r w:rsidRPr="00DA62B5">
        <w:rPr>
          <w:u w:val="single"/>
        </w:rPr>
        <w:t xml:space="preserve"> and harping </w:t>
      </w:r>
      <w:r w:rsidRPr="00D8283E">
        <w:rPr>
          <w:highlight w:val="cyan"/>
          <w:u w:val="single"/>
        </w:rPr>
        <w:t>on human rights</w:t>
      </w:r>
      <w:r w:rsidRPr="00DA62B5">
        <w:rPr>
          <w:u w:val="single"/>
        </w:rPr>
        <w:t>, democracy, elections — on the values agenda</w:t>
      </w:r>
      <w:r w:rsidRPr="003251D8">
        <w:t xml:space="preserve">,” Thitinan said. </w:t>
      </w:r>
      <w:r w:rsidRPr="00D8283E">
        <w:rPr>
          <w:highlight w:val="cyan"/>
          <w:u w:val="single"/>
        </w:rPr>
        <w:t>But</w:t>
      </w:r>
      <w:r w:rsidRPr="003251D8">
        <w:t xml:space="preserve"> a </w:t>
      </w:r>
      <w:r w:rsidRPr="00D8283E">
        <w:rPr>
          <w:highlight w:val="cyan"/>
          <w:u w:val="single"/>
        </w:rPr>
        <w:t>Trump</w:t>
      </w:r>
      <w:r w:rsidRPr="003251D8">
        <w:t xml:space="preserve"> presidency, he said, </w:t>
      </w:r>
      <w:r w:rsidRPr="00D8283E">
        <w:rPr>
          <w:highlight w:val="cyan"/>
          <w:u w:val="single"/>
        </w:rPr>
        <w:t>will</w:t>
      </w:r>
      <w:r w:rsidRPr="003251D8">
        <w:t xml:space="preserve"> likely “</w:t>
      </w:r>
      <w:r w:rsidRPr="00D8283E">
        <w:rPr>
          <w:b/>
          <w:highlight w:val="cyan"/>
          <w:u w:val="single"/>
        </w:rPr>
        <w:t>not be harping on values</w:t>
      </w:r>
      <w:r w:rsidRPr="00DA62B5">
        <w:rPr>
          <w:b/>
          <w:u w:val="single"/>
        </w:rPr>
        <w:t xml:space="preserve"> so much. He’ll mostly just emphasize American interests</w:t>
      </w:r>
      <w:r w:rsidRPr="003251D8">
        <w:t>.”</w:t>
      </w:r>
    </w:p>
    <w:p w14:paraId="5DE868D2" w14:textId="062F11B3" w:rsidR="00AA37ED" w:rsidRDefault="00AA37ED" w:rsidP="00AA37ED">
      <w:pPr>
        <w:pStyle w:val="Heading4"/>
      </w:pPr>
      <w:r>
        <w:t xml:space="preserve">3. Soft power fails </w:t>
      </w:r>
    </w:p>
    <w:p w14:paraId="380A25BE" w14:textId="77777777" w:rsidR="00AA37ED" w:rsidRDefault="00AA37ED" w:rsidP="00AA37ED">
      <w:r w:rsidRPr="00DE0B63">
        <w:rPr>
          <w:b/>
        </w:rPr>
        <w:t>Gray 11</w:t>
      </w:r>
      <w:r w:rsidRPr="005F63F6">
        <w:t xml:space="preserve"> [COLIN S. GRAY is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Dr. Gray served for 5 years in the Reagan administration on the President’s General Advisory Committee on Arms Control and Disarmament. He has served as an adviser to both the U.S. and British governments (he has dual citizenship). His government work has included studies of nuclear strategy, arms control, maritime strategy, space strategy and the use of special forces. Dr. Gray has written 24 books, including: The Sheriff: America’s Defense of the New World Order (University Press of Kentucky, 2004); Another Bloody Century: Future Warfare (Weidenfeld and Nicolson, 2005); Strategy and History: Essays on Theory and Practice (Routledge, 2007; Potomac Books, 2009); National Security Dilemmas: Challenges and Opportunities (Potomac Books, 2009); and The Strategy Bridge: Theory for Practice (Oxford University Press, 2010). His next book will be Airpower for Strategic Effect. Dr. Gray is a graduate of the Universities of Manchester and Oxford.] April, HARD POWER AND SOFT POWER: THE UTILITY OF MILITARY FORCE AS AN INSTRUMENT OF POLICY IN THE 21ST CENTURY </w:t>
      </w:r>
      <w:hyperlink r:id="rId13" w:history="1">
        <w:r w:rsidRPr="005F63F6">
          <w:rPr>
            <w:rStyle w:val="Hyperlink"/>
          </w:rPr>
          <w:t>http://www.strategicstudiesinstitute.army.mil/pdffiles/PUB1059.pdf</w:t>
        </w:r>
      </w:hyperlink>
    </w:p>
    <w:p w14:paraId="7856C19D" w14:textId="77777777" w:rsidR="00AA37ED" w:rsidRPr="00BE537F" w:rsidRDefault="00AA37ED" w:rsidP="00AA37ED">
      <w:r w:rsidRPr="00796CDA">
        <w:t xml:space="preserve">6. </w:t>
      </w:r>
      <w:r w:rsidRPr="00D8283E">
        <w:rPr>
          <w:highlight w:val="cyan"/>
          <w:u w:val="single"/>
        </w:rPr>
        <w:t>Soft power</w:t>
      </w:r>
      <w:r w:rsidRPr="00796CDA">
        <w:rPr>
          <w:u w:val="single"/>
        </w:rPr>
        <w:t xml:space="preserve"> substantially </w:t>
      </w:r>
      <w:r w:rsidRPr="00D8283E">
        <w:rPr>
          <w:highlight w:val="cyan"/>
          <w:u w:val="single"/>
        </w:rPr>
        <w:t>is not discretionary</w:t>
      </w:r>
      <w:r w:rsidRPr="00796CDA">
        <w:rPr>
          <w:u w:val="single"/>
        </w:rPr>
        <w:t xml:space="preserve"> and the concept is </w:t>
      </w:r>
      <w:r w:rsidRPr="00D8283E">
        <w:rPr>
          <w:highlight w:val="cyan"/>
          <w:u w:val="single"/>
        </w:rPr>
        <w:t>more likely to mislead than</w:t>
      </w:r>
      <w:r w:rsidRPr="00796CDA">
        <w:rPr>
          <w:u w:val="single"/>
        </w:rPr>
        <w:t xml:space="preserve"> to </w:t>
      </w:r>
      <w:r w:rsidRPr="00D8283E">
        <w:rPr>
          <w:highlight w:val="cyan"/>
          <w:u w:val="single"/>
        </w:rPr>
        <w:t>enlighte</w:t>
      </w:r>
      <w:r w:rsidRPr="00796CDA">
        <w:rPr>
          <w:u w:val="single"/>
        </w:rPr>
        <w:t>n</w:t>
      </w:r>
      <w:r w:rsidRPr="00D8283E">
        <w:rPr>
          <w:highlight w:val="cyan"/>
          <w:u w:val="single"/>
        </w:rPr>
        <w:t>. Soft power is a</w:t>
      </w:r>
      <w:r w:rsidRPr="00796CDA">
        <w:rPr>
          <w:u w:val="single"/>
        </w:rPr>
        <w:t xml:space="preserve"> heroically </w:t>
      </w:r>
      <w:r w:rsidRPr="00D8283E">
        <w:rPr>
          <w:highlight w:val="cyan"/>
          <w:u w:val="single"/>
        </w:rPr>
        <w:t>imprecise concept</w:t>
      </w:r>
      <w:r w:rsidRPr="00796CDA">
        <w:rPr>
          <w:u w:val="single"/>
        </w:rPr>
        <w:t>, save only with respect to what it is not—hard power</w:t>
      </w:r>
      <w:r w:rsidRPr="00796CDA">
        <w:t xml:space="preserve">. If hard power is defined as the ability purposefully to inflict pain or to reward in the pursuit of influence, it is convenient and plausible to identify it with military and economic instruments of policy. Therefore, its opposite, </w:t>
      </w:r>
      <w:r w:rsidRPr="00796CDA">
        <w:rPr>
          <w:u w:val="single"/>
        </w:rPr>
        <w:t>soft power, is the ability to achieve influence by means other than military and economic</w:t>
      </w:r>
      <w:r w:rsidRPr="00796CDA">
        <w:t xml:space="preserve">. Joseph S. Nye, Jr., has been the principal spokesman for soft power. He explains as follows: Everyone is familiar with hard power. We know that military and economic might often get others to change their position. Hard power can rest on inducement (“carrots”) or threats (“sticks”). But sometimes you can get the outcomes you want without tangible threats or payoffs. The indirect way to get what you want has sometimes been called “the second face of power.” A country may obtain the outcomes it wants in world politics because other countries—admiring its values, emulating its example, aspiring to its level of prosperity and openness—want to follow it. In this sense, it is also important to set the agenda and attract others in world politics, and not only to force them to change by threatening military force or economic sanctions. This soft power—getting others to want the outcomes that you want—co-opts people rather than coerces them. 36 Nye did not discover the seemingly glittering gem that is the idea of soft power, and he makes no attempt to suggest otherwise. We can say that he was the first 29 to present the idea in full analytical rigor. Soft power has been enjoyed and exercised from the very beginning of human social interaction. The concept attracts attention today largely because it appears to offer an approach to the achievement of influence in world affairs that is complementary, and possibly even alternative, to that exercised through hard military and economic power. Before proceeding further, it is essential to grasp the particular issue that we must regard as the examination question for this monograph. Specifically, </w:t>
      </w:r>
      <w:r w:rsidRPr="00796CDA">
        <w:rPr>
          <w:u w:val="single"/>
        </w:rPr>
        <w:t>the question is whether or not soft power can and should substitute for hard power</w:t>
      </w:r>
      <w:r w:rsidRPr="00796CDA">
        <w:t xml:space="preserve">. Further, if some substitution is possible, what are likely to be the advantages and disadvantages of each course, that is, of the United States achieving influence either “softly” or by means of the pain and reward of hard-tempered power? Let us explore the proposition that there is, or could be, a soft power substitute for hard military power. Whether or not military power retains an absolute utility, it may be determined that soft power can be as useful, or more so, and probably at only a fraction of the cost. In such comparisons, it is important not to be captured analytically by the posing of unhelpful mutual exclusives: soft power or hard power; utility or disutility; success or failure. </w:t>
      </w:r>
      <w:r w:rsidRPr="00D8283E">
        <w:rPr>
          <w:highlight w:val="cyan"/>
          <w:u w:val="single"/>
        </w:rPr>
        <w:t>Soft power is</w:t>
      </w:r>
      <w:r w:rsidRPr="00796CDA">
        <w:rPr>
          <w:u w:val="single"/>
        </w:rPr>
        <w:t xml:space="preserve"> potentially </w:t>
      </w:r>
      <w:r w:rsidRPr="00D8283E">
        <w:rPr>
          <w:highlight w:val="cyan"/>
          <w:u w:val="single"/>
        </w:rPr>
        <w:t>a</w:t>
      </w:r>
      <w:r w:rsidRPr="00796CDA">
        <w:rPr>
          <w:u w:val="single"/>
        </w:rPr>
        <w:t xml:space="preserve"> </w:t>
      </w:r>
      <w:r w:rsidRPr="00D8283E">
        <w:rPr>
          <w:highlight w:val="cyan"/>
          <w:u w:val="single"/>
        </w:rPr>
        <w:t>dangerous idea</w:t>
      </w:r>
      <w:r w:rsidRPr="00796CDA">
        <w:rPr>
          <w:u w:val="single"/>
        </w:rPr>
        <w:t xml:space="preserve"> not because it is unsound,</w:t>
      </w:r>
      <w:r w:rsidRPr="00796CDA">
        <w:t xml:space="preserve"> which it is not, </w:t>
      </w:r>
      <w:r w:rsidRPr="00796CDA">
        <w:rPr>
          <w:u w:val="single"/>
        </w:rPr>
        <w:t xml:space="preserve">but rather </w:t>
      </w:r>
      <w:r w:rsidRPr="00D8283E">
        <w:rPr>
          <w:highlight w:val="cyan"/>
          <w:u w:val="single"/>
        </w:rPr>
        <w:t>for the faulty inference</w:t>
      </w:r>
      <w:r w:rsidRPr="00796CDA">
        <w:rPr>
          <w:u w:val="single"/>
        </w:rPr>
        <w:t xml:space="preserve"> that </w:t>
      </w:r>
      <w:r w:rsidRPr="00D8283E">
        <w:rPr>
          <w:highlight w:val="cyan"/>
          <w:u w:val="single"/>
        </w:rPr>
        <w:t>careless</w:t>
      </w:r>
      <w:r w:rsidRPr="00796CDA">
        <w:rPr>
          <w:u w:val="single"/>
        </w:rPr>
        <w:t xml:space="preserve"> or unwary </w:t>
      </w:r>
      <w:r w:rsidRPr="00D8283E">
        <w:rPr>
          <w:highlight w:val="cyan"/>
          <w:u w:val="single"/>
        </w:rPr>
        <w:t>observers draw from it</w:t>
      </w:r>
      <w:r w:rsidRPr="00796CDA">
        <w:t xml:space="preserve">. Such inferences are a challenge to theorists because </w:t>
      </w:r>
      <w:r w:rsidRPr="00796CDA">
        <w:rPr>
          <w:u w:val="single"/>
        </w:rPr>
        <w:t xml:space="preserve">they are </w:t>
      </w:r>
      <w:r w:rsidRPr="00D8283E">
        <w:rPr>
          <w:highlight w:val="cyan"/>
          <w:u w:val="single"/>
        </w:rPr>
        <w:t>unable to control</w:t>
      </w:r>
      <w:r w:rsidRPr="00796CDA">
        <w:rPr>
          <w:u w:val="single"/>
        </w:rPr>
        <w:t xml:space="preserve"> the </w:t>
      </w:r>
      <w:r w:rsidRPr="00D8283E">
        <w:rPr>
          <w:highlight w:val="cyan"/>
          <w:u w:val="single"/>
        </w:rPr>
        <w:t>ways in which</w:t>
      </w:r>
      <w:r w:rsidRPr="00796CDA">
        <w:rPr>
          <w:u w:val="single"/>
        </w:rPr>
        <w:t xml:space="preserve"> their </w:t>
      </w:r>
      <w:r w:rsidRPr="00D8283E">
        <w:rPr>
          <w:highlight w:val="cyan"/>
          <w:u w:val="single"/>
        </w:rPr>
        <w:t>ideas will be interpreted and applied</w:t>
      </w:r>
      <w:r w:rsidRPr="00796CDA">
        <w:rPr>
          <w:u w:val="single"/>
        </w:rPr>
        <w:t xml:space="preserve"> in practice </w:t>
      </w:r>
      <w:r w:rsidRPr="00D8283E">
        <w:rPr>
          <w:highlight w:val="cyan"/>
          <w:u w:val="single"/>
        </w:rPr>
        <w:t>by</w:t>
      </w:r>
      <w:r w:rsidRPr="00796CDA">
        <w:rPr>
          <w:u w:val="single"/>
        </w:rPr>
        <w:t xml:space="preserve"> those </w:t>
      </w:r>
      <w:r w:rsidRPr="00D8283E">
        <w:rPr>
          <w:highlight w:val="cyan"/>
          <w:u w:val="single"/>
        </w:rPr>
        <w:t>unwary observers</w:t>
      </w:r>
      <w:r w:rsidRPr="00796CDA">
        <w:rPr>
          <w:u w:val="single"/>
        </w:rPr>
        <w:t>.</w:t>
      </w:r>
      <w:r w:rsidRPr="00796CDA">
        <w:t xml:space="preserve"> Concepts can be tricky. They seem to make sense of what otherwise is intellectually undergoverned space, and thus 30 potentially come to control pliable minds. Given that men behave as their minds suggest and command, it is easy to understand why Clausewitz identified the enemy’s will as the target for influence. 37 </w:t>
      </w:r>
      <w:r w:rsidRPr="00796CDA">
        <w:rPr>
          <w:u w:val="single"/>
        </w:rPr>
        <w:t xml:space="preserve">Beliefs about </w:t>
      </w:r>
      <w:r w:rsidRPr="00D8283E">
        <w:rPr>
          <w:highlight w:val="cyan"/>
          <w:u w:val="single"/>
        </w:rPr>
        <w:t>soft power</w:t>
      </w:r>
      <w:r w:rsidRPr="00796CDA">
        <w:rPr>
          <w:u w:val="single"/>
        </w:rPr>
        <w:t xml:space="preserve"> in turn </w:t>
      </w:r>
      <w:r w:rsidRPr="00D8283E">
        <w:rPr>
          <w:highlight w:val="cyan"/>
          <w:u w:val="single"/>
        </w:rPr>
        <w:t>have</w:t>
      </w:r>
      <w:r w:rsidRPr="00796CDA">
        <w:rPr>
          <w:u w:val="single"/>
        </w:rPr>
        <w:t xml:space="preserve"> potentially </w:t>
      </w:r>
      <w:r w:rsidRPr="00D8283E">
        <w:rPr>
          <w:highlight w:val="cyan"/>
          <w:u w:val="single"/>
        </w:rPr>
        <w:t>negative implications for attitudes toward</w:t>
      </w:r>
      <w:r w:rsidRPr="00796CDA">
        <w:rPr>
          <w:u w:val="single"/>
        </w:rPr>
        <w:t xml:space="preserve"> the hard power of </w:t>
      </w:r>
      <w:r w:rsidRPr="00D8283E">
        <w:rPr>
          <w:highlight w:val="cyan"/>
          <w:u w:val="single"/>
        </w:rPr>
        <w:t>military force and economic muscle</w:t>
      </w:r>
      <w:r w:rsidRPr="00796CDA">
        <w:t xml:space="preserve">. Thus, </w:t>
      </w:r>
      <w:r w:rsidRPr="00D8283E">
        <w:rPr>
          <w:b/>
          <w:highlight w:val="cyan"/>
          <w:u w:val="single"/>
        </w:rPr>
        <w:t>soft power does not lend itself to</w:t>
      </w:r>
      <w:r w:rsidRPr="00796CDA">
        <w:rPr>
          <w:b/>
          <w:u w:val="single"/>
        </w:rPr>
        <w:t xml:space="preserve"> </w:t>
      </w:r>
      <w:r w:rsidRPr="00D8283E">
        <w:rPr>
          <w:b/>
          <w:highlight w:val="cyan"/>
          <w:u w:val="single"/>
        </w:rPr>
        <w:t>careful regulation, adjustment, and calibration</w:t>
      </w:r>
      <w:r w:rsidRPr="00796CDA">
        <w:t xml:space="preserve">. What does this mean? To begin with a vital contrast: </w:t>
      </w:r>
      <w:r w:rsidRPr="00D8283E">
        <w:rPr>
          <w:highlight w:val="cyan"/>
          <w:u w:val="single"/>
        </w:rPr>
        <w:t>where</w:t>
      </w:r>
      <w:r w:rsidRPr="00796CDA">
        <w:rPr>
          <w:u w:val="single"/>
        </w:rPr>
        <w:t xml:space="preserve">as </w:t>
      </w:r>
      <w:r w:rsidRPr="00D8283E">
        <w:rPr>
          <w:highlight w:val="cyan"/>
          <w:u w:val="single"/>
        </w:rPr>
        <w:t>military</w:t>
      </w:r>
      <w:r w:rsidRPr="00796CDA">
        <w:rPr>
          <w:u w:val="single"/>
        </w:rPr>
        <w:t xml:space="preserve"> force </w:t>
      </w:r>
      <w:r w:rsidRPr="00D8283E">
        <w:rPr>
          <w:highlight w:val="cyan"/>
          <w:u w:val="single"/>
        </w:rPr>
        <w:t>and economic pressure</w:t>
      </w:r>
      <w:r w:rsidRPr="00796CDA">
        <w:t xml:space="preserve"> (negative or positive) </w:t>
      </w:r>
      <w:r w:rsidRPr="00D8283E">
        <w:rPr>
          <w:highlight w:val="cyan"/>
          <w:u w:val="single"/>
        </w:rPr>
        <w:t>can be applied</w:t>
      </w:r>
      <w:r w:rsidRPr="00796CDA">
        <w:rPr>
          <w:u w:val="single"/>
        </w:rPr>
        <w:t xml:space="preserve"> by choice</w:t>
      </w:r>
      <w:r w:rsidRPr="00796CDA">
        <w:t xml:space="preserve"> as to quantity and quality, </w:t>
      </w:r>
      <w:r w:rsidRPr="00D8283E">
        <w:rPr>
          <w:b/>
          <w:highlight w:val="cyan"/>
          <w:u w:val="single"/>
        </w:rPr>
        <w:t>soft power cannot</w:t>
      </w:r>
      <w:r w:rsidRPr="00796CDA">
        <w:rPr>
          <w:u w:val="single"/>
        </w:rPr>
        <w:t>.</w:t>
      </w:r>
      <w:r w:rsidRPr="00796CDA">
        <w:t xml:space="preserve"> (Of course, the enemy/rival too has a vote on the outcome, regardless of the texture of the power applied.) But hard power allows us to decide how we will play in shaping and modulating the relevant narrative, even though the course of history must be an interactive one once the engagement is joined. In principle, we can turn the tap on or off at our discretion. The reality is apt to be somewhat different because, as noted above, the enemy, contingency, and friction will intervene. But still a noteworthy measure of initiative derives from the threat and use of military force and economic power. </w:t>
      </w:r>
      <w:r w:rsidRPr="00796CDA">
        <w:rPr>
          <w:u w:val="single"/>
        </w:rPr>
        <w:t>But soft power is very different indeed as an instrument of policy</w:t>
      </w:r>
      <w:r w:rsidRPr="00796CDA">
        <w:t xml:space="preserve">. In fact, I am tempted to challenge the proposition that soft power can even be regarded as one (or more) among the grand strategic instruments of policy. </w:t>
      </w:r>
      <w:r w:rsidRPr="00796CDA">
        <w:rPr>
          <w:u w:val="single"/>
        </w:rPr>
        <w:t>The seeming validity and attractiveness of soft power lead to easy exaggeration of its potency</w:t>
      </w:r>
      <w:r w:rsidRPr="00796CDA">
        <w:t xml:space="preserve">. Soft power is admitted by all to defy metric analysis, but this is not a fatal weakness. Indeed, the instruments of hard power that do lend themselves readily to metric assessment can also be unjustifiably seductive. But the metrics of tactical calculation need not be strategically 31 revealing. It is important to win battles, but victory in war is a considerably different matter than the simple accumulation of tactical successes. Thus, </w:t>
      </w:r>
      <w:r w:rsidRPr="00796CDA">
        <w:rPr>
          <w:b/>
          <w:u w:val="single"/>
        </w:rPr>
        <w:t xml:space="preserve">the </w:t>
      </w:r>
      <w:r w:rsidRPr="00D8283E">
        <w:rPr>
          <w:b/>
          <w:highlight w:val="cyan"/>
          <w:u w:val="single"/>
        </w:rPr>
        <w:t>burden of proof remains on soft power</w:t>
      </w:r>
      <w:r w:rsidRPr="00796CDA">
        <w:t xml:space="preserve">: (1) What is this concept of soft power? (2) Where does it come from and who or what controls it? and (3) Prudently assessed and anticipated, what is the quantity and quality of its potential influence? Let us now consider answers to these questions. 7. </w:t>
      </w:r>
      <w:r w:rsidRPr="00796CDA">
        <w:rPr>
          <w:u w:val="single"/>
        </w:rPr>
        <w:t xml:space="preserve">Soft power </w:t>
      </w:r>
      <w:r w:rsidRPr="00D8283E">
        <w:rPr>
          <w:highlight w:val="cyan"/>
          <w:u w:val="single"/>
        </w:rPr>
        <w:t>lends itself too easily to mischaracterization</w:t>
      </w:r>
      <w:r w:rsidRPr="00796CDA">
        <w:t xml:space="preserve"> as the (generally unavailable) alternative to military and economic power. </w:t>
      </w:r>
      <w:r w:rsidRPr="00796CDA">
        <w:rPr>
          <w:u w:val="single"/>
        </w:rPr>
        <w:t xml:space="preserve">The first of the three questions posed above all but </w:t>
      </w:r>
      <w:r w:rsidRPr="00D8283E">
        <w:rPr>
          <w:highlight w:val="cyan"/>
          <w:u w:val="single"/>
        </w:rPr>
        <w:t>invites a misleading answer</w:t>
      </w:r>
      <w:r w:rsidRPr="00796CDA">
        <w:rPr>
          <w:u w:val="single"/>
        </w:rPr>
        <w:t>.</w:t>
      </w:r>
      <w:r w:rsidRPr="00796CDA">
        <w:t xml:space="preserve"> Nye plausibly offers the co-option of people rather than their coercion as the defining principle of soft power. 38 The source of possible misunderstanding is the fact that merely by conjuring an alternative species of power, an obvious but unjustified sense of equivalence between the binary elements is produced. Moreover, such an elementary shortlist implies a fitness for comparison, an impression that the two options are like-for-like in their consequences, though not in their methods. </w:t>
      </w:r>
      <w:r w:rsidRPr="00D8283E">
        <w:rPr>
          <w:highlight w:val="cyan"/>
          <w:u w:val="single"/>
        </w:rPr>
        <w:t>By</w:t>
      </w:r>
      <w:r w:rsidRPr="00796CDA">
        <w:rPr>
          <w:u w:val="single"/>
        </w:rPr>
        <w:t xml:space="preserve"> conceptually </w:t>
      </w:r>
      <w:r w:rsidRPr="00D8283E">
        <w:rPr>
          <w:highlight w:val="cyan"/>
          <w:u w:val="single"/>
        </w:rPr>
        <w:t>corralling a country’s</w:t>
      </w:r>
      <w:r w:rsidRPr="00796CDA">
        <w:rPr>
          <w:u w:val="single"/>
        </w:rPr>
        <w:t xml:space="preserve"> potentially </w:t>
      </w:r>
      <w:r w:rsidRPr="00D8283E">
        <w:rPr>
          <w:highlight w:val="cyan"/>
          <w:u w:val="single"/>
        </w:rPr>
        <w:t>attractive</w:t>
      </w:r>
      <w:r w:rsidRPr="00796CDA">
        <w:rPr>
          <w:u w:val="single"/>
        </w:rPr>
        <w:t xml:space="preserve"> co-optive </w:t>
      </w:r>
      <w:r w:rsidRPr="00D8283E">
        <w:rPr>
          <w:highlight w:val="cyan"/>
          <w:u w:val="single"/>
        </w:rPr>
        <w:t>assets under</w:t>
      </w:r>
      <w:r w:rsidRPr="00796CDA">
        <w:rPr>
          <w:u w:val="single"/>
        </w:rPr>
        <w:t xml:space="preserve"> the umbrella of </w:t>
      </w:r>
      <w:r w:rsidRPr="00D8283E">
        <w:rPr>
          <w:highlight w:val="cyan"/>
          <w:u w:val="single"/>
        </w:rPr>
        <w:t>soft power</w:t>
      </w:r>
      <w:r w:rsidRPr="00796CDA">
        <w:rPr>
          <w:u w:val="single"/>
        </w:rPr>
        <w:t xml:space="preserve">, </w:t>
      </w:r>
      <w:r w:rsidRPr="00D8283E">
        <w:rPr>
          <w:highlight w:val="cyan"/>
          <w:u w:val="single"/>
        </w:rPr>
        <w:t>one is</w:t>
      </w:r>
      <w:r w:rsidRPr="00796CDA">
        <w:rPr>
          <w:u w:val="single"/>
        </w:rPr>
        <w:t xml:space="preserve"> near certain </w:t>
      </w:r>
      <w:r w:rsidRPr="00D8283E">
        <w:rPr>
          <w:highlight w:val="cyan"/>
          <w:u w:val="single"/>
        </w:rPr>
        <w:t>to devalue the significance of an enabling context</w:t>
      </w:r>
      <w:r w:rsidRPr="00796CDA">
        <w:t>. Power of all kinds depends upon context for its value, but especially so for the soft variety</w:t>
      </w:r>
      <w:r w:rsidRPr="00796CDA">
        <w:rPr>
          <w:u w:val="single"/>
        </w:rPr>
        <w:t xml:space="preserve">. </w:t>
      </w:r>
      <w:r w:rsidRPr="00D8283E">
        <w:rPr>
          <w:highlight w:val="cyan"/>
          <w:u w:val="single"/>
        </w:rPr>
        <w:t>For power to be influential</w:t>
      </w:r>
      <w:r w:rsidRPr="00796CDA">
        <w:rPr>
          <w:u w:val="single"/>
        </w:rPr>
        <w:t xml:space="preserve">, </w:t>
      </w:r>
      <w:r w:rsidRPr="00D8283E">
        <w:rPr>
          <w:highlight w:val="cyan"/>
          <w:u w:val="single"/>
        </w:rPr>
        <w:t>those who are</w:t>
      </w:r>
      <w:r w:rsidRPr="00796CDA">
        <w:rPr>
          <w:u w:val="single"/>
        </w:rPr>
        <w:t xml:space="preserve"> to be </w:t>
      </w:r>
      <w:r w:rsidRPr="00D8283E">
        <w:rPr>
          <w:highlight w:val="cyan"/>
          <w:u w:val="single"/>
        </w:rPr>
        <w:t>influenced have a decisive vote</w:t>
      </w:r>
      <w:r w:rsidRPr="00796CDA">
        <w:t xml:space="preserve">. But the effects of contemporary warfare do not allow recipients the luxury of a vote. They are coerced. On the other hand, </w:t>
      </w:r>
      <w:r w:rsidRPr="00796CDA">
        <w:rPr>
          <w:u w:val="single"/>
        </w:rPr>
        <w:t xml:space="preserve">the </w:t>
      </w:r>
      <w:r w:rsidRPr="00D8283E">
        <w:rPr>
          <w:highlight w:val="cyan"/>
          <w:u w:val="single"/>
        </w:rPr>
        <w:t>willingness to be coopted by American soft power varies hugely</w:t>
      </w:r>
      <w:r w:rsidRPr="00796CDA">
        <w:rPr>
          <w:u w:val="single"/>
        </w:rPr>
        <w:t xml:space="preserve"> among</w:t>
      </w:r>
      <w:r w:rsidRPr="00796CDA">
        <w:t xml:space="preserve"> 32 </w:t>
      </w:r>
      <w:r w:rsidRPr="00796CDA">
        <w:rPr>
          <w:u w:val="single"/>
        </w:rPr>
        <w:t>recipients</w:t>
      </w:r>
      <w:r w:rsidRPr="00796CDA">
        <w:t xml:space="preserve">. In fact, </w:t>
      </w:r>
      <w:r w:rsidRPr="00796CDA">
        <w:rPr>
          <w:u w:val="single"/>
        </w:rPr>
        <w:t xml:space="preserve">there are many contexts wherein the total of </w:t>
      </w:r>
      <w:r w:rsidRPr="00D8283E">
        <w:rPr>
          <w:highlight w:val="cyan"/>
          <w:u w:val="single"/>
        </w:rPr>
        <w:t>American soft power would add up in the negative</w:t>
      </w:r>
      <w:r w:rsidRPr="00796CDA">
        <w:rPr>
          <w:u w:val="single"/>
        </w:rPr>
        <w:t>, not the positive</w:t>
      </w:r>
      <w:r w:rsidRPr="00796CDA">
        <w:t xml:space="preserve">. When soft power capabilities are strong in their values and cultural trappings, </w:t>
      </w:r>
      <w:r w:rsidRPr="00796CDA">
        <w:rPr>
          <w:u w:val="single"/>
        </w:rPr>
        <w:t xml:space="preserve">there is always the danger that </w:t>
      </w:r>
      <w:r w:rsidRPr="00D8283E">
        <w:rPr>
          <w:highlight w:val="cyan"/>
          <w:u w:val="single"/>
        </w:rPr>
        <w:t>they will incite resentment</w:t>
      </w:r>
      <w:r w:rsidRPr="00796CDA">
        <w:t>, hostility, and a potent “blowback</w:t>
      </w:r>
      <w:r w:rsidRPr="00796CDA">
        <w:rPr>
          <w:u w:val="single"/>
        </w:rPr>
        <w:t>.” In those cases,</w:t>
      </w:r>
      <w:r w:rsidRPr="00796CDA">
        <w:t xml:space="preserve"> </w:t>
      </w:r>
      <w:r w:rsidRPr="00796CDA">
        <w:rPr>
          <w:u w:val="single"/>
        </w:rPr>
        <w:t xml:space="preserve">American </w:t>
      </w:r>
      <w:r w:rsidRPr="00D8283E">
        <w:rPr>
          <w:highlight w:val="cyan"/>
          <w:u w:val="single"/>
        </w:rPr>
        <w:t>soft power would</w:t>
      </w:r>
      <w:r w:rsidRPr="00796CDA">
        <w:rPr>
          <w:u w:val="single"/>
        </w:rPr>
        <w:t xml:space="preserve"> indeed </w:t>
      </w:r>
      <w:r w:rsidRPr="00D8283E">
        <w:rPr>
          <w:highlight w:val="cyan"/>
          <w:u w:val="single"/>
        </w:rPr>
        <w:t>be</w:t>
      </w:r>
      <w:r w:rsidRPr="00796CDA">
        <w:rPr>
          <w:u w:val="single"/>
        </w:rPr>
        <w:t xml:space="preserve"> strong, but in </w:t>
      </w:r>
      <w:r w:rsidRPr="00D8283E">
        <w:rPr>
          <w:highlight w:val="cyan"/>
          <w:u w:val="single"/>
        </w:rPr>
        <w:t>a counterproductive direction</w:t>
      </w:r>
      <w:r w:rsidRPr="00796CDA">
        <w:rPr>
          <w:u w:val="single"/>
        </w:rPr>
        <w:t xml:space="preserve">. </w:t>
      </w:r>
      <w:r w:rsidRPr="00796CDA">
        <w:t xml:space="preserve">These conclusions imply no criticism of American soft power per se. </w:t>
      </w:r>
      <w:r w:rsidRPr="00796CDA">
        <w:rPr>
          <w:u w:val="single"/>
        </w:rPr>
        <w:t>The problem would lie in the belief that soft power is a reliable instrument of policy that could complement or in some instances replace military force</w:t>
      </w:r>
      <w:r w:rsidRPr="00796CDA">
        <w:t xml:space="preserve">. 8. </w:t>
      </w:r>
      <w:r w:rsidRPr="00D8283E">
        <w:rPr>
          <w:highlight w:val="cyan"/>
          <w:u w:val="single"/>
        </w:rPr>
        <w:t>Soft power is</w:t>
      </w:r>
      <w:r w:rsidRPr="00796CDA">
        <w:t xml:space="preserve"> perilously </w:t>
      </w:r>
      <w:r w:rsidRPr="00D8283E">
        <w:rPr>
          <w:highlight w:val="cyan"/>
          <w:u w:val="single"/>
        </w:rPr>
        <w:t>reliant on the calculations</w:t>
      </w:r>
      <w:r w:rsidRPr="00796CDA">
        <w:rPr>
          <w:u w:val="single"/>
        </w:rPr>
        <w:t xml:space="preserve"> and feelings </w:t>
      </w:r>
      <w:r w:rsidRPr="00D8283E">
        <w:rPr>
          <w:highlight w:val="cyan"/>
          <w:u w:val="single"/>
        </w:rPr>
        <w:t>of</w:t>
      </w:r>
      <w:r w:rsidRPr="00796CDA">
        <w:rPr>
          <w:u w:val="single"/>
        </w:rPr>
        <w:t xml:space="preserve"> frequently </w:t>
      </w:r>
      <w:r w:rsidRPr="00D8283E">
        <w:rPr>
          <w:highlight w:val="cyan"/>
          <w:u w:val="single"/>
        </w:rPr>
        <w:t>undermotivated foreigners</w:t>
      </w:r>
      <w:r w:rsidRPr="00796CDA">
        <w:t>. The second question above asked about the provenance and ownership of soft power. Nye correctly notes that “</w:t>
      </w:r>
      <w:r w:rsidRPr="00796CDA">
        <w:rPr>
          <w:u w:val="single"/>
        </w:rPr>
        <w:t xml:space="preserve">soft power </w:t>
      </w:r>
      <w:r w:rsidRPr="00D8283E">
        <w:rPr>
          <w:b/>
          <w:highlight w:val="cyan"/>
          <w:u w:val="single"/>
        </w:rPr>
        <w:t>does not belong to the government</w:t>
      </w:r>
      <w:r w:rsidRPr="00796CDA">
        <w:rPr>
          <w:u w:val="single"/>
        </w:rPr>
        <w:t xml:space="preserve"> in the same degree that hard power does</w:t>
      </w:r>
      <w:r w:rsidRPr="00796CDA">
        <w:t>.” He proceeds sensibly to contrast the armed forces along with plainly national economic assets with the “</w:t>
      </w:r>
      <w:r w:rsidRPr="00796CDA">
        <w:rPr>
          <w:u w:val="single"/>
        </w:rPr>
        <w:t xml:space="preserve">soft power resources </w:t>
      </w:r>
      <w:r w:rsidRPr="00796CDA">
        <w:t xml:space="preserve">[that] </w:t>
      </w:r>
      <w:r w:rsidRPr="00796CDA">
        <w:rPr>
          <w:u w:val="single"/>
        </w:rPr>
        <w:t>are separate from American government and only partly responsive to its purposes.”</w:t>
      </w:r>
      <w:r w:rsidRPr="00796CDA">
        <w:t xml:space="preserve"> 39 Nye cites as a prominent example of this disjunction in responsiveness the fact that “[i]n the Vietnam era . . . American government policy and popular culture worked at cross-purposes.” 40 Although </w:t>
      </w:r>
      <w:r w:rsidRPr="00796CDA">
        <w:rPr>
          <w:u w:val="single"/>
        </w:rPr>
        <w:t xml:space="preserve">soft power </w:t>
      </w:r>
      <w:r w:rsidRPr="00796CDA">
        <w:t xml:space="preserve">can be employed purposefully as an instrument of national policy, such power </w:t>
      </w:r>
      <w:r w:rsidRPr="00D8283E">
        <w:rPr>
          <w:highlight w:val="cyan"/>
          <w:u w:val="single"/>
        </w:rPr>
        <w:t xml:space="preserve">is notably </w:t>
      </w:r>
      <w:r w:rsidRPr="00D8283E">
        <w:rPr>
          <w:b/>
          <w:highlight w:val="cyan"/>
          <w:u w:val="single"/>
        </w:rPr>
        <w:t>unpredictable</w:t>
      </w:r>
      <w:r w:rsidRPr="00D8283E">
        <w:rPr>
          <w:highlight w:val="cyan"/>
          <w:u w:val="single"/>
        </w:rPr>
        <w:t xml:space="preserve"> in its</w:t>
      </w:r>
      <w:r w:rsidRPr="00796CDA">
        <w:rPr>
          <w:u w:val="single"/>
        </w:rPr>
        <w:t xml:space="preserve"> potential </w:t>
      </w:r>
      <w:r w:rsidRPr="00D8283E">
        <w:rPr>
          <w:highlight w:val="cyan"/>
          <w:u w:val="single"/>
        </w:rPr>
        <w:t>influence</w:t>
      </w:r>
      <w:r w:rsidRPr="00796CDA">
        <w:rPr>
          <w:u w:val="single"/>
        </w:rPr>
        <w:t xml:space="preserve">, </w:t>
      </w:r>
      <w:r w:rsidRPr="00796CDA">
        <w:t xml:space="preserve">producing net benefit or harm. Bluntly stated, </w:t>
      </w:r>
      <w:r w:rsidRPr="004235DB">
        <w:rPr>
          <w:highlight w:val="cyan"/>
          <w:u w:val="single"/>
        </w:rPr>
        <w:t>America is what it is</w:t>
      </w:r>
      <w:r w:rsidRPr="00796CDA">
        <w:rPr>
          <w:u w:val="single"/>
        </w:rPr>
        <w:t xml:space="preserve">, and there are </w:t>
      </w:r>
      <w:r w:rsidRPr="004235DB">
        <w:rPr>
          <w:highlight w:val="cyan"/>
          <w:u w:val="single"/>
        </w:rPr>
        <w:t>many in the world</w:t>
      </w:r>
      <w:r w:rsidRPr="00796CDA">
        <w:rPr>
          <w:u w:val="single"/>
        </w:rPr>
        <w:t xml:space="preserve"> who </w:t>
      </w:r>
      <w:r w:rsidRPr="004235DB">
        <w:rPr>
          <w:highlight w:val="cyan"/>
          <w:u w:val="single"/>
        </w:rPr>
        <w:t>do not like what it is</w:t>
      </w:r>
      <w:r w:rsidRPr="00796CDA">
        <w:rPr>
          <w:u w:val="single"/>
        </w:rPr>
        <w:t>.</w:t>
      </w:r>
      <w:r w:rsidRPr="00796CDA">
        <w:t xml:space="preserve"> The U.S. Government will have the ability to proj-33 ect American values in the hope, if not quite confident expectation, that “the American way” will be found attractive in alien parts of the world. Our hopes would seem to be achievement of the following: (1) love and respect of American ideals and artifacts (civilization); (2) love and respect of America; and (3) willingness to cooperate with American policy today and tomorrow. Admittedly, this agenda is reductionist, but the cause and desired effects are accurate enough. </w:t>
      </w:r>
      <w:r w:rsidRPr="00796CDA">
        <w:rPr>
          <w:u w:val="single"/>
        </w:rPr>
        <w:t>Culture is as culture does and speaks and produces</w:t>
      </w:r>
      <w:r w:rsidRPr="00796CDA">
        <w:t xml:space="preserve">. </w:t>
      </w:r>
      <w:r w:rsidRPr="00796CDA">
        <w:rPr>
          <w:u w:val="single"/>
        </w:rPr>
        <w:t xml:space="preserve">The </w:t>
      </w:r>
      <w:r w:rsidRPr="004235DB">
        <w:rPr>
          <w:highlight w:val="cyan"/>
          <w:u w:val="single"/>
        </w:rPr>
        <w:t>soft power of values culturally expressed</w:t>
      </w:r>
      <w:r w:rsidRPr="00796CDA">
        <w:t xml:space="preserve"> that others might find attractive </w:t>
      </w:r>
      <w:r w:rsidRPr="00796CDA">
        <w:rPr>
          <w:u w:val="single"/>
        </w:rPr>
        <w:t xml:space="preserve">is always </w:t>
      </w:r>
      <w:r w:rsidRPr="004235DB">
        <w:rPr>
          <w:highlight w:val="cyan"/>
          <w:u w:val="single"/>
        </w:rPr>
        <w:t>at risk to negation by</w:t>
      </w:r>
      <w:r w:rsidRPr="00796CDA">
        <w:rPr>
          <w:u w:val="single"/>
        </w:rPr>
        <w:t xml:space="preserve"> the evidence of </w:t>
      </w:r>
      <w:r w:rsidRPr="004235DB">
        <w:rPr>
          <w:highlight w:val="cyan"/>
          <w:u w:val="single"/>
        </w:rPr>
        <w:t>national deeds that</w:t>
      </w:r>
      <w:r w:rsidRPr="00796CDA">
        <w:rPr>
          <w:u w:val="single"/>
        </w:rPr>
        <w:t xml:space="preserve"> appear to </w:t>
      </w:r>
      <w:r w:rsidRPr="004235DB">
        <w:rPr>
          <w:highlight w:val="cyan"/>
          <w:u w:val="single"/>
        </w:rPr>
        <w:t>contradict our cultural persona</w:t>
      </w:r>
      <w:r w:rsidRPr="00796CDA">
        <w:t xml:space="preserve">. Moreover, </w:t>
      </w:r>
      <w:r w:rsidRPr="00796CDA">
        <w:rPr>
          <w:u w:val="single"/>
        </w:rPr>
        <w:t xml:space="preserve">no </w:t>
      </w:r>
      <w:r w:rsidRPr="00796CDA">
        <w:t xml:space="preserve">contemporary </w:t>
      </w:r>
      <w:r w:rsidRPr="00796CDA">
        <w:rPr>
          <w:u w:val="single"/>
        </w:rPr>
        <w:t>U.S. government owns all of America’s soft power—</w:t>
      </w:r>
      <w:r w:rsidRPr="00796CDA">
        <w:t xml:space="preserve">a considerable understatement. Nor do contemporary Americans and their institutions own all of their country’s soft power. America today is the product of America’s many yesterdays, and the worldwide target audiences for American soft power respond to the whole of the America that they have perceived, including facts, legends, and myths. 41 Obviously, what they understand about America may well be substantially untrue, certainly it will be incomplete. At a minimum, </w:t>
      </w:r>
      <w:r w:rsidRPr="004235DB">
        <w:rPr>
          <w:highlight w:val="cyan"/>
          <w:u w:val="single"/>
        </w:rPr>
        <w:t>foreigner</w:t>
      </w:r>
      <w:r w:rsidRPr="00796CDA">
        <w:rPr>
          <w:u w:val="single"/>
        </w:rPr>
        <w:t xml:space="preserve">s must </w:t>
      </w:r>
      <w:r w:rsidRPr="004235DB">
        <w:rPr>
          <w:highlight w:val="cyan"/>
          <w:u w:val="single"/>
        </w:rPr>
        <w:t>react to</w:t>
      </w:r>
      <w:r w:rsidRPr="00796CDA">
        <w:rPr>
          <w:u w:val="single"/>
        </w:rPr>
        <w:t xml:space="preserve"> an </w:t>
      </w:r>
      <w:r w:rsidRPr="004235DB">
        <w:rPr>
          <w:highlight w:val="cyan"/>
          <w:u w:val="single"/>
        </w:rPr>
        <w:t>American soft power</w:t>
      </w:r>
      <w:r w:rsidRPr="00796CDA">
        <w:rPr>
          <w:u w:val="single"/>
        </w:rPr>
        <w:t xml:space="preserve"> that is </w:t>
      </w:r>
      <w:r w:rsidRPr="004235DB">
        <w:rPr>
          <w:b/>
          <w:highlight w:val="cyan"/>
          <w:u w:val="single"/>
        </w:rPr>
        <w:t>filtered by their local</w:t>
      </w:r>
      <w:r w:rsidRPr="00796CDA">
        <w:rPr>
          <w:b/>
          <w:u w:val="single"/>
        </w:rPr>
        <w:t xml:space="preserve"> cultural </w:t>
      </w:r>
      <w:r w:rsidRPr="004235DB">
        <w:rPr>
          <w:b/>
          <w:highlight w:val="cyan"/>
          <w:u w:val="single"/>
        </w:rPr>
        <w:t>interpretation</w:t>
      </w:r>
      <w:r w:rsidRPr="00796CDA">
        <w:t xml:space="preserve">. America is a future-oriented country, ever remaking itself and believing that, with the grace of God, history moves forward progressively toward an ever-better tomorrow. This optimistic </w:t>
      </w:r>
      <w:r w:rsidRPr="004235DB">
        <w:rPr>
          <w:b/>
          <w:highlight w:val="cyan"/>
          <w:u w:val="single"/>
        </w:rPr>
        <w:t>American futurism</w:t>
      </w:r>
      <w:r w:rsidRPr="00796CDA">
        <w:t xml:space="preserve"> both </w:t>
      </w:r>
      <w:r w:rsidRPr="004235DB">
        <w:rPr>
          <w:b/>
          <w:highlight w:val="cyan"/>
          <w:u w:val="single"/>
        </w:rPr>
        <w:t>contrasts with foreigners’ cultural pessimism</w:t>
      </w:r>
      <w:r w:rsidRPr="00796CDA">
        <w:t xml:space="preserve">—their golden ages may lie in the past, not the future—which prevails in much of the world and is liable to mislead Americans as to 34 the reception our soft power story will have. 42 </w:t>
      </w:r>
      <w:r w:rsidRPr="00796CDA">
        <w:rPr>
          <w:u w:val="single"/>
        </w:rPr>
        <w:t>Many people</w:t>
      </w:r>
      <w:r w:rsidRPr="00796CDA">
        <w:t xml:space="preserve"> indeed, probably most people, in the world beyond the United States </w:t>
      </w:r>
      <w:r w:rsidRPr="004235DB">
        <w:rPr>
          <w:b/>
          <w:highlight w:val="cyan"/>
          <w:u w:val="single"/>
        </w:rPr>
        <w:t>have a</w:t>
      </w:r>
      <w:r w:rsidRPr="00796CDA">
        <w:rPr>
          <w:b/>
          <w:u w:val="single"/>
        </w:rPr>
        <w:t xml:space="preserve"> fairly </w:t>
      </w:r>
      <w:r w:rsidRPr="004235DB">
        <w:rPr>
          <w:b/>
          <w:highlight w:val="cyan"/>
          <w:u w:val="single"/>
        </w:rPr>
        <w:t>settled view of America</w:t>
      </w:r>
      <w:r w:rsidRPr="00796CDA">
        <w:t xml:space="preserve">, American purposes, and Americans. </w:t>
      </w:r>
      <w:r w:rsidRPr="00796CDA">
        <w:rPr>
          <w:u w:val="single"/>
        </w:rPr>
        <w:t xml:space="preserve">This </w:t>
      </w:r>
      <w:r w:rsidRPr="004235DB">
        <w:rPr>
          <w:highlight w:val="cyan"/>
          <w:u w:val="single"/>
        </w:rPr>
        <w:t>locally held view derives from their</w:t>
      </w:r>
      <w:r w:rsidRPr="00796CDA">
        <w:rPr>
          <w:u w:val="single"/>
        </w:rPr>
        <w:t xml:space="preserve"> whole experience of </w:t>
      </w:r>
      <w:r w:rsidRPr="004235DB">
        <w:rPr>
          <w:highlight w:val="cyan"/>
          <w:u w:val="single"/>
        </w:rPr>
        <w:t>exposure to things American</w:t>
      </w:r>
      <w:r w:rsidRPr="00796CDA">
        <w:rPr>
          <w:u w:val="single"/>
        </w:rPr>
        <w:t xml:space="preserve"> as well as from the features of their own “cultural thoughtways” and </w:t>
      </w:r>
      <w:r w:rsidRPr="004235DB">
        <w:rPr>
          <w:highlight w:val="cyan"/>
          <w:u w:val="single"/>
        </w:rPr>
        <w:t>history</w:t>
      </w:r>
      <w:r w:rsidRPr="00796CDA">
        <w:rPr>
          <w:u w:val="single"/>
        </w:rPr>
        <w:t xml:space="preserve"> that </w:t>
      </w:r>
      <w:r w:rsidRPr="004235DB">
        <w:rPr>
          <w:highlight w:val="cyan"/>
          <w:u w:val="single"/>
        </w:rPr>
        <w:t>shape their interpretation of American</w:t>
      </w:r>
      <w:r w:rsidRPr="00796CDA">
        <w:rPr>
          <w:u w:val="single"/>
        </w:rPr>
        <w:t xml:space="preserve">-authored </w:t>
      </w:r>
      <w:r w:rsidRPr="004235DB">
        <w:rPr>
          <w:highlight w:val="cyan"/>
          <w:u w:val="single"/>
        </w:rPr>
        <w:t>words</w:t>
      </w:r>
      <w:r w:rsidRPr="00796CDA">
        <w:rPr>
          <w:u w:val="single"/>
        </w:rPr>
        <w:t xml:space="preserve"> and deeds, past and present</w:t>
      </w:r>
      <w:r w:rsidRPr="00796CDA">
        <w:t xml:space="preserve">. 43 This is not to say that soft power is unimportant or invariably misapprehended. Perceptions of America can and do alter over time. But the soft power of ideas and of practices that non-Americans may be persuaded to adopt and possibly adapt with consequences favorable for U.S. interests, do not constitute a policy instrument (or basket of such instruments) seriously comparable to military force. The greatest among history’s great powers have usually been attractive civilizations worthy of admiration and emulation as well as potent coercers. 44 Many foreigners have desired to join the contemporary winner not only for reasons of crude self-interest, but also to share the hegemonic power’s style of living and advanced thought. The flattery of imitation has an ancient historical lineage. Imperial rule as well as the less mandatory hegemonic influence has always been manifested in the practice of more or less voluntary co-option of those who deemed it prudent, advantageous, and generally sensible to “follow the leader.” All great powers should command respect, and not infrequently they are also feared. But </w:t>
      </w:r>
      <w:r w:rsidRPr="00796CDA">
        <w:rPr>
          <w:u w:val="single"/>
        </w:rPr>
        <w:t>few genuinely inspire a desire in others to emulate them culturally</w:t>
      </w:r>
      <w:r w:rsidRPr="00796CDA">
        <w:t xml:space="preserve">, save for reasons of anticipated material advantage. For example, </w:t>
      </w:r>
      <w:r w:rsidRPr="004235DB">
        <w:rPr>
          <w:highlight w:val="cyan"/>
          <w:u w:val="single"/>
        </w:rPr>
        <w:t>China</w:t>
      </w:r>
      <w:r w:rsidRPr="00796CDA">
        <w:rPr>
          <w:u w:val="single"/>
        </w:rPr>
        <w:t xml:space="preserve"> today does </w:t>
      </w:r>
      <w:r w:rsidRPr="004235DB">
        <w:rPr>
          <w:highlight w:val="cyan"/>
          <w:u w:val="single"/>
        </w:rPr>
        <w:t>serve as a model</w:t>
      </w:r>
      <w:r w:rsidRPr="00796CDA">
        <w:rPr>
          <w:u w:val="single"/>
        </w:rPr>
        <w:t xml:space="preserve"> </w:t>
      </w:r>
      <w:r w:rsidRPr="004235DB">
        <w:rPr>
          <w:highlight w:val="cyan"/>
          <w:u w:val="single"/>
        </w:rPr>
        <w:t>worthy of respect for</w:t>
      </w:r>
      <w:r w:rsidRPr="00796CDA">
        <w:rPr>
          <w:u w:val="single"/>
        </w:rPr>
        <w:t xml:space="preserve"> its thus far successful blending of 35 </w:t>
      </w:r>
      <w:r w:rsidRPr="004235DB">
        <w:rPr>
          <w:highlight w:val="cyan"/>
          <w:u w:val="single"/>
        </w:rPr>
        <w:t>economic advance</w:t>
      </w:r>
      <w:r w:rsidRPr="00796CDA">
        <w:rPr>
          <w:u w:val="single"/>
        </w:rPr>
        <w:t xml:space="preserve"> </w:t>
      </w:r>
      <w:r w:rsidRPr="004235DB">
        <w:rPr>
          <w:highlight w:val="cyan"/>
          <w:u w:val="single"/>
        </w:rPr>
        <w:t>with tight political control</w:t>
      </w:r>
      <w:r w:rsidRPr="00796CDA">
        <w:t xml:space="preserve">. However, </w:t>
      </w:r>
      <w:r w:rsidRPr="00796CDA">
        <w:rPr>
          <w:u w:val="single"/>
        </w:rPr>
        <w:t xml:space="preserve">such respect </w:t>
      </w:r>
      <w:r w:rsidRPr="004235DB">
        <w:rPr>
          <w:highlight w:val="cyan"/>
          <w:u w:val="single"/>
        </w:rPr>
        <w:t>rests upon no</w:t>
      </w:r>
      <w:r w:rsidRPr="00796CDA">
        <w:rPr>
          <w:u w:val="single"/>
        </w:rPr>
        <w:t xml:space="preserve"> normative </w:t>
      </w:r>
      <w:r w:rsidRPr="004235DB">
        <w:rPr>
          <w:highlight w:val="cyan"/>
          <w:u w:val="single"/>
        </w:rPr>
        <w:t>element beyond</w:t>
      </w:r>
      <w:r w:rsidRPr="00796CDA">
        <w:rPr>
          <w:u w:val="single"/>
        </w:rPr>
        <w:t xml:space="preserve"> the </w:t>
      </w:r>
      <w:r w:rsidRPr="004235DB">
        <w:rPr>
          <w:highlight w:val="cyan"/>
          <w:u w:val="single"/>
        </w:rPr>
        <w:t>values of</w:t>
      </w:r>
      <w:r w:rsidRPr="00796CDA">
        <w:rPr>
          <w:u w:val="single"/>
        </w:rPr>
        <w:t xml:space="preserve"> greed and </w:t>
      </w:r>
      <w:r w:rsidRPr="004235DB">
        <w:rPr>
          <w:highlight w:val="cyan"/>
          <w:u w:val="single"/>
        </w:rPr>
        <w:t>political discipline</w:t>
      </w:r>
      <w:r w:rsidRPr="00796CDA">
        <w:t xml:space="preserve"> (values refer only to that which is valued). The Chinese practice of governance might just possibly be an example of soft power, but to label it thus betrays democratic values. One could as well say that Benito Mussolini’s Italy enjoyed some soft-power benefit as an example of strong anti-democratic rule. Indeed, the brutal modernist dictatorships of communism, fascism, and </w:t>
      </w:r>
      <w:proofErr w:type="gramStart"/>
      <w:r w:rsidRPr="00796CDA">
        <w:t>nazism</w:t>
      </w:r>
      <w:proofErr w:type="gramEnd"/>
      <w:r w:rsidRPr="00796CDA">
        <w:t xml:space="preserve">, as well as their more or less pale reflections outside Europe, provided much evidence of soft power. Dictatorial leaders and party functionaries adopted and adapted foreign ideas of a firm hand both because they appeared to work well, and because the ideas of leadership, social discipline, and a congeries of repressive measures held quite genuine appeal. </w:t>
      </w:r>
      <w:r w:rsidRPr="00796CDA">
        <w:rPr>
          <w:u w:val="single"/>
        </w:rPr>
        <w:t>When Americans today think about the appeal of soft power, they often forget that the concept is content-free</w:t>
      </w:r>
      <w:r w:rsidRPr="00796CDA">
        <w:t xml:space="preserve">. It is about voluntary co-option for reason of an attraction of values, but </w:t>
      </w:r>
      <w:r w:rsidRPr="00796CDA">
        <w:rPr>
          <w:u w:val="single"/>
        </w:rPr>
        <w:t>it says nothing about the particular values that are</w:t>
      </w:r>
      <w:r w:rsidRPr="00796CDA">
        <w:t xml:space="preserve"> borrowed and somewhat </w:t>
      </w:r>
      <w:r w:rsidRPr="00796CDA">
        <w:rPr>
          <w:u w:val="single"/>
        </w:rPr>
        <w:t>nationalized</w:t>
      </w:r>
      <w:r w:rsidRPr="00796CDA">
        <w:t xml:space="preserve">. A liking for genocide of the “unworthy” has been known to have appeal across political and cultural frontiers. </w:t>
      </w:r>
      <w:r w:rsidRPr="004235DB">
        <w:rPr>
          <w:b/>
          <w:highlight w:val="cyan"/>
          <w:u w:val="single"/>
        </w:rPr>
        <w:t>Soft power is not</w:t>
      </w:r>
      <w:r w:rsidRPr="00796CDA">
        <w:rPr>
          <w:b/>
          <w:u w:val="single"/>
        </w:rPr>
        <w:t xml:space="preserve"> by definition </w:t>
      </w:r>
      <w:r w:rsidRPr="004235DB">
        <w:rPr>
          <w:b/>
          <w:highlight w:val="cyan"/>
          <w:u w:val="single"/>
        </w:rPr>
        <w:t>only the soft power of humane liberal values</w:t>
      </w:r>
      <w:r w:rsidRPr="00796CDA">
        <w:t xml:space="preserve">. It bears repeating because it passes unnoticed that culture, and indeed civilization itself, are dynamic, not static phenomena. They are what they are for good and sufficient local geographical and historical reasons, and cannot easily be adapted to fit changing political and strategic needs. For an obvious example, the dominant American strategic culture, though allowing exceptions, still retains its principal features, the exploitation of technology and mass. 45 These fea-36 tures can be pathological when circumstances are not narrowly conducive to their exploitation. Much as it was feared only a very few years ago that, in reaction to the neglect of culture for decades previously, the cultural turn in strategic studies was too sharp, so today there is a danger that the critique of strategic culturalism is proceeding too far. 46 The error lies in the search for, and inevitable finding of, “golden keys” and “silver bullets” to resolve current versions of enduring problems. </w:t>
      </w:r>
      <w:r w:rsidRPr="00796CDA">
        <w:rPr>
          <w:u w:val="single"/>
        </w:rPr>
        <w:t xml:space="preserve">Soft-power salesmen have a potent product-mix to sell, but they fail to appreciate the reality that American soft power </w:t>
      </w:r>
      <w:r w:rsidRPr="004235DB">
        <w:rPr>
          <w:highlight w:val="cyan"/>
          <w:u w:val="single"/>
        </w:rPr>
        <w:t>is a product</w:t>
      </w:r>
      <w:r w:rsidRPr="00796CDA">
        <w:rPr>
          <w:u w:val="single"/>
        </w:rPr>
        <w:t xml:space="preserve"> essentially </w:t>
      </w:r>
      <w:r w:rsidRPr="004235DB">
        <w:rPr>
          <w:highlight w:val="cyan"/>
          <w:u w:val="single"/>
        </w:rPr>
        <w:t>unalterable over a</w:t>
      </w:r>
      <w:r w:rsidRPr="00796CDA">
        <w:rPr>
          <w:u w:val="single"/>
        </w:rPr>
        <w:t xml:space="preserve"> short </w:t>
      </w:r>
      <w:r w:rsidRPr="004235DB">
        <w:rPr>
          <w:highlight w:val="cyan"/>
          <w:u w:val="single"/>
        </w:rPr>
        <w:t>span of years</w:t>
      </w:r>
      <w:r w:rsidRPr="00796CDA">
        <w:rPr>
          <w:u w:val="single"/>
        </w:rPr>
        <w:t xml:space="preserve">. </w:t>
      </w:r>
      <w:r w:rsidRPr="00796CDA">
        <w:t xml:space="preserve">As a country with a cultural or civilizational brand that is unique and mainly rooted in deep historical, geographical, and ideational roots, </w:t>
      </w:r>
      <w:r w:rsidRPr="00796CDA">
        <w:rPr>
          <w:u w:val="single"/>
        </w:rPr>
        <w:t>America is not at liberty to emulate a major car manufacturer and advertise an extensive and varied model range of persuasive soft-power profiles</w:t>
      </w:r>
      <w:r w:rsidRPr="00796CDA">
        <w:t xml:space="preserve">. Of course, some elements of soft power can be emphasized purposefully in tailored word and deed. However, </w:t>
      </w:r>
      <w:r w:rsidRPr="00796CDA">
        <w:rPr>
          <w:u w:val="single"/>
        </w:rPr>
        <w:t>foreign perceptions of the United States are no more developed from a blank page</w:t>
      </w:r>
      <w:r w:rsidRPr="00796CDA">
        <w:t xml:space="preserve"> than the American past can be retooled and fine-tuned for contemporary advantage. </w:t>
      </w:r>
      <w:r w:rsidRPr="00796CDA">
        <w:rPr>
          <w:u w:val="single"/>
        </w:rPr>
        <w:t xml:space="preserve">Frustrating though it may be, </w:t>
      </w:r>
      <w:r w:rsidRPr="004235DB">
        <w:rPr>
          <w:highlight w:val="cyan"/>
          <w:u w:val="single"/>
        </w:rPr>
        <w:t>a country cannot</w:t>
      </w:r>
      <w:r w:rsidRPr="00796CDA">
        <w:rPr>
          <w:u w:val="single"/>
        </w:rPr>
        <w:t xml:space="preserve"> easily </w:t>
      </w:r>
      <w:r w:rsidRPr="004235DB">
        <w:rPr>
          <w:highlight w:val="cyan"/>
          <w:u w:val="single"/>
        </w:rPr>
        <w:t>escape legacies from its past</w:t>
      </w:r>
      <w:r w:rsidRPr="00796CDA">
        <w:t xml:space="preserve">. 9. The domain for the policy utility of soft power typically is either structurally permissive of easy success, or is unduly resistant to such influence. The third fundamental question about soft power in need of answer can best be posed in only two words, “So what?” </w:t>
      </w:r>
      <w:r w:rsidRPr="00796CDA">
        <w:rPr>
          <w:u w:val="single"/>
        </w:rPr>
        <w:t xml:space="preserve">The combined fallacies of misnaming and over-simplification that threaten the integrity and utility of the concept of soft power are more than merely </w:t>
      </w:r>
      <w:r w:rsidRPr="00796CDA">
        <w:t xml:space="preserve">37 </w:t>
      </w:r>
      <w:r w:rsidRPr="00796CDA">
        <w:rPr>
          <w:u w:val="single"/>
        </w:rPr>
        <w:t>an academic itch that can be scratched into oblivion</w:t>
      </w:r>
      <w:r w:rsidRPr="00796CDA">
        <w:t xml:space="preserve">. The soft power concept is sufficiently valid intellectually that its contestable evidential base in history and thus its true fragility are easily missed. To explain its logic: soft power resides in the ability to co-opt the willing rather than to coerce or compel the reluctant; American soft power attracts non-Americans because it represents or advances values, ideas, practices, and arrangements that they judge to be in their interest, or at least to which they feel some bond of affinity. Therefore, </w:t>
      </w:r>
      <w:r w:rsidRPr="00796CDA">
        <w:rPr>
          <w:u w:val="single"/>
        </w:rPr>
        <w:t>the soft power of the American hegemon is some conflation of perceived interests with ideological association</w:t>
      </w:r>
      <w:r w:rsidRPr="00796CDA">
        <w:t xml:space="preserve"> (by and large more tacit than explicit). Full-blown, the argument holds, first, that America (for example) gains useful political clout if and when foreigners who matter highly to U.S. national security share important American understandings, values, and preferences. The thesis proceeds in its second step to package this thus far commonsense proposition under the banner of “soft power”; it is now dangerously objectified, as if giving something a name causes it to exist. Next, the third and most problematic step in the argument is the logical leap that holds that American soft power, as existing reality—what it is, and its effects—can be approached and treated usefully as an instrument of national policy. This is an attractive proposition: </w:t>
      </w:r>
      <w:r w:rsidRPr="00796CDA">
        <w:rPr>
          <w:u w:val="single"/>
        </w:rPr>
        <w:t>it is unfortunate that its promise is thoroughly unreliable. The problem lies in the extensive middle region that lies between a near harmony of values and perceived interests and, at the opposite end of the spectrum, a close to complete antagonism between those values and interests</w:t>
      </w:r>
      <w:r w:rsidRPr="00796CDA">
        <w:t xml:space="preserve">. </w:t>
      </w:r>
      <w:r w:rsidRPr="004235DB">
        <w:rPr>
          <w:b/>
          <w:highlight w:val="cyan"/>
          <w:u w:val="single"/>
        </w:rPr>
        <w:t>Historical evidence</w:t>
      </w:r>
      <w:r w:rsidRPr="00796CDA">
        <w:rPr>
          <w:b/>
          <w:u w:val="single"/>
        </w:rPr>
        <w:t xml:space="preserve"> as well as reason </w:t>
      </w:r>
      <w:r w:rsidRPr="004235DB">
        <w:rPr>
          <w:b/>
          <w:highlight w:val="cyan"/>
          <w:u w:val="single"/>
        </w:rPr>
        <w:t>suggest</w:t>
      </w:r>
      <w:r w:rsidRPr="00796CDA">
        <w:rPr>
          <w:b/>
          <w:u w:val="single"/>
        </w:rPr>
        <w:t xml:space="preserve"> that the </w:t>
      </w:r>
      <w:r w:rsidRPr="004235DB">
        <w:rPr>
          <w:b/>
          <w:highlight w:val="cyan"/>
          <w:u w:val="single"/>
        </w:rPr>
        <w:t>effective domain of soft power is modest</w:t>
      </w:r>
      <w:r w:rsidRPr="00796CDA">
        <w:t xml:space="preserve">. The scope and opportunity for co-option by soft power are even less. People and polities have not usually been moved far by argument, 38 enticement, and attractiveness. There will be some attraction to, and imitation of, a great power’s ideas and practical example, but this fact has little consequence for the utility of military force. Indeed, one </w:t>
      </w:r>
      <w:proofErr w:type="gramStart"/>
      <w:r w:rsidRPr="00796CDA">
        <w:t>suspects</w:t>
      </w:r>
      <w:proofErr w:type="gramEnd"/>
      <w:r w:rsidRPr="00796CDA">
        <w:t xml:space="preserve"> that on many occasions what might be claimed as a triumph for soft power is in reality no such thing. Societies and their political leaders may be genuinely attracted to some features of American ideology and practice, but the clinching reason for their agreement to sign on to an American position or initiative will be that the United States looks convincing as a guardian state and coalition leader. It is not difficult to identify reasons why military force seems to be less useful as a source of security than it once was. But it is less evident that soft power can fill the space thus vacated by the military and economic tools of grand strategy. Soft power should become more potent, courtesy of the electronic revolution that enables a networked global community. The ideological, political, and strategic consequences of such globalization, however, are not quite as benign as one might have predicted. It transpires that Francis Fukuyama was wrong; </w:t>
      </w:r>
      <w:r w:rsidRPr="00796CDA">
        <w:rPr>
          <w:u w:val="single"/>
        </w:rPr>
        <w:t>the age of ideologically fueled hostility has not passed after all</w:t>
      </w:r>
      <w:r w:rsidRPr="00796CDA">
        <w:t xml:space="preserve">. 47 Also, </w:t>
      </w:r>
      <w:r w:rsidRPr="00796CDA">
        <w:rPr>
          <w:u w:val="single"/>
        </w:rPr>
        <w:t xml:space="preserve">it </w:t>
      </w:r>
      <w:r w:rsidRPr="004235DB">
        <w:rPr>
          <w:highlight w:val="cyan"/>
          <w:u w:val="single"/>
        </w:rPr>
        <w:t>is not obvious</w:t>
      </w:r>
      <w:r w:rsidRPr="00796CDA">
        <w:rPr>
          <w:u w:val="single"/>
        </w:rPr>
        <w:t xml:space="preserve"> that </w:t>
      </w:r>
      <w:r w:rsidRPr="004235DB">
        <w:rPr>
          <w:highlight w:val="cyan"/>
          <w:u w:val="single"/>
        </w:rPr>
        <w:t>the future belongs to a distinctively Western civilization</w:t>
      </w:r>
      <w:r w:rsidRPr="00796CDA">
        <w:t>. 48 It is well not to forget that the Internet is content-blind, and it advertises, promotes, and helps enable bloody antagonism in addition to the harmony of worldview that many optimists have anticipated. It does not follow from all this that the hard power of military force retains, let alone increases, its utility as an instrument of policy. But assuredly it does follow that the historical motives behind defense preparation are not greatly diminished. Thus, there is some noteworthy disharmony between the need for hard power 39 and its availability, beset as it increasingly is by liberal global attitudes that heavily favor restraint.</w:t>
      </w:r>
      <w:r w:rsidRPr="005F63F6">
        <w:t xml:space="preserve"> </w:t>
      </w:r>
    </w:p>
    <w:p w14:paraId="334E8AD6" w14:textId="1E2C4132" w:rsidR="00AA37ED" w:rsidRDefault="00AA37ED" w:rsidP="00AA37ED">
      <w:pPr>
        <w:pStyle w:val="Heading4"/>
      </w:pPr>
      <w:r>
        <w:t xml:space="preserve">4. Trump can’t create soft power in the Middle East – Jerusalem embassy outweighs </w:t>
      </w:r>
    </w:p>
    <w:p w14:paraId="673115AC" w14:textId="77777777" w:rsidR="00AA37ED" w:rsidRPr="00796CDA" w:rsidRDefault="00AA37ED" w:rsidP="00AA37ED">
      <w:r>
        <w:rPr>
          <w:b/>
        </w:rPr>
        <w:t xml:space="preserve">Al-Jaber and Cafiero 17 </w:t>
      </w:r>
      <w:r>
        <w:t>Khalid Al-Jaber Dr. Khalid Al-Jaber is the Director of Gulf International Forum. Giorgio Cafiero Giorgio Cafiero is the CEO and founder of Gulf State Analytics. Trump Jerusalem move hinders US interests in the region Donald Trump's recognition of Jerusalem as Israel's capital will further isolate the US from the rest of the world. by Khalid Al-Jaber &amp; Giorgio Cafiero 11 Dec 2017 https://www.aljazeera.com/indepth/opinion/trump-jerusalem-move-hinders-interests-region-171211101739867.html</w:t>
      </w:r>
    </w:p>
    <w:p w14:paraId="611950D5" w14:textId="77777777" w:rsidR="00AA37ED" w:rsidRDefault="00AA37ED" w:rsidP="00AA37ED">
      <w:r w:rsidRPr="004235DB">
        <w:rPr>
          <w:rStyle w:val="StyleUnderline"/>
          <w:highlight w:val="cyan"/>
        </w:rPr>
        <w:t xml:space="preserve">Trump's recognition of Jerusalem as the Israeli capital </w:t>
      </w:r>
      <w:r w:rsidRPr="004235DB">
        <w:rPr>
          <w:rStyle w:val="StyleUnderline"/>
          <w:b/>
          <w:highlight w:val="cyan"/>
        </w:rPr>
        <w:t>upended decades of US foreign policy</w:t>
      </w:r>
      <w:r w:rsidRPr="00796CDA">
        <w:rPr>
          <w:rStyle w:val="StyleUnderline"/>
        </w:rPr>
        <w:t xml:space="preserve"> and </w:t>
      </w:r>
      <w:r w:rsidRPr="004235DB">
        <w:rPr>
          <w:rStyle w:val="StyleUnderline"/>
          <w:highlight w:val="cyan"/>
        </w:rPr>
        <w:t>created</w:t>
      </w:r>
      <w:r w:rsidRPr="00796CDA">
        <w:rPr>
          <w:rStyle w:val="StyleUnderline"/>
        </w:rPr>
        <w:t xml:space="preserve"> scores of </w:t>
      </w:r>
      <w:r w:rsidRPr="004235DB">
        <w:rPr>
          <w:rStyle w:val="StyleUnderline"/>
          <w:b/>
          <w:highlight w:val="cyan"/>
        </w:rPr>
        <w:t>anti-US</w:t>
      </w:r>
      <w:r>
        <w:t xml:space="preserve">/anti-Israel </w:t>
      </w:r>
      <w:r w:rsidRPr="004235DB">
        <w:rPr>
          <w:rStyle w:val="StyleUnderline"/>
          <w:highlight w:val="cyan"/>
        </w:rPr>
        <w:t>protests</w:t>
      </w:r>
      <w:r w:rsidRPr="00796CDA">
        <w:rPr>
          <w:rStyle w:val="StyleUnderline"/>
        </w:rPr>
        <w:t xml:space="preserve"> worldwide</w:t>
      </w:r>
      <w:r>
        <w:t xml:space="preserve">, while effectively </w:t>
      </w:r>
      <w:r w:rsidRPr="004235DB">
        <w:rPr>
          <w:rStyle w:val="StyleUnderline"/>
          <w:highlight w:val="cyan"/>
        </w:rPr>
        <w:t>killing the idea</w:t>
      </w:r>
      <w:r w:rsidRPr="00796CDA">
        <w:rPr>
          <w:rStyle w:val="StyleUnderline"/>
        </w:rPr>
        <w:t xml:space="preserve"> that </w:t>
      </w:r>
      <w:r w:rsidRPr="004235DB">
        <w:rPr>
          <w:rStyle w:val="StyleUnderline"/>
          <w:highlight w:val="cyan"/>
        </w:rPr>
        <w:t>Washington is a neutral</w:t>
      </w:r>
      <w:r w:rsidRPr="00796CDA">
        <w:rPr>
          <w:rStyle w:val="StyleUnderline"/>
        </w:rPr>
        <w:t xml:space="preserve"> </w:t>
      </w:r>
      <w:r w:rsidRPr="004235DB">
        <w:rPr>
          <w:rStyle w:val="StyleUnderline"/>
          <w:highlight w:val="cyan"/>
        </w:rPr>
        <w:t>party in the</w:t>
      </w:r>
      <w:r w:rsidRPr="00796CDA">
        <w:rPr>
          <w:rStyle w:val="StyleUnderline"/>
        </w:rPr>
        <w:t xml:space="preserve"> Palestinian-Israel </w:t>
      </w:r>
      <w:r w:rsidRPr="004235DB">
        <w:rPr>
          <w:rStyle w:val="StyleUnderline"/>
          <w:highlight w:val="cyan"/>
        </w:rPr>
        <w:t>conflict</w:t>
      </w:r>
      <w:r>
        <w:t xml:space="preserve"> among the few who still had that perception. </w:t>
      </w:r>
      <w:r w:rsidRPr="004235DB">
        <w:rPr>
          <w:rStyle w:val="StyleUnderline"/>
          <w:highlight w:val="cyan"/>
        </w:rPr>
        <w:t>Arab capitals have</w:t>
      </w:r>
      <w:r w:rsidRPr="00796CDA">
        <w:rPr>
          <w:rStyle w:val="StyleUnderline"/>
        </w:rPr>
        <w:t xml:space="preserve"> almost unanimously </w:t>
      </w:r>
      <w:r w:rsidRPr="004235DB">
        <w:rPr>
          <w:rStyle w:val="StyleUnderline"/>
          <w:highlight w:val="cyan"/>
        </w:rPr>
        <w:t>considered Trump's decision</w:t>
      </w:r>
      <w:r w:rsidRPr="00796CDA">
        <w:rPr>
          <w:rStyle w:val="StyleUnderline"/>
        </w:rPr>
        <w:t xml:space="preserve"> on Jerusalem to be </w:t>
      </w:r>
      <w:r w:rsidRPr="004235DB">
        <w:rPr>
          <w:rStyle w:val="StyleUnderline"/>
          <w:highlight w:val="cyan"/>
        </w:rPr>
        <w:t>a sharp tilt towards Israel</w:t>
      </w:r>
      <w:r>
        <w:t xml:space="preserve">, and an indication of Washington's support for the consolidation of the Israeli occupation of East Jerusalem. </w:t>
      </w:r>
      <w:r w:rsidRPr="00796CDA">
        <w:rPr>
          <w:rStyle w:val="StyleUnderline"/>
        </w:rPr>
        <w:t xml:space="preserve">The </w:t>
      </w:r>
      <w:r w:rsidRPr="004235DB">
        <w:rPr>
          <w:rStyle w:val="StyleUnderline"/>
          <w:highlight w:val="cyan"/>
        </w:rPr>
        <w:t>Council of the League of Arab States</w:t>
      </w:r>
      <w:r>
        <w:t xml:space="preserve">, at the level of Arab foreign ministers, </w:t>
      </w:r>
      <w:r w:rsidRPr="004235DB">
        <w:rPr>
          <w:rStyle w:val="StyleUnderline"/>
          <w:b/>
          <w:highlight w:val="cyan"/>
        </w:rPr>
        <w:t>declared opposition to Trump's decision</w:t>
      </w:r>
      <w:r>
        <w:t xml:space="preserve"> and considered it not only invalid, but also a serious breach of international law. </w:t>
      </w:r>
    </w:p>
    <w:p w14:paraId="233EE40E" w14:textId="77777777" w:rsidR="00AA37ED" w:rsidRDefault="00AA37ED" w:rsidP="00AA37ED">
      <w:r>
        <w:t xml:space="preserve">Nonetheless, within Trump's inner circle, there is a belief that the decision was opportune and made at an appropriate time. From these voices' perspectives, Arab leaders must accept this decision and deal with the potential unrest which this move may create within their countries. </w:t>
      </w:r>
    </w:p>
    <w:p w14:paraId="3EBFBD69" w14:textId="77777777" w:rsidR="00AA37ED" w:rsidRDefault="00AA37ED" w:rsidP="00AA37ED">
      <w:r>
        <w:t xml:space="preserve">Perhaps one of the unintended consequences of Trump's move is that </w:t>
      </w:r>
      <w:r w:rsidRPr="00796CDA">
        <w:rPr>
          <w:rStyle w:val="StyleUnderline"/>
        </w:rPr>
        <w:t xml:space="preserve">his </w:t>
      </w:r>
      <w:r w:rsidRPr="004235DB">
        <w:rPr>
          <w:rStyle w:val="StyleUnderline"/>
          <w:highlight w:val="cyan"/>
        </w:rPr>
        <w:t>decision</w:t>
      </w:r>
      <w:r w:rsidRPr="00796CDA">
        <w:rPr>
          <w:rStyle w:val="StyleUnderline"/>
        </w:rPr>
        <w:t xml:space="preserve"> has now </w:t>
      </w:r>
      <w:r w:rsidRPr="004235DB">
        <w:rPr>
          <w:rStyle w:val="StyleUnderline"/>
          <w:highlight w:val="cyan"/>
        </w:rPr>
        <w:t>put the Palestinian issue back at the forefront</w:t>
      </w:r>
      <w:r w:rsidRPr="00796CDA">
        <w:rPr>
          <w:rStyle w:val="StyleUnderline"/>
        </w:rPr>
        <w:t xml:space="preserve"> </w:t>
      </w:r>
      <w:r w:rsidRPr="004235DB">
        <w:rPr>
          <w:rStyle w:val="StyleUnderline"/>
          <w:highlight w:val="cyan"/>
        </w:rPr>
        <w:t>in the Middle East</w:t>
      </w:r>
      <w:r>
        <w:t xml:space="preserve">. Indeed, since 2001, the wars in Afghanistan, Libya, Iraq, and Yemen, the Arab Spring revolutions, waves of sectarian violence, and the Islamic State of Iraq and the Levant's (ISIL, also known as ISIS) meteoric rise to power have taken regional and global attention away from the struggle for justice in Palestine. </w:t>
      </w:r>
    </w:p>
    <w:p w14:paraId="5CD23431" w14:textId="77777777" w:rsidR="00AA37ED" w:rsidRPr="00796CDA" w:rsidRDefault="00AA37ED" w:rsidP="00AA37ED">
      <w:pPr>
        <w:rPr>
          <w:rStyle w:val="StyleUnderline"/>
          <w:b/>
        </w:rPr>
      </w:pPr>
      <w:r>
        <w:t xml:space="preserve">Undoubtedly, </w:t>
      </w:r>
      <w:r w:rsidRPr="00796CDA">
        <w:rPr>
          <w:rStyle w:val="StyleUnderline"/>
        </w:rPr>
        <w:t xml:space="preserve">Trump's recognition of Jerusalem as Israel's capital </w:t>
      </w:r>
      <w:r w:rsidRPr="004235DB">
        <w:rPr>
          <w:rStyle w:val="StyleUnderline"/>
          <w:highlight w:val="cyan"/>
        </w:rPr>
        <w:t xml:space="preserve">will further </w:t>
      </w:r>
      <w:r w:rsidRPr="004235DB">
        <w:rPr>
          <w:rStyle w:val="StyleUnderline"/>
          <w:b/>
          <w:highlight w:val="cyan"/>
        </w:rPr>
        <w:t>isolate the US</w:t>
      </w:r>
      <w:r w:rsidRPr="00796CDA">
        <w:rPr>
          <w:b/>
        </w:rPr>
        <w:t xml:space="preserve"> </w:t>
      </w:r>
      <w:r w:rsidRPr="00796CDA">
        <w:t>from</w:t>
      </w:r>
      <w:r>
        <w:t xml:space="preserve"> the rest of the world. Given the administration's rejection of Palestinian claims to East Jerusalem, in violation of international law which recognises East Jerusalem as belonging to the Occupied Palestinian Territories, </w:t>
      </w:r>
      <w:r w:rsidRPr="004235DB">
        <w:rPr>
          <w:rStyle w:val="StyleUnderline"/>
          <w:highlight w:val="cyan"/>
        </w:rPr>
        <w:t>Washington</w:t>
      </w:r>
      <w:r w:rsidRPr="00796CDA">
        <w:rPr>
          <w:rStyle w:val="StyleUnderline"/>
        </w:rPr>
        <w:t xml:space="preserve"> </w:t>
      </w:r>
      <w:r w:rsidRPr="004235DB">
        <w:rPr>
          <w:rStyle w:val="StyleUnderline"/>
          <w:highlight w:val="cyan"/>
        </w:rPr>
        <w:t>has</w:t>
      </w:r>
      <w:r w:rsidRPr="00796CDA">
        <w:rPr>
          <w:rStyle w:val="StyleUnderline"/>
        </w:rPr>
        <w:t xml:space="preserve"> signalled its </w:t>
      </w:r>
      <w:r w:rsidRPr="004235DB">
        <w:rPr>
          <w:rStyle w:val="StyleUnderline"/>
          <w:highlight w:val="cyan"/>
        </w:rPr>
        <w:t>abandon</w:t>
      </w:r>
      <w:r w:rsidRPr="00796CDA">
        <w:rPr>
          <w:rStyle w:val="StyleUnderline"/>
        </w:rPr>
        <w:t xml:space="preserve">ment of </w:t>
      </w:r>
      <w:r w:rsidRPr="004235DB">
        <w:rPr>
          <w:rStyle w:val="StyleUnderline"/>
          <w:highlight w:val="cyan"/>
        </w:rPr>
        <w:t>a two-state solution</w:t>
      </w:r>
      <w:r w:rsidRPr="00796CDA">
        <w:rPr>
          <w:rStyle w:val="StyleUnderline"/>
        </w:rPr>
        <w:t xml:space="preserve"> more than ever. To be sure, there is </w:t>
      </w:r>
      <w:r w:rsidRPr="004235DB">
        <w:rPr>
          <w:rStyle w:val="StyleUnderline"/>
          <w:highlight w:val="cyan"/>
        </w:rPr>
        <w:t>no other country</w:t>
      </w:r>
      <w:r w:rsidRPr="00796CDA">
        <w:rPr>
          <w:rStyle w:val="StyleUnderline"/>
        </w:rPr>
        <w:t xml:space="preserve"> that </w:t>
      </w:r>
      <w:r w:rsidRPr="004235DB">
        <w:rPr>
          <w:rStyle w:val="StyleUnderline"/>
          <w:highlight w:val="cyan"/>
        </w:rPr>
        <w:t>recognises the legitimacy of Israel's annexation</w:t>
      </w:r>
      <w:r w:rsidRPr="00796CDA">
        <w:rPr>
          <w:rStyle w:val="StyleUnderline"/>
        </w:rPr>
        <w:t xml:space="preserve"> </w:t>
      </w:r>
      <w:r w:rsidRPr="004235DB">
        <w:rPr>
          <w:rStyle w:val="StyleUnderline"/>
          <w:highlight w:val="cyan"/>
        </w:rPr>
        <w:t>of East Jerusalem, which Trump has</w:t>
      </w:r>
      <w:r w:rsidRPr="00796CDA">
        <w:rPr>
          <w:rStyle w:val="StyleUnderline"/>
        </w:rPr>
        <w:t xml:space="preserve"> now </w:t>
      </w:r>
      <w:r w:rsidRPr="004235DB">
        <w:rPr>
          <w:rStyle w:val="StyleUnderline"/>
          <w:highlight w:val="cyan"/>
        </w:rPr>
        <w:t>endorsed</w:t>
      </w:r>
      <w:r>
        <w:t xml:space="preserve">. With strong support from the international community for a two-state solution to the Palestinian-Israeli conflict, the US is now alone with Israel's government in opposing this plan. </w:t>
      </w:r>
      <w:r w:rsidRPr="00796CDA">
        <w:rPr>
          <w:rStyle w:val="StyleUnderline"/>
        </w:rPr>
        <w:t xml:space="preserve">Although </w:t>
      </w:r>
      <w:r w:rsidRPr="004235DB">
        <w:rPr>
          <w:rStyle w:val="StyleUnderline"/>
          <w:highlight w:val="cyan"/>
        </w:rPr>
        <w:t>no objective observer previously saw Washington as</w:t>
      </w:r>
      <w:r w:rsidRPr="00796CDA">
        <w:rPr>
          <w:rStyle w:val="StyleUnderline"/>
        </w:rPr>
        <w:t xml:space="preserve"> being </w:t>
      </w:r>
      <w:r w:rsidRPr="004235DB">
        <w:rPr>
          <w:rStyle w:val="StyleUnderline"/>
          <w:highlight w:val="cyan"/>
        </w:rPr>
        <w:t>an honest peace broker</w:t>
      </w:r>
      <w:r>
        <w:t xml:space="preserve"> between the Palestinians and Israelis, </w:t>
      </w:r>
      <w:r w:rsidRPr="004235DB">
        <w:rPr>
          <w:rStyle w:val="StyleUnderline"/>
          <w:b/>
          <w:highlight w:val="cyan"/>
        </w:rPr>
        <w:t>it is now</w:t>
      </w:r>
      <w:r w:rsidRPr="00796CDA">
        <w:rPr>
          <w:rStyle w:val="StyleUnderline"/>
          <w:b/>
        </w:rPr>
        <w:t xml:space="preserve"> abundantly </w:t>
      </w:r>
      <w:r w:rsidRPr="004235DB">
        <w:rPr>
          <w:rStyle w:val="StyleUnderline"/>
          <w:b/>
          <w:highlight w:val="cyan"/>
        </w:rPr>
        <w:t>clear</w:t>
      </w:r>
      <w:r w:rsidRPr="00796CDA">
        <w:rPr>
          <w:rStyle w:val="StyleUnderline"/>
          <w:b/>
        </w:rPr>
        <w:t xml:space="preserve"> that </w:t>
      </w:r>
      <w:r w:rsidRPr="004235DB">
        <w:rPr>
          <w:rStyle w:val="StyleUnderline"/>
          <w:b/>
          <w:highlight w:val="cyan"/>
        </w:rPr>
        <w:t>Washington is unable to play this role</w:t>
      </w:r>
      <w:r w:rsidRPr="00796CDA">
        <w:rPr>
          <w:rStyle w:val="StyleUnderline"/>
          <w:b/>
        </w:rPr>
        <w:t>.</w:t>
      </w:r>
    </w:p>
    <w:p w14:paraId="07292DD8" w14:textId="77777777" w:rsidR="00AA37ED" w:rsidRDefault="00AA37ED" w:rsidP="00AA37ED">
      <w:r>
        <w:t xml:space="preserve">Although the Israeli government quickly embraced Trump and his approach to US foreign policy in the Middle East, </w:t>
      </w:r>
      <w:r w:rsidRPr="00796CDA">
        <w:rPr>
          <w:rStyle w:val="StyleUnderline"/>
        </w:rPr>
        <w:t xml:space="preserve">the US president's recognition of Jerusalem as the capital of Israel is </w:t>
      </w:r>
      <w:r w:rsidRPr="004235DB">
        <w:rPr>
          <w:rStyle w:val="StyleUnderline"/>
          <w:b/>
          <w:highlight w:val="cyan"/>
        </w:rPr>
        <w:t>costing Washington immensely</w:t>
      </w:r>
      <w:r w:rsidRPr="00796CDA">
        <w:rPr>
          <w:rStyle w:val="StyleUnderline"/>
          <w:b/>
        </w:rPr>
        <w:t xml:space="preserve"> throughout the greater Arab and Muslim world</w:t>
      </w:r>
      <w:r>
        <w:t xml:space="preserve">. It is doubtful that Saudi Arabia or other Gulf states allied with Washington will take actions against the US as a result of Trump's decision; however, </w:t>
      </w:r>
      <w:r w:rsidRPr="004235DB">
        <w:rPr>
          <w:rStyle w:val="StyleUnderline"/>
          <w:highlight w:val="cyan"/>
        </w:rPr>
        <w:t>angry elements</w:t>
      </w:r>
      <w:r w:rsidRPr="00796CDA">
        <w:rPr>
          <w:rStyle w:val="StyleUnderline"/>
        </w:rPr>
        <w:t xml:space="preserve"> within their own societies </w:t>
      </w:r>
      <w:r w:rsidRPr="004235DB">
        <w:rPr>
          <w:rStyle w:val="StyleUnderline"/>
          <w:highlight w:val="cyan"/>
        </w:rPr>
        <w:t>may react against the US</w:t>
      </w:r>
      <w:r w:rsidRPr="00796CDA">
        <w:rPr>
          <w:rStyle w:val="StyleUnderline"/>
        </w:rPr>
        <w:t xml:space="preserve"> and its interests in the region</w:t>
      </w:r>
      <w:r>
        <w:t xml:space="preserve"> in the form of terrorism and other violent actions. Unquestionably, </w:t>
      </w:r>
      <w:r w:rsidRPr="004235DB">
        <w:rPr>
          <w:rStyle w:val="StyleUnderline"/>
          <w:highlight w:val="cyan"/>
        </w:rPr>
        <w:t>the</w:t>
      </w:r>
      <w:r w:rsidRPr="00796CDA">
        <w:rPr>
          <w:rStyle w:val="StyleUnderline"/>
        </w:rPr>
        <w:t xml:space="preserve"> US </w:t>
      </w:r>
      <w:r w:rsidRPr="004235DB">
        <w:rPr>
          <w:rStyle w:val="StyleUnderline"/>
          <w:highlight w:val="cyan"/>
        </w:rPr>
        <w:t>president's move</w:t>
      </w:r>
      <w:r w:rsidRPr="00796CDA">
        <w:rPr>
          <w:rStyle w:val="StyleUnderline"/>
        </w:rPr>
        <w:t xml:space="preserve"> on Jerusalem </w:t>
      </w:r>
      <w:r w:rsidRPr="004235DB">
        <w:rPr>
          <w:rStyle w:val="StyleUnderline"/>
          <w:highlight w:val="cyan"/>
        </w:rPr>
        <w:t>will create new risks for</w:t>
      </w:r>
      <w:r w:rsidRPr="00796CDA">
        <w:rPr>
          <w:rStyle w:val="StyleUnderline"/>
        </w:rPr>
        <w:t xml:space="preserve"> all of Washington's </w:t>
      </w:r>
      <w:r w:rsidRPr="004235DB">
        <w:rPr>
          <w:rStyle w:val="StyleUnderline"/>
          <w:highlight w:val="cyan"/>
        </w:rPr>
        <w:t>allies in the Middle East</w:t>
      </w:r>
      <w:r>
        <w:t xml:space="preserve">, as the decision will offer extremist groups a valuable opportunity to capitalise on anti-US sentiment and direct such anger towards regimes that are close to the US and non-confrontational towards Israel. </w:t>
      </w:r>
    </w:p>
    <w:p w14:paraId="51D07C7A" w14:textId="77777777" w:rsidR="00AA37ED" w:rsidRDefault="00AA37ED" w:rsidP="00AA37ED">
      <w:r>
        <w:t xml:space="preserve">How will Trump's recognition of Jerusalem as Israel's capital affect the Arab world's geopolitical order? </w:t>
      </w:r>
    </w:p>
    <w:p w14:paraId="46443953" w14:textId="77777777" w:rsidR="00AA37ED" w:rsidRDefault="00AA37ED" w:rsidP="00AA37ED">
      <w:r>
        <w:t xml:space="preserve">It seems likely that </w:t>
      </w:r>
      <w:r w:rsidRPr="00796CDA">
        <w:rPr>
          <w:rStyle w:val="StyleUnderline"/>
        </w:rPr>
        <w:t xml:space="preserve">the </w:t>
      </w:r>
      <w:r w:rsidRPr="004235DB">
        <w:rPr>
          <w:rStyle w:val="StyleUnderline"/>
          <w:highlight w:val="cyan"/>
        </w:rPr>
        <w:t>perception of Russia being</w:t>
      </w:r>
      <w:r w:rsidRPr="00796CDA">
        <w:rPr>
          <w:rStyle w:val="StyleUnderline"/>
        </w:rPr>
        <w:t xml:space="preserve"> </w:t>
      </w:r>
      <w:r w:rsidRPr="004235DB">
        <w:rPr>
          <w:rStyle w:val="StyleUnderline"/>
          <w:highlight w:val="cyan"/>
        </w:rPr>
        <w:t>a more responsible</w:t>
      </w:r>
      <w:r w:rsidRPr="00796CDA">
        <w:rPr>
          <w:rStyle w:val="StyleUnderline"/>
        </w:rPr>
        <w:t xml:space="preserve"> super</w:t>
      </w:r>
      <w:r w:rsidRPr="004235DB">
        <w:rPr>
          <w:rStyle w:val="StyleUnderline"/>
          <w:highlight w:val="cyan"/>
        </w:rPr>
        <w:t>power</w:t>
      </w:r>
      <w:r w:rsidRPr="00796CDA">
        <w:rPr>
          <w:rStyle w:val="StyleUnderline"/>
        </w:rPr>
        <w:t xml:space="preserve"> than the US </w:t>
      </w:r>
      <w:r w:rsidRPr="004235DB">
        <w:rPr>
          <w:rStyle w:val="StyleUnderline"/>
          <w:highlight w:val="cyan"/>
        </w:rPr>
        <w:t>will</w:t>
      </w:r>
      <w:r w:rsidRPr="00796CDA">
        <w:rPr>
          <w:rStyle w:val="StyleUnderline"/>
        </w:rPr>
        <w:t xml:space="preserve"> only </w:t>
      </w:r>
      <w:r w:rsidRPr="004235DB">
        <w:rPr>
          <w:rStyle w:val="StyleUnderline"/>
          <w:highlight w:val="cyan"/>
        </w:rPr>
        <w:t>grow</w:t>
      </w:r>
      <w:r w:rsidRPr="00796CDA">
        <w:rPr>
          <w:rStyle w:val="StyleUnderline"/>
        </w:rPr>
        <w:t xml:space="preserve"> among Arabs. </w:t>
      </w:r>
      <w:r w:rsidRPr="004235DB">
        <w:rPr>
          <w:rStyle w:val="StyleUnderline"/>
          <w:highlight w:val="cyan"/>
        </w:rPr>
        <w:t>Russia's</w:t>
      </w:r>
      <w:r w:rsidRPr="00796CDA">
        <w:rPr>
          <w:rStyle w:val="StyleUnderline"/>
        </w:rPr>
        <w:t xml:space="preserve"> strong </w:t>
      </w:r>
      <w:r w:rsidRPr="004235DB">
        <w:rPr>
          <w:rStyle w:val="StyleUnderline"/>
          <w:highlight w:val="cyan"/>
        </w:rPr>
        <w:t>condemnation of Trump's</w:t>
      </w:r>
      <w:r w:rsidRPr="00796CDA">
        <w:rPr>
          <w:rStyle w:val="StyleUnderline"/>
        </w:rPr>
        <w:t xml:space="preserve"> </w:t>
      </w:r>
      <w:r w:rsidRPr="004235DB">
        <w:rPr>
          <w:rStyle w:val="StyleUnderline"/>
          <w:highlight w:val="cyan"/>
        </w:rPr>
        <w:t>decision will naturally sit well among Arab/Muslim governments</w:t>
      </w:r>
      <w:r>
        <w:t xml:space="preserve"> and societies which are beginning to accept Moscow as an indispensable mediator in the region, and a pillar of a new security architecture, following Russia's direct military intervention in Syria.</w:t>
      </w:r>
    </w:p>
    <w:p w14:paraId="4257F94C" w14:textId="77777777" w:rsidR="00AA37ED" w:rsidRDefault="00AA37ED" w:rsidP="00AA37ED">
      <w:proofErr w:type="gramStart"/>
      <w:r>
        <w:t>Iran, too, will likely stand to gain influence as a result of Trump's decision.</w:t>
      </w:r>
      <w:proofErr w:type="gramEnd"/>
      <w:r>
        <w:t xml:space="preserve"> </w:t>
      </w:r>
      <w:r w:rsidRPr="00796CDA">
        <w:rPr>
          <w:rStyle w:val="StyleUnderline"/>
        </w:rPr>
        <w:t>Whereas Tehran has suffered</w:t>
      </w:r>
      <w:r>
        <w:t xml:space="preserve"> in recent years from a perception among Sunni Arabs that Iran's foreign policy is naturally sectarian</w:t>
      </w:r>
      <w:r w:rsidRPr="004235DB">
        <w:rPr>
          <w:highlight w:val="cyan"/>
        </w:rPr>
        <w:t xml:space="preserve">, </w:t>
      </w:r>
      <w:r w:rsidRPr="004235DB">
        <w:rPr>
          <w:rStyle w:val="StyleUnderline"/>
          <w:highlight w:val="cyan"/>
        </w:rPr>
        <w:t>Trump's move offers the regime an opportunity to expand its</w:t>
      </w:r>
      <w:r w:rsidRPr="00796CDA">
        <w:rPr>
          <w:rStyle w:val="StyleUnderline"/>
        </w:rPr>
        <w:t xml:space="preserve"> soft-power </w:t>
      </w:r>
      <w:r w:rsidRPr="004235DB">
        <w:rPr>
          <w:rStyle w:val="StyleUnderline"/>
          <w:highlight w:val="cyan"/>
        </w:rPr>
        <w:t>influence</w:t>
      </w:r>
      <w:r w:rsidRPr="00796CDA">
        <w:rPr>
          <w:rStyle w:val="StyleUnderline"/>
        </w:rPr>
        <w:t xml:space="preserve"> among Arabs and Muslims of both sects, effectively weakening this perception of Iran being pro-Shia or anti-Sunni.</w:t>
      </w:r>
      <w:r>
        <w:t xml:space="preserve"> Odds are good that Tehran will capitalise on Saudi Arabia's relatively cautious condemnation of Trump's decision to add momentum to the Iranian regime's narrative that Washington's GCC allies, chiefly Saudi Arabia, are indifferent to Jerusalem and the Palestinian issue at large. </w:t>
      </w:r>
    </w:p>
    <w:p w14:paraId="4403B1C6" w14:textId="77777777" w:rsidR="00AA37ED" w:rsidRPr="00796CDA" w:rsidRDefault="00AA37ED" w:rsidP="00AA37ED">
      <w:pPr>
        <w:rPr>
          <w:u w:val="single"/>
        </w:rPr>
      </w:pPr>
      <w:r>
        <w:t xml:space="preserve">Lastly, another way in which </w:t>
      </w:r>
      <w:r w:rsidRPr="00796CDA">
        <w:rPr>
          <w:rStyle w:val="StyleUnderline"/>
        </w:rPr>
        <w:t xml:space="preserve">the US position on Jerusalem is likely to </w:t>
      </w:r>
      <w:r w:rsidRPr="004235DB">
        <w:rPr>
          <w:rStyle w:val="StyleUnderline"/>
        </w:rPr>
        <w:t>hinder Washington's interests in the Middle East</w:t>
      </w:r>
      <w:r>
        <w:t xml:space="preserve"> pertains to GCC-Israel relations. As the US has sought to promote more official relations between Tel Aviv and the six GCC members, the Arabian Peninsula sheikdoms - led by Bahrain - have recently signalled a growing interest in pursuing a partnership with Israel. </w:t>
      </w:r>
      <w:r w:rsidRPr="00796CDA">
        <w:rPr>
          <w:rStyle w:val="StyleUnderline"/>
        </w:rPr>
        <w:t>Whether</w:t>
      </w:r>
      <w:r>
        <w:t xml:space="preserve"> such </w:t>
      </w:r>
      <w:r w:rsidRPr="00796CDA">
        <w:rPr>
          <w:rStyle w:val="StyleUnderline"/>
        </w:rPr>
        <w:t>a</w:t>
      </w:r>
      <w:r>
        <w:t xml:space="preserve"> declaration of any official </w:t>
      </w:r>
      <w:r w:rsidRPr="00796CDA">
        <w:rPr>
          <w:rStyle w:val="StyleUnderline"/>
        </w:rPr>
        <w:t xml:space="preserve">Saudi-Israeli alliance would have been possible without the establishment of a Palestinian state is unclear, yet </w:t>
      </w:r>
      <w:r w:rsidRPr="003314B8">
        <w:rPr>
          <w:rStyle w:val="StyleUnderline"/>
          <w:highlight w:val="cyan"/>
        </w:rPr>
        <w:t>it is unquestionably true</w:t>
      </w:r>
      <w:r w:rsidRPr="00796CDA">
        <w:rPr>
          <w:rStyle w:val="StyleUnderline"/>
        </w:rPr>
        <w:t xml:space="preserve"> that </w:t>
      </w:r>
      <w:r w:rsidRPr="003314B8">
        <w:rPr>
          <w:rStyle w:val="StyleUnderline"/>
          <w:highlight w:val="cyan"/>
        </w:rPr>
        <w:t>any hopes for</w:t>
      </w:r>
      <w:r w:rsidRPr="00796CDA">
        <w:rPr>
          <w:rStyle w:val="StyleUnderline"/>
        </w:rPr>
        <w:t xml:space="preserve"> such a </w:t>
      </w:r>
      <w:r w:rsidRPr="003314B8">
        <w:rPr>
          <w:rStyle w:val="StyleUnderline"/>
          <w:highlight w:val="cyan"/>
        </w:rPr>
        <w:t>development are far less realistic now</w:t>
      </w:r>
      <w:r w:rsidRPr="00796CDA">
        <w:rPr>
          <w:rStyle w:val="StyleUnderline"/>
        </w:rPr>
        <w:t xml:space="preserve"> that the Israeli occupation of Jerusalem and widespread outrage over Trump's endorsement of it have started to receive much more attention in the Arab world. </w:t>
      </w:r>
    </w:p>
    <w:p w14:paraId="5CC7D89D" w14:textId="4E4EE64C" w:rsidR="00AA37ED" w:rsidRDefault="00AA37ED" w:rsidP="00AA37ED">
      <w:pPr>
        <w:pStyle w:val="Heading4"/>
      </w:pPr>
      <w:r>
        <w:t>5. Soft power won’t solve Middle East crisis</w:t>
      </w:r>
    </w:p>
    <w:p w14:paraId="79CDD726" w14:textId="77777777" w:rsidR="00AA37ED" w:rsidRPr="00BE537F" w:rsidRDefault="00AA37ED" w:rsidP="00AA37ED">
      <w:r w:rsidRPr="00BE537F">
        <w:rPr>
          <w:b/>
        </w:rPr>
        <w:t>Doran 17</w:t>
      </w:r>
      <w:r>
        <w:t>, Michael Doran, a senior fellow at the Hudson Institute, was a senior director at the National Security Council in the George W. Bush administration. Opinion OP-ED CONTRIBUTOR A Trump Doctrine for the Middle East? May 19, 2017 https://mobile.nytimes.com/2017/05/19/opinion/trump-doctrine-middle-east.html</w:t>
      </w:r>
    </w:p>
    <w:p w14:paraId="68C3BE05" w14:textId="77777777" w:rsidR="00AA37ED" w:rsidRPr="00BE537F" w:rsidRDefault="00AA37ED" w:rsidP="00AA37ED">
      <w:r w:rsidRPr="00BE537F">
        <w:rPr>
          <w:rStyle w:val="StyleUnderline"/>
        </w:rPr>
        <w:t xml:space="preserve">We </w:t>
      </w:r>
      <w:r w:rsidRPr="003314B8">
        <w:rPr>
          <w:rStyle w:val="StyleUnderline"/>
          <w:highlight w:val="cyan"/>
        </w:rPr>
        <w:t>still don’t know</w:t>
      </w:r>
      <w:r>
        <w:t xml:space="preserve"> the full details of Mr. </w:t>
      </w:r>
      <w:r w:rsidRPr="003314B8">
        <w:rPr>
          <w:rStyle w:val="StyleUnderline"/>
          <w:highlight w:val="cyan"/>
        </w:rPr>
        <w:t xml:space="preserve">Trump’s approach to the </w:t>
      </w:r>
      <w:r w:rsidRPr="003314B8">
        <w:rPr>
          <w:rStyle w:val="StyleUnderline"/>
          <w:b/>
          <w:highlight w:val="cyan"/>
        </w:rPr>
        <w:t>Middle East</w:t>
      </w:r>
      <w:r w:rsidRPr="00BE537F">
        <w:rPr>
          <w:rStyle w:val="StyleUnderline"/>
        </w:rPr>
        <w:t>, but his</w:t>
      </w:r>
      <w:r>
        <w:t xml:space="preserve"> hard-nosed ethos and </w:t>
      </w:r>
      <w:r w:rsidRPr="00A40563">
        <w:rPr>
          <w:rStyle w:val="StyleUnderline"/>
          <w:highlight w:val="cyan"/>
        </w:rPr>
        <w:t>willingness to question foreign policy dogmas offer an</w:t>
      </w:r>
      <w:r w:rsidRPr="00BE537F">
        <w:rPr>
          <w:rStyle w:val="StyleUnderline"/>
        </w:rPr>
        <w:t xml:space="preserve"> </w:t>
      </w:r>
      <w:r w:rsidRPr="00A40563">
        <w:rPr>
          <w:rStyle w:val="StyleUnderline"/>
          <w:highlight w:val="cyan"/>
        </w:rPr>
        <w:t>opportunity</w:t>
      </w:r>
      <w:r>
        <w:t xml:space="preserve">, in principle, </w:t>
      </w:r>
      <w:r w:rsidRPr="00A40563">
        <w:rPr>
          <w:rStyle w:val="StyleUnderline"/>
          <w:highlight w:val="cyan"/>
        </w:rPr>
        <w:t xml:space="preserve">to dispel several </w:t>
      </w:r>
      <w:r w:rsidRPr="00A40563">
        <w:rPr>
          <w:rStyle w:val="StyleUnderline"/>
          <w:b/>
          <w:highlight w:val="cyan"/>
        </w:rPr>
        <w:t>fallacies</w:t>
      </w:r>
      <w:r>
        <w:t xml:space="preserve"> that led to these strategic blunders. </w:t>
      </w:r>
    </w:p>
    <w:p w14:paraId="385DB157" w14:textId="77777777" w:rsidR="00AA37ED" w:rsidRDefault="00AA37ED" w:rsidP="00AA37ED">
      <w:r>
        <w:t xml:space="preserve">First, </w:t>
      </w:r>
      <w:r w:rsidRPr="00A40563">
        <w:rPr>
          <w:rStyle w:val="StyleUnderline"/>
          <w:highlight w:val="cyan"/>
        </w:rPr>
        <w:t xml:space="preserve">it is </w:t>
      </w:r>
      <w:r w:rsidRPr="00A40563">
        <w:rPr>
          <w:rStyle w:val="StyleUnderline"/>
          <w:b/>
          <w:highlight w:val="cyan"/>
        </w:rPr>
        <w:t>false</w:t>
      </w:r>
      <w:r w:rsidRPr="00BE537F">
        <w:rPr>
          <w:rStyle w:val="StyleUnderline"/>
          <w:b/>
        </w:rPr>
        <w:t xml:space="preserve"> that </w:t>
      </w:r>
      <w:r w:rsidRPr="00A40563">
        <w:rPr>
          <w:rStyle w:val="StyleUnderline"/>
          <w:b/>
          <w:highlight w:val="cyan"/>
        </w:rPr>
        <w:t>American “soft power” is</w:t>
      </w:r>
      <w:r w:rsidRPr="00BE537F">
        <w:rPr>
          <w:rStyle w:val="StyleUnderline"/>
          <w:b/>
        </w:rPr>
        <w:t xml:space="preserve"> the </w:t>
      </w:r>
      <w:r w:rsidRPr="00A40563">
        <w:rPr>
          <w:rStyle w:val="StyleUnderline"/>
          <w:b/>
          <w:highlight w:val="cyan"/>
        </w:rPr>
        <w:t>key to stabilizing the region</w:t>
      </w:r>
      <w:r>
        <w:t xml:space="preserve">. Our </w:t>
      </w:r>
      <w:r w:rsidRPr="00A40563">
        <w:rPr>
          <w:rStyle w:val="StyleUnderline"/>
          <w:highlight w:val="cyan"/>
        </w:rPr>
        <w:t>ideals</w:t>
      </w:r>
      <w:r>
        <w:t xml:space="preserve">, such as promoting democracy, </w:t>
      </w:r>
      <w:r w:rsidRPr="00A40563">
        <w:rPr>
          <w:rStyle w:val="StyleUnderline"/>
          <w:highlight w:val="cyan"/>
        </w:rPr>
        <w:t>will work</w:t>
      </w:r>
      <w:r w:rsidRPr="00BE537F">
        <w:rPr>
          <w:rStyle w:val="StyleUnderline"/>
        </w:rPr>
        <w:t xml:space="preserve"> to our advantage </w:t>
      </w:r>
      <w:r w:rsidRPr="00A40563">
        <w:rPr>
          <w:rStyle w:val="StyleUnderline"/>
          <w:highlight w:val="cyan"/>
        </w:rPr>
        <w:t>only if we</w:t>
      </w:r>
      <w:r w:rsidRPr="00BE537F">
        <w:rPr>
          <w:rStyle w:val="StyleUnderline"/>
        </w:rPr>
        <w:t xml:space="preserve"> </w:t>
      </w:r>
      <w:r w:rsidRPr="00A40563">
        <w:rPr>
          <w:rStyle w:val="StyleUnderline"/>
          <w:highlight w:val="cyan"/>
        </w:rPr>
        <w:t>first restore order</w:t>
      </w:r>
      <w:r>
        <w:t xml:space="preserve"> — a project that rests on American hard power. What’s more, the use of force is not inherently counterproductive. Look at Russia’s campaign in Syria, which shows that in the hands of a good tactician like President Vladimir Putin, military superiority produces results.</w:t>
      </w:r>
    </w:p>
    <w:p w14:paraId="7D69232E" w14:textId="025BDE2F" w:rsidR="00AA37ED" w:rsidRDefault="0012083E" w:rsidP="00AA37ED">
      <w:pPr>
        <w:pStyle w:val="Heading4"/>
      </w:pPr>
      <w:r>
        <w:t xml:space="preserve">6. No Middle East war or escalation </w:t>
      </w:r>
    </w:p>
    <w:p w14:paraId="2B788A34" w14:textId="77777777" w:rsidR="0012083E" w:rsidRPr="00DA6985" w:rsidRDefault="0012083E" w:rsidP="0012083E">
      <w:r w:rsidRPr="00DA6985">
        <w:rPr>
          <w:b/>
        </w:rPr>
        <w:t xml:space="preserve">Chubin 14 </w:t>
      </w:r>
      <w:r w:rsidRPr="00DA6985">
        <w:t>Shahram Chubin, a Non-resident Senior Scholar at the Carnegie Endowment for International Peace, taught at various universities including the Graduate School of International Studies in Geneva and the Fletcher School of Law and Diplomacy at Tufts University, 14 [“Is Iran a Military Threat?” Survival, Vol. 56, Issue 2, 2014, p. 65-88, Accessed Online through Emory Libraries]</w:t>
      </w:r>
    </w:p>
    <w:p w14:paraId="4A5AC36F" w14:textId="77777777" w:rsidR="0012083E" w:rsidRPr="00DA6985" w:rsidRDefault="0012083E" w:rsidP="0012083E">
      <w:r w:rsidRPr="00DA6985">
        <w:t>An Israeli or US attack: a constant refrain</w:t>
      </w:r>
    </w:p>
    <w:p w14:paraId="17084B4C" w14:textId="77777777" w:rsidR="0012083E" w:rsidRPr="00DA6985" w:rsidRDefault="0012083E" w:rsidP="0012083E">
      <w:r w:rsidRPr="00DA6985">
        <w:t>For the past decade</w:t>
      </w:r>
      <w:r w:rsidRPr="007B21D1">
        <w:rPr>
          <w:highlight w:val="cyan"/>
        </w:rPr>
        <w:t xml:space="preserve">, </w:t>
      </w:r>
      <w:r w:rsidRPr="007B21D1">
        <w:rPr>
          <w:rStyle w:val="StyleUnderline"/>
          <w:highlight w:val="cyan"/>
        </w:rPr>
        <w:t>Iran has</w:t>
      </w:r>
      <w:r w:rsidRPr="00DA6985">
        <w:rPr>
          <w:rStyle w:val="StyleUnderline"/>
        </w:rPr>
        <w:t xml:space="preserve"> been </w:t>
      </w:r>
      <w:r w:rsidRPr="007B21D1">
        <w:rPr>
          <w:rStyle w:val="StyleUnderline"/>
          <w:highlight w:val="cyan"/>
        </w:rPr>
        <w:t>faced</w:t>
      </w:r>
      <w:r w:rsidRPr="00DA6985">
        <w:rPr>
          <w:rStyle w:val="StyleUnderline"/>
        </w:rPr>
        <w:t xml:space="preserve"> with the </w:t>
      </w:r>
      <w:r w:rsidRPr="007B21D1">
        <w:rPr>
          <w:rStyle w:val="StyleUnderline"/>
          <w:highlight w:val="cyan"/>
        </w:rPr>
        <w:t>real prospect of</w:t>
      </w:r>
      <w:r w:rsidRPr="00DA6985">
        <w:t xml:space="preserve"> an armed </w:t>
      </w:r>
      <w:r w:rsidRPr="007B21D1">
        <w:rPr>
          <w:rStyle w:val="StyleUnderline"/>
          <w:highlight w:val="cyan"/>
        </w:rPr>
        <w:t>attack from</w:t>
      </w:r>
      <w:r w:rsidRPr="00DA6985">
        <w:rPr>
          <w:rStyle w:val="StyleUnderline"/>
        </w:rPr>
        <w:t xml:space="preserve"> either </w:t>
      </w:r>
      <w:r w:rsidRPr="007B21D1">
        <w:rPr>
          <w:rStyle w:val="StyleUnderline"/>
          <w:highlight w:val="cyan"/>
        </w:rPr>
        <w:t>Israel or the US</w:t>
      </w:r>
      <w:r w:rsidRPr="00DA6985">
        <w:t xml:space="preserve">, or the two together. </w:t>
      </w:r>
      <w:r w:rsidRPr="00DA6985">
        <w:rPr>
          <w:rStyle w:val="StyleUnderline"/>
        </w:rPr>
        <w:t xml:space="preserve">Such an </w:t>
      </w:r>
      <w:r w:rsidRPr="007B21D1">
        <w:rPr>
          <w:rStyle w:val="StyleUnderline"/>
          <w:highlight w:val="cyan"/>
        </w:rPr>
        <w:t xml:space="preserve">attack </w:t>
      </w:r>
      <w:r w:rsidRPr="007B21D1">
        <w:rPr>
          <w:rStyle w:val="StyleUnderline"/>
        </w:rPr>
        <w:t xml:space="preserve">could </w:t>
      </w:r>
      <w:r w:rsidRPr="007B21D1">
        <w:rPr>
          <w:rStyle w:val="StyleUnderline"/>
          <w:highlight w:val="cyan"/>
        </w:rPr>
        <w:t>be limited to</w:t>
      </w:r>
      <w:r w:rsidRPr="00DA6985">
        <w:rPr>
          <w:rStyle w:val="StyleUnderline"/>
        </w:rPr>
        <w:t xml:space="preserve"> </w:t>
      </w:r>
      <w:r w:rsidRPr="007B21D1">
        <w:rPr>
          <w:rStyle w:val="StyleUnderline"/>
          <w:highlight w:val="cyan"/>
        </w:rPr>
        <w:t>Iran's nuclear facilities</w:t>
      </w:r>
      <w:r w:rsidRPr="00DA6985">
        <w:rPr>
          <w:rStyle w:val="StyleUnderline"/>
        </w:rPr>
        <w:t xml:space="preserve"> </w:t>
      </w:r>
      <w:r w:rsidRPr="007B21D1">
        <w:rPr>
          <w:rStyle w:val="StyleUnderline"/>
          <w:highlight w:val="cyan"/>
        </w:rPr>
        <w:t>or</w:t>
      </w:r>
      <w:r w:rsidRPr="00DA6985">
        <w:t xml:space="preserve"> be </w:t>
      </w:r>
      <w:r w:rsidRPr="00DA6985">
        <w:rPr>
          <w:rStyle w:val="StyleUnderline"/>
        </w:rPr>
        <w:t xml:space="preserve">broadened to include </w:t>
      </w:r>
      <w:r w:rsidRPr="007B21D1">
        <w:rPr>
          <w:rStyle w:val="StyleUnderline"/>
          <w:highlight w:val="cyan"/>
        </w:rPr>
        <w:t>the country's air-defence and missile sites</w:t>
      </w:r>
      <w:r w:rsidRPr="00DA6985">
        <w:rPr>
          <w:rStyle w:val="StyleUnderline"/>
        </w:rPr>
        <w:t xml:space="preserve">. It </w:t>
      </w:r>
      <w:r w:rsidRPr="007B21D1">
        <w:rPr>
          <w:rStyle w:val="StyleUnderline"/>
        </w:rPr>
        <w:t>could</w:t>
      </w:r>
      <w:r w:rsidRPr="00DA6985">
        <w:t xml:space="preserve">, in theory, </w:t>
      </w:r>
      <w:r w:rsidRPr="007B21D1">
        <w:rPr>
          <w:rStyle w:val="StyleUnderline"/>
        </w:rPr>
        <w:t>be</w:t>
      </w:r>
      <w:r w:rsidRPr="00DA6985">
        <w:rPr>
          <w:rStyle w:val="StyleUnderline"/>
        </w:rPr>
        <w:t xml:space="preserve"> a </w:t>
      </w:r>
      <w:r w:rsidRPr="007B21D1">
        <w:rPr>
          <w:rStyle w:val="StyleUnderline"/>
        </w:rPr>
        <w:t>prelude to</w:t>
      </w:r>
      <w:r w:rsidRPr="00DA6985">
        <w:t xml:space="preserve"> an </w:t>
      </w:r>
      <w:r w:rsidRPr="007B21D1">
        <w:rPr>
          <w:rStyle w:val="StyleUnderline"/>
        </w:rPr>
        <w:t>invasion or</w:t>
      </w:r>
      <w:r w:rsidRPr="00DA6985">
        <w:rPr>
          <w:rStyle w:val="StyleUnderline"/>
        </w:rPr>
        <w:t xml:space="preserve"> simply a </w:t>
      </w:r>
      <w:r w:rsidRPr="007B21D1">
        <w:rPr>
          <w:rStyle w:val="StyleUnderline"/>
        </w:rPr>
        <w:t>surgical strike</w:t>
      </w:r>
      <w:r w:rsidRPr="00DA6985">
        <w:t>.</w:t>
      </w:r>
    </w:p>
    <w:p w14:paraId="343D7183" w14:textId="77777777" w:rsidR="0012083E" w:rsidRPr="00DA6985" w:rsidRDefault="0012083E" w:rsidP="0012083E">
      <w:r w:rsidRPr="00DA6985">
        <w:t xml:space="preserve">Since 2003, </w:t>
      </w:r>
      <w:r w:rsidRPr="007B21D1">
        <w:rPr>
          <w:rStyle w:val="StyleUnderline"/>
          <w:highlight w:val="cyan"/>
        </w:rPr>
        <w:t>Iranian planners have</w:t>
      </w:r>
      <w:r w:rsidRPr="00DA6985">
        <w:t xml:space="preserve"> largely </w:t>
      </w:r>
      <w:r w:rsidRPr="007B21D1">
        <w:rPr>
          <w:rStyle w:val="StyleUnderline"/>
          <w:highlight w:val="cyan"/>
        </w:rPr>
        <w:t>discounted</w:t>
      </w:r>
      <w:r w:rsidRPr="00DA6985">
        <w:rPr>
          <w:rStyle w:val="StyleUnderline"/>
        </w:rPr>
        <w:t xml:space="preserve"> the </w:t>
      </w:r>
      <w:r w:rsidRPr="007B21D1">
        <w:rPr>
          <w:rStyle w:val="StyleUnderline"/>
          <w:highlight w:val="cyan"/>
        </w:rPr>
        <w:t>threat of an occupation by the US</w:t>
      </w:r>
      <w:r w:rsidRPr="00DA6985">
        <w:rPr>
          <w:rStyle w:val="StyleUnderline"/>
        </w:rPr>
        <w:t xml:space="preserve">, given its experience in Iraq. </w:t>
      </w:r>
      <w:r w:rsidRPr="007B21D1">
        <w:rPr>
          <w:rStyle w:val="StyleUnderline"/>
          <w:highlight w:val="cyan"/>
        </w:rPr>
        <w:t>Iran's strategic depth</w:t>
      </w:r>
      <w:r w:rsidRPr="00DA6985">
        <w:rPr>
          <w:rStyle w:val="StyleUnderline"/>
        </w:rPr>
        <w:t xml:space="preserve"> and reliance on mosaic defence and a people's war by the Basij militia</w:t>
      </w:r>
      <w:r w:rsidRPr="00DA6985">
        <w:t xml:space="preserve"> also </w:t>
      </w:r>
      <w:r w:rsidRPr="007B21D1">
        <w:rPr>
          <w:rStyle w:val="StyleUnderline"/>
          <w:highlight w:val="cyan"/>
        </w:rPr>
        <w:t xml:space="preserve">provide </w:t>
      </w:r>
      <w:r w:rsidRPr="007B21D1">
        <w:rPr>
          <w:rStyle w:val="Emphasis"/>
          <w:highlight w:val="cyan"/>
        </w:rPr>
        <w:t>deterrents against invasion</w:t>
      </w:r>
      <w:r w:rsidRPr="00DA6985">
        <w:rPr>
          <w:rStyle w:val="StyleUnderline"/>
        </w:rPr>
        <w:t>. There is persuasive evidence that Iranian planners have f</w:t>
      </w:r>
      <w:r w:rsidRPr="007B21D1">
        <w:rPr>
          <w:rStyle w:val="StyleUnderline"/>
          <w:highlight w:val="cyan"/>
        </w:rPr>
        <w:t>ocused instead on</w:t>
      </w:r>
      <w:r w:rsidRPr="00DA6985">
        <w:rPr>
          <w:rStyle w:val="StyleUnderline"/>
        </w:rPr>
        <w:t xml:space="preserve"> military </w:t>
      </w:r>
      <w:r w:rsidRPr="007B21D1">
        <w:rPr>
          <w:rStyle w:val="StyleUnderline"/>
          <w:highlight w:val="cyan"/>
        </w:rPr>
        <w:t>attacks</w:t>
      </w:r>
      <w:r w:rsidRPr="00DA6985">
        <w:rPr>
          <w:rStyle w:val="StyleUnderline"/>
        </w:rPr>
        <w:t xml:space="preserve"> designed </w:t>
      </w:r>
      <w:r w:rsidRPr="007B21D1">
        <w:rPr>
          <w:rStyle w:val="StyleUnderline"/>
          <w:highlight w:val="cyan"/>
        </w:rPr>
        <w:t>to achieve regime change</w:t>
      </w:r>
      <w:r w:rsidRPr="00DA6985">
        <w:t xml:space="preserve">. As with the 1991 operations against Iraq, </w:t>
      </w:r>
      <w:r w:rsidRPr="00DA6985">
        <w:rPr>
          <w:rStyle w:val="StyleUnderline"/>
        </w:rPr>
        <w:t>such an attack might seek to spark an internal uprising</w:t>
      </w:r>
      <w:r w:rsidRPr="00DA6985">
        <w:t xml:space="preserve">. In 2004 Rear Admiral Ali Shamkhani, then the Iranian defence minister, observed that the US favoured regime change by ‘promoting the overthrow of the Islamic regime from within’.25 </w:t>
      </w:r>
      <w:r w:rsidRPr="00DA6985">
        <w:rPr>
          <w:rStyle w:val="StyleUnderline"/>
        </w:rPr>
        <w:t xml:space="preserve">The Supreme Leader has warned against a hit-and-run attack, </w:t>
      </w:r>
      <w:r w:rsidRPr="00DA6985">
        <w:rPr>
          <w:rStyle w:val="Emphasis"/>
        </w:rPr>
        <w:t xml:space="preserve">promising that </w:t>
      </w:r>
      <w:r w:rsidRPr="007B21D1">
        <w:rPr>
          <w:rStyle w:val="Emphasis"/>
          <w:highlight w:val="cyan"/>
        </w:rPr>
        <w:t>Iran would never initiate a strike</w:t>
      </w:r>
      <w:r w:rsidRPr="00DA6985">
        <w:rPr>
          <w:rStyle w:val="StyleUnderline"/>
        </w:rPr>
        <w:t xml:space="preserve"> </w:t>
      </w:r>
      <w:r w:rsidRPr="007B21D1">
        <w:rPr>
          <w:rStyle w:val="StyleUnderline"/>
          <w:highlight w:val="cyan"/>
        </w:rPr>
        <w:t>but would certainly respond to one</w:t>
      </w:r>
      <w:r w:rsidRPr="00DA6985">
        <w:t>.26</w:t>
      </w:r>
    </w:p>
    <w:p w14:paraId="34386C55" w14:textId="77777777" w:rsidR="0012083E" w:rsidRPr="00DA6985" w:rsidRDefault="0012083E" w:rsidP="0012083E">
      <w:r w:rsidRPr="00DA6985">
        <w:rPr>
          <w:rStyle w:val="StyleUnderline"/>
        </w:rPr>
        <w:t xml:space="preserve">The </w:t>
      </w:r>
      <w:r w:rsidRPr="007B21D1">
        <w:rPr>
          <w:rStyle w:val="StyleUnderline"/>
        </w:rPr>
        <w:t>concern about</w:t>
      </w:r>
      <w:r w:rsidRPr="00DA6985">
        <w:rPr>
          <w:rStyle w:val="StyleUnderline"/>
        </w:rPr>
        <w:t xml:space="preserve"> the </w:t>
      </w:r>
      <w:r w:rsidRPr="007B21D1">
        <w:rPr>
          <w:rStyle w:val="StyleUnderline"/>
        </w:rPr>
        <w:t>domestic aspects of an attack has intensified</w:t>
      </w:r>
      <w:r w:rsidRPr="00DA6985">
        <w:rPr>
          <w:rStyle w:val="StyleUnderline"/>
        </w:rPr>
        <w:t xml:space="preserve"> since 2009</w:t>
      </w:r>
      <w:r w:rsidRPr="00DA6985">
        <w:t>. Iranian leaders have convinced themselves that the protests that followed the disputed 2009 election, referred to as ‘the sedition’, was the work of outsiders. Jafari has termed it ‘the greatest threat to the Islamic revolution since the Iran–Iraq war’. He has also said that the main danger to the revolution has been in the political arena, which the IRGC must be involved in.27 Prominent Iranian civil-society figures who are unsympathetic to the government have predicted that an armed attack on Iran would see further internal repression and the targeting of potential democratic leaders.28</w:t>
      </w:r>
    </w:p>
    <w:p w14:paraId="73A0C621" w14:textId="77777777" w:rsidR="0012083E" w:rsidRPr="00DA6985" w:rsidRDefault="0012083E" w:rsidP="0012083E">
      <w:r w:rsidRPr="00DA6985">
        <w:t>Iran has sought to raise the stakes</w:t>
      </w:r>
    </w:p>
    <w:p w14:paraId="79DDC43D" w14:textId="77777777" w:rsidR="0012083E" w:rsidRPr="00DA6985" w:rsidRDefault="0012083E" w:rsidP="0012083E">
      <w:r w:rsidRPr="007B21D1">
        <w:rPr>
          <w:rStyle w:val="StyleUnderline"/>
          <w:highlight w:val="cyan"/>
        </w:rPr>
        <w:t>Even in 2012</w:t>
      </w:r>
      <w:r w:rsidRPr="00DA6985">
        <w:rPr>
          <w:rStyle w:val="StyleUnderline"/>
        </w:rPr>
        <w:t xml:space="preserve">, the </w:t>
      </w:r>
      <w:r w:rsidRPr="007B21D1">
        <w:rPr>
          <w:rStyle w:val="StyleUnderline"/>
          <w:highlight w:val="cyan"/>
        </w:rPr>
        <w:t>year in which</w:t>
      </w:r>
      <w:r w:rsidRPr="00DA6985">
        <w:rPr>
          <w:rStyle w:val="StyleUnderline"/>
        </w:rPr>
        <w:t xml:space="preserve"> </w:t>
      </w:r>
      <w:r w:rsidRPr="007B21D1">
        <w:rPr>
          <w:rStyle w:val="StyleUnderline"/>
          <w:highlight w:val="cyan"/>
        </w:rPr>
        <w:t>a flurry of threats and warnings suggested</w:t>
      </w:r>
      <w:r w:rsidRPr="00DA6985">
        <w:rPr>
          <w:rStyle w:val="StyleUnderline"/>
        </w:rPr>
        <w:t xml:space="preserve"> that an </w:t>
      </w:r>
      <w:r w:rsidRPr="007B21D1">
        <w:rPr>
          <w:rStyle w:val="StyleUnderline"/>
          <w:highlight w:val="cyan"/>
        </w:rPr>
        <w:t>attack</w:t>
      </w:r>
      <w:r w:rsidRPr="00DA6985">
        <w:rPr>
          <w:rStyle w:val="StyleUnderline"/>
        </w:rPr>
        <w:t xml:space="preserve"> should be expected, Israeli journalist</w:t>
      </w:r>
      <w:r w:rsidRPr="00DA6985">
        <w:t xml:space="preserve"> Zvi </w:t>
      </w:r>
      <w:r w:rsidRPr="00DA6985">
        <w:rPr>
          <w:rStyle w:val="StyleUnderline"/>
        </w:rPr>
        <w:t>Bar'el noted</w:t>
      </w:r>
      <w:r w:rsidRPr="00DA6985">
        <w:t xml:space="preserve"> that </w:t>
      </w:r>
      <w:r w:rsidRPr="007B21D1">
        <w:rPr>
          <w:rStyle w:val="Emphasis"/>
          <w:highlight w:val="cyan"/>
        </w:rPr>
        <w:t>Tehran's focus was on domestic politics</w:t>
      </w:r>
      <w:r w:rsidRPr="00DA6985">
        <w:t xml:space="preserve">.29 </w:t>
      </w:r>
      <w:r w:rsidRPr="007B21D1">
        <w:rPr>
          <w:rStyle w:val="StyleUnderline"/>
          <w:highlight w:val="cyan"/>
        </w:rPr>
        <w:t>Deterring a major attack</w:t>
      </w:r>
      <w:r w:rsidRPr="00DA6985">
        <w:t xml:space="preserve">, whatever its likelihood, </w:t>
      </w:r>
      <w:r w:rsidRPr="007B21D1">
        <w:rPr>
          <w:rStyle w:val="StyleUnderline"/>
          <w:highlight w:val="cyan"/>
        </w:rPr>
        <w:t>is less difficult</w:t>
      </w:r>
      <w:r w:rsidRPr="00DA6985">
        <w:rPr>
          <w:rStyle w:val="StyleUnderline"/>
        </w:rPr>
        <w:t xml:space="preserve"> than deterring a limited (conventional) attack. </w:t>
      </w:r>
      <w:r w:rsidRPr="007B21D1">
        <w:rPr>
          <w:rStyle w:val="StyleUnderline"/>
          <w:highlight w:val="cyan"/>
        </w:rPr>
        <w:t>In the case of</w:t>
      </w:r>
      <w:r w:rsidRPr="00DA6985">
        <w:rPr>
          <w:rStyle w:val="StyleUnderline"/>
        </w:rPr>
        <w:t xml:space="preserve"> a </w:t>
      </w:r>
      <w:r w:rsidRPr="007B21D1">
        <w:rPr>
          <w:rStyle w:val="StyleUnderline"/>
          <w:highlight w:val="cyan"/>
        </w:rPr>
        <w:t>major</w:t>
      </w:r>
      <w:r w:rsidRPr="00DA6985">
        <w:rPr>
          <w:rStyle w:val="StyleUnderline"/>
        </w:rPr>
        <w:t xml:space="preserve"> </w:t>
      </w:r>
      <w:r w:rsidRPr="007B21D1">
        <w:rPr>
          <w:rStyle w:val="StyleUnderline"/>
          <w:highlight w:val="cyan"/>
        </w:rPr>
        <w:t>assault, the attacker can expect a significant response</w:t>
      </w:r>
      <w:r w:rsidRPr="00DA6985">
        <w:rPr>
          <w:rStyle w:val="StyleUnderline"/>
        </w:rPr>
        <w:t xml:space="preserve">, which may </w:t>
      </w:r>
      <w:r w:rsidRPr="007B21D1">
        <w:rPr>
          <w:rStyle w:val="StyleUnderline"/>
          <w:highlight w:val="cyan"/>
        </w:rPr>
        <w:t>act as a deterrent</w:t>
      </w:r>
      <w:r w:rsidRPr="00DA6985">
        <w:rPr>
          <w:rStyle w:val="StyleUnderline"/>
        </w:rPr>
        <w:t xml:space="preserve">. But </w:t>
      </w:r>
      <w:r w:rsidRPr="007B21D1">
        <w:rPr>
          <w:rStyle w:val="StyleUnderline"/>
          <w:highlight w:val="cyan"/>
        </w:rPr>
        <w:t>in</w:t>
      </w:r>
      <w:r w:rsidRPr="00DA6985">
        <w:rPr>
          <w:rStyle w:val="StyleUnderline"/>
        </w:rPr>
        <w:t xml:space="preserve"> the case of </w:t>
      </w:r>
      <w:r w:rsidRPr="007B21D1">
        <w:rPr>
          <w:rStyle w:val="StyleUnderline"/>
          <w:highlight w:val="cyan"/>
        </w:rPr>
        <w:t>a lesser attack, the</w:t>
      </w:r>
      <w:r w:rsidRPr="00DA6985">
        <w:rPr>
          <w:rStyle w:val="StyleUnderline"/>
        </w:rPr>
        <w:t xml:space="preserve"> intended </w:t>
      </w:r>
      <w:r w:rsidRPr="007B21D1">
        <w:rPr>
          <w:rStyle w:val="StyleUnderline"/>
          <w:highlight w:val="cyan"/>
        </w:rPr>
        <w:t>target must</w:t>
      </w:r>
      <w:r w:rsidRPr="00DA6985">
        <w:rPr>
          <w:rStyle w:val="StyleUnderline"/>
        </w:rPr>
        <w:t xml:space="preserve"> seek </w:t>
      </w:r>
      <w:r w:rsidRPr="007B21D1">
        <w:rPr>
          <w:rStyle w:val="StyleUnderline"/>
          <w:highlight w:val="cyan"/>
        </w:rPr>
        <w:t>to promise a major</w:t>
      </w:r>
      <w:r w:rsidRPr="00DA6985">
        <w:rPr>
          <w:rStyle w:val="StyleUnderline"/>
        </w:rPr>
        <w:t xml:space="preserve"> </w:t>
      </w:r>
      <w:r w:rsidRPr="007B21D1">
        <w:rPr>
          <w:rStyle w:val="StyleUnderline"/>
          <w:highlight w:val="cyan"/>
        </w:rPr>
        <w:t>response</w:t>
      </w:r>
      <w:r w:rsidRPr="00DA6985">
        <w:rPr>
          <w:rStyle w:val="StyleUnderline"/>
        </w:rPr>
        <w:t xml:space="preserve"> if its threat is to have any value as a deterrent</w:t>
      </w:r>
      <w:r w:rsidRPr="00DA6985">
        <w:t xml:space="preserve">. In doing so, they have taken seriously Sun Tzu's admonition to defeat the enemy's strategy, and Carl von Clausewitz's advice to target the opponent's ‘centre of gravity’. </w:t>
      </w:r>
      <w:r w:rsidRPr="007B21D1">
        <w:rPr>
          <w:rStyle w:val="StyleUnderline"/>
          <w:highlight w:val="cyan"/>
        </w:rPr>
        <w:t>Washington's strategy</w:t>
      </w:r>
      <w:r w:rsidRPr="00DA6985">
        <w:rPr>
          <w:rStyle w:val="StyleUnderline"/>
        </w:rPr>
        <w:t xml:space="preserve"> is one of strategic coercion, threatening military action to achieve Iran's nuclear disarmament. The American</w:t>
      </w:r>
      <w:r w:rsidRPr="00DA6985">
        <w:t xml:space="preserve"> centre of gravity, or </w:t>
      </w:r>
      <w:r w:rsidRPr="007B21D1">
        <w:rPr>
          <w:rStyle w:val="StyleUnderline"/>
          <w:highlight w:val="cyan"/>
        </w:rPr>
        <w:t>weak point</w:t>
      </w:r>
      <w:r w:rsidRPr="007B21D1">
        <w:rPr>
          <w:highlight w:val="cyan"/>
        </w:rPr>
        <w:t xml:space="preserve">, </w:t>
      </w:r>
      <w:r w:rsidRPr="007B21D1">
        <w:rPr>
          <w:rStyle w:val="StyleUnderline"/>
          <w:highlight w:val="cyan"/>
        </w:rPr>
        <w:t xml:space="preserve">is </w:t>
      </w:r>
      <w:r w:rsidRPr="007B21D1">
        <w:rPr>
          <w:rStyle w:val="Emphasis"/>
          <w:highlight w:val="cyan"/>
        </w:rPr>
        <w:t>political support for a war</w:t>
      </w:r>
      <w:r w:rsidRPr="00DA6985">
        <w:t>, especially another prolonged conflict.30</w:t>
      </w:r>
    </w:p>
    <w:p w14:paraId="4BBE59DC" w14:textId="77777777" w:rsidR="0012083E" w:rsidRPr="00DA6985" w:rsidRDefault="0012083E" w:rsidP="0012083E">
      <w:r w:rsidRPr="007B21D1">
        <w:rPr>
          <w:rStyle w:val="StyleUnderline"/>
          <w:highlight w:val="cyan"/>
        </w:rPr>
        <w:t>To deflect US pressure, Iran</w:t>
      </w:r>
      <w:r w:rsidRPr="00DA6985">
        <w:rPr>
          <w:rStyle w:val="StyleUnderline"/>
        </w:rPr>
        <w:t xml:space="preserve"> has </w:t>
      </w:r>
      <w:r w:rsidRPr="007B21D1">
        <w:rPr>
          <w:rStyle w:val="Emphasis"/>
          <w:highlight w:val="cyan"/>
        </w:rPr>
        <w:t>sought to raise the stakes and underline the risks</w:t>
      </w:r>
      <w:r w:rsidRPr="007B21D1">
        <w:rPr>
          <w:rStyle w:val="StyleUnderline"/>
          <w:highlight w:val="cyan"/>
        </w:rPr>
        <w:t xml:space="preserve"> of an attack</w:t>
      </w:r>
      <w:r w:rsidRPr="00DA6985">
        <w:rPr>
          <w:rStyle w:val="StyleUnderline"/>
        </w:rPr>
        <w:t xml:space="preserve">, </w:t>
      </w:r>
      <w:r w:rsidRPr="001C6803">
        <w:rPr>
          <w:rStyle w:val="StyleUnderline"/>
          <w:highlight w:val="cyan"/>
        </w:rPr>
        <w:t>depicting</w:t>
      </w:r>
      <w:r w:rsidRPr="00DA6985">
        <w:rPr>
          <w:rStyle w:val="StyleUnderline"/>
        </w:rPr>
        <w:t xml:space="preserve"> such action as leading to a </w:t>
      </w:r>
      <w:r w:rsidRPr="001C6803">
        <w:rPr>
          <w:rStyle w:val="StyleUnderline"/>
          <w:highlight w:val="cyan"/>
        </w:rPr>
        <w:t>prolonged conflict</w:t>
      </w:r>
      <w:r w:rsidRPr="00DA6985">
        <w:rPr>
          <w:rStyle w:val="StyleUnderline"/>
        </w:rPr>
        <w:t xml:space="preserve"> </w:t>
      </w:r>
      <w:r w:rsidRPr="001C6803">
        <w:rPr>
          <w:rStyle w:val="StyleUnderline"/>
          <w:highlight w:val="cyan"/>
        </w:rPr>
        <w:t>with unpredictable repercussions</w:t>
      </w:r>
      <w:r w:rsidRPr="00DA6985">
        <w:rPr>
          <w:rStyle w:val="StyleUnderline"/>
        </w:rPr>
        <w:t xml:space="preserve"> for uncertain results. Iranian </w:t>
      </w:r>
      <w:r w:rsidRPr="001C6803">
        <w:rPr>
          <w:rStyle w:val="StyleUnderline"/>
          <w:highlight w:val="cyan"/>
        </w:rPr>
        <w:t>leaders have stressed the certainty of a</w:t>
      </w:r>
      <w:r w:rsidRPr="00DA6985">
        <w:rPr>
          <w:rStyle w:val="StyleUnderline"/>
        </w:rPr>
        <w:t xml:space="preserve"> retaliatory </w:t>
      </w:r>
      <w:r w:rsidRPr="001C6803">
        <w:rPr>
          <w:rStyle w:val="StyleUnderline"/>
          <w:highlight w:val="cyan"/>
        </w:rPr>
        <w:t>response</w:t>
      </w:r>
      <w:r w:rsidRPr="00DA6985">
        <w:t xml:space="preserve">, differentiating Iran from Iraq, Libya and Syria. </w:t>
      </w:r>
      <w:r w:rsidRPr="00DA6985">
        <w:rPr>
          <w:rStyle w:val="StyleUnderline"/>
        </w:rPr>
        <w:t xml:space="preserve">They have stated that they </w:t>
      </w:r>
      <w:r w:rsidRPr="001C6803">
        <w:rPr>
          <w:rStyle w:val="StyleUnderline"/>
          <w:highlight w:val="cyan"/>
        </w:rPr>
        <w:t>do not distinguish between</w:t>
      </w:r>
      <w:r w:rsidRPr="00DA6985">
        <w:rPr>
          <w:rStyle w:val="StyleUnderline"/>
        </w:rPr>
        <w:t xml:space="preserve"> a </w:t>
      </w:r>
      <w:r w:rsidRPr="001C6803">
        <w:rPr>
          <w:rStyle w:val="StyleUnderline"/>
          <w:highlight w:val="cyan"/>
        </w:rPr>
        <w:t>limited strike and any other</w:t>
      </w:r>
      <w:r w:rsidRPr="00DA6985">
        <w:rPr>
          <w:rStyle w:val="StyleUnderline"/>
        </w:rPr>
        <w:t xml:space="preserve"> form of </w:t>
      </w:r>
      <w:r w:rsidRPr="001C6803">
        <w:rPr>
          <w:rStyle w:val="StyleUnderline"/>
          <w:highlight w:val="cyan"/>
        </w:rPr>
        <w:t>attack</w:t>
      </w:r>
      <w:r w:rsidRPr="00DA6985">
        <w:t>: ‘any action against the Islamic Republic of Iran at any time, regardless of who the perpetrator is, will be interpreted … as an action against the existence of the Islamic Republic’, said Shamkhani in 2003.31 He later reiterated this, stating that Iran would respond to military action with ‘all our force’ and that the retaliation would be ‘unlimited by time and space’</w:t>
      </w:r>
      <w:proofErr w:type="gramStart"/>
      <w:r w:rsidRPr="00DA6985">
        <w:t>.32</w:t>
      </w:r>
      <w:proofErr w:type="gramEnd"/>
    </w:p>
    <w:p w14:paraId="608A36F2" w14:textId="77777777" w:rsidR="0012083E" w:rsidRPr="00DA6985" w:rsidRDefault="0012083E" w:rsidP="0012083E">
      <w:r w:rsidRPr="001C6803">
        <w:rPr>
          <w:rStyle w:val="StyleUnderline"/>
          <w:highlight w:val="cyan"/>
        </w:rPr>
        <w:t>Iran's attempts to deter an attack have led to threats to:</w:t>
      </w:r>
      <w:r w:rsidRPr="00DA6985">
        <w:rPr>
          <w:rStyle w:val="StyleUnderline"/>
        </w:rPr>
        <w:t xml:space="preserve"> </w:t>
      </w:r>
      <w:r w:rsidRPr="001C6803">
        <w:rPr>
          <w:rStyle w:val="StyleUnderline"/>
          <w:highlight w:val="cyan"/>
        </w:rPr>
        <w:t>prolong</w:t>
      </w:r>
      <w:r w:rsidRPr="00DA6985">
        <w:rPr>
          <w:rStyle w:val="StyleUnderline"/>
        </w:rPr>
        <w:t xml:space="preserve"> any </w:t>
      </w:r>
      <w:r w:rsidRPr="001C6803">
        <w:rPr>
          <w:rStyle w:val="StyleUnderline"/>
          <w:highlight w:val="cyan"/>
        </w:rPr>
        <w:t>war</w:t>
      </w:r>
      <w:r w:rsidRPr="00DA6985">
        <w:rPr>
          <w:rStyle w:val="StyleUnderline"/>
        </w:rPr>
        <w:t xml:space="preserve">, giving the aggressor no assurance of a rapid conclusion; </w:t>
      </w:r>
      <w:r w:rsidRPr="001C6803">
        <w:rPr>
          <w:rStyle w:val="StyleUnderline"/>
          <w:highlight w:val="cyan"/>
        </w:rPr>
        <w:t>widen hostilities</w:t>
      </w:r>
      <w:r w:rsidRPr="00DA6985">
        <w:rPr>
          <w:rStyle w:val="StyleUnderline"/>
        </w:rPr>
        <w:t xml:space="preserve"> by attacking US bases in the region and the local states hosting those bases</w:t>
      </w:r>
      <w:r w:rsidRPr="00DA6985">
        <w:t xml:space="preserve">, such as Qatar and Saudi Arabia; </w:t>
      </w:r>
      <w:r w:rsidRPr="001C6803">
        <w:rPr>
          <w:rStyle w:val="StyleUnderline"/>
          <w:highlight w:val="cyan"/>
        </w:rPr>
        <w:t>interrupt oil traffic</w:t>
      </w:r>
      <w:r w:rsidRPr="00DA6985">
        <w:t xml:space="preserve"> in the Persian Gulf, with the implied threat to the global economy; </w:t>
      </w:r>
      <w:r w:rsidRPr="00DA6985">
        <w:rPr>
          <w:rStyle w:val="StyleUnderline"/>
        </w:rPr>
        <w:t xml:space="preserve">and expand hostilities to include targets outside of the Middle East. </w:t>
      </w:r>
      <w:r w:rsidRPr="001C6803">
        <w:rPr>
          <w:rStyle w:val="StyleUnderline"/>
          <w:highlight w:val="cyan"/>
        </w:rPr>
        <w:t>Such threats have been consistent</w:t>
      </w:r>
      <w:r w:rsidRPr="00DA6985">
        <w:rPr>
          <w:rStyle w:val="StyleUnderline"/>
        </w:rPr>
        <w:t>, and underscored by</w:t>
      </w:r>
      <w:r w:rsidRPr="00DA6985">
        <w:t xml:space="preserve"> frequent </w:t>
      </w:r>
      <w:r w:rsidRPr="00DA6985">
        <w:rPr>
          <w:rStyle w:val="StyleUnderline"/>
        </w:rPr>
        <w:t>military exercises. Even in the most extreme statements directed at Israel</w:t>
      </w:r>
      <w:r w:rsidRPr="00DA6985">
        <w:t xml:space="preserve">, warning of devastating responses that might destroy the state, </w:t>
      </w:r>
      <w:r w:rsidRPr="00DA6985">
        <w:rPr>
          <w:rStyle w:val="StyleUnderline"/>
        </w:rPr>
        <w:t xml:space="preserve">Iranian policymakers have consistently stressed that </w:t>
      </w:r>
      <w:r w:rsidRPr="001C6803">
        <w:rPr>
          <w:rStyle w:val="StyleUnderline"/>
          <w:highlight w:val="cyan"/>
        </w:rPr>
        <w:t>such action would occur in retaliation</w:t>
      </w:r>
      <w:r w:rsidRPr="00DA6985">
        <w:rPr>
          <w:rStyle w:val="StyleUnderline"/>
        </w:rPr>
        <w:t xml:space="preserve"> for an attack and </w:t>
      </w:r>
      <w:r w:rsidRPr="001C6803">
        <w:rPr>
          <w:rStyle w:val="Emphasis"/>
          <w:highlight w:val="cyan"/>
        </w:rPr>
        <w:t>not</w:t>
      </w:r>
      <w:r w:rsidRPr="00DA6985">
        <w:rPr>
          <w:rStyle w:val="Emphasis"/>
        </w:rPr>
        <w:t xml:space="preserve"> as part of </w:t>
      </w:r>
      <w:r w:rsidRPr="001C6803">
        <w:rPr>
          <w:rStyle w:val="Emphasis"/>
          <w:highlight w:val="cyan"/>
        </w:rPr>
        <w:t>an offensive strategy</w:t>
      </w:r>
      <w:r w:rsidRPr="00DA6985">
        <w:t>.33</w:t>
      </w:r>
    </w:p>
    <w:p w14:paraId="316ABC94" w14:textId="77777777" w:rsidR="0012083E" w:rsidRPr="00DA6985" w:rsidRDefault="0012083E" w:rsidP="0012083E">
      <w:r w:rsidRPr="001C6803">
        <w:rPr>
          <w:rStyle w:val="Emphasis"/>
          <w:highlight w:val="cyan"/>
        </w:rPr>
        <w:t>Carrying out these threats would be problematic</w:t>
      </w:r>
      <w:r w:rsidRPr="00DA6985">
        <w:rPr>
          <w:rStyle w:val="StyleUnderline"/>
        </w:rPr>
        <w:t>. Targeting US forces would be inviting escalation in which Iran does not possess dominance. Targeting US allies</w:t>
      </w:r>
      <w:r w:rsidRPr="00DA6985">
        <w:t xml:space="preserve">, such as Saudi Arabia, </w:t>
      </w:r>
      <w:r w:rsidRPr="00DA6985">
        <w:rPr>
          <w:rStyle w:val="StyleUnderline"/>
        </w:rPr>
        <w:t xml:space="preserve">with missiles would </w:t>
      </w:r>
      <w:r w:rsidRPr="00DA6985">
        <w:rPr>
          <w:rStyle w:val="Emphasis"/>
        </w:rPr>
        <w:t>not be as simple as is implied</w:t>
      </w:r>
      <w:r w:rsidRPr="00DA6985">
        <w:rPr>
          <w:rStyle w:val="StyleUnderline"/>
        </w:rPr>
        <w:t>, nor would stopping the oil flow in the Persian Gulf be quite as easy as it may appear</w:t>
      </w:r>
      <w:r w:rsidRPr="00DA6985">
        <w:t xml:space="preserve">.34 Secondly, </w:t>
      </w:r>
      <w:r w:rsidRPr="00DA6985">
        <w:rPr>
          <w:rStyle w:val="StyleUnderline"/>
        </w:rPr>
        <w:t xml:space="preserve">such action may be </w:t>
      </w:r>
      <w:r w:rsidRPr="00DA6985">
        <w:rPr>
          <w:rStyle w:val="Emphasis"/>
        </w:rPr>
        <w:t>counterproductive</w:t>
      </w:r>
      <w:r w:rsidRPr="00DA6985">
        <w:rPr>
          <w:rStyle w:val="StyleUnderline"/>
        </w:rPr>
        <w:t>; consider the prolonged suspension of oil shipments on which Iran is dependent for revenue</w:t>
      </w:r>
      <w:r w:rsidRPr="00DA6985">
        <w:t xml:space="preserve">. Similarly, </w:t>
      </w:r>
      <w:r w:rsidRPr="00DA6985">
        <w:rPr>
          <w:rStyle w:val="StyleUnderline"/>
        </w:rPr>
        <w:t>threatening neighbours who facilitate a US strike is very different to attacking them and risking their more or less permanent enmity</w:t>
      </w:r>
      <w:r w:rsidRPr="00DA6985">
        <w:t xml:space="preserve">. As it may be unwise to carry out threats intended to deter an attack, </w:t>
      </w:r>
      <w:r w:rsidRPr="00DA6985">
        <w:rPr>
          <w:rStyle w:val="Emphasis"/>
        </w:rPr>
        <w:t>there is bound to be an element of bluff in any such warnings</w:t>
      </w:r>
      <w:r w:rsidRPr="00DA6985">
        <w:t>.35</w:t>
      </w:r>
    </w:p>
    <w:p w14:paraId="66D14B5C" w14:textId="77777777" w:rsidR="0012083E" w:rsidRPr="00DA6985" w:rsidRDefault="0012083E" w:rsidP="0012083E">
      <w:r w:rsidRPr="00DA6985">
        <w:rPr>
          <w:rStyle w:val="StyleUnderline"/>
        </w:rPr>
        <w:t xml:space="preserve">Tehran's most attractive options, should its deterrent threats fail, are mainly </w:t>
      </w:r>
      <w:r w:rsidRPr="00DA6985">
        <w:rPr>
          <w:rStyle w:val="Emphasis"/>
        </w:rPr>
        <w:t>political</w:t>
      </w:r>
      <w:r w:rsidRPr="00DA6985">
        <w:rPr>
          <w:rStyle w:val="StyleUnderline"/>
        </w:rPr>
        <w:t>: expulsion of I</w:t>
      </w:r>
      <w:r w:rsidRPr="00DA6985">
        <w:t xml:space="preserve">nternational </w:t>
      </w:r>
      <w:r w:rsidRPr="00DA6985">
        <w:rPr>
          <w:rStyle w:val="StyleUnderline"/>
        </w:rPr>
        <w:t>A</w:t>
      </w:r>
      <w:r w:rsidRPr="00DA6985">
        <w:t xml:space="preserve">tomic </w:t>
      </w:r>
      <w:r w:rsidRPr="00DA6985">
        <w:rPr>
          <w:rStyle w:val="StyleUnderline"/>
        </w:rPr>
        <w:t>E</w:t>
      </w:r>
      <w:r w:rsidRPr="00DA6985">
        <w:t xml:space="preserve">nergy </w:t>
      </w:r>
      <w:r w:rsidRPr="00DA6985">
        <w:rPr>
          <w:rStyle w:val="StyleUnderline"/>
        </w:rPr>
        <w:t>A</w:t>
      </w:r>
      <w:r w:rsidRPr="00DA6985">
        <w:t xml:space="preserve">gency </w:t>
      </w:r>
      <w:r w:rsidRPr="00DA6985">
        <w:rPr>
          <w:rStyle w:val="StyleUnderline"/>
        </w:rPr>
        <w:t>inspectors, withdrawal from the N</w:t>
      </w:r>
      <w:r w:rsidRPr="00DA6985">
        <w:t>on-</w:t>
      </w:r>
      <w:r w:rsidRPr="00DA6985">
        <w:rPr>
          <w:rStyle w:val="StyleUnderline"/>
        </w:rPr>
        <w:t>P</w:t>
      </w:r>
      <w:r w:rsidRPr="00DA6985">
        <w:t xml:space="preserve">roliferation </w:t>
      </w:r>
      <w:r w:rsidRPr="00DA6985">
        <w:rPr>
          <w:rStyle w:val="StyleUnderline"/>
        </w:rPr>
        <w:t>T</w:t>
      </w:r>
      <w:r w:rsidRPr="00DA6985">
        <w:t xml:space="preserve">reaty </w:t>
      </w:r>
      <w:r w:rsidRPr="00DA6985">
        <w:rPr>
          <w:rStyle w:val="StyleUnderline"/>
        </w:rPr>
        <w:t>and continuation of its portrayal</w:t>
      </w:r>
      <w:r w:rsidRPr="00DA6985">
        <w:t xml:space="preserve"> of Iran </w:t>
      </w:r>
      <w:r w:rsidRPr="00DA6985">
        <w:rPr>
          <w:rStyle w:val="StyleUnderline"/>
        </w:rPr>
        <w:t>as a victim. The most likely Iranian military response would be to treat an attack as sponsored by Israel and to retaliate through Hizbullah or Hamas by loosing a barrage of rockets into Israeli territory</w:t>
      </w:r>
      <w:r w:rsidRPr="00DA6985">
        <w:t xml:space="preserve">.36 </w:t>
      </w:r>
      <w:r w:rsidRPr="00DA6985">
        <w:rPr>
          <w:rStyle w:val="StyleUnderline"/>
        </w:rPr>
        <w:t xml:space="preserve">Tehran has shown a willingness to counter US and Israeli threats by standing up to them, and fashioning its military doctrine accordingly, but it has </w:t>
      </w:r>
      <w:r w:rsidRPr="00DA6985">
        <w:rPr>
          <w:rStyle w:val="Emphasis"/>
        </w:rPr>
        <w:t>displayed no inclination to challenge those states directly or provide a pretext for military action</w:t>
      </w:r>
      <w:r w:rsidRPr="00DA6985">
        <w:t>.</w:t>
      </w:r>
    </w:p>
    <w:p w14:paraId="19675019" w14:textId="77777777" w:rsidR="0012083E" w:rsidRPr="0012083E" w:rsidRDefault="0012083E" w:rsidP="0012083E"/>
    <w:p w14:paraId="61E4ABD0" w14:textId="6082DF3E" w:rsidR="00C22E82" w:rsidRDefault="00C22E82" w:rsidP="00C22E82">
      <w:pPr>
        <w:pStyle w:val="Heading3"/>
      </w:pPr>
      <w:r>
        <w:t>2nc ext. Trump thumps</w:t>
      </w:r>
      <w:r w:rsidR="007F6900">
        <w:t xml:space="preserve"> – kills soft power </w:t>
      </w:r>
    </w:p>
    <w:p w14:paraId="2CB34B32" w14:textId="565D6951" w:rsidR="007F6900" w:rsidRPr="007F6900" w:rsidRDefault="007F6900" w:rsidP="007F6900">
      <w:pPr>
        <w:pStyle w:val="Heading4"/>
      </w:pPr>
      <w:r>
        <w:t xml:space="preserve">Trump kills soft power </w:t>
      </w:r>
    </w:p>
    <w:p w14:paraId="6191557A" w14:textId="4522618C" w:rsidR="007F6900" w:rsidRPr="008721A5" w:rsidRDefault="007F6900" w:rsidP="007F6900">
      <w:r>
        <w:rPr>
          <w:b/>
        </w:rPr>
        <w:t xml:space="preserve">Evans 16 </w:t>
      </w:r>
      <w:r>
        <w:t>Gareth Evans, Australia’s foreign minister from 1988 to 1996 and president of the International Crisis Group from 2000 to 2009, is chancellor of the Australian National University. He is the author of “The Responsibility to Protect: Ending Mass Atrocity Crimes Once and For All.” © Project Syndicate, 2016 Preparing Asia for an America led by Trump http://www.japantimes.co.jp/opinion/2016/11/14/commentary/world-commentary/preparing-asia-america-led-trump/#.WCorv_krK-Y</w:t>
      </w:r>
    </w:p>
    <w:p w14:paraId="1F89072C" w14:textId="77777777" w:rsidR="007F6900" w:rsidRPr="003251D8" w:rsidRDefault="007F6900" w:rsidP="007F6900">
      <w:r w:rsidRPr="003251D8">
        <w:t xml:space="preserve">CANBERRA – </w:t>
      </w:r>
      <w:r w:rsidRPr="008721A5">
        <w:rPr>
          <w:u w:val="single"/>
        </w:rPr>
        <w:t>Whether or not</w:t>
      </w:r>
      <w:r w:rsidRPr="003251D8">
        <w:t xml:space="preserve"> U.S. President-elect Donald </w:t>
      </w:r>
      <w:r w:rsidRPr="008721A5">
        <w:rPr>
          <w:u w:val="single"/>
        </w:rPr>
        <w:t>Trump behaves better</w:t>
      </w:r>
      <w:r w:rsidRPr="003251D8">
        <w:t xml:space="preserve"> once in office </w:t>
      </w:r>
      <w:r w:rsidRPr="008721A5">
        <w:rPr>
          <w:u w:val="single"/>
        </w:rPr>
        <w:t xml:space="preserve">than he did on the campaign trail, </w:t>
      </w:r>
      <w:r w:rsidRPr="008721A5">
        <w:rPr>
          <w:b/>
          <w:u w:val="single"/>
        </w:rPr>
        <w:t>America’s global authority has already taken a battering</w:t>
      </w:r>
      <w:r w:rsidRPr="003251D8">
        <w:t>, not least among its allies and partners in Asia.</w:t>
      </w:r>
    </w:p>
    <w:p w14:paraId="66E4D6AF" w14:textId="77777777" w:rsidR="007F6900" w:rsidRPr="003251D8" w:rsidRDefault="007F6900" w:rsidP="007F6900">
      <w:r w:rsidRPr="008721A5">
        <w:rPr>
          <w:u w:val="single"/>
        </w:rPr>
        <w:t xml:space="preserve">Exercising </w:t>
      </w:r>
      <w:r w:rsidRPr="008721A5">
        <w:rPr>
          <w:b/>
          <w:u w:val="single"/>
        </w:rPr>
        <w:t>soft power</w:t>
      </w:r>
      <w:r w:rsidRPr="003251D8">
        <w:t xml:space="preserve"> — </w:t>
      </w:r>
      <w:r w:rsidRPr="008721A5">
        <w:rPr>
          <w:b/>
          <w:u w:val="single"/>
        </w:rPr>
        <w:t>leading by democratic and moral example</w:t>
      </w:r>
      <w:r w:rsidRPr="003251D8">
        <w:t xml:space="preserve"> — </w:t>
      </w:r>
      <w:r w:rsidRPr="008721A5">
        <w:rPr>
          <w:b/>
          <w:u w:val="single"/>
        </w:rPr>
        <w:t>will not be easy for Trump</w:t>
      </w:r>
      <w:r w:rsidRPr="008721A5">
        <w:rPr>
          <w:u w:val="single"/>
        </w:rPr>
        <w:t>, given the disdain he showed for truth, rational argument, basic human decency, and racial, religious and gender differences</w:t>
      </w:r>
      <w:r w:rsidRPr="003251D8">
        <w:t xml:space="preserve">, not to mention the fact that he was not actually elected by a majority of voters. And </w:t>
      </w:r>
      <w:r w:rsidRPr="008721A5">
        <w:rPr>
          <w:u w:val="single"/>
        </w:rPr>
        <w:t>when it comes to exercising harder power</w:t>
      </w:r>
      <w:r w:rsidRPr="003251D8">
        <w:t xml:space="preserve"> — doing what it takes to counter serious challenges to peace and security — </w:t>
      </w:r>
      <w:r w:rsidRPr="008721A5">
        <w:rPr>
          <w:u w:val="single"/>
        </w:rPr>
        <w:t xml:space="preserve">there will be </w:t>
      </w:r>
      <w:r w:rsidRPr="008721A5">
        <w:rPr>
          <w:b/>
          <w:u w:val="single"/>
        </w:rPr>
        <w:t>little confidence in Trump’s judgment</w:t>
      </w:r>
      <w:r w:rsidRPr="008721A5">
        <w:rPr>
          <w:u w:val="single"/>
        </w:rPr>
        <w:t>, given that almost every statement he made</w:t>
      </w:r>
      <w:r w:rsidRPr="003251D8">
        <w:t xml:space="preserve"> during his campaign </w:t>
      </w:r>
      <w:r w:rsidRPr="008721A5">
        <w:rPr>
          <w:u w:val="single"/>
        </w:rPr>
        <w:t>was either</w:t>
      </w:r>
      <w:r w:rsidRPr="003251D8">
        <w:t xml:space="preserve"> wildly </w:t>
      </w:r>
      <w:r w:rsidRPr="008721A5">
        <w:rPr>
          <w:u w:val="single"/>
        </w:rPr>
        <w:t>contradictory or downright alarming</w:t>
      </w:r>
      <w:r w:rsidRPr="003251D8">
        <w:t xml:space="preserve">. </w:t>
      </w:r>
    </w:p>
    <w:p w14:paraId="6C8AACB7" w14:textId="50CB18B1" w:rsidR="007F6900" w:rsidRPr="00DA62B5" w:rsidRDefault="007F6900" w:rsidP="007F6900">
      <w:pPr>
        <w:pStyle w:val="Heading4"/>
      </w:pPr>
      <w:r>
        <w:t xml:space="preserve">Trump collapses aid and human rights leadership </w:t>
      </w:r>
    </w:p>
    <w:p w14:paraId="1F10E5C3" w14:textId="0F6976D7" w:rsidR="007F6900" w:rsidRPr="00DA62B5" w:rsidRDefault="007F6900" w:rsidP="007F6900">
      <w:r>
        <w:rPr>
          <w:b/>
        </w:rPr>
        <w:t xml:space="preserve">Saldinger 16 </w:t>
      </w:r>
      <w:r>
        <w:t>Adva Saldinger, a Devex Impact associate editor, Adva leads coverage of the intersection of business and international development. Previously, she has worked as a reporter at newspapers in both the U.S. and South Africa. Most recently, she has been ghostwriting a memoir for a former child slave and NGO founder in Ghana. “Trump win sends shockwaves through development world” https://www.devex.com/news/trump-win-sends-shockwaves-through-development-world-89119</w:t>
      </w:r>
    </w:p>
    <w:p w14:paraId="664B384A" w14:textId="77777777" w:rsidR="007F6900" w:rsidRPr="003251D8" w:rsidRDefault="007F6900" w:rsidP="007F6900">
      <w:r w:rsidRPr="003251D8">
        <w:t xml:space="preserve">The election of Donald </w:t>
      </w:r>
      <w:r w:rsidRPr="00DA62B5">
        <w:rPr>
          <w:u w:val="single"/>
        </w:rPr>
        <w:t>Trump</w:t>
      </w:r>
      <w:r w:rsidRPr="003251D8">
        <w:t xml:space="preserve"> as the next U.S. president </w:t>
      </w:r>
      <w:r w:rsidRPr="00DA62B5">
        <w:rPr>
          <w:u w:val="single"/>
        </w:rPr>
        <w:t xml:space="preserve">is sure to send shockwaves throughout the </w:t>
      </w:r>
      <w:r w:rsidRPr="00DA62B5">
        <w:rPr>
          <w:b/>
          <w:u w:val="single"/>
        </w:rPr>
        <w:t>global development community</w:t>
      </w:r>
      <w:r w:rsidRPr="00DA62B5">
        <w:rPr>
          <w:u w:val="single"/>
        </w:rPr>
        <w:t xml:space="preserve"> as worries rise about his </w:t>
      </w:r>
      <w:r w:rsidRPr="00DA62B5">
        <w:rPr>
          <w:b/>
          <w:u w:val="single"/>
        </w:rPr>
        <w:t>aid policy</w:t>
      </w:r>
      <w:r w:rsidRPr="003251D8">
        <w:t xml:space="preserve"> and stated position on climate change. </w:t>
      </w:r>
    </w:p>
    <w:p w14:paraId="6EBB4F8A" w14:textId="77777777" w:rsidR="007F6900" w:rsidRPr="003251D8" w:rsidRDefault="007F6900" w:rsidP="007F6900">
      <w:r w:rsidRPr="00DA62B5">
        <w:rPr>
          <w:u w:val="single"/>
        </w:rPr>
        <w:t>Little is known</w:t>
      </w:r>
      <w:r w:rsidRPr="003251D8">
        <w:t xml:space="preserve"> about exactly </w:t>
      </w:r>
      <w:r w:rsidRPr="00DA62B5">
        <w:rPr>
          <w:u w:val="single"/>
        </w:rPr>
        <w:t>what</w:t>
      </w:r>
      <w:r w:rsidRPr="003251D8">
        <w:t xml:space="preserve"> a </w:t>
      </w:r>
      <w:r w:rsidRPr="00DA62B5">
        <w:rPr>
          <w:u w:val="single"/>
        </w:rPr>
        <w:t>Trump</w:t>
      </w:r>
      <w:r w:rsidRPr="003251D8">
        <w:t xml:space="preserve"> presidency </w:t>
      </w:r>
      <w:r w:rsidRPr="00DA62B5">
        <w:rPr>
          <w:u w:val="single"/>
        </w:rPr>
        <w:t xml:space="preserve">means for </w:t>
      </w:r>
      <w:r w:rsidRPr="00DA62B5">
        <w:rPr>
          <w:b/>
          <w:u w:val="single"/>
        </w:rPr>
        <w:t>foreign aid</w:t>
      </w:r>
      <w:r w:rsidRPr="003251D8">
        <w:t>, in part because in this election development issues have been largely overshadowed by debates over national security, immigration and a myriad of highly personalized attacks.</w:t>
      </w:r>
    </w:p>
    <w:p w14:paraId="22E7471D" w14:textId="77777777" w:rsidR="007F6900" w:rsidRPr="003251D8" w:rsidRDefault="007F6900" w:rsidP="007F6900">
      <w:r w:rsidRPr="003251D8">
        <w:t xml:space="preserve">Yet </w:t>
      </w:r>
      <w:r w:rsidRPr="00DA62B5">
        <w:rPr>
          <w:b/>
          <w:u w:val="single"/>
        </w:rPr>
        <w:t>development is a key issue</w:t>
      </w:r>
      <w:r w:rsidRPr="003251D8">
        <w:t xml:space="preserve">, especially for people beyond the U.S. borders. </w:t>
      </w:r>
      <w:r w:rsidRPr="00DA62B5">
        <w:rPr>
          <w:u w:val="single"/>
        </w:rPr>
        <w:t>Some 65 million people around the globe</w:t>
      </w:r>
      <w:r w:rsidRPr="003251D8">
        <w:t xml:space="preserve"> — more than ever before — </w:t>
      </w:r>
      <w:r w:rsidRPr="00DA62B5">
        <w:rPr>
          <w:u w:val="single"/>
        </w:rPr>
        <w:t>are currently displaced</w:t>
      </w:r>
      <w:r w:rsidRPr="003251D8">
        <w:t xml:space="preserve"> from their homes and seeking development assistance to help restore a sense of normalcy in their lives. The world has an opportunity to end diseases such as malaria and HIV. And in Marrakech, Morocco, climate negotiators are hard at work assembling the financial and monitoring systems needed to address climate change. </w:t>
      </w:r>
    </w:p>
    <w:p w14:paraId="1D9FDF41" w14:textId="77777777" w:rsidR="007F6900" w:rsidRPr="003251D8" w:rsidRDefault="007F6900" w:rsidP="007F6900">
      <w:r w:rsidRPr="00DA62B5">
        <w:rPr>
          <w:u w:val="single"/>
        </w:rPr>
        <w:t>Trump has said he would “cancel” the Paris climate deal, setting back not just U.S., but global efforts to tackle climate change</w:t>
      </w:r>
      <w:r w:rsidRPr="003251D8">
        <w:t xml:space="preserve">. The few answers Trump has given on foreign aid policy, mostly in an April town hall, have largely been vague: He would try to continue some support to Pakistan and would try to help humanitarian efforts, but not if it cost too much. What is clear is that </w:t>
      </w:r>
      <w:r w:rsidRPr="00DA62B5">
        <w:rPr>
          <w:u w:val="single"/>
        </w:rPr>
        <w:t xml:space="preserve">Trump has run on an agenda that </w:t>
      </w:r>
      <w:r w:rsidRPr="00DA62B5">
        <w:rPr>
          <w:b/>
          <w:u w:val="single"/>
        </w:rPr>
        <w:t>rejects American international engagement and that he would not invite Syrian refugees fleeing the crisis</w:t>
      </w:r>
      <w:r w:rsidRPr="00DA62B5">
        <w:rPr>
          <w:u w:val="single"/>
        </w:rPr>
        <w:t xml:space="preserve"> into the U.S.</w:t>
      </w:r>
    </w:p>
    <w:p w14:paraId="1944918A" w14:textId="77777777" w:rsidR="007F6900" w:rsidRPr="003251D8" w:rsidRDefault="007F6900" w:rsidP="007F6900">
      <w:r w:rsidRPr="003251D8">
        <w:t>Some worry that his aid policies turn out to be extreme. As Devex wrote earlier this year:</w:t>
      </w:r>
      <w:r w:rsidRPr="00DA62B5">
        <w:rPr>
          <w:b/>
          <w:u w:val="single"/>
        </w:rPr>
        <w:t xml:space="preserve"> It’s not impossible to imagine Trump proposing to abolish the U.S. Agency for International Development altogether</w:t>
      </w:r>
      <w:r w:rsidRPr="00DA62B5">
        <w:rPr>
          <w:u w:val="single"/>
        </w:rPr>
        <w:t>, to end funding to Muslim countries, or to demand countries refund the foreign assistance they’ve received. It could</w:t>
      </w:r>
      <w:r w:rsidRPr="003251D8">
        <w:t xml:space="preserve"> also </w:t>
      </w:r>
      <w:r w:rsidRPr="00DA62B5">
        <w:rPr>
          <w:u w:val="single"/>
        </w:rPr>
        <w:t xml:space="preserve">mean an </w:t>
      </w:r>
      <w:r w:rsidRPr="00DA62B5">
        <w:rPr>
          <w:b/>
          <w:u w:val="single"/>
        </w:rPr>
        <w:t>end to the recent era of bipartisan cooperation on issues of foreign aid</w:t>
      </w:r>
      <w:r w:rsidRPr="00DA62B5">
        <w:rPr>
          <w:b/>
        </w:rPr>
        <w:t>.</w:t>
      </w:r>
      <w:r w:rsidRPr="003251D8">
        <w:t xml:space="preserve"> </w:t>
      </w:r>
    </w:p>
    <w:p w14:paraId="76901533" w14:textId="77777777" w:rsidR="007F6900" w:rsidRPr="003251D8" w:rsidRDefault="007F6900" w:rsidP="007F6900">
      <w:r w:rsidRPr="003251D8">
        <w:t xml:space="preserve">Respondents to a recent anonymous survey of Devex members on the impact of this election found that some believed </w:t>
      </w:r>
      <w:r w:rsidRPr="00DA62B5">
        <w:rPr>
          <w:u w:val="single"/>
        </w:rPr>
        <w:t>Trump’s presidency could erode support for existing U.S. aid programs and</w:t>
      </w:r>
      <w:r w:rsidRPr="003251D8">
        <w:t xml:space="preserve"> according to one would </w:t>
      </w:r>
      <w:r w:rsidRPr="00DA62B5">
        <w:rPr>
          <w:b/>
          <w:u w:val="single"/>
        </w:rPr>
        <w:t>undermine “an area of U.S. policymaking that has been a rare success story for bipartisan cooperation.”</w:t>
      </w:r>
    </w:p>
    <w:p w14:paraId="108A3CF7" w14:textId="77777777" w:rsidR="007F6900" w:rsidRPr="003251D8" w:rsidRDefault="007F6900" w:rsidP="007F6900">
      <w:r w:rsidRPr="003251D8">
        <w:t>Another survey respondent said, “</w:t>
      </w:r>
      <w:r w:rsidRPr="00DA62B5">
        <w:rPr>
          <w:u w:val="single"/>
        </w:rPr>
        <w:t xml:space="preserve">The former bipartisan coalition undergirding support for international development has already been </w:t>
      </w:r>
      <w:r w:rsidRPr="00DA62B5">
        <w:rPr>
          <w:b/>
          <w:u w:val="single"/>
        </w:rPr>
        <w:t>eroding — Trump's candidacy has effectively obliterated it.”</w:t>
      </w:r>
      <w:r w:rsidRPr="003251D8">
        <w:t xml:space="preserve"> </w:t>
      </w:r>
    </w:p>
    <w:p w14:paraId="225197E3" w14:textId="77777777" w:rsidR="007F6900" w:rsidRPr="003251D8" w:rsidRDefault="007F6900" w:rsidP="007F6900">
      <w:r w:rsidRPr="00DA62B5">
        <w:rPr>
          <w:u w:val="single"/>
        </w:rPr>
        <w:t>Early reactions from the development community seem to be of shock and concern</w:t>
      </w:r>
      <w:r w:rsidRPr="003251D8">
        <w:t xml:space="preserve"> at the reality of a Trump administration taking office.</w:t>
      </w:r>
    </w:p>
    <w:p w14:paraId="2F3CB63C" w14:textId="77777777" w:rsidR="007F6900" w:rsidRPr="003251D8" w:rsidRDefault="007F6900" w:rsidP="007F6900">
      <w:r w:rsidRPr="003251D8">
        <w:t>"I'm just so stunned and sad for the country in general,” said Meghan Froehner, an independent consultant working on gender and social policy. “</w:t>
      </w:r>
      <w:r w:rsidRPr="00DA62B5">
        <w:rPr>
          <w:u w:val="single"/>
        </w:rPr>
        <w:t>I can't even begin to imagine what this could mean for the development sector. He is completely a loose cannon</w:t>
      </w:r>
      <w:r w:rsidRPr="003251D8">
        <w:t xml:space="preserve">." </w:t>
      </w:r>
    </w:p>
    <w:p w14:paraId="4727DC4F" w14:textId="77777777" w:rsidR="007F6900" w:rsidRPr="00DA62B5" w:rsidRDefault="007F6900" w:rsidP="007F6900">
      <w:pPr>
        <w:rPr>
          <w:b/>
          <w:u w:val="single"/>
        </w:rPr>
      </w:pPr>
      <w:r w:rsidRPr="003251D8">
        <w:t xml:space="preserve">Blair Glencorse, the founder of the Accountability Lab, an organization that works to empower local citizens to strengthen systems of accountability, called </w:t>
      </w:r>
      <w:r w:rsidRPr="00DA62B5">
        <w:rPr>
          <w:b/>
          <w:u w:val="single"/>
        </w:rPr>
        <w:t>Trump’s win a “deeply troubling result.”</w:t>
      </w:r>
    </w:p>
    <w:p w14:paraId="5F3BAB99" w14:textId="77777777" w:rsidR="007F6900" w:rsidRPr="003251D8" w:rsidRDefault="007F6900" w:rsidP="007F6900">
      <w:r w:rsidRPr="003251D8">
        <w:t xml:space="preserve"> “</w:t>
      </w:r>
      <w:r w:rsidRPr="00DA62B5">
        <w:rPr>
          <w:b/>
          <w:u w:val="single"/>
        </w:rPr>
        <w:t>It is going to be a very, very difficult period for American development efforts around the world</w:t>
      </w:r>
      <w:r w:rsidRPr="003251D8">
        <w:t>,” Glencorse said. “</w:t>
      </w:r>
      <w:r w:rsidRPr="00DA62B5">
        <w:rPr>
          <w:u w:val="single"/>
        </w:rPr>
        <w:t>Trump has repeatedly indicated he'd rather spend on domestic infrastructure than foreign aid, and has demonstrated very little knowledge of poverty reduction and governance efforts</w:t>
      </w:r>
      <w:r w:rsidRPr="003251D8">
        <w:t xml:space="preserve">. So I think </w:t>
      </w:r>
      <w:r w:rsidRPr="00DA62B5">
        <w:rPr>
          <w:b/>
          <w:u w:val="single"/>
        </w:rPr>
        <w:t>we're looking at cuts in spending</w:t>
      </w:r>
      <w:r w:rsidRPr="003251D8">
        <w:t xml:space="preserve">, a deeply unhappy aid bureaucracy </w:t>
      </w:r>
      <w:r w:rsidRPr="00DA62B5">
        <w:rPr>
          <w:b/>
          <w:u w:val="single"/>
        </w:rPr>
        <w:t>and an America that moves away from aid</w:t>
      </w:r>
      <w:r w:rsidRPr="003251D8">
        <w:t xml:space="preserve">.” </w:t>
      </w:r>
    </w:p>
    <w:p w14:paraId="0F32F1D0" w14:textId="77777777" w:rsidR="007F6900" w:rsidRPr="003251D8" w:rsidRDefault="007F6900" w:rsidP="007F6900">
      <w:r w:rsidRPr="00DA62B5">
        <w:rPr>
          <w:u w:val="single"/>
        </w:rPr>
        <w:t>The Trump win may</w:t>
      </w:r>
      <w:r w:rsidRPr="003251D8">
        <w:t xml:space="preserve"> also </w:t>
      </w:r>
      <w:r w:rsidRPr="00DA62B5">
        <w:rPr>
          <w:b/>
          <w:u w:val="single"/>
        </w:rPr>
        <w:t>harm U.S. credibility abroad</w:t>
      </w:r>
      <w:r w:rsidRPr="00DA62B5">
        <w:rPr>
          <w:u w:val="single"/>
        </w:rPr>
        <w:t>, particularly on issues related to</w:t>
      </w:r>
      <w:r w:rsidRPr="003251D8">
        <w:t xml:space="preserve"> women and cracking down on </w:t>
      </w:r>
      <w:r w:rsidRPr="00DA62B5">
        <w:rPr>
          <w:b/>
          <w:u w:val="single"/>
        </w:rPr>
        <w:t>human rights</w:t>
      </w:r>
      <w:r w:rsidRPr="003251D8">
        <w:t xml:space="preserve"> violations, said Apeksha Vora, who works for a nongovernmental organization working on gender issues in India.</w:t>
      </w:r>
    </w:p>
    <w:p w14:paraId="30737B40" w14:textId="77777777" w:rsidR="007F6900" w:rsidRPr="003251D8" w:rsidRDefault="007F6900" w:rsidP="007F6900">
      <w:r w:rsidRPr="003251D8">
        <w:t xml:space="preserve"> “I think </w:t>
      </w:r>
      <w:r w:rsidRPr="00DA62B5">
        <w:rPr>
          <w:u w:val="single"/>
        </w:rPr>
        <w:t>it has brought America to the reality of itself, that it is not as ‘developed’ as it thinks it is</w:t>
      </w:r>
      <w:r w:rsidRPr="003251D8">
        <w:t xml:space="preserve">, that we're all on the same plane, </w:t>
      </w:r>
      <w:r w:rsidRPr="00DA62B5">
        <w:rPr>
          <w:b/>
          <w:u w:val="single"/>
        </w:rPr>
        <w:t>as far as human rights and social justice indicators go,</w:t>
      </w:r>
      <w:r w:rsidRPr="003251D8">
        <w:t xml:space="preserve">’ Vora said. </w:t>
      </w:r>
    </w:p>
    <w:p w14:paraId="164CE07F" w14:textId="483479E5" w:rsidR="007F6900" w:rsidRDefault="007F6900" w:rsidP="007F6900">
      <w:pPr>
        <w:pStyle w:val="Heading4"/>
      </w:pPr>
      <w:r>
        <w:t xml:space="preserve">Trump has transitioned from liberal soft power to nationalism </w:t>
      </w:r>
    </w:p>
    <w:p w14:paraId="1E4D15EC" w14:textId="00B640FE" w:rsidR="007F6900" w:rsidRDefault="007F6900" w:rsidP="007F6900">
      <w:r>
        <w:rPr>
          <w:b/>
        </w:rPr>
        <w:t xml:space="preserve">Fukuyama 16 </w:t>
      </w:r>
      <w:r>
        <w:t xml:space="preserve">Francis Fukuyama, senior fellow at Stanford’s Freeman Spogli Institute and author of ‘Political Order and Political Decay’ US against the world? Trump’s America and the new global order </w:t>
      </w:r>
      <w:proofErr w:type="gramStart"/>
      <w:r>
        <w:t>In</w:t>
      </w:r>
      <w:proofErr w:type="gramEnd"/>
      <w:r>
        <w:t xml:space="preserve"> 1989, the political scientist said liberal democracy signalled ‘the end of history’. He looks at the nationalist politics now reshaping the west https://www.ft.com/content/6a43cf54-a75d-11e6-8b69-02899e8bd9d1</w:t>
      </w:r>
    </w:p>
    <w:p w14:paraId="0E4EB18A" w14:textId="77777777" w:rsidR="007F6900" w:rsidRPr="003251D8" w:rsidRDefault="007F6900" w:rsidP="007F6900">
      <w:r w:rsidRPr="003251D8">
        <w:t xml:space="preserve">So </w:t>
      </w:r>
      <w:r w:rsidRPr="00F017E8">
        <w:rPr>
          <w:u w:val="single"/>
        </w:rPr>
        <w:t>what will be the concrete consequences of</w:t>
      </w:r>
      <w:r w:rsidRPr="003251D8">
        <w:t xml:space="preserve"> the </w:t>
      </w:r>
      <w:r w:rsidRPr="00F017E8">
        <w:rPr>
          <w:u w:val="single"/>
        </w:rPr>
        <w:t>Trump</w:t>
      </w:r>
      <w:r w:rsidRPr="003251D8">
        <w:t xml:space="preserve"> victory </w:t>
      </w:r>
      <w:r w:rsidRPr="00F017E8">
        <w:rPr>
          <w:u w:val="single"/>
        </w:rPr>
        <w:t xml:space="preserve">for the </w:t>
      </w:r>
      <w:r w:rsidRPr="00F017E8">
        <w:rPr>
          <w:b/>
          <w:u w:val="single"/>
        </w:rPr>
        <w:t>international system</w:t>
      </w:r>
      <w:r w:rsidRPr="003251D8">
        <w:t xml:space="preserve">? Contrary to his critics, </w:t>
      </w:r>
      <w:r w:rsidRPr="00F017E8">
        <w:rPr>
          <w:u w:val="single"/>
        </w:rPr>
        <w:t>Trump does have a</w:t>
      </w:r>
      <w:r w:rsidRPr="003251D8">
        <w:t xml:space="preserve"> consistent and thought-through </w:t>
      </w:r>
      <w:r w:rsidRPr="00F017E8">
        <w:rPr>
          <w:u w:val="single"/>
        </w:rPr>
        <w:t xml:space="preserve">position: he is a </w:t>
      </w:r>
      <w:r w:rsidRPr="00F017E8">
        <w:rPr>
          <w:b/>
          <w:u w:val="single"/>
        </w:rPr>
        <w:t>nationalist</w:t>
      </w:r>
      <w:r w:rsidRPr="00F017E8">
        <w:rPr>
          <w:u w:val="single"/>
        </w:rPr>
        <w:t xml:space="preserve"> on economic policy, and in relation to the global political system</w:t>
      </w:r>
      <w:r w:rsidRPr="003251D8">
        <w:t xml:space="preserve">. He has clearly stated that </w:t>
      </w:r>
      <w:r w:rsidRPr="00F017E8">
        <w:rPr>
          <w:u w:val="single"/>
        </w:rPr>
        <w:t>he will seek to renegotiate existing trade agreements such as Nafta and presumably the WTO</w:t>
      </w:r>
      <w:r w:rsidRPr="003251D8">
        <w:t xml:space="preserve">, and if he doesn’t get what he wants, </w:t>
      </w:r>
      <w:r w:rsidRPr="00F017E8">
        <w:rPr>
          <w:b/>
          <w:u w:val="single"/>
        </w:rPr>
        <w:t>he is willing to contemplate exiting from them</w:t>
      </w:r>
      <w:r w:rsidRPr="00F017E8">
        <w:rPr>
          <w:u w:val="single"/>
        </w:rPr>
        <w:t>. And he has expressed admiration for “strong” leaders such as</w:t>
      </w:r>
      <w:r w:rsidRPr="003251D8">
        <w:t xml:space="preserve"> Russia’s </w:t>
      </w:r>
      <w:r w:rsidRPr="00F017E8">
        <w:rPr>
          <w:u w:val="single"/>
        </w:rPr>
        <w:t>Putin</w:t>
      </w:r>
      <w:r w:rsidRPr="003251D8">
        <w:t xml:space="preserve"> who nonetheless get results through decisive action. </w:t>
      </w:r>
      <w:r w:rsidRPr="00F017E8">
        <w:rPr>
          <w:u w:val="single"/>
        </w:rPr>
        <w:t>He is</w:t>
      </w:r>
      <w:r w:rsidRPr="003251D8">
        <w:t xml:space="preserve"> correspondingly much </w:t>
      </w:r>
      <w:r w:rsidRPr="00F017E8">
        <w:rPr>
          <w:u w:val="single"/>
        </w:rPr>
        <w:t xml:space="preserve">less enamoured of </w:t>
      </w:r>
      <w:r w:rsidRPr="00F017E8">
        <w:rPr>
          <w:b/>
          <w:u w:val="single"/>
        </w:rPr>
        <w:t>traditional US allies</w:t>
      </w:r>
      <w:r w:rsidRPr="003251D8">
        <w:t xml:space="preserve"> such as those in Nato, or Japan and South Korea, whom he has accused of freeriding on American power. This suggests that </w:t>
      </w:r>
      <w:r w:rsidRPr="00F017E8">
        <w:rPr>
          <w:b/>
          <w:u w:val="single"/>
        </w:rPr>
        <w:t>support for them will also be conditional</w:t>
      </w:r>
      <w:r w:rsidRPr="003251D8">
        <w:t xml:space="preserve"> on a renegotiation of the cost-sharing arrangements now in place.</w:t>
      </w:r>
    </w:p>
    <w:p w14:paraId="7BFDB473" w14:textId="77777777" w:rsidR="007F6900" w:rsidRPr="003251D8" w:rsidRDefault="007F6900" w:rsidP="007F6900">
      <w:r w:rsidRPr="00F017E8">
        <w:rPr>
          <w:u w:val="single"/>
        </w:rPr>
        <w:t>The dangers of these positions for</w:t>
      </w:r>
      <w:r w:rsidRPr="003251D8">
        <w:t xml:space="preserve"> both </w:t>
      </w:r>
      <w:r w:rsidRPr="00F017E8">
        <w:rPr>
          <w:u w:val="single"/>
        </w:rPr>
        <w:t>the global economy and</w:t>
      </w:r>
      <w:r w:rsidRPr="003251D8">
        <w:t xml:space="preserve"> for the global </w:t>
      </w:r>
      <w:r w:rsidRPr="00F017E8">
        <w:rPr>
          <w:u w:val="single"/>
        </w:rPr>
        <w:t xml:space="preserve">security system are </w:t>
      </w:r>
      <w:r w:rsidRPr="00F017E8">
        <w:rPr>
          <w:b/>
          <w:u w:val="single"/>
        </w:rPr>
        <w:t>impossible to overstate</w:t>
      </w:r>
      <w:r w:rsidRPr="00F017E8">
        <w:rPr>
          <w:u w:val="single"/>
        </w:rPr>
        <w:t>. The world</w:t>
      </w:r>
      <w:r w:rsidRPr="003251D8">
        <w:t xml:space="preserve"> today </w:t>
      </w:r>
      <w:r w:rsidRPr="00F017E8">
        <w:rPr>
          <w:u w:val="single"/>
        </w:rPr>
        <w:t xml:space="preserve">is </w:t>
      </w:r>
      <w:r w:rsidRPr="00F017E8">
        <w:rPr>
          <w:b/>
          <w:u w:val="single"/>
        </w:rPr>
        <w:t>brimming with economic nationalism</w:t>
      </w:r>
      <w:r w:rsidRPr="003251D8">
        <w:t xml:space="preserve">. Traditionally, an open trade and investment regime has depended on the hegemonic power of the US to remain afloat. </w:t>
      </w:r>
      <w:r w:rsidRPr="00F017E8">
        <w:rPr>
          <w:u w:val="single"/>
        </w:rPr>
        <w:t>If the US begins acting unilaterally</w:t>
      </w:r>
      <w:r w:rsidRPr="003251D8">
        <w:t xml:space="preserve"> to change the terms of the contract, </w:t>
      </w:r>
      <w:r w:rsidRPr="00F017E8">
        <w:rPr>
          <w:b/>
          <w:u w:val="single"/>
        </w:rPr>
        <w:t>there are many powerful players around the world who would be happy to retaliate</w:t>
      </w:r>
      <w:r w:rsidRPr="00F017E8">
        <w:rPr>
          <w:u w:val="single"/>
        </w:rPr>
        <w:t>, and set off a downward economic spiral reminiscent of the 1930s</w:t>
      </w:r>
      <w:r w:rsidRPr="003251D8">
        <w:t xml:space="preserve">. </w:t>
      </w:r>
    </w:p>
    <w:p w14:paraId="4F009E41" w14:textId="77777777" w:rsidR="007F6900" w:rsidRPr="003251D8" w:rsidRDefault="007F6900" w:rsidP="007F6900">
      <w:r w:rsidRPr="00F017E8">
        <w:rPr>
          <w:u w:val="single"/>
        </w:rPr>
        <w:t>The danger to the international security system is as great. Russia and China have emerged</w:t>
      </w:r>
      <w:r w:rsidRPr="003251D8">
        <w:t xml:space="preserve"> in the past decades </w:t>
      </w:r>
      <w:r w:rsidRPr="00F017E8">
        <w:rPr>
          <w:b/>
          <w:u w:val="single"/>
        </w:rPr>
        <w:t>as leading authoritarian great powers</w:t>
      </w:r>
      <w:r w:rsidRPr="003251D8">
        <w:t xml:space="preserve">, both of whom have territorial ambitions. </w:t>
      </w:r>
      <w:r w:rsidRPr="00F017E8">
        <w:rPr>
          <w:u w:val="single"/>
        </w:rPr>
        <w:t>Trump’s position on Russia is particularly troubling: he has</w:t>
      </w:r>
      <w:r w:rsidRPr="003251D8">
        <w:t xml:space="preserve"> never uttered a critical word about Putin, and has </w:t>
      </w:r>
      <w:r w:rsidRPr="00F017E8">
        <w:rPr>
          <w:u w:val="single"/>
        </w:rPr>
        <w:t>suggested that</w:t>
      </w:r>
      <w:r w:rsidRPr="003251D8">
        <w:t xml:space="preserve"> his </w:t>
      </w:r>
      <w:r w:rsidRPr="00F017E8">
        <w:rPr>
          <w:u w:val="single"/>
        </w:rPr>
        <w:t>takeover of Crimea was perhaps justified. Given his general ignorance</w:t>
      </w:r>
      <w:r w:rsidRPr="003251D8">
        <w:t xml:space="preserve"> about most aspects of foreign policy, </w:t>
      </w:r>
      <w:r w:rsidRPr="00F017E8">
        <w:rPr>
          <w:u w:val="single"/>
        </w:rPr>
        <w:t>his consistent specificity with regard to Russia suggests that Putin has some hidden leverage over him</w:t>
      </w:r>
      <w:r w:rsidRPr="003251D8">
        <w:t xml:space="preserve">, perhaps in the form of debts to Russian sources that keep his business empire afloat. </w:t>
      </w:r>
      <w:r w:rsidRPr="00F017E8">
        <w:rPr>
          <w:u w:val="single"/>
        </w:rPr>
        <w:t xml:space="preserve">The first victim of any Trumpist attempt to “get along better” with Russia will be Ukraine and Georgia, two countries that have relied on US support to retain their </w:t>
      </w:r>
      <w:r w:rsidRPr="00F017E8">
        <w:rPr>
          <w:b/>
          <w:u w:val="single"/>
        </w:rPr>
        <w:t>independence as struggling democracies</w:t>
      </w:r>
      <w:r w:rsidRPr="003251D8">
        <w:t>.</w:t>
      </w:r>
    </w:p>
    <w:p w14:paraId="65C414D4" w14:textId="77777777" w:rsidR="007F6900" w:rsidRPr="003251D8" w:rsidRDefault="007F6900" w:rsidP="007F6900">
      <w:r w:rsidRPr="00F017E8">
        <w:rPr>
          <w:u w:val="single"/>
        </w:rPr>
        <w:t>More broadly</w:t>
      </w:r>
      <w:r w:rsidRPr="003251D8">
        <w:t xml:space="preserve">, a </w:t>
      </w:r>
      <w:r w:rsidRPr="00F017E8">
        <w:rPr>
          <w:b/>
          <w:u w:val="single"/>
        </w:rPr>
        <w:t>Trump</w:t>
      </w:r>
      <w:r w:rsidRPr="003251D8">
        <w:t xml:space="preserve"> presidency </w:t>
      </w:r>
      <w:r w:rsidRPr="00F017E8">
        <w:rPr>
          <w:b/>
          <w:u w:val="single"/>
        </w:rPr>
        <w:t>will signal the end of an era in which America symbolised democracy</w:t>
      </w:r>
      <w:r w:rsidRPr="003251D8">
        <w:t xml:space="preserve"> itself to people living under corrupt authoritarian governments around the world. </w:t>
      </w:r>
      <w:r w:rsidRPr="00F017E8">
        <w:rPr>
          <w:u w:val="single"/>
        </w:rPr>
        <w:t>American influence has always depended</w:t>
      </w:r>
      <w:r w:rsidRPr="003251D8">
        <w:t xml:space="preserve"> more </w:t>
      </w:r>
      <w:r w:rsidRPr="00F017E8">
        <w:rPr>
          <w:u w:val="single"/>
        </w:rPr>
        <w:t>on its “</w:t>
      </w:r>
      <w:r w:rsidRPr="007F6900">
        <w:rPr>
          <w:b/>
          <w:u w:val="single"/>
        </w:rPr>
        <w:t>soft power</w:t>
      </w:r>
      <w:r w:rsidRPr="00F017E8">
        <w:rPr>
          <w:u w:val="single"/>
        </w:rPr>
        <w:t>”</w:t>
      </w:r>
      <w:r w:rsidRPr="003251D8">
        <w:t xml:space="preserve"> rather than misguided projections of force such as the invasion of Iraq. </w:t>
      </w:r>
      <w:r w:rsidRPr="00F017E8">
        <w:rPr>
          <w:u w:val="single"/>
        </w:rPr>
        <w:t>America’s choice</w:t>
      </w:r>
      <w:r w:rsidRPr="003251D8">
        <w:t xml:space="preserve"> last Tuesday </w:t>
      </w:r>
      <w:r w:rsidRPr="00F017E8">
        <w:rPr>
          <w:u w:val="single"/>
        </w:rPr>
        <w:t xml:space="preserve">signifies a </w:t>
      </w:r>
      <w:r w:rsidRPr="00F017E8">
        <w:rPr>
          <w:b/>
          <w:u w:val="single"/>
        </w:rPr>
        <w:t>switching of sides from the liberal internationalist camp, to the populist nationalist one.</w:t>
      </w:r>
      <w:r w:rsidRPr="00F017E8">
        <w:rPr>
          <w:u w:val="single"/>
        </w:rPr>
        <w:t xml:space="preserve"> It is no accident that Trump was strongly supported by</w:t>
      </w:r>
      <w:r w:rsidRPr="003251D8">
        <w:t xml:space="preserve"> Ukip’s Nigel </w:t>
      </w:r>
      <w:r w:rsidRPr="00F017E8">
        <w:rPr>
          <w:u w:val="single"/>
        </w:rPr>
        <w:t>Farage, and that one of the first people to congratulate him was</w:t>
      </w:r>
      <w:r w:rsidRPr="003251D8">
        <w:t xml:space="preserve"> the National Front’s Marine </w:t>
      </w:r>
      <w:r w:rsidRPr="00F017E8">
        <w:rPr>
          <w:u w:val="single"/>
        </w:rPr>
        <w:t>Le Pen</w:t>
      </w:r>
      <w:r w:rsidRPr="003251D8">
        <w:t xml:space="preserve">. </w:t>
      </w:r>
    </w:p>
    <w:p w14:paraId="2E5FF477" w14:textId="77777777" w:rsidR="007F6900" w:rsidRPr="003251D8" w:rsidRDefault="007F6900" w:rsidP="007F6900">
      <w:r w:rsidRPr="003251D8">
        <w:t xml:space="preserve">Over the past year, </w:t>
      </w:r>
      <w:r w:rsidRPr="00F017E8">
        <w:rPr>
          <w:b/>
          <w:u w:val="single"/>
        </w:rPr>
        <w:t>a new populist-nationalist internationale has appeared</w:t>
      </w:r>
      <w:r w:rsidRPr="003251D8">
        <w:t xml:space="preserve">, by which like-minded groups share information and support across borders. </w:t>
      </w:r>
      <w:r w:rsidRPr="00F017E8">
        <w:rPr>
          <w:u w:val="single"/>
        </w:rPr>
        <w:t>Putin’s Russia is one of the most enthusiastic contributors</w:t>
      </w:r>
      <w:r w:rsidRPr="003251D8">
        <w:t xml:space="preserve"> to this cause, not because it cares about other people’s national identity, but simply to be disruptive. The information war that Russia has waged through its hacking of Democratic National Committee emails has already had a hugely corrosive effect on American institutions, and we can expect this to continue.</w:t>
      </w:r>
    </w:p>
    <w:p w14:paraId="32323ED7" w14:textId="77777777" w:rsidR="007F6900" w:rsidRPr="003251D8" w:rsidRDefault="007F6900" w:rsidP="007F6900">
      <w:r w:rsidRPr="003251D8">
        <w:t xml:space="preserve">There remain a number of large uncertainties with regard to this new America. While Trump is a consistent nationalist at heart, he is also very transactional. What will he do when he discovers that other countries will not renegotiate existing trade pacts or alliance arrangements on his terms? Will he settle for the best deal he can get, or simply walk away? There has been a lot of talk about the dangers of his finger on the nuclear trigger, but my sense is that he is much more isolationist at heart than someone eager to use military force around the world. When he confronts the reality of dealing with the Syrian civil war, he may well end up taking a page from the Obama playbook and simply continue to sit this one out. </w:t>
      </w:r>
    </w:p>
    <w:p w14:paraId="4CA18E21" w14:textId="77777777" w:rsidR="007F6900" w:rsidRPr="003251D8" w:rsidRDefault="007F6900" w:rsidP="007F6900">
      <w:r w:rsidRPr="003251D8">
        <w:t>This is the point at which the matter of character will come into play. Like many other Americans, I find it hard to conceive of a personality less suited to be the leader of the free world. This stems only in part from his substantive policy positions, as much from his extreme vanity and sensitivity to perceived slights. Last week, when on a stage with Medal of Honor winners, he blurted out that he too was brave, “financially brave”. He has asserted that he wants payback against all his enemies and critics. When faced with other world leaders who will slight him, will he react like a challenged Mafia boss, or like a transactional businessman?</w:t>
      </w:r>
    </w:p>
    <w:p w14:paraId="6CD66186" w14:textId="77777777" w:rsidR="007F6900" w:rsidRPr="003251D8" w:rsidRDefault="007F6900" w:rsidP="007F6900">
      <w:r w:rsidRPr="003251D8">
        <w:t xml:space="preserve">Today, </w:t>
      </w:r>
      <w:r w:rsidRPr="00F017E8">
        <w:rPr>
          <w:b/>
          <w:u w:val="single"/>
        </w:rPr>
        <w:t>the greatest challenge to liberal democracy comes</w:t>
      </w:r>
      <w:r w:rsidRPr="003251D8">
        <w:t xml:space="preserve"> not so much from overtly authoritarian powers such as China, as </w:t>
      </w:r>
      <w:r w:rsidRPr="00F017E8">
        <w:rPr>
          <w:b/>
          <w:u w:val="single"/>
        </w:rPr>
        <w:t>from within</w:t>
      </w:r>
      <w:r w:rsidRPr="003251D8">
        <w:t xml:space="preserve">. In the US, Britain, Europe, and a host of other countries, </w:t>
      </w:r>
      <w:r w:rsidRPr="00F017E8">
        <w:rPr>
          <w:u w:val="single"/>
        </w:rPr>
        <w:t xml:space="preserve">the democratic part of the political system is rising up against the liberal part, and threatening to use its apparent legitimacy to </w:t>
      </w:r>
      <w:r w:rsidRPr="00F017E8">
        <w:rPr>
          <w:b/>
          <w:u w:val="single"/>
        </w:rPr>
        <w:t>rip apart the rules</w:t>
      </w:r>
      <w:r w:rsidRPr="00F017E8">
        <w:rPr>
          <w:u w:val="single"/>
        </w:rPr>
        <w:t xml:space="preserve"> that have heretofore constrained behaviour, anchoring an open and tolerant world</w:t>
      </w:r>
      <w:r w:rsidRPr="003251D8">
        <w:t xml:space="preserve">. The liberal elites that have created the system need to listen to the angry voices outside the gates and think about social equality and identity as top-drawer issues they must address. One way or the other, </w:t>
      </w:r>
      <w:r w:rsidRPr="00F017E8">
        <w:rPr>
          <w:b/>
          <w:u w:val="single"/>
        </w:rPr>
        <w:t>we are going to be in for a rough ride</w:t>
      </w:r>
      <w:r w:rsidRPr="003251D8">
        <w:t xml:space="preserve"> over the next few years. </w:t>
      </w:r>
    </w:p>
    <w:p w14:paraId="03E8B2B9" w14:textId="2739542F" w:rsidR="00C22E82" w:rsidRDefault="007F6900" w:rsidP="007F6900">
      <w:pPr>
        <w:pStyle w:val="Heading3"/>
      </w:pPr>
      <w:r>
        <w:t xml:space="preserve">2nc ext. Trump thumps – won’t use soft power </w:t>
      </w:r>
    </w:p>
    <w:p w14:paraId="437A0DBE" w14:textId="77777777" w:rsidR="00AA37ED" w:rsidRDefault="00AA37ED" w:rsidP="00AA37ED">
      <w:pPr>
        <w:pStyle w:val="Heading4"/>
      </w:pPr>
      <w:r>
        <w:t xml:space="preserve">Trump has no interest in using soft power </w:t>
      </w:r>
    </w:p>
    <w:p w14:paraId="3C6E196D" w14:textId="77777777" w:rsidR="00AA37ED" w:rsidRPr="00AA37ED" w:rsidRDefault="00AA37ED" w:rsidP="00AA37ED">
      <w:r>
        <w:rPr>
          <w:b/>
        </w:rPr>
        <w:t>Brands 18</w:t>
      </w:r>
      <w:r w:rsidRPr="00AA37ED">
        <w:t xml:space="preserve"> </w:t>
      </w:r>
      <w:r>
        <w:t xml:space="preserve">Hal Brands. </w:t>
      </w:r>
      <w:r w:rsidRPr="00AA37ED">
        <w:t>Not Even Trump Can Obliterate America's Soft Power</w:t>
      </w:r>
      <w:r>
        <w:t xml:space="preserve"> </w:t>
      </w:r>
      <w:r w:rsidRPr="00AA37ED">
        <w:t>But the damage may take years to undo.</w:t>
      </w:r>
      <w:r>
        <w:t xml:space="preserve"> </w:t>
      </w:r>
      <w:r w:rsidRPr="00AA37ED">
        <w:t>By</w:t>
      </w:r>
      <w:r>
        <w:t xml:space="preserve"> </w:t>
      </w:r>
      <w:r w:rsidRPr="00AA37ED">
        <w:t>155</w:t>
      </w:r>
      <w:r>
        <w:t xml:space="preserve"> </w:t>
      </w:r>
      <w:r w:rsidRPr="00AA37ED">
        <w:t>January 18, 2018, 10:33 AM EST</w:t>
      </w:r>
      <w:r>
        <w:t xml:space="preserve"> https://www.bloomberg.com/view/articles/2018-01-18/not-even-trump-can-obliterate-america-s-soft-power</w:t>
      </w:r>
    </w:p>
    <w:p w14:paraId="66D2378C" w14:textId="77777777" w:rsidR="00AA37ED" w:rsidRDefault="00AA37ED" w:rsidP="00AA37ED">
      <w:r>
        <w:t xml:space="preserve">Based on his record so far, however, </w:t>
      </w:r>
      <w:r w:rsidRPr="00AA37ED">
        <w:rPr>
          <w:rStyle w:val="StyleUnderline"/>
        </w:rPr>
        <w:t>Trump appears to have little understanding of the benefits soft power can provide. He has repeatedly talked down the power of the American example</w:t>
      </w:r>
      <w:r>
        <w:t xml:space="preserve"> by arguing that his own country is morally no better than, say, Vladimir Putin’s Russia. And during his first year in office, </w:t>
      </w:r>
      <w:r w:rsidRPr="00AA37ED">
        <w:rPr>
          <w:rStyle w:val="StyleUnderline"/>
          <w:b/>
        </w:rPr>
        <w:t>Trump has undermined U.S. soft power</w:t>
      </w:r>
      <w:r>
        <w:t xml:space="preserve"> in three particular ways. </w:t>
      </w:r>
    </w:p>
    <w:p w14:paraId="29A9E49B" w14:textId="77777777" w:rsidR="00AA37ED" w:rsidRPr="00AA37ED" w:rsidRDefault="00AA37ED" w:rsidP="00AA37ED">
      <w:pPr>
        <w:rPr>
          <w:rStyle w:val="StyleUnderline"/>
        </w:rPr>
      </w:pPr>
      <w:r>
        <w:t xml:space="preserve">First, </w:t>
      </w:r>
      <w:r w:rsidRPr="00AA37ED">
        <w:rPr>
          <w:rStyle w:val="StyleUnderline"/>
        </w:rPr>
        <w:t>he has sought crippling budget cuts for the institutions that the U.S. government uses to exercise nonmilitary influence overseas</w:t>
      </w:r>
      <w:r>
        <w:t xml:space="preserve">. Mick </w:t>
      </w:r>
      <w:r w:rsidRPr="00AA37ED">
        <w:rPr>
          <w:rStyle w:val="StyleUnderline"/>
        </w:rPr>
        <w:t>Mulvaney</w:t>
      </w:r>
      <w:r>
        <w:t xml:space="preserve">, the director of the Office of Management and Budget, </w:t>
      </w:r>
      <w:r w:rsidRPr="00AA37ED">
        <w:rPr>
          <w:rStyle w:val="StyleUnderline"/>
        </w:rPr>
        <w:t>described the president’s first budget submission as “</w:t>
      </w:r>
      <w:r w:rsidRPr="00AA37ED">
        <w:rPr>
          <w:rStyle w:val="StyleUnderline"/>
          <w:b/>
        </w:rPr>
        <w:t>not a soft-power budget</w:t>
      </w:r>
      <w:r>
        <w:t xml:space="preserve">.” Indeed, </w:t>
      </w:r>
      <w:r w:rsidRPr="00AA37ED">
        <w:rPr>
          <w:rStyle w:val="StyleUnderline"/>
        </w:rPr>
        <w:t>it included trims of nearly 30 percent for the State Department and the U.S. Agency for International Development, and therefore entailed drastic reductions in programs focusing on global public health, food security, women’s rights, and myriad other issues.</w:t>
      </w:r>
    </w:p>
    <w:p w14:paraId="75B3D39D" w14:textId="77777777" w:rsidR="00AA37ED" w:rsidRPr="00AA37ED" w:rsidRDefault="00AA37ED" w:rsidP="00AA37ED">
      <w:pPr>
        <w:rPr>
          <w:rStyle w:val="StyleUnderline"/>
          <w:b/>
        </w:rPr>
      </w:pPr>
      <w:r>
        <w:t xml:space="preserve">The leaders of the Republican-controlled Congress promptly deemed the budget “dead on arrival,” because it would have severely weakened U.S. diplomacy, development aid and humanitarian assistance — all of which the chairman of the Joint Chiefs of Staff, General Joseph Dunford, has deemed critical to achieving a lasting defeat of the Islamic State and other foreign policy objectives. But </w:t>
      </w:r>
      <w:r w:rsidRPr="00AA37ED">
        <w:rPr>
          <w:rStyle w:val="StyleUnderline"/>
        </w:rPr>
        <w:t>Trump’s disdain for the State Department has</w:t>
      </w:r>
      <w:r>
        <w:t xml:space="preserve"> still had </w:t>
      </w:r>
      <w:r w:rsidRPr="00AA37ED">
        <w:rPr>
          <w:rStyle w:val="StyleUnderline"/>
          <w:b/>
        </w:rPr>
        <w:t>profound effects</w:t>
      </w:r>
      <w:r w:rsidRPr="00AA37ED">
        <w:rPr>
          <w:rStyle w:val="StyleUnderline"/>
        </w:rPr>
        <w:t xml:space="preserve">: The president of the American Foreign Service Association warned last fall that accomplished diplomats were </w:t>
      </w:r>
      <w:r w:rsidRPr="00AA37ED">
        <w:rPr>
          <w:rStyle w:val="StyleUnderline"/>
          <w:b/>
        </w:rPr>
        <w:t xml:space="preserve">leaving the department in droves, taking enormous institutional knowledge with them. </w:t>
      </w:r>
    </w:p>
    <w:p w14:paraId="0ECA2EEA" w14:textId="77777777" w:rsidR="00AA37ED" w:rsidRDefault="00AA37ED" w:rsidP="00AA37ED">
      <w:r>
        <w:t xml:space="preserve">Second, </w:t>
      </w:r>
      <w:r w:rsidRPr="00AA37ED">
        <w:rPr>
          <w:rStyle w:val="StyleUnderline"/>
        </w:rPr>
        <w:t xml:space="preserve">the president has </w:t>
      </w:r>
      <w:r w:rsidRPr="00AA37ED">
        <w:rPr>
          <w:rStyle w:val="StyleUnderline"/>
          <w:b/>
        </w:rPr>
        <w:t>attacked — head-on</w:t>
      </w:r>
      <w:r w:rsidRPr="00AA37ED">
        <w:rPr>
          <w:rStyle w:val="StyleUnderline"/>
        </w:rPr>
        <w:t xml:space="preserve"> — the idea that the U.S. should stand for something more than its own self-interest</w:t>
      </w:r>
      <w:r>
        <w:t xml:space="preserve">. A year ago, </w:t>
      </w:r>
      <w:r w:rsidRPr="00AA37ED">
        <w:rPr>
          <w:rStyle w:val="StyleUnderline"/>
        </w:rPr>
        <w:t>Trump used his inaugural address to frame U.S. foreign policy as a giveaway to an ungrateful world</w:t>
      </w:r>
      <w:r>
        <w:t>, and to call for a more narrowly nationalistic approach to American statecraft.</w:t>
      </w:r>
    </w:p>
    <w:p w14:paraId="7D768AAA" w14:textId="77777777" w:rsidR="00AA37ED" w:rsidRDefault="00AA37ED" w:rsidP="00AA37ED">
      <w:r>
        <w:t xml:space="preserve">The National Security Strategy released last month emphasized intense competition — not to preserve a liberal world order that benefits all nations who play by its rules, but on behalf of America's own economic and geopolitical interests. </w:t>
      </w:r>
    </w:p>
    <w:p w14:paraId="47B29CC9" w14:textId="77777777" w:rsidR="00AA37ED" w:rsidRDefault="00AA37ED" w:rsidP="00AA37ED">
      <w:r w:rsidRPr="00AA37ED">
        <w:rPr>
          <w:rStyle w:val="StyleUnderline"/>
        </w:rPr>
        <w:t>The president has</w:t>
      </w:r>
      <w:r>
        <w:t xml:space="preserve"> also repeatedly </w:t>
      </w:r>
      <w:r w:rsidRPr="00AA37ED">
        <w:rPr>
          <w:rStyle w:val="StyleUnderline"/>
          <w:b/>
        </w:rPr>
        <w:t>derided America’s role as chief promoter of democracy and human rights</w:t>
      </w:r>
      <w:r>
        <w:t xml:space="preserve">, thereby </w:t>
      </w:r>
      <w:r w:rsidRPr="00AA37ED">
        <w:rPr>
          <w:rStyle w:val="StyleUnderline"/>
        </w:rPr>
        <w:t>undermining the ideological appeal of a nation that stands for universal values</w:t>
      </w:r>
      <w:r>
        <w:t xml:space="preserve">. In fact, </w:t>
      </w:r>
      <w:r w:rsidRPr="00AA37ED">
        <w:rPr>
          <w:rStyle w:val="StyleUnderline"/>
        </w:rPr>
        <w:t>he has undertaken policies</w:t>
      </w:r>
      <w:r>
        <w:t xml:space="preserve"> — such as his persistent efforts to restrict immigration and exclude refugees from Muslim-majority nations — </w:t>
      </w:r>
      <w:r w:rsidRPr="00AA37ED">
        <w:rPr>
          <w:rStyle w:val="StyleUnderline"/>
        </w:rPr>
        <w:t>that are deemed cruel and discriminatory overseas</w:t>
      </w:r>
      <w:r>
        <w:t xml:space="preserve">. And, of course, </w:t>
      </w:r>
      <w:r w:rsidRPr="00AA37ED">
        <w:rPr>
          <w:rStyle w:val="StyleUnderline"/>
        </w:rPr>
        <w:t>he has described his foreign policy as “America First”</w:t>
      </w:r>
      <w:r>
        <w:t xml:space="preserve"> — a label explicitly endorsing the idea that the U.S. must behave more selfishly in the world. </w:t>
      </w:r>
    </w:p>
    <w:p w14:paraId="2A359CC5" w14:textId="77777777" w:rsidR="00AA37ED" w:rsidRDefault="00AA37ED" w:rsidP="00AA37ED">
      <w:r>
        <w:t xml:space="preserve">Third, </w:t>
      </w:r>
      <w:r w:rsidRPr="00AA37ED">
        <w:rPr>
          <w:rStyle w:val="StyleUnderline"/>
        </w:rPr>
        <w:t>Trump has weakened American soft power through his own behavior</w:t>
      </w:r>
      <w:r>
        <w:t xml:space="preserve">. He is hardly the only president to say loathsome things, but </w:t>
      </w:r>
      <w:r w:rsidRPr="00AA37ED">
        <w:rPr>
          <w:rStyle w:val="StyleUnderline"/>
        </w:rPr>
        <w:t xml:space="preserve">he is unique in displaying his unattractive qualities so openly, so unembarrassedly, so repeatedly. The president’s use of racist and xenophobic appeals, his disdain for democratic norms, his generally crass style of rhetoric and action — all these characteristics have been dragging down global respect for America since the moment he took office. The outraged global reaction to the “shithole countries” incident was </w:t>
      </w:r>
      <w:r w:rsidRPr="00AA37ED">
        <w:rPr>
          <w:rStyle w:val="StyleUnderline"/>
          <w:b/>
        </w:rPr>
        <w:t>sadly familiar</w:t>
      </w:r>
      <w:r>
        <w:t xml:space="preserve"> — it mimicked the criticism the president earned through his refusal to condemn white supremacists after the violence last summer in Charlottesville, Virginia, as well as several other episodes. </w:t>
      </w:r>
    </w:p>
    <w:p w14:paraId="65CBEB8F" w14:textId="77777777" w:rsidR="00AA37ED" w:rsidRPr="00AA37ED" w:rsidRDefault="00AA37ED" w:rsidP="00AA37ED"/>
    <w:p w14:paraId="01F8EB6D" w14:textId="1C1339CC" w:rsidR="007F6900" w:rsidRDefault="00796CDA" w:rsidP="00796CDA">
      <w:pPr>
        <w:pStyle w:val="Heading3"/>
      </w:pPr>
      <w:r>
        <w:t xml:space="preserve">2nc ext. soft power fails </w:t>
      </w:r>
    </w:p>
    <w:p w14:paraId="2B3487EC" w14:textId="77777777" w:rsidR="00796CDA" w:rsidRPr="00DE0B63" w:rsidRDefault="00796CDA" w:rsidP="00796CDA">
      <w:pPr>
        <w:pStyle w:val="Heading4"/>
      </w:pPr>
      <w:r w:rsidRPr="00DE0B63">
        <w:t>Default to our evidence – they have a cognitive bias – soft power fails</w:t>
      </w:r>
    </w:p>
    <w:p w14:paraId="194F2FD8" w14:textId="77777777" w:rsidR="00796CDA" w:rsidRPr="005F63F6" w:rsidRDefault="00796CDA" w:rsidP="00796CDA">
      <w:r w:rsidRPr="00DE0B63">
        <w:rPr>
          <w:b/>
        </w:rPr>
        <w:t>Gray 11</w:t>
      </w:r>
      <w:r w:rsidRPr="005F63F6">
        <w:t xml:space="preserve"> [COLIN S. GRAY is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Dr. Gray served for 5 years in the Reagan administration on the President’s General Advisory Committee on Arms Control and Disarmament. He has served as an adviser to both the U.S. and British governments (he has dual citizenship). His government work has included studies of nuclear strategy, arms control, maritime strategy, space strategy and the use of special forces. Dr. Gray has written 24 books, including: The Sheriff: America’s Defense of the New World Order (University Press of Kentucky, 2004); Another Bloody Century: Future Warfare (Weidenfeld and Nicolson, 2005); Strategy and History: Essays on Theory and Practice (Routledge, 2007; Potomac Books, 2009); National Security Dilemmas: Challenges and Opportunities (Potomac Books, 2009); and The Strategy Bridge: Theory for Practice (Oxford University Press, 2010). His next book will be Airpower for Strategic Effect. Dr. Gray is a graduate of the Universities of Manchester and Oxford.] April, HARD POWER AND SOFT POWER: THE UTILITY OF MILITARY FORCE AS AN INSTRUMENT OF POLICY IN THE 21ST CENTURY </w:t>
      </w:r>
      <w:hyperlink r:id="rId14" w:history="1">
        <w:r w:rsidRPr="005F63F6">
          <w:rPr>
            <w:rStyle w:val="Hyperlink"/>
          </w:rPr>
          <w:t>http://www.strategicstudiesinstitute.army.mil/pdffiles/PUB1059.pdf</w:t>
        </w:r>
      </w:hyperlink>
    </w:p>
    <w:p w14:paraId="289D0779" w14:textId="7E7847F9" w:rsidR="00796CDA" w:rsidRPr="00796CDA" w:rsidRDefault="00796CDA" w:rsidP="00796CDA">
      <w:r w:rsidRPr="00796CDA">
        <w:t xml:space="preserve">Unfortunately, </w:t>
      </w:r>
      <w:r w:rsidRPr="00796CDA">
        <w:rPr>
          <w:u w:val="single"/>
        </w:rPr>
        <w:t>although the concept of American soft power is true gold in theory</w:t>
      </w:r>
      <w:r w:rsidRPr="00796CDA">
        <w:t xml:space="preserve">, in practice it is not so valuable. Ironically, </w:t>
      </w:r>
      <w:r w:rsidRPr="00796CDA">
        <w:rPr>
          <w:u w:val="single"/>
        </w:rPr>
        <w:t>the empirical truth behind the attractive concept is just sufficient to mislead policymakers and grand strategists</w:t>
      </w:r>
      <w:r w:rsidRPr="00796CDA">
        <w:t xml:space="preserve">. Not only do </w:t>
      </w:r>
      <w:r w:rsidRPr="00796CDA">
        <w:rPr>
          <w:u w:val="single"/>
        </w:rPr>
        <w:t>Americans want to believe that the soft power of their civilization and culture is truly potent, we are all but programmed by our enculturation to assume that the American story and its values do and should have what amounts to missionary merit that ought to be universal.</w:t>
      </w:r>
      <w:r w:rsidRPr="00796CDA">
        <w:t xml:space="preserve"> American culture is so powerful a programmer that </w:t>
      </w:r>
      <w:r w:rsidRPr="00796CDA">
        <w:rPr>
          <w:u w:val="single"/>
        </w:rPr>
        <w:t>it can be difficult for Americans to empathize with, or even understand, the somewhat different values and their implications held deeply abroad</w:t>
      </w:r>
      <w:r w:rsidRPr="00796CDA">
        <w:t xml:space="preserve">. The idea is popular, even possibly authoritative, among Americans that ours is not just an “ordinary country,” but instead is a country both exceptionally blessed (by divine intent) and, as a consequence, exceptionally obliged to lead Mankind. When national exceptionalism is not merely a proposition, but is more akin to an iconic item of faith, </w:t>
      </w:r>
      <w:r w:rsidRPr="00796CDA">
        <w:rPr>
          <w:u w:val="single"/>
        </w:rPr>
        <w:t>it is difficult for usually balanced American minds to consider the potential of their soft power without rose-tinted spectacles</w:t>
      </w:r>
      <w:r w:rsidRPr="00796CDA">
        <w:t xml:space="preserve">. And the problem is that they are somewhat correct. American values, broadly speaking “the American way,” to hazard a large project in reductionism, are indeed attractive beyond America’s frontiers and have some utility for U.S. policy. But </w:t>
      </w:r>
      <w:r w:rsidRPr="00796CDA">
        <w:rPr>
          <w:u w:val="single"/>
        </w:rPr>
        <w:t>there are serious limitations to the worth of the concept of soft power</w:t>
      </w:r>
      <w:r w:rsidRPr="00796CDA">
        <w:t xml:space="preserve">, especially as it might be thought of as an instrument of policy. To date, </w:t>
      </w:r>
      <w:r w:rsidRPr="00796CDA">
        <w:rPr>
          <w:u w:val="single"/>
        </w:rPr>
        <w:t>the idea of soft power has not been subjected to a sufficiently critical forensic examination</w:t>
      </w:r>
      <w:r w:rsidRPr="00796CDA">
        <w:t>. In particular, the relation of the soft power of attraction and persuasion to the hard power of coercion urgently requires more rigorous examination than it has received thus far.</w:t>
      </w:r>
      <w:r w:rsidRPr="005F63F6">
        <w:t xml:space="preserve"> </w:t>
      </w:r>
    </w:p>
    <w:p w14:paraId="0A2C8452" w14:textId="1630D588" w:rsidR="00796CDA" w:rsidRDefault="00796CDA" w:rsidP="00796CDA">
      <w:pPr>
        <w:pStyle w:val="Heading3"/>
      </w:pPr>
      <w:r>
        <w:t xml:space="preserve">2nc ext. Trump thumps Middle East  </w:t>
      </w:r>
    </w:p>
    <w:p w14:paraId="4922E302" w14:textId="48C0FA87" w:rsidR="00341E36" w:rsidRDefault="00341E36" w:rsidP="00796CDA">
      <w:pPr>
        <w:pStyle w:val="Heading4"/>
      </w:pPr>
      <w:r>
        <w:t xml:space="preserve">Trump killed soft power in the Middle East </w:t>
      </w:r>
    </w:p>
    <w:p w14:paraId="2E57FA97" w14:textId="3D34FC19" w:rsidR="00341E36" w:rsidRPr="00341E36" w:rsidRDefault="00341E36" w:rsidP="00341E36">
      <w:r w:rsidRPr="00341E36">
        <w:rPr>
          <w:b/>
        </w:rPr>
        <w:t>Asahi Shimbun 17</w:t>
      </w:r>
      <w:r>
        <w:t xml:space="preserve"> Vox Populi, Vox Dei is a daily column that runs on Page 1 of The Asahi Shimbun. VOX POPULI: Trump decision on Jerusalem deals big blow to U.S. soft power December 25, 2017 at 13:05 JST http://www.asahi.com/ajw/articles/AJ201712250013.html</w:t>
      </w:r>
    </w:p>
    <w:p w14:paraId="1858E20D" w14:textId="380BBDF9" w:rsidR="00341E36" w:rsidRDefault="00341E36" w:rsidP="00341E36">
      <w:r w:rsidRPr="00F03830">
        <w:rPr>
          <w:rStyle w:val="StyleUnderline"/>
          <w:highlight w:val="cyan"/>
        </w:rPr>
        <w:t>When Israel was founded</w:t>
      </w:r>
      <w:r>
        <w:t xml:space="preserve"> as an independent state in 1948, </w:t>
      </w:r>
      <w:r w:rsidRPr="00341E36">
        <w:rPr>
          <w:rStyle w:val="StyleUnderline"/>
        </w:rPr>
        <w:t xml:space="preserve">some </w:t>
      </w:r>
      <w:r w:rsidRPr="00F03830">
        <w:rPr>
          <w:rStyle w:val="StyleUnderline"/>
          <w:highlight w:val="cyan"/>
        </w:rPr>
        <w:t>700,000 Palestinians were displaced</w:t>
      </w:r>
      <w:r>
        <w:t xml:space="preserve"> from their homes and became refugees. </w:t>
      </w:r>
    </w:p>
    <w:p w14:paraId="7A4BCC8E" w14:textId="77777777" w:rsidR="00341E36" w:rsidRDefault="00341E36" w:rsidP="00341E36">
      <w:r>
        <w:t xml:space="preserve">U.S. President Donald </w:t>
      </w:r>
      <w:r w:rsidRPr="00F03830">
        <w:rPr>
          <w:rStyle w:val="StyleUnderline"/>
          <w:highlight w:val="cyan"/>
        </w:rPr>
        <w:t>Trump</w:t>
      </w:r>
      <w:r w:rsidRPr="00341E36">
        <w:rPr>
          <w:rStyle w:val="StyleUnderline"/>
        </w:rPr>
        <w:t xml:space="preserve"> has </w:t>
      </w:r>
      <w:r w:rsidRPr="00F03830">
        <w:rPr>
          <w:rStyle w:val="StyleUnderline"/>
          <w:highlight w:val="cyan"/>
        </w:rPr>
        <w:t>decided to stand on the side of the</w:t>
      </w:r>
      <w:r w:rsidRPr="00341E36">
        <w:rPr>
          <w:rStyle w:val="StyleUnderline"/>
        </w:rPr>
        <w:t xml:space="preserve"> huge and </w:t>
      </w:r>
      <w:r w:rsidRPr="00F03830">
        <w:rPr>
          <w:rStyle w:val="StyleUnderline"/>
          <w:highlight w:val="cyan"/>
        </w:rPr>
        <w:t>powerful wall</w:t>
      </w:r>
      <w:r w:rsidRPr="00341E36">
        <w:rPr>
          <w:rStyle w:val="StyleUnderline"/>
        </w:rPr>
        <w:t xml:space="preserve">, </w:t>
      </w:r>
      <w:r w:rsidRPr="00F03830">
        <w:rPr>
          <w:rStyle w:val="StyleUnderline"/>
          <w:highlight w:val="cyan"/>
        </w:rPr>
        <w:t>rather than on the side of the victims</w:t>
      </w:r>
      <w:r>
        <w:t xml:space="preserve"> of this tragedy.</w:t>
      </w:r>
    </w:p>
    <w:p w14:paraId="100CFA62" w14:textId="69761667" w:rsidR="00341E36" w:rsidRPr="00341E36" w:rsidRDefault="00341E36" w:rsidP="00341E36">
      <w:pPr>
        <w:rPr>
          <w:rStyle w:val="StyleUnderline"/>
        </w:rPr>
      </w:pPr>
      <w:r w:rsidRPr="00F03830">
        <w:rPr>
          <w:rStyle w:val="StyleUnderline"/>
          <w:highlight w:val="cyan"/>
        </w:rPr>
        <w:t>Trump</w:t>
      </w:r>
      <w:r>
        <w:t xml:space="preserve"> recently </w:t>
      </w:r>
      <w:r w:rsidRPr="00F03830">
        <w:rPr>
          <w:rStyle w:val="StyleUnderline"/>
          <w:highlight w:val="cyan"/>
        </w:rPr>
        <w:t>recognized Jerusalem</w:t>
      </w:r>
      <w:r>
        <w:t xml:space="preserve">, the holy land for Muslims as well as Jews, </w:t>
      </w:r>
      <w:r w:rsidRPr="00F03830">
        <w:rPr>
          <w:rStyle w:val="StyleUnderline"/>
          <w:highlight w:val="cyan"/>
        </w:rPr>
        <w:t>as the capital of Israel</w:t>
      </w:r>
      <w:r w:rsidRPr="00341E36">
        <w:rPr>
          <w:rStyle w:val="StyleUnderline"/>
        </w:rPr>
        <w:t xml:space="preserve">. He </w:t>
      </w:r>
      <w:r w:rsidRPr="00F03830">
        <w:rPr>
          <w:rStyle w:val="StyleUnderline"/>
          <w:highlight w:val="cyan"/>
        </w:rPr>
        <w:t>even threatened to cut</w:t>
      </w:r>
      <w:r w:rsidRPr="00341E36">
        <w:rPr>
          <w:rStyle w:val="StyleUnderline"/>
        </w:rPr>
        <w:t xml:space="preserve"> </w:t>
      </w:r>
      <w:r w:rsidRPr="00F03830">
        <w:rPr>
          <w:rStyle w:val="StyleUnderline"/>
          <w:highlight w:val="cyan"/>
        </w:rPr>
        <w:t>U.S. economic aid to countries</w:t>
      </w:r>
      <w:r w:rsidRPr="00341E36">
        <w:rPr>
          <w:rStyle w:val="StyleUnderline"/>
        </w:rPr>
        <w:t xml:space="preserve"> which backed a U.N. resolution </w:t>
      </w:r>
      <w:r w:rsidRPr="00F03830">
        <w:rPr>
          <w:rStyle w:val="StyleUnderline"/>
          <w:highlight w:val="cyan"/>
        </w:rPr>
        <w:t>denouncing his decision</w:t>
      </w:r>
      <w:r w:rsidRPr="00341E36">
        <w:rPr>
          <w:rStyle w:val="StyleUnderline"/>
        </w:rPr>
        <w:t xml:space="preserve">. </w:t>
      </w:r>
    </w:p>
    <w:p w14:paraId="3C1A938C" w14:textId="77777777" w:rsidR="00341E36" w:rsidRDefault="00341E36" w:rsidP="00341E36">
      <w:r w:rsidRPr="00341E36">
        <w:rPr>
          <w:rStyle w:val="StyleUnderline"/>
        </w:rPr>
        <w:t>Such</w:t>
      </w:r>
      <w:r>
        <w:t xml:space="preserve"> mean and nasty </w:t>
      </w:r>
      <w:r w:rsidRPr="00341E36">
        <w:rPr>
          <w:rStyle w:val="StyleUnderline"/>
        </w:rPr>
        <w:t>behavior cannot be condoned</w:t>
      </w:r>
      <w:r>
        <w:t>, even from a business point of view.</w:t>
      </w:r>
    </w:p>
    <w:p w14:paraId="0EBFE2AA" w14:textId="4A6C576B" w:rsidR="00341E36" w:rsidRDefault="00341E36" w:rsidP="00341E36">
      <w:r w:rsidRPr="00F03830">
        <w:rPr>
          <w:rStyle w:val="StyleUnderline"/>
          <w:b/>
          <w:highlight w:val="cyan"/>
        </w:rPr>
        <w:t>Trump is creating tensions in the Middle East</w:t>
      </w:r>
      <w:r>
        <w:t xml:space="preserve"> instead of promoting peace in the region. </w:t>
      </w:r>
    </w:p>
    <w:p w14:paraId="79918F50" w14:textId="77777777" w:rsidR="00341E36" w:rsidRDefault="00341E36" w:rsidP="00341E36">
      <w:r w:rsidRPr="00F03830">
        <w:rPr>
          <w:rStyle w:val="StyleUnderline"/>
        </w:rPr>
        <w:t>I</w:t>
      </w:r>
      <w:r w:rsidRPr="00341E36">
        <w:rPr>
          <w:rStyle w:val="StyleUnderline"/>
        </w:rPr>
        <w:t xml:space="preserve">t has been said that the source of America’s strength lies </w:t>
      </w:r>
      <w:r>
        <w:t xml:space="preserve">not just in its overwhelming military and economic might but also </w:t>
      </w:r>
      <w:r w:rsidRPr="00341E36">
        <w:rPr>
          <w:rStyle w:val="StyleUnderline"/>
        </w:rPr>
        <w:t>in</w:t>
      </w:r>
      <w:r>
        <w:t xml:space="preserve"> its great “</w:t>
      </w:r>
      <w:r w:rsidRPr="00341E36">
        <w:rPr>
          <w:rStyle w:val="StyleUnderline"/>
        </w:rPr>
        <w:t>soft power</w:t>
      </w:r>
      <w:r>
        <w:t>,” which exerts global influence through such elements as culture and shared values.</w:t>
      </w:r>
    </w:p>
    <w:p w14:paraId="53F3E385" w14:textId="10A1436B" w:rsidR="00341E36" w:rsidRDefault="00341E36" w:rsidP="00341E36">
      <w:r>
        <w:t xml:space="preserve">Joseph Nye, the American political scientist who developed the concept, has defined “soft power” as “the ability to get what you want through attraction rather than through coercion,” which involves using force or money to achieve the goal. </w:t>
      </w:r>
    </w:p>
    <w:p w14:paraId="2901FBBE" w14:textId="77777777" w:rsidR="00341E36" w:rsidRPr="00341E36" w:rsidRDefault="00341E36" w:rsidP="00341E36">
      <w:pPr>
        <w:rPr>
          <w:rStyle w:val="StyleUnderline"/>
        </w:rPr>
      </w:pPr>
      <w:r w:rsidRPr="00341E36">
        <w:rPr>
          <w:rStyle w:val="StyleUnderline"/>
        </w:rPr>
        <w:t xml:space="preserve">I feel </w:t>
      </w:r>
      <w:r w:rsidRPr="00341E36">
        <w:rPr>
          <w:rStyle w:val="StyleUnderline"/>
          <w:b/>
        </w:rPr>
        <w:t>nostalgia for the era when the argument about America’s soft power could be convincing</w:t>
      </w:r>
      <w:r w:rsidRPr="00341E36">
        <w:rPr>
          <w:rStyle w:val="StyleUnderline"/>
        </w:rPr>
        <w:t>.</w:t>
      </w:r>
    </w:p>
    <w:p w14:paraId="294A8433" w14:textId="2B14EEEA" w:rsidR="00341E36" w:rsidRPr="00341E36" w:rsidRDefault="00341E36" w:rsidP="00341E36">
      <w:r w:rsidRPr="00341E36">
        <w:rPr>
          <w:rStyle w:val="StyleUnderline"/>
        </w:rPr>
        <w:t>Already 10 Palestinians have died in protests against Trump’s move</w:t>
      </w:r>
      <w:r>
        <w:t xml:space="preserve">. These are lives that would not have been lost had it not been for Trump’s thoughtless actions and words. </w:t>
      </w:r>
    </w:p>
    <w:p w14:paraId="68DCF156" w14:textId="2A603D78" w:rsidR="00796CDA" w:rsidRDefault="00796CDA" w:rsidP="00796CDA">
      <w:pPr>
        <w:pStyle w:val="Heading4"/>
      </w:pPr>
      <w:r>
        <w:t xml:space="preserve">Trump collapses Gulf relations </w:t>
      </w:r>
    </w:p>
    <w:p w14:paraId="7F236F3E" w14:textId="77777777" w:rsidR="00796CDA" w:rsidRPr="00DA62B5" w:rsidRDefault="00796CDA" w:rsidP="00796CDA">
      <w:r>
        <w:rPr>
          <w:b/>
        </w:rPr>
        <w:t xml:space="preserve">Y-Net News 16 </w:t>
      </w:r>
      <w:r>
        <w:t>Rhetoric or reality? Arabs struggle to decode Trump's Mideast rhetoric With Donald Trump moving into the White House in January, Arab allies and foes alike view the President-elect with anxiety as a result of controversial statements and unpredictability; 'It's quite worrying that he doesn’t seem to understand how global politics works.' http://www.ynetnews.com/articles/0,7340,L-4876975,00.html</w:t>
      </w:r>
    </w:p>
    <w:p w14:paraId="0D6F9929" w14:textId="77777777" w:rsidR="00796CDA" w:rsidRPr="003251D8" w:rsidRDefault="00796CDA" w:rsidP="00796CDA">
      <w:r w:rsidRPr="003251D8">
        <w:rPr>
          <w:u w:val="single"/>
        </w:rPr>
        <w:t xml:space="preserve">The future leader of the Middle East's top foreign ally is, in the words of a Saudi prince, </w:t>
      </w:r>
      <w:r w:rsidRPr="003251D8">
        <w:rPr>
          <w:b/>
          <w:u w:val="single"/>
        </w:rPr>
        <w:t>an anti-Muslim "disgrace", openly disdainful of Arab security partnerships, who believes Saudi Arabia would cease to exist without the United States</w:t>
      </w:r>
      <w:r w:rsidRPr="003251D8">
        <w:t>.</w:t>
      </w:r>
    </w:p>
    <w:p w14:paraId="0D536249" w14:textId="77777777" w:rsidR="00796CDA" w:rsidRPr="003251D8" w:rsidRDefault="00796CDA" w:rsidP="00796CDA">
      <w:r w:rsidRPr="003251D8">
        <w:t xml:space="preserve">Donald </w:t>
      </w:r>
      <w:r w:rsidRPr="003251D8">
        <w:rPr>
          <w:u w:val="single"/>
        </w:rPr>
        <w:t>Trump's</w:t>
      </w:r>
      <w:r w:rsidRPr="003251D8">
        <w:t xml:space="preserve"> presidential election </w:t>
      </w:r>
      <w:r w:rsidRPr="003251D8">
        <w:rPr>
          <w:u w:val="single"/>
        </w:rPr>
        <w:t>victory means he is the man Washington's Arab allies must deal with</w:t>
      </w:r>
      <w:r w:rsidRPr="003251D8">
        <w:t xml:space="preserve"> after his January inauguration, as they seek US help to end wars from Syria to Mosul, manage humanitarian crises and provide jobs for their populations at a time of low oil prices.</w:t>
      </w:r>
    </w:p>
    <w:p w14:paraId="52EE3A53" w14:textId="77777777" w:rsidR="00796CDA" w:rsidRPr="003251D8" w:rsidRDefault="00796CDA" w:rsidP="00796CDA">
      <w:r w:rsidRPr="003251D8">
        <w:rPr>
          <w:u w:val="single"/>
        </w:rPr>
        <w:t>Trump's campaign tirades against Muslim migrants</w:t>
      </w:r>
      <w:r w:rsidRPr="003251D8">
        <w:t>—the target of Prince Alwaleed bin Talal's comments on Twitter—</w:t>
      </w:r>
      <w:r w:rsidRPr="003251D8">
        <w:rPr>
          <w:b/>
          <w:u w:val="single"/>
        </w:rPr>
        <w:t>and against Arab allies who don't "pay" for US support suggest the relationship could be delicate</w:t>
      </w:r>
      <w:r w:rsidRPr="003251D8">
        <w:t>.</w:t>
      </w:r>
    </w:p>
    <w:p w14:paraId="184057A6" w14:textId="77777777" w:rsidR="00796CDA" w:rsidRPr="003251D8" w:rsidRDefault="00796CDA" w:rsidP="00796CDA">
      <w:r w:rsidRPr="003251D8">
        <w:t xml:space="preserve">How far Trump the president will differ from Trump the polarising election candidate is not clear. </w:t>
      </w:r>
    </w:p>
    <w:p w14:paraId="776F3871" w14:textId="77777777" w:rsidR="00796CDA" w:rsidRPr="003251D8" w:rsidRDefault="00796CDA" w:rsidP="00796CDA">
      <w:r w:rsidRPr="003251D8">
        <w:t xml:space="preserve">Brief, congratulatory messages flowed quickly from Arab allies, including one from Saudi King Salman bin Abdulaziz, who wished Trump success in "achieving security and stability in the Middle East and the wider world". </w:t>
      </w:r>
    </w:p>
    <w:p w14:paraId="00D54FA6" w14:textId="77777777" w:rsidR="00796CDA" w:rsidRPr="003251D8" w:rsidRDefault="00796CDA" w:rsidP="00796CDA">
      <w:r w:rsidRPr="003251D8">
        <w:t xml:space="preserve">But </w:t>
      </w:r>
      <w:r w:rsidRPr="003251D8">
        <w:rPr>
          <w:u w:val="single"/>
        </w:rPr>
        <w:t xml:space="preserve">underneath the protocol, for many Arab rulers and royals Trump’s victory is a </w:t>
      </w:r>
      <w:r w:rsidRPr="003251D8">
        <w:rPr>
          <w:b/>
          <w:u w:val="single"/>
        </w:rPr>
        <w:t>source of anxiety</w:t>
      </w:r>
      <w:r w:rsidRPr="003251D8">
        <w:rPr>
          <w:u w:val="single"/>
        </w:rPr>
        <w:t xml:space="preserve">. They now face a new America led by Trump who, </w:t>
      </w:r>
      <w:r w:rsidRPr="003251D8">
        <w:rPr>
          <w:b/>
          <w:u w:val="single"/>
        </w:rPr>
        <w:t>they fear, could upend a regional order</w:t>
      </w:r>
      <w:r w:rsidRPr="003251D8">
        <w:t xml:space="preserve"> that has prevailed for decades. </w:t>
      </w:r>
    </w:p>
    <w:p w14:paraId="125D4BE1" w14:textId="77777777" w:rsidR="00796CDA" w:rsidRPr="003251D8" w:rsidRDefault="00796CDA" w:rsidP="00796CDA">
      <w:r w:rsidRPr="003251D8">
        <w:t>Some Arabs like Trump's no-nonsense style, and praise what they see as his capacity for tough leadership.</w:t>
      </w:r>
    </w:p>
    <w:p w14:paraId="2034AF8A" w14:textId="77777777" w:rsidR="00796CDA" w:rsidRPr="003251D8" w:rsidRDefault="00796CDA" w:rsidP="00796CDA">
      <w:r w:rsidRPr="003251D8">
        <w:t xml:space="preserve">  "A strong leader ... that is what is needed here in the Middle East and all across the world," said Ali al-Muhannadi, 57, a Qatari owner of an electrical company, filling his car up at a petrol station in Doha on Wednesday. </w:t>
      </w:r>
    </w:p>
    <w:p w14:paraId="203EF3F9" w14:textId="77777777" w:rsidR="00796CDA" w:rsidRPr="003251D8" w:rsidRDefault="00796CDA" w:rsidP="00796CDA">
      <w:r w:rsidRPr="003251D8">
        <w:t>Muhannadi saw Trump as a useful ally in confronting the jihadist threat, saying he is "very frank and not like a politician. Islamist radicals are bad for the West and for us too".</w:t>
      </w:r>
    </w:p>
    <w:p w14:paraId="2A226772" w14:textId="77777777" w:rsidR="00796CDA" w:rsidRPr="003251D8" w:rsidRDefault="00796CDA" w:rsidP="00796CDA">
      <w:r w:rsidRPr="003251D8">
        <w:t xml:space="preserve">  But </w:t>
      </w:r>
      <w:r w:rsidRPr="003251D8">
        <w:rPr>
          <w:u w:val="single"/>
        </w:rPr>
        <w:t xml:space="preserve">privately there are </w:t>
      </w:r>
      <w:r w:rsidRPr="003251D8">
        <w:rPr>
          <w:b/>
          <w:u w:val="single"/>
        </w:rPr>
        <w:t>concerns about a lack of clarity in Trump's policies</w:t>
      </w:r>
      <w:r w:rsidRPr="003251D8">
        <w:rPr>
          <w:u w:val="single"/>
        </w:rPr>
        <w:t xml:space="preserve"> for the world's most combustible region</w:t>
      </w:r>
      <w:r w:rsidRPr="003251D8">
        <w:t xml:space="preserve"> as it struggles to break free from war while trying to safeguard the free flow of its oil exports. </w:t>
      </w:r>
    </w:p>
    <w:p w14:paraId="04E7434B" w14:textId="77777777" w:rsidR="00796CDA" w:rsidRPr="003251D8" w:rsidRDefault="00796CDA" w:rsidP="00796CDA">
      <w:pPr>
        <w:rPr>
          <w:u w:val="single"/>
        </w:rPr>
      </w:pPr>
      <w:r w:rsidRPr="003251D8">
        <w:rPr>
          <w:u w:val="single"/>
        </w:rPr>
        <w:t>Disaffected Arab youth</w:t>
      </w:r>
    </w:p>
    <w:p w14:paraId="370D38ED" w14:textId="77777777" w:rsidR="00796CDA" w:rsidRPr="003251D8" w:rsidRDefault="00796CDA" w:rsidP="00796CDA">
      <w:r w:rsidRPr="003251D8">
        <w:t xml:space="preserve">In particular </w:t>
      </w:r>
      <w:r w:rsidRPr="003251D8">
        <w:rPr>
          <w:u w:val="single"/>
        </w:rPr>
        <w:t xml:space="preserve">there are worries that Trump's hostile rhetoric towards Muslim migrants will </w:t>
      </w:r>
      <w:r w:rsidRPr="003251D8">
        <w:rPr>
          <w:b/>
          <w:u w:val="single"/>
        </w:rPr>
        <w:t>play into the hands of ISIS and al Qaeda</w:t>
      </w:r>
      <w:r w:rsidRPr="003251D8">
        <w:t>, which are eager to recruit disaffected young Arabs to wage war on the regional governments they despise as stooges of Washington.</w:t>
      </w:r>
    </w:p>
    <w:p w14:paraId="114D9F6D" w14:textId="77777777" w:rsidR="00796CDA" w:rsidRPr="003251D8" w:rsidRDefault="00796CDA" w:rsidP="00796CDA">
      <w:r w:rsidRPr="003251D8">
        <w:t xml:space="preserve">  </w:t>
      </w:r>
      <w:r w:rsidRPr="003251D8">
        <w:rPr>
          <w:u w:val="single"/>
        </w:rPr>
        <w:t>Gulf</w:t>
      </w:r>
      <w:r w:rsidRPr="003251D8">
        <w:t xml:space="preserve"> Arab </w:t>
      </w:r>
      <w:r w:rsidRPr="003251D8">
        <w:rPr>
          <w:u w:val="single"/>
        </w:rPr>
        <w:t>leaders want a</w:t>
      </w:r>
      <w:r w:rsidRPr="003251D8">
        <w:t xml:space="preserve"> US </w:t>
      </w:r>
      <w:r w:rsidRPr="003251D8">
        <w:rPr>
          <w:u w:val="single"/>
        </w:rPr>
        <w:t>president who understands their concerns</w:t>
      </w:r>
      <w:r w:rsidRPr="003251D8">
        <w:t xml:space="preserve"> after eight years of what they regard as diffidence under US President Barack Obama, someone who did not provide the kind of personal contact they value. </w:t>
      </w:r>
    </w:p>
    <w:p w14:paraId="69E9C0C2" w14:textId="77777777" w:rsidR="00796CDA" w:rsidRPr="003251D8" w:rsidRDefault="00796CDA" w:rsidP="00796CDA">
      <w:r w:rsidRPr="003251D8">
        <w:t xml:space="preserve">In particular they want help to push back against Iran, their main rival. But </w:t>
      </w:r>
      <w:r w:rsidRPr="003251D8">
        <w:rPr>
          <w:u w:val="single"/>
        </w:rPr>
        <w:t>they fear Trump's</w:t>
      </w:r>
      <w:r w:rsidRPr="003251D8">
        <w:t xml:space="preserve"> public </w:t>
      </w:r>
      <w:r w:rsidRPr="003251D8">
        <w:rPr>
          <w:u w:val="single"/>
        </w:rPr>
        <w:t>praise for</w:t>
      </w:r>
      <w:r w:rsidRPr="003251D8">
        <w:t xml:space="preserve"> Vladimir </w:t>
      </w:r>
      <w:r w:rsidRPr="003251D8">
        <w:rPr>
          <w:u w:val="single"/>
        </w:rPr>
        <w:t>Putin will encourage Russia to expand its support for</w:t>
      </w:r>
      <w:r w:rsidRPr="003251D8">
        <w:t xml:space="preserve"> Syrian President Bashar </w:t>
      </w:r>
      <w:r w:rsidRPr="003251D8">
        <w:rPr>
          <w:u w:val="single"/>
        </w:rPr>
        <w:t>al-Assad</w:t>
      </w:r>
      <w:r w:rsidRPr="003251D8">
        <w:t xml:space="preserve">, an ally of Iran and </w:t>
      </w:r>
      <w:r w:rsidRPr="003251D8">
        <w:rPr>
          <w:b/>
          <w:u w:val="single"/>
        </w:rPr>
        <w:t>an enemy of most Gulf Arab states</w:t>
      </w:r>
      <w:r w:rsidRPr="003251D8">
        <w:t>.</w:t>
      </w:r>
    </w:p>
    <w:p w14:paraId="4794BA1A" w14:textId="77777777" w:rsidR="00796CDA" w:rsidRPr="003251D8" w:rsidRDefault="00796CDA" w:rsidP="00796CDA">
      <w:r w:rsidRPr="003251D8">
        <w:t xml:space="preserve">Apart from a commitment to Israel's security, a constant in US foreign policy, and an isolationist tone to his comments, </w:t>
      </w:r>
      <w:r w:rsidRPr="003251D8">
        <w:rPr>
          <w:b/>
          <w:u w:val="single"/>
        </w:rPr>
        <w:t>much in Trump's statements about the region remains vague and poorly thought out</w:t>
      </w:r>
      <w:r w:rsidRPr="003251D8">
        <w:t>, diplomats and analysts say.</w:t>
      </w:r>
    </w:p>
    <w:p w14:paraId="2FB4594E" w14:textId="77777777" w:rsidR="00796CDA" w:rsidRPr="007F6900" w:rsidRDefault="00796CDA" w:rsidP="00796CDA"/>
    <w:p w14:paraId="7FFC68DD" w14:textId="69033451" w:rsidR="0012083E" w:rsidRDefault="0012083E" w:rsidP="00E45F9C">
      <w:pPr>
        <w:pStyle w:val="Heading3"/>
      </w:pPr>
      <w:r>
        <w:t xml:space="preserve">2nc ext. no </w:t>
      </w:r>
      <w:r w:rsidR="00504C60">
        <w:t xml:space="preserve">Middle East </w:t>
      </w:r>
      <w:r>
        <w:t xml:space="preserve">war </w:t>
      </w:r>
    </w:p>
    <w:p w14:paraId="4A62B00F" w14:textId="3CE5B47C" w:rsidR="0012083E" w:rsidRDefault="0012083E" w:rsidP="0012083E">
      <w:pPr>
        <w:pStyle w:val="Heading4"/>
      </w:pPr>
      <w:r>
        <w:t xml:space="preserve">No war – threats are just posturing </w:t>
      </w:r>
    </w:p>
    <w:p w14:paraId="7F52F565" w14:textId="5349D79B" w:rsidR="0012083E" w:rsidRPr="00DA6985" w:rsidRDefault="0012083E" w:rsidP="0012083E">
      <w:r w:rsidRPr="0012083E">
        <w:rPr>
          <w:b/>
        </w:rPr>
        <w:t>Slavin 12</w:t>
      </w:r>
      <w:r w:rsidRPr="0012083E">
        <w:t xml:space="preserve"> – Nonresident Senior Fellow at the Atlantic Council's South Asia Center and Washington Correspondent for Al-Monitor.com (Barbara, 1/4. “US-IRAN: WAR OF WORDS CALCULATED TO AVOID ACTUAL CONFLICT.” Global Information Network, Proquest.)</w:t>
      </w:r>
    </w:p>
    <w:p w14:paraId="2C9D1609" w14:textId="77777777" w:rsidR="0012083E" w:rsidRPr="00DA6985" w:rsidRDefault="0012083E" w:rsidP="0012083E">
      <w:r w:rsidRPr="00DA6985">
        <w:t xml:space="preserve">The recent </w:t>
      </w:r>
      <w:r w:rsidRPr="00DA6985">
        <w:rPr>
          <w:rStyle w:val="StyleUnderline"/>
        </w:rPr>
        <w:t>escalation in Iranian threats</w:t>
      </w:r>
      <w:r w:rsidRPr="00DA6985">
        <w:t xml:space="preserve"> to blockade oil shipments and attack U.S. Navy vessels </w:t>
      </w:r>
      <w:r w:rsidRPr="00DA6985">
        <w:rPr>
          <w:rStyle w:val="StyleUnderline"/>
        </w:rPr>
        <w:t>are meant to push up the price of oil and divert domestic opinion from an economic crisis but are not likely to lead to a war in the Persian Gulf, in the view of Iran experts</w:t>
      </w:r>
      <w:r w:rsidRPr="00DA6985">
        <w:t>.</w:t>
      </w:r>
    </w:p>
    <w:p w14:paraId="216311F1" w14:textId="77777777" w:rsidR="0012083E" w:rsidRPr="00DA6985" w:rsidRDefault="0012083E" w:rsidP="0012083E">
      <w:r w:rsidRPr="00DA6985">
        <w:t>Should Iran retaliate for impending new sanctions against its oil exports, it is more apt to target oil production in its neighbor, Iraq, than foreign tankers in the Gulf.</w:t>
      </w:r>
    </w:p>
    <w:p w14:paraId="70B406A4" w14:textId="77777777" w:rsidR="0012083E" w:rsidRPr="00DA6985" w:rsidRDefault="0012083E" w:rsidP="0012083E">
      <w:r w:rsidRPr="00DA6985">
        <w:t>"</w:t>
      </w:r>
      <w:r w:rsidRPr="00DA6985">
        <w:rPr>
          <w:rStyle w:val="StyleUnderline"/>
        </w:rPr>
        <w:t>We've seen this movie before</w:t>
      </w:r>
      <w:r w:rsidRPr="00DA6985">
        <w:t xml:space="preserve">," Cliff Kupchan, </w:t>
      </w:r>
      <w:r w:rsidRPr="00DA6985">
        <w:rPr>
          <w:rStyle w:val="StyleUnderline"/>
        </w:rPr>
        <w:t>an Iran analyst</w:t>
      </w:r>
      <w:r w:rsidRPr="00DA6985">
        <w:t xml:space="preserve"> at the Eurasia Group, </w:t>
      </w:r>
      <w:r w:rsidRPr="00DA6985">
        <w:rPr>
          <w:rStyle w:val="StyleUnderline"/>
        </w:rPr>
        <w:t>told IPS</w:t>
      </w:r>
      <w:r w:rsidRPr="00DA6985">
        <w:t xml:space="preserve"> on Wednesday, </w:t>
      </w:r>
      <w:r w:rsidRPr="00DA6985">
        <w:rPr>
          <w:rStyle w:val="StyleUnderline"/>
        </w:rPr>
        <w:t xml:space="preserve">referring to Iran's defiant rhetoric and firm U.S. response. </w:t>
      </w:r>
      <w:r w:rsidRPr="00DA6985">
        <w:rPr>
          <w:rStyle w:val="Emphasis"/>
        </w:rPr>
        <w:t>"Neither side wants a war</w:t>
      </w:r>
      <w:r w:rsidRPr="00DA6985">
        <w:t xml:space="preserve">. A lot of </w:t>
      </w:r>
      <w:r w:rsidRPr="00DA6985">
        <w:rPr>
          <w:rStyle w:val="StyleUnderline"/>
        </w:rPr>
        <w:t>this rhetoric is overstated</w:t>
      </w:r>
      <w:r w:rsidRPr="00DA6985">
        <w:t>."</w:t>
      </w:r>
    </w:p>
    <w:p w14:paraId="456FB558" w14:textId="77777777" w:rsidR="0012083E" w:rsidRPr="00DA6985" w:rsidRDefault="0012083E" w:rsidP="0012083E">
      <w:r w:rsidRPr="00DA6985">
        <w:t xml:space="preserve">While there is always a chance for miscalculation in the crowded waters of the Gulf, </w:t>
      </w:r>
      <w:r w:rsidRPr="00DA6985">
        <w:rPr>
          <w:rStyle w:val="Emphasis"/>
        </w:rPr>
        <w:t>a clash of words is more useful to Tehran than actual hostilities</w:t>
      </w:r>
      <w:r w:rsidRPr="00DA6985">
        <w:t>.</w:t>
      </w:r>
    </w:p>
    <w:p w14:paraId="698CBCDE" w14:textId="77777777" w:rsidR="0012083E" w:rsidRPr="00DA6985" w:rsidRDefault="0012083E" w:rsidP="0012083E">
      <w:r w:rsidRPr="00DA6985">
        <w:t>On Tuesday, after Iranian armed forces commander Gen. Ataollah Salehi warned that a U.S. aircraft carrier that left the Gulf last week should not return, the price of oil jumped four percent.</w:t>
      </w:r>
    </w:p>
    <w:p w14:paraId="573690ED" w14:textId="77777777" w:rsidR="0012083E" w:rsidRDefault="0012083E" w:rsidP="0012083E">
      <w:r w:rsidRPr="00DA6985">
        <w:rPr>
          <w:rStyle w:val="StyleUnderline"/>
        </w:rPr>
        <w:t>The United States has also benefited from the tensions</w:t>
      </w:r>
      <w:r w:rsidRPr="00DA6985">
        <w:t xml:space="preserve">, recently </w:t>
      </w:r>
      <w:r w:rsidRPr="00DA6985">
        <w:rPr>
          <w:rStyle w:val="StyleUnderline"/>
        </w:rPr>
        <w:t>concluding deals to sell Saudi Arabia 30 billion dollars in advanced weaponry and 3.5 billion dollars in arms to the United Arab Emirates</w:t>
      </w:r>
      <w:r w:rsidRPr="00DA6985">
        <w:t>.</w:t>
      </w:r>
    </w:p>
    <w:p w14:paraId="6DE26A8B" w14:textId="77777777" w:rsidR="0012083E" w:rsidRPr="0012083E" w:rsidRDefault="0012083E" w:rsidP="0012083E"/>
    <w:p w14:paraId="7C38BCE6" w14:textId="41589FEF" w:rsidR="00E45F9C" w:rsidRDefault="00E45F9C" w:rsidP="00E45F9C">
      <w:pPr>
        <w:pStyle w:val="Heading3"/>
      </w:pPr>
      <w:r>
        <w:t xml:space="preserve">2nc at: migration restrictions undemocratic   </w:t>
      </w:r>
    </w:p>
    <w:p w14:paraId="27B3BA78" w14:textId="77777777" w:rsidR="00E45F9C" w:rsidRPr="00A413D1" w:rsidRDefault="00E45F9C" w:rsidP="00E45F9C">
      <w:pPr>
        <w:pStyle w:val="Heading4"/>
      </w:pPr>
      <w:r>
        <w:t xml:space="preserve">Immigration isn’t key to democracy, BUT framing it as such strengthens the far right </w:t>
      </w:r>
    </w:p>
    <w:p w14:paraId="35054B43" w14:textId="77777777" w:rsidR="00E45F9C" w:rsidRPr="00E923F9" w:rsidRDefault="00E45F9C" w:rsidP="00E45F9C">
      <w:r>
        <w:rPr>
          <w:b/>
        </w:rPr>
        <w:t xml:space="preserve">Kirchick 18 </w:t>
      </w:r>
      <w:r>
        <w:t>James Kirchick, Visiting Brookings Institute Fellow - Foreign Policy, Center on the United States and Europe, Project on International Order and Strategy You can fight for liberal values without being liberal on immigration Thursday, March 8, 2018 https://www.brookings.edu/opinions/you-can-fight-for-liberal-values-without-being-liberal-on-immigration/</w:t>
      </w:r>
    </w:p>
    <w:p w14:paraId="27250FA0" w14:textId="77777777" w:rsidR="00E45F9C" w:rsidRDefault="00E45F9C" w:rsidP="00E45F9C">
      <w:r>
        <w:t xml:space="preserve">But </w:t>
      </w:r>
      <w:r w:rsidRPr="00E923F9">
        <w:rPr>
          <w:rStyle w:val="StyleUnderline"/>
        </w:rPr>
        <w:t>do these arguments</w:t>
      </w:r>
      <w:r>
        <w:t xml:space="preserve"> really </w:t>
      </w:r>
      <w:r w:rsidRPr="00E923F9">
        <w:rPr>
          <w:rStyle w:val="StyleUnderline"/>
        </w:rPr>
        <w:t>make sense? The conflation of liberal values</w:t>
      </w:r>
      <w:r>
        <w:t xml:space="preserve"> (in the classical sense of the term) </w:t>
      </w:r>
      <w:r w:rsidRPr="00E923F9">
        <w:rPr>
          <w:rStyle w:val="StyleUnderline"/>
        </w:rPr>
        <w:t xml:space="preserve">with a liberal stance on immigration </w:t>
      </w:r>
      <w:r w:rsidRPr="00E923F9">
        <w:rPr>
          <w:rStyle w:val="StyleUnderline"/>
          <w:b/>
        </w:rPr>
        <w:t>mistakes a policy preference</w:t>
      </w:r>
      <w:r>
        <w:t xml:space="preserve"> (one I happen to share) </w:t>
      </w:r>
      <w:r w:rsidRPr="00E923F9">
        <w:rPr>
          <w:rStyle w:val="StyleUnderline"/>
          <w:b/>
        </w:rPr>
        <w:t>for a</w:t>
      </w:r>
      <w:r>
        <w:t xml:space="preserve"> first </w:t>
      </w:r>
      <w:r w:rsidRPr="00E923F9">
        <w:rPr>
          <w:rStyle w:val="StyleUnderline"/>
          <w:b/>
        </w:rPr>
        <w:t>principle</w:t>
      </w:r>
      <w:r w:rsidRPr="00A413D1">
        <w:rPr>
          <w:rStyle w:val="StyleUnderline"/>
        </w:rPr>
        <w:t>. An economic migrant</w:t>
      </w:r>
      <w:r>
        <w:t xml:space="preserve"> wanting to enter a country </w:t>
      </w:r>
      <w:r w:rsidRPr="00A413D1">
        <w:rPr>
          <w:rStyle w:val="StyleUnderline"/>
        </w:rPr>
        <w:t xml:space="preserve">does not have a “right” to do so in the same way that a citizen </w:t>
      </w:r>
      <w:r w:rsidRPr="00A413D1">
        <w:t>of</w:t>
      </w:r>
      <w:r>
        <w:t xml:space="preserve"> that country </w:t>
      </w:r>
      <w:r w:rsidRPr="00A413D1">
        <w:rPr>
          <w:rStyle w:val="StyleUnderline"/>
        </w:rPr>
        <w:t>has a right to free speech</w:t>
      </w:r>
      <w:r>
        <w:t xml:space="preserve">. If 99.9 percent of a country’s population wanted to abridge the free speech rights of a particularly unpopular citizen, or </w:t>
      </w:r>
      <w:r w:rsidRPr="00A413D1">
        <w:rPr>
          <w:rStyle w:val="StyleUnderline"/>
        </w:rPr>
        <w:t>deny</w:t>
      </w:r>
      <w:r>
        <w:t xml:space="preserve"> him </w:t>
      </w:r>
      <w:r w:rsidRPr="00A413D1">
        <w:rPr>
          <w:rStyle w:val="StyleUnderline"/>
        </w:rPr>
        <w:t>legal representation before a court of law, it would be a clear violation of liberal democratic principles</w:t>
      </w:r>
      <w:r>
        <w:t xml:space="preserve"> to follow through on their desires.</w:t>
      </w:r>
    </w:p>
    <w:p w14:paraId="53D52F23" w14:textId="77777777" w:rsidR="00E45F9C" w:rsidRPr="00A413D1" w:rsidRDefault="00E45F9C" w:rsidP="00E45F9C">
      <w:pPr>
        <w:rPr>
          <w:rStyle w:val="StyleUnderline"/>
        </w:rPr>
      </w:pPr>
      <w:r w:rsidRPr="00A413D1">
        <w:rPr>
          <w:rStyle w:val="StyleUnderline"/>
        </w:rPr>
        <w:t>The same can hardly be said of policies that restrict</w:t>
      </w:r>
      <w:r>
        <w:t xml:space="preserve"> (</w:t>
      </w:r>
      <w:r w:rsidRPr="00A413D1">
        <w:rPr>
          <w:rStyle w:val="StyleUnderline"/>
        </w:rPr>
        <w:t>or even shut down</w:t>
      </w:r>
      <w:r>
        <w:t xml:space="preserve"> entirely) </w:t>
      </w:r>
      <w:r w:rsidRPr="00A413D1">
        <w:rPr>
          <w:rStyle w:val="StyleUnderline"/>
        </w:rPr>
        <w:t xml:space="preserve">immigration. </w:t>
      </w:r>
      <w:r w:rsidRPr="00A413D1">
        <w:rPr>
          <w:rStyle w:val="StyleUnderline"/>
          <w:b/>
        </w:rPr>
        <w:t>A liberal immigration regime is not a prerequisite of a democratic society</w:t>
      </w:r>
      <w:r w:rsidRPr="00A413D1">
        <w:rPr>
          <w:rStyle w:val="StyleUnderline"/>
        </w:rPr>
        <w:t>, yet such a society is almost unimaginable without press freedom, judicial independence or representative government</w:t>
      </w:r>
      <w:r>
        <w:t xml:space="preserve">. If anything, </w:t>
      </w:r>
      <w:r w:rsidRPr="00A413D1">
        <w:rPr>
          <w:rStyle w:val="StyleUnderline"/>
        </w:rPr>
        <w:t>it is the failure of elites to recognize this distinction</w:t>
      </w:r>
      <w:r>
        <w:t xml:space="preserve"> — and </w:t>
      </w:r>
      <w:r w:rsidRPr="00A413D1">
        <w:rPr>
          <w:rStyle w:val="StyleUnderline"/>
          <w:b/>
        </w:rPr>
        <w:t>not restrictions on immigration</w:t>
      </w:r>
      <w:r>
        <w:t xml:space="preserve"> — </w:t>
      </w:r>
      <w:r w:rsidRPr="00A413D1">
        <w:rPr>
          <w:rStyle w:val="StyleUnderline"/>
        </w:rPr>
        <w:t xml:space="preserve">that may ultimately lead to the death of democracy. </w:t>
      </w:r>
    </w:p>
    <w:p w14:paraId="347E2C87" w14:textId="77777777" w:rsidR="00E45F9C" w:rsidRDefault="00E45F9C" w:rsidP="00E45F9C">
      <w:r w:rsidRPr="00A413D1">
        <w:rPr>
          <w:rStyle w:val="StyleUnderline"/>
        </w:rPr>
        <w:t xml:space="preserve">Leaders such as </w:t>
      </w:r>
      <w:r w:rsidRPr="00A413D1">
        <w:rPr>
          <w:rStyle w:val="StyleUnderline"/>
          <w:b/>
        </w:rPr>
        <w:t>Trump, Marine Le Pen and Viktor Orban</w:t>
      </w:r>
      <w:r w:rsidRPr="00A413D1">
        <w:rPr>
          <w:rStyle w:val="StyleUnderline"/>
        </w:rPr>
        <w:t xml:space="preserve"> should worry supporters of liberal democracy not for their opposition to immigration but</w:t>
      </w:r>
      <w:r>
        <w:t xml:space="preserve"> rather </w:t>
      </w:r>
      <w:r w:rsidRPr="00A413D1">
        <w:rPr>
          <w:rStyle w:val="StyleUnderline"/>
        </w:rPr>
        <w:t>because they are</w:t>
      </w:r>
      <w:r w:rsidRPr="00A413D1">
        <w:rPr>
          <w:rStyle w:val="StyleUnderline"/>
          <w:b/>
        </w:rPr>
        <w:t xml:space="preserve"> hostile to basic liberal values</w:t>
      </w:r>
      <w:r w:rsidRPr="00A413D1">
        <w:rPr>
          <w:rStyle w:val="StyleUnderline"/>
        </w:rPr>
        <w:t>, including pluralism, a free press, separation of powers and democratic alliances</w:t>
      </w:r>
      <w:r>
        <w:t xml:space="preserve">. Immigration policies widely derided </w:t>
      </w:r>
      <w:proofErr w:type="gramStart"/>
      <w:r>
        <w:t>as “populist” (which, in the U.S. context, can include the mere enforcement of existing immigration law) are actually quite popular</w:t>
      </w:r>
      <w:proofErr w:type="gramEnd"/>
      <w:r>
        <w:t xml:space="preserve">. (They often also happen to be legal.) </w:t>
      </w:r>
      <w:r w:rsidRPr="00A413D1">
        <w:rPr>
          <w:rStyle w:val="StyleUnderline"/>
        </w:rPr>
        <w:t>There is nothing</w:t>
      </w:r>
      <w:r>
        <w:t xml:space="preserve"> unconstitutional or </w:t>
      </w:r>
      <w:r w:rsidRPr="00A413D1">
        <w:rPr>
          <w:rStyle w:val="StyleUnderline"/>
        </w:rPr>
        <w:t>undemocratic</w:t>
      </w:r>
      <w:r>
        <w:t xml:space="preserve">, for example, </w:t>
      </w:r>
      <w:r w:rsidRPr="00A413D1">
        <w:rPr>
          <w:rStyle w:val="StyleUnderline"/>
        </w:rPr>
        <w:t>in Trump’s travel ban</w:t>
      </w:r>
      <w:r>
        <w:t xml:space="preserve">, falsely dubbed a “Muslim ban” by liberal activists in spite of its inapplicability to the vast majority of the world’s Muslims. </w:t>
      </w:r>
      <w:r w:rsidRPr="00A413D1">
        <w:rPr>
          <w:rStyle w:val="StyleUnderline"/>
          <w:b/>
        </w:rPr>
        <w:t>What “erodes our democracy” is not Trump’s ban</w:t>
      </w:r>
      <w:r>
        <w:t xml:space="preserve"> — however misguided — </w:t>
      </w:r>
      <w:r w:rsidRPr="00A413D1">
        <w:rPr>
          <w:rStyle w:val="StyleUnderline"/>
          <w:b/>
        </w:rPr>
        <w:t>but criminalizing the policy preferences of a democratically elected president</w:t>
      </w:r>
      <w:r>
        <w:t>.</w:t>
      </w:r>
    </w:p>
    <w:p w14:paraId="677F1693" w14:textId="77777777" w:rsidR="00E45F9C" w:rsidRDefault="00E45F9C" w:rsidP="00E45F9C">
      <w:r>
        <w:t xml:space="preserve">Today, </w:t>
      </w:r>
      <w:r w:rsidRPr="00A413D1">
        <w:rPr>
          <w:rStyle w:val="StyleUnderline"/>
        </w:rPr>
        <w:t>many</w:t>
      </w:r>
      <w:r>
        <w:t xml:space="preserve"> on the left </w:t>
      </w:r>
      <w:r w:rsidRPr="00A413D1">
        <w:rPr>
          <w:rStyle w:val="StyleUnderline"/>
        </w:rPr>
        <w:t>seem to believe that the</w:t>
      </w:r>
      <w:r>
        <w:t xml:space="preserve"> very </w:t>
      </w:r>
      <w:r w:rsidRPr="00A413D1">
        <w:rPr>
          <w:rStyle w:val="StyleUnderline"/>
        </w:rPr>
        <w:t>concept of borders is immoral</w:t>
      </w:r>
      <w:r>
        <w:t xml:space="preserve"> and should not exist. Etiquette now dictates that one refer to immigrants who entered the United States illegally as “undocumented” rather than “illegal” — as if the only problem with their status is the absence of citizenship papers. Meanwhile, in the debate over so-called sanctuary cities, activists egg on municipalities to defy federal immigration officials in open defiance of the rule of law. </w:t>
      </w:r>
    </w:p>
    <w:p w14:paraId="1191F5F3" w14:textId="77777777" w:rsidR="00E45F9C" w:rsidRDefault="00E45F9C" w:rsidP="00E45F9C">
      <w:r>
        <w:t>Unable to achieve a compromise that would grant legal status to the 11 million people currently residing in the country illegally, some now advocate piecemeal policies that would eliminate any meaningful distinctions between citizens and non-citizens. Last year, the City Council in College Park, Md., barely voted down an initiative to grant non-citizens the right to vote in local elections. A commentator on NBCNews.com goes a step further, arguing that all immigrants be given the vote in elections at every level, including federal.</w:t>
      </w:r>
    </w:p>
    <w:p w14:paraId="27951803" w14:textId="77777777" w:rsidR="00E45F9C" w:rsidRDefault="00E45F9C" w:rsidP="00E45F9C">
      <w:r w:rsidRPr="00A413D1">
        <w:rPr>
          <w:rStyle w:val="StyleUnderline"/>
        </w:rPr>
        <w:t xml:space="preserve">Liberals who seriously want to </w:t>
      </w:r>
      <w:r w:rsidRPr="00A413D1">
        <w:rPr>
          <w:rStyle w:val="StyleUnderline"/>
          <w:b/>
        </w:rPr>
        <w:t>defend liberal democracy</w:t>
      </w:r>
      <w:r w:rsidRPr="00A413D1">
        <w:rPr>
          <w:rStyle w:val="StyleUnderline"/>
        </w:rPr>
        <w:t xml:space="preserve"> should stop condemning those who disagree with them on immigration. Uncritical support for wide-open borders is a major reason for the </w:t>
      </w:r>
      <w:r w:rsidRPr="00A413D1">
        <w:rPr>
          <w:rStyle w:val="StyleUnderline"/>
          <w:b/>
        </w:rPr>
        <w:t>collapse of social democracy in Europe</w:t>
      </w:r>
      <w:r w:rsidRPr="00A413D1">
        <w:rPr>
          <w:rStyle w:val="StyleUnderline"/>
        </w:rPr>
        <w:t>, as traditional center-left voters have flocked to populist, anti-immigration parties</w:t>
      </w:r>
      <w:r>
        <w:t xml:space="preserve">, which are often the only ones offering reasonable limits on immigration. </w:t>
      </w:r>
    </w:p>
    <w:p w14:paraId="1DC6EF6D" w14:textId="77777777" w:rsidR="00E45F9C" w:rsidRDefault="00E45F9C" w:rsidP="00E45F9C">
      <w:r w:rsidRPr="00A413D1">
        <w:rPr>
          <w:rStyle w:val="StyleUnderline"/>
        </w:rPr>
        <w:t>This has been the case in Germany</w:t>
      </w:r>
      <w:r>
        <w:t xml:space="preserve">, where the anti-immigrant Alternative for Germany is the biggest opposition party in parliament, and Italy, where voters flocked to parties promising to deport illegal immigrants. </w:t>
      </w:r>
      <w:r w:rsidRPr="00A413D1">
        <w:rPr>
          <w:rStyle w:val="StyleUnderline"/>
        </w:rPr>
        <w:t>Voters don’t necessarily support these parties’ worrisome views on Russia, judicial independence, press freedom or NATO, but they tend to give much higher priority to concrete</w:t>
      </w:r>
      <w:r>
        <w:t xml:space="preserve">, migration-related </w:t>
      </w:r>
      <w:r w:rsidRPr="00A413D1">
        <w:rPr>
          <w:rStyle w:val="StyleUnderline"/>
        </w:rPr>
        <w:t>issues</w:t>
      </w:r>
      <w:r>
        <w:t xml:space="preserve"> (</w:t>
      </w:r>
      <w:r w:rsidRPr="00A413D1">
        <w:rPr>
          <w:rStyle w:val="StyleUnderline"/>
        </w:rPr>
        <w:t>including</w:t>
      </w:r>
      <w:r>
        <w:t xml:space="preserve"> crime and </w:t>
      </w:r>
      <w:r w:rsidRPr="00A413D1">
        <w:rPr>
          <w:rStyle w:val="StyleUnderline"/>
        </w:rPr>
        <w:t>national identity</w:t>
      </w:r>
      <w:r>
        <w:t xml:space="preserve">). A Chatham House poll conducted in December 2016 and January </w:t>
      </w:r>
      <w:proofErr w:type="gramStart"/>
      <w:r>
        <w:t>2017 ,</w:t>
      </w:r>
      <w:proofErr w:type="gramEnd"/>
      <w:r>
        <w:t xml:space="preserve"> for instance, found that majorities in 8 out of 10 European countries (including 71 percent in Poland and 53 percent in Germany) support banning all Muslim immigration — the same proposal Trump made during his campaign.</w:t>
      </w:r>
    </w:p>
    <w:p w14:paraId="73DBF53F" w14:textId="77777777" w:rsidR="00E45F9C" w:rsidRPr="00A413D1" w:rsidRDefault="00E45F9C" w:rsidP="00E45F9C">
      <w:pPr>
        <w:rPr>
          <w:rStyle w:val="StyleUnderline"/>
        </w:rPr>
      </w:pPr>
      <w:r>
        <w:t xml:space="preserve">Addressing such concerns doesn’t mean that those of us who favor immigration must automatically approve sealing off all borders. It does mean that we need to make some serious concessions. For </w:t>
      </w:r>
      <w:r w:rsidRPr="00A413D1">
        <w:rPr>
          <w:rStyle w:val="StyleUnderline"/>
        </w:rPr>
        <w:t>if every move to restrict immigration</w:t>
      </w:r>
      <w:r>
        <w:t xml:space="preserve"> (like abolishing the visa lottery) or strengthen borders (building a wall) or discourage further migratory waves (such as Denmark’s seizing valuables worth more than $1,500 from migrants) </w:t>
      </w:r>
      <w:r w:rsidRPr="00A413D1">
        <w:rPr>
          <w:rStyle w:val="StyleUnderline"/>
        </w:rPr>
        <w:t xml:space="preserve">is portrayed as a concession to fascism, </w:t>
      </w:r>
      <w:r w:rsidRPr="00A413D1">
        <w:rPr>
          <w:rStyle w:val="StyleUnderline"/>
          <w:b/>
        </w:rPr>
        <w:t>then the only people who benefit will be fascists</w:t>
      </w:r>
      <w:r w:rsidRPr="00A413D1">
        <w:rPr>
          <w:rStyle w:val="StyleUnderline"/>
        </w:rPr>
        <w:t xml:space="preserve">. Liberal democracy has enough enemies at the moment. Liberal democrats should </w:t>
      </w:r>
      <w:r w:rsidRPr="00A413D1">
        <w:rPr>
          <w:rStyle w:val="StyleUnderline"/>
          <w:b/>
        </w:rPr>
        <w:t>stop making new ones.</w:t>
      </w:r>
      <w:r w:rsidRPr="00A413D1">
        <w:rPr>
          <w:rStyle w:val="StyleUnderline"/>
        </w:rPr>
        <w:t xml:space="preserve"> </w:t>
      </w:r>
    </w:p>
    <w:p w14:paraId="5520DBBD" w14:textId="6A6BAEE6" w:rsidR="00DB5048" w:rsidRDefault="00DB5048" w:rsidP="00DB5048">
      <w:pPr>
        <w:pStyle w:val="Heading2"/>
      </w:pPr>
      <w:r>
        <w:t>at: democracy add-on</w:t>
      </w:r>
    </w:p>
    <w:p w14:paraId="51231356" w14:textId="22FA1488" w:rsidR="00DB5048" w:rsidRDefault="00DB5048" w:rsidP="00DB5048">
      <w:pPr>
        <w:pStyle w:val="Heading3"/>
      </w:pPr>
      <w:r>
        <w:t>2</w:t>
      </w:r>
      <w:r w:rsidR="007D0B79">
        <w:t>n</w:t>
      </w:r>
      <w:r>
        <w:t>c at: democracy impact</w:t>
      </w:r>
    </w:p>
    <w:p w14:paraId="49A99CD0" w14:textId="77777777" w:rsidR="00DB5048" w:rsidRDefault="00DB5048" w:rsidP="00DB5048">
      <w:pPr>
        <w:pStyle w:val="Heading4"/>
      </w:pPr>
      <w:r>
        <w:t xml:space="preserve">Democratic peace theory is wrong </w:t>
      </w:r>
    </w:p>
    <w:p w14:paraId="0AF1B7D9" w14:textId="77777777" w:rsidR="00DB5048" w:rsidRPr="00174B77" w:rsidRDefault="00DB5048" w:rsidP="00DB5048">
      <w:r w:rsidRPr="00174B77">
        <w:rPr>
          <w:b/>
        </w:rPr>
        <w:t>Larison 12</w:t>
      </w:r>
      <w:r>
        <w:t xml:space="preserve"> Daniel Larison PhD in history from the University of Chicago Democratic Peace Theory Is False http://www.theamericanconservative.com/larison/democratic-peace-theory-is-false/</w:t>
      </w:r>
    </w:p>
    <w:p w14:paraId="7626C2F7" w14:textId="77777777" w:rsidR="00DB5048" w:rsidRDefault="00DB5048" w:rsidP="00DB5048">
      <w: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174B77">
        <w:rPr>
          <w:u w:val="single"/>
        </w:rPr>
        <w:t xml:space="preserve">democratic peace theory draws </w:t>
      </w:r>
      <w:r w:rsidRPr="00174B77">
        <w:rPr>
          <w:b/>
          <w:u w:val="single"/>
        </w:rPr>
        <w:t>broad conclusions from a short period</w:t>
      </w:r>
      <w:r w:rsidRPr="00174B77">
        <w:rPr>
          <w:u w:val="single"/>
        </w:rPr>
        <w:t xml:space="preserve"> in modern history with very few cases before the 20th century. The core of democratic peace theory</w:t>
      </w:r>
      <w: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174B77">
        <w:rPr>
          <w:b/>
          <w:u w:val="single"/>
        </w:rPr>
        <w:t>is rubbish</w:t>
      </w:r>
      <w:r>
        <w:t>.</w:t>
      </w:r>
    </w:p>
    <w:p w14:paraId="48127457" w14:textId="77777777" w:rsidR="00DB5048" w:rsidRDefault="00DB5048" w:rsidP="00DB5048">
      <w:r w:rsidRPr="00174B77">
        <w:rPr>
          <w:b/>
          <w:u w:val="single"/>
        </w:rPr>
        <w:t>Democracies in antiquity fought against one another</w:t>
      </w:r>
      <w:r w:rsidRPr="00174B77">
        <w:rPr>
          <w:u w:val="single"/>
        </w:rPr>
        <w:t>. Political equality and voting do not abolish conflicts</w:t>
      </w:r>
      <w:r>
        <w:t xml:space="preserve"> of interest between competing states. </w:t>
      </w:r>
      <w:r w:rsidRPr="00174B77">
        <w:rPr>
          <w:u w:val="single"/>
        </w:rPr>
        <w:t xml:space="preserve">Democratic peace theory doesn’t account for the effects of </w:t>
      </w:r>
      <w:r w:rsidRPr="00174B77">
        <w:rPr>
          <w:b/>
          <w:u w:val="single"/>
        </w:rPr>
        <w:t>nationalist and imperialist ideologies</w:t>
      </w:r>
      <w:r>
        <w:t xml:space="preserve"> on the way democratic nations think about war. </w:t>
      </w:r>
      <w:r w:rsidRPr="00174B77">
        <w:rPr>
          <w:u w:val="single"/>
        </w:rPr>
        <w:t>Democratic nations that have professional armies to do the fighting for them are often enthusiastic about overseas wars. The Conservative-Unionist government that waged the South African War</w:t>
      </w:r>
      <w:r>
        <w:t xml:space="preserve"> (against two states with elected governments, I might add) </w:t>
      </w:r>
      <w:r w:rsidRPr="00174B77">
        <w:rPr>
          <w:u w:val="single"/>
        </w:rPr>
        <w:t>enjoyed great popular support and won a huge majority in the “Khaki” election that followed</w:t>
      </w:r>
      <w:r>
        <w:t xml:space="preserve">. </w:t>
      </w:r>
    </w:p>
    <w:p w14:paraId="07061C21" w14:textId="77777777" w:rsidR="00DB5048" w:rsidRPr="00174B77" w:rsidRDefault="00DB5048" w:rsidP="00DB5048">
      <w:r>
        <w:t xml:space="preserve">As long as it goes well and doesn’t have too many costs, </w:t>
      </w:r>
      <w:r w:rsidRPr="00174B77">
        <w:rPr>
          <w:b/>
          <w:u w:val="single"/>
        </w:rPr>
        <w:t>war can be quite popular</w:t>
      </w:r>
      <w:r w:rsidRPr="00174B77">
        <w:rPr>
          <w:u w:val="single"/>
        </w:rPr>
        <w:t>, and even if the war is costly it may still be popular if it is fought for nationalist reasons that appeal to a majority of the public</w:t>
      </w:r>
      <w:r>
        <w:t xml:space="preserve">.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w:t>
      </w:r>
      <w:r w:rsidRPr="00174B77">
        <w:rPr>
          <w:u w:val="single"/>
        </w:rPr>
        <w:t xml:space="preserve">Setting aside the flaws and failures of U.S.-led democracy promotion for a moment, the idea that reducing the number of non-democracies makes war less likely is </w:t>
      </w:r>
      <w:r w:rsidRPr="00174B77">
        <w:rPr>
          <w:b/>
          <w:u w:val="single"/>
        </w:rPr>
        <w:t>just fantasy</w:t>
      </w:r>
      <w:r w:rsidRPr="00174B77">
        <w:rPr>
          <w:u w:val="single"/>
        </w:rPr>
        <w:t xml:space="preserve">. Clashing interests between states aren’t going away, and the more democratic states there are in the world the more likely it is that two or more of them will </w:t>
      </w:r>
      <w:r w:rsidRPr="00174B77">
        <w:rPr>
          <w:b/>
          <w:u w:val="single"/>
        </w:rPr>
        <w:t>eventually fight one another</w:t>
      </w:r>
      <w:r w:rsidRPr="00174B77">
        <w:rPr>
          <w:u w:val="single"/>
        </w:rPr>
        <w:t>.</w:t>
      </w:r>
      <w:r>
        <w:t xml:space="preserve"> </w:t>
      </w:r>
    </w:p>
    <w:p w14:paraId="4BF9702E" w14:textId="0E6FC0EF" w:rsidR="00A17070" w:rsidRDefault="00A17070" w:rsidP="00A17070">
      <w:pPr>
        <w:pStyle w:val="Heading3"/>
      </w:pPr>
      <w:r>
        <w:t xml:space="preserve">2nc at: cultural remittances </w:t>
      </w:r>
    </w:p>
    <w:p w14:paraId="38526B5A" w14:textId="38157A10" w:rsidR="00A17070" w:rsidRDefault="00E45F9C" w:rsidP="00E45F9C">
      <w:pPr>
        <w:pStyle w:val="Heading4"/>
      </w:pPr>
      <w:r>
        <w:t xml:space="preserve">Cultural remittances don’t cause political change </w:t>
      </w:r>
    </w:p>
    <w:p w14:paraId="71609CB6" w14:textId="4EE23ABF" w:rsidR="00E45F9C" w:rsidRDefault="00E45F9C" w:rsidP="00E45F9C">
      <w:r>
        <w:rPr>
          <w:b/>
        </w:rPr>
        <w:t xml:space="preserve">Flores 07 </w:t>
      </w:r>
      <w:r>
        <w:t>Juan Flores is a professor in the department of Black and Puerto Rican Studies at Hunter College (CUNY) and in the sociology program at the CUNY Graduate Center. The Diaspora Strikes Back: Reflections on Cultural Remittances https://nacla.org/article/diaspora-strikes-back-reflections-cultural-remittances</w:t>
      </w:r>
    </w:p>
    <w:p w14:paraId="6BE0CBEB" w14:textId="2344DE07" w:rsidR="00A17070" w:rsidRDefault="00A17070" w:rsidP="00A17070">
      <w:r w:rsidRPr="00E45F9C">
        <w:rPr>
          <w:rStyle w:val="StyleUnderline"/>
        </w:rPr>
        <w:t>New</w:t>
      </w:r>
      <w:r w:rsidRPr="00E45F9C">
        <w:t xml:space="preserve"> and promising </w:t>
      </w:r>
      <w:r w:rsidRPr="00E45F9C">
        <w:rPr>
          <w:rStyle w:val="StyleUnderline"/>
        </w:rPr>
        <w:t xml:space="preserve">cultural processes do not necessarily translate easily into more directly </w:t>
      </w:r>
      <w:r w:rsidRPr="00E45F9C">
        <w:rPr>
          <w:rStyle w:val="StyleUnderline"/>
          <w:b/>
        </w:rPr>
        <w:t>political strategies</w:t>
      </w:r>
      <w:r w:rsidRPr="00E45F9C">
        <w:t xml:space="preserve"> and lines of analysis. </w:t>
      </w:r>
      <w:r w:rsidRPr="00E45F9C">
        <w:rPr>
          <w:rStyle w:val="StyleUnderline"/>
        </w:rPr>
        <w:t>Whatever the progressive implications</w:t>
      </w:r>
      <w:r w:rsidRPr="00E45F9C">
        <w:t xml:space="preserve"> that innovations in </w:t>
      </w:r>
      <w:r w:rsidRPr="00E45F9C">
        <w:rPr>
          <w:rStyle w:val="StyleUnderline"/>
        </w:rPr>
        <w:t>the cultural field may carry, they need not be initiated</w:t>
      </w:r>
      <w:r w:rsidRPr="00E45F9C">
        <w:t xml:space="preserve"> or informed </w:t>
      </w:r>
      <w:r w:rsidRPr="00E45F9C">
        <w:rPr>
          <w:rStyle w:val="StyleUnderline"/>
        </w:rPr>
        <w:t xml:space="preserve">by a resolute intention to foment social changes of a </w:t>
      </w:r>
      <w:r w:rsidRPr="00E45F9C">
        <w:rPr>
          <w:rStyle w:val="StyleUnderline"/>
          <w:b/>
        </w:rPr>
        <w:t>structural kind</w:t>
      </w:r>
      <w:r w:rsidRPr="00E45F9C">
        <w:rPr>
          <w:rStyle w:val="StyleUnderline"/>
        </w:rPr>
        <w:t xml:space="preserve">, or be directly aligned with activist </w:t>
      </w:r>
      <w:r w:rsidRPr="00E45F9C">
        <w:rPr>
          <w:rStyle w:val="StyleUnderline"/>
          <w:b/>
        </w:rPr>
        <w:t>social movements</w:t>
      </w:r>
      <w:r w:rsidRPr="00E45F9C">
        <w:rPr>
          <w:rStyle w:val="StyleUnderline"/>
        </w:rPr>
        <w:t xml:space="preserve">. What the resonant effects of </w:t>
      </w:r>
      <w:r w:rsidRPr="00E45F9C">
        <w:rPr>
          <w:rStyle w:val="StyleUnderline"/>
          <w:b/>
        </w:rPr>
        <w:t>cultural remittances</w:t>
      </w:r>
      <w:r w:rsidRPr="00E45F9C">
        <w:rPr>
          <w:rStyle w:val="StyleUnderline"/>
        </w:rPr>
        <w:t xml:space="preserve"> do indicate, however, is that</w:t>
      </w:r>
      <w:r w:rsidRPr="00E45F9C">
        <w:t xml:space="preserve"> present-day </w:t>
      </w:r>
      <w:r w:rsidRPr="00E45F9C">
        <w:rPr>
          <w:rStyle w:val="StyleUnderline"/>
        </w:rPr>
        <w:t>struggles</w:t>
      </w:r>
      <w:r w:rsidRPr="00E45F9C">
        <w:t xml:space="preserve"> for change </w:t>
      </w:r>
      <w:r w:rsidRPr="00E45F9C">
        <w:rPr>
          <w:rStyle w:val="StyleUnderline"/>
        </w:rPr>
        <w:t>must be transnational</w:t>
      </w:r>
      <w:r w:rsidRPr="00E45F9C">
        <w:t xml:space="preserve"> in scope and vision, and at the same time sharply attuned to issues of cultural identity: what people call “home” and the ways that they identify themselves beyond the bounds of circumscribed national territories and traditions. As the historian of global diasporas Robin Cohen succinctly puts it, diaspora peoples have changed “from victims to challengers,” a transformation of social roles that contemporary political thinking about Latin America can ill afford to overlook.8</w:t>
      </w:r>
      <w:r w:rsidR="00E45F9C">
        <w:t xml:space="preserve"> </w:t>
      </w:r>
    </w:p>
    <w:p w14:paraId="35F2E7D2" w14:textId="5988B050" w:rsidR="00A17070" w:rsidRPr="00A17070" w:rsidRDefault="00A17070" w:rsidP="00A17070"/>
    <w:p w14:paraId="7FDB5575" w14:textId="03AE20F0" w:rsidR="00DB5048" w:rsidRDefault="00DB5048" w:rsidP="00DB5048">
      <w:pPr>
        <w:pStyle w:val="Heading2"/>
      </w:pPr>
      <w:r>
        <w:t>at: warming add-on</w:t>
      </w:r>
    </w:p>
    <w:p w14:paraId="23B93EF8" w14:textId="42FDC0C0" w:rsidR="00DB5048" w:rsidRDefault="00DB5048" w:rsidP="00DB5048">
      <w:pPr>
        <w:pStyle w:val="Heading3"/>
      </w:pPr>
      <w:r>
        <w:t>2</w:t>
      </w:r>
      <w:r w:rsidR="007D0B79">
        <w:t>n</w:t>
      </w:r>
      <w:r>
        <w:t>c at: warming – inevitable/Trump</w:t>
      </w:r>
    </w:p>
    <w:p w14:paraId="14B18404" w14:textId="77777777" w:rsidR="00DB5048" w:rsidRDefault="00DB5048" w:rsidP="00DB5048">
      <w:pPr>
        <w:pStyle w:val="Heading4"/>
      </w:pPr>
      <w:r>
        <w:t xml:space="preserve">Warming inevitable – Trump withdrew from Paris </w:t>
      </w:r>
    </w:p>
    <w:p w14:paraId="792251B6" w14:textId="60568213" w:rsidR="00DB5048" w:rsidRPr="00886AE6" w:rsidRDefault="00DB5048" w:rsidP="00DB5048">
      <w:r>
        <w:rPr>
          <w:b/>
        </w:rPr>
        <w:t xml:space="preserve">Huffington Post 17 </w:t>
      </w:r>
      <w:r>
        <w:t>POLITICS 06/01/2017 03:36 pm ET | Updated Jun 01, 2017 Donald Trump Pulls U.S. Out Of Paris Accord In Crushing Blow To Climate Fight Trump’s decision underscores his “America First” policy. By Alexander C. Kaufman http://www.huffingtonpost.com/entry/donald-trump-paris-agreement-global-warming_us_593030dae4b07572bdbf9a33</w:t>
      </w:r>
    </w:p>
    <w:p w14:paraId="34A59F2A" w14:textId="77777777" w:rsidR="00DB5048" w:rsidRDefault="00DB5048" w:rsidP="00DB5048">
      <w:r w:rsidRPr="00886AE6">
        <w:rPr>
          <w:u w:val="single"/>
        </w:rPr>
        <w:t>The United States will pull out of the Paris</w:t>
      </w:r>
      <w:r>
        <w:t xml:space="preserve"> Agreement on combating climate change, President Donald </w:t>
      </w:r>
      <w:r w:rsidRPr="00886AE6">
        <w:rPr>
          <w:u w:val="single"/>
        </w:rPr>
        <w:t>Trump announced</w:t>
      </w:r>
      <w:r>
        <w:t xml:space="preserve"> Thursday, a decision that makes good on one of his key campaign pledges but deals </w:t>
      </w:r>
      <w:r w:rsidRPr="00886AE6">
        <w:rPr>
          <w:b/>
          <w:u w:val="single"/>
        </w:rPr>
        <w:t>a devastating setback to international efforts to curb global warming</w:t>
      </w:r>
      <w:r>
        <w:t>.</w:t>
      </w:r>
    </w:p>
    <w:p w14:paraId="50D7E566" w14:textId="77777777" w:rsidR="00DB5048" w:rsidRDefault="00DB5048" w:rsidP="00DB5048">
      <w:r>
        <w:t xml:space="preserve"> “I’m fighting every day for the great people of this country,” Trump said at a press conference in the White House Rose Garden. “Therefore, in order to fulfill my solemn duty to protect America and its citizens, the United States will withdraw from the Paris climate accord.” </w:t>
      </w:r>
    </w:p>
    <w:p w14:paraId="05885D6A" w14:textId="77777777" w:rsidR="00DB5048" w:rsidRDefault="00DB5048" w:rsidP="00DB5048">
      <w:r>
        <w:t>Trump said he was willing to “immediately work with Democratic leaders” either to “negotiate the U.S. back into Paris” or devise a new pact.</w:t>
      </w:r>
    </w:p>
    <w:p w14:paraId="5B745970" w14:textId="77777777" w:rsidR="00DB5048" w:rsidRDefault="00DB5048" w:rsidP="00DB5048">
      <w:r>
        <w:t xml:space="preserve"> “If the obstructionists want to get together with me, let’s make them not obstructionists,” Trump said. “We’ll sit down with the Democrats and all of the people who represent either the Paris accord or something that’s much better than the Paris accord, and I think the people of the country will be thrilled.” </w:t>
      </w:r>
    </w:p>
    <w:p w14:paraId="199804CB" w14:textId="77777777" w:rsidR="00DB5048" w:rsidRDefault="00DB5048" w:rsidP="00DB5048">
      <w:r>
        <w:t>Trump’s announcement ends months of suspense characterized in recent weeks by a reality TV-style cliffhanger over what he would do, as some of his White House advisers urged him to keep the U.S. in the deal.</w:t>
      </w:r>
    </w:p>
    <w:p w14:paraId="77FC90D2" w14:textId="77777777" w:rsidR="00DB5048" w:rsidRPr="00886AE6" w:rsidRDefault="00DB5048" w:rsidP="00DB5048">
      <w:r w:rsidRPr="00886AE6">
        <w:t>With</w:t>
      </w:r>
      <w:r>
        <w:t xml:space="preserve"> his withdrawal decision, the U.S. joins Syria and Nicaragua as the only countries outside the agreement to combat climate change. Other countries, led by the European Union, China and India, pledged to forge ahead in the effort without the U.S. But </w:t>
      </w:r>
      <w:r w:rsidRPr="00886AE6">
        <w:rPr>
          <w:u w:val="single"/>
        </w:rPr>
        <w:t xml:space="preserve">the loss of the world’s second-largest emitter of greenhouse gases will have a </w:t>
      </w:r>
      <w:r w:rsidRPr="00886AE6">
        <w:rPr>
          <w:b/>
          <w:u w:val="single"/>
        </w:rPr>
        <w:t>traumatic effect on the fight against global warming</w:t>
      </w:r>
      <w:r>
        <w:t xml:space="preserve">. </w:t>
      </w:r>
    </w:p>
    <w:p w14:paraId="2F4CC785" w14:textId="77777777" w:rsidR="00DB5048" w:rsidRDefault="00DB5048" w:rsidP="00DB5048">
      <w:pPr>
        <w:pStyle w:val="Heading4"/>
      </w:pPr>
      <w:r>
        <w:t xml:space="preserve">Warming inevitable – Trump will pull out of Paris </w:t>
      </w:r>
    </w:p>
    <w:p w14:paraId="2F8EFD47" w14:textId="2EF9F1B2" w:rsidR="00DB5048" w:rsidRPr="00BC21C9" w:rsidRDefault="00DB5048" w:rsidP="00DB5048">
      <w:r>
        <w:rPr>
          <w:b/>
        </w:rPr>
        <w:t xml:space="preserve">NYT 17 </w:t>
      </w:r>
      <w:r w:rsidRPr="00BC21C9">
        <w:t>http://www.nytimes.com/2016/11/11/us/politics/donald-trump-climate-change.html?ribbon-ad-idx=5&amp;rref=world&amp;module=ArrowsNav&amp;contentCollection=Politics&amp;action=swipe&amp;region=FixedRight&amp;pgtype=article</w:t>
      </w:r>
    </w:p>
    <w:p w14:paraId="1B975CF8" w14:textId="77777777" w:rsidR="00DB5048" w:rsidRPr="0072443E" w:rsidRDefault="00DB5048" w:rsidP="00DB5048">
      <w:r w:rsidRPr="0072443E">
        <w:t xml:space="preserve">Mr. </w:t>
      </w:r>
      <w:r w:rsidRPr="0072443E">
        <w:rPr>
          <w:b/>
          <w:u w:val="single"/>
        </w:rPr>
        <w:t>Trump</w:t>
      </w:r>
      <w:r w:rsidRPr="0072443E">
        <w:t xml:space="preserve"> has already </w:t>
      </w:r>
      <w:r w:rsidRPr="0072443E">
        <w:rPr>
          <w:b/>
          <w:u w:val="single"/>
        </w:rPr>
        <w:t>vowed to “cancel” last year’s Paris climate agreement</w:t>
      </w:r>
      <w:r w:rsidRPr="0072443E">
        <w:t xml:space="preserve">, which commits more than 190 countries to reduce their emissions of planet-warming carbon dioxide pollution, </w:t>
      </w:r>
      <w:r w:rsidRPr="0072443E">
        <w:rPr>
          <w:b/>
          <w:u w:val="single"/>
        </w:rPr>
        <w:t>and to dismantle the Clean Power Plan</w:t>
      </w:r>
      <w:r w:rsidRPr="0072443E">
        <w:t xml:space="preserve">, Mr. Obama’s domestic climate change regulations. </w:t>
      </w:r>
    </w:p>
    <w:p w14:paraId="18D65736" w14:textId="77777777" w:rsidR="00DB5048" w:rsidRPr="0072443E" w:rsidRDefault="00DB5048" w:rsidP="00DB5048">
      <w:r w:rsidRPr="0072443E">
        <w:t>“</w:t>
      </w:r>
      <w:r w:rsidRPr="0072443E">
        <w:rPr>
          <w:b/>
          <w:u w:val="single"/>
        </w:rPr>
        <w:t>If Trump steps back from that, it makes it much less likely that the world will ever meet that target, and</w:t>
      </w:r>
      <w:r w:rsidRPr="0072443E">
        <w:t xml:space="preserve"> essentially </w:t>
      </w:r>
      <w:r w:rsidRPr="0072443E">
        <w:rPr>
          <w:b/>
          <w:u w:val="single"/>
        </w:rPr>
        <w:t>ensures we will head into the danger zone</w:t>
      </w:r>
      <w:r w:rsidRPr="0072443E">
        <w:t>,” said Michael Oppenheimer, a professor of geosciences and international affairs at Princeton University and a member of the Intergovernmental Panel on Climate Change, which produces global reports on the state of climate science.</w:t>
      </w:r>
    </w:p>
    <w:p w14:paraId="71DC602C" w14:textId="77777777" w:rsidR="00DB5048" w:rsidRPr="0072443E" w:rsidRDefault="00DB5048" w:rsidP="00DB5048">
      <w:r w:rsidRPr="0072443E">
        <w:t xml:space="preserve">Mr. </w:t>
      </w:r>
      <w:r w:rsidRPr="0072443E">
        <w:rPr>
          <w:u w:val="single"/>
        </w:rPr>
        <w:t>Trump</w:t>
      </w:r>
      <w:r w:rsidRPr="0072443E">
        <w:t xml:space="preserve"> cannot legally block other countries from fulfilling their Paris agreement commitments, nor can he quickly or unilaterally erase Mr. Obama’s climate rules. </w:t>
      </w:r>
    </w:p>
    <w:p w14:paraId="2E62629C" w14:textId="77777777" w:rsidR="00DB5048" w:rsidRPr="0072443E" w:rsidRDefault="00DB5048" w:rsidP="00DB5048">
      <w:r w:rsidRPr="0072443E">
        <w:t xml:space="preserve">But he </w:t>
      </w:r>
      <w:r w:rsidRPr="0072443E">
        <w:rPr>
          <w:u w:val="single"/>
        </w:rPr>
        <w:t>can</w:t>
      </w:r>
      <w:r w:rsidRPr="0072443E">
        <w:t xml:space="preserve">, as president, </w:t>
      </w:r>
      <w:r w:rsidRPr="0072443E">
        <w:rPr>
          <w:u w:val="single"/>
        </w:rPr>
        <w:t>choose not to carry out the Paris plan in the United States. And</w:t>
      </w:r>
      <w:r w:rsidRPr="0072443E">
        <w:t xml:space="preserve"> he could so substantially slow or </w:t>
      </w:r>
      <w:r w:rsidRPr="0072443E">
        <w:rPr>
          <w:u w:val="single"/>
        </w:rPr>
        <w:t>weaken the enforcement of</w:t>
      </w:r>
      <w:r w:rsidRPr="0072443E">
        <w:t xml:space="preserve"> Mr. </w:t>
      </w:r>
      <w:r w:rsidRPr="0072443E">
        <w:rPr>
          <w:u w:val="single"/>
        </w:rPr>
        <w:t>Obama’s rules</w:t>
      </w:r>
      <w:r w:rsidRPr="0072443E">
        <w:t xml:space="preserve"> that they would have little impact on reducing emissions in the United States, at least during Mr. Trump’s term. </w:t>
      </w:r>
    </w:p>
    <w:p w14:paraId="0F6DC06F" w14:textId="77777777" w:rsidR="00DB5048" w:rsidRPr="0072443E" w:rsidRDefault="00DB5048" w:rsidP="00DB5048">
      <w:r w:rsidRPr="0072443E">
        <w:rPr>
          <w:b/>
          <w:u w:val="single"/>
        </w:rPr>
        <w:t>That could doom the Paris agreement’s goal</w:t>
      </w:r>
      <w:r w:rsidRPr="0072443E">
        <w:t xml:space="preserve"> of reducing carbon dioxide emissions enough to stave off an atmospheric warming of at least 3.6 degrees Fahrenheit, the point at which, many scientists say, the planet will be locked into an irreversible future of extreme and dangerous warming. </w:t>
      </w:r>
    </w:p>
    <w:p w14:paraId="007C19ED" w14:textId="77777777" w:rsidR="00DB5048" w:rsidRPr="0072443E" w:rsidRDefault="00DB5048" w:rsidP="00DB5048">
      <w:r w:rsidRPr="0072443E">
        <w:rPr>
          <w:b/>
          <w:u w:val="single"/>
        </w:rPr>
        <w:t>Without the full participation of the United States</w:t>
      </w:r>
      <w:r w:rsidRPr="0072443E">
        <w:t xml:space="preserve">, the world’s second-largest greenhouse gas polluter, after China, </w:t>
      </w:r>
      <w:r w:rsidRPr="0072443E">
        <w:rPr>
          <w:b/>
          <w:u w:val="single"/>
        </w:rPr>
        <w:t>that goal is probably unattainable</w:t>
      </w:r>
      <w:r w:rsidRPr="0072443E">
        <w:t xml:space="preserve">, even if every other country follows through on its pledges. </w:t>
      </w:r>
    </w:p>
    <w:p w14:paraId="33FB4408" w14:textId="77777777" w:rsidR="00DB5048" w:rsidRPr="0072443E" w:rsidRDefault="00DB5048" w:rsidP="00DB5048">
      <w:r w:rsidRPr="0072443E">
        <w:rPr>
          <w:u w:val="single"/>
        </w:rPr>
        <w:t>And</w:t>
      </w:r>
      <w:r w:rsidRPr="0072443E">
        <w:t xml:space="preserve">, the experts say, </w:t>
      </w:r>
      <w:r w:rsidRPr="0072443E">
        <w:rPr>
          <w:u w:val="single"/>
        </w:rPr>
        <w:t xml:space="preserve">without the participation of the United States, </w:t>
      </w:r>
      <w:r w:rsidRPr="0072443E">
        <w:rPr>
          <w:b/>
          <w:u w:val="single"/>
        </w:rPr>
        <w:t>other governments are less likely to carry out their pledged emissions cuts</w:t>
      </w:r>
      <w:r w:rsidRPr="0072443E">
        <w:t>.</w:t>
      </w:r>
    </w:p>
    <w:p w14:paraId="496DC3D1" w14:textId="77777777" w:rsidR="00DB5048" w:rsidRPr="0072443E" w:rsidRDefault="00DB5048" w:rsidP="00DB5048">
      <w:r w:rsidRPr="0072443E">
        <w:t xml:space="preserve"> “That target is already extremely difficult to achieve, but it could be done with very hard, very diligent work by every single country,” Mr. Oppenheimer said. </w:t>
      </w:r>
    </w:p>
    <w:p w14:paraId="12FE1743" w14:textId="77777777" w:rsidR="00DB5048" w:rsidRPr="0072443E" w:rsidRDefault="00DB5048" w:rsidP="00DB5048">
      <w:r w:rsidRPr="0072443E">
        <w:t xml:space="preserve">The election of Mr. </w:t>
      </w:r>
      <w:r w:rsidRPr="0072443E">
        <w:rPr>
          <w:u w:val="single"/>
        </w:rPr>
        <w:t>Trump is likely to cast a pall over Marrakesh, Morocco, where global negotiators have gathered for a 12-day conference to hash out the next steps for the Paris accord</w:t>
      </w:r>
      <w:r w:rsidRPr="0072443E">
        <w:t xml:space="preserve">: how to verify commitments are being met, and how to pay for enforcement by poor countries that cannot afford the technology or energy disruptions. </w:t>
      </w:r>
    </w:p>
    <w:p w14:paraId="38CF178B" w14:textId="77777777" w:rsidR="00DB5048" w:rsidRDefault="00DB5048" w:rsidP="00DB5048">
      <w:pPr>
        <w:pStyle w:val="Heading4"/>
      </w:pPr>
      <w:r>
        <w:t>Paris is dead</w:t>
      </w:r>
    </w:p>
    <w:p w14:paraId="7BC6FDCB" w14:textId="35A0C0A9" w:rsidR="00DB5048" w:rsidRPr="003C4DFE" w:rsidRDefault="00DB5048" w:rsidP="00DB5048">
      <w:r>
        <w:rPr>
          <w:b/>
        </w:rPr>
        <w:t xml:space="preserve">Kemp 17 </w:t>
      </w:r>
      <w:r>
        <w:t>Luke Kemp Lecturer in International Relations and Environmental Policy, Australian National University President Trump could kill the Paris Agreement - but climate action will survive November 10, 2016 8.14pm EST A US withdrawal would be game over for the Paris Agreement, but there’s still hope for the climate. NASA's Marshall Space Flight Center/Flickr, CC BY-NC http://theconversation.com/president-trump-could-kill-the-paris-agreement-but-climate-action-will-survive-68596</w:t>
      </w:r>
    </w:p>
    <w:p w14:paraId="1C034DD5" w14:textId="77777777" w:rsidR="00DB5048" w:rsidRPr="0072443E" w:rsidRDefault="00DB5048" w:rsidP="00DB5048">
      <w:r w:rsidRPr="0072443E">
        <w:rPr>
          <w:b/>
          <w:u w:val="single"/>
        </w:rPr>
        <w:t>November 9</w:t>
      </w:r>
      <w:r w:rsidRPr="0072443E">
        <w:t xml:space="preserve"> will likely become </w:t>
      </w:r>
      <w:r w:rsidRPr="0072443E">
        <w:rPr>
          <w:b/>
          <w:u w:val="single"/>
        </w:rPr>
        <w:t>the day</w:t>
      </w:r>
      <w:r w:rsidRPr="0072443E">
        <w:t xml:space="preserve"> that the </w:t>
      </w:r>
      <w:r w:rsidRPr="0072443E">
        <w:rPr>
          <w:b/>
          <w:u w:val="single"/>
        </w:rPr>
        <w:t>Paris</w:t>
      </w:r>
      <w:r w:rsidRPr="0072443E">
        <w:t xml:space="preserve"> Agreement </w:t>
      </w:r>
      <w:r w:rsidRPr="0072443E">
        <w:rPr>
          <w:b/>
          <w:u w:val="single"/>
        </w:rPr>
        <w:t>died</w:t>
      </w:r>
      <w:r w:rsidRPr="0072443E">
        <w:t>, but not when the goal of limiting warming to 2</w:t>
      </w:r>
      <w:r w:rsidRPr="0072443E">
        <w:rPr>
          <w:rFonts w:ascii="Times New Roman" w:hAnsi="Times New Roman" w:cs="Times New Roman"/>
        </w:rPr>
        <w:t>℃</w:t>
      </w:r>
      <w:r w:rsidRPr="0072443E">
        <w:t xml:space="preserve"> slipped out of reach.</w:t>
      </w:r>
    </w:p>
    <w:p w14:paraId="45CDAC3C" w14:textId="77777777" w:rsidR="00DB5048" w:rsidRPr="0072443E" w:rsidRDefault="00DB5048" w:rsidP="00DB5048">
      <w:r w:rsidRPr="0072443E">
        <w:t xml:space="preserve">President Donald </w:t>
      </w:r>
      <w:r w:rsidRPr="0072443E">
        <w:rPr>
          <w:u w:val="single"/>
        </w:rPr>
        <w:t>Trump can, and likely will, drop out of</w:t>
      </w:r>
      <w:r w:rsidRPr="0072443E">
        <w:t xml:space="preserve"> the </w:t>
      </w:r>
      <w:r w:rsidRPr="0072443E">
        <w:rPr>
          <w:u w:val="single"/>
        </w:rPr>
        <w:t>Paris</w:t>
      </w:r>
      <w:r w:rsidRPr="0072443E">
        <w:t xml:space="preserve"> climate agreement. Direct withdrawal will take four years. </w:t>
      </w:r>
    </w:p>
    <w:p w14:paraId="7E555B0D" w14:textId="77777777" w:rsidR="00DB5048" w:rsidRPr="0072443E" w:rsidRDefault="00DB5048" w:rsidP="00DB5048">
      <w:r w:rsidRPr="0072443E">
        <w:t xml:space="preserve">But </w:t>
      </w:r>
      <w:r w:rsidRPr="0072443E">
        <w:rPr>
          <w:b/>
          <w:u w:val="single"/>
        </w:rPr>
        <w:t>Trump could</w:t>
      </w:r>
      <w:r w:rsidRPr="0072443E">
        <w:t xml:space="preserve"> instead </w:t>
      </w:r>
      <w:r w:rsidRPr="0072443E">
        <w:rPr>
          <w:b/>
          <w:u w:val="single"/>
        </w:rPr>
        <w:t>drop out from the overall climate convention</w:t>
      </w:r>
      <w:r w:rsidRPr="0072443E">
        <w:t xml:space="preserve"> under which the agreement operates. That would only take one year and would result in automatic withdrawal from the Paris Agreement. </w:t>
      </w:r>
    </w:p>
    <w:p w14:paraId="2B92F916" w14:textId="77777777" w:rsidR="00DB5048" w:rsidRPr="0072443E" w:rsidRDefault="00DB5048" w:rsidP="00DB5048">
      <w:pPr>
        <w:rPr>
          <w:b/>
          <w:u w:val="single"/>
        </w:rPr>
      </w:pPr>
      <w:r w:rsidRPr="0072443E">
        <w:rPr>
          <w:b/>
          <w:u w:val="single"/>
        </w:rPr>
        <w:t>It would shortcut any hopes that Paris would bind Trump’s hands for some time.</w:t>
      </w:r>
    </w:p>
    <w:p w14:paraId="406A821B" w14:textId="77777777" w:rsidR="00DB5048" w:rsidRPr="0072443E" w:rsidRDefault="00DB5048" w:rsidP="00DB5048">
      <w:r w:rsidRPr="0072443E">
        <w:t xml:space="preserve">As I’ve argued in my research, a </w:t>
      </w:r>
      <w:r w:rsidRPr="0072443E">
        <w:rPr>
          <w:b/>
          <w:u w:val="single"/>
        </w:rPr>
        <w:t>US withdrawal from</w:t>
      </w:r>
      <w:r w:rsidRPr="0072443E">
        <w:t xml:space="preserve"> the </w:t>
      </w:r>
      <w:r w:rsidRPr="0072443E">
        <w:rPr>
          <w:b/>
          <w:u w:val="single"/>
        </w:rPr>
        <w:t>Paris</w:t>
      </w:r>
      <w:r w:rsidRPr="0072443E">
        <w:t xml:space="preserve"> Agreement </w:t>
      </w:r>
      <w:r w:rsidRPr="0072443E">
        <w:rPr>
          <w:b/>
          <w:u w:val="single"/>
        </w:rPr>
        <w:t>would be its death knell</w:t>
      </w:r>
      <w:r w:rsidRPr="0072443E">
        <w:t xml:space="preserve">. </w:t>
      </w:r>
    </w:p>
    <w:p w14:paraId="510E19BA" w14:textId="77777777" w:rsidR="00DB5048" w:rsidRPr="0072443E" w:rsidRDefault="00DB5048" w:rsidP="00DB5048">
      <w:r w:rsidRPr="0072443E">
        <w:t xml:space="preserve">A predictable loose cannon </w:t>
      </w:r>
    </w:p>
    <w:p w14:paraId="24FDDF32" w14:textId="77777777" w:rsidR="00DB5048" w:rsidRPr="0072443E" w:rsidRDefault="00DB5048" w:rsidP="00DB5048">
      <w:r w:rsidRPr="0072443E">
        <w:rPr>
          <w:u w:val="single"/>
        </w:rPr>
        <w:t>Trump</w:t>
      </w:r>
      <w:r w:rsidRPr="0072443E">
        <w:t xml:space="preserve"> has also </w:t>
      </w:r>
      <w:r w:rsidRPr="0072443E">
        <w:rPr>
          <w:u w:val="single"/>
        </w:rPr>
        <w:t>promised a range of</w:t>
      </w:r>
      <w:r w:rsidRPr="0072443E">
        <w:t xml:space="preserve"> further </w:t>
      </w:r>
      <w:r w:rsidRPr="0072443E">
        <w:rPr>
          <w:u w:val="single"/>
        </w:rPr>
        <w:t xml:space="preserve">destructive international and domestic actions on </w:t>
      </w:r>
      <w:r w:rsidRPr="0072443E">
        <w:rPr>
          <w:b/>
          <w:u w:val="single"/>
        </w:rPr>
        <w:t>climate and energy. These include cutting all international climate financing, rescinding energy regulations, reopening federal and offshore areas for coal and oil development and abolishing the clean power plan</w:t>
      </w:r>
      <w:r w:rsidRPr="0072443E">
        <w:t>.</w:t>
      </w:r>
    </w:p>
    <w:p w14:paraId="3A6846D9" w14:textId="77777777" w:rsidR="00DB5048" w:rsidRPr="0072443E" w:rsidRDefault="00DB5048" w:rsidP="00DB5048">
      <w:r w:rsidRPr="0072443E">
        <w:rPr>
          <w:u w:val="single"/>
        </w:rPr>
        <w:t>There is some hope that Trump</w:t>
      </w:r>
      <w:r w:rsidRPr="0072443E">
        <w:t xml:space="preserve"> is a loose cannon who </w:t>
      </w:r>
      <w:r w:rsidRPr="0072443E">
        <w:rPr>
          <w:u w:val="single"/>
        </w:rPr>
        <w:t xml:space="preserve">may renege on his previous promises. </w:t>
      </w:r>
      <w:r w:rsidRPr="0072443E">
        <w:rPr>
          <w:b/>
          <w:u w:val="single"/>
        </w:rPr>
        <w:t>Such hope is ultimately false</w:t>
      </w:r>
      <w:r w:rsidRPr="0072443E">
        <w:rPr>
          <w:u w:val="single"/>
        </w:rPr>
        <w:t>. Trump</w:t>
      </w:r>
      <w:r w:rsidRPr="0072443E">
        <w:t xml:space="preserve"> has already </w:t>
      </w:r>
      <w:r w:rsidRPr="0072443E">
        <w:rPr>
          <w:u w:val="single"/>
        </w:rPr>
        <w:t>appointed</w:t>
      </w:r>
      <w:r w:rsidRPr="0072443E">
        <w:t xml:space="preserve"> noted climate denier Myron </w:t>
      </w:r>
      <w:r w:rsidRPr="0072443E">
        <w:rPr>
          <w:u w:val="single"/>
        </w:rPr>
        <w:t>Ebell as the head of his Environmental Protection Agency</w:t>
      </w:r>
      <w:r w:rsidRPr="0072443E">
        <w:t xml:space="preserve"> transition team. </w:t>
      </w:r>
    </w:p>
    <w:p w14:paraId="4D72C9D3" w14:textId="77777777" w:rsidR="00DB5048" w:rsidRPr="0072443E" w:rsidRDefault="00DB5048" w:rsidP="00DB5048">
      <w:r w:rsidRPr="0072443E">
        <w:t xml:space="preserve">More importantly, </w:t>
      </w:r>
      <w:r w:rsidRPr="0072443E">
        <w:rPr>
          <w:b/>
          <w:u w:val="single"/>
        </w:rPr>
        <w:t>the Republican establishment supports this approach to climate policy</w:t>
      </w:r>
      <w:r w:rsidRPr="0072443E">
        <w:rPr>
          <w:u w:val="single"/>
        </w:rPr>
        <w:t>. The</w:t>
      </w:r>
      <w:r w:rsidRPr="0072443E">
        <w:t xml:space="preserve"> agreed Republican </w:t>
      </w:r>
      <w:r w:rsidRPr="0072443E">
        <w:rPr>
          <w:u w:val="single"/>
        </w:rPr>
        <w:t>platform</w:t>
      </w:r>
      <w:r w:rsidRPr="0072443E">
        <w:t xml:space="preserve"> of July </w:t>
      </w:r>
      <w:r w:rsidRPr="0072443E">
        <w:rPr>
          <w:u w:val="single"/>
        </w:rPr>
        <w:t>rejects</w:t>
      </w:r>
      <w:r w:rsidRPr="0072443E">
        <w:t xml:space="preserve"> the </w:t>
      </w:r>
      <w:r w:rsidRPr="0072443E">
        <w:rPr>
          <w:u w:val="single"/>
        </w:rPr>
        <w:t>Paris</w:t>
      </w:r>
      <w:r w:rsidRPr="0072443E">
        <w:t xml:space="preserve"> Agreement and calls for it to be submitted to the Senate (where it would be defeated) as well as an end of all funding to the UN climate convention. Their domestic policies are best summarised as “drill, baby, drill!”</w:t>
      </w:r>
    </w:p>
    <w:p w14:paraId="47B57912" w14:textId="77777777" w:rsidR="00DB5048" w:rsidRPr="0072443E" w:rsidRDefault="00DB5048" w:rsidP="00DB5048">
      <w:r w:rsidRPr="0072443E">
        <w:rPr>
          <w:u w:val="single"/>
        </w:rPr>
        <w:t>It is foolish to believe that Trump would</w:t>
      </w:r>
      <w:r w:rsidRPr="0072443E">
        <w:t xml:space="preserve"> oppose his own party, and many of the voters of the US “rust belt” whose support he relied on, in an attempt to </w:t>
      </w:r>
      <w:r w:rsidRPr="0072443E">
        <w:rPr>
          <w:u w:val="single"/>
        </w:rPr>
        <w:t>save</w:t>
      </w:r>
      <w:r w:rsidRPr="0072443E">
        <w:t xml:space="preserve"> the </w:t>
      </w:r>
      <w:r w:rsidRPr="0072443E">
        <w:rPr>
          <w:u w:val="single"/>
        </w:rPr>
        <w:t>Paris</w:t>
      </w:r>
      <w:r w:rsidRPr="0072443E">
        <w:t xml:space="preserve"> Agreement. </w:t>
      </w:r>
    </w:p>
    <w:p w14:paraId="17F28414" w14:textId="77777777" w:rsidR="00DB5048" w:rsidRPr="0072443E" w:rsidRDefault="00DB5048" w:rsidP="00DB5048">
      <w:r w:rsidRPr="0072443E">
        <w:t xml:space="preserve">Trump may be unpredictable in some regards, but his approach to climate change is not. </w:t>
      </w:r>
    </w:p>
    <w:p w14:paraId="4DC1B341" w14:textId="77777777" w:rsidR="00DB5048" w:rsidRPr="0072443E" w:rsidRDefault="00DB5048" w:rsidP="00DB5048">
      <w:r w:rsidRPr="0072443E">
        <w:t xml:space="preserve">Counting the losses </w:t>
      </w:r>
    </w:p>
    <w:p w14:paraId="1B06A31A" w14:textId="77777777" w:rsidR="00DB5048" w:rsidRPr="0072443E" w:rsidRDefault="00DB5048" w:rsidP="00DB5048">
      <w:r w:rsidRPr="0072443E">
        <w:t xml:space="preserve">Trump’s climate policy would lead to the US overshooting its already inadequate 2030 climate targets. The US needs additional measures on top of the Clean Power Plan to meet the targets established by Obama. </w:t>
      </w:r>
    </w:p>
    <w:p w14:paraId="68ABD1CB" w14:textId="77777777" w:rsidR="00DB5048" w:rsidRPr="0072443E" w:rsidRDefault="00DB5048" w:rsidP="00DB5048">
      <w:r w:rsidRPr="0072443E">
        <w:rPr>
          <w:u w:val="single"/>
        </w:rPr>
        <w:t>The US withdrawing from</w:t>
      </w:r>
      <w:r w:rsidRPr="0072443E">
        <w:t xml:space="preserve"> the </w:t>
      </w:r>
      <w:r w:rsidRPr="0072443E">
        <w:rPr>
          <w:u w:val="single"/>
        </w:rPr>
        <w:t>Paris</w:t>
      </w:r>
      <w:r w:rsidRPr="0072443E">
        <w:t xml:space="preserve"> Agreement, or blatantly missing its climate targets, </w:t>
      </w:r>
      <w:r w:rsidRPr="0072443E">
        <w:rPr>
          <w:b/>
          <w:u w:val="single"/>
        </w:rPr>
        <w:t>could be near fatal for a deal which relies on global ambition</w:t>
      </w:r>
      <w:r w:rsidRPr="0072443E">
        <w:t xml:space="preserve">. The Paris Agreement relies on two things: increasing ambition through peer pressure, and a signal to markets and the public. </w:t>
      </w:r>
    </w:p>
    <w:p w14:paraId="229C3F2D" w14:textId="77777777" w:rsidR="00DB5048" w:rsidRPr="0072443E" w:rsidRDefault="00DB5048" w:rsidP="00DB5048">
      <w:r w:rsidRPr="0072443E">
        <w:rPr>
          <w:b/>
          <w:u w:val="single"/>
        </w:rPr>
        <w:t>Both peer pressure and the signal will be shredded by a</w:t>
      </w:r>
      <w:r w:rsidRPr="0072443E">
        <w:t xml:space="preserve"> rogue, </w:t>
      </w:r>
      <w:r w:rsidRPr="0072443E">
        <w:rPr>
          <w:b/>
          <w:u w:val="single"/>
        </w:rPr>
        <w:t>Trump-led United States</w:t>
      </w:r>
      <w:r w:rsidRPr="0072443E">
        <w:t xml:space="preserve">. </w:t>
      </w:r>
    </w:p>
    <w:p w14:paraId="5F306070" w14:textId="77777777" w:rsidR="00DB5048" w:rsidRPr="0072443E" w:rsidRDefault="00DB5048" w:rsidP="00DB5048">
      <w:r w:rsidRPr="0072443E">
        <w:t xml:space="preserve">States will be unlikely to feel pressured if the world’s second largest greenhouse emitter is polluting unabated. </w:t>
      </w:r>
      <w:r w:rsidRPr="0072443E">
        <w:rPr>
          <w:u w:val="single"/>
        </w:rPr>
        <w:t>The effects of US recalcitrance were all too clear in the case of the Kyoto Protocol</w:t>
      </w:r>
      <w:r w:rsidRPr="0072443E">
        <w:t xml:space="preserve">, which the United States simply refused to ratify. </w:t>
      </w:r>
      <w:r w:rsidRPr="0072443E">
        <w:rPr>
          <w:b/>
          <w:u w:val="single"/>
        </w:rPr>
        <w:t>Trust would be undermined and excuses for inaction amplified if the US abandons international efforts again</w:t>
      </w:r>
      <w:r w:rsidRPr="0072443E">
        <w:t xml:space="preserve">. </w:t>
      </w:r>
    </w:p>
    <w:p w14:paraId="5DF08047" w14:textId="77777777" w:rsidR="00DB5048" w:rsidRPr="0072443E" w:rsidRDefault="00DB5048" w:rsidP="00DB5048">
      <w:r w:rsidRPr="0072443E">
        <w:rPr>
          <w:b/>
          <w:u w:val="single"/>
        </w:rPr>
        <w:t>Any signal that existed from the framework of Paris would be largely extinguished</w:t>
      </w:r>
      <w:r w:rsidRPr="0072443E">
        <w:rPr>
          <w:u w:val="single"/>
        </w:rPr>
        <w:t>. Already fossil fuels stocks have surged post-election</w:t>
      </w:r>
      <w:r w:rsidRPr="0072443E">
        <w:t xml:space="preserve"> despite a downturn in the rest of the market. Renewable energy share prices have plummeted. </w:t>
      </w:r>
      <w:r w:rsidRPr="0072443E">
        <w:rPr>
          <w:u w:val="single"/>
        </w:rPr>
        <w:t xml:space="preserve">The idea of the signal hinged on broad participation creating investor confidence in international law. US withdrawal and the breaking of commitments will </w:t>
      </w:r>
      <w:r w:rsidRPr="0072443E">
        <w:rPr>
          <w:b/>
          <w:u w:val="single"/>
        </w:rPr>
        <w:t>shatter any belief that investors may have had in Paris</w:t>
      </w:r>
      <w:r w:rsidRPr="0072443E">
        <w:rPr>
          <w:u w:val="single"/>
        </w:rPr>
        <w:t>.</w:t>
      </w:r>
      <w:r w:rsidRPr="0072443E">
        <w:t xml:space="preserve"> </w:t>
      </w:r>
    </w:p>
    <w:p w14:paraId="6E760A98" w14:textId="595618D1" w:rsidR="00DB5048" w:rsidRDefault="00DB5048" w:rsidP="00DB5048">
      <w:pPr>
        <w:pStyle w:val="Heading3"/>
      </w:pPr>
      <w:r>
        <w:t>2</w:t>
      </w:r>
      <w:r w:rsidR="007D0B79">
        <w:t>n</w:t>
      </w:r>
      <w:r>
        <w:t xml:space="preserve">c at: warming – not extinction </w:t>
      </w:r>
    </w:p>
    <w:p w14:paraId="41814B26" w14:textId="77777777" w:rsidR="00DB5048" w:rsidRDefault="00DB5048" w:rsidP="00DB5048">
      <w:pPr>
        <w:pStyle w:val="Heading4"/>
      </w:pPr>
      <w:r>
        <w:t>Warming won’t cause extinction – IPCC proves</w:t>
      </w:r>
    </w:p>
    <w:p w14:paraId="182CDA3B" w14:textId="77777777" w:rsidR="00DB5048" w:rsidRPr="003C2F39" w:rsidRDefault="00DB5048" w:rsidP="00DB5048">
      <w:r>
        <w:rPr>
          <w:b/>
        </w:rPr>
        <w:t xml:space="preserve">Daily Caller 14 </w:t>
      </w:r>
      <w:r>
        <w:t>MICHAEL BASTASCH 2:40 PM 03/24/2014 http://dailycaller.com/2014/03/24/ipcc-runs-from-claims-that-global-warming-will-cause-mass-extinctions/</w:t>
      </w:r>
    </w:p>
    <w:p w14:paraId="0BBCD2B8" w14:textId="77777777" w:rsidR="00DB5048" w:rsidRPr="003C2F39" w:rsidRDefault="00DB5048" w:rsidP="00DB5048">
      <w:pPr>
        <w:rPr>
          <w:u w:val="single"/>
        </w:rPr>
      </w:pPr>
      <w:r w:rsidRPr="003C2F39">
        <w:rPr>
          <w:u w:val="single"/>
        </w:rPr>
        <w:t>The United Nations Intergovernmental Panel on Climate Change is distancing itself from past claims that global warming could cause mass extinctions.</w:t>
      </w:r>
    </w:p>
    <w:p w14:paraId="65EC82AE" w14:textId="77777777" w:rsidR="00DB5048" w:rsidRPr="003C2F39" w:rsidRDefault="00DB5048" w:rsidP="00DB5048">
      <w:pPr>
        <w:rPr>
          <w:u w:val="single"/>
        </w:rPr>
      </w:pPr>
      <w:r w:rsidRPr="003C2F39">
        <w:rPr>
          <w:u w:val="single"/>
        </w:rPr>
        <w:t>A leaked IPCC draft report says that there is “</w:t>
      </w:r>
      <w:r w:rsidRPr="003C2F39">
        <w:rPr>
          <w:b/>
          <w:u w:val="single"/>
        </w:rPr>
        <w:t>very little confidence that the models currently predict accurately the risk of extinction</w:t>
      </w:r>
      <w:r w:rsidRPr="003C2F39">
        <w:rPr>
          <w:u w:val="single"/>
        </w:rPr>
        <w:t>.”</w:t>
      </w:r>
    </w:p>
    <w:p w14:paraId="3D5E4300" w14:textId="77777777" w:rsidR="00DB5048" w:rsidRDefault="00DB5048" w:rsidP="00DB5048">
      <w:r>
        <w:t xml:space="preserve">The leaked report, obtained by Germany’s Der Spiegel newspaper, says that </w:t>
      </w:r>
      <w:r w:rsidRPr="003C2F39">
        <w:rPr>
          <w:u w:val="single"/>
        </w:rPr>
        <w:t xml:space="preserve">an “acute lack of data” have added to doubts over past claims made by climate scientists of mass extinctions in the future. “[B]iological findings have </w:t>
      </w:r>
      <w:r w:rsidRPr="003C2F39">
        <w:rPr>
          <w:b/>
          <w:u w:val="single"/>
        </w:rPr>
        <w:t>increased doubt over the expected species extinction</w:t>
      </w:r>
      <w:r>
        <w:t xml:space="preserve">,” says the IPCC. </w:t>
      </w:r>
    </w:p>
    <w:p w14:paraId="643D1F27" w14:textId="77777777" w:rsidR="00DB5048" w:rsidRDefault="00DB5048" w:rsidP="00DB5048">
      <w:r>
        <w:t>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p>
    <w:p w14:paraId="17E1184D" w14:textId="77777777" w:rsidR="00DB5048" w:rsidRDefault="00DB5048" w:rsidP="00DB5048">
      <w:r>
        <w:t>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p>
    <w:p w14:paraId="316E027D" w14:textId="77777777" w:rsidR="00DB5048" w:rsidRPr="003C2F39" w:rsidRDefault="00DB5048" w:rsidP="00DB5048">
      <w:pPr>
        <w:rPr>
          <w:b/>
          <w:u w:val="single"/>
        </w:rPr>
      </w:pPr>
      <w:r>
        <w:t xml:space="preserve">But </w:t>
      </w:r>
      <w:r w:rsidRPr="003C2F39">
        <w:rPr>
          <w:u w:val="single"/>
        </w:rPr>
        <w:t xml:space="preserve">Der Spiegel reports that the IPCC is shying away from such claims and gives </w:t>
      </w:r>
      <w:r w:rsidRPr="003C2F39">
        <w:rPr>
          <w:b/>
          <w:u w:val="single"/>
        </w:rPr>
        <w:t xml:space="preserve">no concrete numbers for how many plant and animal species could be at risk if global temperatures increased. </w:t>
      </w:r>
    </w:p>
    <w:p w14:paraId="646237F2" w14:textId="77777777" w:rsidR="00DB5048" w:rsidRPr="003C2F39" w:rsidRDefault="00DB5048" w:rsidP="00DB5048">
      <w:pPr>
        <w:rPr>
          <w:b/>
          <w:u w:val="single"/>
        </w:rPr>
      </w:pPr>
      <w:r w:rsidRPr="003C2F39">
        <w:rPr>
          <w:u w:val="single"/>
        </w:rPr>
        <w:t xml:space="preserve">While the IPCC does say that the pace of global warming is making it hard for some species to adapt, </w:t>
      </w:r>
      <w:r w:rsidRPr="003C2F39">
        <w:rPr>
          <w:b/>
          <w:u w:val="single"/>
        </w:rPr>
        <w:t>the lack of basic data makes it impossible for there to be any hard evidence to back up this claim.</w:t>
      </w:r>
    </w:p>
    <w:p w14:paraId="27092425" w14:textId="77777777" w:rsidR="00DB5048" w:rsidRPr="0063522A" w:rsidRDefault="00DB5048" w:rsidP="00DB5048">
      <w:pPr>
        <w:pStyle w:val="Heading4"/>
      </w:pPr>
      <w:r>
        <w:t xml:space="preserve">Won’t cause extinction </w:t>
      </w:r>
    </w:p>
    <w:p w14:paraId="24BC6221" w14:textId="77777777" w:rsidR="00DB5048" w:rsidRPr="0063522A" w:rsidRDefault="00DB5048" w:rsidP="00DB5048">
      <w:r>
        <w:rPr>
          <w:b/>
        </w:rPr>
        <w:t xml:space="preserve">Sandberg 14 </w:t>
      </w:r>
      <w:r>
        <w:t>Anders Sandberg, researchers at the Future of Humanity Institute at Oxford University, What Could Cause Humanity's Extinction? http://www.realclearscience.com/articles/2014/05/12/what_could_cause_humanitys_extinction_108652.html</w:t>
      </w:r>
    </w:p>
    <w:p w14:paraId="6A0D58CA" w14:textId="77777777" w:rsidR="00DB5048" w:rsidRDefault="00DB5048" w:rsidP="00DB5048">
      <w:r>
        <w:t>Is climate change a danger to our lives or only our way of life?</w:t>
      </w:r>
    </w:p>
    <w:p w14:paraId="1D141E31" w14:textId="77777777" w:rsidR="00DB5048" w:rsidRDefault="00DB5048" w:rsidP="00DB5048">
      <w:r>
        <w:t xml:space="preserve">Sandberg: </w:t>
      </w:r>
      <w:r w:rsidRPr="00AE7CF6">
        <w:rPr>
          <w:b/>
          <w:u w:val="single"/>
        </w:rPr>
        <w:t>Climate change is unlikely to wipe out the human species</w:t>
      </w:r>
      <w:r>
        <w:t xml:space="preserve">, but it can certainly make life harder for our civilisation. So </w:t>
      </w:r>
      <w:r w:rsidRPr="00AE7CF6">
        <w:rPr>
          <w:u w:val="single"/>
        </w:rPr>
        <w:t>it is more of a threat to our way of life than to our lives.</w:t>
      </w:r>
      <w:r>
        <w:t xml:space="preserve"> Still, a world pressured by agricultural trouble or struggles over geoengineering is a world more likely to get in trouble from other risks. </w:t>
      </w:r>
    </w:p>
    <w:p w14:paraId="54358196" w14:textId="77777777" w:rsidR="00DB5048" w:rsidRPr="00DC35A6" w:rsidRDefault="00DB5048" w:rsidP="00F76D54"/>
    <w:p w14:paraId="2CF06479" w14:textId="77777777" w:rsidR="0012083E" w:rsidRDefault="0012083E" w:rsidP="0012083E">
      <w:pPr>
        <w:pStyle w:val="Heading1"/>
      </w:pPr>
      <w:r>
        <w:t xml:space="preserve">misc. section </w:t>
      </w:r>
    </w:p>
    <w:p w14:paraId="14DE6C92" w14:textId="5286EDCB" w:rsidR="00926B1B" w:rsidRDefault="00926B1B" w:rsidP="00926B1B">
      <w:pPr>
        <w:pStyle w:val="Heading2"/>
      </w:pPr>
      <w:r>
        <w:t>card cutting exercise</w:t>
      </w:r>
    </w:p>
    <w:p w14:paraId="33F7CA4C" w14:textId="77E52868" w:rsidR="00926B1B" w:rsidRDefault="00D30432" w:rsidP="00D30432">
      <w:pPr>
        <w:pStyle w:val="Heading3"/>
      </w:pPr>
      <w:r>
        <w:t>short</w:t>
      </w:r>
    </w:p>
    <w:p w14:paraId="4418945C" w14:textId="2D4C197D" w:rsidR="00926B1B" w:rsidRPr="001E5EB1" w:rsidRDefault="00926B1B" w:rsidP="00D30432">
      <w:pPr>
        <w:pStyle w:val="Heading4"/>
      </w:pPr>
      <w:r>
        <w:t xml:space="preserve">generic affirmative – </w:t>
      </w:r>
    </w:p>
    <w:p w14:paraId="7E006396" w14:textId="3C184E10" w:rsidR="00926B1B" w:rsidRDefault="00F00DF3" w:rsidP="00926B1B">
      <w:hyperlink r:id="rId15" w:history="1">
        <w:r w:rsidR="00926B1B" w:rsidRPr="00CB78B2">
          <w:rPr>
            <w:rStyle w:val="Hyperlink"/>
          </w:rPr>
          <w:t>https://www.vox.com/policy-and-politics/2017/4/3/14624918/the-case-for-immigration</w:t>
        </w:r>
      </w:hyperlink>
    </w:p>
    <w:p w14:paraId="0B779B6D" w14:textId="06924F63" w:rsidR="006F246B" w:rsidRDefault="006F246B" w:rsidP="00926B1B">
      <w:r>
        <w:t>http://econfaculty.gmu.edu/bcaplan/caplannaik.pdf</w:t>
      </w:r>
    </w:p>
    <w:p w14:paraId="10B80AAF" w14:textId="0AD62ADB" w:rsidR="006F246B" w:rsidRDefault="006F246B" w:rsidP="006F246B">
      <w:pPr>
        <w:pStyle w:val="Heading4"/>
      </w:pPr>
      <w:r>
        <w:t xml:space="preserve">critical affirmative – </w:t>
      </w:r>
    </w:p>
    <w:p w14:paraId="5536C2D6" w14:textId="30DD7D2F" w:rsidR="006F246B" w:rsidRPr="006F246B" w:rsidRDefault="006F246B" w:rsidP="006F246B">
      <w:r>
        <w:t>https://openborders.info/blog/favorite-arguments-open-borders/</w:t>
      </w:r>
    </w:p>
    <w:p w14:paraId="5F2E4F3F" w14:textId="145266BF" w:rsidR="00D30432" w:rsidRDefault="00D30432" w:rsidP="00D30432">
      <w:pPr>
        <w:pStyle w:val="Heading3"/>
      </w:pPr>
      <w:r>
        <w:t>medium</w:t>
      </w:r>
    </w:p>
    <w:p w14:paraId="2FA33AB0" w14:textId="30A6C15D" w:rsidR="00B14046" w:rsidRDefault="00B14046" w:rsidP="00D30432">
      <w:pPr>
        <w:pStyle w:val="Heading4"/>
      </w:pPr>
      <w:r>
        <w:t xml:space="preserve">author indicts – </w:t>
      </w:r>
    </w:p>
    <w:p w14:paraId="0854CBE1" w14:textId="381E27F8" w:rsidR="00B14046" w:rsidRPr="00B14046" w:rsidRDefault="00B14046" w:rsidP="00B14046">
      <w:r>
        <w:t>https://www.adl.org/sites/default/files/documents/assets/pdf/civil-rights/immigration/Brenda-Walker-Dan-Amato-2-9-10-12.pdf</w:t>
      </w:r>
    </w:p>
    <w:p w14:paraId="6FF96D59" w14:textId="4153319D" w:rsidR="00926B1B" w:rsidRDefault="00926B1B" w:rsidP="00D30432">
      <w:pPr>
        <w:pStyle w:val="Heading4"/>
      </w:pPr>
      <w:r>
        <w:t xml:space="preserve">democracy/soft power – </w:t>
      </w:r>
    </w:p>
    <w:p w14:paraId="4EE4D2E9" w14:textId="01AF4187" w:rsidR="00926B1B" w:rsidRDefault="00F00DF3" w:rsidP="00926B1B">
      <w:hyperlink r:id="rId16" w:history="1">
        <w:r w:rsidR="00926B1B" w:rsidRPr="00CB78B2">
          <w:rPr>
            <w:rStyle w:val="Hyperlink"/>
          </w:rPr>
          <w:t>http://www.jstor.org/stable/pdf/2547666.pdf?refreqid=excelsior%3Af25e6f2cdc9b14c810373e2b0723f28c</w:t>
        </w:r>
      </w:hyperlink>
    </w:p>
    <w:p w14:paraId="3B7185C0" w14:textId="1D458B9D" w:rsidR="00192FFC" w:rsidRDefault="00192FFC" w:rsidP="00192FFC">
      <w:pPr>
        <w:pStyle w:val="Heading4"/>
      </w:pPr>
      <w:r>
        <w:t xml:space="preserve">environment disad – </w:t>
      </w:r>
    </w:p>
    <w:p w14:paraId="1009CF65" w14:textId="66E86390" w:rsidR="00192FFC" w:rsidRDefault="00F00DF3" w:rsidP="00192FFC">
      <w:hyperlink r:id="rId17" w:history="1">
        <w:r w:rsidR="009E2E32" w:rsidRPr="00FF3C53">
          <w:rPr>
            <w:rStyle w:val="Hyperlink"/>
          </w:rPr>
          <w:t>https://www.jstor.org/stable/pdf/27503261.pdf?refreqid=excelsior%3A6eb526c41ab3b36f61d1874b8ce85392</w:t>
        </w:r>
      </w:hyperlink>
    </w:p>
    <w:p w14:paraId="7BBA5AFA" w14:textId="731523F1" w:rsidR="009E2E32" w:rsidRDefault="009E2E32" w:rsidP="009E2E32">
      <w:pPr>
        <w:pStyle w:val="Heading4"/>
      </w:pPr>
      <w:r>
        <w:t>competitiveness critique</w:t>
      </w:r>
    </w:p>
    <w:p w14:paraId="0D10BF41" w14:textId="674F05E2" w:rsidR="009E2E32" w:rsidRDefault="00F00DF3" w:rsidP="009E2E32">
      <w:hyperlink r:id="rId18" w:history="1">
        <w:r w:rsidR="00B77755" w:rsidRPr="00FF3C53">
          <w:rPr>
            <w:rStyle w:val="Hyperlink"/>
          </w:rPr>
          <w:t>http://users.sussex.ac.uk/~ssfa2/fougnercompstate.pdf</w:t>
        </w:r>
      </w:hyperlink>
    </w:p>
    <w:p w14:paraId="5F16C9E6" w14:textId="78E20FE7" w:rsidR="00B77755" w:rsidRDefault="00B77755" w:rsidP="00B77755">
      <w:pPr>
        <w:pStyle w:val="Heading4"/>
      </w:pPr>
      <w:r>
        <w:t xml:space="preserve">biopower critique </w:t>
      </w:r>
    </w:p>
    <w:p w14:paraId="1388F8FF" w14:textId="08C50DA8" w:rsidR="00B77755" w:rsidRPr="00B77755" w:rsidRDefault="00B77755" w:rsidP="00B77755">
      <w:r>
        <w:t>https://www.jstor.org/stable/pdf/40645180.pdf?refreqid=excelsior%3A670a9fc50c6be544f437c3d48399b4d4</w:t>
      </w:r>
    </w:p>
    <w:p w14:paraId="3B7C1DEB" w14:textId="755E6829" w:rsidR="00926B1B" w:rsidRDefault="00D30432" w:rsidP="00D30432">
      <w:pPr>
        <w:pStyle w:val="Heading3"/>
      </w:pPr>
      <w:r>
        <w:t>long</w:t>
      </w:r>
      <w:r w:rsidR="00926B1B">
        <w:t xml:space="preserve"> </w:t>
      </w:r>
    </w:p>
    <w:p w14:paraId="69B6804A" w14:textId="31C23A5D" w:rsidR="00031BCD" w:rsidRDefault="00031BCD" w:rsidP="00D30432">
      <w:pPr>
        <w:pStyle w:val="Heading4"/>
      </w:pPr>
      <w:r>
        <w:t xml:space="preserve">competitiveness critique – </w:t>
      </w:r>
    </w:p>
    <w:p w14:paraId="0345D389" w14:textId="28D0E8C4" w:rsidR="00031BCD" w:rsidRPr="00031BCD" w:rsidRDefault="00031BCD" w:rsidP="00031BCD">
      <w:r>
        <w:t>https://muse.jhu.edu/article/520150</w:t>
      </w:r>
    </w:p>
    <w:p w14:paraId="2394A214" w14:textId="2707719A" w:rsidR="00926B1B" w:rsidRDefault="00926B1B" w:rsidP="00D30432">
      <w:pPr>
        <w:pStyle w:val="Heading4"/>
      </w:pPr>
      <w:r>
        <w:t xml:space="preserve">terrorism disad – </w:t>
      </w:r>
    </w:p>
    <w:p w14:paraId="181AADB6" w14:textId="77777777" w:rsidR="00926B1B" w:rsidRPr="001E5EB1" w:rsidRDefault="00926B1B" w:rsidP="00926B1B">
      <w:r>
        <w:t>http://www.mafhoum.com/press7/193S23.pdf</w:t>
      </w:r>
    </w:p>
    <w:p w14:paraId="1D4B43F6" w14:textId="74DEE3DA" w:rsidR="0012083E" w:rsidRDefault="00D95C61" w:rsidP="0012083E">
      <w:pPr>
        <w:pStyle w:val="Heading2"/>
      </w:pPr>
      <w:r>
        <w:t xml:space="preserve">elections </w:t>
      </w:r>
    </w:p>
    <w:p w14:paraId="6B7AEB36" w14:textId="77777777" w:rsidR="0012083E" w:rsidRPr="005F1F87" w:rsidRDefault="0012083E" w:rsidP="0012083E">
      <w:pPr>
        <w:pStyle w:val="Heading3"/>
      </w:pPr>
      <w:r>
        <w:t>helps dems</w:t>
      </w:r>
    </w:p>
    <w:p w14:paraId="659E7552" w14:textId="77777777" w:rsidR="0012083E" w:rsidRDefault="0012083E" w:rsidP="0012083E">
      <w:pPr>
        <w:pStyle w:val="Heading4"/>
      </w:pPr>
      <w:r>
        <w:t>Plan helps liberals – creates new voting bases that will always go left</w:t>
      </w:r>
    </w:p>
    <w:p w14:paraId="0B07AAA0" w14:textId="77777777" w:rsidR="0012083E" w:rsidRPr="007D2ADC" w:rsidRDefault="0012083E" w:rsidP="0012083E">
      <w:r>
        <w:rPr>
          <w:b/>
        </w:rPr>
        <w:t xml:space="preserve">Cox 06 </w:t>
      </w:r>
      <w:r>
        <w:t>Stephen Cox is editor of Liberty and a Professor of Literature at the University of California, San Diego. The Fallacy of Open Immigration September 14, 2006 https://www.lewrockwell.com/2006/09/stephen-cox/the-fallacy-of-open-immigration/</w:t>
      </w:r>
    </w:p>
    <w:p w14:paraId="40297BD0" w14:textId="77777777" w:rsidR="0012083E" w:rsidRDefault="0012083E" w:rsidP="0012083E">
      <w:r>
        <w:t xml:space="preserve">But the best part is yet to come. </w:t>
      </w:r>
      <w:r w:rsidRPr="005F1F87">
        <w:rPr>
          <w:rStyle w:val="StyleUnderline"/>
        </w:rPr>
        <w:t>Poor people, and</w:t>
      </w:r>
      <w:r>
        <w:t xml:space="preserve"> ethnically self-identified recent </w:t>
      </w:r>
      <w:r w:rsidRPr="005F1F87">
        <w:rPr>
          <w:rStyle w:val="StyleUnderline"/>
        </w:rPr>
        <w:t xml:space="preserve">immigrants vote </w:t>
      </w:r>
      <w:r w:rsidRPr="005F1F87">
        <w:rPr>
          <w:rStyle w:val="StyleUnderline"/>
          <w:b/>
        </w:rPr>
        <w:t>overwhelmingly for modern-liberal candidates</w:t>
      </w:r>
      <w:r w:rsidRPr="005F1F87">
        <w:rPr>
          <w:rStyle w:val="StyleUnderline"/>
        </w:rPr>
        <w:t>, and modern-liberal candidates</w:t>
      </w:r>
      <w:r>
        <w:t xml:space="preserve">, once elected, </w:t>
      </w:r>
      <w:r w:rsidRPr="005F1F87">
        <w:rPr>
          <w:rStyle w:val="StyleUnderline"/>
        </w:rPr>
        <w:t>take as the whole duty of life the effort to raise taxes and expand government programs and entitlements. They seek to bless their constituency with</w:t>
      </w:r>
      <w:r>
        <w:t xml:space="preserve"> affirmative action programs, ethnic quotas, foreign-language maintenance programs, socialist and race-conscious school curricula, and every other </w:t>
      </w:r>
      <w:r w:rsidRPr="005F1F87">
        <w:rPr>
          <w:rStyle w:val="StyleUnderline"/>
        </w:rPr>
        <w:t>modern-liberal institution that has any potential for transforming the United States into the Canadian</w:t>
      </w:r>
      <w:r>
        <w:t xml:space="preserve"> or Mexican version of a </w:t>
      </w:r>
      <w:r w:rsidRPr="005F1F87">
        <w:rPr>
          <w:rStyle w:val="StyleUnderline"/>
        </w:rPr>
        <w:t>progressive country.</w:t>
      </w:r>
    </w:p>
    <w:p w14:paraId="470B0405" w14:textId="77777777" w:rsidR="0012083E" w:rsidRDefault="0012083E">
      <w:pPr>
        <w:rPr>
          <w:rFonts w:asciiTheme="minorHAnsi" w:hAnsiTheme="minorHAnsi"/>
        </w:rPr>
      </w:pPr>
    </w:p>
    <w:p w14:paraId="69D54B46" w14:textId="48A89520" w:rsidR="00D95C61" w:rsidRDefault="00B14046" w:rsidP="00D95C61">
      <w:pPr>
        <w:pStyle w:val="Heading2"/>
      </w:pPr>
      <w:r>
        <w:t>misc</w:t>
      </w:r>
      <w:r w:rsidR="00D95C61">
        <w:t xml:space="preserve"> disad</w:t>
      </w:r>
      <w:r>
        <w:t xml:space="preserve"> ideas</w:t>
      </w:r>
    </w:p>
    <w:p w14:paraId="36B59BD0" w14:textId="1BF3E8D4" w:rsidR="00D95C61" w:rsidRPr="0090112E" w:rsidRDefault="00B14046" w:rsidP="00D95C61">
      <w:pPr>
        <w:pStyle w:val="Heading3"/>
      </w:pPr>
      <w:r>
        <w:t xml:space="preserve">disease disad </w:t>
      </w:r>
    </w:p>
    <w:p w14:paraId="70275D2A" w14:textId="77777777" w:rsidR="00D95C61" w:rsidRDefault="00D95C61" w:rsidP="00D95C61">
      <w:pPr>
        <w:pStyle w:val="Heading4"/>
      </w:pPr>
      <w:r>
        <w:t>Open borders cause diseases</w:t>
      </w:r>
    </w:p>
    <w:p w14:paraId="312E15F6" w14:textId="77777777" w:rsidR="00D95C61" w:rsidRPr="0077248C" w:rsidRDefault="00D95C61" w:rsidP="00D95C61">
      <w:r>
        <w:rPr>
          <w:b/>
        </w:rPr>
        <w:t xml:space="preserve">Vliet 16 </w:t>
      </w:r>
      <w:r>
        <w:t>Dr. Elizabeth Lee Vliet, M.D., is a member of the Association of American Physicians and Surgeons, AAPS. HILLARY'S 'OPEN BORDERS' MEANS YET MORE DISEASE IN U.S. Published: 10/24/2016 at 7:30 PM author-imageELIZABETH LEE VLIET, M.D. http://mobile.wnd.com/2016/10/hillarys-open-borders-means-yet-more-disease-in-u-s/</w:t>
      </w:r>
    </w:p>
    <w:p w14:paraId="500D4207" w14:textId="77777777" w:rsidR="00D95C61" w:rsidRDefault="00D95C61" w:rsidP="00D95C61">
      <w:r>
        <w:t xml:space="preserve">As revealed by WikiLeaks, the Democratic presidential candidate, Hillary </w:t>
      </w:r>
      <w:r w:rsidRPr="0077248C">
        <w:rPr>
          <w:rStyle w:val="StyleUnderline"/>
        </w:rPr>
        <w:t>Clinton, has pledged to work for “open borders”</w:t>
      </w:r>
      <w:r>
        <w:t xml:space="preserve"> between the United States, Mexico and Canada. In a 2013 paid speech to Banco Itau, a Brazilian bank, Hillary Clinton stated: “My dream is a hemispheric common market, with open trade and open borders, some time in the future with energy that is as green and sustainable as we can get it, powering growth and opportunity for every person in the hemisphere.”</w:t>
      </w:r>
    </w:p>
    <w:p w14:paraId="27AAE135" w14:textId="77777777" w:rsidR="00D95C61" w:rsidRDefault="00D95C61" w:rsidP="00D95C61">
      <w:r w:rsidRPr="0077248C">
        <w:rPr>
          <w:rStyle w:val="StyleUnderline"/>
        </w:rPr>
        <w:t>Clinton’s “dream”</w:t>
      </w:r>
      <w:r>
        <w:t xml:space="preserve"> presumably means the southern U.S. border </w:t>
      </w:r>
      <w:r w:rsidRPr="0077248C">
        <w:rPr>
          <w:rStyle w:val="StyleUnderline"/>
        </w:rPr>
        <w:t xml:space="preserve">would be a conduit for </w:t>
      </w:r>
      <w:r w:rsidRPr="0077248C">
        <w:rPr>
          <w:rStyle w:val="StyleUnderline"/>
          <w:b/>
        </w:rPr>
        <w:t>untold millions of migrants</w:t>
      </w:r>
      <w:r w:rsidRPr="0077248C">
        <w:rPr>
          <w:rStyle w:val="StyleUnderline"/>
        </w:rPr>
        <w:t>. It is in stark contrast to</w:t>
      </w:r>
      <w:r>
        <w:t xml:space="preserve"> the Republican candidate, Donald </w:t>
      </w:r>
      <w:r w:rsidRPr="0077248C">
        <w:rPr>
          <w:rStyle w:val="StyleUnderline"/>
        </w:rPr>
        <w:t>Trump, who has committed to</w:t>
      </w:r>
      <w:r>
        <w:t xml:space="preserve"> building </w:t>
      </w:r>
      <w:r w:rsidRPr="0077248C">
        <w:rPr>
          <w:rStyle w:val="StyleUnderline"/>
        </w:rPr>
        <w:t>a secure border</w:t>
      </w:r>
      <w:r>
        <w:t xml:space="preserve"> wall to improve security for the United States </w:t>
      </w:r>
      <w:r w:rsidRPr="0077248C">
        <w:rPr>
          <w:rStyle w:val="StyleUnderline"/>
        </w:rPr>
        <w:t>and</w:t>
      </w:r>
      <w:r>
        <w:t xml:space="preserve"> improved </w:t>
      </w:r>
      <w:r w:rsidRPr="0077248C">
        <w:rPr>
          <w:rStyle w:val="StyleUnderline"/>
        </w:rPr>
        <w:t>protection for citizens</w:t>
      </w:r>
      <w:r>
        <w:t xml:space="preserve">. </w:t>
      </w:r>
    </w:p>
    <w:p w14:paraId="618E7FD9" w14:textId="77777777" w:rsidR="00D95C61" w:rsidRDefault="00D95C61" w:rsidP="00D95C61">
      <w:r>
        <w:t xml:space="preserve">One may argue that </w:t>
      </w:r>
      <w:r w:rsidRPr="0077248C">
        <w:rPr>
          <w:rStyle w:val="StyleUnderline"/>
          <w:b/>
        </w:rPr>
        <w:t>more “openness”</w:t>
      </w:r>
      <w:r>
        <w:t xml:space="preserve"> between Western Hemisphere countries might possibly have some benefits, but the </w:t>
      </w:r>
      <w:r w:rsidRPr="0077248C">
        <w:rPr>
          <w:rStyle w:val="StyleUnderline"/>
          <w:b/>
        </w:rPr>
        <w:t>risks</w:t>
      </w:r>
      <w:r>
        <w:t xml:space="preserve"> to </w:t>
      </w:r>
      <w:r w:rsidRPr="0077248C">
        <w:rPr>
          <w:rStyle w:val="StyleUnderline"/>
          <w:b/>
        </w:rPr>
        <w:t>the health and safety of Americans</w:t>
      </w:r>
      <w:r>
        <w:t xml:space="preserve"> are far greater than the few benefits and are more serious than have been discussed in the media and at the three presidential debates.</w:t>
      </w:r>
    </w:p>
    <w:p w14:paraId="32CBA09E" w14:textId="77777777" w:rsidR="00D95C61" w:rsidRDefault="00D95C61" w:rsidP="00D95C61">
      <w:r>
        <w:t xml:space="preserve">Just </w:t>
      </w:r>
      <w:r w:rsidRPr="0077248C">
        <w:rPr>
          <w:rStyle w:val="StyleUnderline"/>
        </w:rPr>
        <w:t>what are those risks</w:t>
      </w:r>
      <w:r>
        <w:t xml:space="preserve">? Three major ones are: </w:t>
      </w:r>
    </w:p>
    <w:p w14:paraId="48DD9FBF" w14:textId="77777777" w:rsidR="00D95C61" w:rsidRDefault="00D95C61" w:rsidP="00D95C61">
      <w:pPr>
        <w:pStyle w:val="ListParagraph"/>
        <w:numPr>
          <w:ilvl w:val="0"/>
          <w:numId w:val="11"/>
        </w:numPr>
      </w:pPr>
      <w:r>
        <w:t>cost burdens on American taxpayers;</w:t>
      </w:r>
    </w:p>
    <w:p w14:paraId="79462DC3" w14:textId="77777777" w:rsidR="00D95C61" w:rsidRPr="0077248C" w:rsidRDefault="00D95C61" w:rsidP="00D95C61">
      <w:pPr>
        <w:pStyle w:val="ListParagraph"/>
        <w:numPr>
          <w:ilvl w:val="0"/>
          <w:numId w:val="11"/>
        </w:numPr>
        <w:rPr>
          <w:rStyle w:val="StyleUnderline"/>
          <w:b/>
        </w:rPr>
      </w:pPr>
      <w:r w:rsidRPr="0077248C">
        <w:rPr>
          <w:rStyle w:val="StyleUnderline"/>
          <w:b/>
        </w:rPr>
        <w:t>terrorism; and</w:t>
      </w:r>
    </w:p>
    <w:p w14:paraId="145687B4" w14:textId="77777777" w:rsidR="00D95C61" w:rsidRPr="0077248C" w:rsidRDefault="00D95C61" w:rsidP="00D95C61">
      <w:pPr>
        <w:pStyle w:val="ListParagraph"/>
        <w:numPr>
          <w:ilvl w:val="0"/>
          <w:numId w:val="11"/>
        </w:numPr>
        <w:rPr>
          <w:rStyle w:val="StyleUnderline"/>
          <w:b/>
        </w:rPr>
      </w:pPr>
      <w:r w:rsidRPr="0077248C">
        <w:rPr>
          <w:rStyle w:val="StyleUnderline"/>
          <w:b/>
        </w:rPr>
        <w:t>contagious diseases.</w:t>
      </w:r>
    </w:p>
    <w:p w14:paraId="56A0D397" w14:textId="77777777" w:rsidR="00D95C61" w:rsidRDefault="00D95C61" w:rsidP="00D95C61">
      <w:r w:rsidRPr="0077248C">
        <w:rPr>
          <w:rStyle w:val="StyleUnderline"/>
        </w:rPr>
        <w:t>Terrorism is on the rise</w:t>
      </w:r>
      <w:r>
        <w:t xml:space="preserve">. Intelligence and terrorism </w:t>
      </w:r>
      <w:r w:rsidRPr="0077248C">
        <w:rPr>
          <w:rStyle w:val="StyleUnderline"/>
        </w:rPr>
        <w:t>experts in the military and federal agencies</w:t>
      </w:r>
      <w:r>
        <w:t xml:space="preserve"> have </w:t>
      </w:r>
      <w:r w:rsidRPr="0077248C">
        <w:rPr>
          <w:rStyle w:val="StyleUnderline"/>
        </w:rPr>
        <w:t>warned</w:t>
      </w:r>
      <w:r>
        <w:t xml:space="preserve"> that </w:t>
      </w:r>
      <w:r w:rsidRPr="0077248C">
        <w:rPr>
          <w:rStyle w:val="StyleUnderline"/>
          <w:b/>
        </w:rPr>
        <w:t xml:space="preserve">“open borders” increase the risks of terrorists coming into the United States </w:t>
      </w:r>
      <w:r>
        <w:t xml:space="preserve">with intent to kill Americans. </w:t>
      </w:r>
      <w:r w:rsidRPr="0077248C">
        <w:rPr>
          <w:rStyle w:val="StyleUnderline"/>
        </w:rPr>
        <w:t xml:space="preserve">They may enter legally as </w:t>
      </w:r>
      <w:r>
        <w:t xml:space="preserve">“Syrian </w:t>
      </w:r>
      <w:r w:rsidRPr="0077248C">
        <w:rPr>
          <w:rStyle w:val="StyleUnderline"/>
        </w:rPr>
        <w:t>refugees</w:t>
      </w:r>
      <w:r>
        <w:t>,” whose identities, backgrounds and actual origin are unknown and cannot be vetted, or they may come illegally from the Middle East via our southern border in the flood of migrants from Mexico and Central America.</w:t>
      </w:r>
    </w:p>
    <w:p w14:paraId="72E22178" w14:textId="77777777" w:rsidR="00D95C61" w:rsidRDefault="00D95C61" w:rsidP="00D95C61">
      <w:r w:rsidRPr="0077248C">
        <w:rPr>
          <w:rStyle w:val="StyleUnderline"/>
        </w:rPr>
        <w:t>Contagious diseases are increasing dramatically</w:t>
      </w:r>
      <w:r>
        <w:t xml:space="preserve"> across the U.S., </w:t>
      </w:r>
      <w:r w:rsidRPr="0077248C">
        <w:rPr>
          <w:rStyle w:val="StyleUnderline"/>
        </w:rPr>
        <w:t>but threats are not being reported</w:t>
      </w:r>
      <w:r>
        <w:t xml:space="preserve"> in the media. Human </w:t>
      </w:r>
      <w:r w:rsidRPr="0077248C">
        <w:rPr>
          <w:rStyle w:val="StyleUnderline"/>
        </w:rPr>
        <w:t xml:space="preserve">migrants carry invisible travelers of </w:t>
      </w:r>
      <w:r w:rsidRPr="0077248C">
        <w:rPr>
          <w:rStyle w:val="StyleUnderline"/>
          <w:b/>
        </w:rPr>
        <w:t>viruses, bacteria, fungi and parasites</w:t>
      </w:r>
      <w:r w:rsidRPr="0077248C">
        <w:rPr>
          <w:rStyle w:val="StyleUnderline"/>
        </w:rPr>
        <w:t xml:space="preserve"> from under-developed countries lacking proper sanitation and public health services. Americans are now exposed to </w:t>
      </w:r>
      <w:r w:rsidRPr="0077248C">
        <w:rPr>
          <w:rStyle w:val="StyleUnderline"/>
          <w:b/>
        </w:rPr>
        <w:t>serious diseases</w:t>
      </w:r>
      <w:r>
        <w:t xml:space="preserve"> that U.S. public health services had controlled or eradicated years ago. Many </w:t>
      </w:r>
      <w:r w:rsidRPr="0077248C">
        <w:rPr>
          <w:rStyle w:val="StyleUnderline"/>
        </w:rPr>
        <w:t>physicians are unfamiliar with these diseases, and many lack effective treatment</w:t>
      </w:r>
      <w:r>
        <w:t xml:space="preserve">. </w:t>
      </w:r>
    </w:p>
    <w:p w14:paraId="682ADBB9" w14:textId="77777777" w:rsidR="00D95C61" w:rsidRDefault="00D95C61" w:rsidP="00D95C61">
      <w:r w:rsidRPr="0077248C">
        <w:rPr>
          <w:rStyle w:val="StyleUnderline"/>
        </w:rPr>
        <w:t>Diseases</w:t>
      </w:r>
      <w:r>
        <w:t xml:space="preserve"> on the rise </w:t>
      </w:r>
      <w:r w:rsidRPr="0077248C">
        <w:rPr>
          <w:rStyle w:val="StyleUnderline"/>
        </w:rPr>
        <w:t>include</w:t>
      </w:r>
      <w:r>
        <w:t xml:space="preserve"> tuberculosis (</w:t>
      </w:r>
      <w:r w:rsidRPr="0077248C">
        <w:rPr>
          <w:rStyle w:val="StyleUnderline"/>
        </w:rPr>
        <w:t>TB</w:t>
      </w:r>
      <w:r>
        <w:t xml:space="preserve">), </w:t>
      </w:r>
      <w:r w:rsidRPr="0077248C">
        <w:rPr>
          <w:rStyle w:val="StyleUnderline"/>
        </w:rPr>
        <w:t>dengue fever, West Nile virus, Ebola, chikungunya, hepatitis, malaria, Chagas disease, leishmaniasis</w:t>
      </w:r>
      <w:r>
        <w:t xml:space="preserve"> (“flesh-eating” bacteria) </w:t>
      </w:r>
      <w:r w:rsidRPr="0077248C">
        <w:rPr>
          <w:rStyle w:val="StyleUnderline"/>
        </w:rPr>
        <w:t>and even leprosy</w:t>
      </w:r>
      <w:r>
        <w:t>.</w:t>
      </w:r>
    </w:p>
    <w:p w14:paraId="4F3C2E09" w14:textId="77777777" w:rsidR="00D95C61" w:rsidRDefault="00D95C61" w:rsidP="00D95C61">
      <w:r>
        <w:t xml:space="preserve">Medical costs can be staggering. For example, uncomplicated TB costs about $20,000 per person per year to treat. Multi-drug resistant TB (MDR-TB) – the most common form now being brought into the U.S. – costs approximately $120,000 EACH year per person for the three years of treatment required. Extreme MDR-TB costs a whopping $430,000 per person per year for the three to five years of treatment. American taxpayers are paying for all these costs. </w:t>
      </w:r>
    </w:p>
    <w:p w14:paraId="52BEE357" w14:textId="77777777" w:rsidR="00D95C61" w:rsidRDefault="00D95C61" w:rsidP="00D95C61">
      <w:r>
        <w:t xml:space="preserve">American </w:t>
      </w:r>
      <w:r w:rsidRPr="0077248C">
        <w:rPr>
          <w:rStyle w:val="StyleUnderline"/>
        </w:rPr>
        <w:t>children are at high risk. Immigrant children</w:t>
      </w:r>
      <w:r>
        <w:t xml:space="preserve"> in the 2014 surge from Central America, who were processed rapidly and dispersed into communities across the U.S., </w:t>
      </w:r>
      <w:r w:rsidRPr="0077248C">
        <w:rPr>
          <w:rStyle w:val="StyleUnderline"/>
        </w:rPr>
        <w:t>appear to be the source of enterovirus D68, the severe respiratory virus that killed many young children in American cities</w:t>
      </w:r>
      <w:r>
        <w:t>. The EV D68 virus also caused a polio-like paralysis in 120 U.S. children.</w:t>
      </w:r>
    </w:p>
    <w:p w14:paraId="002452CE" w14:textId="77777777" w:rsidR="00D95C61" w:rsidRDefault="00D95C61" w:rsidP="00D95C61">
      <w:r>
        <w:t xml:space="preserve">As of August 2016, </w:t>
      </w:r>
      <w:r w:rsidRPr="0077248C">
        <w:rPr>
          <w:rStyle w:val="StyleUnderline"/>
        </w:rPr>
        <w:t>the</w:t>
      </w:r>
      <w:r>
        <w:t xml:space="preserve"> Centers for Disease Control and Prevention (</w:t>
      </w:r>
      <w:r w:rsidRPr="0077248C">
        <w:rPr>
          <w:rStyle w:val="StyleUnderline"/>
        </w:rPr>
        <w:t>CDC</w:t>
      </w:r>
      <w:r>
        <w:t xml:space="preserve">) </w:t>
      </w:r>
      <w:r w:rsidRPr="0077248C">
        <w:rPr>
          <w:rStyle w:val="StyleUnderline"/>
        </w:rPr>
        <w:t>reported 50 cases of acute flaccid myelitis, a paralysis similar to polio</w:t>
      </w:r>
      <w:r>
        <w:t xml:space="preserve">, </w:t>
      </w:r>
      <w:proofErr w:type="gramStart"/>
      <w:r>
        <w:t>a</w:t>
      </w:r>
      <w:proofErr w:type="gramEnd"/>
      <w:r>
        <w:t xml:space="preserve"> big increase over 21 cases for the whole year in 2015. </w:t>
      </w:r>
      <w:r w:rsidRPr="0077248C">
        <w:rPr>
          <w:rStyle w:val="StyleUnderline"/>
        </w:rPr>
        <w:t>This outbreak</w:t>
      </w:r>
      <w:r>
        <w:t xml:space="preserve"> is thought to be another enterovirus, whose origin is unknown but </w:t>
      </w:r>
      <w:r w:rsidRPr="0077248C">
        <w:rPr>
          <w:rStyle w:val="StyleUnderline"/>
        </w:rPr>
        <w:t>may come with immigrant children</w:t>
      </w:r>
      <w:r>
        <w:t xml:space="preserve"> from areas where the disease is endemic and children have some immunity and therefore only mild symptoms. </w:t>
      </w:r>
      <w:r w:rsidRPr="0077248C">
        <w:rPr>
          <w:rStyle w:val="StyleUnderline"/>
        </w:rPr>
        <w:t xml:space="preserve">When the disease is brought to America, our children with no immunity then </w:t>
      </w:r>
      <w:r w:rsidRPr="0077248C">
        <w:rPr>
          <w:rStyle w:val="StyleUnderline"/>
          <w:b/>
        </w:rPr>
        <w:t xml:space="preserve">risk the full-blown </w:t>
      </w:r>
      <w:r w:rsidRPr="0077248C">
        <w:rPr>
          <w:rStyle w:val="StyleUnderline"/>
        </w:rPr>
        <w:t>polio-like paralysis</w:t>
      </w:r>
      <w:r>
        <w:t xml:space="preserve">. Government agencies like the CDC appear unwilling to disclose the immigrant sources that might cause Americans to reject the administration’s resettlement programs. </w:t>
      </w:r>
    </w:p>
    <w:p w14:paraId="0C896648" w14:textId="77777777" w:rsidR="00D95C61" w:rsidRPr="007C41CE" w:rsidRDefault="00D95C61" w:rsidP="00D95C61">
      <w:pPr>
        <w:pStyle w:val="Heading4"/>
      </w:pPr>
      <w:r>
        <w:t xml:space="preserve">Immigrants bring unknown diseases and cause new epidemics </w:t>
      </w:r>
    </w:p>
    <w:p w14:paraId="0E25898A" w14:textId="77777777" w:rsidR="00D95C61" w:rsidRDefault="00D95C61" w:rsidP="00D95C61">
      <w:r w:rsidRPr="0064477A">
        <w:rPr>
          <w:b/>
        </w:rPr>
        <w:t>Hospers 98</w:t>
      </w:r>
      <w:r>
        <w:t xml:space="preserve"> John Hospers is professor emeritus of philosophy at the University of Southern California, and currently teaches philosophy at the University of California at Los Angeles. A LIBERTARIAN ARGUMENT AGAINST OPEN BORDERS https://mises-media.s3.amazonaws.com/13_2_3_0.pdf?file=1&amp;type=document</w:t>
      </w:r>
    </w:p>
    <w:p w14:paraId="511A2985" w14:textId="77777777" w:rsidR="00D95C61" w:rsidRDefault="00D95C61" w:rsidP="00D95C61">
      <w:r>
        <w:t xml:space="preserve"> (2) </w:t>
      </w:r>
      <w:r w:rsidRPr="007C41CE">
        <w:rPr>
          <w:rStyle w:val="StyleUnderline"/>
        </w:rPr>
        <w:t>Should we admit the thousands of southeast Asians who have various communicable diseases which are</w:t>
      </w:r>
      <w:r>
        <w:t xml:space="preserve"> prevalent there but </w:t>
      </w:r>
      <w:r w:rsidRPr="007C41CE">
        <w:rPr>
          <w:rStyle w:val="StyleUnderline"/>
        </w:rPr>
        <w:t>unknown here</w:t>
      </w:r>
      <w:r>
        <w:t xml:space="preserve">, but which are </w:t>
      </w:r>
      <w:r w:rsidRPr="007C41CE">
        <w:rPr>
          <w:rStyle w:val="StyleUnderline"/>
          <w:b/>
        </w:rPr>
        <w:t>likely to start epidemics in this country</w:t>
      </w:r>
      <w:r>
        <w:t xml:space="preserve">? </w:t>
      </w:r>
      <w:r w:rsidRPr="007C41CE">
        <w:rPr>
          <w:rStyle w:val="StyleUnderline"/>
        </w:rPr>
        <w:t xml:space="preserve">Suppose there were a new form of </w:t>
      </w:r>
      <w:r w:rsidRPr="007C41CE">
        <w:rPr>
          <w:rStyle w:val="StyleUnderline"/>
          <w:b/>
        </w:rPr>
        <w:t>AIDS</w:t>
      </w:r>
      <w:r>
        <w:t xml:space="preserve">, communicable through one’s breath. </w:t>
      </w:r>
      <w:r w:rsidRPr="007C41CE">
        <w:rPr>
          <w:rStyle w:val="StyleUnderline"/>
        </w:rPr>
        <w:t xml:space="preserve">Should we </w:t>
      </w:r>
      <w:proofErr w:type="gramStart"/>
      <w:r w:rsidRPr="007C41CE">
        <w:rPr>
          <w:rStyle w:val="StyleUnderline"/>
        </w:rPr>
        <w:t>say</w:t>
      </w:r>
      <w:proofErr w:type="gramEnd"/>
      <w:r w:rsidRPr="007C41CE">
        <w:rPr>
          <w:rStyle w:val="StyleUnderline"/>
        </w:rPr>
        <w:t xml:space="preserve"> “Come</w:t>
      </w:r>
      <w:r>
        <w:t xml:space="preserve"> one, come all, we won’t stop you because we believe in the non-initiation of force”? “But then they are guilty of threatened initiation of force.” Well, not exactly; there is a difference between initiating force and unintentionally passing on a disease. What if the ailment could only be communicated by some deliberate act which the individual might or might not commit, say, sexual intercourse?</w:t>
      </w:r>
    </w:p>
    <w:p w14:paraId="73B7BF53" w14:textId="77777777" w:rsidR="00D95C61" w:rsidRDefault="00D95C61" w:rsidP="00D95C61">
      <w:r w:rsidRPr="007C41CE">
        <w:rPr>
          <w:rStyle w:val="StyleUnderline"/>
          <w:b/>
        </w:rPr>
        <w:t>Should we really be willing to see waves of diseased immigrants come in?</w:t>
      </w:r>
      <w:r w:rsidRPr="007C41CE">
        <w:rPr>
          <w:rStyle w:val="StyleUnderline"/>
        </w:rPr>
        <w:t xml:space="preserve"> Countless lives</w:t>
      </w:r>
      <w:r>
        <w:t xml:space="preserve">, including our own, </w:t>
      </w:r>
      <w:r w:rsidRPr="007C41CE">
        <w:rPr>
          <w:rStyle w:val="StyleUnderline"/>
        </w:rPr>
        <w:t>might be saved by stopping these immigrants. Does the immigrant still have the right to enter</w:t>
      </w:r>
      <w:r>
        <w:t xml:space="preserve"> regardless of the conditions?</w:t>
      </w:r>
    </w:p>
    <w:p w14:paraId="56E9B28D" w14:textId="37BBFF82" w:rsidR="00D95C61" w:rsidRDefault="00B14046" w:rsidP="00B14046">
      <w:pPr>
        <w:pStyle w:val="Heading3"/>
      </w:pPr>
      <w:r>
        <w:t xml:space="preserve">opioids disad </w:t>
      </w:r>
    </w:p>
    <w:p w14:paraId="4245E88E" w14:textId="26260333" w:rsidR="00B14046" w:rsidRDefault="00BA6A73" w:rsidP="00B14046">
      <w:pPr>
        <w:pStyle w:val="Heading4"/>
      </w:pPr>
      <w:r>
        <w:t xml:space="preserve">Border security is key to solve the opioid crisis </w:t>
      </w:r>
    </w:p>
    <w:p w14:paraId="1B557C0B" w14:textId="3C4D66C4" w:rsidR="00BA6A73" w:rsidRPr="00BA6A73" w:rsidRDefault="00BA6A73" w:rsidP="00BA6A73">
      <w:r w:rsidRPr="00BA6A73">
        <w:rPr>
          <w:b/>
        </w:rPr>
        <w:t>Babeu 18</w:t>
      </w:r>
      <w:r>
        <w:t xml:space="preserve"> Paul Babeu, opinion contributor Published 9:37 a.m. MT June 7, 2018 Your Turn: How an open border with Mexico makes the opioid crisis worse https://www.azcentral.com/story/opinion/op-ed/2018/06/07/opioid-crisis-made-worse-lax-border-security/679217002/</w:t>
      </w:r>
    </w:p>
    <w:p w14:paraId="51459D04" w14:textId="77777777" w:rsidR="00B14046" w:rsidRDefault="00B14046" w:rsidP="00B14046">
      <w:r>
        <w:t xml:space="preserve">My eight years as the sheriff in a border state allowed me to see how </w:t>
      </w:r>
      <w:r w:rsidRPr="00B14046">
        <w:rPr>
          <w:rStyle w:val="StyleUnderline"/>
        </w:rPr>
        <w:t xml:space="preserve">drug traffickers use our </w:t>
      </w:r>
      <w:r w:rsidRPr="00B14046">
        <w:rPr>
          <w:rStyle w:val="StyleUnderline"/>
          <w:b/>
        </w:rPr>
        <w:t>open</w:t>
      </w:r>
      <w:r>
        <w:t xml:space="preserve"> southern </w:t>
      </w:r>
      <w:r w:rsidRPr="00B14046">
        <w:rPr>
          <w:rStyle w:val="StyleUnderline"/>
          <w:b/>
        </w:rPr>
        <w:t>border</w:t>
      </w:r>
      <w:r w:rsidRPr="00B14046">
        <w:rPr>
          <w:rStyle w:val="StyleUnderline"/>
        </w:rPr>
        <w:t xml:space="preserve"> to smuggle illegal drugs like heroin or met</w:t>
      </w:r>
      <w:r>
        <w:t>h, as well as counterfeit knockoffs that look like legitimate pharmaceutical drugs but often contain dangerous and deadly amounts of fentanyl.</w:t>
      </w:r>
    </w:p>
    <w:p w14:paraId="05D21347" w14:textId="7B3291A7" w:rsidR="00B14046" w:rsidRDefault="00B14046" w:rsidP="00B14046">
      <w:r w:rsidRPr="00B14046">
        <w:rPr>
          <w:rStyle w:val="StyleUnderline"/>
        </w:rPr>
        <w:t>Our</w:t>
      </w:r>
      <w:r>
        <w:t xml:space="preserve"> largely </w:t>
      </w:r>
      <w:r w:rsidRPr="00B14046">
        <w:rPr>
          <w:rStyle w:val="StyleUnderline"/>
          <w:b/>
        </w:rPr>
        <w:t>unsecured border</w:t>
      </w:r>
      <w:r w:rsidRPr="00B14046">
        <w:rPr>
          <w:rStyle w:val="StyleUnderline"/>
        </w:rPr>
        <w:t xml:space="preserve"> allows criminal traffickers the freedom to import and market illicit drugs that </w:t>
      </w:r>
      <w:r w:rsidRPr="00B14046">
        <w:rPr>
          <w:rStyle w:val="StyleUnderline"/>
          <w:b/>
        </w:rPr>
        <w:t>exacerbate the addiction crisis in America</w:t>
      </w:r>
      <w:r>
        <w:t xml:space="preserve">. The rate at which these illegal drugs cross our borders is truly alarming. </w:t>
      </w:r>
    </w:p>
    <w:p w14:paraId="3F87F958" w14:textId="77777777" w:rsidR="00B14046" w:rsidRDefault="00B14046" w:rsidP="00B14046">
      <w:r>
        <w:t>Most fentanyl is seized on the border</w:t>
      </w:r>
    </w:p>
    <w:p w14:paraId="1989EBC6" w14:textId="77777777" w:rsidR="00B14046" w:rsidRDefault="00B14046" w:rsidP="00B14046">
      <w:r>
        <w:t>In 2014, 8 pounds of fentanyl from Mexico was seized by US border agents in the Southwest; in 2015, 200 pounds of fentanyl was seized. From October 2016 to August 2017, about 950 pounds of fentanyl was seized nationwide — and more than half of it (550 pounds) was seized at the San Diego and Tucson field offices on the Mexico border.</w:t>
      </w:r>
    </w:p>
    <w:p w14:paraId="198120C2" w14:textId="1471302F" w:rsidR="00B14046" w:rsidRDefault="00B14046" w:rsidP="00B14046">
      <w:r>
        <w:t xml:space="preserve">As sheriff, my office led the largest drug bust ($2 billion) in Arizona history against Mexico’s Sinaloa Cartel. Most people are unaware of the routes, the market, the quantities, the potencies, the purity and the lethality of these counterfeit drugs – but those facts are staggering. </w:t>
      </w:r>
    </w:p>
    <w:p w14:paraId="66D7BC3C" w14:textId="77777777" w:rsidR="00B14046" w:rsidRPr="00B14046" w:rsidRDefault="00B14046" w:rsidP="00B14046">
      <w:pPr>
        <w:rPr>
          <w:rStyle w:val="StyleUnderline"/>
        </w:rPr>
      </w:pPr>
      <w:r w:rsidRPr="00B14046">
        <w:rPr>
          <w:rStyle w:val="StyleUnderline"/>
        </w:rPr>
        <w:t>The Drug Enforcement Agency reports that:</w:t>
      </w:r>
    </w:p>
    <w:p w14:paraId="3DAABC2E" w14:textId="50B05C47" w:rsidR="00B14046" w:rsidRDefault="00B14046" w:rsidP="00B14046">
      <w:pPr>
        <w:pStyle w:val="ListParagraph"/>
        <w:numPr>
          <w:ilvl w:val="0"/>
          <w:numId w:val="18"/>
        </w:numPr>
      </w:pPr>
      <w:r>
        <w:t>Fentanyl can be 50 times as potent as heroin.</w:t>
      </w:r>
    </w:p>
    <w:p w14:paraId="1819FA67" w14:textId="77777777" w:rsidR="00B14046" w:rsidRDefault="00B14046" w:rsidP="00B14046">
      <w:pPr>
        <w:pStyle w:val="ListParagraph"/>
        <w:numPr>
          <w:ilvl w:val="0"/>
          <w:numId w:val="18"/>
        </w:numPr>
      </w:pPr>
      <w:r>
        <w:t>Even the smallest amount – about 2 milligrams, or about 4 grains of salt – is deadly.</w:t>
      </w:r>
    </w:p>
    <w:p w14:paraId="4239BD8D" w14:textId="77777777" w:rsidR="00B14046" w:rsidRDefault="00B14046" w:rsidP="00B14046">
      <w:pPr>
        <w:pStyle w:val="ListParagraph"/>
        <w:numPr>
          <w:ilvl w:val="0"/>
          <w:numId w:val="18"/>
        </w:numPr>
      </w:pPr>
      <w:r>
        <w:t>Its chemical cousin, carfentanil, is even more deadly — just a single grain can kill.</w:t>
      </w:r>
    </w:p>
    <w:p w14:paraId="25FD7AAD" w14:textId="77777777" w:rsidR="00B14046" w:rsidRPr="00B14046" w:rsidRDefault="00B14046" w:rsidP="00B14046">
      <w:pPr>
        <w:pStyle w:val="ListParagraph"/>
        <w:numPr>
          <w:ilvl w:val="0"/>
          <w:numId w:val="18"/>
        </w:numPr>
        <w:rPr>
          <w:rStyle w:val="StyleUnderline"/>
          <w:b/>
        </w:rPr>
      </w:pPr>
      <w:r w:rsidRPr="00B14046">
        <w:rPr>
          <w:rStyle w:val="StyleUnderline"/>
          <w:b/>
        </w:rPr>
        <w:t>Domestic prescriptions aren't the problem</w:t>
      </w:r>
    </w:p>
    <w:p w14:paraId="73ABFCFB" w14:textId="14CA3E07" w:rsidR="00B14046" w:rsidRDefault="00B14046" w:rsidP="00B14046">
      <w:r>
        <w:t xml:space="preserve">Congress has looked at doctors and prescription abuse and addressed issues there, but </w:t>
      </w:r>
      <w:r w:rsidRPr="00B14046">
        <w:rPr>
          <w:rStyle w:val="StyleUnderline"/>
        </w:rPr>
        <w:t>illegal sourcing has been ignored</w:t>
      </w:r>
      <w:r>
        <w:t xml:space="preserve">. According to the U.S. Health and Human Services, </w:t>
      </w:r>
      <w:r w:rsidRPr="00BA6A73">
        <w:rPr>
          <w:rStyle w:val="StyleUnderline"/>
        </w:rPr>
        <w:t>every day 116 people die from opioid-related drug overdoses. In 2016, 42,249 people died from opioid overdoses</w:t>
      </w:r>
      <w:r>
        <w:t xml:space="preserve"> — but a majority of those were caused by illegal synthetic opioids like fentanyl. </w:t>
      </w:r>
    </w:p>
    <w:p w14:paraId="43EF261E" w14:textId="77777777" w:rsidR="00B14046" w:rsidRDefault="00B14046" w:rsidP="00B14046">
      <w:r>
        <w:t>Over the last several years, the availability of controlled prescription drugs, and overdose deaths from prescription opioids alone, has declined significantly with federal and state policy interventions.</w:t>
      </w:r>
    </w:p>
    <w:p w14:paraId="338F9535" w14:textId="3BEB85A8" w:rsidR="00B14046" w:rsidRDefault="00B14046" w:rsidP="00B14046">
      <w:r>
        <w:t>The closure of illegal clinics allowing prescription opioids on the black market, and efforts by medical professionals to engage in responsible prescribing practices, have made rapid improvements.</w:t>
      </w:r>
      <w:r w:rsidR="00BA6A73">
        <w:t xml:space="preserve"> </w:t>
      </w:r>
    </w:p>
    <w:p w14:paraId="2F1E4AA9" w14:textId="77777777" w:rsidR="00B14046" w:rsidRDefault="00B14046" w:rsidP="00B14046">
      <w:r>
        <w:t>Abuse of prescription drugs has long been blamed for causing this crisis, but today the data shows that is no longer true. It is time to update our efforts.</w:t>
      </w:r>
    </w:p>
    <w:p w14:paraId="1CF88750" w14:textId="46E4A1D4" w:rsidR="00B14046" w:rsidRPr="00BA6A73" w:rsidRDefault="00B14046" w:rsidP="00B14046">
      <w:pPr>
        <w:rPr>
          <w:rStyle w:val="StyleUnderline"/>
          <w:b/>
        </w:rPr>
      </w:pPr>
      <w:r w:rsidRPr="00BA6A73">
        <w:rPr>
          <w:rStyle w:val="StyleUnderline"/>
          <w:b/>
        </w:rPr>
        <w:t>Border security must be part of the solution</w:t>
      </w:r>
    </w:p>
    <w:p w14:paraId="6CE180B4" w14:textId="77777777" w:rsidR="00B14046" w:rsidRDefault="00B14046" w:rsidP="00B14046">
      <w:r w:rsidRPr="00BA6A73">
        <w:rPr>
          <w:rStyle w:val="StyleUnderline"/>
        </w:rPr>
        <w:t>The problem now is not doctors and legitimate prescriptions. It is</w:t>
      </w:r>
      <w:r>
        <w:t xml:space="preserve"> criminals and </w:t>
      </w:r>
      <w:r w:rsidRPr="00BA6A73">
        <w:rPr>
          <w:rStyle w:val="StyleUnderline"/>
        </w:rPr>
        <w:t>illegal drugs. These illegal drugs are being trafficked into the U.S. by criminal smugglers</w:t>
      </w:r>
      <w:r>
        <w:t xml:space="preserve"> primarily from Mexico and China. Mexico’s Sinaloa Cartel, the criminal enterprise once led by Joaquín “El Chapo” Guzmán, is a driving force in the surge in fentanyl crossing the border.</w:t>
      </w:r>
    </w:p>
    <w:p w14:paraId="684D8030" w14:textId="51C03DA4" w:rsidR="00B14046" w:rsidRDefault="00B14046" w:rsidP="00B14046">
      <w:r>
        <w:t>Currently, 80 percent of the illegal fentanyl seized by the DEA has been traced to Mexico’s Sinaloa Cartel. Illegal opioids are being imported into our country through and from Mexico on a daily basis. These are being sourced by Chinese factories and Mexican cartels.</w:t>
      </w:r>
      <w:r w:rsidR="00BA6A73">
        <w:t xml:space="preserve"> </w:t>
      </w:r>
    </w:p>
    <w:p w14:paraId="09CAB868" w14:textId="77777777" w:rsidR="00B14046" w:rsidRPr="00BA6A73" w:rsidRDefault="00B14046" w:rsidP="00B14046">
      <w:pPr>
        <w:rPr>
          <w:rStyle w:val="StyleUnderline"/>
          <w:b/>
        </w:rPr>
      </w:pPr>
      <w:r w:rsidRPr="00BA6A73">
        <w:rPr>
          <w:rStyle w:val="StyleUnderline"/>
        </w:rPr>
        <w:t xml:space="preserve">These highly addictive and very potent synthetic opioids now </w:t>
      </w:r>
      <w:r w:rsidRPr="00BA6A73">
        <w:rPr>
          <w:rStyle w:val="StyleUnderline"/>
          <w:b/>
        </w:rPr>
        <w:t>kill Americans every day, and the death toll keeps rising.</w:t>
      </w:r>
    </w:p>
    <w:p w14:paraId="5087FE0E" w14:textId="67D7F11C" w:rsidR="00B14046" w:rsidRDefault="00B14046" w:rsidP="00B14046">
      <w:r>
        <w:t xml:space="preserve">It is time for congressional hearings on this aspect of the opioid crises. It’s not enough to look at domestic production, physician prescription practices and pharmacy record keeping. </w:t>
      </w:r>
      <w:r w:rsidRPr="00BA6A73">
        <w:rPr>
          <w:rStyle w:val="StyleUnderline"/>
        </w:rPr>
        <w:t>We need to address</w:t>
      </w:r>
      <w:r>
        <w:t xml:space="preserve"> the real problem at the source — </w:t>
      </w:r>
      <w:r w:rsidRPr="00BA6A73">
        <w:rPr>
          <w:rStyle w:val="StyleUnderline"/>
          <w:b/>
        </w:rPr>
        <w:t>our open border</w:t>
      </w:r>
      <w:r>
        <w:t xml:space="preserve"> and the illegally manufactured and criminally trafficked drugs that cross it.</w:t>
      </w:r>
      <w:r w:rsidR="00BA6A73">
        <w:t xml:space="preserve"> </w:t>
      </w:r>
    </w:p>
    <w:p w14:paraId="4A63B2F1" w14:textId="77777777" w:rsidR="00B14046" w:rsidRDefault="00B14046" w:rsidP="00B14046">
      <w:r>
        <w:t>Our nation needs congressional hearings on how easily illegal fentanyl from Mexico and China is slipping across our borders and harming Americans. I urge the House and Senate to convene hearings and flesh out the facts here.</w:t>
      </w:r>
    </w:p>
    <w:p w14:paraId="5E3E16B5" w14:textId="192C62C7" w:rsidR="00B14046" w:rsidRPr="00BA6A73" w:rsidRDefault="00B14046" w:rsidP="00B14046">
      <w:pPr>
        <w:rPr>
          <w:rStyle w:val="StyleUnderline"/>
          <w:b/>
        </w:rPr>
      </w:pPr>
      <w:r w:rsidRPr="00BA6A73">
        <w:rPr>
          <w:rStyle w:val="StyleUnderline"/>
          <w:b/>
        </w:rPr>
        <w:t>A true solution to the opioid crisis must include a look at border security.</w:t>
      </w:r>
      <w:r w:rsidR="00BA6A73" w:rsidRPr="00BA6A73">
        <w:rPr>
          <w:rStyle w:val="StyleUnderline"/>
          <w:b/>
        </w:rPr>
        <w:t xml:space="preserve"> </w:t>
      </w:r>
    </w:p>
    <w:sectPr w:rsidR="00B14046" w:rsidRPr="00BA6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Apple LiGothic Medium">
    <w:panose1 w:val="02000500000000000000"/>
    <w:charset w:val="51"/>
    <w:family w:val="auto"/>
    <w:pitch w:val="variable"/>
    <w:sig w:usb0="00000001" w:usb1="08080000" w:usb2="00000010" w:usb3="00000000" w:csb0="00100000" w:csb1="00000000"/>
  </w:font>
  <w:font w:name="Times-Roman">
    <w:altName w:val="Times"/>
    <w:charset w:val="00"/>
    <w:family w:val="auto"/>
    <w:pitch w:val="variable"/>
    <w:sig w:usb0="00000003" w:usb1="00000000" w:usb2="00000000" w:usb3="00000000" w:csb0="00000001" w:csb1="00000000"/>
  </w:font>
  <w:font w:name="AdvTR">
    <w:altName w:val="Times New Roman"/>
    <w:panose1 w:val="00000000000000000000"/>
    <w:charset w:val="4D"/>
    <w:family w:val="roman"/>
    <w:notTrueType/>
    <w:pitch w:val="default"/>
    <w:sig w:usb0="00000003" w:usb1="00000000" w:usb2="00000000" w:usb3="00000000" w:csb0="00000001" w:csb1="00000000"/>
  </w:font>
  <w:font w:name="AdvGoudyOS">
    <w:altName w:val="Times New Roman"/>
    <w:panose1 w:val="00000000000000000000"/>
    <w:charset w:val="4D"/>
    <w:family w:val="swiss"/>
    <w:notTrueType/>
    <w:pitch w:val="default"/>
    <w:sig w:usb0="00000003" w:usb1="00000000" w:usb2="00000000" w:usb3="00000000" w:csb0="00000001" w:csb1="00000000"/>
  </w:font>
  <w:font w:name="Segoe UI Emoji">
    <w:altName w:val="Athelas Bold Italic"/>
    <w:charset w:val="00"/>
    <w:family w:val="swiss"/>
    <w:pitch w:val="variable"/>
    <w:sig w:usb0="00000003" w:usb1="02000000" w:usb2="00000000" w:usb3="00000000" w:csb0="00000001" w:csb1="00000000"/>
  </w:font>
  <w:font w:name="font537">
    <w:altName w:val="Times New Roman"/>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8D02135"/>
    <w:multiLevelType w:val="hybridMultilevel"/>
    <w:tmpl w:val="30126E8C"/>
    <w:lvl w:ilvl="0" w:tplc="2A4E74C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C05509"/>
    <w:multiLevelType w:val="hybridMultilevel"/>
    <w:tmpl w:val="F808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BC11CC"/>
    <w:multiLevelType w:val="hybridMultilevel"/>
    <w:tmpl w:val="976A65A4"/>
    <w:lvl w:ilvl="0" w:tplc="2A4E74C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A23B90"/>
    <w:multiLevelType w:val="hybridMultilevel"/>
    <w:tmpl w:val="B90222DE"/>
    <w:lvl w:ilvl="0" w:tplc="2A4E74C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535E13"/>
    <w:multiLevelType w:val="hybridMultilevel"/>
    <w:tmpl w:val="AAC2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3F5044"/>
    <w:multiLevelType w:val="hybridMultilevel"/>
    <w:tmpl w:val="102C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8B4D35"/>
    <w:multiLevelType w:val="hybridMultilevel"/>
    <w:tmpl w:val="5E0C6116"/>
    <w:lvl w:ilvl="0" w:tplc="2A4E74C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5808DB"/>
    <w:multiLevelType w:val="hybridMultilevel"/>
    <w:tmpl w:val="D5FA8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7"/>
  </w:num>
  <w:num w:numId="14">
    <w:abstractNumId w:val="11"/>
  </w:num>
  <w:num w:numId="15">
    <w:abstractNumId w:val="13"/>
  </w:num>
  <w:num w:numId="16">
    <w:abstractNumId w:val="12"/>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4290560"/>
    <w:docVar w:name="VerbatimVersion" w:val="5.1"/>
  </w:docVars>
  <w:rsids>
    <w:rsidRoot w:val="00075AD7"/>
    <w:rsid w:val="0000023B"/>
    <w:rsid w:val="00005E8C"/>
    <w:rsid w:val="000139A3"/>
    <w:rsid w:val="0001431A"/>
    <w:rsid w:val="00016CCE"/>
    <w:rsid w:val="000177EB"/>
    <w:rsid w:val="00020D64"/>
    <w:rsid w:val="0002365F"/>
    <w:rsid w:val="00027175"/>
    <w:rsid w:val="00031BCD"/>
    <w:rsid w:val="000335C5"/>
    <w:rsid w:val="00033E0D"/>
    <w:rsid w:val="00036EBE"/>
    <w:rsid w:val="00040249"/>
    <w:rsid w:val="00042294"/>
    <w:rsid w:val="00044190"/>
    <w:rsid w:val="00044653"/>
    <w:rsid w:val="00046A4F"/>
    <w:rsid w:val="0005016E"/>
    <w:rsid w:val="0005354F"/>
    <w:rsid w:val="000621A0"/>
    <w:rsid w:val="0006779C"/>
    <w:rsid w:val="00070382"/>
    <w:rsid w:val="00070492"/>
    <w:rsid w:val="000711D8"/>
    <w:rsid w:val="00075AD7"/>
    <w:rsid w:val="000774B5"/>
    <w:rsid w:val="00082551"/>
    <w:rsid w:val="0008266A"/>
    <w:rsid w:val="00083FEB"/>
    <w:rsid w:val="00093F6A"/>
    <w:rsid w:val="000942F9"/>
    <w:rsid w:val="000959F8"/>
    <w:rsid w:val="000A7325"/>
    <w:rsid w:val="000B4243"/>
    <w:rsid w:val="000B431C"/>
    <w:rsid w:val="000B7644"/>
    <w:rsid w:val="000C2E0C"/>
    <w:rsid w:val="000C66F8"/>
    <w:rsid w:val="000C7171"/>
    <w:rsid w:val="000D27A9"/>
    <w:rsid w:val="000D4080"/>
    <w:rsid w:val="000E1C95"/>
    <w:rsid w:val="000E64BE"/>
    <w:rsid w:val="000E7296"/>
    <w:rsid w:val="000F0E58"/>
    <w:rsid w:val="000F408E"/>
    <w:rsid w:val="00100833"/>
    <w:rsid w:val="00104529"/>
    <w:rsid w:val="00105942"/>
    <w:rsid w:val="00107396"/>
    <w:rsid w:val="00114CEC"/>
    <w:rsid w:val="0012083E"/>
    <w:rsid w:val="00144A4C"/>
    <w:rsid w:val="00144CC4"/>
    <w:rsid w:val="001478CB"/>
    <w:rsid w:val="00161F49"/>
    <w:rsid w:val="001621FE"/>
    <w:rsid w:val="001668A4"/>
    <w:rsid w:val="00167A42"/>
    <w:rsid w:val="001701CE"/>
    <w:rsid w:val="00172E57"/>
    <w:rsid w:val="00176140"/>
    <w:rsid w:val="00176819"/>
    <w:rsid w:val="00176AB0"/>
    <w:rsid w:val="00177B7D"/>
    <w:rsid w:val="0018322D"/>
    <w:rsid w:val="001835CA"/>
    <w:rsid w:val="0018644B"/>
    <w:rsid w:val="00191FEE"/>
    <w:rsid w:val="00192C9A"/>
    <w:rsid w:val="00192E49"/>
    <w:rsid w:val="00192FFC"/>
    <w:rsid w:val="0019690D"/>
    <w:rsid w:val="001B5776"/>
    <w:rsid w:val="001B616D"/>
    <w:rsid w:val="001C6803"/>
    <w:rsid w:val="001D10A8"/>
    <w:rsid w:val="001E527A"/>
    <w:rsid w:val="001E5EB1"/>
    <w:rsid w:val="001F1728"/>
    <w:rsid w:val="001F29F4"/>
    <w:rsid w:val="001F7002"/>
    <w:rsid w:val="001F78CE"/>
    <w:rsid w:val="001F7F09"/>
    <w:rsid w:val="00200D29"/>
    <w:rsid w:val="002112A4"/>
    <w:rsid w:val="002144A8"/>
    <w:rsid w:val="00214F95"/>
    <w:rsid w:val="00217B5E"/>
    <w:rsid w:val="002225B3"/>
    <w:rsid w:val="00222727"/>
    <w:rsid w:val="00230D43"/>
    <w:rsid w:val="00240C07"/>
    <w:rsid w:val="0024105F"/>
    <w:rsid w:val="00251456"/>
    <w:rsid w:val="00251FC7"/>
    <w:rsid w:val="00255491"/>
    <w:rsid w:val="00263351"/>
    <w:rsid w:val="002634AF"/>
    <w:rsid w:val="00264CA1"/>
    <w:rsid w:val="00264D81"/>
    <w:rsid w:val="00270406"/>
    <w:rsid w:val="00270652"/>
    <w:rsid w:val="0027392B"/>
    <w:rsid w:val="00274C0A"/>
    <w:rsid w:val="002816C6"/>
    <w:rsid w:val="002855A7"/>
    <w:rsid w:val="00286FCE"/>
    <w:rsid w:val="00294611"/>
    <w:rsid w:val="002A2760"/>
    <w:rsid w:val="002B04C9"/>
    <w:rsid w:val="002B146A"/>
    <w:rsid w:val="002B4AB1"/>
    <w:rsid w:val="002B5E17"/>
    <w:rsid w:val="002C16A6"/>
    <w:rsid w:val="002C29E4"/>
    <w:rsid w:val="002C3F43"/>
    <w:rsid w:val="002C77EF"/>
    <w:rsid w:val="002D17C7"/>
    <w:rsid w:val="002D6046"/>
    <w:rsid w:val="002E2636"/>
    <w:rsid w:val="002F72EB"/>
    <w:rsid w:val="002F78DD"/>
    <w:rsid w:val="003040CB"/>
    <w:rsid w:val="00305537"/>
    <w:rsid w:val="00313FC0"/>
    <w:rsid w:val="00314A95"/>
    <w:rsid w:val="00315690"/>
    <w:rsid w:val="00316B75"/>
    <w:rsid w:val="003223DB"/>
    <w:rsid w:val="00325646"/>
    <w:rsid w:val="003314B8"/>
    <w:rsid w:val="0033201F"/>
    <w:rsid w:val="00334C4B"/>
    <w:rsid w:val="00335FCE"/>
    <w:rsid w:val="00341E36"/>
    <w:rsid w:val="003460F2"/>
    <w:rsid w:val="003509C9"/>
    <w:rsid w:val="0035128F"/>
    <w:rsid w:val="00351783"/>
    <w:rsid w:val="00354908"/>
    <w:rsid w:val="00356905"/>
    <w:rsid w:val="0036064C"/>
    <w:rsid w:val="00366D96"/>
    <w:rsid w:val="00371367"/>
    <w:rsid w:val="003733D8"/>
    <w:rsid w:val="00375179"/>
    <w:rsid w:val="003768A5"/>
    <w:rsid w:val="00380035"/>
    <w:rsid w:val="0038158C"/>
    <w:rsid w:val="00383D36"/>
    <w:rsid w:val="003902BA"/>
    <w:rsid w:val="00393641"/>
    <w:rsid w:val="0039493A"/>
    <w:rsid w:val="003A09E2"/>
    <w:rsid w:val="003A0D0C"/>
    <w:rsid w:val="003B191C"/>
    <w:rsid w:val="003B2C1D"/>
    <w:rsid w:val="003B5A54"/>
    <w:rsid w:val="003C0084"/>
    <w:rsid w:val="003C11BB"/>
    <w:rsid w:val="003C1CF1"/>
    <w:rsid w:val="003C2D13"/>
    <w:rsid w:val="003C423F"/>
    <w:rsid w:val="003C430D"/>
    <w:rsid w:val="003D3A0E"/>
    <w:rsid w:val="003D464E"/>
    <w:rsid w:val="003D4946"/>
    <w:rsid w:val="003E0FE5"/>
    <w:rsid w:val="003E38A3"/>
    <w:rsid w:val="003E3ED1"/>
    <w:rsid w:val="003F0767"/>
    <w:rsid w:val="003F0EB5"/>
    <w:rsid w:val="003F711B"/>
    <w:rsid w:val="00407037"/>
    <w:rsid w:val="00417BE5"/>
    <w:rsid w:val="004235DB"/>
    <w:rsid w:val="00436312"/>
    <w:rsid w:val="00452ADF"/>
    <w:rsid w:val="00455BAA"/>
    <w:rsid w:val="004605D6"/>
    <w:rsid w:val="00464EB8"/>
    <w:rsid w:val="00467D8F"/>
    <w:rsid w:val="00473AF7"/>
    <w:rsid w:val="00482C35"/>
    <w:rsid w:val="00483AED"/>
    <w:rsid w:val="00483D62"/>
    <w:rsid w:val="0048641D"/>
    <w:rsid w:val="00491D78"/>
    <w:rsid w:val="004A0BAD"/>
    <w:rsid w:val="004A2AF9"/>
    <w:rsid w:val="004A5B9F"/>
    <w:rsid w:val="004C2062"/>
    <w:rsid w:val="004C60E8"/>
    <w:rsid w:val="004D0A42"/>
    <w:rsid w:val="004D3D1A"/>
    <w:rsid w:val="004D5AF0"/>
    <w:rsid w:val="004E051D"/>
    <w:rsid w:val="004E0DB1"/>
    <w:rsid w:val="004E3579"/>
    <w:rsid w:val="004E728B"/>
    <w:rsid w:val="004E78B1"/>
    <w:rsid w:val="004F39E0"/>
    <w:rsid w:val="005002B5"/>
    <w:rsid w:val="0050406C"/>
    <w:rsid w:val="00504C60"/>
    <w:rsid w:val="00505A2A"/>
    <w:rsid w:val="005068D4"/>
    <w:rsid w:val="00507066"/>
    <w:rsid w:val="00521AAB"/>
    <w:rsid w:val="00523B8F"/>
    <w:rsid w:val="00537BD5"/>
    <w:rsid w:val="00542827"/>
    <w:rsid w:val="00543250"/>
    <w:rsid w:val="00544FD0"/>
    <w:rsid w:val="00545D37"/>
    <w:rsid w:val="0054795E"/>
    <w:rsid w:val="005503F0"/>
    <w:rsid w:val="00555CF2"/>
    <w:rsid w:val="0057268A"/>
    <w:rsid w:val="0058226A"/>
    <w:rsid w:val="0058781F"/>
    <w:rsid w:val="00587B19"/>
    <w:rsid w:val="00592FAD"/>
    <w:rsid w:val="00594C1E"/>
    <w:rsid w:val="005A0065"/>
    <w:rsid w:val="005B45D2"/>
    <w:rsid w:val="005B4878"/>
    <w:rsid w:val="005C6411"/>
    <w:rsid w:val="005D2912"/>
    <w:rsid w:val="005D3554"/>
    <w:rsid w:val="005D4A96"/>
    <w:rsid w:val="005D723F"/>
    <w:rsid w:val="005E13A5"/>
    <w:rsid w:val="005E3770"/>
    <w:rsid w:val="005F0C62"/>
    <w:rsid w:val="005F1F87"/>
    <w:rsid w:val="00600C1E"/>
    <w:rsid w:val="006051E6"/>
    <w:rsid w:val="006065BD"/>
    <w:rsid w:val="00624F92"/>
    <w:rsid w:val="00634B9D"/>
    <w:rsid w:val="0064477A"/>
    <w:rsid w:val="00645FA9"/>
    <w:rsid w:val="0064611F"/>
    <w:rsid w:val="00647866"/>
    <w:rsid w:val="00665003"/>
    <w:rsid w:val="00670C5F"/>
    <w:rsid w:val="006715D0"/>
    <w:rsid w:val="00675934"/>
    <w:rsid w:val="0068274F"/>
    <w:rsid w:val="006909D0"/>
    <w:rsid w:val="00692789"/>
    <w:rsid w:val="006A0600"/>
    <w:rsid w:val="006A2AD0"/>
    <w:rsid w:val="006A3EAD"/>
    <w:rsid w:val="006A47D7"/>
    <w:rsid w:val="006B6B05"/>
    <w:rsid w:val="006C2375"/>
    <w:rsid w:val="006C2B8F"/>
    <w:rsid w:val="006C3164"/>
    <w:rsid w:val="006C6C82"/>
    <w:rsid w:val="006D133C"/>
    <w:rsid w:val="006D4ECC"/>
    <w:rsid w:val="006D50A0"/>
    <w:rsid w:val="006E112E"/>
    <w:rsid w:val="006E23A7"/>
    <w:rsid w:val="006E2403"/>
    <w:rsid w:val="006F246B"/>
    <w:rsid w:val="006F7A5F"/>
    <w:rsid w:val="007029E4"/>
    <w:rsid w:val="007140B8"/>
    <w:rsid w:val="00715DE3"/>
    <w:rsid w:val="007165C3"/>
    <w:rsid w:val="00722258"/>
    <w:rsid w:val="007223A1"/>
    <w:rsid w:val="007243E5"/>
    <w:rsid w:val="007345D8"/>
    <w:rsid w:val="0074080D"/>
    <w:rsid w:val="00764EB6"/>
    <w:rsid w:val="00766EA0"/>
    <w:rsid w:val="00770DF9"/>
    <w:rsid w:val="0077248C"/>
    <w:rsid w:val="00774028"/>
    <w:rsid w:val="007743BA"/>
    <w:rsid w:val="00787538"/>
    <w:rsid w:val="007903AB"/>
    <w:rsid w:val="00792320"/>
    <w:rsid w:val="00796CDA"/>
    <w:rsid w:val="007A2226"/>
    <w:rsid w:val="007A776B"/>
    <w:rsid w:val="007B21D1"/>
    <w:rsid w:val="007B24BE"/>
    <w:rsid w:val="007B2F68"/>
    <w:rsid w:val="007B41D7"/>
    <w:rsid w:val="007B4280"/>
    <w:rsid w:val="007B6DA1"/>
    <w:rsid w:val="007C41CE"/>
    <w:rsid w:val="007C7E79"/>
    <w:rsid w:val="007D00BE"/>
    <w:rsid w:val="007D0B79"/>
    <w:rsid w:val="007D2ADC"/>
    <w:rsid w:val="007D39B0"/>
    <w:rsid w:val="007D5B6E"/>
    <w:rsid w:val="007D6251"/>
    <w:rsid w:val="007E09F8"/>
    <w:rsid w:val="007E639A"/>
    <w:rsid w:val="007F37C5"/>
    <w:rsid w:val="007F5B66"/>
    <w:rsid w:val="007F6900"/>
    <w:rsid w:val="00800D59"/>
    <w:rsid w:val="0081083C"/>
    <w:rsid w:val="00813E4F"/>
    <w:rsid w:val="008217DD"/>
    <w:rsid w:val="00821867"/>
    <w:rsid w:val="00823A1C"/>
    <w:rsid w:val="00824C7C"/>
    <w:rsid w:val="00831938"/>
    <w:rsid w:val="00833FBD"/>
    <w:rsid w:val="0083564B"/>
    <w:rsid w:val="008370B8"/>
    <w:rsid w:val="00840F81"/>
    <w:rsid w:val="00841C94"/>
    <w:rsid w:val="00845B9D"/>
    <w:rsid w:val="00857FBB"/>
    <w:rsid w:val="00860984"/>
    <w:rsid w:val="00861896"/>
    <w:rsid w:val="0086194D"/>
    <w:rsid w:val="0086204D"/>
    <w:rsid w:val="0086226A"/>
    <w:rsid w:val="00862F4D"/>
    <w:rsid w:val="00863905"/>
    <w:rsid w:val="00863EAD"/>
    <w:rsid w:val="00863F5C"/>
    <w:rsid w:val="00866B6A"/>
    <w:rsid w:val="00867261"/>
    <w:rsid w:val="00867782"/>
    <w:rsid w:val="00890157"/>
    <w:rsid w:val="008934F8"/>
    <w:rsid w:val="008A2758"/>
    <w:rsid w:val="008B0FF4"/>
    <w:rsid w:val="008B314C"/>
    <w:rsid w:val="008B36A7"/>
    <w:rsid w:val="008B3ECB"/>
    <w:rsid w:val="008B4E85"/>
    <w:rsid w:val="008B6C4A"/>
    <w:rsid w:val="008B7BB8"/>
    <w:rsid w:val="008C1B2E"/>
    <w:rsid w:val="008C4E51"/>
    <w:rsid w:val="008D1EB7"/>
    <w:rsid w:val="008F2B5D"/>
    <w:rsid w:val="008F333D"/>
    <w:rsid w:val="008F580D"/>
    <w:rsid w:val="008F71B5"/>
    <w:rsid w:val="008F79DE"/>
    <w:rsid w:val="0090112E"/>
    <w:rsid w:val="00903C08"/>
    <w:rsid w:val="00904315"/>
    <w:rsid w:val="00907A05"/>
    <w:rsid w:val="0091627E"/>
    <w:rsid w:val="00926B1B"/>
    <w:rsid w:val="00926D49"/>
    <w:rsid w:val="009305C3"/>
    <w:rsid w:val="0094110C"/>
    <w:rsid w:val="0094145A"/>
    <w:rsid w:val="0095109F"/>
    <w:rsid w:val="009527A7"/>
    <w:rsid w:val="009621C0"/>
    <w:rsid w:val="00963086"/>
    <w:rsid w:val="009702C4"/>
    <w:rsid w:val="0097032B"/>
    <w:rsid w:val="00972ECC"/>
    <w:rsid w:val="00975D77"/>
    <w:rsid w:val="00977513"/>
    <w:rsid w:val="00980C61"/>
    <w:rsid w:val="00984817"/>
    <w:rsid w:val="00987922"/>
    <w:rsid w:val="00991080"/>
    <w:rsid w:val="009934C6"/>
    <w:rsid w:val="009A7819"/>
    <w:rsid w:val="009B43BE"/>
    <w:rsid w:val="009B7408"/>
    <w:rsid w:val="009C4193"/>
    <w:rsid w:val="009C7F28"/>
    <w:rsid w:val="009D2EAD"/>
    <w:rsid w:val="009D54B2"/>
    <w:rsid w:val="009D67D0"/>
    <w:rsid w:val="009D76BA"/>
    <w:rsid w:val="009E1922"/>
    <w:rsid w:val="009E2E32"/>
    <w:rsid w:val="009F3D38"/>
    <w:rsid w:val="009F537D"/>
    <w:rsid w:val="009F7ED2"/>
    <w:rsid w:val="009F7FA1"/>
    <w:rsid w:val="00A00A0C"/>
    <w:rsid w:val="00A066DD"/>
    <w:rsid w:val="00A069E7"/>
    <w:rsid w:val="00A17070"/>
    <w:rsid w:val="00A233C2"/>
    <w:rsid w:val="00A40563"/>
    <w:rsid w:val="00A413D1"/>
    <w:rsid w:val="00A553AF"/>
    <w:rsid w:val="00A57CEF"/>
    <w:rsid w:val="00A70AAF"/>
    <w:rsid w:val="00A80421"/>
    <w:rsid w:val="00A8060A"/>
    <w:rsid w:val="00A80F0C"/>
    <w:rsid w:val="00A9284C"/>
    <w:rsid w:val="00A93661"/>
    <w:rsid w:val="00A940D9"/>
    <w:rsid w:val="00A95652"/>
    <w:rsid w:val="00A96500"/>
    <w:rsid w:val="00AA1C4B"/>
    <w:rsid w:val="00AA376F"/>
    <w:rsid w:val="00AA37ED"/>
    <w:rsid w:val="00AA4CC5"/>
    <w:rsid w:val="00AA5ED0"/>
    <w:rsid w:val="00AA622E"/>
    <w:rsid w:val="00AA73C3"/>
    <w:rsid w:val="00AB0AB3"/>
    <w:rsid w:val="00AB1012"/>
    <w:rsid w:val="00AB12E9"/>
    <w:rsid w:val="00AC0AB8"/>
    <w:rsid w:val="00AD29E8"/>
    <w:rsid w:val="00AD322C"/>
    <w:rsid w:val="00AD384D"/>
    <w:rsid w:val="00AE1327"/>
    <w:rsid w:val="00AF1E70"/>
    <w:rsid w:val="00AF1EC8"/>
    <w:rsid w:val="00B02AF7"/>
    <w:rsid w:val="00B05D73"/>
    <w:rsid w:val="00B06D07"/>
    <w:rsid w:val="00B116B8"/>
    <w:rsid w:val="00B14046"/>
    <w:rsid w:val="00B146AD"/>
    <w:rsid w:val="00B22CCE"/>
    <w:rsid w:val="00B309CE"/>
    <w:rsid w:val="00B30DD7"/>
    <w:rsid w:val="00B33C6D"/>
    <w:rsid w:val="00B36A61"/>
    <w:rsid w:val="00B4190B"/>
    <w:rsid w:val="00B4508F"/>
    <w:rsid w:val="00B521B8"/>
    <w:rsid w:val="00B55AD5"/>
    <w:rsid w:val="00B5645C"/>
    <w:rsid w:val="00B612B3"/>
    <w:rsid w:val="00B70BB0"/>
    <w:rsid w:val="00B70E44"/>
    <w:rsid w:val="00B759F2"/>
    <w:rsid w:val="00B77755"/>
    <w:rsid w:val="00B8057C"/>
    <w:rsid w:val="00B82F33"/>
    <w:rsid w:val="00B83A22"/>
    <w:rsid w:val="00B936DA"/>
    <w:rsid w:val="00B93C4B"/>
    <w:rsid w:val="00BA104B"/>
    <w:rsid w:val="00BA63A6"/>
    <w:rsid w:val="00BA6A73"/>
    <w:rsid w:val="00BB0AD9"/>
    <w:rsid w:val="00BB1924"/>
    <w:rsid w:val="00BD6238"/>
    <w:rsid w:val="00BD7FFC"/>
    <w:rsid w:val="00BE1CD6"/>
    <w:rsid w:val="00BE537F"/>
    <w:rsid w:val="00BE5E3B"/>
    <w:rsid w:val="00BE65AC"/>
    <w:rsid w:val="00BE7603"/>
    <w:rsid w:val="00BE777A"/>
    <w:rsid w:val="00BF593B"/>
    <w:rsid w:val="00BF773A"/>
    <w:rsid w:val="00BF7E81"/>
    <w:rsid w:val="00C07B27"/>
    <w:rsid w:val="00C13773"/>
    <w:rsid w:val="00C17CC8"/>
    <w:rsid w:val="00C22C42"/>
    <w:rsid w:val="00C22E82"/>
    <w:rsid w:val="00C36AF5"/>
    <w:rsid w:val="00C40093"/>
    <w:rsid w:val="00C43F7D"/>
    <w:rsid w:val="00C51702"/>
    <w:rsid w:val="00C518E6"/>
    <w:rsid w:val="00C5574F"/>
    <w:rsid w:val="00C57586"/>
    <w:rsid w:val="00C61D3B"/>
    <w:rsid w:val="00C642D1"/>
    <w:rsid w:val="00C6450B"/>
    <w:rsid w:val="00C731C3"/>
    <w:rsid w:val="00C74A72"/>
    <w:rsid w:val="00C75390"/>
    <w:rsid w:val="00C8242C"/>
    <w:rsid w:val="00C83417"/>
    <w:rsid w:val="00C87D5E"/>
    <w:rsid w:val="00C916A7"/>
    <w:rsid w:val="00C9604F"/>
    <w:rsid w:val="00CA19AA"/>
    <w:rsid w:val="00CB2C01"/>
    <w:rsid w:val="00CC5051"/>
    <w:rsid w:val="00CC5298"/>
    <w:rsid w:val="00CC5E7A"/>
    <w:rsid w:val="00CD00A8"/>
    <w:rsid w:val="00CD3617"/>
    <w:rsid w:val="00CD6A0B"/>
    <w:rsid w:val="00CD736E"/>
    <w:rsid w:val="00CD798D"/>
    <w:rsid w:val="00CE161E"/>
    <w:rsid w:val="00CE36DB"/>
    <w:rsid w:val="00CE46B4"/>
    <w:rsid w:val="00CF0C3B"/>
    <w:rsid w:val="00CF5054"/>
    <w:rsid w:val="00CF59A8"/>
    <w:rsid w:val="00D03E9E"/>
    <w:rsid w:val="00D11669"/>
    <w:rsid w:val="00D15BDF"/>
    <w:rsid w:val="00D23AEB"/>
    <w:rsid w:val="00D300E7"/>
    <w:rsid w:val="00D30432"/>
    <w:rsid w:val="00D30A80"/>
    <w:rsid w:val="00D325A9"/>
    <w:rsid w:val="00D36A8A"/>
    <w:rsid w:val="00D44B2D"/>
    <w:rsid w:val="00D4523C"/>
    <w:rsid w:val="00D47C9F"/>
    <w:rsid w:val="00D50A76"/>
    <w:rsid w:val="00D53C1C"/>
    <w:rsid w:val="00D61409"/>
    <w:rsid w:val="00D626D8"/>
    <w:rsid w:val="00D6691E"/>
    <w:rsid w:val="00D66E6B"/>
    <w:rsid w:val="00D6769D"/>
    <w:rsid w:val="00D71170"/>
    <w:rsid w:val="00D72825"/>
    <w:rsid w:val="00D72E93"/>
    <w:rsid w:val="00D823BA"/>
    <w:rsid w:val="00D8283E"/>
    <w:rsid w:val="00D832B9"/>
    <w:rsid w:val="00D9130F"/>
    <w:rsid w:val="00D94386"/>
    <w:rsid w:val="00D95C61"/>
    <w:rsid w:val="00DA1C92"/>
    <w:rsid w:val="00DA25D4"/>
    <w:rsid w:val="00DA6538"/>
    <w:rsid w:val="00DB1CBD"/>
    <w:rsid w:val="00DB5048"/>
    <w:rsid w:val="00DC141C"/>
    <w:rsid w:val="00DC3FD5"/>
    <w:rsid w:val="00DD3F3E"/>
    <w:rsid w:val="00DD6792"/>
    <w:rsid w:val="00DE4CE2"/>
    <w:rsid w:val="00DF418F"/>
    <w:rsid w:val="00DF77E8"/>
    <w:rsid w:val="00E009BD"/>
    <w:rsid w:val="00E05073"/>
    <w:rsid w:val="00E05EE5"/>
    <w:rsid w:val="00E0688E"/>
    <w:rsid w:val="00E06D31"/>
    <w:rsid w:val="00E11EE8"/>
    <w:rsid w:val="00E13737"/>
    <w:rsid w:val="00E15E75"/>
    <w:rsid w:val="00E207D5"/>
    <w:rsid w:val="00E31804"/>
    <w:rsid w:val="00E33E0C"/>
    <w:rsid w:val="00E37840"/>
    <w:rsid w:val="00E37F36"/>
    <w:rsid w:val="00E438DD"/>
    <w:rsid w:val="00E43A0B"/>
    <w:rsid w:val="00E44598"/>
    <w:rsid w:val="00E45F9C"/>
    <w:rsid w:val="00E5262C"/>
    <w:rsid w:val="00E52720"/>
    <w:rsid w:val="00E52786"/>
    <w:rsid w:val="00E62159"/>
    <w:rsid w:val="00E6411D"/>
    <w:rsid w:val="00E70468"/>
    <w:rsid w:val="00E7122D"/>
    <w:rsid w:val="00E7132F"/>
    <w:rsid w:val="00E863E4"/>
    <w:rsid w:val="00E923F9"/>
    <w:rsid w:val="00EB186C"/>
    <w:rsid w:val="00EB323B"/>
    <w:rsid w:val="00EB77C6"/>
    <w:rsid w:val="00EB7A63"/>
    <w:rsid w:val="00EC2B69"/>
    <w:rsid w:val="00EC4A8D"/>
    <w:rsid w:val="00EC4ED3"/>
    <w:rsid w:val="00EC7DC4"/>
    <w:rsid w:val="00ED23B4"/>
    <w:rsid w:val="00ED30CF"/>
    <w:rsid w:val="00ED49BA"/>
    <w:rsid w:val="00EE03B3"/>
    <w:rsid w:val="00EE456A"/>
    <w:rsid w:val="00EF1D50"/>
    <w:rsid w:val="00EF25EC"/>
    <w:rsid w:val="00F00DF3"/>
    <w:rsid w:val="00F02AAA"/>
    <w:rsid w:val="00F03830"/>
    <w:rsid w:val="00F0588F"/>
    <w:rsid w:val="00F11731"/>
    <w:rsid w:val="00F176EF"/>
    <w:rsid w:val="00F2086A"/>
    <w:rsid w:val="00F32D3C"/>
    <w:rsid w:val="00F3351C"/>
    <w:rsid w:val="00F3553B"/>
    <w:rsid w:val="00F37D2D"/>
    <w:rsid w:val="00F421FA"/>
    <w:rsid w:val="00F42728"/>
    <w:rsid w:val="00F45E10"/>
    <w:rsid w:val="00F5252A"/>
    <w:rsid w:val="00F53A15"/>
    <w:rsid w:val="00F5712E"/>
    <w:rsid w:val="00F62A2B"/>
    <w:rsid w:val="00F6364A"/>
    <w:rsid w:val="00F76D54"/>
    <w:rsid w:val="00F82CD0"/>
    <w:rsid w:val="00F9113A"/>
    <w:rsid w:val="00F91AA1"/>
    <w:rsid w:val="00FA234C"/>
    <w:rsid w:val="00FA6C9F"/>
    <w:rsid w:val="00FB2609"/>
    <w:rsid w:val="00FB3516"/>
    <w:rsid w:val="00FC0CF5"/>
    <w:rsid w:val="00FD1823"/>
    <w:rsid w:val="00FD313E"/>
    <w:rsid w:val="00FD38F4"/>
    <w:rsid w:val="00FD73B2"/>
    <w:rsid w:val="00FE2546"/>
    <w:rsid w:val="00FF13BC"/>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AF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E64BE"/>
    <w:rPr>
      <w:rFonts w:ascii="Georgia" w:hAnsi="Georgia"/>
    </w:rPr>
  </w:style>
  <w:style w:type="paragraph" w:styleId="Heading1">
    <w:name w:val="heading 1"/>
    <w:aliases w:val="Pocket"/>
    <w:basedOn w:val="Normal"/>
    <w:next w:val="Normal"/>
    <w:link w:val="Heading1Char"/>
    <w:qFormat/>
    <w:rsid w:val="000E64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64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64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0E64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E64B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E64B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E64B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E64BE"/>
    <w:rPr>
      <w:rFonts w:ascii="Georgia" w:eastAsiaTheme="majorEastAsia" w:hAnsi="Georgia"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0E64B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64B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E64B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0E64BE"/>
    <w:rPr>
      <w:color w:val="auto"/>
      <w:u w:val="none"/>
    </w:rPr>
  </w:style>
  <w:style w:type="character" w:styleId="FollowedHyperlink">
    <w:name w:val="FollowedHyperlink"/>
    <w:basedOn w:val="DefaultParagraphFont"/>
    <w:uiPriority w:val="99"/>
    <w:semiHidden/>
    <w:unhideWhenUsed/>
    <w:rsid w:val="000E64BE"/>
    <w:rPr>
      <w:color w:val="auto"/>
      <w:u w:val="none"/>
    </w:rPr>
  </w:style>
  <w:style w:type="character" w:customStyle="1" w:styleId="UnresolvedMention">
    <w:name w:val="Unresolved Mention"/>
    <w:basedOn w:val="DefaultParagraphFont"/>
    <w:uiPriority w:val="99"/>
    <w:semiHidden/>
    <w:unhideWhenUsed/>
    <w:rsid w:val="00B93C4B"/>
    <w:rPr>
      <w:color w:val="808080"/>
      <w:shd w:val="clear" w:color="auto" w:fill="E6E6E6"/>
    </w:rPr>
  </w:style>
  <w:style w:type="paragraph" w:customStyle="1" w:styleId="textbold">
    <w:name w:val="text bold"/>
    <w:basedOn w:val="Normal"/>
    <w:link w:val="Emphasis"/>
    <w:uiPriority w:val="7"/>
    <w:qFormat/>
    <w:rsid w:val="007C41CE"/>
    <w:pPr>
      <w:ind w:left="720"/>
      <w:jc w:val="both"/>
    </w:pPr>
    <w:rPr>
      <w:b/>
      <w:iCs/>
      <w:u w:val="single"/>
    </w:rPr>
  </w:style>
  <w:style w:type="paragraph" w:styleId="ListParagraph">
    <w:name w:val="List Paragraph"/>
    <w:basedOn w:val="Normal"/>
    <w:uiPriority w:val="99"/>
    <w:unhideWhenUsed/>
    <w:qFormat/>
    <w:rsid w:val="0077248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E639A"/>
    <w:pPr>
      <w:spacing w:after="0" w:line="240" w:lineRule="auto"/>
    </w:pPr>
    <w:rPr>
      <w:u w:val="single"/>
    </w:rPr>
  </w:style>
  <w:style w:type="paragraph" w:customStyle="1" w:styleId="UnderlinePara">
    <w:name w:val="Underline Para"/>
    <w:basedOn w:val="Normal"/>
    <w:uiPriority w:val="6"/>
    <w:qFormat/>
    <w:rsid w:val="00436312"/>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D66E6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69278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9278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E64BE"/>
    <w:rPr>
      <w:rFonts w:ascii="Georgia" w:hAnsi="Georgia"/>
    </w:rPr>
  </w:style>
  <w:style w:type="paragraph" w:styleId="Heading1">
    <w:name w:val="heading 1"/>
    <w:aliases w:val="Pocket"/>
    <w:basedOn w:val="Normal"/>
    <w:next w:val="Normal"/>
    <w:link w:val="Heading1Char"/>
    <w:qFormat/>
    <w:rsid w:val="000E64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64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64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0E64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E64B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E64B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E64B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E64BE"/>
    <w:rPr>
      <w:rFonts w:ascii="Georgia" w:eastAsiaTheme="majorEastAsia" w:hAnsi="Georgia"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0E64B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64B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E64B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0E64BE"/>
    <w:rPr>
      <w:color w:val="auto"/>
      <w:u w:val="none"/>
    </w:rPr>
  </w:style>
  <w:style w:type="character" w:styleId="FollowedHyperlink">
    <w:name w:val="FollowedHyperlink"/>
    <w:basedOn w:val="DefaultParagraphFont"/>
    <w:uiPriority w:val="99"/>
    <w:semiHidden/>
    <w:unhideWhenUsed/>
    <w:rsid w:val="000E64BE"/>
    <w:rPr>
      <w:color w:val="auto"/>
      <w:u w:val="none"/>
    </w:rPr>
  </w:style>
  <w:style w:type="character" w:customStyle="1" w:styleId="UnresolvedMention">
    <w:name w:val="Unresolved Mention"/>
    <w:basedOn w:val="DefaultParagraphFont"/>
    <w:uiPriority w:val="99"/>
    <w:semiHidden/>
    <w:unhideWhenUsed/>
    <w:rsid w:val="00B93C4B"/>
    <w:rPr>
      <w:color w:val="808080"/>
      <w:shd w:val="clear" w:color="auto" w:fill="E6E6E6"/>
    </w:rPr>
  </w:style>
  <w:style w:type="paragraph" w:customStyle="1" w:styleId="textbold">
    <w:name w:val="text bold"/>
    <w:basedOn w:val="Normal"/>
    <w:link w:val="Emphasis"/>
    <w:uiPriority w:val="7"/>
    <w:qFormat/>
    <w:rsid w:val="007C41CE"/>
    <w:pPr>
      <w:ind w:left="720"/>
      <w:jc w:val="both"/>
    </w:pPr>
    <w:rPr>
      <w:b/>
      <w:iCs/>
      <w:u w:val="single"/>
    </w:rPr>
  </w:style>
  <w:style w:type="paragraph" w:styleId="ListParagraph">
    <w:name w:val="List Paragraph"/>
    <w:basedOn w:val="Normal"/>
    <w:uiPriority w:val="99"/>
    <w:unhideWhenUsed/>
    <w:qFormat/>
    <w:rsid w:val="0077248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E639A"/>
    <w:pPr>
      <w:spacing w:after="0" w:line="240" w:lineRule="auto"/>
    </w:pPr>
    <w:rPr>
      <w:u w:val="single"/>
    </w:rPr>
  </w:style>
  <w:style w:type="paragraph" w:customStyle="1" w:styleId="UnderlinePara">
    <w:name w:val="Underline Para"/>
    <w:basedOn w:val="Normal"/>
    <w:uiPriority w:val="6"/>
    <w:qFormat/>
    <w:rsid w:val="00436312"/>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D66E6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69278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9278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4977706">
      <w:bodyDiv w:val="1"/>
      <w:marLeft w:val="0"/>
      <w:marRight w:val="0"/>
      <w:marTop w:val="0"/>
      <w:marBottom w:val="0"/>
      <w:divBdr>
        <w:top w:val="none" w:sz="0" w:space="0" w:color="auto"/>
        <w:left w:val="none" w:sz="0" w:space="0" w:color="auto"/>
        <w:bottom w:val="none" w:sz="0" w:space="0" w:color="auto"/>
        <w:right w:val="none" w:sz="0" w:space="0" w:color="auto"/>
      </w:divBdr>
      <w:divsChild>
        <w:div w:id="1703359721">
          <w:marLeft w:val="0"/>
          <w:marRight w:val="0"/>
          <w:marTop w:val="0"/>
          <w:marBottom w:val="0"/>
          <w:divBdr>
            <w:top w:val="none" w:sz="0" w:space="0" w:color="auto"/>
            <w:left w:val="none" w:sz="0" w:space="0" w:color="auto"/>
            <w:bottom w:val="none" w:sz="0" w:space="0" w:color="auto"/>
            <w:right w:val="none" w:sz="0" w:space="0" w:color="auto"/>
          </w:divBdr>
          <w:divsChild>
            <w:div w:id="502624970">
              <w:marLeft w:val="0"/>
              <w:marRight w:val="0"/>
              <w:marTop w:val="0"/>
              <w:marBottom w:val="0"/>
              <w:divBdr>
                <w:top w:val="none" w:sz="0" w:space="0" w:color="auto"/>
                <w:left w:val="none" w:sz="0" w:space="0" w:color="auto"/>
                <w:bottom w:val="none" w:sz="0" w:space="0" w:color="auto"/>
                <w:right w:val="none" w:sz="0" w:space="0" w:color="auto"/>
              </w:divBdr>
            </w:div>
            <w:div w:id="15055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0588">
      <w:bodyDiv w:val="1"/>
      <w:marLeft w:val="0"/>
      <w:marRight w:val="0"/>
      <w:marTop w:val="0"/>
      <w:marBottom w:val="0"/>
      <w:divBdr>
        <w:top w:val="none" w:sz="0" w:space="0" w:color="auto"/>
        <w:left w:val="none" w:sz="0" w:space="0" w:color="auto"/>
        <w:bottom w:val="none" w:sz="0" w:space="0" w:color="auto"/>
        <w:right w:val="none" w:sz="0" w:space="0" w:color="auto"/>
      </w:divBdr>
      <w:divsChild>
        <w:div w:id="464083682">
          <w:marLeft w:val="0"/>
          <w:marRight w:val="0"/>
          <w:marTop w:val="0"/>
          <w:marBottom w:val="0"/>
          <w:divBdr>
            <w:top w:val="none" w:sz="0" w:space="0" w:color="auto"/>
            <w:left w:val="none" w:sz="0" w:space="0" w:color="auto"/>
            <w:bottom w:val="none" w:sz="0" w:space="0" w:color="auto"/>
            <w:right w:val="none" w:sz="0" w:space="0" w:color="auto"/>
          </w:divBdr>
          <w:divsChild>
            <w:div w:id="358509144">
              <w:marLeft w:val="0"/>
              <w:marRight w:val="0"/>
              <w:marTop w:val="0"/>
              <w:marBottom w:val="0"/>
              <w:divBdr>
                <w:top w:val="none" w:sz="0" w:space="0" w:color="auto"/>
                <w:left w:val="none" w:sz="0" w:space="0" w:color="auto"/>
                <w:bottom w:val="none" w:sz="0" w:space="0" w:color="auto"/>
                <w:right w:val="none" w:sz="0" w:space="0" w:color="auto"/>
              </w:divBdr>
            </w:div>
            <w:div w:id="14423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belfercenter.org/publication/immigration-and-american-power" TargetMode="External"/><Relationship Id="rId20" Type="http://schemas.openxmlformats.org/officeDocument/2006/relationships/theme" Target="theme/theme1.xml"/><Relationship Id="rId10" Type="http://schemas.openxmlformats.org/officeDocument/2006/relationships/hyperlink" Target="http://epic.awi.de/37530/1/IPCC_AR5_SYR_Final.pdf" TargetMode="External"/><Relationship Id="rId11" Type="http://schemas.openxmlformats.org/officeDocument/2006/relationships/hyperlink" Target="https://newrepublic.com/minutes/140231/were-one-terrorist-attack-away-donald-trump-something-really-crazy" TargetMode="External"/><Relationship Id="rId12" Type="http://schemas.openxmlformats.org/officeDocument/2006/relationships/hyperlink" Target="https://www.salon.com/2018/01/12/right-wing-rhetoric-about-open-borders-is-a-big-dangerous-lie/" TargetMode="External"/><Relationship Id="rId13" Type="http://schemas.openxmlformats.org/officeDocument/2006/relationships/hyperlink" Target="http://www.strategicstudiesinstitute.army.mil/pdffiles/PUB1059.pdf" TargetMode="External"/><Relationship Id="rId14" Type="http://schemas.openxmlformats.org/officeDocument/2006/relationships/hyperlink" Target="http://www.strategicstudiesinstitute.army.mil/pdffiles/PUB1059.pdf" TargetMode="External"/><Relationship Id="rId15" Type="http://schemas.openxmlformats.org/officeDocument/2006/relationships/hyperlink" Target="https://www.vox.com/policy-and-politics/2017/4/3/14624918/the-case-for-immigration" TargetMode="External"/><Relationship Id="rId16" Type="http://schemas.openxmlformats.org/officeDocument/2006/relationships/hyperlink" Target="http://www.jstor.org/stable/pdf/2547666.pdf?refreqid=excelsior%3Af25e6f2cdc9b14c810373e2b0723f28c" TargetMode="External"/><Relationship Id="rId17" Type="http://schemas.openxmlformats.org/officeDocument/2006/relationships/hyperlink" Target="https://www.jstor.org/stable/pdf/27503261.pdf?refreqid=excelsior%3A6eb526c41ab3b36f61d1874b8ce85392" TargetMode="External"/><Relationship Id="rId18" Type="http://schemas.openxmlformats.org/officeDocument/2006/relationships/hyperlink" Target="http://users.sussex.ac.uk/~ssfa2/fougnercompstate.pdf"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belfercenter.org/publication/immigration-and-american-power" TargetMode="External"/><Relationship Id="rId8" Type="http://schemas.openxmlformats.org/officeDocument/2006/relationships/hyperlink" Target="http://foreignpolicy.com/2014/07/03/have-we-hit-peak-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63B1F-3CBE-DF4C-85DE-3EF46D27A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\Users\Brian\AppData\Roaming\Microsoft\Templates\Debate.dotm</Template>
  <TotalTime>30505</TotalTime>
  <Pages>138</Pages>
  <Words>154616</Words>
  <Characters>861216</Characters>
  <Application>Microsoft Macintosh Word</Application>
  <DocSecurity>0</DocSecurity>
  <Lines>13890</Lines>
  <Paragraphs>2340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Klarman</dc:creator>
  <cp:keywords>5.1.1</cp:keywords>
  <dc:description/>
  <cp:lastModifiedBy>Ryan</cp:lastModifiedBy>
  <cp:revision>226</cp:revision>
  <dcterms:created xsi:type="dcterms:W3CDTF">2018-05-08T15:46:00Z</dcterms:created>
  <dcterms:modified xsi:type="dcterms:W3CDTF">2018-07-01T01:54:00Z</dcterms:modified>
</cp:coreProperties>
</file>