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0C7FED" w14:textId="21AA0BC3" w:rsidR="0073007C" w:rsidRPr="0080446C" w:rsidRDefault="0073007C" w:rsidP="00AC51ED">
      <w:pPr>
        <w:pStyle w:val="Heading1"/>
      </w:pPr>
      <w:r w:rsidRPr="0080446C">
        <w:t>Notes</w:t>
      </w:r>
    </w:p>
    <w:p w14:paraId="2A6950C4" w14:textId="30BBD127" w:rsidR="007F4CDB" w:rsidRDefault="009164B0" w:rsidP="007F4CDB">
      <w:pPr>
        <w:pStyle w:val="Heading4"/>
      </w:pPr>
      <w:r w:rsidRPr="0080446C">
        <w:t xml:space="preserve">USAID </w:t>
      </w:r>
      <w:r w:rsidR="0080446C">
        <w:t xml:space="preserve">(United States Agency for International Development) </w:t>
      </w:r>
      <w:r w:rsidRPr="0080446C">
        <w:t>is normal means</w:t>
      </w:r>
      <w:r w:rsidR="00E13D2F">
        <w:t xml:space="preserve">—USAID card explains this </w:t>
      </w:r>
    </w:p>
    <w:p w14:paraId="33C0CAC7" w14:textId="77777777" w:rsidR="00BD17E7" w:rsidRDefault="00BD17E7" w:rsidP="00BD17E7"/>
    <w:p w14:paraId="49DC62DE" w14:textId="0DD033AB" w:rsidR="006F4991" w:rsidRPr="00F440DD" w:rsidRDefault="00BD17E7" w:rsidP="006F4991">
      <w:pPr>
        <w:pStyle w:val="Heading4"/>
      </w:pPr>
      <w:r>
        <w:t>Lead by Ben Fowler, Rowland Hall ‘20</w:t>
      </w:r>
      <w:bookmarkStart w:id="0" w:name="_GoBack"/>
      <w:bookmarkEnd w:id="0"/>
    </w:p>
    <w:p w14:paraId="2799D8A7" w14:textId="56A26F4E" w:rsidR="0073007C" w:rsidRPr="0080446C" w:rsidRDefault="0073007C" w:rsidP="00AC51ED">
      <w:pPr>
        <w:pStyle w:val="Heading1"/>
      </w:pPr>
      <w:r w:rsidRPr="0080446C">
        <w:t>Foreign Aid CP</w:t>
      </w:r>
      <w:r w:rsidR="001B5443">
        <w:t xml:space="preserve"> (RazzBEARies)</w:t>
      </w:r>
    </w:p>
    <w:p w14:paraId="1710F269" w14:textId="77777777" w:rsidR="00AF095A" w:rsidRPr="0080446C" w:rsidRDefault="00AF095A" w:rsidP="00AF095A">
      <w:pPr>
        <w:pStyle w:val="Heading1"/>
      </w:pPr>
      <w:r w:rsidRPr="0080446C">
        <w:t>Neg</w:t>
      </w:r>
    </w:p>
    <w:p w14:paraId="0030683C" w14:textId="5C1B8137" w:rsidR="00AF095A" w:rsidRPr="0080446C" w:rsidRDefault="00AF095A" w:rsidP="00AF095A">
      <w:pPr>
        <w:pStyle w:val="Heading2"/>
      </w:pPr>
      <w:r w:rsidRPr="0080446C">
        <w:t>1nc</w:t>
      </w:r>
    </w:p>
    <w:p w14:paraId="155FCB8F" w14:textId="77777777" w:rsidR="00AF095A" w:rsidRPr="0080446C" w:rsidRDefault="00AF095A" w:rsidP="00AF095A"/>
    <w:p w14:paraId="4681FB98" w14:textId="00CB0B16" w:rsidR="00AC51ED" w:rsidRPr="0080446C" w:rsidRDefault="00AC51ED" w:rsidP="00AF095A">
      <w:pPr>
        <w:pStyle w:val="Heading3"/>
      </w:pPr>
      <w:r w:rsidRPr="0080446C">
        <w:t xml:space="preserve">1nc </w:t>
      </w:r>
      <w:r w:rsidR="006C5E4A" w:rsidRPr="0080446C">
        <w:t>H-1B</w:t>
      </w:r>
    </w:p>
    <w:p w14:paraId="7E551E69" w14:textId="77777777" w:rsidR="008F59CE" w:rsidRPr="0080446C" w:rsidRDefault="008F59CE" w:rsidP="008F59CE"/>
    <w:p w14:paraId="565AF71B" w14:textId="590084B6" w:rsidR="00AC51ED" w:rsidRPr="0080446C" w:rsidRDefault="0041163B" w:rsidP="0041163B">
      <w:pPr>
        <w:pStyle w:val="Heading4"/>
      </w:pPr>
      <w:r w:rsidRPr="0080446C">
        <w:t>Text: The United States federal government should substantially increase it</w:t>
      </w:r>
      <w:r w:rsidR="008F59CE" w:rsidRPr="0080446C">
        <w:t>s foreign aid contributions to India.</w:t>
      </w:r>
      <w:r w:rsidRPr="0080446C">
        <w:t xml:space="preserve"> </w:t>
      </w:r>
    </w:p>
    <w:p w14:paraId="63574FB6" w14:textId="77777777" w:rsidR="0073007C" w:rsidRPr="0080446C" w:rsidRDefault="0073007C" w:rsidP="0073007C"/>
    <w:p w14:paraId="354C739C" w14:textId="49669F66" w:rsidR="00944C93" w:rsidRPr="0080446C" w:rsidRDefault="00944C93" w:rsidP="00944C93">
      <w:pPr>
        <w:pStyle w:val="Heading4"/>
      </w:pPr>
      <w:r w:rsidRPr="0080446C">
        <w:t xml:space="preserve">Foreign investment in India’s tech sector is key, but further action is still necessary --- the CP is key. </w:t>
      </w:r>
    </w:p>
    <w:p w14:paraId="50FC040F" w14:textId="5DF2DF1F" w:rsidR="00944C93" w:rsidRPr="0080446C" w:rsidRDefault="008401E1" w:rsidP="00944C93">
      <w:pPr>
        <w:rPr>
          <w:b/>
          <w:sz w:val="12"/>
        </w:rPr>
      </w:pPr>
      <w:r w:rsidRPr="0080446C">
        <w:rPr>
          <w:rStyle w:val="Style13ptBold"/>
        </w:rPr>
        <w:t xml:space="preserve">Ravi 6/14 </w:t>
      </w:r>
      <w:r w:rsidRPr="0080446C">
        <w:rPr>
          <w:rStyle w:val="Style13ptBold"/>
          <w:b w:val="0"/>
        </w:rPr>
        <w:t xml:space="preserve">(Preethi Ravi is a writer for the Borgen Project, </w:t>
      </w:r>
      <w:r w:rsidR="00944C93" w:rsidRPr="0080446C">
        <w:rPr>
          <w:rStyle w:val="Style13ptBold"/>
          <w:b w:val="0"/>
        </w:rPr>
        <w:t xml:space="preserve">“India’s Solar Story: The Renewable Energy Sector in India,” </w:t>
      </w:r>
      <w:hyperlink r:id="rId6" w:history="1">
        <w:r w:rsidR="00944C93" w:rsidRPr="0080446C">
          <w:rPr>
            <w:rStyle w:val="Style13ptBold"/>
            <w:b w:val="0"/>
          </w:rPr>
          <w:t>https://borgenproject.org/renewable-energy-sector-in-india/</w:t>
        </w:r>
      </w:hyperlink>
    </w:p>
    <w:p w14:paraId="6F348BDD" w14:textId="77777777" w:rsidR="00944C93" w:rsidRPr="0080446C" w:rsidRDefault="00944C93" w:rsidP="00944C93">
      <w:pPr>
        <w:rPr>
          <w:sz w:val="16"/>
        </w:rPr>
      </w:pPr>
      <w:r w:rsidRPr="0080446C">
        <w:rPr>
          <w:sz w:val="16"/>
        </w:rPr>
        <w:t xml:space="preserve">The Renewable Energy Sector in India </w:t>
      </w:r>
      <w:r w:rsidRPr="0080446C">
        <w:rPr>
          <w:rStyle w:val="StyleUnderline"/>
        </w:rPr>
        <w:t>The renewable energy sector in India is now the leader in creating a new revolution in solar energy. Prime Minister Narendra Modi’s government aims to achieve 100 gigawatts (GW) of solar installations by 2022, of which 40 gigawatts is expected to come from rooftop installations. This emphasizes India’s commitment to</w:t>
      </w:r>
      <w:r w:rsidRPr="0080446C">
        <w:rPr>
          <w:sz w:val="16"/>
        </w:rPr>
        <w:t xml:space="preserve"> the </w:t>
      </w:r>
      <w:r w:rsidRPr="0080446C">
        <w:rPr>
          <w:rStyle w:val="StyleUnderline"/>
        </w:rPr>
        <w:t>Paris</w:t>
      </w:r>
      <w:r w:rsidRPr="0080446C">
        <w:rPr>
          <w:sz w:val="16"/>
        </w:rPr>
        <w:t xml:space="preserve"> Agreement </w:t>
      </w:r>
      <w:r w:rsidRPr="0080446C">
        <w:rPr>
          <w:rStyle w:val="StyleUnderline"/>
        </w:rPr>
        <w:t>and its strong will to push for solar energy generation in countries with huge potential. Solar energy serves as a clean and affordable form of the renewable energy sector that would help India cut down its carbon emissions as well as reduce</w:t>
      </w:r>
      <w:r w:rsidRPr="0080446C">
        <w:rPr>
          <w:sz w:val="16"/>
        </w:rPr>
        <w:t xml:space="preserve"> its </w:t>
      </w:r>
      <w:r w:rsidRPr="0080446C">
        <w:rPr>
          <w:rStyle w:val="StyleUnderline"/>
        </w:rPr>
        <w:t>dependency on the import of crude oil</w:t>
      </w:r>
      <w:r w:rsidRPr="0080446C">
        <w:rPr>
          <w:sz w:val="16"/>
        </w:rPr>
        <w:t xml:space="preserve"> (at least to some extent). </w:t>
      </w:r>
      <w:r w:rsidRPr="0080446C">
        <w:rPr>
          <w:rStyle w:val="StyleUnderline"/>
        </w:rPr>
        <w:t>Although India has committed to going solar, challenges still remain. Infrastructure development, technological know-how, attracting foreign investment, procuring raw materials for solar panels and a lack of access to existing storage technologies remain huge obstacles.</w:t>
      </w:r>
      <w:r w:rsidRPr="0080446C">
        <w:rPr>
          <w:sz w:val="16"/>
        </w:rPr>
        <w:t xml:space="preserve"> Despite these concerns, India has taken an initiative to make solar energy the focus of clean energy. Foreign Direct Investment in India’s Solar Power </w:t>
      </w:r>
      <w:r w:rsidRPr="0080446C">
        <w:rPr>
          <w:rStyle w:val="StyleUnderline"/>
        </w:rPr>
        <w:t xml:space="preserve">The boom in the renewable energy sector in India has attracted investors from abroad. The ambitious target of 100 GW by 2022 is tough, and to achieve this mission, India solar sector requires investment from foreign countries. </w:t>
      </w:r>
      <w:r w:rsidRPr="0080446C">
        <w:rPr>
          <w:sz w:val="16"/>
        </w:rPr>
        <w:t xml:space="preserve">In 2015, the solar sector had secured more than $278 million through various avenues. The international business consulting firm KPMG forecasts that the market share of solar power in India would be 5.7 percent (54 GW) and 12.5 percent (166 GW) in 2020 and 2025, respectively. </w:t>
      </w:r>
      <w:r w:rsidRPr="0080446C">
        <w:rPr>
          <w:rStyle w:val="StyleUnderline"/>
        </w:rPr>
        <w:t xml:space="preserve">Several countries look at investing in the renewable energy sector in India. In 2016, the U.S. and India partnered to launch the U.S.-India Clean Energy Finance (USICEF), an initiative to help promising distributed solar projects develop into viable investment opportunities via essential early-stage project preparation support. </w:t>
      </w:r>
      <w:r w:rsidRPr="0080446C">
        <w:rPr>
          <w:sz w:val="16"/>
        </w:rPr>
        <w:t xml:space="preserve">Job Creation Through Renewable Energy Sector </w:t>
      </w:r>
      <w:r w:rsidRPr="0080446C">
        <w:rPr>
          <w:rStyle w:val="StyleUnderline"/>
        </w:rPr>
        <w:t>The massive push for solar energy opened up ways of employment with hopes to reduce the poverty rate in India. In fact, 22 percent of the population or 270 million people live below the poverty line in India. Clean-energy jobs are seen as a game changer in India’s rural and urban areas. There are various positions of job profiles that have opened up due to India commitment to go solar</w:t>
      </w:r>
      <w:r w:rsidRPr="0080446C">
        <w:rPr>
          <w:sz w:val="16"/>
        </w:rPr>
        <w:t xml:space="preserve">. Jobs like </w:t>
      </w:r>
      <w:r w:rsidRPr="0080446C">
        <w:rPr>
          <w:rStyle w:val="StyleUnderline"/>
        </w:rPr>
        <w:t xml:space="preserve">installation, operations and maintenance, sales and more. Many of these jobs provide steady incomes, healthcare benefits and skill-building opportunities for unskilled and semi-skilled workers. </w:t>
      </w:r>
      <w:r w:rsidRPr="0080446C">
        <w:rPr>
          <w:sz w:val="16"/>
        </w:rPr>
        <w:t xml:space="preserve">A report by World Resource Institute ‘Can Renewable Energy Jobs Help Reduce Poverty in India?’ states that in addition to improving energy security, enhancing energy access and mitigating climate change, renewable energy may be able to help reduce poverty by creating good jobs that poor people can perform. The findings of WET report suggest that: The majority of jobs in the sector are contractual and do not offer benefits or job stability. Permanent jobs in the sector have the potential to reduce poverty, but they need strengthening before they become “good” jobs. Most poor people face barriers to entry to training and the job market. Few programs include features that help reduce poverty, such as capacity building, development of ownership opportunities or the inclusion of women. The absence of data makes it difficult to establish connections between jobs in renewable energy and poverty reduction. India depends heavily on fossil fuels. Energy production and consumption accounts for 58 percent of India’s greenhouse gas emissions and is projected to grow exponentially in the coming decades due to a rising energy demand associated with urbanization, better living standards and economic modernization. As a result, clean energy is the main focus for the government of India in the coming years. Commitment to Positive Change </w:t>
      </w:r>
      <w:r w:rsidRPr="0080446C">
        <w:rPr>
          <w:rStyle w:val="StyleUnderline"/>
        </w:rPr>
        <w:t xml:space="preserve">In order to meet the commitment under Paris Agreement, India must dramatically boost solar and wind power to light up millions of houses that still lack electricity. Due to the initiatives by the government of India, India is looking at renewable energy options and acts as a home for the largest solar plants in the world. </w:t>
      </w:r>
      <w:r w:rsidRPr="0080446C">
        <w:rPr>
          <w:sz w:val="16"/>
        </w:rPr>
        <w:t xml:space="preserve">The government schemes and policies have contributed in transitioning from fossil fuels to clean and green energy in India, and with solar tariffs falling to a record low, new government schemes to encourage rooftop installation has put India on the map in the renewable energy sector. Being a part of this renewable energy sector has the potential to create jobs, reduce poverty and propel India into the ways of the future. </w:t>
      </w:r>
    </w:p>
    <w:p w14:paraId="302FD007" w14:textId="77777777" w:rsidR="00944C93" w:rsidRPr="0080446C" w:rsidRDefault="00944C93" w:rsidP="0073007C"/>
    <w:p w14:paraId="12DB28FA" w14:textId="608EDEA6" w:rsidR="00191EA6" w:rsidRPr="0080446C" w:rsidRDefault="00CD2B45" w:rsidP="00191EA6">
      <w:pPr>
        <w:pStyle w:val="Heading4"/>
      </w:pPr>
      <w:r w:rsidRPr="0080446C">
        <w:t xml:space="preserve">Foreign </w:t>
      </w:r>
      <w:r w:rsidR="00191EA6" w:rsidRPr="0080446C">
        <w:t>aid</w:t>
      </w:r>
      <w:r w:rsidRPr="0080446C">
        <w:t xml:space="preserve"> to India</w:t>
      </w:r>
      <w:r w:rsidR="00191EA6" w:rsidRPr="0080446C">
        <w:t xml:space="preserve"> solves the case --- it reduces poverty, increases consumption, and boosts the US economy. </w:t>
      </w:r>
    </w:p>
    <w:p w14:paraId="3D23AA40" w14:textId="64007CC4" w:rsidR="00191EA6" w:rsidRPr="0080446C" w:rsidRDefault="00191EA6" w:rsidP="00191EA6">
      <w:pPr>
        <w:rPr>
          <w:sz w:val="16"/>
        </w:rPr>
      </w:pPr>
      <w:r w:rsidRPr="0080446C">
        <w:rPr>
          <w:rStyle w:val="Style13ptBold"/>
        </w:rPr>
        <w:t>Chowdhury 1/30</w:t>
      </w:r>
      <w:r w:rsidRPr="0080446C">
        <w:rPr>
          <w:sz w:val="16"/>
        </w:rPr>
        <w:t xml:space="preserve"> Mehruba Chowdhury (paralegal @ gregory j cannata &amp; associates, content writer intern @ the borgen project), Jan 30 2018, “Economy and Healthcare: How the US Benefits from Foreign Aid to India,” The Borgen Project, https://borgenproject.org/u-s-benef</w:t>
      </w:r>
      <w:r w:rsidR="00CD2B45" w:rsidRPr="0080446C">
        <w:rPr>
          <w:sz w:val="16"/>
        </w:rPr>
        <w:t>s</w:t>
      </w:r>
      <w:r w:rsidRPr="0080446C">
        <w:rPr>
          <w:sz w:val="16"/>
        </w:rPr>
        <w:t>its-from-foreign-aid-to-india/</w:t>
      </w:r>
    </w:p>
    <w:p w14:paraId="673A2829" w14:textId="3D68232B" w:rsidR="00191EA6" w:rsidRPr="0080446C" w:rsidRDefault="00191EA6" w:rsidP="00AC51ED">
      <w:pPr>
        <w:rPr>
          <w:u w:val="single"/>
        </w:rPr>
      </w:pPr>
      <w:r w:rsidRPr="0080446C">
        <w:rPr>
          <w:rStyle w:val="StyleUnderline"/>
        </w:rPr>
        <w:t xml:space="preserve">It is generally believed that countries recipient of foreign aid notably benefit from it; </w:t>
      </w:r>
      <w:r w:rsidRPr="0080446C">
        <w:rPr>
          <w:sz w:val="14"/>
        </w:rPr>
        <w:t xml:space="preserve">however, what most people forget or are not aware of is that, in many ways, </w:t>
      </w:r>
      <w:r w:rsidRPr="0080446C">
        <w:rPr>
          <w:rStyle w:val="StyleUnderline"/>
        </w:rPr>
        <w:t xml:space="preserve">donors of foreign aid also benefit. In fact, it is not merely compassion but also interests such as the economy and national security that drive countries like the U.S. to provide foreign aid. </w:t>
      </w:r>
      <w:r w:rsidRPr="0080446C">
        <w:rPr>
          <w:sz w:val="14"/>
        </w:rPr>
        <w:t xml:space="preserve">Moreover, as with many countries, </w:t>
      </w:r>
      <w:r w:rsidRPr="0080446C">
        <w:rPr>
          <w:rStyle w:val="StyleUnderline"/>
        </w:rPr>
        <w:t>the U.S. benefits from foreign aid to India</w:t>
      </w:r>
      <w:r w:rsidRPr="0080446C">
        <w:rPr>
          <w:sz w:val="14"/>
        </w:rPr>
        <w:t>, which has almost become an economic superpower.</w:t>
      </w:r>
      <w:r w:rsidR="0041163B" w:rsidRPr="0080446C">
        <w:rPr>
          <w:sz w:val="14"/>
        </w:rPr>
        <w:t xml:space="preserve"> </w:t>
      </w:r>
      <w:r w:rsidRPr="0080446C">
        <w:rPr>
          <w:sz w:val="14"/>
        </w:rPr>
        <w:t>Foreign Aid Benefits Donor Countries</w:t>
      </w:r>
      <w:r w:rsidR="0041163B" w:rsidRPr="0080446C">
        <w:rPr>
          <w:sz w:val="14"/>
        </w:rPr>
        <w:t xml:space="preserve"> </w:t>
      </w:r>
      <w:r w:rsidRPr="0080446C">
        <w:rPr>
          <w:sz w:val="14"/>
        </w:rPr>
        <w:t xml:space="preserve">Bill Gates, in a response to the recent U.S. foreign aid budget cuts, wrote how foreign aid not only benefits the recipient countries but also the donor countries. He explained how </w:t>
      </w:r>
      <w:r w:rsidRPr="0080446C">
        <w:rPr>
          <w:rStyle w:val="StyleUnderline"/>
        </w:rPr>
        <w:t>having more middle-income countries in the world is beneficial for everyone. For instance, when a nation moves up the economic ladder, the donor countries like the U.S. ultimately profit because the newly self-sufficient nations gain increased spending power and become potential consumers, thereby increasing jobs and opportunities in the U.S.</w:t>
      </w:r>
      <w:r w:rsidR="0041163B" w:rsidRPr="0080446C">
        <w:rPr>
          <w:sz w:val="14"/>
        </w:rPr>
        <w:t xml:space="preserve"> </w:t>
      </w:r>
      <w:r w:rsidRPr="0080446C">
        <w:rPr>
          <w:sz w:val="14"/>
        </w:rPr>
        <w:t>The U.S. and India</w:t>
      </w:r>
      <w:r w:rsidR="0041163B" w:rsidRPr="0080446C">
        <w:rPr>
          <w:sz w:val="14"/>
        </w:rPr>
        <w:t xml:space="preserve"> </w:t>
      </w:r>
      <w:r w:rsidRPr="0080446C">
        <w:rPr>
          <w:rStyle w:val="StyleUnderline"/>
        </w:rPr>
        <w:t>Over the last few decades, India has, by far, received one of the largest portions of foreign aid from the U.S.</w:t>
      </w:r>
      <w:r w:rsidRPr="0080446C">
        <w:rPr>
          <w:sz w:val="14"/>
        </w:rPr>
        <w:t xml:space="preserve">; not surprisingly, India will become the “world’s fifth-largest consumer market by 2025.” </w:t>
      </w:r>
      <w:r w:rsidRPr="0080446C">
        <w:rPr>
          <w:rStyle w:val="StyleUnderline"/>
        </w:rPr>
        <w:t>Global corporations view India as one of the most powerful markets with a promising future growth, and India’s “favourable population composition and increasing disposable incomes” is expected to only make the nation’s consumer market grow even more.</w:t>
      </w:r>
      <w:r w:rsidRPr="0080446C">
        <w:rPr>
          <w:sz w:val="14"/>
        </w:rPr>
        <w:t xml:space="preserve"> For instance, </w:t>
      </w:r>
      <w:r w:rsidRPr="0080446C">
        <w:rPr>
          <w:rStyle w:val="StyleUnderline"/>
        </w:rPr>
        <w:t>the middle-income bracket in India is also expected to increase by “more than ten times from its current size of 50 million to 583 million people.” From this type of interaction, the U.S. clearly benefits from foreign aid to India.</w:t>
      </w:r>
      <w:r w:rsidR="0041163B" w:rsidRPr="0080446C">
        <w:rPr>
          <w:rStyle w:val="StyleUnderline"/>
        </w:rPr>
        <w:t xml:space="preserve"> </w:t>
      </w:r>
      <w:r w:rsidRPr="0080446C">
        <w:rPr>
          <w:sz w:val="14"/>
        </w:rPr>
        <w:t xml:space="preserve">For example, </w:t>
      </w:r>
      <w:r w:rsidRPr="0080446C">
        <w:rPr>
          <w:rStyle w:val="StyleUnderline"/>
        </w:rPr>
        <w:t>one study</w:t>
      </w:r>
      <w:r w:rsidRPr="0080446C">
        <w:rPr>
          <w:sz w:val="14"/>
        </w:rPr>
        <w:t xml:space="preserve"> has </w:t>
      </w:r>
      <w:r w:rsidRPr="0080446C">
        <w:rPr>
          <w:rStyle w:val="StyleUnderline"/>
        </w:rPr>
        <w:t>found</w:t>
      </w:r>
      <w:r w:rsidRPr="0080446C">
        <w:rPr>
          <w:sz w:val="14"/>
        </w:rPr>
        <w:t xml:space="preserve"> that </w:t>
      </w:r>
      <w:r w:rsidRPr="0080446C">
        <w:rPr>
          <w:rStyle w:val="StyleUnderline"/>
        </w:rPr>
        <w:t>there is a “shift toward higher-quality, higher price subsegments within categories, as Indian consumers trade up with greater frequency and enthusiasm.” A survey demonstrates this as “30 percent of consumers in India are willing to spend more on products that they perceive are ‘better,’”</w:t>
      </w:r>
      <w:r w:rsidRPr="0080446C">
        <w:rPr>
          <w:sz w:val="14"/>
        </w:rPr>
        <w:t xml:space="preserve"> </w:t>
      </w:r>
      <w:r w:rsidRPr="0080446C">
        <w:rPr>
          <w:rStyle w:val="StyleUnderline"/>
        </w:rPr>
        <w:t>which is a significantly higher percentage than is found in</w:t>
      </w:r>
      <w:r w:rsidRPr="0080446C">
        <w:rPr>
          <w:sz w:val="14"/>
        </w:rPr>
        <w:t xml:space="preserve"> more developed markets like </w:t>
      </w:r>
      <w:r w:rsidRPr="0080446C">
        <w:rPr>
          <w:rStyle w:val="StyleUnderline"/>
        </w:rPr>
        <w:t>the U.S.</w:t>
      </w:r>
      <w:r w:rsidRPr="0080446C">
        <w:rPr>
          <w:sz w:val="14"/>
        </w:rPr>
        <w:t xml:space="preserve"> and the U.K.</w:t>
      </w:r>
      <w:r w:rsidR="0041163B" w:rsidRPr="0080446C">
        <w:rPr>
          <w:sz w:val="14"/>
        </w:rPr>
        <w:t xml:space="preserve"> </w:t>
      </w:r>
      <w:r w:rsidRPr="0080446C">
        <w:rPr>
          <w:rStyle w:val="StyleUnderline"/>
        </w:rPr>
        <w:t>Shifting family structures is another trend in India that increases its consumer market. The traditional joint family structure is fading</w:t>
      </w:r>
      <w:r w:rsidRPr="0080446C">
        <w:rPr>
          <w:sz w:val="14"/>
        </w:rPr>
        <w:t xml:space="preserve"> away </w:t>
      </w:r>
      <w:r w:rsidRPr="0080446C">
        <w:rPr>
          <w:rStyle w:val="StyleUnderline"/>
        </w:rPr>
        <w:t>as nuclear families replace them. This trend is significant because nuclear families spend “20 percent to 30 percent more per capita than joint families;”</w:t>
      </w:r>
      <w:r w:rsidRPr="0080446C">
        <w:rPr>
          <w:sz w:val="14"/>
        </w:rPr>
        <w:t xml:space="preserve"> additionally, </w:t>
      </w:r>
      <w:r w:rsidRPr="0080446C">
        <w:rPr>
          <w:rStyle w:val="StyleUnderline"/>
        </w:rPr>
        <w:t>the fact that consumers are increasingly using the internet to make purchasing decisions is a trend that also benefits the U.S..</w:t>
      </w:r>
      <w:r w:rsidR="0041163B" w:rsidRPr="0080446C">
        <w:rPr>
          <w:rStyle w:val="StyleUnderline"/>
        </w:rPr>
        <w:t xml:space="preserve"> </w:t>
      </w:r>
      <w:r w:rsidRPr="0080446C">
        <w:rPr>
          <w:sz w:val="14"/>
        </w:rPr>
        <w:t>How the U.S. Benefits from Providing Foreign Aid to India</w:t>
      </w:r>
      <w:r w:rsidR="0041163B" w:rsidRPr="0080446C">
        <w:rPr>
          <w:sz w:val="14"/>
        </w:rPr>
        <w:t xml:space="preserve"> </w:t>
      </w:r>
      <w:r w:rsidRPr="0080446C">
        <w:rPr>
          <w:rStyle w:val="StyleUnderline"/>
        </w:rPr>
        <w:t>Providing quality healthcare to its increasing population is one of the greatest challenges for India, and one of the ways the U.S. benefits from foreign aid to India is to aid in the fight against epidemics</w:t>
      </w:r>
      <w:r w:rsidRPr="0080446C">
        <w:rPr>
          <w:sz w:val="14"/>
        </w:rPr>
        <w:t xml:space="preserve"> i.e. AIDS.</w:t>
      </w:r>
      <w:r w:rsidR="0041163B" w:rsidRPr="0080446C">
        <w:rPr>
          <w:sz w:val="14"/>
        </w:rPr>
        <w:t xml:space="preserve"> </w:t>
      </w:r>
      <w:r w:rsidRPr="0080446C">
        <w:rPr>
          <w:sz w:val="14"/>
        </w:rPr>
        <w:t>The U.S. benefits from foreign aid to India in that through the President’s Emergency Plan for AIDS Relief (PEPFAR), USAID in partnership with the Indian government’s national HIV program has achieved great success in this area. For instance, through prevention education and care to high-risk communities, USAID has managed to reduce new HIV infections by “66 percent since 2000, and nearly one million people living with AIDS are currently on antiretroviral therapy.”</w:t>
      </w:r>
      <w:r w:rsidR="0041163B" w:rsidRPr="0080446C">
        <w:rPr>
          <w:sz w:val="14"/>
        </w:rPr>
        <w:t xml:space="preserve"> </w:t>
      </w:r>
      <w:r w:rsidRPr="0080446C">
        <w:rPr>
          <w:sz w:val="14"/>
        </w:rPr>
        <w:t>U.S. Benefits Don’t Stop at the Economy and Healthcare</w:t>
      </w:r>
      <w:r w:rsidR="0041163B" w:rsidRPr="0080446C">
        <w:rPr>
          <w:sz w:val="14"/>
        </w:rPr>
        <w:t xml:space="preserve"> </w:t>
      </w:r>
      <w:r w:rsidRPr="0080446C">
        <w:rPr>
          <w:sz w:val="14"/>
        </w:rPr>
        <w:t xml:space="preserve">Economy and healthcare are just two of the many sectors in which the U.S. benefits from foreign aid to India. For instance, </w:t>
      </w:r>
      <w:r w:rsidRPr="0080446C">
        <w:rPr>
          <w:rStyle w:val="StyleUnderline"/>
        </w:rPr>
        <w:t>foreign aid to India also helps the country to offer better education, which helps fight illiteracy and extreme poverty in the country. As a country becomes more educated and self-sufficient, it is empowered to fight global issues such as political instability, poverty, and terrorism, which ultimately threaten everyone</w:t>
      </w:r>
      <w:r w:rsidRPr="0080446C">
        <w:rPr>
          <w:sz w:val="14"/>
        </w:rPr>
        <w:t xml:space="preserve"> around the world. Hence, </w:t>
      </w:r>
      <w:r w:rsidRPr="0080446C">
        <w:rPr>
          <w:rStyle w:val="StyleUnderline"/>
        </w:rPr>
        <w:t>with continued U.S. support to India, the U.S. will also benefit in a myriad of ways.</w:t>
      </w:r>
    </w:p>
    <w:p w14:paraId="7AC6AA3C" w14:textId="77777777" w:rsidR="00AC51ED" w:rsidRPr="0080446C" w:rsidRDefault="00AC51ED" w:rsidP="00AC51ED">
      <w:pPr>
        <w:pStyle w:val="Heading4"/>
      </w:pPr>
      <w:r w:rsidRPr="0080446C">
        <w:t>Foreign aid Helps America’s Economy  -- That solves the labor advantage</w:t>
      </w:r>
    </w:p>
    <w:p w14:paraId="327DC16D" w14:textId="77777777" w:rsidR="00AC51ED" w:rsidRPr="0080446C" w:rsidRDefault="00AC51ED" w:rsidP="00AC51ED">
      <w:r w:rsidRPr="0080446C">
        <w:rPr>
          <w:rStyle w:val="Style13ptBold"/>
        </w:rPr>
        <w:t>Gates 17</w:t>
      </w:r>
      <w:r w:rsidRPr="0080446C">
        <w:t xml:space="preserve"> (Bill Gates is a technologist, business leader, and philanthropist, “Giving foreign aid helps America’s economy”,  June 27, 2017, </w:t>
      </w:r>
      <w:hyperlink r:id="rId7" w:history="1">
        <w:r w:rsidRPr="0080446C">
          <w:rPr>
            <w:rStyle w:val="Hyperlink"/>
          </w:rPr>
          <w:t>https://www.gatesnotes.com/Development/Foreign-Aid-Helps-Americas-Economy</w:t>
        </w:r>
      </w:hyperlink>
      <w:r w:rsidRPr="0080446C">
        <w:t>)</w:t>
      </w:r>
    </w:p>
    <w:p w14:paraId="1D722F5E" w14:textId="77777777" w:rsidR="00AC51ED" w:rsidRPr="0080446C" w:rsidRDefault="00AC51ED" w:rsidP="00AC51ED">
      <w:pPr>
        <w:rPr>
          <w:sz w:val="16"/>
        </w:rPr>
      </w:pPr>
      <w:r w:rsidRPr="0080446C">
        <w:rPr>
          <w:sz w:val="16"/>
        </w:rPr>
        <w:t xml:space="preserve">Microsoft’s experience in Japan is part of a larger trend that’s still going on today, as more countries join the ranks of the middle class. Countless U.S. companies are doing business in places that used to get American aid but have become self-sufficient, including South Korea, Brazil, Mexico, Vietnam, and Thailand. Here’s another way </w:t>
      </w:r>
      <w:r w:rsidRPr="0080446C">
        <w:rPr>
          <w:rFonts w:eastAsiaTheme="majorEastAsia" w:cstheme="majorBidi"/>
          <w:b/>
          <w:bCs/>
          <w:sz w:val="32"/>
          <w:szCs w:val="32"/>
          <w:u w:val="single"/>
        </w:rPr>
        <w:t>that U.S. investments abroad help American businesses: by connecting them directly with new customers and suppliers</w:t>
      </w:r>
      <w:r w:rsidRPr="0080446C">
        <w:rPr>
          <w:sz w:val="16"/>
        </w:rPr>
        <w:t>. America’s chief aid agency, USAID, uses its expertise to encourage private companies to collaborate on projects. For example, they have worked with Cargill and Land O’Lakes to help dairy farmers in East Africa raise their productivity, increasing the value of the companies’ exports to places like Kenya and Uganda. As the companies’ CEOs wrote, “</w:t>
      </w:r>
      <w:r w:rsidRPr="0080446C">
        <w:rPr>
          <w:rFonts w:eastAsiaTheme="majorEastAsia" w:cstheme="majorBidi"/>
          <w:b/>
          <w:bCs/>
          <w:sz w:val="32"/>
          <w:szCs w:val="32"/>
          <w:u w:val="single"/>
        </w:rPr>
        <w:t>This benefits</w:t>
      </w:r>
      <w:r w:rsidRPr="0080446C">
        <w:rPr>
          <w:sz w:val="16"/>
        </w:rPr>
        <w:t xml:space="preserve"> </w:t>
      </w:r>
      <w:r w:rsidRPr="0080446C">
        <w:rPr>
          <w:rFonts w:eastAsiaTheme="majorEastAsia" w:cstheme="majorBidi"/>
          <w:b/>
          <w:bCs/>
          <w:sz w:val="32"/>
          <w:szCs w:val="32"/>
          <w:u w:val="single"/>
        </w:rPr>
        <w:t xml:space="preserve">not only </w:t>
      </w:r>
      <w:r w:rsidRPr="0080446C">
        <w:rPr>
          <w:sz w:val="16"/>
        </w:rPr>
        <w:t xml:space="preserve">the farmers in Africa, but </w:t>
      </w:r>
      <w:r w:rsidRPr="0080446C">
        <w:rPr>
          <w:rFonts w:eastAsiaTheme="majorEastAsia" w:cstheme="majorBidi"/>
          <w:b/>
          <w:bCs/>
          <w:sz w:val="32"/>
          <w:szCs w:val="32"/>
          <w:u w:val="single"/>
        </w:rPr>
        <w:t>food producers and their workers in the United States and it promotes goodwill in a part of the world that can be a market for more American goods in the future.</w:t>
      </w:r>
      <w:r w:rsidRPr="0080446C">
        <w:rPr>
          <w:sz w:val="16"/>
        </w:rPr>
        <w:t xml:space="preserve">” USAID has also worked with Walmart to train thousands of women farmers in sub-Saharan Africa, and with Starbucks, Keurig, and others to help coffee farmers in Latin America improve their crops so they can join the global market. </w:t>
      </w:r>
      <w:r w:rsidRPr="0080446C">
        <w:rPr>
          <w:rFonts w:eastAsiaTheme="majorEastAsia" w:cstheme="majorBidi"/>
          <w:b/>
          <w:bCs/>
          <w:sz w:val="32"/>
          <w:szCs w:val="32"/>
          <w:u w:val="single"/>
        </w:rPr>
        <w:t>These and other efforts are part of America’s global economic leadership. Pulling back now would mean retreating from the world stage at a time when other countries are doubling down on their investments. It would deprive American companies of potential new markets and make them less competitive, while also harming the health and productivity of some of the poorest people in the world</w:t>
      </w:r>
      <w:r w:rsidRPr="0080446C">
        <w:rPr>
          <w:sz w:val="16"/>
        </w:rPr>
        <w:t xml:space="preserve">. It wouldn’t be robbing Peter to pay Paul; it would be robbing Peter and then robbing Paul too. So it’s good for the American economy when other countries join the middle class. But how much credit does aid deserve for making that happen? It’s a hard question to answer; growth has many causes. My own conclusion, based on years of looking at the evidence and discussing it with experts, is that although aid may not directly cause growth, there is a strong indirect connection between the two. Moving to the middle class requires a strong education system and good infrastructure, nutrition, and healthcare—and smart, targeted aid can promote those things pretty effectively. Fighting AIDS, for example, saves lives, and it increases productivity because societies are stronger when they have healthy teachers, police officers, and entrepreneurs. Countries that worked with PEPFAR—America’s phenomenally successful effort to slow the AIDS epidemic—improved three times more on one measure of economic development than their non-PEPFAR counterparts. Their per-capita income also grew quickly. Between 2005 and 2015, for example, Tanzania’s per-person income went up more than 37 percent. Zambia’s went up 55 percent. Ethiopia’s rose 107 percent. And as these countries grew, so did their appetite for American goods. In the same time frame, U.S. exports to Tanzania rose by more than 77 percent, U.S. exports to Zambia went up 189 percent, and to Ethiopia, 241 percent. Many other countries are making similar gains. </w:t>
      </w:r>
      <w:r w:rsidRPr="0080446C">
        <w:rPr>
          <w:rFonts w:eastAsiaTheme="majorEastAsia" w:cstheme="majorBidi"/>
          <w:b/>
          <w:bCs/>
          <w:sz w:val="32"/>
          <w:szCs w:val="32"/>
          <w:u w:val="single"/>
        </w:rPr>
        <w:t>The point is not that aid directly makes poor people richer. It’s that aid helps create a foundation for growth. Along with many other factors, it helps remove some of the barriers that keep people from making the most of their talents. And when people in one place do better, the rest of us do better too</w:t>
      </w:r>
      <w:r w:rsidRPr="0080446C">
        <w:rPr>
          <w:sz w:val="16"/>
        </w:rPr>
        <w:t xml:space="preserve">. We can </w:t>
      </w:r>
      <w:r w:rsidRPr="0080446C">
        <w:rPr>
          <w:rFonts w:eastAsiaTheme="majorEastAsia" w:cstheme="majorBidi"/>
          <w:b/>
          <w:bCs/>
          <w:sz w:val="32"/>
          <w:szCs w:val="32"/>
          <w:u w:val="single"/>
        </w:rPr>
        <w:t>build on this progress if the United States helps maintain the momentum. Investments in aid—which account for less than 1 percent of the federal budget</w:t>
      </w:r>
      <w:r w:rsidRPr="0080446C">
        <w:rPr>
          <w:sz w:val="16"/>
        </w:rPr>
        <w:t>—are an essential part of the solution. We need to keep making them on behalf of Americans and people around the world.</w:t>
      </w:r>
    </w:p>
    <w:p w14:paraId="408FE88A" w14:textId="77777777" w:rsidR="00AC51ED" w:rsidRPr="0080446C" w:rsidRDefault="00AC51ED" w:rsidP="00AC51ED">
      <w:pPr>
        <w:rPr>
          <w:sz w:val="16"/>
        </w:rPr>
      </w:pPr>
    </w:p>
    <w:p w14:paraId="2854C339" w14:textId="5D23F895" w:rsidR="005A1664" w:rsidRPr="0080446C" w:rsidRDefault="00DB0AB4" w:rsidP="00AF095A">
      <w:pPr>
        <w:pStyle w:val="Heading3"/>
      </w:pPr>
      <w:r w:rsidRPr="0080446C">
        <w:t>1nc Refugees</w:t>
      </w:r>
    </w:p>
    <w:p w14:paraId="48046630" w14:textId="77777777" w:rsidR="00DB0AB4" w:rsidRPr="0080446C" w:rsidRDefault="00DB0AB4" w:rsidP="00DB0AB4">
      <w:pPr>
        <w:pStyle w:val="Heading4"/>
      </w:pPr>
      <w:r w:rsidRPr="0080446C">
        <w:t xml:space="preserve">Text: The United States federal government should substantially increase its capacity-building support, humanitarian assistance, and financial contributions to countries that are supporting refugees. </w:t>
      </w:r>
    </w:p>
    <w:p w14:paraId="579B6A1E" w14:textId="77777777" w:rsidR="005A1664" w:rsidRPr="0080446C" w:rsidRDefault="005A1664" w:rsidP="005A1664"/>
    <w:p w14:paraId="0B371C9B" w14:textId="77777777" w:rsidR="005A1664" w:rsidRPr="0080446C" w:rsidRDefault="005A1664" w:rsidP="005A1664">
      <w:pPr>
        <w:pStyle w:val="Heading4"/>
      </w:pPr>
      <w:r w:rsidRPr="0080446C">
        <w:t>Foreign aid key to helping countries with refugees</w:t>
      </w:r>
    </w:p>
    <w:p w14:paraId="5C512579" w14:textId="77777777" w:rsidR="005A1664" w:rsidRPr="0080446C" w:rsidRDefault="005A1664" w:rsidP="005A1664">
      <w:r w:rsidRPr="0080446C">
        <w:rPr>
          <w:b/>
        </w:rPr>
        <w:t>Chapman 17</w:t>
      </w:r>
      <w:r w:rsidRPr="0080446C">
        <w:t xml:space="preserve"> (2-1-2017, Steve Chapman is a member of the Tribune Editorial Board at the Chicago Tribune, "How to help Syrian refugees? More foreign aid", </w:t>
      </w:r>
      <w:hyperlink r:id="rId8" w:history="1">
        <w:r w:rsidRPr="0080446C">
          <w:rPr>
            <w:rStyle w:val="Hyperlink"/>
          </w:rPr>
          <w:t>http://www.chicagotribune.com/news/opinion/chapman/ct-syrian-refugees-trump-muslim-ban-perspec-0202-20170201-column.html</w:t>
        </w:r>
      </w:hyperlink>
      <w:r w:rsidRPr="0080446C">
        <w:t xml:space="preserve"> )</w:t>
      </w:r>
    </w:p>
    <w:p w14:paraId="30177185" w14:textId="77777777" w:rsidR="005A1664" w:rsidRPr="0080446C" w:rsidRDefault="005A1664" w:rsidP="005A1664">
      <w:pPr>
        <w:rPr>
          <w:sz w:val="16"/>
        </w:rPr>
      </w:pPr>
      <w:r w:rsidRPr="0080446C">
        <w:rPr>
          <w:sz w:val="16"/>
        </w:rPr>
        <w:t xml:space="preserve">President Donald Trump's executive order on refugees was a combination of ineptitude, irrelevance, counterproductivity and malice, lamely rationalized as a matter of public safety. Like many of his actions, it raises the question: Is he doing this because he doesn't understand how badly it will work or because he doesn't care? In symbolic and constitutional terms, this anti-Muslim measure is hugely important and regrettable. But in a practical sense, there is less than meets the eye. The attention to what Trump proposes to do to refugees who want to come here distracts from a bigger issue that affects more far more displaced people. Some 4.9 million Syrians have fled their war-racked country. The vast majority have wound up in Turkey, Lebanon or Jordan. In 2015, the Obama administration admitted a grand total of 1,682, and last year it took 12,587. Under Trump's executive order, until further notice, the number will be smaller: zero. For the millions who would not have been allowed to come regardless, though, Trump's order is beside the point. They were suffering exiles before, and they are suffering exiles still. It's no wonder that many dream of making their way to America or Europe, even at grave personal peril. But letting them in involves two costs that concern many Americans, particularly those who voted for Trump. One is the risk of bloodshed by violent extremists masquerading as refugees. That danger happens to be microscopically tiny. Refugees typically face a wait of 18 to 24 months to come to the United States, and they have no say on whether they are sent here or somewhere else. Any applicant who raises the slightest doubt gets the heave-ho. Syrian terrorists intent on killing Americans would look for an easier, quicker way. </w:t>
      </w:r>
      <w:r w:rsidRPr="0080446C">
        <w:rPr>
          <w:rStyle w:val="StyleUnderline"/>
        </w:rPr>
        <w:t xml:space="preserve">The other cost, however, is not so improbable. It's the </w:t>
      </w:r>
      <w:r w:rsidRPr="0080446C">
        <w:rPr>
          <w:rStyle w:val="Emphasis"/>
        </w:rPr>
        <w:t>expense of resettling</w:t>
      </w:r>
      <w:r w:rsidRPr="0080446C">
        <w:rPr>
          <w:rStyle w:val="StyleUnderline"/>
        </w:rPr>
        <w:t xml:space="preserve"> these people, most of whom need considerable time and aid to adjust to their new lives. The Center for Immigration Studies, which favors reductions in immigration, estimates that each Middle Eastern refugee admitted to the U.S. costs taxpayers $64,370 over the first five years. Plenty of Americans resent having to bear that burden. </w:t>
      </w:r>
      <w:r w:rsidRPr="0080446C">
        <w:rPr>
          <w:sz w:val="16"/>
        </w:rPr>
        <w:t xml:space="preserve">Opponents of Trump's executive order, however, think we have an obligation to help the innocent victims of President Bashar Assad's savage war. Some insist we have a special duty because of our refusal to use military power to stop the slaughter. But even under the most optimistic scenario — which has no chance of coming to pass under the current president — we can take only a tiny fraction of these refugees. The rest have a better chance of squeezing through a straw. </w:t>
      </w:r>
      <w:r w:rsidRPr="0080446C">
        <w:rPr>
          <w:rStyle w:val="Emphasis"/>
        </w:rPr>
        <w:t>There is a way to help them</w:t>
      </w:r>
      <w:r w:rsidRPr="0080446C">
        <w:rPr>
          <w:rStyle w:val="StyleUnderline"/>
        </w:rPr>
        <w:t>, though, that should appeal to both Trump's supporters and his critics</w:t>
      </w:r>
      <w:r w:rsidRPr="0080446C">
        <w:rPr>
          <w:rStyle w:val="Emphasis"/>
        </w:rPr>
        <w:t>: aid to the displaced in the countries</w:t>
      </w:r>
      <w:r w:rsidRPr="0080446C">
        <w:rPr>
          <w:rStyle w:val="StyleUnderline"/>
        </w:rPr>
        <w:t xml:space="preserve"> where they are now living. The Office of the United Nations High Commissioner for Refugees says it needs $4.63 billion this year to meet the basic needs of these exiles — including food, shelter, medical care and schooling. </w:t>
      </w:r>
      <w:r w:rsidRPr="0080446C">
        <w:rPr>
          <w:sz w:val="16"/>
        </w:rPr>
        <w:t xml:space="preserve">That works out to $940 per refugee — or just 7 percent of the annual cost of resettlement in this country. Many of the refugees would no doubt prefer to remain in the Middle East, where they wouldn't have to adapt to our culture and language, and this aid would make that easier. Syrian refugees </w:t>
      </w:r>
      <w:r w:rsidRPr="0080446C">
        <w:rPr>
          <w:rStyle w:val="StyleUnderline"/>
        </w:rPr>
        <w:t xml:space="preserve">But the UNHCR has failed to persuade donor nations to match their generosity to the scale of the emergency. Last year, it got $2.7 billion for Syrian refugees, just 59 percent of what it needed. </w:t>
      </w:r>
      <w:r w:rsidRPr="0080446C">
        <w:rPr>
          <w:sz w:val="16"/>
        </w:rPr>
        <w:t>If the U.S. government is going to close the door to these lost souls, why not at least offer financial help to ease their plight? This option wouldn't carry the danger of terrorists reaching American soil, and it wouldn't require great public expense. Nor would it inflame anti-American furies as Trump's policy is likely to do. If anything, it would win friends.</w:t>
      </w:r>
    </w:p>
    <w:p w14:paraId="0E6AB7A3" w14:textId="77777777" w:rsidR="005A1664" w:rsidRPr="0080446C" w:rsidRDefault="005A1664" w:rsidP="005A1664"/>
    <w:p w14:paraId="2FB26699" w14:textId="5904607D" w:rsidR="004F26C3" w:rsidRPr="0080446C" w:rsidRDefault="000B0086" w:rsidP="00AF095A">
      <w:pPr>
        <w:pStyle w:val="Heading3"/>
      </w:pPr>
      <w:r w:rsidRPr="0080446C">
        <w:t>1nc Generic</w:t>
      </w:r>
    </w:p>
    <w:p w14:paraId="3E8898E1" w14:textId="620EB9A9" w:rsidR="005A1664" w:rsidRPr="0080446C" w:rsidRDefault="000B0086" w:rsidP="000B0086">
      <w:pPr>
        <w:pStyle w:val="Heading4"/>
      </w:pPr>
      <w:r w:rsidRPr="0080446C">
        <w:t xml:space="preserve">Text: The United States Federal Government should substantially increase its foreign aid contributions to [insert country that the aff is helping]. </w:t>
      </w:r>
    </w:p>
    <w:p w14:paraId="3D4DA742" w14:textId="77777777" w:rsidR="00DB0AB4" w:rsidRPr="0080446C" w:rsidRDefault="00DB0AB4" w:rsidP="00DB0AB4">
      <w:pPr>
        <w:pStyle w:val="Heading4"/>
      </w:pPr>
      <w:r w:rsidRPr="0080446C">
        <w:t xml:space="preserve">Foreign aid helps develop international economies </w:t>
      </w:r>
    </w:p>
    <w:p w14:paraId="67167015" w14:textId="77777777" w:rsidR="00DB0AB4" w:rsidRPr="0080446C" w:rsidRDefault="00DB0AB4" w:rsidP="00DB0AB4">
      <w:r w:rsidRPr="0080446C">
        <w:rPr>
          <w:b/>
        </w:rPr>
        <w:t>US Global Leadership Coalition 16</w:t>
      </w:r>
      <w:r w:rsidRPr="0080446C">
        <w:t xml:space="preserve"> (1-4-2016, US Global Leadership Coalition is a nonprofit organization formed by a coalition of American businesses and NGOs, "Here's Why Foreign Assistance is Important – USGLC", </w:t>
      </w:r>
      <w:hyperlink r:id="rId9" w:history="1">
        <w:r w:rsidRPr="0080446C">
          <w:rPr>
            <w:rStyle w:val="Hyperlink"/>
          </w:rPr>
          <w:t>http://www.usglc.org/blog/heres-why-foreign-assistance-is-important/</w:t>
        </w:r>
      </w:hyperlink>
      <w:r w:rsidRPr="0080446C">
        <w:t>)</w:t>
      </w:r>
    </w:p>
    <w:p w14:paraId="62D6BF0D" w14:textId="77777777" w:rsidR="00DB0AB4" w:rsidRPr="0080446C" w:rsidRDefault="00DB0AB4" w:rsidP="00DB0AB4">
      <w:pPr>
        <w:rPr>
          <w:sz w:val="16"/>
        </w:rPr>
      </w:pPr>
      <w:r w:rsidRPr="0080446C">
        <w:rPr>
          <w:sz w:val="16"/>
        </w:rPr>
        <w:t xml:space="preserve">For those who may not be familiar with USAID, we are the foreign assistance and development arm of the U.S. government. Our mission is to “partner to end extreme poverty and to promote resilient, democratic societies while advancing our security and prosperity.” </w:t>
      </w:r>
      <w:r w:rsidRPr="0080446C">
        <w:rPr>
          <w:rStyle w:val="StyleUnderline"/>
        </w:rPr>
        <w:t xml:space="preserve">People sometimes ask me why foreign assistance is important, and I reference our mission statement. As the last clause–‘advancing our security and prosperity’–implies, </w:t>
      </w:r>
      <w:r w:rsidRPr="0080446C">
        <w:rPr>
          <w:rStyle w:val="Emphasis"/>
        </w:rPr>
        <w:t xml:space="preserve">foreign aid promotes </w:t>
      </w:r>
      <w:r w:rsidRPr="0080446C">
        <w:rPr>
          <w:rStyle w:val="StyleUnderline"/>
        </w:rPr>
        <w:t xml:space="preserve">national security by helping to combat conditions that can spawn terrorism–namely, poverty, weak institutions and corruption–by promoting </w:t>
      </w:r>
      <w:r w:rsidRPr="0080446C">
        <w:rPr>
          <w:rStyle w:val="Emphasis"/>
        </w:rPr>
        <w:t>economic development</w:t>
      </w:r>
      <w:r w:rsidRPr="0080446C">
        <w:rPr>
          <w:rStyle w:val="StyleUnderline"/>
        </w:rPr>
        <w:t xml:space="preserve">, good governance and transparency. </w:t>
      </w:r>
      <w:r w:rsidRPr="0080446C">
        <w:rPr>
          <w:sz w:val="16"/>
        </w:rPr>
        <w:t xml:space="preserve">It can be a hard sell when our own country is focused on economic recovery and job creation, but the fact is, sustainable development creates stronger economies. With more consumers to trade and do business with, this creates growth opportunities at home and abroad. Let me put this in context. Today, 95 percent of the world’s consumers live outside our borders. Already, the poorest two-thirds of the world’s population accounts for $5 trillion in purchasing power, and there is every indication that the economic power of low- and middle-income countries will only increase in the coming years – developing countries’ economies are growing three times faster than our own, and 6 out of the 13 fastest growing economies in the world are located in Africa. Over the past 40 years, trade has tripled as a share of our economy, with half of U.S. exports now going to developing countries. Foreign aid has laid the groundwork for mutually beneficial trading relationships; 11 of America’s top 15 trading partners were once recipients of U.S. foreign aid. </w:t>
      </w:r>
      <w:r w:rsidRPr="0080446C">
        <w:rPr>
          <w:rStyle w:val="StyleUnderline"/>
        </w:rPr>
        <w:t xml:space="preserve">In addition to fostering stability, promoting economic growth and reducing poverty, foreign assistance also spreads American influence throughout the world and enhances America’s reputation and standing. </w:t>
      </w:r>
      <w:r w:rsidRPr="0080446C">
        <w:rPr>
          <w:sz w:val="16"/>
        </w:rPr>
        <w:t xml:space="preserve">In sub-Saharan Africa, for example–a region where national economies are rapidly growing and where U.S. health assistance is focused–more than 70 percent of countries surveyed by PEW earlier this year have a favorable opinion of the U.S. And yet, less than 1 percent of the $4 trillion federal budget goes to foreign aid. This is a fact that few people know. </w:t>
      </w:r>
      <w:r w:rsidRPr="0080446C">
        <w:rPr>
          <w:rStyle w:val="StyleUnderline"/>
        </w:rPr>
        <w:t xml:space="preserve">And fewer still realize the benefits to Americans and American companies that stem from foreign aid. </w:t>
      </w:r>
      <w:r w:rsidRPr="0080446C">
        <w:rPr>
          <w:sz w:val="16"/>
        </w:rPr>
        <w:t xml:space="preserve">Here in Tennessee, over $33 billion in goods and services was exported to foreign markets in 2014, and trade supports more than 22 percent of jobs–that’s 830,000 local jobs. </w:t>
      </w:r>
      <w:r w:rsidRPr="0080446C">
        <w:rPr>
          <w:rStyle w:val="StyleUnderline"/>
        </w:rPr>
        <w:t xml:space="preserve">We believe that </w:t>
      </w:r>
      <w:r w:rsidRPr="0080446C">
        <w:rPr>
          <w:rStyle w:val="Emphasis"/>
        </w:rPr>
        <w:t>effective development directly improves the lives of people around the world</w:t>
      </w:r>
      <w:r w:rsidRPr="0080446C">
        <w:rPr>
          <w:rStyle w:val="StyleUnderline"/>
        </w:rPr>
        <w:t xml:space="preserve"> and here at home, and it </w:t>
      </w:r>
      <w:r w:rsidRPr="0080446C">
        <w:rPr>
          <w:rStyle w:val="Emphasis"/>
        </w:rPr>
        <w:t>contributes to a thriving international economy</w:t>
      </w:r>
      <w:r w:rsidRPr="0080446C">
        <w:rPr>
          <w:rStyle w:val="StyleUnderline"/>
        </w:rPr>
        <w:t xml:space="preserve"> that serves our shared interests. </w:t>
      </w:r>
      <w:r w:rsidRPr="0080446C">
        <w:rPr>
          <w:sz w:val="16"/>
        </w:rPr>
        <w:t xml:space="preserve">The question is, how can it be done most effectively to deliver results? It’s a question we’re still answering, but USAID has a long legacy of developing and implementing innovative breakthroughs to improve lives and livelihoods, and we continue to make significant progress. Since 1990, the number of people living in extreme poverty–meaning below $1.25 a day–has fallen by half. And we’ve set an audacious target to end extreme poverty by 2030. We believe this is possible, and we have the tools and technologies today to achieve this goal. But, I would argue that reaching the remaining 1.2 billion people still living in extreme poverty will be harder to reach. And we won’t get there alone, or by continuing with “business as usual.” About a year and a half ago, we launched the U.S. Global Development Lab (the Lab) with a twofold mission: to bring together diverse partners to discover, test and scale breakthrough solutions, and to transform the development enterprise by harnessing the human capital, skills and resources of our partners for deeper and more sustainable impact. At the core of the Lab’s work is a commitment to the use of science, technology, innovation and partnership to achieve the Agency’s goals. This means casting a wide net to capture the best ideas, wherever they may come from; using hard evidence to test those innovations, and find the ones that are proven to make a difference; and making a concerted effort to scale those across our missions and our network of partners to improve the lives of millions. Overall, USAID is pursuing a new model of development focused on partnering with a diverse array of partners to create innovative, cost-effective, and results-oriented development solutions. And we believe the private sector has a unique and growing role to play in global problem-solving, particularly when efforts are linked to a shared value approach or inclusive business approach which engages the bottom-of-the-pyramid markets as suppliers and producers in their value chains. USAID was one of the first development agencies to embed public-private partnerships into its foreign assistance model. While private sector engagement has always been a part of USAID’s strategy, we truly integrated these partnerships in 2001 with the development of the Global Development Alliance (GDA). Since the launch of the GDA 15 years ago, USAID has executed more than 1,500 public-private partnerships with more than 3,500 partners, leveraging over $20 billion. So, through this journey, we’ve learned a lot about what makes partnerships effective. We know from experience that our most impactful partnerships with the private sector are those which clearly align commercial interests with development objectives; tap into companies’ core capabilities; and employ models that are cost-effective, scalable, and sustainable in the long-term without the need for ongoing U.S. government assistance. USAID’s approach to private sector partnerships is informed by the changing context of the global development sector. In the 1960s, when USAID was formed, public capital accounted for 71 percent of financial flows to the developing world. Today, it stands at only 9 percent. Ninety-one percent of financial flows from the United States to the developing world are now from private sources, so we know that working with the private sector is not a luxury; it’s a necessity. While intersections between the private sector and international development are not exactly new, what those intersections look like has changed a great deal for USAID as the development landscape has shifted. USAID was established with a well-defined private sector development strategy in the early 1960s, focused on creating the conditions that businesses need to thrive. While this is still an important part of USAID’s engagement strategy, we knew we also had to think about the potential of business to contribute to progress across a full range of issues we care about. With the launch of the GDA, we were able to tap into business capabilities to not only address economic growth, but to problem solve on issues ranging from education and health to agriculture and economic growth. The formation of the GDA was groundbreaking in that it allowed for a mechanism to systematically implement public-private partnerships in a number of sectors, and co-create solutions with the private sector. GDAs allow USAID to truly engage the private sector as a full partner, sharing risks, responsibilities and rewards, and further increase the long-term sustainability of development activities. Today, we are increasingly focusing on multi-stakeholder alliances and collective action platforms to achieve greater scale and address major global challenges. These approaches are hallmarks of several major Presidential Initiatives that seek to marshal donor resources and achieve impact at a massive scale. So where do we go next? We know we need to continue to strengthen models for mobilizing collective action to address systemic challenges that no single company or donor can tackle alone. As a community, we’ve gotten better at “transactional” partnerships that address specific gaps in a specific value chain in a specific country, but how do we then take such partnerships beyond that level, to additional sectors, countries or regions? We need to continue to build the business case by generating more evidence of how pursuing inclusive business models and other sustainability investments can deliver tangible results. Either by contributing directly to the P&amp;L, or by supporting long-term drivers of business value–like attracting and retaining talent, and strengthening trust with local communities. For USAID, we need to critically evaluate our partnerships with the private sector to understand the development outcomes they have delivered. Beyond individual examples, we don’t yet have enough evidence on partnership effectiveness and long term sustainability. So there is much work yet to be done. Despite these challenges, </w:t>
      </w:r>
      <w:r w:rsidRPr="0080446C">
        <w:rPr>
          <w:rStyle w:val="StyleUnderline"/>
        </w:rPr>
        <w:t xml:space="preserve">I remain fundamentally optimistic about our potential as a global community to make progress towards </w:t>
      </w:r>
      <w:r w:rsidRPr="0080446C">
        <w:rPr>
          <w:rStyle w:val="Emphasis"/>
        </w:rPr>
        <w:t>eliminating</w:t>
      </w:r>
      <w:r w:rsidRPr="0080446C">
        <w:rPr>
          <w:rStyle w:val="StyleUnderline"/>
        </w:rPr>
        <w:t xml:space="preserve"> extreme </w:t>
      </w:r>
      <w:r w:rsidRPr="0080446C">
        <w:rPr>
          <w:rStyle w:val="Emphasis"/>
        </w:rPr>
        <w:t>poverty</w:t>
      </w:r>
      <w:r w:rsidRPr="0080446C">
        <w:rPr>
          <w:rStyle w:val="StyleUnderline"/>
        </w:rPr>
        <w:t xml:space="preserve">, and in so doing, fostering stable societies with which we are able to partner on economic, security and diplomatic issues. At USAID, we are committed to partnering with the full diversity of stakeholders who share our vision. It’s time to think of </w:t>
      </w:r>
      <w:r w:rsidRPr="0080446C">
        <w:rPr>
          <w:rStyle w:val="Emphasis"/>
        </w:rPr>
        <w:t>foreign aid</w:t>
      </w:r>
      <w:r w:rsidRPr="0080446C">
        <w:rPr>
          <w:rStyle w:val="StyleUnderline"/>
        </w:rPr>
        <w:t xml:space="preserve"> as one of a number of tools–alongside other financial flows, trade, and the creation and spread of new technologies–that </w:t>
      </w:r>
      <w:r w:rsidRPr="0080446C">
        <w:rPr>
          <w:rStyle w:val="Emphasis"/>
        </w:rPr>
        <w:t>promote sustainable development</w:t>
      </w:r>
      <w:r w:rsidRPr="0080446C">
        <w:rPr>
          <w:rStyle w:val="StyleUnderline"/>
        </w:rPr>
        <w:t xml:space="preserve"> abroad to the benefit of all, here and overseas. </w:t>
      </w:r>
      <w:r w:rsidRPr="0080446C">
        <w:rPr>
          <w:sz w:val="16"/>
        </w:rPr>
        <w:t>As you can see, there are clear overlaps between the missions of USGLC and USAID. USGLC plays an important role in engaging policymakers, educating the public and building support for America’s international programs. We must continue to work together, sharing information and acting as leading voices and conveners to elevate diplomacy and development alongside defense to build a better, safer world for all.</w:t>
      </w:r>
    </w:p>
    <w:p w14:paraId="636C455D" w14:textId="77777777" w:rsidR="00DB0AB4" w:rsidRPr="0080446C" w:rsidRDefault="00DB0AB4" w:rsidP="00DB0AB4">
      <w:pPr>
        <w:rPr>
          <w:sz w:val="16"/>
        </w:rPr>
      </w:pPr>
    </w:p>
    <w:p w14:paraId="55FE00DF" w14:textId="77777777" w:rsidR="00191EA6" w:rsidRPr="0080446C" w:rsidRDefault="00191EA6" w:rsidP="00191EA6"/>
    <w:p w14:paraId="0CBB27CC" w14:textId="296E80D2" w:rsidR="00F57019" w:rsidRPr="0080446C" w:rsidRDefault="00F57019" w:rsidP="00F57019">
      <w:pPr>
        <w:pStyle w:val="Heading2"/>
      </w:pPr>
      <w:r w:rsidRPr="0080446C">
        <w:t>Solvency</w:t>
      </w:r>
    </w:p>
    <w:p w14:paraId="29C56E3C" w14:textId="77777777" w:rsidR="00F57019" w:rsidRPr="0080446C" w:rsidRDefault="00F57019" w:rsidP="00F57019">
      <w:pPr>
        <w:pStyle w:val="Heading4"/>
      </w:pPr>
      <w:r w:rsidRPr="0080446C">
        <w:t xml:space="preserve">Foreign aid helps develop international economies </w:t>
      </w:r>
    </w:p>
    <w:p w14:paraId="1622C22D" w14:textId="77777777" w:rsidR="00F57019" w:rsidRPr="0080446C" w:rsidRDefault="00F57019" w:rsidP="00F57019">
      <w:r w:rsidRPr="0080446C">
        <w:rPr>
          <w:b/>
        </w:rPr>
        <w:t>US Global Leadership Coalition 16</w:t>
      </w:r>
      <w:r w:rsidRPr="0080446C">
        <w:t xml:space="preserve"> (1-4-2016, US Global Leadership Coalition is a nonprofit organization formed by a coalition of American businesses and NGOs, "Here's Why Foreign Assistance is Important – USGLC", </w:t>
      </w:r>
      <w:hyperlink r:id="rId10" w:history="1">
        <w:r w:rsidRPr="0080446C">
          <w:rPr>
            <w:rStyle w:val="Hyperlink"/>
          </w:rPr>
          <w:t>http://www.usglc.org/blog/heres-why-foreign-assistance-is-important/</w:t>
        </w:r>
      </w:hyperlink>
      <w:r w:rsidRPr="0080446C">
        <w:t>)</w:t>
      </w:r>
    </w:p>
    <w:p w14:paraId="4E7FEBAC" w14:textId="77777777" w:rsidR="00F57019" w:rsidRPr="0080446C" w:rsidRDefault="00F57019" w:rsidP="00F57019">
      <w:pPr>
        <w:rPr>
          <w:sz w:val="16"/>
        </w:rPr>
      </w:pPr>
      <w:r w:rsidRPr="0080446C">
        <w:rPr>
          <w:sz w:val="16"/>
        </w:rPr>
        <w:t xml:space="preserve">For those who may not be familiar with USAID, we are the foreign assistance and development arm of the U.S. government. Our mission is to “partner to end extreme poverty and to promote resilient, democratic societies while advancing our security and prosperity.” </w:t>
      </w:r>
      <w:r w:rsidRPr="0080446C">
        <w:rPr>
          <w:rStyle w:val="StyleUnderline"/>
        </w:rPr>
        <w:t xml:space="preserve">People sometimes ask me why foreign assistance is important, and I reference our mission statement. As the last clause–‘advancing our security and prosperity’–implies, </w:t>
      </w:r>
      <w:r w:rsidRPr="0080446C">
        <w:rPr>
          <w:rStyle w:val="Emphasis"/>
        </w:rPr>
        <w:t xml:space="preserve">foreign aid promotes </w:t>
      </w:r>
      <w:r w:rsidRPr="0080446C">
        <w:rPr>
          <w:rStyle w:val="StyleUnderline"/>
        </w:rPr>
        <w:t xml:space="preserve">national security by helping to combat conditions that can spawn terrorism–namely, poverty, weak institutions and corruption–by promoting </w:t>
      </w:r>
      <w:r w:rsidRPr="0080446C">
        <w:rPr>
          <w:rStyle w:val="Emphasis"/>
        </w:rPr>
        <w:t>economic development</w:t>
      </w:r>
      <w:r w:rsidRPr="0080446C">
        <w:rPr>
          <w:rStyle w:val="StyleUnderline"/>
        </w:rPr>
        <w:t xml:space="preserve">, good governance and transparency. </w:t>
      </w:r>
      <w:r w:rsidRPr="0080446C">
        <w:rPr>
          <w:sz w:val="16"/>
        </w:rPr>
        <w:t xml:space="preserve">It can be a hard sell when our own country is focused on economic recovery and job creation, but the fact is, sustainable development creates stronger economies. With more consumers to trade and do business with, this creates growth opportunities at home and abroad. Let me put this in context. Today, 95 percent of the world’s consumers live outside our borders. Already, the poorest two-thirds of the world’s population accounts for $5 trillion in purchasing power, and there is every indication that the economic power of low- and middle-income countries will only increase in the coming years – developing countries’ economies are growing three times faster than our own, and 6 out of the 13 fastest growing economies in the world are located in Africa. Over the past 40 years, trade has tripled as a share of our economy, with half of U.S. exports now going to developing countries. Foreign aid has laid the groundwork for mutually beneficial trading relationships; 11 of America’s top 15 trading partners were once recipients of U.S. foreign aid. </w:t>
      </w:r>
      <w:r w:rsidRPr="0080446C">
        <w:rPr>
          <w:rStyle w:val="StyleUnderline"/>
        </w:rPr>
        <w:t xml:space="preserve">In addition to fostering stability, promoting economic growth and reducing poverty, foreign assistance also spreads American influence throughout the world and enhances America’s reputation and standing. </w:t>
      </w:r>
      <w:r w:rsidRPr="0080446C">
        <w:rPr>
          <w:sz w:val="16"/>
        </w:rPr>
        <w:t xml:space="preserve">In sub-Saharan Africa, for example–a region where national economies are rapidly growing and where U.S. health assistance is focused–more than 70 percent of countries surveyed by PEW earlier this year have a favorable opinion of the U.S. And yet, less than 1 percent of the $4 trillion federal budget goes to foreign aid. This is a fact that few people know. </w:t>
      </w:r>
      <w:r w:rsidRPr="0080446C">
        <w:rPr>
          <w:rStyle w:val="StyleUnderline"/>
        </w:rPr>
        <w:t xml:space="preserve">And fewer still realize the benefits to Americans and American companies that stem from foreign aid. </w:t>
      </w:r>
      <w:r w:rsidRPr="0080446C">
        <w:rPr>
          <w:sz w:val="16"/>
        </w:rPr>
        <w:t xml:space="preserve">Here in Tennessee, over $33 billion in goods and services was exported to foreign markets in 2014, and trade supports more than 22 percent of jobs–that’s 830,000 local jobs. </w:t>
      </w:r>
      <w:r w:rsidRPr="0080446C">
        <w:rPr>
          <w:rStyle w:val="StyleUnderline"/>
        </w:rPr>
        <w:t xml:space="preserve">We believe that </w:t>
      </w:r>
      <w:r w:rsidRPr="0080446C">
        <w:rPr>
          <w:rStyle w:val="Emphasis"/>
        </w:rPr>
        <w:t>effective development directly improves the lives of people around the world</w:t>
      </w:r>
      <w:r w:rsidRPr="0080446C">
        <w:rPr>
          <w:rStyle w:val="StyleUnderline"/>
        </w:rPr>
        <w:t xml:space="preserve"> and here at home, and it </w:t>
      </w:r>
      <w:r w:rsidRPr="0080446C">
        <w:rPr>
          <w:rStyle w:val="Emphasis"/>
        </w:rPr>
        <w:t>contributes to a thriving international economy</w:t>
      </w:r>
      <w:r w:rsidRPr="0080446C">
        <w:rPr>
          <w:rStyle w:val="StyleUnderline"/>
        </w:rPr>
        <w:t xml:space="preserve"> that serves our shared interests. </w:t>
      </w:r>
      <w:r w:rsidRPr="0080446C">
        <w:rPr>
          <w:sz w:val="16"/>
        </w:rPr>
        <w:t xml:space="preserve">The question is, how can it be done most effectively to deliver results? It’s a question we’re still answering, but USAID has a long legacy of developing and implementing innovative breakthroughs to improve lives and livelihoods, and we continue to make significant progress. Since 1990, the number of people living in extreme poverty–meaning below $1.25 a day–has fallen by half. And we’ve set an audacious target to end extreme poverty by 2030. We believe this is possible, and we have the tools and technologies today to achieve this goal. But, I would argue that reaching the remaining 1.2 billion people still living in extreme poverty will be harder to reach. And we won’t get there alone, or by continuing with “business as usual.” About a year and a half ago, we launched the U.S. Global Development Lab (the Lab) with a twofold mission: to bring together diverse partners to discover, test and scale breakthrough solutions, and to transform the development enterprise by harnessing the human capital, skills and resources of our partners for deeper and more sustainable impact. At the core of the Lab’s work is a commitment to the use of science, technology, innovation and partnership to achieve the Agency’s goals. This means casting a wide net to capture the best ideas, wherever they may come from; using hard evidence to test those innovations, and find the ones that are proven to make a difference; and making a concerted effort to scale those across our missions and our network of partners to improve the lives of millions. Overall, USAID is pursuing a new model of development focused on partnering with a diverse array of partners to create innovative, cost-effective, and results-oriented development solutions. And we believe the private sector has a unique and growing role to play in global problem-solving, particularly when efforts are linked to a shared value approach or inclusive business approach which engages the bottom-of-the-pyramid markets as suppliers and producers in their value chains. USAID was one of the first development agencies to embed public-private partnerships into its foreign assistance model. While private sector engagement has always been a part of USAID’s strategy, we truly integrated these partnerships in 2001 with the development of the Global Development Alliance (GDA). Since the launch of the GDA 15 years ago, USAID has executed more than 1,500 public-private partnerships with more than 3,500 partners, leveraging over $20 billion. So, through this journey, we’ve learned a lot about what makes partnerships effective. We know from experience that our most impactful partnerships with the private sector are those which clearly align commercial interests with development objectives; tap into companies’ core capabilities; and employ models that are cost-effective, scalable, and sustainable in the long-term without the need for ongoing U.S. government assistance. USAID’s approach to private sector partnerships is informed by the changing context of the global development sector. In the 1960s, when USAID was formed, public capital accounted for 71 percent of financial flows to the developing world. Today, it stands at only 9 percent. Ninety-one percent of financial flows from the United States to the developing world are now from private sources, so we know that working with the private sector is not a luxury; it’s a necessity. While intersections between the private sector and international development are not exactly new, what those intersections look like has changed a great deal for USAID as the development landscape has shifted. USAID was established with a well-defined private sector development strategy in the early 1960s, focused on creating the conditions that businesses need to thrive. While this is still an important part of USAID’s engagement strategy, we knew we also had to think about the potential of business to contribute to progress across a full range of issues we care about. With the launch of the GDA, we were able to tap into business capabilities to not only address economic growth, but to problem solve on issues ranging from education and health to agriculture and economic growth. The formation of the GDA was groundbreaking in that it allowed for a mechanism to systematically implement public-private partnerships in a number of sectors, and co-create solutions with the private sector. GDAs allow USAID to truly engage the private sector as a full partner, sharing risks, responsibilities and rewards, and further increase the long-term sustainability of development activities. Today, we are increasingly focusing on multi-stakeholder alliances and collective action platforms to achieve greater scale and address major global challenges. These approaches are hallmarks of several major Presidential Initiatives that seek to marshal donor resources and achieve impact at a massive scale. So where do we go next? We know we need to continue to strengthen models for mobilizing collective action to address systemic challenges that no single company or donor can tackle alone. As a community, we’ve gotten better at “transactional” partnerships that address specific gaps in a specific value chain in a specific country, but how do we then take such partnerships beyond that level, to additional sectors, countries or regions? We need to continue to build the business case by generating more evidence of how pursuing inclusive business models and other sustainability investments can deliver tangible results. Either by contributing directly to the P&amp;L, or by supporting long-term drivers of business value–like attracting and retaining talent, and strengthening trust with local communities. For USAID, we need to critically evaluate our partnerships with the private sector to understand the development outcomes they have delivered. Beyond individual examples, we don’t yet have enough evidence on partnership effectiveness and long term sustainability. So there is much work yet to be done. Despite these challenges, </w:t>
      </w:r>
      <w:r w:rsidRPr="0080446C">
        <w:rPr>
          <w:rStyle w:val="StyleUnderline"/>
        </w:rPr>
        <w:t xml:space="preserve">I remain fundamentally optimistic about our potential as a global community to make progress towards </w:t>
      </w:r>
      <w:r w:rsidRPr="0080446C">
        <w:rPr>
          <w:rStyle w:val="Emphasis"/>
        </w:rPr>
        <w:t>eliminating</w:t>
      </w:r>
      <w:r w:rsidRPr="0080446C">
        <w:rPr>
          <w:rStyle w:val="StyleUnderline"/>
        </w:rPr>
        <w:t xml:space="preserve"> extreme </w:t>
      </w:r>
      <w:r w:rsidRPr="0080446C">
        <w:rPr>
          <w:rStyle w:val="Emphasis"/>
        </w:rPr>
        <w:t>poverty</w:t>
      </w:r>
      <w:r w:rsidRPr="0080446C">
        <w:rPr>
          <w:rStyle w:val="StyleUnderline"/>
        </w:rPr>
        <w:t xml:space="preserve">, and in so doing, fostering stable societies with which we are able to partner on economic, security and diplomatic issues. At USAID, we are committed to partnering with the full diversity of stakeholders who share our vision. It’s time to think of </w:t>
      </w:r>
      <w:r w:rsidRPr="0080446C">
        <w:rPr>
          <w:rStyle w:val="Emphasis"/>
        </w:rPr>
        <w:t>foreign aid</w:t>
      </w:r>
      <w:r w:rsidRPr="0080446C">
        <w:rPr>
          <w:rStyle w:val="StyleUnderline"/>
        </w:rPr>
        <w:t xml:space="preserve"> as one of a number of tools–alongside other financial flows, trade, and the creation and spread of new technologies–that </w:t>
      </w:r>
      <w:r w:rsidRPr="0080446C">
        <w:rPr>
          <w:rStyle w:val="Emphasis"/>
        </w:rPr>
        <w:t>promote sustainable development</w:t>
      </w:r>
      <w:r w:rsidRPr="0080446C">
        <w:rPr>
          <w:rStyle w:val="StyleUnderline"/>
        </w:rPr>
        <w:t xml:space="preserve"> abroad to the benefit of all, here and overseas. </w:t>
      </w:r>
      <w:r w:rsidRPr="0080446C">
        <w:rPr>
          <w:sz w:val="16"/>
        </w:rPr>
        <w:t>As you can see, there are clear overlaps between the missions of USGLC and USAID. USGLC plays an important role in engaging policymakers, educating the public and building support for America’s international programs. We must continue to work together, sharing information and acting as leading voices and conveners to elevate diplomacy and development alongside defense to build a better, safer world for all.</w:t>
      </w:r>
    </w:p>
    <w:p w14:paraId="1C810F96" w14:textId="77777777" w:rsidR="00F57019" w:rsidRPr="0080446C" w:rsidRDefault="00F57019" w:rsidP="00F57019">
      <w:pPr>
        <w:rPr>
          <w:sz w:val="16"/>
        </w:rPr>
      </w:pPr>
    </w:p>
    <w:p w14:paraId="1E3FA8C3" w14:textId="77777777" w:rsidR="00F57019" w:rsidRPr="0080446C" w:rsidRDefault="00F57019" w:rsidP="00F57019">
      <w:pPr>
        <w:pStyle w:val="Heading4"/>
      </w:pPr>
      <w:r w:rsidRPr="0080446C">
        <w:t>USAID is normal means</w:t>
      </w:r>
    </w:p>
    <w:p w14:paraId="0B3A0E52" w14:textId="77777777" w:rsidR="00F57019" w:rsidRPr="0080446C" w:rsidRDefault="00F57019" w:rsidP="00F57019">
      <w:r w:rsidRPr="0080446C">
        <w:rPr>
          <w:b/>
        </w:rPr>
        <w:t>USAID ND</w:t>
      </w:r>
      <w:r w:rsidRPr="0080446C">
        <w:t xml:space="preserve"> (United States Agency for International Development is an independent agency of the United States federal government that is responsible for administering civilian foreign aid and development assistance, “USAID History”, </w:t>
      </w:r>
      <w:hyperlink r:id="rId11" w:history="1">
        <w:r w:rsidRPr="0080446C">
          <w:rPr>
            <w:rStyle w:val="Hyperlink"/>
          </w:rPr>
          <w:t>https://www.usaid.gov/who-we-are/usaid-history</w:t>
        </w:r>
      </w:hyperlink>
      <w:r w:rsidRPr="0080446C">
        <w:t xml:space="preserve"> ) </w:t>
      </w:r>
    </w:p>
    <w:p w14:paraId="4D440C39" w14:textId="77777777" w:rsidR="00F57019" w:rsidRPr="0080446C" w:rsidRDefault="00F57019" w:rsidP="00F57019">
      <w:pPr>
        <w:rPr>
          <w:rStyle w:val="StyleUnderline"/>
        </w:rPr>
      </w:pPr>
      <w:r w:rsidRPr="0080446C">
        <w:rPr>
          <w:rStyle w:val="StyleUnderline"/>
        </w:rPr>
        <w:t>When the United States Agency for International Development (</w:t>
      </w:r>
      <w:r w:rsidRPr="0080446C">
        <w:rPr>
          <w:rStyle w:val="Emphasis"/>
        </w:rPr>
        <w:t>USAID</w:t>
      </w:r>
      <w:r w:rsidRPr="0080446C">
        <w:rPr>
          <w:rStyle w:val="StyleUnderline"/>
        </w:rPr>
        <w:t xml:space="preserve">) was created, it </w:t>
      </w:r>
      <w:r w:rsidRPr="0080446C">
        <w:rPr>
          <w:rStyle w:val="Emphasis"/>
          <w:b w:val="0"/>
        </w:rPr>
        <w:t>brought together</w:t>
      </w:r>
      <w:r w:rsidRPr="0080446C">
        <w:rPr>
          <w:rStyle w:val="StyleUnderline"/>
        </w:rPr>
        <w:t xml:space="preserve"> several existing </w:t>
      </w:r>
      <w:r w:rsidRPr="0080446C">
        <w:rPr>
          <w:rStyle w:val="Emphasis"/>
        </w:rPr>
        <w:t>foreign assistance organizations and programs</w:t>
      </w:r>
      <w:r w:rsidRPr="0080446C">
        <w:rPr>
          <w:rStyle w:val="StyleUnderline"/>
        </w:rPr>
        <w:t xml:space="preserve">. Until then, there had never been a </w:t>
      </w:r>
      <w:r w:rsidRPr="0080446C">
        <w:rPr>
          <w:rStyle w:val="Emphasis"/>
        </w:rPr>
        <w:t>single agency</w:t>
      </w:r>
      <w:r w:rsidRPr="0080446C">
        <w:rPr>
          <w:rStyle w:val="StyleUnderline"/>
        </w:rPr>
        <w:t xml:space="preserve"> charged with </w:t>
      </w:r>
      <w:r w:rsidRPr="0080446C">
        <w:rPr>
          <w:rStyle w:val="Emphasis"/>
        </w:rPr>
        <w:t>foreign economic development</w:t>
      </w:r>
      <w:r w:rsidRPr="0080446C">
        <w:rPr>
          <w:rStyle w:val="StyleUnderline"/>
        </w:rPr>
        <w:t xml:space="preserve">, so with the passage of the Foreign Assistance Act of 1961 (pdf) by Congress, U.S. foreign assistance activities underwent a major transformation. </w:t>
      </w:r>
      <w:r w:rsidRPr="0080446C">
        <w:rPr>
          <w:sz w:val="16"/>
        </w:rPr>
        <w:t xml:space="preserve">Leading this transformation was President John F. Kennedy. </w:t>
      </w:r>
      <w:r w:rsidRPr="0080446C">
        <w:rPr>
          <w:rStyle w:val="StyleUnderline"/>
        </w:rPr>
        <w:t xml:space="preserve">President Kennedy recognized the need to unite development into a single agency responsible for </w:t>
      </w:r>
      <w:r w:rsidRPr="0080446C">
        <w:rPr>
          <w:rStyle w:val="Emphasis"/>
        </w:rPr>
        <w:t>administering aid to foreign countries to promote social and economic development</w:t>
      </w:r>
      <w:r w:rsidRPr="0080446C">
        <w:rPr>
          <w:sz w:val="16"/>
        </w:rPr>
        <w:t xml:space="preserve">. On November 3, 1961, USAID was born and with it a spirit of progress and innovation. November 3, 2011 marked USAID's 50th Anniversary of providing U.S. foreign development assistance From the American People. Our workforce and USAID's culture continues to serve as a reflection of core American values--values that are rooted in a belief for doing the right thing. Early International Development Efforts The modern-day concept of international development assistance took shape after World War II ended in 1945. George C. Marshall, the Secretary of State from 1947 to 1949 provided significant financial and technical assistance to Europe after the war. Famously known as the Marshall Plan, this was a successful effort that allowed Europe to rebuild its infrastructure, strengthen its economy, and stabilize the region. International Aid Becomes Foreign Policy Building on the success of the Marshall Plan, President Harry S. Truman proposed an international development assistance program in 1949. The 1950 Point Four Program focused on two goals: Creating markets for the United States by reducing poverty and increasing production in developing countries Diminishing the threat of communism by helping countries prosper under capitalism From 1952 to 1961, programs supporting technical assistance and capital projects continued as the primary form of U.S. aid, and were a key component of U.S. foreign policy. During this time, government leaders established various precursor organizations to USAID, including the: Mutual Security Agency Foreign Operations Administration International Cooperation Administration International Aid in the 1960s: An Agency is Born In 1961, President Kennedy signed the Foreign Assistance Act into law and created USAID by executive order. Once USAID got to work, international development assistance opportunities grew tremendously. The time during the Kennedy and Johnson administrations became known as the “decade of development.” International Aid in the 1970s: A Shift to Basic Human Needs In the 1970s, the USAID began to shift its focus away from technical and capital assistance programs. Instead, U.S. development assistance stressed a “basic human needs” approach, which focused on: Food and nutrition Population planning Health Education Human resources development International Aid in the 1980s: A Turn to Free Markets In the 1980s, foreign assistance sought to stabilize currencies and financial systems. It also promoted market-based principles to restructure developing countries' policies and institutions. During this decade, USAID reaffirmed its commitment to broad-based economic growth, emphasizing employment and income opportunities through a revitalization of agriculture and expansion of domestic markets. In this decade, development activities were increasingly channeled through private voluntary organizations (PVOs), and aid shifted from individual projects to large programs. International Aid in the 1990s: Sustainability and Democracy In the 1990s, USAID’s top priority became sustainable development, or helping countries improve their own quality of life. During this decade, USAID tailored development assistance programs to a country's economic condition, which meant that: Developing countries received an integrated package of assistance Transitional countries received help in times of crisis Countries with limited USAID presence received support through nongovernmental organizations (NGOs) USAID played a lead role in planning and implementing programs following the fall of the Berlin Wall in 1989. USAID programs helped establish functioning democracies with open, market-oriented economic systems and responsive social safety nets. International Aid in the 2000s: War and Rebuilding The 2000s, brought more evolution for USAID and foreign assistance with government officials once again calling for reform of how the agency conducts business. With the Afghanistan and Iraq wars in full swing, USAID was called on to help those two countries rebuild government, infrastructure, civil society and basic services such as health care and education. The Agency began rebuilding with an eye to getting the most bang out of its funding allocations. It also began an aggressive campaign to reach out to new partner organizations – including the private sector and foundations – to extend the reach of foreign assistance. Today, USAID staff work in more than 100 countries around the world with the same overarching goals that President Kennedy outlined 50 years ago – furthering America's foreign policy interests in expanding democracy and free markets while also extending a helping hand to people struggling to make a better life, recover from a disaster or striving to live in a free and democratic country. It is this caring that stands as a hallmark of the United States around the world. USAID Today </w:t>
      </w:r>
      <w:r w:rsidRPr="0080446C">
        <w:rPr>
          <w:rStyle w:val="StyleUnderline"/>
        </w:rPr>
        <w:t>Our objective is to support partners to become self-reliant and capable of leading their own development journeys. We make progress toward this by reducing the reach of conflict, preventing the spread of pandemic disease, and counteracting the drivers of violence, instability, transnational crime and other security threats. We promote American prosperity through investments that expand markets for U.S. exports; create a level playing field for U.S. businesses; and support more stable, resilient, and democratic societies. We stand with people when disaster strikes or crisis emerges as the world leader in humanitarian assistance.</w:t>
      </w:r>
    </w:p>
    <w:p w14:paraId="4695B588" w14:textId="22C85D29" w:rsidR="00F57019" w:rsidRPr="0080446C" w:rsidRDefault="00CD2B45" w:rsidP="00CD2B45">
      <w:pPr>
        <w:pStyle w:val="Heading3"/>
      </w:pPr>
      <w:r w:rsidRPr="0080446C">
        <w:t>Labor Adv</w:t>
      </w:r>
    </w:p>
    <w:p w14:paraId="225A3E60" w14:textId="77777777" w:rsidR="00CD2B45" w:rsidRPr="0080446C" w:rsidRDefault="00CD2B45" w:rsidP="00CD2B45">
      <w:pPr>
        <w:pStyle w:val="Heading4"/>
      </w:pPr>
      <w:r w:rsidRPr="0080446C">
        <w:t>Increased foreign aid in India decreases Chinese influence – helps US in China war scenario</w:t>
      </w:r>
    </w:p>
    <w:p w14:paraId="7B17BFDD" w14:textId="77777777" w:rsidR="00CD2B45" w:rsidRPr="0080446C" w:rsidRDefault="00CD2B45" w:rsidP="00CD2B45">
      <w:r w:rsidRPr="0080446C">
        <w:rPr>
          <w:rStyle w:val="Style13ptBold"/>
        </w:rPr>
        <w:t>Ayres 17</w:t>
      </w:r>
      <w:r w:rsidRPr="0080446C">
        <w:rPr>
          <w:rStyle w:val="Style13ptBold"/>
          <w:b w:val="0"/>
        </w:rPr>
        <w:t xml:space="preserve"> </w:t>
      </w:r>
      <w:r w:rsidRPr="0080446C">
        <w:rPr>
          <w:rStyle w:val="Style13ptBold"/>
          <w:b w:val="0"/>
          <w:sz w:val="18"/>
          <w:szCs w:val="18"/>
        </w:rPr>
        <w:t>(</w:t>
      </w:r>
      <w:r w:rsidRPr="0080446C">
        <w:rPr>
          <w:sz w:val="18"/>
          <w:szCs w:val="18"/>
        </w:rPr>
        <w:t>Alyssa Ayres is senior fellow for India, Pakistan, and South Asia at the Council on Foreign Relations (CFR). At CFR her work focuses on India’s role in the world and on U.S. relations with South Asia. In 2015, she served as the project director for the </w:t>
      </w:r>
      <w:hyperlink r:id="rId12" w:history="1">
        <w:r w:rsidRPr="0080446C">
          <w:rPr>
            <w:rStyle w:val="Hyperlink"/>
            <w:sz w:val="18"/>
            <w:szCs w:val="18"/>
          </w:rPr>
          <w:t>CFR-sponsored Independent Task Force on U.S.-India Relations</w:t>
        </w:r>
      </w:hyperlink>
      <w:r w:rsidRPr="0080446C">
        <w:rPr>
          <w:sz w:val="18"/>
          <w:szCs w:val="18"/>
        </w:rPr>
        <w:t>, and from 2014 to 2016, as the project director for an initiative on the </w:t>
      </w:r>
      <w:hyperlink r:id="rId13" w:tooltip="The New Geopolitics of China, India, and Pakistan" w:history="1">
        <w:r w:rsidRPr="0080446C">
          <w:rPr>
            <w:rStyle w:val="Hyperlink"/>
            <w:sz w:val="18"/>
            <w:szCs w:val="18"/>
          </w:rPr>
          <w:t>new geopolitics of China, India, and Pakistan</w:t>
        </w:r>
      </w:hyperlink>
      <w:r w:rsidRPr="0080446C">
        <w:rPr>
          <w:sz w:val="18"/>
          <w:szCs w:val="18"/>
        </w:rPr>
        <w:t>. She directs the U.S. Relations with South Asia Roundtable series, blogs regularly for </w:t>
      </w:r>
      <w:hyperlink r:id="rId14" w:history="1">
        <w:r w:rsidRPr="0080446C">
          <w:rPr>
            <w:rStyle w:val="Hyperlink"/>
            <w:sz w:val="18"/>
            <w:szCs w:val="18"/>
          </w:rPr>
          <w:t>Asia Unbound</w:t>
        </w:r>
      </w:hyperlink>
      <w:r w:rsidRPr="0080446C">
        <w:rPr>
          <w:sz w:val="18"/>
          <w:szCs w:val="18"/>
        </w:rPr>
        <w:t>, and is a contributor to Forbes.com. Her book about India’s rise on the world stage, </w:t>
      </w:r>
      <w:hyperlink r:id="rId15" w:history="1">
        <w:r w:rsidRPr="0080446C">
          <w:rPr>
            <w:rStyle w:val="Hyperlink"/>
            <w:sz w:val="18"/>
            <w:szCs w:val="18"/>
          </w:rPr>
          <w:t>Our Time Has Come: How India is Making Its Place in the World</w:t>
        </w:r>
      </w:hyperlink>
      <w:r w:rsidRPr="0080446C">
        <w:rPr>
          <w:sz w:val="18"/>
          <w:szCs w:val="18"/>
        </w:rPr>
        <w:t>, was published by Oxford University Press in January 2018</w:t>
      </w:r>
      <w:r w:rsidRPr="0080446C">
        <w:rPr>
          <w:rStyle w:val="Style13ptBold"/>
          <w:b w:val="0"/>
          <w:sz w:val="18"/>
          <w:szCs w:val="18"/>
        </w:rPr>
        <w:t>, May 5</w:t>
      </w:r>
      <w:r w:rsidRPr="0080446C">
        <w:rPr>
          <w:rStyle w:val="Style13ptBold"/>
          <w:b w:val="0"/>
          <w:sz w:val="18"/>
          <w:szCs w:val="18"/>
          <w:vertAlign w:val="superscript"/>
        </w:rPr>
        <w:t>th</w:t>
      </w:r>
      <w:r w:rsidRPr="0080446C">
        <w:rPr>
          <w:rStyle w:val="Style13ptBold"/>
          <w:b w:val="0"/>
          <w:sz w:val="18"/>
          <w:szCs w:val="18"/>
        </w:rPr>
        <w:t xml:space="preserve">, 2017. </w:t>
      </w:r>
      <w:r w:rsidRPr="0080446C">
        <w:rPr>
          <w:sz w:val="18"/>
          <w:szCs w:val="18"/>
        </w:rPr>
        <w:t>“Trump to Cut Foreign Aid Budgets, Opening South and Central Asia's Door to Chinese Influence”. https://www.cfr.org/blog/trump-cut-foreign-aid-budgets-opening-south-and-central-asias-door-chinese-influence</w:t>
      </w:r>
      <w:r w:rsidRPr="0080446C">
        <w:rPr>
          <w:rStyle w:val="Style13ptBold"/>
          <w:b w:val="0"/>
          <w:sz w:val="18"/>
          <w:szCs w:val="18"/>
        </w:rPr>
        <w:t>) SW</w:t>
      </w:r>
    </w:p>
    <w:p w14:paraId="59287D11" w14:textId="77777777" w:rsidR="00CD2B45" w:rsidRPr="0080446C" w:rsidRDefault="00CD2B45" w:rsidP="00CD2B45">
      <w:pPr>
        <w:rPr>
          <w:sz w:val="14"/>
        </w:rPr>
      </w:pPr>
      <w:r w:rsidRPr="0080446C">
        <w:rPr>
          <w:sz w:val="14"/>
        </w:rPr>
        <w:t xml:space="preserve">It looks like U.S. President Donald J. Trump's plan to reduce the foreign aid budget will come at a cost to his administration's other aims in South and Central Asia. Some of the cuts come as no surprise as they target programs, like climate change, that the president came into office determined to roll back. But others will undermine stated administration priorities, such as regional counterterrorism and cooperation with India. </w:t>
      </w:r>
      <w:r w:rsidRPr="0080446C">
        <w:rPr>
          <w:u w:val="single"/>
        </w:rPr>
        <w:t>The proposed budget will end funding completely for four strategically located countries in this region, and shrink health funding by half region-wide.</w:t>
      </w:r>
      <w:r w:rsidRPr="0080446C">
        <w:rPr>
          <w:sz w:val="14"/>
        </w:rPr>
        <w:t xml:space="preserve"> The proposed budget will also eliminate two categories of aid, one known as Development Assistance and one called Assistance for Europe, Eurasia, and Central Asia (AEECA), instead using the Economic Support Fund (ESF) category as a preferred vehicle for the countries in which U.S. aid will continue. As Foreign Policy noted in its </w:t>
      </w:r>
      <w:r w:rsidR="00F440DD" w:rsidRPr="0080446C">
        <w:fldChar w:fldCharType="begin"/>
      </w:r>
      <w:r w:rsidR="00F440DD" w:rsidRPr="0080446C">
        <w:instrText xml:space="preserve"> HYPERLINK "http://foreignpolicy.com/2017/04/24/u-s-agency-for-international-development-foreign-aid-state-department-trump-slash-foreign-funding/" \t "_blank" \o "initial assessment" </w:instrText>
      </w:r>
      <w:r w:rsidR="00F440DD" w:rsidRPr="0080446C">
        <w:fldChar w:fldCharType="separate"/>
      </w:r>
      <w:r w:rsidRPr="0080446C">
        <w:rPr>
          <w:rStyle w:val="Hyperlink"/>
          <w:sz w:val="14"/>
        </w:rPr>
        <w:t>initial assessment</w:t>
      </w:r>
      <w:r w:rsidR="00F440DD" w:rsidRPr="0080446C">
        <w:rPr>
          <w:rStyle w:val="Hyperlink"/>
          <w:sz w:val="14"/>
        </w:rPr>
        <w:fldChar w:fldCharType="end"/>
      </w:r>
      <w:r w:rsidRPr="0080446C">
        <w:rPr>
          <w:sz w:val="14"/>
        </w:rPr>
        <w:t xml:space="preserve"> of the changes, the shift toward ESF has caused concern that Trump will be “more interested in using foreign assistance to achieve short-term political objectives than his predecessors” since this category of foreign aid has often been less-linked to actual development outcomes. Still, a closer examination of the proposed fiscal year 2018 (FY18) assistance levels for the countries of South and Central Asia, based on the </w:t>
      </w:r>
      <w:r w:rsidR="00F440DD" w:rsidRPr="0080446C">
        <w:fldChar w:fldCharType="begin"/>
      </w:r>
      <w:r w:rsidR="00F440DD" w:rsidRPr="0080446C">
        <w:instrText xml:space="preserve"> HYPERLINK "https://assets.documentcloud.org/documents/3676683/FY18-Budget-Control-Levels.pdf" \t "_blank" \o "FY18 Control Levels" </w:instrText>
      </w:r>
      <w:r w:rsidR="00F440DD" w:rsidRPr="0080446C">
        <w:fldChar w:fldCharType="separate"/>
      </w:r>
      <w:r w:rsidRPr="0080446C">
        <w:rPr>
          <w:rStyle w:val="Hyperlink"/>
          <w:sz w:val="14"/>
        </w:rPr>
        <w:t>FY18 Control Levels</w:t>
      </w:r>
      <w:r w:rsidR="00F440DD" w:rsidRPr="0080446C">
        <w:rPr>
          <w:rStyle w:val="Hyperlink"/>
          <w:sz w:val="14"/>
        </w:rPr>
        <w:fldChar w:fldCharType="end"/>
      </w:r>
      <w:r w:rsidRPr="0080446C">
        <w:rPr>
          <w:sz w:val="14"/>
        </w:rPr>
        <w:t xml:space="preserve"> document </w:t>
      </w:r>
      <w:r w:rsidR="00F440DD" w:rsidRPr="0080446C">
        <w:fldChar w:fldCharType="begin"/>
      </w:r>
      <w:r w:rsidR="00F440DD" w:rsidRPr="0080446C">
        <w:instrText xml:space="preserve"> HYPERLINK "http://foreignpolicy.com/2017/04/24/u-s-agency-for-international-development-foreign-aid-state-department-trump-slash-foreign-funding/" \t "_blank" \o "obtained" </w:instrText>
      </w:r>
      <w:r w:rsidR="00F440DD" w:rsidRPr="0080446C">
        <w:fldChar w:fldCharType="separate"/>
      </w:r>
      <w:r w:rsidRPr="0080446C">
        <w:rPr>
          <w:rStyle w:val="Hyperlink"/>
          <w:sz w:val="14"/>
        </w:rPr>
        <w:t>obtained</w:t>
      </w:r>
      <w:r w:rsidR="00F440DD" w:rsidRPr="0080446C">
        <w:rPr>
          <w:rStyle w:val="Hyperlink"/>
          <w:sz w:val="14"/>
        </w:rPr>
        <w:fldChar w:fldCharType="end"/>
      </w:r>
      <w:r w:rsidRPr="0080446C">
        <w:rPr>
          <w:sz w:val="14"/>
        </w:rPr>
        <w:t xml:space="preserve"> by Foreign Policy, shows that these proposed changes could paradoxically undermine the United States’ ability to shape objectives in the region. </w:t>
      </w:r>
      <w:r w:rsidRPr="0080446C">
        <w:rPr>
          <w:b/>
          <w:u w:val="single"/>
        </w:rPr>
        <w:t xml:space="preserve">Moreover, at a time of massive Chinese assistance flooding the region, savings achieved through scrounging comparatively small levels of assistance will leave Washington with a shrunken profile and a shallower footprint. </w:t>
      </w:r>
      <w:r w:rsidRPr="0080446C">
        <w:rPr>
          <w:sz w:val="14"/>
        </w:rPr>
        <w:t xml:space="preserve">Impact on Central Asia In Central Asia, the proposed budget will change the category through which assistance flows by ending the AEECA budgets entirely for all five countries. In and of itself, the end of the AEECA account is not necessarily a problem. This legacy assistance account covers post-Cold War assistance to Eastern Europe and Eurasia (and appears slated to end for all the European countries as well.) As the </w:t>
      </w:r>
      <w:r w:rsidR="00F440DD" w:rsidRPr="0080446C">
        <w:fldChar w:fldCharType="begin"/>
      </w:r>
      <w:r w:rsidR="00F440DD" w:rsidRPr="0080446C">
        <w:instrText xml:space="preserve"> HYPERLINK "https://www.cgdev.org/files/1426170_file_Norris_Veillette_austerity.pdf" \t "_blank" \o "Center for Global Development" </w:instrText>
      </w:r>
      <w:r w:rsidR="00F440DD" w:rsidRPr="0080446C">
        <w:fldChar w:fldCharType="separate"/>
      </w:r>
      <w:r w:rsidRPr="0080446C">
        <w:rPr>
          <w:rStyle w:val="Hyperlink"/>
          <w:sz w:val="14"/>
        </w:rPr>
        <w:t>Center for Global Development</w:t>
      </w:r>
      <w:r w:rsidR="00F440DD" w:rsidRPr="0080446C">
        <w:rPr>
          <w:rStyle w:val="Hyperlink"/>
          <w:sz w:val="14"/>
        </w:rPr>
        <w:fldChar w:fldCharType="end"/>
      </w:r>
      <w:r w:rsidRPr="0080446C">
        <w:rPr>
          <w:sz w:val="14"/>
        </w:rPr>
        <w:t xml:space="preserve"> noted back in 2012, in many ways these programs have “outlived their purpose.” It is also challenging to manage the overall picture of U.S. foreign assistance with such a kaleidoscope of different funding sources, so consolidation could make U.S. foreign aid easier to administer. The Barack Obama administration, incidentally, proposed to end this category during FY13. But what will happen instead? Aid to Kazakhstan and Turkmenistan will end, full stop. Kazakhstan, an </w:t>
      </w:r>
      <w:r w:rsidR="00F440DD" w:rsidRPr="0080446C">
        <w:fldChar w:fldCharType="begin"/>
      </w:r>
      <w:r w:rsidR="00F440DD" w:rsidRPr="0080446C">
        <w:instrText xml:space="preserve"> HYPERLINK "http://data.worldbank.org/country/kazakhstan" \t "_blank" \o "upper middle-income" </w:instrText>
      </w:r>
      <w:r w:rsidR="00F440DD" w:rsidRPr="0080446C">
        <w:fldChar w:fldCharType="separate"/>
      </w:r>
      <w:r w:rsidRPr="0080446C">
        <w:rPr>
          <w:rStyle w:val="Hyperlink"/>
          <w:sz w:val="14"/>
        </w:rPr>
        <w:t>upper middle-income</w:t>
      </w:r>
      <w:r w:rsidR="00F440DD" w:rsidRPr="0080446C">
        <w:rPr>
          <w:rStyle w:val="Hyperlink"/>
          <w:sz w:val="14"/>
        </w:rPr>
        <w:fldChar w:fldCharType="end"/>
      </w:r>
      <w:r w:rsidRPr="0080446C">
        <w:rPr>
          <w:sz w:val="14"/>
        </w:rPr>
        <w:t xml:space="preserve"> country according to World Bank data, was receiving limited U.S. aid, on the order of $6 million. </w:t>
      </w:r>
      <w:r w:rsidR="00F440DD" w:rsidRPr="0080446C">
        <w:fldChar w:fldCharType="begin"/>
      </w:r>
      <w:r w:rsidR="00F440DD" w:rsidRPr="0080446C">
        <w:instrText xml:space="preserve"> HYPERLINK "http://data.worldbank.org/country/turkmenistan?view=chart" \t "_blank" \o "Turkmenistan" </w:instrText>
      </w:r>
      <w:r w:rsidR="00F440DD" w:rsidRPr="0080446C">
        <w:fldChar w:fldCharType="separate"/>
      </w:r>
      <w:r w:rsidRPr="0080446C">
        <w:rPr>
          <w:rStyle w:val="Hyperlink"/>
          <w:sz w:val="14"/>
        </w:rPr>
        <w:t>Turkmenistan</w:t>
      </w:r>
      <w:r w:rsidR="00F440DD" w:rsidRPr="0080446C">
        <w:rPr>
          <w:rStyle w:val="Hyperlink"/>
          <w:sz w:val="14"/>
        </w:rPr>
        <w:fldChar w:fldCharType="end"/>
      </w:r>
      <w:r w:rsidRPr="0080446C">
        <w:rPr>
          <w:sz w:val="14"/>
        </w:rPr>
        <w:t xml:space="preserve">, also an upper middle-income country with an authoritarian leader—a place the Guardian recently called the world’s </w:t>
      </w:r>
      <w:r w:rsidR="00F440DD" w:rsidRPr="0080446C">
        <w:fldChar w:fldCharType="begin"/>
      </w:r>
      <w:r w:rsidR="00F440DD" w:rsidRPr="0080446C">
        <w:instrText xml:space="preserve"> HYPERLINK "https://www.theguardian.com/world/2017/feb/01/turkmenistans-singing-dictator-gurbanguly-berdymukhamedov-heralds-upcoming-elections" \t "_blank" \o "second-most isolated state" </w:instrText>
      </w:r>
      <w:r w:rsidR="00F440DD" w:rsidRPr="0080446C">
        <w:fldChar w:fldCharType="separate"/>
      </w:r>
      <w:r w:rsidRPr="0080446C">
        <w:rPr>
          <w:rStyle w:val="Hyperlink"/>
          <w:sz w:val="14"/>
        </w:rPr>
        <w:t>second-most isolated state</w:t>
      </w:r>
      <w:r w:rsidR="00F440DD" w:rsidRPr="0080446C">
        <w:rPr>
          <w:rStyle w:val="Hyperlink"/>
          <w:sz w:val="14"/>
        </w:rPr>
        <w:fldChar w:fldCharType="end"/>
      </w:r>
      <w:r w:rsidRPr="0080446C">
        <w:rPr>
          <w:sz w:val="14"/>
        </w:rPr>
        <w:t xml:space="preserve"> after North Korea—will see the closure of its miniscule $3.9 million aid package. Assistance to the Kyrgyz Republic, Tajikistan, and Uzbekistan will continue—but under the ESF account, and with smaller budgets shrunk by about half. Assistance to Uzbekistan will increase slightly. Consider the Tradeoffs It’s worth thinking about the tradeoffs here in ceasing and shrinking these relatively small programs in Central Asia. As Nisha Desai Biswal—who served as assistant administrator for Asia at the U.S. Agency for International Development before becoming assistant secretary of state for South and Central Asia during the Obama administration—puts it, “limited foreign assistance is playing a crucial role.” She notes that across Central Asia, U.S. aid is focused on “priorities like combatting terrorism, promoting economic connectivity and advancing human rights and democratic governance.” Promoting democracy and human rights are longstanding U.S. priorities. Economic connectivity across Central Asia with linkages to Afghanistan, of course, will offer long-term stability for the Afghan economy, something that has been and should continue to be a strategic priority for the United States. Putting the U.S. on the Back Foot At a strategic level, the reduction in funds across all of Central Asia will put the United States on the back foot at a time when China is rapidly increasing its assistance across the region—by orders of magnitude greater than the United States, and for visible infrastructure projects. China’s One Belt, One Road initiative has delivered new </w:t>
      </w:r>
      <w:r w:rsidR="00F440DD" w:rsidRPr="0080446C">
        <w:fldChar w:fldCharType="begin"/>
      </w:r>
      <w:r w:rsidR="00F440DD" w:rsidRPr="0080446C">
        <w:instrText xml:space="preserve"> HYPERLINK "http://www.heritage.org/asia/commentary/chinas-huge-one-belt-one-road-initiative-sweeping-central-asia" \t "_blank" \o "train lines" </w:instrText>
      </w:r>
      <w:r w:rsidR="00F440DD" w:rsidRPr="0080446C">
        <w:fldChar w:fldCharType="separate"/>
      </w:r>
      <w:r w:rsidRPr="0080446C">
        <w:rPr>
          <w:rStyle w:val="Hyperlink"/>
          <w:sz w:val="14"/>
        </w:rPr>
        <w:t>train lines</w:t>
      </w:r>
      <w:r w:rsidR="00F440DD" w:rsidRPr="0080446C">
        <w:rPr>
          <w:rStyle w:val="Hyperlink"/>
          <w:sz w:val="14"/>
        </w:rPr>
        <w:fldChar w:fldCharType="end"/>
      </w:r>
      <w:r w:rsidRPr="0080446C">
        <w:rPr>
          <w:sz w:val="14"/>
        </w:rPr>
        <w:t xml:space="preserve"> </w:t>
      </w:r>
      <w:r w:rsidR="00F440DD" w:rsidRPr="0080446C">
        <w:fldChar w:fldCharType="begin"/>
      </w:r>
      <w:r w:rsidR="00F440DD" w:rsidRPr="0080446C">
        <w:instrText xml:space="preserve"> HYPERLINK "http://gandhara.rferl.org/a/china-central-asia-obor/28112086.html" \t "_blank" \o "that run" </w:instrText>
      </w:r>
      <w:r w:rsidR="00F440DD" w:rsidRPr="0080446C">
        <w:fldChar w:fldCharType="separate"/>
      </w:r>
      <w:r w:rsidRPr="0080446C">
        <w:rPr>
          <w:rStyle w:val="Hyperlink"/>
          <w:sz w:val="14"/>
        </w:rPr>
        <w:t>that run</w:t>
      </w:r>
      <w:r w:rsidR="00F440DD" w:rsidRPr="0080446C">
        <w:rPr>
          <w:rStyle w:val="Hyperlink"/>
          <w:sz w:val="14"/>
        </w:rPr>
        <w:fldChar w:fldCharType="end"/>
      </w:r>
      <w:r w:rsidRPr="0080446C">
        <w:rPr>
          <w:sz w:val="14"/>
        </w:rPr>
        <w:t xml:space="preserve"> through Kazakhstan, Turkmenistan, and Uzbekistan, and </w:t>
      </w:r>
      <w:r w:rsidR="00F440DD" w:rsidRPr="0080446C">
        <w:fldChar w:fldCharType="begin"/>
      </w:r>
      <w:r w:rsidR="00F440DD" w:rsidRPr="0080446C">
        <w:instrText xml:space="preserve"> HYPERLINK "http://gandhara.rferl.org/a/china-central-asia-obor/28112086.html" \t "_blank" \o "roads" </w:instrText>
      </w:r>
      <w:r w:rsidR="00F440DD" w:rsidRPr="0080446C">
        <w:fldChar w:fldCharType="separate"/>
      </w:r>
      <w:r w:rsidRPr="0080446C">
        <w:rPr>
          <w:rStyle w:val="Hyperlink"/>
          <w:sz w:val="14"/>
        </w:rPr>
        <w:t>roads</w:t>
      </w:r>
      <w:r w:rsidR="00F440DD" w:rsidRPr="0080446C">
        <w:rPr>
          <w:rStyle w:val="Hyperlink"/>
          <w:sz w:val="14"/>
        </w:rPr>
        <w:fldChar w:fldCharType="end"/>
      </w:r>
      <w:r w:rsidRPr="0080446C">
        <w:rPr>
          <w:sz w:val="14"/>
        </w:rPr>
        <w:t xml:space="preserve"> to China via the Kyrgyz Republic and Tajikistan. </w:t>
      </w:r>
      <w:r w:rsidRPr="0080446C">
        <w:rPr>
          <w:b/>
          <w:u w:val="single"/>
        </w:rPr>
        <w:t xml:space="preserve">In plain terms, </w:t>
      </w:r>
      <w:r w:rsidRPr="0080446C">
        <w:rPr>
          <w:b/>
          <w:i/>
          <w:u w:val="single"/>
        </w:rPr>
        <w:t>China is eating our lunch when it comes to assistance outreach across Central Asia.</w:t>
      </w:r>
      <w:r w:rsidRPr="0080446C">
        <w:rPr>
          <w:b/>
          <w:u w:val="single"/>
        </w:rPr>
        <w:t xml:space="preserve"> Those small projects carried out with each have kept Washington in the game, and kept doors open in these countries with which U.S. ties have not always been smooth. </w:t>
      </w:r>
      <w:r w:rsidRPr="0080446C">
        <w:rPr>
          <w:sz w:val="14"/>
        </w:rPr>
        <w:t xml:space="preserve">Cuts to Health Funding </w:t>
      </w:r>
      <w:r w:rsidRPr="0080446C">
        <w:rPr>
          <w:u w:val="single"/>
        </w:rPr>
        <w:t xml:space="preserve">South Asia is less prosperous than Central Asia, much more populous, and facing an array of development challenges from agriculture to health to economic reform to democracy and governance. U.S. assistance has played an important role in this region over the decades, including in the health field, where American aid has helped deliver innovations like </w:t>
      </w:r>
      <w:r w:rsidR="00F440DD" w:rsidRPr="0080446C">
        <w:fldChar w:fldCharType="begin"/>
      </w:r>
      <w:r w:rsidR="00F440DD" w:rsidRPr="0080446C">
        <w:instrText xml:space="preserve"> HYPERLINK "https://blog.usaid.gov/2011/11/usaid-celebrates-50-years-of-saving-lives-across-the-globe/" \t "_blank" \o "oral rehydration salts" </w:instrText>
      </w:r>
      <w:r w:rsidR="00F440DD" w:rsidRPr="0080446C">
        <w:fldChar w:fldCharType="separate"/>
      </w:r>
      <w:r w:rsidRPr="0080446C">
        <w:rPr>
          <w:rStyle w:val="Hyperlink"/>
          <w:u w:val="single"/>
        </w:rPr>
        <w:t>oral rehydration salts</w:t>
      </w:r>
      <w:r w:rsidR="00F440DD" w:rsidRPr="0080446C">
        <w:rPr>
          <w:rStyle w:val="Hyperlink"/>
          <w:u w:val="single"/>
        </w:rPr>
        <w:fldChar w:fldCharType="end"/>
      </w:r>
      <w:r w:rsidRPr="0080446C">
        <w:rPr>
          <w:u w:val="single"/>
        </w:rPr>
        <w:t xml:space="preserve"> to combat cholera. </w:t>
      </w:r>
      <w:r w:rsidRPr="0080446C">
        <w:rPr>
          <w:b/>
          <w:u w:val="single"/>
        </w:rPr>
        <w:t xml:space="preserve">The Trump budget axes global health funding across the board. </w:t>
      </w:r>
      <w:r w:rsidRPr="0080446C">
        <w:rPr>
          <w:sz w:val="14"/>
        </w:rPr>
        <w:t xml:space="preserve">Because health aid programs are more extensive to begin with in South Asia, major cuts bring a disproportionate loss. (In Central Asia, by contrast, health programs were only in three countries and at levels no higher than $7.7 million in any of them.) In South Asia the global health funding in previous years has been in the tens of millions—in FY16, $79 million for Bangladesh, $53 million for India, $41 million for Nepal, and $22 million for Pakistan. The Trump budget slashes each of these by around half. Global health cuts in this region, unfortunately, will affect the ability to support work combating pandemics, improving maternal and child health, improving nutrition, fighting tuberculosis, fighting HIV/AIDS, and supporting reproductive health and family planning—all challenges at scale in South Asia. Sadly, the cuts to the global health account do not come as a surprise. The Global Health Initiative was a signature foreign assistance priority of the Obama administration—in fact, it was called a “presidential initiative”—and the cuts are in keeping with President Trump’s desire to undo many of the Obama administration’s undertakings. No Assistance for the Maldives or Sri Lanka The Trump budget will end assistance completely to Maldives and Sri Lanka. The </w:t>
      </w:r>
      <w:r w:rsidR="00F440DD" w:rsidRPr="0080446C">
        <w:fldChar w:fldCharType="begin"/>
      </w:r>
      <w:r w:rsidR="00F440DD" w:rsidRPr="0080446C">
        <w:instrText xml:space="preserve"> HYPERLINK "http://data.worldbank.org/country/maldives?view=chart" \t "_blank" \o "Maldives" </w:instrText>
      </w:r>
      <w:r w:rsidR="00F440DD" w:rsidRPr="0080446C">
        <w:fldChar w:fldCharType="separate"/>
      </w:r>
      <w:r w:rsidRPr="0080446C">
        <w:rPr>
          <w:rStyle w:val="Hyperlink"/>
          <w:sz w:val="14"/>
        </w:rPr>
        <w:t>Maldives</w:t>
      </w:r>
      <w:r w:rsidR="00F440DD" w:rsidRPr="0080446C">
        <w:rPr>
          <w:rStyle w:val="Hyperlink"/>
          <w:sz w:val="14"/>
        </w:rPr>
        <w:fldChar w:fldCharType="end"/>
      </w:r>
      <w:r w:rsidRPr="0080446C">
        <w:rPr>
          <w:sz w:val="14"/>
        </w:rPr>
        <w:t xml:space="preserve"> is an upper middle-income country facing challenges to democracy as well as </w:t>
      </w:r>
      <w:r w:rsidR="00F440DD" w:rsidRPr="0080446C">
        <w:fldChar w:fldCharType="begin"/>
      </w:r>
      <w:r w:rsidR="00F440DD" w:rsidRPr="0080446C">
        <w:instrText xml:space="preserve"> HYPERLINK "http://maldivesindependent.com/feature-comment/politics-of-radicalisation-how-the-maldives-is-failing-to-stem-violent-extremism-123782" \t "_blank" \o "rising extremism" </w:instrText>
      </w:r>
      <w:r w:rsidR="00F440DD" w:rsidRPr="0080446C">
        <w:fldChar w:fldCharType="separate"/>
      </w:r>
      <w:r w:rsidRPr="0080446C">
        <w:rPr>
          <w:rStyle w:val="Hyperlink"/>
          <w:sz w:val="14"/>
        </w:rPr>
        <w:t>rising extremism</w:t>
      </w:r>
      <w:r w:rsidR="00F440DD" w:rsidRPr="0080446C">
        <w:rPr>
          <w:rStyle w:val="Hyperlink"/>
          <w:sz w:val="14"/>
        </w:rPr>
        <w:fldChar w:fldCharType="end"/>
      </w:r>
      <w:r w:rsidRPr="0080446C">
        <w:rPr>
          <w:sz w:val="14"/>
        </w:rPr>
        <w:t xml:space="preserve"> among its 100 percent Sunni Muslim population—a </w:t>
      </w:r>
      <w:r w:rsidR="00F440DD" w:rsidRPr="0080446C">
        <w:fldChar w:fldCharType="begin"/>
      </w:r>
      <w:r w:rsidR="00F440DD" w:rsidRPr="0080446C">
        <w:instrText xml:space="preserve"> HYPERLINK "https://www.nytimes.com/2017/04/23/world/asia/yameen-rasheed-dead-maldives-blogger-dead.html" \t "_blank" \o "blogger was just killed" </w:instrText>
      </w:r>
      <w:r w:rsidR="00F440DD" w:rsidRPr="0080446C">
        <w:fldChar w:fldCharType="separate"/>
      </w:r>
      <w:r w:rsidRPr="0080446C">
        <w:rPr>
          <w:rStyle w:val="Hyperlink"/>
          <w:sz w:val="14"/>
        </w:rPr>
        <w:t>blogger was just killed</w:t>
      </w:r>
      <w:r w:rsidR="00F440DD" w:rsidRPr="0080446C">
        <w:rPr>
          <w:rStyle w:val="Hyperlink"/>
          <w:sz w:val="14"/>
        </w:rPr>
        <w:fldChar w:fldCharType="end"/>
      </w:r>
      <w:r w:rsidRPr="0080446C">
        <w:rPr>
          <w:sz w:val="14"/>
        </w:rPr>
        <w:t xml:space="preserve"> in cold blood. As a nation comprised of islands in the Indian Ocean, it also faces a threat to its existence from rising sea levels. Its tiny $2 million U.S. assistance budget is slated to close. </w:t>
      </w:r>
      <w:r w:rsidR="00F440DD" w:rsidRPr="0080446C">
        <w:fldChar w:fldCharType="begin"/>
      </w:r>
      <w:r w:rsidR="00F440DD" w:rsidRPr="0080446C">
        <w:instrText xml:space="preserve"> HYPERLINK "http://beta.foreignassistance.gov/explore/country/Maldives" \t "_blank" \o "Aid to Maldives" </w:instrText>
      </w:r>
      <w:r w:rsidR="00F440DD" w:rsidRPr="0080446C">
        <w:fldChar w:fldCharType="separate"/>
      </w:r>
      <w:r w:rsidRPr="0080446C">
        <w:rPr>
          <w:rStyle w:val="Hyperlink"/>
          <w:sz w:val="14"/>
        </w:rPr>
        <w:t>Aid to Maldives</w:t>
      </w:r>
      <w:r w:rsidR="00F440DD" w:rsidRPr="0080446C">
        <w:rPr>
          <w:rStyle w:val="Hyperlink"/>
          <w:sz w:val="14"/>
        </w:rPr>
        <w:fldChar w:fldCharType="end"/>
      </w:r>
      <w:r w:rsidRPr="0080446C">
        <w:rPr>
          <w:sz w:val="14"/>
        </w:rPr>
        <w:t xml:space="preserve"> for the past several years had addressed peace and security along with climate. The Trump administration’s opposition to climate change funding is well-known, however misguided, but eliminating such a small amount of assistance in the peace and security category for a nation facing the threat of extremism does not align with the administration’s own counterterrorism priority. Indeed, Biswal observes that ending the limited funding to Maldives will “undermine our own security” since it will cut the counterterrorism programs our assistance supported. </w:t>
      </w:r>
      <w:r w:rsidR="00F440DD" w:rsidRPr="0080446C">
        <w:fldChar w:fldCharType="begin"/>
      </w:r>
      <w:r w:rsidR="00F440DD" w:rsidRPr="0080446C">
        <w:instrText xml:space="preserve"> HYPERLINK "http://data.worldbank.org/country/sri-lanka?view=chart" \t "_blank" \o "Sri Lanka" </w:instrText>
      </w:r>
      <w:r w:rsidR="00F440DD" w:rsidRPr="0080446C">
        <w:fldChar w:fldCharType="separate"/>
      </w:r>
      <w:r w:rsidRPr="0080446C">
        <w:rPr>
          <w:rStyle w:val="Hyperlink"/>
          <w:sz w:val="14"/>
        </w:rPr>
        <w:t>Sri Lanka</w:t>
      </w:r>
      <w:r w:rsidR="00F440DD" w:rsidRPr="0080446C">
        <w:rPr>
          <w:rStyle w:val="Hyperlink"/>
          <w:sz w:val="14"/>
        </w:rPr>
        <w:fldChar w:fldCharType="end"/>
      </w:r>
      <w:r w:rsidRPr="0080446C">
        <w:rPr>
          <w:sz w:val="14"/>
        </w:rPr>
        <w:t xml:space="preserve">, a lower middle-income country that emerged from a thirty-year-long brutal internal conflict only in 2009, with a relatively new government that displaced its earlier strongman in a </w:t>
      </w:r>
      <w:r w:rsidR="00F440DD" w:rsidRPr="0080446C">
        <w:fldChar w:fldCharType="begin"/>
      </w:r>
      <w:r w:rsidR="00F440DD" w:rsidRPr="0080446C">
        <w:instrText xml:space="preserve"> HYPERLINK "http://www.bbc.com/news/world-asia-30738671" \t "_blank" \o "surprise election result" </w:instrText>
      </w:r>
      <w:r w:rsidR="00F440DD" w:rsidRPr="0080446C">
        <w:fldChar w:fldCharType="separate"/>
      </w:r>
      <w:r w:rsidRPr="0080446C">
        <w:rPr>
          <w:rStyle w:val="Hyperlink"/>
          <w:sz w:val="14"/>
        </w:rPr>
        <w:t>surprise election result</w:t>
      </w:r>
      <w:r w:rsidR="00F440DD" w:rsidRPr="0080446C">
        <w:rPr>
          <w:rStyle w:val="Hyperlink"/>
          <w:sz w:val="14"/>
        </w:rPr>
        <w:fldChar w:fldCharType="end"/>
      </w:r>
      <w:r w:rsidRPr="0080446C">
        <w:rPr>
          <w:sz w:val="14"/>
        </w:rPr>
        <w:t xml:space="preserve"> in 2015, will see the end of its $38 million aid package, </w:t>
      </w:r>
      <w:r w:rsidR="00F440DD" w:rsidRPr="0080446C">
        <w:fldChar w:fldCharType="begin"/>
      </w:r>
      <w:r w:rsidR="00F440DD" w:rsidRPr="0080446C">
        <w:instrText xml:space="preserve"> HYPERLINK "http://beta.foreignassistance.gov/explore/country/Sri-Lanka" \t "_blank" \o "which had focused" </w:instrText>
      </w:r>
      <w:r w:rsidR="00F440DD" w:rsidRPr="0080446C">
        <w:fldChar w:fldCharType="separate"/>
      </w:r>
      <w:r w:rsidRPr="0080446C">
        <w:rPr>
          <w:rStyle w:val="Hyperlink"/>
          <w:sz w:val="14"/>
        </w:rPr>
        <w:t>which had focused</w:t>
      </w:r>
      <w:r w:rsidR="00F440DD" w:rsidRPr="0080446C">
        <w:rPr>
          <w:rStyle w:val="Hyperlink"/>
          <w:sz w:val="14"/>
        </w:rPr>
        <w:fldChar w:fldCharType="end"/>
      </w:r>
      <w:r w:rsidRPr="0080446C">
        <w:rPr>
          <w:sz w:val="14"/>
        </w:rPr>
        <w:t xml:space="preserve"> in previous years on democracy, human rights, and governance; peace and security; and economic development. Like the countries of Central Asia, Sri Lanka and the Maldives both lie in a geostrategically important location: the Indian Ocean. As China seeks to expand its reach and influence across the Indian Ocean, it has increased its assistance relationships with each, and has become a major diplomatic and economic partner to both. India, with more than a billion people, already had relatively small assistance levels given its scale. The preponderance of aid to India supports health programs, </w:t>
      </w:r>
      <w:r w:rsidR="00F440DD" w:rsidRPr="0080446C">
        <w:fldChar w:fldCharType="begin"/>
      </w:r>
      <w:r w:rsidR="00F440DD" w:rsidRPr="0080446C">
        <w:instrText xml:space="preserve"> HYPERLINK "http://beta.foreignassistance.gov/explore/country/India" \t "_blank" \o "65 percent" </w:instrText>
      </w:r>
      <w:r w:rsidR="00F440DD" w:rsidRPr="0080446C">
        <w:fldChar w:fldCharType="separate"/>
      </w:r>
      <w:r w:rsidRPr="0080446C">
        <w:rPr>
          <w:rStyle w:val="Hyperlink"/>
          <w:sz w:val="14"/>
        </w:rPr>
        <w:t>65 percent</w:t>
      </w:r>
      <w:r w:rsidR="00F440DD" w:rsidRPr="0080446C">
        <w:rPr>
          <w:rStyle w:val="Hyperlink"/>
          <w:sz w:val="14"/>
        </w:rPr>
        <w:fldChar w:fldCharType="end"/>
      </w:r>
      <w:r w:rsidRPr="0080446C">
        <w:rPr>
          <w:sz w:val="14"/>
        </w:rPr>
        <w:t xml:space="preserve"> of the FY17 $76 million budget, for example. It’s worth noting here that between FY12 and FY13, assistance to India dropped from levels of over $100 million down to around $80 million. </w:t>
      </w:r>
      <w:r w:rsidRPr="0080446C">
        <w:rPr>
          <w:u w:val="single"/>
        </w:rPr>
        <w:t xml:space="preserve">The proposed Trump aid budget will entirely end the categories of Development Assistance as well as ESF for India, leaving only support for health programs at half of their prior levels. This means that the Trump administration plans for U.S. assistance to India to continue solely in the health field. The tradeoff here will be significant: in recent years, in light of India’s rapid economic growth and its emergence as a major donor itself, U.S. foreign aid budgets had been designed to provide a basis for which Washington and New Delhi could partner, such as with shared innovation initiatives, or shared development projects with third countries. </w:t>
      </w:r>
      <w:r w:rsidRPr="0080446C">
        <w:rPr>
          <w:sz w:val="14"/>
        </w:rPr>
        <w:t xml:space="preserve">Biswal comments that India has become a “development lab” with innovative approaches to corporate social responsibility and impact investing, and the loss of the funding lines that had enabled U.S.-India development cooperation will “close ourselves to the collaboration and the learning that is going on there.” Support Preserved for Bangladesh In Bangladesh, $91 million aid from the Development Assistance account will end, but the ESF account will go from zero to $95 million. This fortunately preserves a substantial line of support in a country that is economically oriented (now the second-largest ready-made garment exporter in the world, after China), and struggling to counter terrorism. The shift here to an ESF emphasis will be positive for many U.S. priorities with Bangladesh. But it will likely also, as Biswal explained to me, reduce the type of programming that has produced such positive outcomes in Bangladesh through traditional development programs addressing education, health, and food security—a “crucial vector for stability” at a time when Bangladesh, too, confronts threats from extremism and terrorism. And Nepal, with thirty million people and a per capita income </w:t>
      </w:r>
      <w:r w:rsidR="00F440DD" w:rsidRPr="0080446C">
        <w:fldChar w:fldCharType="begin"/>
      </w:r>
      <w:r w:rsidR="00F440DD" w:rsidRPr="0080446C">
        <w:instrText xml:space="preserve"> HYPERLINK "http://data.worldbank.org/indicator/NY.GDP.PCAP.CD?end=2015&amp;locations=IN-NP-LK-BD-PK-AF-MV-TJ-KZ-KG-TM-UZ&amp;name_desc=false&amp;start=2015&amp;view=bar" \t "_blank" \o "nearly the lowest in the region" </w:instrText>
      </w:r>
      <w:r w:rsidR="00F440DD" w:rsidRPr="0080446C">
        <w:fldChar w:fldCharType="separate"/>
      </w:r>
      <w:r w:rsidRPr="0080446C">
        <w:rPr>
          <w:rStyle w:val="Hyperlink"/>
          <w:sz w:val="14"/>
        </w:rPr>
        <w:t>nearly the lowest in the region</w:t>
      </w:r>
      <w:r w:rsidR="00F440DD" w:rsidRPr="0080446C">
        <w:rPr>
          <w:rStyle w:val="Hyperlink"/>
          <w:sz w:val="14"/>
        </w:rPr>
        <w:fldChar w:fldCharType="end"/>
      </w:r>
      <w:r w:rsidRPr="0080446C">
        <w:rPr>
          <w:sz w:val="14"/>
        </w:rPr>
        <w:t xml:space="preserve"> (only Afghanistan is poorer), will see a reduction of more than half of its ESF and its health budgets. This is hard to explain, especially in light of the country’s slow and long-delayed reconstruction following the devastation of the 2015 earthquake, as well as its ongoing governance problems for which U.S. assistance can provide helpful training. The country’s fledgling democracy, the result of a long process that developed a new constitution following a bloody Maoist insurgency, needs help with the basics of democratic governance. To what extent the Trump administration will continue such programs under greatly reduced budgets remains unknown. The special cases of Afghanistan and Pakistan Afghanistan and Pakistan represent special cases in the region given the ongoing war in Afghanistan and Pakistan’s close involvement. Both have large ESF budgets, especially compared to the rest of the region, and the proposed budget does not subject either to account shifts. Afghanistan will see a 20 percent reduction to its ESF, slated for $650 million, and Pakistan’s will stay stable at $200 million. (Security assistance figures are not part of the FY18 Control Levels document.) At the moment it is hard to assess how the specific reduction in ESF to Afghanistan will affect U.S. efforts there, beyond noting that as the poorest country in the region and one in the midst of a war, every dollar going toward a stronger and more resilient economy helps build a source of stability for the country. Making cuts there before the completion of the administration’s military strategy review seems strange, as any overall strategy requires military, diplomatic, and development components to work in tandem. Misalignment of Priorities </w:t>
      </w:r>
      <w:r w:rsidRPr="0080446C">
        <w:rPr>
          <w:b/>
          <w:u w:val="single"/>
        </w:rPr>
        <w:t>The larger message the Trump assistance budget signals appears to be that Washington plans to reduce the kinds of foreign aid that have underwritten a focus on U.S. values like democracy, governance, and human rights.</w:t>
      </w:r>
      <w:r w:rsidRPr="0080446C">
        <w:rPr>
          <w:sz w:val="14"/>
        </w:rPr>
        <w:t xml:space="preserve"> </w:t>
      </w:r>
      <w:r w:rsidRPr="0080446C">
        <w:rPr>
          <w:b/>
          <w:u w:val="single"/>
        </w:rPr>
        <w:t>We will back ourselves out of influence in Central Asia just as China is investing in roads and trains at a furious pace</w:t>
      </w:r>
      <w:r w:rsidRPr="0080446C">
        <w:rPr>
          <w:u w:val="single"/>
        </w:rPr>
        <w:t xml:space="preserve">; we will curtail support to strategically located Maldives and Sri Lanka at a time we should be focused on specific counterterrorism and governance objectives there; we will close the funding support for collaboration with rising power India on development innovation; we will shift emphasis in Bangladesh with unclear impact on the highly successful programs on education, food security, and others; we will cut by half our assistance to troubled Nepal, the second-poorest country across South and Central Asia; and we will shrink our ability to promote sustainable economic activity in Afghanistan even before the larger strategy review for U.S. involvement there has been concluded. </w:t>
      </w:r>
      <w:r w:rsidRPr="0080446C">
        <w:rPr>
          <w:sz w:val="14"/>
        </w:rPr>
        <w:t>When administrations change, policies do as well—but these changes don’t even appear to align with Trump administration priorities.</w:t>
      </w:r>
    </w:p>
    <w:p w14:paraId="0F50CC97" w14:textId="7AD242F9" w:rsidR="00F57019" w:rsidRDefault="00F765A3" w:rsidP="00F765A3">
      <w:pPr>
        <w:pStyle w:val="Heading3"/>
      </w:pPr>
      <w:r>
        <w:t>India Advantage</w:t>
      </w:r>
    </w:p>
    <w:p w14:paraId="6BF81344" w14:textId="6B11AB04" w:rsidR="00F765A3" w:rsidRDefault="00F765A3" w:rsidP="00F765A3">
      <w:pPr>
        <w:pStyle w:val="Heading4"/>
      </w:pPr>
      <w:r>
        <w:t>India aid solves the case --- it reduces poverty, increases consumption, and boosts the US economy</w:t>
      </w:r>
    </w:p>
    <w:p w14:paraId="27081655" w14:textId="556366A5" w:rsidR="00F765A3" w:rsidRPr="006E152E" w:rsidRDefault="006E152E" w:rsidP="00F765A3">
      <w:pPr>
        <w:rPr>
          <w:rStyle w:val="Style13ptBold"/>
          <w:b w:val="0"/>
        </w:rPr>
      </w:pPr>
      <w:r>
        <w:rPr>
          <w:rStyle w:val="Style13ptBold"/>
        </w:rPr>
        <w:t>Chowdhury 1/30 (</w:t>
      </w:r>
      <w:r>
        <w:rPr>
          <w:rStyle w:val="Style13ptBold"/>
          <w:b w:val="0"/>
        </w:rPr>
        <w:t>Mehruba Chowdhury is a paralegal at</w:t>
      </w:r>
      <w:r w:rsidR="00F765A3" w:rsidRPr="006E152E">
        <w:rPr>
          <w:rStyle w:val="Style13ptBold"/>
          <w:b w:val="0"/>
        </w:rPr>
        <w:t xml:space="preserve"> gregory j cannata &amp; associates, content writer intern @ the borgen project), Jan 30 2018, “Economy and Healthcare: How the US Benefits from Foreign Aid to India,” The Borgen Project, </w:t>
      </w:r>
      <w:hyperlink r:id="rId16" w:history="1">
        <w:r w:rsidRPr="003C4DF5">
          <w:rPr>
            <w:rStyle w:val="Hyperlink"/>
            <w:sz w:val="26"/>
          </w:rPr>
          <w:t>https://borgenproje</w:t>
        </w:r>
        <w:r w:rsidRPr="003C4DF5">
          <w:rPr>
            <w:rStyle w:val="Hyperlink"/>
            <w:sz w:val="26"/>
          </w:rPr>
          <w:t>c</w:t>
        </w:r>
        <w:r w:rsidRPr="003C4DF5">
          <w:rPr>
            <w:rStyle w:val="Hyperlink"/>
            <w:sz w:val="26"/>
          </w:rPr>
          <w:t>t.org/u-s-benefits-from-foreign-aid-to-india/</w:t>
        </w:r>
      </w:hyperlink>
      <w:r>
        <w:rPr>
          <w:rStyle w:val="Style13ptBold"/>
          <w:b w:val="0"/>
        </w:rPr>
        <w:t xml:space="preserve"> )</w:t>
      </w:r>
    </w:p>
    <w:p w14:paraId="5D8E3E5C" w14:textId="6F0822B0" w:rsidR="00F765A3" w:rsidRDefault="00F765A3" w:rsidP="00F765A3">
      <w:r w:rsidRPr="0008659F">
        <w:rPr>
          <w:rStyle w:val="StyleUnderline"/>
        </w:rPr>
        <w:t xml:space="preserve">It is generally believed that countries recipient of foreign aid notably benefit from it; </w:t>
      </w:r>
      <w:r>
        <w:t xml:space="preserve">however, what most people forget or are not aware of is that, in many ways, </w:t>
      </w:r>
      <w:r w:rsidRPr="0008659F">
        <w:rPr>
          <w:rStyle w:val="StyleUnderline"/>
        </w:rPr>
        <w:t xml:space="preserve">donors of foreign aid also benefit. In fact, it is not merely compassion but also interests such as the economy and national security that drive countries like the U.S. to provide foreign aid. </w:t>
      </w:r>
      <w:r>
        <w:t xml:space="preserve">Moreover, as with many countries, </w:t>
      </w:r>
      <w:r w:rsidRPr="0008659F">
        <w:rPr>
          <w:rStyle w:val="StyleUnderline"/>
        </w:rPr>
        <w:t>the U.S. benefits from foreign aid to India</w:t>
      </w:r>
      <w:r>
        <w:t>, which has almost become an economic superpower.</w:t>
      </w:r>
      <w:r w:rsidR="006E152E">
        <w:t xml:space="preserve"> </w:t>
      </w:r>
      <w:r>
        <w:t>Foreign Aid Benefits Donor Countries</w:t>
      </w:r>
      <w:r w:rsidR="006E152E">
        <w:t xml:space="preserve"> </w:t>
      </w:r>
      <w:r>
        <w:t xml:space="preserve">Bill Gates, in a response to the recent U.S. foreign aid budget cuts, wrote how foreign aid not only benefits the recipient countries but also the donor countries. He explained how </w:t>
      </w:r>
      <w:r w:rsidRPr="0008659F">
        <w:rPr>
          <w:rStyle w:val="StyleUnderline"/>
        </w:rPr>
        <w:t>having more middle-income countries in the world is beneficial for everyone. For instance, when a nation moves up the economic ladder, the donor countries like the U.S. ultimately profit because the newly self-sufficient nations gain increased spending power and become potential consumers, thereby increasing jobs and opportunities in the U.S.</w:t>
      </w:r>
      <w:r w:rsidR="006E152E">
        <w:t xml:space="preserve"> </w:t>
      </w:r>
      <w:r>
        <w:t>The U.S. and India</w:t>
      </w:r>
      <w:r w:rsidR="006E152E">
        <w:t xml:space="preserve"> </w:t>
      </w:r>
      <w:r w:rsidRPr="0008659F">
        <w:rPr>
          <w:rStyle w:val="StyleUnderline"/>
        </w:rPr>
        <w:t>Over the last few decades, India has, by far, received one of the largest portions of foreign aid from the U.S.</w:t>
      </w:r>
      <w:r>
        <w:t xml:space="preserve">; not surprisingly, India will become the “world’s fifth-largest consumer market by 2025.” </w:t>
      </w:r>
      <w:r w:rsidRPr="0008659F">
        <w:rPr>
          <w:rStyle w:val="StyleUnderline"/>
        </w:rPr>
        <w:t>Global corporations view India as one of the most powerful markets with a promising future growth, and India’s “favourable population composition and increasing disposable incomes” is expected to only make the nation’s consumer market grow even more.</w:t>
      </w:r>
      <w:r>
        <w:t xml:space="preserve"> For instance, </w:t>
      </w:r>
      <w:r w:rsidRPr="0008659F">
        <w:rPr>
          <w:rStyle w:val="StyleUnderline"/>
        </w:rPr>
        <w:t>the middle-income bracket in India is also expected to increase by “more than ten times from its current size of 50 million to 583 million people.” From this type of interaction, the U.S. clearly benefits from foreign aid to India.</w:t>
      </w:r>
      <w:r w:rsidR="006E152E">
        <w:rPr>
          <w:rStyle w:val="StyleUnderline"/>
        </w:rPr>
        <w:t xml:space="preserve"> </w:t>
      </w:r>
      <w:r>
        <w:t xml:space="preserve">For example, </w:t>
      </w:r>
      <w:r w:rsidRPr="0008659F">
        <w:rPr>
          <w:rStyle w:val="StyleUnderline"/>
        </w:rPr>
        <w:t>one study</w:t>
      </w:r>
      <w:r>
        <w:t xml:space="preserve"> has </w:t>
      </w:r>
      <w:r w:rsidRPr="0008659F">
        <w:rPr>
          <w:rStyle w:val="StyleUnderline"/>
        </w:rPr>
        <w:t>found</w:t>
      </w:r>
      <w:r>
        <w:t xml:space="preserve"> that </w:t>
      </w:r>
      <w:r w:rsidRPr="0008659F">
        <w:rPr>
          <w:rStyle w:val="StyleUnderline"/>
        </w:rPr>
        <w:t>there is a “shift toward higher-quality, higher price subsegments within categories, as Indian consumers trade up with greater frequency and enthusiasm.” A survey demonstrates this as “30 percent of consumers in India are willing to spend more on products that they perceive are ‘better,’”</w:t>
      </w:r>
      <w:r>
        <w:t xml:space="preserve"> </w:t>
      </w:r>
      <w:r w:rsidRPr="0008659F">
        <w:rPr>
          <w:rStyle w:val="StyleUnderline"/>
        </w:rPr>
        <w:t>which is a significantly higher percentage than is found in</w:t>
      </w:r>
      <w:r>
        <w:t xml:space="preserve"> more developed markets like </w:t>
      </w:r>
      <w:r w:rsidRPr="0008659F">
        <w:rPr>
          <w:rStyle w:val="StyleUnderline"/>
        </w:rPr>
        <w:t>the U.S.</w:t>
      </w:r>
      <w:r>
        <w:t xml:space="preserve"> and the U.K.</w:t>
      </w:r>
      <w:r w:rsidR="006E152E">
        <w:t xml:space="preserve"> </w:t>
      </w:r>
      <w:r w:rsidRPr="0008659F">
        <w:rPr>
          <w:rStyle w:val="StyleUnderline"/>
        </w:rPr>
        <w:t>Shifting family structures is another trend in India that increases its consumer market. The traditional joint family structure is fading</w:t>
      </w:r>
      <w:r>
        <w:t xml:space="preserve"> away </w:t>
      </w:r>
      <w:r w:rsidRPr="0008659F">
        <w:rPr>
          <w:rStyle w:val="StyleUnderline"/>
        </w:rPr>
        <w:t>as nuclear families replace them. This trend is significant because nuclear families spend “20 percent to 30 percent more per capita than joint families;”</w:t>
      </w:r>
      <w:r>
        <w:t xml:space="preserve"> additionally, </w:t>
      </w:r>
      <w:r w:rsidRPr="0008659F">
        <w:rPr>
          <w:rStyle w:val="StyleUnderline"/>
        </w:rPr>
        <w:t>the fact that consumers are increasingly using the internet to make purchasing decisions is a trend that also benefits the U.S..</w:t>
      </w:r>
      <w:r w:rsidR="006E152E">
        <w:rPr>
          <w:rStyle w:val="StyleUnderline"/>
        </w:rPr>
        <w:t xml:space="preserve"> </w:t>
      </w:r>
      <w:r>
        <w:t>How the U.S. Benefits from Providing Foreign Aid to India</w:t>
      </w:r>
      <w:r w:rsidR="006E152E">
        <w:t xml:space="preserve"> </w:t>
      </w:r>
      <w:r w:rsidRPr="0008659F">
        <w:rPr>
          <w:rStyle w:val="StyleUnderline"/>
        </w:rPr>
        <w:t>Providing quality healthcare to its increasing population is one of the greatest challenges for India, and one of the ways the U.S. benefits from foreign aid to India is to aid in the fight against epidemics</w:t>
      </w:r>
      <w:r>
        <w:t xml:space="preserve"> i.e. AIDS.</w:t>
      </w:r>
      <w:r w:rsidR="006E152E">
        <w:t xml:space="preserve"> </w:t>
      </w:r>
      <w:r>
        <w:t>The U.S. benefits from foreign aid to India in that through the President’s Emergency Plan for AIDS Relief (PEPFAR), USAID in partnership with the Indian government’s national HIV program has achieved great success in this area. For instance, through prevention education and care to high-risk communities, USAID has managed to reduce new HIV infections by “66 percent since 2000, and nearly one million people living with AIDS are currently on antiretroviral therapy.”</w:t>
      </w:r>
      <w:r w:rsidR="006E152E">
        <w:t xml:space="preserve"> </w:t>
      </w:r>
      <w:r>
        <w:t>U.S. Benefits Don’t Stop at the Economy and Healthcare</w:t>
      </w:r>
      <w:r w:rsidR="006E152E">
        <w:t xml:space="preserve"> </w:t>
      </w:r>
      <w:r>
        <w:t xml:space="preserve">Economy and healthcare are just two of the many sectors in which the U.S. benefits from foreign aid to India. For instance, </w:t>
      </w:r>
      <w:r w:rsidRPr="0008659F">
        <w:rPr>
          <w:rStyle w:val="StyleUnderline"/>
        </w:rPr>
        <w:t>foreign aid to India also helps the country to offer better education, which helps fight illiteracy and extreme poverty in the country. As a country becomes more educated and self-sufficient, it is empowered to fight global issues such as political instability, poverty, and terrorism, which ultimately threaten everyone</w:t>
      </w:r>
      <w:r>
        <w:t xml:space="preserve"> around the world. Hence, </w:t>
      </w:r>
      <w:r w:rsidRPr="0008659F">
        <w:rPr>
          <w:rStyle w:val="StyleUnderline"/>
        </w:rPr>
        <w:t>with continued U.S. support to India, the U.S. will also benefit in a myriad of ways.</w:t>
      </w:r>
      <w:r w:rsidR="006E152E">
        <w:rPr>
          <w:rStyle w:val="StyleUnderline"/>
        </w:rPr>
        <w:t xml:space="preserve"> </w:t>
      </w:r>
    </w:p>
    <w:p w14:paraId="34FB2B5C" w14:textId="63E3A837" w:rsidR="00F765A3" w:rsidRDefault="00F765A3" w:rsidP="00F765A3">
      <w:pPr>
        <w:pStyle w:val="Heading4"/>
      </w:pPr>
      <w:r>
        <w:t xml:space="preserve">Aid to India is the fundamental internal link to long-term economic </w:t>
      </w:r>
      <w:r w:rsidR="006E152E">
        <w:t>growth --- it boosts education.</w:t>
      </w:r>
    </w:p>
    <w:p w14:paraId="22BB3D65" w14:textId="1AAFE5D3" w:rsidR="00F765A3" w:rsidRPr="00566D91" w:rsidRDefault="006E152E" w:rsidP="00F765A3">
      <w:pPr>
        <w:rPr>
          <w:rStyle w:val="Style13ptBold"/>
        </w:rPr>
      </w:pPr>
      <w:r>
        <w:rPr>
          <w:rStyle w:val="Style13ptBold"/>
        </w:rPr>
        <w:t xml:space="preserve">Chowdhury 3/9 </w:t>
      </w:r>
      <w:r w:rsidRPr="006E152E">
        <w:rPr>
          <w:rStyle w:val="Style13ptBold"/>
          <w:b w:val="0"/>
        </w:rPr>
        <w:t>(</w:t>
      </w:r>
      <w:r w:rsidR="00F765A3" w:rsidRPr="006E152E">
        <w:rPr>
          <w:rStyle w:val="Style13ptBold"/>
          <w:b w:val="0"/>
        </w:rPr>
        <w:t xml:space="preserve">Mehruba Chowdhury (paralegal @ gregory j cannata &amp; associates, content writer intern @ the borgen project), Mar 9 2018, “How Foreign Aid Has Advanced Education in India,” Borgen Project, </w:t>
      </w:r>
      <w:hyperlink r:id="rId17" w:history="1">
        <w:r w:rsidRPr="006E152E">
          <w:rPr>
            <w:rStyle w:val="Hyperlink"/>
            <w:sz w:val="26"/>
          </w:rPr>
          <w:t>https://borgenproject.org/foreign-aid-has-advanced-education-in-india/</w:t>
        </w:r>
      </w:hyperlink>
      <w:r w:rsidRPr="006E152E">
        <w:rPr>
          <w:rStyle w:val="Style13ptBold"/>
          <w:b w:val="0"/>
        </w:rPr>
        <w:t xml:space="preserve"> )</w:t>
      </w:r>
    </w:p>
    <w:p w14:paraId="042EFE6C" w14:textId="77777777" w:rsidR="00F765A3" w:rsidRPr="008C0714" w:rsidRDefault="00F765A3" w:rsidP="00F765A3">
      <w:pPr>
        <w:rPr>
          <w:rStyle w:val="StyleUnderline"/>
        </w:rPr>
      </w:pPr>
      <w:r w:rsidRPr="008C0714">
        <w:rPr>
          <w:rStyle w:val="StyleUnderline"/>
        </w:rPr>
        <w:t>India, located in South Asia, has a population of 1.2 billion people and is on its way to becoming the world’s most populous nation by 2030. However, the country still struggles with providing its growing population with access to quality healthcare, potable water, education and clean energy. The education sector</w:t>
      </w:r>
      <w:r w:rsidRPr="008C0714">
        <w:rPr>
          <w:sz w:val="16"/>
        </w:rPr>
        <w:t xml:space="preserve"> in India, in particular, </w:t>
      </w:r>
      <w:r w:rsidRPr="008C0714">
        <w:rPr>
          <w:rStyle w:val="StyleUnderline"/>
        </w:rPr>
        <w:t>requires special attention, since so much of the nation’s personal and national development is based upon it. India, being a developing nation, has struggled in this area for a very long time.</w:t>
      </w:r>
      <w:r w:rsidRPr="008C0714">
        <w:rPr>
          <w:sz w:val="16"/>
        </w:rPr>
        <w:t xml:space="preserve"> For instance, even in the late 1980s, </w:t>
      </w:r>
      <w:r w:rsidRPr="008C0714">
        <w:rPr>
          <w:rStyle w:val="StyleUnderline"/>
        </w:rPr>
        <w:t>between 30 and 40 million children of primary school age were out of school. Foreign aid to India, as a result, proves to be an effective investment in this arena, and there are many ways foreign aid has advanced education in India.</w:t>
      </w:r>
      <w:r w:rsidRPr="008C0714">
        <w:rPr>
          <w:sz w:val="16"/>
        </w:rPr>
        <w:t xml:space="preserve"> </w:t>
      </w:r>
      <w:r w:rsidRPr="008C0714">
        <w:rPr>
          <w:rStyle w:val="StyleUnderline"/>
        </w:rPr>
        <w:t>One of the ways foreign aid has advanced education in India is by initiating projects that focus on improving the sector from its core.</w:t>
      </w:r>
      <w:r w:rsidRPr="008C0714">
        <w:rPr>
          <w:sz w:val="16"/>
        </w:rPr>
        <w:t xml:space="preserve"> For instance, </w:t>
      </w:r>
      <w:r w:rsidRPr="008C0714">
        <w:rPr>
          <w:rStyle w:val="StyleUnderline"/>
        </w:rPr>
        <w:t>one of the three major goals of USAID’s Global Education Strategy is “improved reading skills for 100 million children in primary grades</w:t>
      </w:r>
      <w:r w:rsidRPr="008C0714">
        <w:rPr>
          <w:sz w:val="16"/>
        </w:rPr>
        <w:t xml:space="preserve">.” </w:t>
      </w:r>
      <w:r w:rsidRPr="008C0714">
        <w:rPr>
          <w:rStyle w:val="StyleUnderline"/>
        </w:rPr>
        <w:t>Focus on the children in primary grades is essential, as so much of a country’s future depends on it.</w:t>
      </w:r>
      <w:r w:rsidRPr="008C0714">
        <w:rPr>
          <w:sz w:val="16"/>
        </w:rPr>
        <w:t xml:space="preserve"> For instance, according to the World Bank, “</w:t>
      </w:r>
      <w:r w:rsidRPr="008C0714">
        <w:rPr>
          <w:rStyle w:val="StyleUnderline"/>
        </w:rPr>
        <w:t>an increase of one standard deviation in student reading and math scores is associated with an increase of two percentage points in annual gross domestic product (GDP) per capita growth</w:t>
      </w:r>
      <w:r w:rsidRPr="008C0714">
        <w:rPr>
          <w:sz w:val="16"/>
        </w:rPr>
        <w:t xml:space="preserve">.” In order to advance this target, USAID supports 10 initiatives in the country and partners with the government of India to “identify, support and scale early grade reading innovations developed in India.” Additionally, USAID focuses on improving the capacity of educators to improve pedagogy and teaching. For instance, </w:t>
      </w:r>
      <w:r w:rsidRPr="008C0714">
        <w:rPr>
          <w:rStyle w:val="StyleUnderline"/>
        </w:rPr>
        <w:t>the Teacher Innovation in Practice program works to positively impact the teaching practices of 14,657 teachers to improve early grade reading outcomes of more than 564,000 primary school children in the states of Delhi and Uttar Pradesh in India. By developing teachers’ mindsets, building an enabling environment and improving pedagogical skills and knowledge, the main goal of this program is to reignite teacher motivation to drive better student learning outcomes.</w:t>
      </w:r>
      <w:r w:rsidRPr="008C0714">
        <w:rPr>
          <w:sz w:val="16"/>
        </w:rPr>
        <w:t xml:space="preserve"> </w:t>
      </w:r>
      <w:r w:rsidRPr="008C0714">
        <w:rPr>
          <w:rStyle w:val="StyleUnderline"/>
        </w:rPr>
        <w:t>Other initiatives focus on improving the literacy rate in the country</w:t>
      </w:r>
      <w:r w:rsidRPr="008C0714">
        <w:rPr>
          <w:sz w:val="16"/>
        </w:rPr>
        <w:t xml:space="preserve">, which was as low as 19.3 percent shortly after independence in 1951. USAID, in partnership with Tata Trusts and the Center for microFinance, is leading an initiative called the Nurturing Early Literacy Project that aims to “shift the prevalent rote-based pedagogy in India to one that views the child as an active learner.” The project incorporates different approaches, including in-class sessions for teachers and equitable access to libraries for children, both in schools and communities. The aim of this project is to improve reading skills of more than 90,000 primary school children in the states of Rajasthan, Maharashtra and Karnataka. </w:t>
      </w:r>
      <w:r w:rsidRPr="008C0714">
        <w:rPr>
          <w:rStyle w:val="StyleUnderline"/>
        </w:rPr>
        <w:t>India reportedly spends a mere 3 percent of its GDP on education, making foreign aid geared towards development in the educational sector crucial. Foreign aid has advanced education in India significantly over the years. For instance, the literacy rate increased to 65.4 percent in 2001, and currently sits at 74.04 percent.</w:t>
      </w:r>
      <w:r w:rsidRPr="008C0714">
        <w:rPr>
          <w:sz w:val="16"/>
        </w:rPr>
        <w:t xml:space="preserve"> Hopefully, </w:t>
      </w:r>
      <w:r w:rsidRPr="008C0714">
        <w:rPr>
          <w:rStyle w:val="StyleUnderline"/>
        </w:rPr>
        <w:t>with continued support from foreign investments, India will be able to develop its education sector, thereby potentially boosting its economy and reducing poverty.</w:t>
      </w:r>
    </w:p>
    <w:p w14:paraId="19E32797" w14:textId="77777777" w:rsidR="00F765A3" w:rsidRDefault="00F765A3" w:rsidP="00F765A3"/>
    <w:p w14:paraId="3A7281BB" w14:textId="2627BBA4" w:rsidR="00F765A3" w:rsidRDefault="00F765A3" w:rsidP="00F765A3">
      <w:pPr>
        <w:pStyle w:val="Heading4"/>
      </w:pPr>
      <w:r>
        <w:t xml:space="preserve">Only aid can address India’s greatest economic problems --- India’s elite don’t have enough money to resolve. </w:t>
      </w:r>
    </w:p>
    <w:p w14:paraId="55E7AD69" w14:textId="6727389D" w:rsidR="00F765A3" w:rsidRPr="001223F2" w:rsidRDefault="006E152E" w:rsidP="00F765A3">
      <w:pPr>
        <w:rPr>
          <w:b/>
          <w:sz w:val="12"/>
        </w:rPr>
      </w:pPr>
      <w:r>
        <w:rPr>
          <w:rStyle w:val="Style13ptBold"/>
        </w:rPr>
        <w:t>Agrawal 13</w:t>
      </w:r>
      <w:r w:rsidRPr="006E152E">
        <w:rPr>
          <w:rStyle w:val="Style13ptBold"/>
          <w:b w:val="0"/>
        </w:rPr>
        <w:t xml:space="preserve"> (Nisha Agrawal is the ceo of </w:t>
      </w:r>
      <w:r w:rsidR="00F765A3" w:rsidRPr="006E152E">
        <w:rPr>
          <w:rStyle w:val="Style13ptBold"/>
          <w:b w:val="0"/>
        </w:rPr>
        <w:t xml:space="preserve">Oxfam India, new friends colony, new delhi, india), jan 10, 2013, “Should rich countries stop sending development aid to India? No,” BMJ, </w:t>
      </w:r>
      <w:hyperlink r:id="rId18" w:history="1">
        <w:r w:rsidRPr="003C4DF5">
          <w:rPr>
            <w:rStyle w:val="Hyperlink"/>
            <w:sz w:val="26"/>
          </w:rPr>
          <w:t>https://www.bmj.com/bmj/section-pdf/187724?path=/bmj/346/7891/Head_to_Head.full.pdf</w:t>
        </w:r>
      </w:hyperlink>
      <w:r>
        <w:rPr>
          <w:rStyle w:val="Style13ptBold"/>
        </w:rPr>
        <w:t xml:space="preserve"> </w:t>
      </w:r>
      <w:r w:rsidRPr="006E152E">
        <w:rPr>
          <w:rStyle w:val="Style13ptBold"/>
          <w:b w:val="0"/>
        </w:rPr>
        <w:t>)</w:t>
      </w:r>
    </w:p>
    <w:p w14:paraId="33F4841D" w14:textId="77777777" w:rsidR="00F765A3" w:rsidRDefault="00F765A3" w:rsidP="00F765A3">
      <w:pPr>
        <w:rPr>
          <w:rStyle w:val="StyleUnderline"/>
        </w:rPr>
      </w:pPr>
      <w:r w:rsidRPr="004A6A0B">
        <w:rPr>
          <w:sz w:val="16"/>
        </w:rPr>
        <w:t xml:space="preserve">But </w:t>
      </w:r>
      <w:r w:rsidRPr="004A6A0B">
        <w:rPr>
          <w:rStyle w:val="StyleUnderline"/>
        </w:rPr>
        <w:t>when you look beneath the headlines about India’s space programme and burgeoning economy, you find a country that is home to a third of the world’s poor people and that cannot afford to eliminate domestic poverty</w:t>
      </w:r>
      <w:r w:rsidRPr="004A6A0B">
        <w:rPr>
          <w:sz w:val="16"/>
        </w:rPr>
        <w:t xml:space="preserve">. </w:t>
      </w:r>
      <w:r w:rsidRPr="004A6A0B">
        <w:rPr>
          <w:rStyle w:val="StyleUnderline"/>
        </w:rPr>
        <w:t xml:space="preserve">There are more than 400 million people in India living below the global extreme poverty line of $1.25 </w:t>
      </w:r>
      <w:r w:rsidRPr="004A6A0B">
        <w:rPr>
          <w:sz w:val="16"/>
        </w:rPr>
        <w:t xml:space="preserve">(69 rupees, £0.77; €0.95) </w:t>
      </w:r>
      <w:r w:rsidRPr="004A6A0B">
        <w:rPr>
          <w:rStyle w:val="StyleUnderline"/>
        </w:rPr>
        <w:t>a day— more than the combined total populations of the United States, Australia, and the United Kingdom.2 Even taking account of the small but growing number of super rich elite, India’s average income per head is just $3650, a 10th of that for Great Britain, comparing gr</w:t>
      </w:r>
      <w:r w:rsidRPr="004A6A0B">
        <w:rPr>
          <w:sz w:val="16"/>
        </w:rPr>
        <w:t xml:space="preserve">oss </w:t>
      </w:r>
      <w:r w:rsidRPr="004A6A0B">
        <w:rPr>
          <w:rStyle w:val="StyleUnderline"/>
        </w:rPr>
        <w:t>d</w:t>
      </w:r>
      <w:r w:rsidRPr="004A6A0B">
        <w:rPr>
          <w:sz w:val="16"/>
        </w:rPr>
        <w:t xml:space="preserve">omestic </w:t>
      </w:r>
      <w:r w:rsidRPr="004A6A0B">
        <w:rPr>
          <w:rStyle w:val="StyleUnderline"/>
        </w:rPr>
        <w:t>p</w:t>
      </w:r>
      <w:r w:rsidRPr="004A6A0B">
        <w:rPr>
          <w:sz w:val="16"/>
        </w:rPr>
        <w:t xml:space="preserve">roduct per capita </w:t>
      </w:r>
      <w:r w:rsidRPr="004A6A0B">
        <w:rPr>
          <w:rStyle w:val="StyleUnderline"/>
        </w:rPr>
        <w:t>using purchasing power parity to adjust for different costs of living.</w:t>
      </w:r>
      <w:r w:rsidRPr="004A6A0B">
        <w:rPr>
          <w:sz w:val="16"/>
        </w:rPr>
        <w:t xml:space="preserve">3 </w:t>
      </w:r>
      <w:r w:rsidRPr="004A6A0B">
        <w:rPr>
          <w:rStyle w:val="StyleUnderline"/>
        </w:rPr>
        <w:t>The needs of poor people in India are no different to people living in Africa or anywhere else</w:t>
      </w:r>
      <w:r w:rsidRPr="004A6A0B">
        <w:rPr>
          <w:sz w:val="16"/>
        </w:rPr>
        <w:t xml:space="preserve">—shelter, food for their families, drugs when they get sick, schooling and with it the chance of a better life for their children. Although we have 61 billionaires, in India 217 million people will go to bed hungry tonight.4 5 </w:t>
      </w:r>
      <w:r w:rsidRPr="004A6A0B">
        <w:rPr>
          <w:rStyle w:val="StyleUnderline"/>
        </w:rPr>
        <w:t>There is not enough money among India’s elite to help such a vast number of poor people. Nor is there sufficient money among the middle classes.</w:t>
      </w:r>
      <w:r w:rsidRPr="004A6A0B">
        <w:rPr>
          <w:sz w:val="16"/>
        </w:rPr>
        <w:t xml:space="preserve"> Martin Ravallion, director of the World Bank’s development research group, has calculated that </w:t>
      </w:r>
      <w:r w:rsidRPr="004A6A0B">
        <w:rPr>
          <w:rStyle w:val="StyleUnderline"/>
        </w:rPr>
        <w:t>even if the Indian government confiscated every last rupee from every Indian living on more than $13 a day (the US poverty line) and gave it all to people living on less than $1.25 a day it would eliminate only “a modest fraction” of Indian poverty</w:t>
      </w:r>
      <w:r w:rsidRPr="004A6A0B">
        <w:rPr>
          <w:sz w:val="16"/>
        </w:rPr>
        <w:t xml:space="preserve">.6 Ravallion’s analysis was published the day before the UK announced it would end aid to India and almost certainly after the decision by microcredit, followed by conditional cash transfers, as the flavours of the month, all within the broader context of market friendly policies that reduce regulation of private activity. </w:t>
      </w:r>
      <w:r w:rsidRPr="004A6A0B">
        <w:rPr>
          <w:rStyle w:val="StyleUnderline"/>
        </w:rPr>
        <w:t xml:space="preserve">These policies then get pushed down to all recipient countries, regardless of context, relevance, or applicability, until they are thwarted by their own contradictions or overtaken by the next fad. Thus the underlying adherence to market oriented policies that can reduce the access of the poor to basic goods and services reduces any micro-benefits of microfinance or cash transfers. </w:t>
      </w:r>
    </w:p>
    <w:p w14:paraId="467D26C0" w14:textId="77777777" w:rsidR="00F765A3" w:rsidRDefault="00F765A3" w:rsidP="00F765A3">
      <w:pPr>
        <w:rPr>
          <w:rStyle w:val="StyleUnderline"/>
        </w:rPr>
      </w:pPr>
    </w:p>
    <w:p w14:paraId="4A4461E6" w14:textId="586CDF4D" w:rsidR="00F765A3" w:rsidRDefault="00F765A3" w:rsidP="00F765A3">
      <w:pPr>
        <w:pStyle w:val="Heading4"/>
      </w:pPr>
      <w:r w:rsidRPr="00A96C8A">
        <w:t>Cuts to foreign aid are coming now and kill Indian innovation efforts --- a move in the opposite direction is key.</w:t>
      </w:r>
      <w:r>
        <w:t xml:space="preserve"> </w:t>
      </w:r>
    </w:p>
    <w:p w14:paraId="3C6C9FB4" w14:textId="5CA5CA04" w:rsidR="00F765A3" w:rsidRPr="003F134E" w:rsidRDefault="006A17BE" w:rsidP="00F765A3">
      <w:pPr>
        <w:rPr>
          <w:b/>
          <w:sz w:val="12"/>
        </w:rPr>
      </w:pPr>
      <w:r>
        <w:rPr>
          <w:rStyle w:val="Style13ptBold"/>
        </w:rPr>
        <w:t xml:space="preserve">Natarajan 17 </w:t>
      </w:r>
      <w:r w:rsidRPr="003F134E">
        <w:rPr>
          <w:rStyle w:val="Style13ptBold"/>
          <w:b w:val="0"/>
        </w:rPr>
        <w:t xml:space="preserve">(Nikhila Natarajan is a staff writer at us bureau and at </w:t>
      </w:r>
      <w:r w:rsidR="00F765A3" w:rsidRPr="003F134E">
        <w:rPr>
          <w:rStyle w:val="Style13ptBold"/>
          <w:b w:val="0"/>
        </w:rPr>
        <w:t>firstpost), 6-27-2018, "US plans to gut aid to India but continue with $200mn to Pakistan," Firstpost, https://www.firstpost.com/world/100-cut-planned-for-us-aid-to-india-200mn-to-pakistan-stays-3426970.html</w:t>
      </w:r>
      <w:r w:rsidR="003F134E" w:rsidRPr="003F134E">
        <w:rPr>
          <w:rStyle w:val="Style13ptBold"/>
          <w:b w:val="0"/>
        </w:rPr>
        <w:t>)</w:t>
      </w:r>
    </w:p>
    <w:p w14:paraId="2E378C7E" w14:textId="77777777" w:rsidR="00F765A3" w:rsidRDefault="00F765A3" w:rsidP="00F765A3">
      <w:pPr>
        <w:rPr>
          <w:sz w:val="16"/>
        </w:rPr>
      </w:pPr>
      <w:r w:rsidRPr="006B22AC">
        <w:rPr>
          <w:rStyle w:val="StyleUnderline"/>
        </w:rPr>
        <w:t>US sponsored foreign aid adds up to a princely one percent of the federal budget, but American people</w:t>
      </w:r>
      <w:r w:rsidRPr="006B22AC">
        <w:rPr>
          <w:sz w:val="16"/>
        </w:rPr>
        <w:t xml:space="preserve"> ( based on opinion polling) </w:t>
      </w:r>
      <w:r w:rsidRPr="006B22AC">
        <w:rPr>
          <w:rStyle w:val="StyleUnderline"/>
        </w:rPr>
        <w:t>believe it’s close to 25 percent of government spending</w:t>
      </w:r>
      <w:r w:rsidRPr="006B22AC">
        <w:rPr>
          <w:sz w:val="16"/>
        </w:rPr>
        <w:t>, says Brookings, a think tank. “</w:t>
      </w:r>
      <w:r w:rsidRPr="006B22AC">
        <w:rPr>
          <w:rStyle w:val="StyleUnderline"/>
        </w:rPr>
        <w:t>The larger message the Trump assistance budget signals appears to be we will close the funding support for collaboration with rising power India on development innovation; we will shift emphasis in Bangladesh with unclear impact on the highly-successful programs on education, food security, and others; we cut by half our assistance to troubled Nepal, the second-poorest country across South and Central Asia; and we will shrink the ability to promote sustainable economic activity in Afghanistan even before the larger strategy review for U.S. involvement there has been concluded</w:t>
      </w:r>
      <w:r w:rsidRPr="006B22AC">
        <w:rPr>
          <w:sz w:val="16"/>
        </w:rPr>
        <w:t xml:space="preserve">,”writes Ayres in Forbes. </w:t>
      </w:r>
      <w:r w:rsidRPr="006B22AC">
        <w:rPr>
          <w:rStyle w:val="StyleUnderline"/>
        </w:rPr>
        <w:t>Massive, across the board foreign aid budget cuts are planned for FY 18 along</w:t>
      </w:r>
      <w:r>
        <w:rPr>
          <w:rStyle w:val="StyleUnderline"/>
        </w:rPr>
        <w:t xml:space="preserve"> </w:t>
      </w:r>
      <w:r w:rsidRPr="006B22AC">
        <w:rPr>
          <w:rStyle w:val="StyleUnderline"/>
        </w:rPr>
        <w:t>with staff cuts too in the Department of State and moves afoot to merge USAID with the State Department. Although Trump’s opponents within the party claim these spending cuts will be “dead on arrival”, the fact that the Obamacare repeal whisked passed Congress means direct financial assistance to the world outside America will come under the knife.</w:t>
      </w:r>
      <w:r w:rsidRPr="006B22AC">
        <w:rPr>
          <w:sz w:val="16"/>
        </w:rPr>
        <w:t xml:space="preserve"> “</w:t>
      </w:r>
      <w:r w:rsidRPr="006B22AC">
        <w:rPr>
          <w:rStyle w:val="StyleUnderline"/>
        </w:rPr>
        <w:t>Washington</w:t>
      </w:r>
      <w:r w:rsidRPr="006B22AC">
        <w:rPr>
          <w:sz w:val="16"/>
        </w:rPr>
        <w:t xml:space="preserve"> </w:t>
      </w:r>
      <w:r w:rsidRPr="006B22AC">
        <w:rPr>
          <w:rStyle w:val="StyleUnderline"/>
        </w:rPr>
        <w:t>plans to reduce the kinds of foreign aid that have underwritten a focus on U.S. values like democracy, governance, and human rights</w:t>
      </w:r>
      <w:r w:rsidRPr="006B22AC">
        <w:rPr>
          <w:sz w:val="16"/>
        </w:rPr>
        <w:t>,” writes Ayres in Forbes. US Secretary of State Rex Tillersen in a 6000 word speech to staff makes the distinction between values and policies — “…if you condition our national security efforts on someone adopting our values, we probably can’t achieve our national security goals or our national security interests. If we condition too heavily that others must adopt this value that we’ve come to over a long history of our own, it really creates obstacles to our ability to advance our national security interests, our economic interests.”</w:t>
      </w:r>
    </w:p>
    <w:p w14:paraId="241577EB" w14:textId="77777777" w:rsidR="00F765A3" w:rsidRDefault="00F765A3" w:rsidP="00F765A3">
      <w:pPr>
        <w:rPr>
          <w:sz w:val="16"/>
        </w:rPr>
      </w:pPr>
    </w:p>
    <w:p w14:paraId="66A64A69" w14:textId="77777777" w:rsidR="00F765A3" w:rsidRDefault="00F765A3" w:rsidP="00F765A3">
      <w:pPr>
        <w:rPr>
          <w:sz w:val="16"/>
        </w:rPr>
      </w:pPr>
    </w:p>
    <w:p w14:paraId="14818865" w14:textId="2B0CBE98" w:rsidR="00F765A3" w:rsidRDefault="00F765A3" w:rsidP="00F765A3">
      <w:pPr>
        <w:pStyle w:val="Heading4"/>
      </w:pPr>
      <w:r w:rsidRPr="00A21D3E">
        <w:t xml:space="preserve">Humanitarian efforts in India are empirically effective </w:t>
      </w:r>
      <w:r>
        <w:t>and cement regio</w:t>
      </w:r>
      <w:r w:rsidR="00DC6D32">
        <w:t>nal Indian leadership</w:t>
      </w:r>
    </w:p>
    <w:p w14:paraId="485A53E5" w14:textId="22F89C32" w:rsidR="00F765A3" w:rsidRPr="00AF48D1" w:rsidRDefault="00DC6D32" w:rsidP="00F765A3">
      <w:pPr>
        <w:rPr>
          <w:rStyle w:val="Style13ptBold"/>
          <w:b w:val="0"/>
        </w:rPr>
      </w:pPr>
      <w:r>
        <w:rPr>
          <w:rStyle w:val="Style13ptBold"/>
        </w:rPr>
        <w:t xml:space="preserve">Gibson 17 </w:t>
      </w:r>
      <w:r w:rsidRPr="00AF48D1">
        <w:rPr>
          <w:rStyle w:val="Style13ptBold"/>
          <w:b w:val="0"/>
        </w:rPr>
        <w:t>(Paula Gibson is an intern @ borgen project</w:t>
      </w:r>
      <w:r w:rsidR="00F765A3" w:rsidRPr="00AF48D1">
        <w:rPr>
          <w:rStyle w:val="Style13ptBold"/>
          <w:b w:val="0"/>
        </w:rPr>
        <w:t>, Dec 4 2017, “The Success of Humanitarian Aid to India,” Borgen Project, https://borgenproject.org/success-humanitarian-aid-india/</w:t>
      </w:r>
      <w:r w:rsidRPr="00AF48D1">
        <w:rPr>
          <w:rStyle w:val="Style13ptBold"/>
          <w:b w:val="0"/>
        </w:rPr>
        <w:t>)</w:t>
      </w:r>
    </w:p>
    <w:p w14:paraId="4C5163CA" w14:textId="77777777" w:rsidR="00F765A3" w:rsidRPr="00A21D3E" w:rsidRDefault="00F765A3" w:rsidP="00F765A3">
      <w:pPr>
        <w:rPr>
          <w:rStyle w:val="StyleUnderline"/>
        </w:rPr>
      </w:pPr>
      <w:r w:rsidRPr="00A21D3E">
        <w:rPr>
          <w:rStyle w:val="StyleUnderline"/>
        </w:rPr>
        <w:t>With up to 1.3 billion citizens within an area of 3.1 million km, the country of India is soon to become the most populated country in the world. With that many people, proper living conditions in the country have decreased and inequality has increased. More than half of the Indian population lives below the poverty line.</w:t>
      </w:r>
      <w:r w:rsidRPr="00A21D3E">
        <w:rPr>
          <w:sz w:val="16"/>
        </w:rPr>
        <w:t xml:space="preserve"> Along with this problem are tied many more. The </w:t>
      </w:r>
      <w:r w:rsidRPr="00A21D3E">
        <w:rPr>
          <w:rStyle w:val="StyleUnderline"/>
        </w:rPr>
        <w:t>lack of economic stability within the country has affected all branches of society. A lack of proper education, poor access to sanitation and social inequality are all problems that have increased over the past few decades. T</w:t>
      </w:r>
      <w:r w:rsidRPr="00A21D3E">
        <w:rPr>
          <w:sz w:val="16"/>
        </w:rPr>
        <w:t xml:space="preserve">he U.N., UNICEF, Intermón Oxfam, Humanitarian Aid international and many more nonprofit organizations have taken action by sending </w:t>
      </w:r>
      <w:r w:rsidRPr="00A21D3E">
        <w:rPr>
          <w:rStyle w:val="StyleUnderline"/>
        </w:rPr>
        <w:t>humanitarian aid to India</w:t>
      </w:r>
      <w:r w:rsidRPr="00A21D3E">
        <w:rPr>
          <w:sz w:val="16"/>
        </w:rPr>
        <w:t xml:space="preserve">. Christ for India has taken a prominent step forward by working with humanitarian ministers across India. Along with medical ministers, Christ for India has helped build houses for children living in poverty. Medical camps have also been built around villages in the country in order to provide medical care for those in need. By offering sewing, electrical repairs and technological courses, humanitarian aid in India also </w:t>
      </w:r>
      <w:r w:rsidRPr="00A21D3E">
        <w:rPr>
          <w:rStyle w:val="StyleUnderline"/>
        </w:rPr>
        <w:t>offers citizens opportunities for a better life.</w:t>
      </w:r>
      <w:r w:rsidRPr="00A21D3E">
        <w:rPr>
          <w:sz w:val="16"/>
        </w:rPr>
        <w:t xml:space="preserve"> The Humanitarian Aid Relief Trust is an organization that combines humanitarian aid to India with public support in that same country and many more. The organization helps to address issues generally not tackled by bigger humanitarian aid organizations. The </w:t>
      </w:r>
      <w:r w:rsidRPr="00A21D3E">
        <w:rPr>
          <w:rStyle w:val="StyleUnderline"/>
        </w:rPr>
        <w:t>success</w:t>
      </w:r>
      <w:r w:rsidRPr="00A21D3E">
        <w:rPr>
          <w:sz w:val="16"/>
        </w:rPr>
        <w:t xml:space="preserve"> of the organization </w:t>
      </w:r>
      <w:r w:rsidRPr="00A21D3E">
        <w:rPr>
          <w:rStyle w:val="StyleUnderline"/>
        </w:rPr>
        <w:t>has lead to an increase of performed surgeries and the creation of more hospitals in India. Natural disasters are also a big cause of poverty in India. During this year’s summer, up to 41 million citizens were affected by flooding.</w:t>
      </w:r>
      <w:r w:rsidRPr="00A21D3E">
        <w:rPr>
          <w:sz w:val="16"/>
        </w:rPr>
        <w:t xml:space="preserve"> </w:t>
      </w:r>
      <w:r w:rsidRPr="00A21D3E">
        <w:rPr>
          <w:rStyle w:val="StyleUnderline"/>
        </w:rPr>
        <w:t>The U.N.’s humanitarian agencies rapidly took action in order to provide food, clean water, shelter and medical attention to those affected by the floods. The success of humanitarian aid to India is undeniable. Many issues have been tackled by many organizations, providing better living conditions for citizens in the country. Not only has India received aid but it has also increased the amount of international aid and assistance it provides to other countries. India, despite its poverty levels, has the fourth largest economy in the world. This</w:t>
      </w:r>
      <w:r w:rsidRPr="00A21D3E">
        <w:rPr>
          <w:sz w:val="16"/>
        </w:rPr>
        <w:t xml:space="preserve"> has </w:t>
      </w:r>
      <w:r w:rsidRPr="00A21D3E">
        <w:rPr>
          <w:rStyle w:val="StyleUnderline"/>
        </w:rPr>
        <w:t>helped</w:t>
      </w:r>
      <w:r w:rsidRPr="00A21D3E">
        <w:rPr>
          <w:sz w:val="16"/>
        </w:rPr>
        <w:t xml:space="preserve"> </w:t>
      </w:r>
      <w:r w:rsidRPr="00A21D3E">
        <w:rPr>
          <w:rStyle w:val="StyleUnderline"/>
        </w:rPr>
        <w:t>the country in regards to humanitarian aid. Thanks to its economy, India has been able to provide help to Nepal, Afghanistan, Bangladesh and others, and has been able to stand out in regards to development assistance.</w:t>
      </w:r>
    </w:p>
    <w:p w14:paraId="696E0FED" w14:textId="77777777" w:rsidR="00F765A3" w:rsidRPr="006B22AC" w:rsidRDefault="00F765A3" w:rsidP="00F765A3">
      <w:pPr>
        <w:rPr>
          <w:sz w:val="16"/>
        </w:rPr>
      </w:pPr>
    </w:p>
    <w:p w14:paraId="3E65E53E" w14:textId="77777777" w:rsidR="00F765A3" w:rsidRDefault="00F765A3" w:rsidP="00F765A3"/>
    <w:p w14:paraId="0640704B" w14:textId="445CF227" w:rsidR="009164B0" w:rsidRPr="0080446C" w:rsidRDefault="00BA0C38" w:rsidP="009164B0">
      <w:pPr>
        <w:pStyle w:val="Heading2"/>
      </w:pPr>
      <w:r w:rsidRPr="0080446C">
        <w:t>I/</w:t>
      </w:r>
      <w:r w:rsidR="009164B0" w:rsidRPr="0080446C">
        <w:t>Net benefit</w:t>
      </w:r>
    </w:p>
    <w:p w14:paraId="149B334C" w14:textId="77777777" w:rsidR="00CD2B45" w:rsidRPr="0080446C" w:rsidRDefault="00CD2B45" w:rsidP="00CD2B45"/>
    <w:p w14:paraId="4306B00E" w14:textId="77777777" w:rsidR="009164B0" w:rsidRPr="0080446C" w:rsidRDefault="009164B0" w:rsidP="009164B0">
      <w:pPr>
        <w:pStyle w:val="Heading3"/>
      </w:pPr>
      <w:r w:rsidRPr="0080446C">
        <w:t>K2 National Security</w:t>
      </w:r>
    </w:p>
    <w:p w14:paraId="729CD2AA" w14:textId="77777777" w:rsidR="009164B0" w:rsidRPr="0080446C" w:rsidRDefault="009164B0" w:rsidP="009164B0">
      <w:pPr>
        <w:pStyle w:val="Heading4"/>
      </w:pPr>
      <w:r w:rsidRPr="0080446C">
        <w:t>Foreign Aid key to National Security</w:t>
      </w:r>
    </w:p>
    <w:p w14:paraId="054AABD6" w14:textId="77777777" w:rsidR="009164B0" w:rsidRPr="0080446C" w:rsidRDefault="009164B0" w:rsidP="009164B0">
      <w:r w:rsidRPr="0080446C">
        <w:rPr>
          <w:b/>
        </w:rPr>
        <w:t>Wadness ND</w:t>
      </w:r>
      <w:r w:rsidRPr="0080446C">
        <w:t xml:space="preserve"> (Rebecca Wadness is a graduate of the University of Michigan, No Date, "Foreign Aid: An Investment in Our National Security," No Publication, </w:t>
      </w:r>
      <w:hyperlink r:id="rId19" w:history="1">
        <w:r w:rsidRPr="0080446C">
          <w:rPr>
            <w:rStyle w:val="Hyperlink"/>
          </w:rPr>
          <w:t>http://trumanproject.org/home/doctrine-blog/foreign-aid-an-investment-in-our-national-security/</w:t>
        </w:r>
      </w:hyperlink>
      <w:r w:rsidRPr="0080446C">
        <w:t xml:space="preserve"> )</w:t>
      </w:r>
    </w:p>
    <w:p w14:paraId="1CAEEFC2" w14:textId="77777777" w:rsidR="009164B0" w:rsidRPr="0080446C" w:rsidRDefault="009164B0" w:rsidP="009164B0">
      <w:pPr>
        <w:rPr>
          <w:u w:val="single"/>
        </w:rPr>
      </w:pPr>
      <w:r w:rsidRPr="0080446C">
        <w:rPr>
          <w:sz w:val="16"/>
        </w:rPr>
        <w:t xml:space="preserve">American politicians will be the first to admit that, in a slow-growing economy, constituents want their tax dollars being spent at home. Walk into any town hall meeting nationwide and you will find that the economic issues that take precedence over nearly everything else. During the 2012 presidential election, issues like unemployment, gas prices and taxes continued to be more widely applauded than putting an end to violence in Syria. This begs the question: are Americans humanitarians? </w:t>
      </w:r>
      <w:r w:rsidRPr="0080446C">
        <w:rPr>
          <w:u w:val="single"/>
        </w:rPr>
        <w:t>As the United States’ influence has grown over the past seventy years, so have the sophistication of national security issues.</w:t>
      </w:r>
      <w:r w:rsidRPr="0080446C">
        <w:rPr>
          <w:sz w:val="16"/>
        </w:rPr>
        <w:t xml:space="preserve"> But in this modern age of interdependency and technology, one reality is clear: globalization is here to stay</w:t>
      </w:r>
      <w:r w:rsidRPr="0080446C">
        <w:rPr>
          <w:u w:val="single"/>
        </w:rPr>
        <w:t xml:space="preserve">. Our national security now depends on the foresight to identify the global impact of our actions. Each immediate threat requires not only a short-term fix, but also a long-term solution. Foreign aid can be that long-term solution. By increasing strategic foreign aid that benefits the global livelihood of people in need, our relationship with other states will improve. If we can further our efforts to help minimize poverty, hunger, and disease abroad, while advancing education and equal opportunities, the seeds of democracy will be sown for themselves — ready to sprout at their own, natural rate. </w:t>
      </w:r>
      <w:r w:rsidRPr="0080446C">
        <w:rPr>
          <w:sz w:val="16"/>
        </w:rPr>
        <w:t xml:space="preserve">Critics often reply: "But won’t foreign aid put us further into debt?" When you do the arithmetic, the answer is clear. </w:t>
      </w:r>
      <w:r w:rsidRPr="0080446C">
        <w:rPr>
          <w:u w:val="single"/>
        </w:rPr>
        <w:t>Currently, only about one percent of the federal budget goes to funding foreign aid. With the</w:t>
      </w:r>
      <w:r w:rsidRPr="0080446C">
        <w:rPr>
          <w:sz w:val="16"/>
        </w:rPr>
        <w:t xml:space="preserve"> “fiscal cliff” looming, and the </w:t>
      </w:r>
      <w:r w:rsidRPr="0080446C">
        <w:rPr>
          <w:u w:val="single"/>
        </w:rPr>
        <w:t>threat of a decreased national defense budget, it is now more important than ever to reconsider foreign aid as a form of defense – an investment in security.</w:t>
      </w:r>
      <w:r w:rsidRPr="0080446C">
        <w:rPr>
          <w:sz w:val="16"/>
        </w:rPr>
        <w:t xml:space="preserve"> So, while the U.S. makes significant reforms to the federal budget, </w:t>
      </w:r>
      <w:r w:rsidRPr="0080446C">
        <w:rPr>
          <w:u w:val="single"/>
        </w:rPr>
        <w:t>it is in our best interest to allocate more money now to foreign aid. This will allow us to save more money in the future on defense.</w:t>
      </w:r>
      <w:r w:rsidRPr="0080446C">
        <w:rPr>
          <w:sz w:val="16"/>
        </w:rPr>
        <w:t xml:space="preserve"> The Arab Spring has reinforced the notion that a one-size-fits-all policy for dealing with non-Western, non-democratic regimes is unrealistic. Just as we cannot address every military situation with the same tactical operations within a fixed timeframe, we cannot hold each country accountable for the same level of democratic development at the same pace. However, through development aid and humanitarian assistance, we have the ability to set goals without risking the lives of our soldiers. Like in war, we can reap the benefits of a calculated risk with the proper research, strategy, and implementation —but, unlike war, without risking life and limb of our servicemembers. Regardless of the action we will take (or will fail to take) in Syria, Americans, both citizens and politicians alike, must reassess our strategy abroad</w:t>
      </w:r>
      <w:r w:rsidRPr="0080446C">
        <w:rPr>
          <w:u w:val="single"/>
        </w:rPr>
        <w:t>. Our reputation in key regions throughout the world affects our level of security domestically. We must not return to isolationist policies</w:t>
      </w:r>
      <w:r w:rsidRPr="0080446C">
        <w:rPr>
          <w:sz w:val="16"/>
        </w:rPr>
        <w:t>, because we can no longer afford to be a physical presence. Rather</w:t>
      </w:r>
      <w:r w:rsidRPr="0080446C">
        <w:rPr>
          <w:u w:val="single"/>
        </w:rPr>
        <w:t xml:space="preserve">, let us champion our humanitarianism in order to improve security at home and our stature abroad. </w:t>
      </w:r>
    </w:p>
    <w:p w14:paraId="541E8170" w14:textId="77777777" w:rsidR="00EC3DAA" w:rsidRPr="0080446C" w:rsidRDefault="00EC3DAA" w:rsidP="00EC3DAA">
      <w:pPr>
        <w:pStyle w:val="Heading4"/>
      </w:pPr>
      <w:r w:rsidRPr="0080446C">
        <w:t>Foreign aid key to US National Security</w:t>
      </w:r>
    </w:p>
    <w:p w14:paraId="31589ACD" w14:textId="77777777" w:rsidR="00EC3DAA" w:rsidRPr="0080446C" w:rsidRDefault="00EC3DAA" w:rsidP="00EC3DAA">
      <w:r w:rsidRPr="0080446C">
        <w:rPr>
          <w:b/>
        </w:rPr>
        <w:t>Mullen and Jones</w:t>
      </w:r>
      <w:r w:rsidRPr="0080446C">
        <w:t xml:space="preserve"> </w:t>
      </w:r>
      <w:r w:rsidRPr="008151F8">
        <w:rPr>
          <w:b/>
        </w:rPr>
        <w:t xml:space="preserve">17 </w:t>
      </w:r>
      <w:r w:rsidRPr="0080446C">
        <w:t xml:space="preserve">(6-12-2017, Admiral Mike Mullen (Ret.) and General James Jones (Ret.), “Why foreign aid is critical to U.S. national security”, </w:t>
      </w:r>
      <w:hyperlink r:id="rId20" w:history="1">
        <w:r w:rsidRPr="0080446C">
          <w:rPr>
            <w:rStyle w:val="Hyperlink"/>
          </w:rPr>
          <w:t>https://www.politico.com/agenda/story/2017/06/12/budget-foreign-aid-cuts-national-security-000456</w:t>
        </w:r>
      </w:hyperlink>
      <w:r w:rsidRPr="0080446C">
        <w:t xml:space="preserve"> ) </w:t>
      </w:r>
    </w:p>
    <w:p w14:paraId="2F3780A4" w14:textId="77777777" w:rsidR="00EC3DAA" w:rsidRPr="0080446C" w:rsidRDefault="00EC3DAA" w:rsidP="00EC3DAA">
      <w:pPr>
        <w:rPr>
          <w:sz w:val="16"/>
        </w:rPr>
      </w:pPr>
      <w:r w:rsidRPr="0080446C">
        <w:rPr>
          <w:sz w:val="16"/>
        </w:rPr>
        <w:t xml:space="preserve">In our active duty days, we were honored to help lead the finest fighting force in the world and we strongly support an increase in military spending to maintain the readiness of those forces. </w:t>
      </w:r>
      <w:r w:rsidRPr="0080446C">
        <w:rPr>
          <w:rStyle w:val="StyleUnderline"/>
        </w:rPr>
        <w:t xml:space="preserve">But our experiences also taught us that not all foreign crises are solved on the battlefield; in the 21st century, weapons and war fighters alone are insufficient to keep America secure. That’s why we support a </w:t>
      </w:r>
      <w:r w:rsidRPr="0080446C">
        <w:rPr>
          <w:rStyle w:val="Emphasis"/>
        </w:rPr>
        <w:t>robust development budget</w:t>
      </w:r>
      <w:r w:rsidRPr="0080446C">
        <w:rPr>
          <w:rStyle w:val="StyleUnderline"/>
        </w:rPr>
        <w:t xml:space="preserve"> to advance our national security objectives — and we are not alone in this belief. </w:t>
      </w:r>
      <w:r w:rsidRPr="0080446C">
        <w:rPr>
          <w:sz w:val="16"/>
        </w:rPr>
        <w:t xml:space="preserve">This week, we will join 14 other experienced former four-star generals and admirals in submitting testimony to Congress that military power alone cannot prevent radicalization, nor can it, by itself, prevent despair from turning to anger and increasing outbursts of violence and instability. Over the past 15 years, our national experience in Afghanistan, Iraq, in the Middle East, and now in Africa has shown clearly that development aid is critical to America’s national security. Unfortunately, the administration’s budget would cut 32 percent from the budgets of the U.S. Agency for International Development and the State Department — including a cut of nearly half to development assistance. This is exactly the wrong decision at a time when development efforts in the world’s poorest and most fragile countries are needed more than ever. </w:t>
      </w:r>
      <w:r w:rsidRPr="0080446C">
        <w:rPr>
          <w:rStyle w:val="StyleUnderline"/>
        </w:rPr>
        <w:t xml:space="preserve">In turn, these severe </w:t>
      </w:r>
      <w:r w:rsidRPr="0080446C">
        <w:rPr>
          <w:rStyle w:val="Emphasis"/>
        </w:rPr>
        <w:t xml:space="preserve">cuts to USAID </w:t>
      </w:r>
      <w:r w:rsidRPr="0080446C">
        <w:rPr>
          <w:rStyle w:val="StyleUnderline"/>
        </w:rPr>
        <w:t xml:space="preserve">would only </w:t>
      </w:r>
      <w:r w:rsidRPr="0080446C">
        <w:rPr>
          <w:rStyle w:val="Emphasis"/>
        </w:rPr>
        <w:t>increase the risk to Americans</w:t>
      </w:r>
      <w:r w:rsidRPr="0080446C">
        <w:rPr>
          <w:rStyle w:val="StyleUnderline"/>
        </w:rPr>
        <w:t xml:space="preserve"> and to our brave military service members. Congress should reject this dangerous path. </w:t>
      </w:r>
      <w:r w:rsidRPr="0080446C">
        <w:rPr>
          <w:rStyle w:val="Emphasis"/>
        </w:rPr>
        <w:t>Strategic development assistance</w:t>
      </w:r>
      <w:r w:rsidRPr="0080446C">
        <w:rPr>
          <w:rStyle w:val="StyleUnderline"/>
        </w:rPr>
        <w:t xml:space="preserve"> is not charity; it </w:t>
      </w:r>
      <w:r w:rsidRPr="0080446C">
        <w:rPr>
          <w:rStyle w:val="Emphasis"/>
        </w:rPr>
        <w:t>is an essential, modern tool of U.S. national security</w:t>
      </w:r>
      <w:r w:rsidRPr="0080446C">
        <w:rPr>
          <w:rStyle w:val="StyleUnderline"/>
        </w:rPr>
        <w:t xml:space="preserve">. </w:t>
      </w:r>
      <w:r w:rsidRPr="0080446C">
        <w:rPr>
          <w:rStyle w:val="Emphasis"/>
        </w:rPr>
        <w:t>Foreign assistance should be respected — and budgeted — as an investment in the enhancement of stability</w:t>
      </w:r>
      <w:r w:rsidRPr="0080446C">
        <w:rPr>
          <w:rStyle w:val="StyleUnderline"/>
        </w:rPr>
        <w:t xml:space="preserve"> in the world’s most vulnerable places, not as a no-strings-attached giveaway to poorer nations. American security is advanced by the development of stable nations that are making progress on social development, economic growth and good governance; by countries that enforce the rule of law and invest in the health and education of their own people. In short, America’s interests are served by nations that give their people hope for a more prosperous and safe future. </w:t>
      </w:r>
      <w:r w:rsidRPr="0080446C">
        <w:rPr>
          <w:sz w:val="16"/>
        </w:rPr>
        <w:t>Conversely, American security is undermined by frail and failing nations where hope is nonexistent, and where conditions foster radicalism, produce refugees, spark insurgency, and provide safe havens for terrorists, criminal gangs, and human traffickers with global reach. Fighting extremist groups after they emerge as well-trained and well-funded entities is costlier in lives and money than efforts to prevent such groups from forming in the first place. Research suggests that investing in prevention is, on average, 60 times less costly than war and post-conflict reconstruction costs. It is also more difficult. To prevent the expansion of terrorist groups, states must deprive them of ungoverned territory and the oxygen on which they flourish—the belief that the terrorists’ radical agenda can provide purpose and meaning to the lives of their recruits. That can be a challenge for Western nations, much less for developing ones with weak governance structures. A host of international terrorist groups — Al Qaeda, Al Shabaab, Boko Haram and ISIS, among others — have taken root in highly fragile regions and countries with shared characteristics, such as corruption and poor governance, weak institutions, high poverty and inequality, widespread indignity, and low quality of life for ordinary citizens. Local populations frustrated with poor governance and lacking meaningful opportunities to improve their lives or provide for their families are prone to tolerate, if not actively support, extremist groups that challenge government authority or assume the government’s role as social-service provider. To combat these groups and prevent such areas from serving as fertile recruiting grounds, training areas and transit routes for violent extremists, the United States and its allies should become much more proactive in helping address underlying conditions that, left unchecked, invite and foment instability.</w:t>
      </w:r>
    </w:p>
    <w:p w14:paraId="7637C21B" w14:textId="77777777" w:rsidR="00EC3DAA" w:rsidRPr="0080446C" w:rsidRDefault="00EC3DAA" w:rsidP="009164B0">
      <w:pPr>
        <w:rPr>
          <w:sz w:val="16"/>
        </w:rPr>
      </w:pPr>
    </w:p>
    <w:p w14:paraId="7E30B619" w14:textId="77777777" w:rsidR="009164B0" w:rsidRPr="0080446C" w:rsidRDefault="009164B0" w:rsidP="009164B0">
      <w:pPr>
        <w:pStyle w:val="Heading3"/>
      </w:pPr>
      <w:r w:rsidRPr="0080446C">
        <w:t>K2 Refugees</w:t>
      </w:r>
    </w:p>
    <w:p w14:paraId="2DC6C802" w14:textId="77777777" w:rsidR="009164B0" w:rsidRPr="0080446C" w:rsidRDefault="009164B0" w:rsidP="009164B0">
      <w:pPr>
        <w:pStyle w:val="Heading4"/>
      </w:pPr>
      <w:r w:rsidRPr="0080446C">
        <w:t>Foreign aid key to helping countries with refugees</w:t>
      </w:r>
    </w:p>
    <w:p w14:paraId="3DF3AFFF" w14:textId="77777777" w:rsidR="009164B0" w:rsidRPr="0080446C" w:rsidRDefault="009164B0" w:rsidP="009164B0">
      <w:r w:rsidRPr="0080446C">
        <w:rPr>
          <w:b/>
        </w:rPr>
        <w:t>Chapman 17</w:t>
      </w:r>
      <w:r w:rsidRPr="0080446C">
        <w:t xml:space="preserve"> (2-1-2017, Steve Chapman is a member of the Tribune Editorial Board at the Chicago Tribune, "How to help Syrian refugees? More foreign aid", </w:t>
      </w:r>
      <w:hyperlink r:id="rId21" w:history="1">
        <w:r w:rsidRPr="0080446C">
          <w:rPr>
            <w:rStyle w:val="Hyperlink"/>
          </w:rPr>
          <w:t>http://www.chicagotribune.com/news/opinion/chapman/ct-syrian-refugees-trump-muslim-ban-perspec-0202-20170201-column.html</w:t>
        </w:r>
      </w:hyperlink>
      <w:r w:rsidRPr="0080446C">
        <w:t xml:space="preserve"> )</w:t>
      </w:r>
    </w:p>
    <w:p w14:paraId="0BD10A3C" w14:textId="68824F6B" w:rsidR="009164B0" w:rsidRPr="004E6B87" w:rsidRDefault="009164B0" w:rsidP="009164B0">
      <w:pPr>
        <w:rPr>
          <w:sz w:val="16"/>
        </w:rPr>
      </w:pPr>
      <w:r w:rsidRPr="0080446C">
        <w:rPr>
          <w:sz w:val="16"/>
        </w:rPr>
        <w:t xml:space="preserve">President Donald Trump's executive order on refugees was a combination of ineptitude, irrelevance, counterproductivity and malice, lamely rationalized as a matter of public safety. Like many of his actions, it raises the question: Is he doing this because he doesn't understand how badly it will work or because he doesn't care? In symbolic and constitutional terms, this anti-Muslim measure is hugely important and regrettable. But in a practical sense, there is less than meets the eye. The attention to what Trump proposes to do to refugees who want to come here distracts from a bigger issue that affects more far more displaced people. Some 4.9 million Syrians have fled their war-racked country. The vast majority have wound up in Turkey, Lebanon or Jordan. In 2015, the Obama administration admitted a grand total of 1,682, and last year it took 12,587. Under Trump's executive order, until further notice, the number will be smaller: zero. For the millions who would not have been allowed to come regardless, though, Trump's order is beside the point. They were suffering exiles before, and they are suffering exiles still. It's no wonder that many dream of making their way to America or Europe, even at grave personal peril. But letting them in involves two costs that concern many Americans, particularly those who voted for Trump. One is the risk of bloodshed by violent extremists masquerading as refugees. That danger happens to be microscopically tiny. Refugees typically face a wait of 18 to 24 months to come to the United States, and they have no say on whether they are sent here or somewhere else. Any applicant who raises the slightest doubt gets the heave-ho. Syrian terrorists intent on killing Americans would look for an easier, quicker way. </w:t>
      </w:r>
      <w:r w:rsidRPr="0080446C">
        <w:rPr>
          <w:rStyle w:val="StyleUnderline"/>
        </w:rPr>
        <w:t xml:space="preserve">The other cost, however, is not so improbable. It's the </w:t>
      </w:r>
      <w:r w:rsidRPr="0080446C">
        <w:rPr>
          <w:rStyle w:val="Emphasis"/>
        </w:rPr>
        <w:t>expense of resettling</w:t>
      </w:r>
      <w:r w:rsidRPr="0080446C">
        <w:rPr>
          <w:rStyle w:val="StyleUnderline"/>
        </w:rPr>
        <w:t xml:space="preserve"> these people, most of whom need considerable time and aid to adjust to their new lives. The Center for Immigration Studies, which favors reductions in immigration, estimates that each Middle Eastern refugee admitted to the U.S. costs taxpayers $64,370 over the first five years. Plenty of Americans resent having to bear that burden. </w:t>
      </w:r>
      <w:r w:rsidRPr="0080446C">
        <w:rPr>
          <w:sz w:val="16"/>
        </w:rPr>
        <w:t xml:space="preserve">Opponents of Trump's executive order, however, think we have an obligation to help the innocent victims of President Bashar Assad's savage war. Some insist we have a special duty because of our refusal to use military power to stop the slaughter. But even under the most optimistic scenario — which has no chance of coming to pass under the current president — we can take only a tiny fraction of these refugees. The rest have a better chance of squeezing through a straw. </w:t>
      </w:r>
      <w:r w:rsidRPr="0080446C">
        <w:rPr>
          <w:rStyle w:val="Emphasis"/>
        </w:rPr>
        <w:t>There is a way to help them</w:t>
      </w:r>
      <w:r w:rsidRPr="0080446C">
        <w:rPr>
          <w:rStyle w:val="StyleUnderline"/>
        </w:rPr>
        <w:t>, though, that should appeal to both Trump's supporters and his critics</w:t>
      </w:r>
      <w:r w:rsidRPr="0080446C">
        <w:rPr>
          <w:rStyle w:val="Emphasis"/>
        </w:rPr>
        <w:t>: aid to the displaced in the countries</w:t>
      </w:r>
      <w:r w:rsidRPr="0080446C">
        <w:rPr>
          <w:rStyle w:val="StyleUnderline"/>
        </w:rPr>
        <w:t xml:space="preserve"> where they are now living. The Office of the United Nations High Commissioner for Refugees says it needs $4.63 billion this year to meet the basic needs of these exiles — including food, shelter, medical care and schooling. </w:t>
      </w:r>
      <w:r w:rsidRPr="0080446C">
        <w:rPr>
          <w:sz w:val="16"/>
        </w:rPr>
        <w:t xml:space="preserve">That works out to $940 per refugee — or just 7 percent of the annual cost of resettlement in this country. Many of the refugees would no doubt prefer to remain in the Middle East, where they wouldn't have to adapt to our culture and language, and this aid would make that easier. Syrian refugees </w:t>
      </w:r>
      <w:r w:rsidRPr="0080446C">
        <w:rPr>
          <w:rStyle w:val="StyleUnderline"/>
        </w:rPr>
        <w:t xml:space="preserve">But the UNHCR has failed to persuade donor nations to match their generosity to the scale of the emergency. Last year, it got $2.7 billion for Syrian refugees, just 59 percent of what it needed. </w:t>
      </w:r>
      <w:r w:rsidRPr="0080446C">
        <w:rPr>
          <w:sz w:val="16"/>
        </w:rPr>
        <w:t>If the U.S. government is going to close the door to these lost souls, why not at least offer financial help to ease their plight? This option wouldn't carry the danger of terrorists reaching American soil, and it wouldn't require great public expense. Nor would it inflame anti-American furies as Trump's policy is likely to do. If anything, it would win friends.</w:t>
      </w:r>
    </w:p>
    <w:p w14:paraId="65A355CF" w14:textId="77777777" w:rsidR="00AC51ED" w:rsidRPr="0080446C" w:rsidRDefault="00AC51ED" w:rsidP="00AC51ED">
      <w:pPr>
        <w:rPr>
          <w:sz w:val="16"/>
        </w:rPr>
      </w:pPr>
    </w:p>
    <w:p w14:paraId="31900C62" w14:textId="77777777" w:rsidR="00AC51ED" w:rsidRPr="0080446C" w:rsidRDefault="00AC51ED" w:rsidP="00AC51ED">
      <w:pPr>
        <w:pStyle w:val="Heading3"/>
      </w:pPr>
      <w:r w:rsidRPr="0080446C">
        <w:t>US Econ Net Benefit</w:t>
      </w:r>
    </w:p>
    <w:p w14:paraId="7E37DB3F" w14:textId="77777777" w:rsidR="00AC51ED" w:rsidRPr="0080446C" w:rsidRDefault="00AC51ED" w:rsidP="00AC51ED">
      <w:pPr>
        <w:pStyle w:val="Heading4"/>
      </w:pPr>
      <w:r w:rsidRPr="0080446C">
        <w:t>United States greatly benefits politically and economically from giving India foreign aid</w:t>
      </w:r>
    </w:p>
    <w:p w14:paraId="3FE30350" w14:textId="77777777" w:rsidR="00AC51ED" w:rsidRPr="0080446C" w:rsidRDefault="00AC51ED" w:rsidP="00AC51ED">
      <w:r w:rsidRPr="0080446C">
        <w:rPr>
          <w:rStyle w:val="Style13ptBold"/>
        </w:rPr>
        <w:t>Chowdhury 18</w:t>
      </w:r>
      <w:r w:rsidRPr="0080446C">
        <w:rPr>
          <w:rStyle w:val="Style13ptBold"/>
          <w:b w:val="0"/>
        </w:rPr>
        <w:t xml:space="preserve"> </w:t>
      </w:r>
      <w:r w:rsidRPr="0080446C">
        <w:rPr>
          <w:rStyle w:val="Style13ptBold"/>
          <w:b w:val="0"/>
          <w:sz w:val="20"/>
          <w:szCs w:val="20"/>
        </w:rPr>
        <w:t xml:space="preserve">(Mehruba Chowdhury of The Borgen Project. </w:t>
      </w:r>
      <w:r w:rsidRPr="0080446C">
        <w:rPr>
          <w:sz w:val="20"/>
          <w:szCs w:val="20"/>
        </w:rPr>
        <w:t>The Borgen Project believes that leaders of the most powerful nation on earth should be doing more to address global poverty. We’re the innovative, national campaign that is working to make poverty a focus of U.S. foreign policy.</w:t>
      </w:r>
      <w:r w:rsidRPr="0080446C">
        <w:rPr>
          <w:rStyle w:val="Style13ptBold"/>
          <w:b w:val="0"/>
          <w:sz w:val="20"/>
          <w:szCs w:val="20"/>
        </w:rPr>
        <w:t xml:space="preserve"> https://borgenproject.org/u-s-benefits-from-foreign-aid-to-india/) SW</w:t>
      </w:r>
    </w:p>
    <w:p w14:paraId="694DFEE5" w14:textId="0D94965A" w:rsidR="00AC51ED" w:rsidRPr="0080446C" w:rsidRDefault="00AC51ED" w:rsidP="00AC51ED">
      <w:pPr>
        <w:rPr>
          <w:u w:val="single"/>
        </w:rPr>
      </w:pPr>
      <w:r w:rsidRPr="0080446C">
        <w:t xml:space="preserve">It is generally believed that countries recipient of foreign aid notably benefit from it; however, what most people forget or are not aware of is that, in many ways, </w:t>
      </w:r>
      <w:r w:rsidRPr="0080446C">
        <w:rPr>
          <w:b/>
          <w:u w:val="single"/>
        </w:rPr>
        <w:t>donors of</w:t>
      </w:r>
      <w:r w:rsidR="004E6B87">
        <w:rPr>
          <w:b/>
          <w:u w:val="single"/>
        </w:rPr>
        <w:t xml:space="preserve"> </w:t>
      </w:r>
      <w:hyperlink r:id="rId22" w:history="1">
        <w:r w:rsidRPr="0080446C">
          <w:rPr>
            <w:rStyle w:val="Hyperlink"/>
            <w:b/>
            <w:u w:val="single"/>
          </w:rPr>
          <w:t>foreign aid</w:t>
        </w:r>
      </w:hyperlink>
      <w:r w:rsidR="004E6B87">
        <w:rPr>
          <w:b/>
          <w:u w:val="single"/>
        </w:rPr>
        <w:t xml:space="preserve"> </w:t>
      </w:r>
      <w:r w:rsidRPr="0080446C">
        <w:rPr>
          <w:b/>
          <w:u w:val="single"/>
        </w:rPr>
        <w:t>also benefit.</w:t>
      </w:r>
      <w:r w:rsidRPr="0080446C">
        <w:rPr>
          <w:b/>
        </w:rPr>
        <w:t xml:space="preserve"> In fact, it is not merely compassion but also interests such as </w:t>
      </w:r>
      <w:r w:rsidRPr="0080446C">
        <w:rPr>
          <w:b/>
          <w:u w:val="single"/>
        </w:rPr>
        <w:t>the economy and national security that drive countries like the U.S. to provide foreign aid. Moreover, as with many countries, the U.S. benefits from foreign aid to</w:t>
      </w:r>
      <w:r w:rsidR="004E6B87">
        <w:rPr>
          <w:b/>
          <w:u w:val="single"/>
        </w:rPr>
        <w:t xml:space="preserve"> </w:t>
      </w:r>
      <w:hyperlink r:id="rId23" w:history="1">
        <w:r w:rsidRPr="0080446C">
          <w:rPr>
            <w:rStyle w:val="Hyperlink"/>
            <w:b/>
            <w:u w:val="single"/>
          </w:rPr>
          <w:t>India</w:t>
        </w:r>
      </w:hyperlink>
      <w:r w:rsidRPr="0080446C">
        <w:rPr>
          <w:b/>
          <w:u w:val="single"/>
        </w:rPr>
        <w:t>, which has almost become an economic superpower.</w:t>
      </w:r>
      <w:r w:rsidR="004E6B87">
        <w:rPr>
          <w:b/>
          <w:u w:val="single"/>
        </w:rPr>
        <w:t xml:space="preserve"> </w:t>
      </w:r>
      <w:r w:rsidRPr="0080446C">
        <w:t>Foreign Aid Benefits Donor Countries</w:t>
      </w:r>
      <w:r w:rsidR="004E6B87">
        <w:t xml:space="preserve"> </w:t>
      </w:r>
      <w:r w:rsidRPr="0080446C">
        <w:t>Bill Gates, in a response to the recent U.S. foreign aid</w:t>
      </w:r>
      <w:r w:rsidR="004E6B87">
        <w:t xml:space="preserve"> </w:t>
      </w:r>
      <w:r w:rsidR="00F440DD" w:rsidRPr="0080446C">
        <w:fldChar w:fldCharType="begin"/>
      </w:r>
      <w:r w:rsidR="00F440DD" w:rsidRPr="0080446C">
        <w:instrText xml:space="preserve"> HYPERLINK "https://www.gatesnotes.com/Development/Foreign-Aid-Helps-Americas-Economy" \t "_blank" </w:instrText>
      </w:r>
      <w:r w:rsidR="00F440DD" w:rsidRPr="0080446C">
        <w:fldChar w:fldCharType="separate"/>
      </w:r>
      <w:r w:rsidRPr="0080446C">
        <w:rPr>
          <w:rStyle w:val="Hyperlink"/>
        </w:rPr>
        <w:t>budget cuts</w:t>
      </w:r>
      <w:r w:rsidR="00F440DD" w:rsidRPr="0080446C">
        <w:rPr>
          <w:rStyle w:val="Hyperlink"/>
        </w:rPr>
        <w:fldChar w:fldCharType="end"/>
      </w:r>
      <w:r w:rsidRPr="0080446C">
        <w:t xml:space="preserve">, wrote how </w:t>
      </w:r>
      <w:r w:rsidRPr="0080446C">
        <w:rPr>
          <w:u w:val="single"/>
        </w:rPr>
        <w:t>foreign aid not only benefits the recipient countries but also the donor countries. He explained how having more middle-income countries in the world is beneficial for everyone</w:t>
      </w:r>
      <w:r w:rsidRPr="0080446C">
        <w:t xml:space="preserve">. For instance, when a nation moves up the economic ladder, the </w:t>
      </w:r>
      <w:r w:rsidRPr="0080446C">
        <w:rPr>
          <w:u w:val="single"/>
        </w:rPr>
        <w:t>donor countries like the U.S. ultimately profit because the newly self-sufficient nations gain increased spending power and become potential consumers, thereby increasing jobs and opportunities in the U.S.</w:t>
      </w:r>
      <w:r w:rsidR="004E6B87">
        <w:rPr>
          <w:u w:val="single"/>
        </w:rPr>
        <w:t xml:space="preserve"> </w:t>
      </w:r>
      <w:r w:rsidRPr="0080446C">
        <w:t>The U.S. and India</w:t>
      </w:r>
      <w:r w:rsidR="004E6B87">
        <w:t xml:space="preserve"> </w:t>
      </w:r>
      <w:r w:rsidRPr="0080446C">
        <w:t xml:space="preserve">Over the last few decades, </w:t>
      </w:r>
      <w:r w:rsidRPr="0080446C">
        <w:rPr>
          <w:u w:val="single"/>
        </w:rPr>
        <w:t>India has, by far, received one of the largest portions of foreign aid from the U.S.; not surprisingly, India will become the “world’s fifth-largest consumer market by 2025.”</w:t>
      </w:r>
      <w:r w:rsidRPr="0080446C">
        <w:t xml:space="preserve"> Global corporations view India as one of the most powerful markets with a promising future growth, and </w:t>
      </w:r>
      <w:r w:rsidRPr="0080446C">
        <w:rPr>
          <w:u w:val="single"/>
        </w:rPr>
        <w:t>India’s “favourable population composition and increasing disposable incomes” is expected to only make the nation’s</w:t>
      </w:r>
      <w:r w:rsidR="004E6B87">
        <w:rPr>
          <w:u w:val="single"/>
        </w:rPr>
        <w:t xml:space="preserve"> </w:t>
      </w:r>
      <w:r w:rsidR="00F440DD" w:rsidRPr="0080446C">
        <w:fldChar w:fldCharType="begin"/>
      </w:r>
      <w:r w:rsidR="00F440DD" w:rsidRPr="0080446C">
        <w:instrText xml:space="preserve"> HYPERLINK "https://www.bcg.com/d/press/21march2017-new-indian-changing-consumer-149010" \t "_blank" </w:instrText>
      </w:r>
      <w:r w:rsidR="00F440DD" w:rsidRPr="0080446C">
        <w:fldChar w:fldCharType="separate"/>
      </w:r>
      <w:r w:rsidRPr="0080446C">
        <w:rPr>
          <w:rStyle w:val="Hyperlink"/>
          <w:u w:val="single"/>
        </w:rPr>
        <w:t>consumer market</w:t>
      </w:r>
      <w:r w:rsidR="00F440DD" w:rsidRPr="0080446C">
        <w:rPr>
          <w:rStyle w:val="Hyperlink"/>
          <w:u w:val="single"/>
        </w:rPr>
        <w:fldChar w:fldCharType="end"/>
      </w:r>
      <w:r w:rsidR="004E6B87">
        <w:rPr>
          <w:u w:val="single"/>
        </w:rPr>
        <w:t xml:space="preserve"> </w:t>
      </w:r>
      <w:r w:rsidRPr="0080446C">
        <w:rPr>
          <w:u w:val="single"/>
        </w:rPr>
        <w:t>grow even more.</w:t>
      </w:r>
      <w:r w:rsidRPr="0080446C">
        <w:t xml:space="preserve"> For instance, the middle-income bracket in India is also expected to increase by “more than ten times from its current size of 50 million to 583 million people.” From this type of interaction, </w:t>
      </w:r>
      <w:r w:rsidRPr="0080446C">
        <w:rPr>
          <w:b/>
          <w:u w:val="single"/>
        </w:rPr>
        <w:t>the U.S. clearly benefits from foreign aid to India.</w:t>
      </w:r>
      <w:r w:rsidR="004E6B87">
        <w:rPr>
          <w:b/>
          <w:u w:val="single"/>
        </w:rPr>
        <w:t xml:space="preserve"> </w:t>
      </w:r>
      <w:r w:rsidRPr="0080446C">
        <w:t>For example, one study has found that there is a “shift toward higher-quality, higher price subsegments within categories, as Indian consumers trade up with greater frequency and enthusiasm.” A survey demonstrates this as “30 percent of consumers in India are willing to spend more on products that they perceive are ‘better,’” which is a significantly</w:t>
      </w:r>
      <w:r w:rsidR="004E6B87">
        <w:t xml:space="preserve"> </w:t>
      </w:r>
      <w:r w:rsidR="00F440DD" w:rsidRPr="0080446C">
        <w:fldChar w:fldCharType="begin"/>
      </w:r>
      <w:r w:rsidR="00F440DD" w:rsidRPr="0080446C">
        <w:instrText xml:space="preserve"> HYPERLINK "https://www.bcg.com/publications/2017/marketing-sales-globalization-new-indian-changing-consumer.aspx" \t "_blank" </w:instrText>
      </w:r>
      <w:r w:rsidR="00F440DD" w:rsidRPr="0080446C">
        <w:fldChar w:fldCharType="separate"/>
      </w:r>
      <w:r w:rsidRPr="0080446C">
        <w:rPr>
          <w:rStyle w:val="Hyperlink"/>
        </w:rPr>
        <w:t>higher percentage</w:t>
      </w:r>
      <w:r w:rsidR="00F440DD" w:rsidRPr="0080446C">
        <w:rPr>
          <w:rStyle w:val="Hyperlink"/>
        </w:rPr>
        <w:fldChar w:fldCharType="end"/>
      </w:r>
      <w:r w:rsidR="004E6B87">
        <w:t xml:space="preserve"> </w:t>
      </w:r>
      <w:r w:rsidRPr="0080446C">
        <w:t>than is found in more developed markets like the U.S. and the U.K.</w:t>
      </w:r>
      <w:r w:rsidR="004E6B87">
        <w:t xml:space="preserve"> </w:t>
      </w:r>
      <w:r w:rsidRPr="0080446C">
        <w:t>Shifting family structures is another trend in India that increases its consumer market. The traditional joint family structure is fading away as</w:t>
      </w:r>
      <w:r w:rsidR="004E6B87">
        <w:t xml:space="preserve"> </w:t>
      </w:r>
      <w:r w:rsidR="00F440DD" w:rsidRPr="0080446C">
        <w:fldChar w:fldCharType="begin"/>
      </w:r>
      <w:r w:rsidR="00F440DD" w:rsidRPr="0080446C">
        <w:instrText xml:space="preserve"> HYPERLINK "https://www.bcg.com/d/press/21march2017-new-indian-changing-consumer-149010" \t "_blank" </w:instrText>
      </w:r>
      <w:r w:rsidR="00F440DD" w:rsidRPr="0080446C">
        <w:fldChar w:fldCharType="separate"/>
      </w:r>
      <w:r w:rsidRPr="0080446C">
        <w:rPr>
          <w:rStyle w:val="Hyperlink"/>
        </w:rPr>
        <w:t>nuclear families</w:t>
      </w:r>
      <w:r w:rsidR="00F440DD" w:rsidRPr="0080446C">
        <w:rPr>
          <w:rStyle w:val="Hyperlink"/>
        </w:rPr>
        <w:fldChar w:fldCharType="end"/>
      </w:r>
      <w:r w:rsidR="004E6B87">
        <w:t xml:space="preserve"> </w:t>
      </w:r>
      <w:r w:rsidRPr="0080446C">
        <w:t>replace them. This trend is significant because nuclear families spend “20 percent to 30 percent more per capita than joint families;” additionally, the fact that consumers are increasingly using the internet to make purchasing decisions is a trend that also benefits the U.S..</w:t>
      </w:r>
      <w:r w:rsidR="004E6B87">
        <w:t xml:space="preserve"> </w:t>
      </w:r>
      <w:r w:rsidRPr="0080446C">
        <w:t>How the U.S. Benefits from Providing Foreign Aid to India</w:t>
      </w:r>
      <w:r w:rsidR="004E6B87">
        <w:t xml:space="preserve"> </w:t>
      </w:r>
      <w:r w:rsidRPr="0080446C">
        <w:t>Providing</w:t>
      </w:r>
      <w:r w:rsidR="004E6B87">
        <w:t xml:space="preserve"> </w:t>
      </w:r>
      <w:r w:rsidR="00F440DD" w:rsidRPr="0080446C">
        <w:fldChar w:fldCharType="begin"/>
      </w:r>
      <w:r w:rsidR="00F440DD" w:rsidRPr="0080446C">
        <w:instrText xml:space="preserve"> HYPERLINK "https://www.usaid.gov/india/achieving-aids-free-generation" \t "_blank" </w:instrText>
      </w:r>
      <w:r w:rsidR="00F440DD" w:rsidRPr="0080446C">
        <w:fldChar w:fldCharType="separate"/>
      </w:r>
      <w:r w:rsidRPr="0080446C">
        <w:rPr>
          <w:rStyle w:val="Hyperlink"/>
        </w:rPr>
        <w:t>quality healthcare</w:t>
      </w:r>
      <w:r w:rsidR="00F440DD" w:rsidRPr="0080446C">
        <w:rPr>
          <w:rStyle w:val="Hyperlink"/>
        </w:rPr>
        <w:fldChar w:fldCharType="end"/>
      </w:r>
      <w:r w:rsidR="004E6B87">
        <w:t xml:space="preserve"> </w:t>
      </w:r>
      <w:r w:rsidRPr="0080446C">
        <w:t>to its increasing population is one of the greatest challenges for India, and one of the ways the U.S. benefits from foreign aid to India is to aid in the fight against epidemics i.e. AIDS.</w:t>
      </w:r>
      <w:r w:rsidR="004E6B87">
        <w:t xml:space="preserve"> </w:t>
      </w:r>
      <w:r w:rsidRPr="0080446C">
        <w:t>The U.S. benefits from foreign aid to India in that through the President’s Emergency Plan for AIDS Relief (PEPFAR), USAID in partnership with the Indian government’s national HIV program has achieved great success in this area. For instance, through prevention education and care to high-risk communities, USAID has managed to reduce new HIV infections by “66 percent since 2000, and nearly one million people living with AIDS are currently on antiretroviral therapy.”</w:t>
      </w:r>
      <w:r w:rsidR="004E6B87">
        <w:t xml:space="preserve"> </w:t>
      </w:r>
      <w:r w:rsidRPr="0080446C">
        <w:t>U.S. Benefits Don’t Stop at the Economy and Healthcare</w:t>
      </w:r>
      <w:r w:rsidR="004E6B87">
        <w:t xml:space="preserve"> </w:t>
      </w:r>
      <w:r w:rsidRPr="0080446C">
        <w:rPr>
          <w:u w:val="single"/>
        </w:rPr>
        <w:t>Economy and healthcare are just two of the many sectors in which the U.S. benefits from foreign aid to India. For instance, foreign aid to India also helps the country to offer better education, which helps fight illiteracy and extreme poverty in the country. As a country becomes more educated and self-sufficient, it is empowered to fight global issues such as political instability, poverty, and terrorism, which ultimately threaten everyone around the world. Hence, with continued U.S. support to India, the U.S. will also benefit in a myriad of ways.</w:t>
      </w:r>
    </w:p>
    <w:p w14:paraId="70388243" w14:textId="77777777" w:rsidR="00AC51ED" w:rsidRPr="0080446C" w:rsidRDefault="00AC51ED" w:rsidP="00AC51ED">
      <w:pPr>
        <w:rPr>
          <w:u w:val="single"/>
        </w:rPr>
      </w:pPr>
    </w:p>
    <w:p w14:paraId="42EA33D5" w14:textId="77777777" w:rsidR="00AC51ED" w:rsidRPr="0080446C" w:rsidRDefault="00AC51ED" w:rsidP="00AC51ED">
      <w:pPr>
        <w:pStyle w:val="Heading4"/>
      </w:pPr>
      <w:r w:rsidRPr="0080446C">
        <w:t>Giving foreign aid helps America’s economy</w:t>
      </w:r>
    </w:p>
    <w:p w14:paraId="2DD35702" w14:textId="77777777" w:rsidR="00AC51ED" w:rsidRPr="0080446C" w:rsidRDefault="00AC51ED" w:rsidP="00AC51ED">
      <w:r w:rsidRPr="0080446C">
        <w:rPr>
          <w:rStyle w:val="Style13ptBold"/>
        </w:rPr>
        <w:t>Gates 17</w:t>
      </w:r>
      <w:r w:rsidRPr="0080446C">
        <w:rPr>
          <w:rStyle w:val="Style13ptBold"/>
          <w:b w:val="0"/>
        </w:rPr>
        <w:t xml:space="preserve"> </w:t>
      </w:r>
      <w:r w:rsidRPr="0080446C">
        <w:rPr>
          <w:rStyle w:val="Style13ptBold"/>
          <w:b w:val="0"/>
          <w:sz w:val="20"/>
          <w:szCs w:val="20"/>
        </w:rPr>
        <w:t>(Bill Gates. June 27</w:t>
      </w:r>
      <w:r w:rsidRPr="0080446C">
        <w:rPr>
          <w:rStyle w:val="Style13ptBold"/>
          <w:b w:val="0"/>
          <w:sz w:val="20"/>
          <w:szCs w:val="20"/>
          <w:vertAlign w:val="superscript"/>
        </w:rPr>
        <w:t>th</w:t>
      </w:r>
      <w:r w:rsidRPr="0080446C">
        <w:rPr>
          <w:rStyle w:val="Style13ptBold"/>
          <w:b w:val="0"/>
          <w:sz w:val="20"/>
          <w:szCs w:val="20"/>
        </w:rPr>
        <w:t xml:space="preserve">, 2017. “Giving foreign aid helps America’s economy”. Gates Notes, the blog of Bill Gates. </w:t>
      </w:r>
      <w:hyperlink r:id="rId24" w:history="1">
        <w:r w:rsidRPr="0080446C">
          <w:rPr>
            <w:rStyle w:val="Hyperlink"/>
            <w:sz w:val="20"/>
            <w:szCs w:val="20"/>
          </w:rPr>
          <w:t>https://www.gatesnotes.com/Development/Foreign-Aid-Helps-Americas-Economy</w:t>
        </w:r>
      </w:hyperlink>
      <w:r w:rsidRPr="0080446C">
        <w:rPr>
          <w:rStyle w:val="Style13ptBold"/>
          <w:b w:val="0"/>
          <w:sz w:val="20"/>
          <w:szCs w:val="20"/>
        </w:rPr>
        <w:t>) SW</w:t>
      </w:r>
    </w:p>
    <w:p w14:paraId="1FBDBF65" w14:textId="77777777" w:rsidR="00AC51ED" w:rsidRPr="0080446C" w:rsidRDefault="00AC51ED" w:rsidP="00AC51ED">
      <w:pPr>
        <w:rPr>
          <w:b/>
          <w:u w:val="single"/>
        </w:rPr>
      </w:pPr>
      <w:r w:rsidRPr="0080446C">
        <w:rPr>
          <w:sz w:val="16"/>
        </w:rPr>
        <w:t xml:space="preserve">I’m a big fan of America’s investments in the health and well-being of the world’s poor. Unfortunately, not everyone feels the same way. In fact, some in Washington D.C. have proposed dramatic cuts in foreign assistance. That would be a terrible mistake. </w:t>
      </w:r>
      <w:r w:rsidRPr="0080446C">
        <w:rPr>
          <w:b/>
          <w:u w:val="single"/>
        </w:rPr>
        <w:t xml:space="preserve">Last month I wrote about how </w:t>
      </w:r>
      <w:r w:rsidR="00F440DD" w:rsidRPr="0080446C">
        <w:fldChar w:fldCharType="begin"/>
      </w:r>
      <w:r w:rsidR="00F440DD" w:rsidRPr="0080446C">
        <w:instrText xml:space="preserve"> HYPERLINK "https://www.gatesnotes.com/Development/Foreign-Aid-Keeps-Americans-Safe" \t "_blank" </w:instrText>
      </w:r>
      <w:r w:rsidR="00F440DD" w:rsidRPr="0080446C">
        <w:fldChar w:fldCharType="separate"/>
      </w:r>
      <w:r w:rsidRPr="0080446C">
        <w:rPr>
          <w:rStyle w:val="Hyperlink"/>
          <w:b/>
          <w:u w:val="single"/>
        </w:rPr>
        <w:t>foreign aid helps keep Americans safe</w:t>
      </w:r>
      <w:r w:rsidR="00F440DD" w:rsidRPr="0080446C">
        <w:rPr>
          <w:rStyle w:val="Hyperlink"/>
          <w:b/>
          <w:u w:val="single"/>
        </w:rPr>
        <w:fldChar w:fldCharType="end"/>
      </w:r>
      <w:r w:rsidRPr="0080446C">
        <w:rPr>
          <w:b/>
          <w:u w:val="single"/>
        </w:rPr>
        <w:t xml:space="preserve">. In this post, I want to show how smart health and development programs promote America’s economy, and how cutting back on these investments could backfire on American workers. </w:t>
      </w:r>
      <w:r w:rsidRPr="0080446C">
        <w:rPr>
          <w:sz w:val="16"/>
        </w:rPr>
        <w:t xml:space="preserve">(As I said in my </w:t>
      </w:r>
      <w:r w:rsidR="00F440DD" w:rsidRPr="0080446C">
        <w:fldChar w:fldCharType="begin"/>
      </w:r>
      <w:r w:rsidR="00F440DD" w:rsidRPr="0080446C">
        <w:instrText xml:space="preserve"> HYPERLINK "https://www.gatesnotes.com/Development/Foreign-Aid-Keeps-Americans-Safe" \t "_blank" </w:instrText>
      </w:r>
      <w:r w:rsidR="00F440DD" w:rsidRPr="0080446C">
        <w:fldChar w:fldCharType="separate"/>
      </w:r>
      <w:r w:rsidRPr="0080446C">
        <w:rPr>
          <w:rStyle w:val="Hyperlink"/>
          <w:sz w:val="16"/>
        </w:rPr>
        <w:t>previous post</w:t>
      </w:r>
      <w:r w:rsidR="00F440DD" w:rsidRPr="0080446C">
        <w:rPr>
          <w:rStyle w:val="Hyperlink"/>
          <w:sz w:val="16"/>
        </w:rPr>
        <w:fldChar w:fldCharType="end"/>
      </w:r>
      <w:r w:rsidRPr="0080446C">
        <w:rPr>
          <w:sz w:val="16"/>
        </w:rPr>
        <w:t xml:space="preserve">, these security and economic arguments aren’t what inspired Melinda and me to get involved in global health. What inspired us was the chance to save children from dying of preventable diseases. But over the years I’ve come to see the connection to America’s security and economy as well.) I start from the simple premise that everyone is better off when there are more middle-income countries in the world. </w:t>
      </w:r>
      <w:r w:rsidRPr="0080446C">
        <w:rPr>
          <w:u w:val="single"/>
        </w:rPr>
        <w:t xml:space="preserve">As a country climbs up the economic ladder, you see concrete improvements in the lives of its people. </w:t>
      </w:r>
      <w:r w:rsidRPr="0080446C">
        <w:rPr>
          <w:b/>
          <w:u w:val="single"/>
        </w:rPr>
        <w:t xml:space="preserve">Richer countries are less likely to go to war and more capable of </w:t>
      </w:r>
      <w:r w:rsidR="00F440DD" w:rsidRPr="0080446C">
        <w:fldChar w:fldCharType="begin"/>
      </w:r>
      <w:r w:rsidR="00F440DD" w:rsidRPr="0080446C">
        <w:instrText xml:space="preserve"> HYPERLINK "https://www.gatesnotes.com/Health/We-Are-Not-Ready-for-the-Next-Epidemic" \t "_blank" </w:instrText>
      </w:r>
      <w:r w:rsidR="00F440DD" w:rsidRPr="0080446C">
        <w:fldChar w:fldCharType="separate"/>
      </w:r>
      <w:r w:rsidRPr="0080446C">
        <w:rPr>
          <w:rStyle w:val="Hyperlink"/>
          <w:b/>
          <w:u w:val="single"/>
        </w:rPr>
        <w:t>preventing global epidemics</w:t>
      </w:r>
      <w:r w:rsidR="00F440DD" w:rsidRPr="0080446C">
        <w:rPr>
          <w:rStyle w:val="Hyperlink"/>
          <w:b/>
          <w:u w:val="single"/>
        </w:rPr>
        <w:fldChar w:fldCharType="end"/>
      </w:r>
      <w:r w:rsidRPr="0080446C">
        <w:rPr>
          <w:b/>
          <w:u w:val="single"/>
        </w:rPr>
        <w:t>.</w:t>
      </w:r>
      <w:r w:rsidRPr="0080446C">
        <w:rPr>
          <w:u w:val="single"/>
        </w:rPr>
        <w:t xml:space="preserve"> And they can afford to buy more products from other countries, including the United States. </w:t>
      </w:r>
      <w:r w:rsidRPr="0080446C">
        <w:rPr>
          <w:sz w:val="16"/>
        </w:rPr>
        <w:t xml:space="preserve">Here’s one example from my experience with Microsoft. From our earliest days, we intended to expand into markets beyond the United States. In 1986, we chose Tokyo for the site of our first foreign office. That bet paid off phenomenally well. For a time, we sold more software in Japan than anywhere else. You may be thinking, “Of course an ambitious software company would want a foothold in Japan.” But it wasn’t always so obvious. Just a few decades before we opened our Tokyo office, Japan had been devastated by World War II. Its economy and infrastructure lay in ruins. How did they recover? Among other things, through smart aid programs from the United States and others. By the 1980s Japan’s economy was booming, and the country presented a great opportunity for companies like us. To this day, sales there are a key part of Microsoft’s success and these sales have produced many jobs in Japan and America alike. Microsoft’s experience in Japan is part of a larger trend that’s still going on today, as more countries join the ranks of the middle class. Countless U.S. companies are doing business in places that used to get American aid but have become self-sufficient, including South Korea, Brazil, Mexico, Vietnam, and Thailand. </w:t>
      </w:r>
      <w:r w:rsidRPr="0080446C">
        <w:rPr>
          <w:u w:val="single"/>
        </w:rPr>
        <w:t>Here’s another way that U.S. investments abroad help American businesses: by connecting them directly with new customers and suppliers.</w:t>
      </w:r>
      <w:r w:rsidRPr="0080446C">
        <w:rPr>
          <w:sz w:val="16"/>
        </w:rPr>
        <w:t xml:space="preserve"> America’s chief aid agency, USAID, uses its expertise to encourage private companies to collaborate on projects. For example, they have worked with Cargill and Land O’Lakes to help dairy farmers in East Africa raise their productivity, increasing the value of the companies’ exports to places like Kenya and Uganda. As the companies’ CEOs </w:t>
      </w:r>
      <w:r w:rsidR="00F440DD" w:rsidRPr="0080446C">
        <w:fldChar w:fldCharType="begin"/>
      </w:r>
      <w:r w:rsidR="00F440DD" w:rsidRPr="0080446C">
        <w:instrText xml:space="preserve"> HYPERLINK "http://www.washingtontimes.com/news/2011/jul/27/growing-american-jobs-through-foreign-aid/" \t "_blank" </w:instrText>
      </w:r>
      <w:r w:rsidR="00F440DD" w:rsidRPr="0080446C">
        <w:fldChar w:fldCharType="separate"/>
      </w:r>
      <w:r w:rsidRPr="0080446C">
        <w:rPr>
          <w:rStyle w:val="Hyperlink"/>
          <w:sz w:val="16"/>
        </w:rPr>
        <w:t>wrote</w:t>
      </w:r>
      <w:r w:rsidR="00F440DD" w:rsidRPr="0080446C">
        <w:rPr>
          <w:rStyle w:val="Hyperlink"/>
          <w:sz w:val="16"/>
        </w:rPr>
        <w:fldChar w:fldCharType="end"/>
      </w:r>
      <w:r w:rsidRPr="0080446C">
        <w:rPr>
          <w:sz w:val="16"/>
        </w:rPr>
        <w:t xml:space="preserve">, “This benefits not only the farmers in Africa, but food producers and their workers in the United States and it promotes goodwill in a part of the world that can be a market for more American goods in the future.” USAID </w:t>
      </w:r>
      <w:r w:rsidR="00F440DD" w:rsidRPr="0080446C">
        <w:fldChar w:fldCharType="begin"/>
      </w:r>
      <w:r w:rsidR="00F440DD" w:rsidRPr="0080446C">
        <w:instrText xml:space="preserve"> HYPERLINK "https://www.usaid.gov/sites/default/files/documents/15396/usaid_partnership%20report_FINAL3.pdf" \t "_blank" </w:instrText>
      </w:r>
      <w:r w:rsidR="00F440DD" w:rsidRPr="0080446C">
        <w:fldChar w:fldCharType="separate"/>
      </w:r>
      <w:r w:rsidRPr="0080446C">
        <w:rPr>
          <w:rStyle w:val="Hyperlink"/>
          <w:sz w:val="16"/>
        </w:rPr>
        <w:t>has also worked with</w:t>
      </w:r>
      <w:r w:rsidR="00F440DD" w:rsidRPr="0080446C">
        <w:rPr>
          <w:rStyle w:val="Hyperlink"/>
          <w:sz w:val="16"/>
        </w:rPr>
        <w:fldChar w:fldCharType="end"/>
      </w:r>
      <w:r w:rsidRPr="0080446C">
        <w:rPr>
          <w:sz w:val="16"/>
        </w:rPr>
        <w:t xml:space="preserve"> Walmart to train thousands of women farmers in sub-Saharan Africa, and with Starbucks, Keurig, and others to help coffee farmers in Latin America improve their crops so they can join the global market. </w:t>
      </w:r>
      <w:r w:rsidRPr="0080446C">
        <w:rPr>
          <w:u w:val="single"/>
        </w:rPr>
        <w:t>These and other efforts are part of America’s global economic leadership. Pulling back now would mean retreating from the world stage at a time when other countries are doubling down on their investments. It would deprive American companies of potential new markets and make them less competitive, while also harming the health and productivity of some of the poorest people in the world</w:t>
      </w:r>
      <w:r w:rsidRPr="0080446C">
        <w:rPr>
          <w:sz w:val="16"/>
        </w:rPr>
        <w:t xml:space="preserve">. It wouldn’t be robbing Peter to pay Paul; it would be robbing Peter and then robbing Paul too. </w:t>
      </w:r>
      <w:r w:rsidRPr="0080446C">
        <w:rPr>
          <w:u w:val="single"/>
        </w:rPr>
        <w:t xml:space="preserve">So it’s good for the American economy when other countries join the middle class. But how much credit does aid deserve for making that happen? </w:t>
      </w:r>
      <w:r w:rsidRPr="0080446C">
        <w:rPr>
          <w:sz w:val="16"/>
        </w:rPr>
        <w:t xml:space="preserve">It’s a hard question to answer; growth has many causes. My own conclusion, based on years of looking at the evidence and discussing it with experts, is that </w:t>
      </w:r>
      <w:r w:rsidRPr="0080446C">
        <w:rPr>
          <w:b/>
          <w:u w:val="single"/>
        </w:rPr>
        <w:t xml:space="preserve">although aid may not directly cause growth, there is a strong indirect connection between the two. Moving to the middle class requires a strong education system and good infrastructure, nutrition, and healthcare—and smart, targeted aid can promote those things pretty effectively. </w:t>
      </w:r>
      <w:r w:rsidRPr="0080446C">
        <w:rPr>
          <w:sz w:val="16"/>
        </w:rPr>
        <w:t>Fighting AIDS, for example, saves lives, and it increases productivity because societies are stronger when they have healthy teachers, police officers, and entrepreneurs. Countries that worked with PEPFAR—America’s phenomenally successful effort to slow the AIDS epidemic—</w:t>
      </w:r>
      <w:r w:rsidR="00F440DD" w:rsidRPr="0080446C">
        <w:fldChar w:fldCharType="begin"/>
      </w:r>
      <w:r w:rsidR="00F440DD" w:rsidRPr="0080446C">
        <w:instrText xml:space="preserve"> HYPERLINK "https://bipartisanpolicy.org/library/the-case-for-strategic-health-diplomacy-a-study-of-pepfar/" \t "_blank" </w:instrText>
      </w:r>
      <w:r w:rsidR="00F440DD" w:rsidRPr="0080446C">
        <w:fldChar w:fldCharType="separate"/>
      </w:r>
      <w:r w:rsidRPr="0080446C">
        <w:rPr>
          <w:rStyle w:val="Hyperlink"/>
          <w:sz w:val="16"/>
        </w:rPr>
        <w:t>improved three times more</w:t>
      </w:r>
      <w:r w:rsidR="00F440DD" w:rsidRPr="0080446C">
        <w:rPr>
          <w:rStyle w:val="Hyperlink"/>
          <w:sz w:val="16"/>
        </w:rPr>
        <w:fldChar w:fldCharType="end"/>
      </w:r>
      <w:r w:rsidRPr="0080446C">
        <w:rPr>
          <w:sz w:val="16"/>
        </w:rPr>
        <w:t xml:space="preserve"> on one measure of economic development than their non-PEPFAR counterparts. Their </w:t>
      </w:r>
      <w:r w:rsidR="00F440DD" w:rsidRPr="0080446C">
        <w:fldChar w:fldCharType="begin"/>
      </w:r>
      <w:r w:rsidR="00F440DD" w:rsidRPr="0080446C">
        <w:instrText xml:space="preserve"> HYPERLINK "http://hdr.undp.org/en/data" \t "_blank" </w:instrText>
      </w:r>
      <w:r w:rsidR="00F440DD" w:rsidRPr="0080446C">
        <w:fldChar w:fldCharType="separate"/>
      </w:r>
      <w:r w:rsidRPr="0080446C">
        <w:rPr>
          <w:rStyle w:val="Hyperlink"/>
          <w:sz w:val="16"/>
        </w:rPr>
        <w:t>per-capita income</w:t>
      </w:r>
      <w:r w:rsidR="00F440DD" w:rsidRPr="0080446C">
        <w:rPr>
          <w:rStyle w:val="Hyperlink"/>
          <w:sz w:val="16"/>
        </w:rPr>
        <w:fldChar w:fldCharType="end"/>
      </w:r>
      <w:r w:rsidRPr="0080446C">
        <w:rPr>
          <w:sz w:val="16"/>
        </w:rPr>
        <w:t xml:space="preserve"> also grew quickly. Between 2005 and 2015, for example, Tanzania’s per-person income went up more than 37 percent. Zambia’s went up 55 percent. Ethiopia’s rose 107 percent. And as these countries grew, so did their appetite for American goods. In the same time frame, U.S. exports to Tanzania rose by </w:t>
      </w:r>
      <w:r w:rsidR="00F440DD" w:rsidRPr="0080446C">
        <w:fldChar w:fldCharType="begin"/>
      </w:r>
      <w:r w:rsidR="00F440DD" w:rsidRPr="0080446C">
        <w:instrText xml:space="preserve"> HYPERLINK "https://ustr.gov/countries-regions/africa/east-africa/tanzania" \t "_blank" </w:instrText>
      </w:r>
      <w:r w:rsidR="00F440DD" w:rsidRPr="0080446C">
        <w:fldChar w:fldCharType="separate"/>
      </w:r>
      <w:r w:rsidRPr="0080446C">
        <w:rPr>
          <w:rStyle w:val="Hyperlink"/>
          <w:sz w:val="16"/>
        </w:rPr>
        <w:t>more than 77 percent</w:t>
      </w:r>
      <w:r w:rsidR="00F440DD" w:rsidRPr="0080446C">
        <w:rPr>
          <w:rStyle w:val="Hyperlink"/>
          <w:sz w:val="16"/>
        </w:rPr>
        <w:fldChar w:fldCharType="end"/>
      </w:r>
      <w:r w:rsidRPr="0080446C">
        <w:rPr>
          <w:sz w:val="16"/>
        </w:rPr>
        <w:t xml:space="preserve">, U.S. exports to Zambia went up </w:t>
      </w:r>
      <w:r w:rsidR="00F440DD" w:rsidRPr="0080446C">
        <w:fldChar w:fldCharType="begin"/>
      </w:r>
      <w:r w:rsidR="00F440DD" w:rsidRPr="0080446C">
        <w:instrText xml:space="preserve"> HYPERLINK "https://ustr.gov/countries-regions/africa/southern-africa/zambia" \t "_blank" </w:instrText>
      </w:r>
      <w:r w:rsidR="00F440DD" w:rsidRPr="0080446C">
        <w:fldChar w:fldCharType="separate"/>
      </w:r>
      <w:r w:rsidRPr="0080446C">
        <w:rPr>
          <w:rStyle w:val="Hyperlink"/>
          <w:sz w:val="16"/>
        </w:rPr>
        <w:t>189 percent</w:t>
      </w:r>
      <w:r w:rsidR="00F440DD" w:rsidRPr="0080446C">
        <w:rPr>
          <w:rStyle w:val="Hyperlink"/>
          <w:sz w:val="16"/>
        </w:rPr>
        <w:fldChar w:fldCharType="end"/>
      </w:r>
      <w:r w:rsidRPr="0080446C">
        <w:rPr>
          <w:sz w:val="16"/>
        </w:rPr>
        <w:t xml:space="preserve">, and to Ethiopia, </w:t>
      </w:r>
      <w:r w:rsidR="00F440DD" w:rsidRPr="0080446C">
        <w:fldChar w:fldCharType="begin"/>
      </w:r>
      <w:r w:rsidR="00F440DD" w:rsidRPr="0080446C">
        <w:instrText xml:space="preserve"> HYPERLINK "https://ustr.gov/countries-regions/africa/east-africa/ethiopia" \t "_blank" </w:instrText>
      </w:r>
      <w:r w:rsidR="00F440DD" w:rsidRPr="0080446C">
        <w:fldChar w:fldCharType="separate"/>
      </w:r>
      <w:r w:rsidRPr="0080446C">
        <w:rPr>
          <w:rStyle w:val="Hyperlink"/>
          <w:sz w:val="16"/>
        </w:rPr>
        <w:t>241 percent</w:t>
      </w:r>
      <w:r w:rsidR="00F440DD" w:rsidRPr="0080446C">
        <w:rPr>
          <w:rStyle w:val="Hyperlink"/>
          <w:sz w:val="16"/>
        </w:rPr>
        <w:fldChar w:fldCharType="end"/>
      </w:r>
      <w:r w:rsidRPr="0080446C">
        <w:rPr>
          <w:sz w:val="16"/>
        </w:rPr>
        <w:t xml:space="preserve">. Many other countries are making similar gains. </w:t>
      </w:r>
      <w:r w:rsidRPr="0080446C">
        <w:rPr>
          <w:u w:val="single"/>
        </w:rPr>
        <w:t xml:space="preserve">The point is not that aid directly makes poor people richer. It’s that aid helps create a foundation for growth. Along with many other factors, it helps remove some of the barriers that keep people from making the most of their talents. And </w:t>
      </w:r>
      <w:r w:rsidRPr="0080446C">
        <w:rPr>
          <w:b/>
          <w:i/>
          <w:u w:val="single"/>
        </w:rPr>
        <w:t xml:space="preserve">when people in one place do better, the rest of us do better too. </w:t>
      </w:r>
      <w:r w:rsidRPr="0080446C">
        <w:rPr>
          <w:b/>
          <w:u w:val="single"/>
        </w:rPr>
        <w:t xml:space="preserve">We can build on this progress if the United States helps maintain the momentum. Investments in aid—which account for less than 1 percent of the federal budget—are an essential part of the solution. We need to keep making them on behalf of Americans and people around the world. </w:t>
      </w:r>
    </w:p>
    <w:p w14:paraId="4D644D19" w14:textId="77777777" w:rsidR="00AC51ED" w:rsidRPr="0080446C" w:rsidRDefault="00AC51ED" w:rsidP="00AC51ED">
      <w:pPr>
        <w:rPr>
          <w:b/>
          <w:u w:val="single"/>
        </w:rPr>
      </w:pPr>
    </w:p>
    <w:p w14:paraId="1BEE95E5" w14:textId="77777777" w:rsidR="00AC51ED" w:rsidRPr="0080446C" w:rsidRDefault="00AC51ED" w:rsidP="00AC51ED">
      <w:pPr>
        <w:pStyle w:val="Heading4"/>
      </w:pPr>
      <w:r w:rsidRPr="0080446C">
        <w:t>Foreign aid keeps Americans safe — disease, poverty, and terrorism — Ebola and Syria prove</w:t>
      </w:r>
    </w:p>
    <w:p w14:paraId="2AF9358E" w14:textId="77777777" w:rsidR="00AC51ED" w:rsidRPr="0080446C" w:rsidRDefault="00AC51ED" w:rsidP="00AC51ED">
      <w:r w:rsidRPr="0080446C">
        <w:rPr>
          <w:rStyle w:val="Style13ptBold"/>
        </w:rPr>
        <w:t>Gates 17</w:t>
      </w:r>
      <w:r w:rsidRPr="0080446C">
        <w:rPr>
          <w:rStyle w:val="Style13ptBold"/>
          <w:b w:val="0"/>
        </w:rPr>
        <w:t xml:space="preserve"> </w:t>
      </w:r>
      <w:r w:rsidRPr="0080446C">
        <w:rPr>
          <w:rStyle w:val="Style13ptBold"/>
          <w:b w:val="0"/>
          <w:sz w:val="20"/>
          <w:szCs w:val="20"/>
        </w:rPr>
        <w:t>(Bill Gates. May 18</w:t>
      </w:r>
      <w:r w:rsidRPr="0080446C">
        <w:rPr>
          <w:rStyle w:val="Style13ptBold"/>
          <w:b w:val="0"/>
          <w:sz w:val="20"/>
          <w:szCs w:val="20"/>
          <w:vertAlign w:val="superscript"/>
        </w:rPr>
        <w:t>th</w:t>
      </w:r>
      <w:r w:rsidRPr="0080446C">
        <w:rPr>
          <w:rStyle w:val="Style13ptBold"/>
          <w:b w:val="0"/>
          <w:sz w:val="20"/>
          <w:szCs w:val="20"/>
        </w:rPr>
        <w:t>, 2017. “Foreign aid keeps Americans safe”. Gates Notes, the blog of Bill Gates. https://www.gatesnotes.com/Development/Foreign-Aid-Keeps-Americans-Safe) SW</w:t>
      </w:r>
    </w:p>
    <w:p w14:paraId="35884760" w14:textId="77777777" w:rsidR="00AC51ED" w:rsidRPr="0080446C" w:rsidRDefault="00AC51ED" w:rsidP="00AC51ED">
      <w:pPr>
        <w:rPr>
          <w:sz w:val="16"/>
        </w:rPr>
      </w:pPr>
      <w:r w:rsidRPr="0080446C">
        <w:rPr>
          <w:sz w:val="16"/>
        </w:rPr>
        <w:t xml:space="preserve">You may have seen in the news that elected officials in Washington, D.C., are working on next year’s federal budget. </w:t>
      </w:r>
      <w:r w:rsidRPr="0080446C">
        <w:rPr>
          <w:u w:val="single"/>
        </w:rPr>
        <w:t xml:space="preserve">One of the ideas that has been floated is to make deep cuts in foreign aid—the investments that America makes to help other countries fight poverty and disease. That would be a big mistake. </w:t>
      </w:r>
      <w:r w:rsidRPr="0080446C">
        <w:rPr>
          <w:b/>
          <w:u w:val="single"/>
        </w:rPr>
        <w:t xml:space="preserve">For one thing, these programs amount to less than 1 percent of the federal budget. For anyone worried about the budget deficit, cutting 1 percent will not make a dent. </w:t>
      </w:r>
      <w:r w:rsidRPr="0080446C">
        <w:rPr>
          <w:sz w:val="16"/>
        </w:rPr>
        <w:t xml:space="preserve">More importantly, </w:t>
      </w:r>
      <w:r w:rsidRPr="0080446C">
        <w:rPr>
          <w:u w:val="single"/>
        </w:rPr>
        <w:t xml:space="preserve">these programs give American taxpayers a phenomenal return on investment, one of the best anywhere in government. They do this in three ways: Making Americans safer and the world more stable Creating jobs at home and promote trading partners that will buy American goods Saving lives and building up health systems so other countries can take better care of their people </w:t>
      </w:r>
      <w:r w:rsidRPr="0080446C">
        <w:rPr>
          <w:sz w:val="16"/>
        </w:rPr>
        <w:t xml:space="preserve">Together these three points make what you might call </w:t>
      </w:r>
      <w:r w:rsidRPr="0080446C">
        <w:rPr>
          <w:b/>
          <w:u w:val="single"/>
        </w:rPr>
        <w:t>the strategic case for aid</w:t>
      </w:r>
      <w:r w:rsidRPr="0080446C">
        <w:rPr>
          <w:sz w:val="16"/>
        </w:rPr>
        <w:t xml:space="preserve">—the argument that </w:t>
      </w:r>
      <w:r w:rsidRPr="0080446C">
        <w:rPr>
          <w:u w:val="single"/>
        </w:rPr>
        <w:t xml:space="preserve">aid helps the countries that give it as well as those that receive it. </w:t>
      </w:r>
      <w:r w:rsidRPr="0080446C">
        <w:rPr>
          <w:sz w:val="16"/>
        </w:rPr>
        <w:t xml:space="preserve">To be honest, the strategic case is not what prompted Melinda and me to get involved in this work more than 17 years ago. We were moved by what you could call the moral case: the idea that it is terribly unjust that people in poor countries—especially children—die of diseases that can be prevented. That is still the main thing that drives us today. But over the years we have come to see the compelling strategic case too. And we have found that people often support aid who aren’t convinced by the moral argument but are by the strategic one. In this post I want to focus on point #1 above. I’ll come back to #2 and #3 in subsequent posts. Let’s look at how promoting health and development keeps Americans safe. Preparing for the next epidemic </w:t>
      </w:r>
      <w:r w:rsidRPr="0080446C">
        <w:rPr>
          <w:u w:val="single"/>
        </w:rPr>
        <w:t xml:space="preserve">You may remember the Ebola epidemic of 2014–16. It killed more than 11,000 people in three West African countries. Each of those deaths was a tragedy, but the epidemic could have been far worse. If it had spread to neighboring Nigeria, home to more than 180 million people and a busy international travel hub with daily flights to the world’s capitals, it would have been very hard to contain. It could have easily jumped the Atlantic and infected Americans, and spread throughout Europe or Asia. Why didn’t that happen? One key reason is that a number of health workers were stationed in Nigeria as part of the global campaign to stamp out polio. As the Ebola epidemic took hold, they were quickly reassigned from polio to Ebola. They already had a system in place for identifying possible cases, tracking them, and reporting the data to people organizing the response. They helped contain the disease and keep it from spreading farther than it did. The polio eradication program helped stop Ebola and saved countless people, including Americans. Its biggest public funder? The United States government. </w:t>
      </w:r>
      <w:r w:rsidRPr="0080446C">
        <w:rPr>
          <w:sz w:val="16"/>
        </w:rPr>
        <w:t xml:space="preserve">In addition, Ebola may have been only a preview of what is to come. The next epidemic—say, a virulent flu as bad as the Spanish Flu of 1918—could be far worse. Epidemiologists estimate it could kill 30 million people, more than three times the population of New York City. </w:t>
      </w:r>
      <w:r w:rsidRPr="0080446C">
        <w:rPr>
          <w:u w:val="single"/>
        </w:rPr>
        <w:t xml:space="preserve">Funding from the U.S. government helps keep that from happening. It helps other countries strengthen their health systems so they can identify dangerous diseases and contain them before they get out of control. </w:t>
      </w:r>
      <w:r w:rsidRPr="0080446C">
        <w:rPr>
          <w:sz w:val="16"/>
        </w:rPr>
        <w:t xml:space="preserve">It is no accident that the Ebola epidemic hit hardest in three countries—Guinea, Sierra Leone, and Liberia—with especially weak health systems. Helping them improve makes it more likely that we can prevent a worldwide epidemic that destabilizes entire regions of the world and kills tens of millions of people. Stabilizing vulnerable countries Preventing pandemics is one specific way that U.S. funding makes Americans safer. There is also a broader point here: by fighting poverty and disease, we make the world a more stable place. </w:t>
      </w:r>
      <w:r w:rsidRPr="0080446C">
        <w:rPr>
          <w:u w:val="single"/>
        </w:rPr>
        <w:t xml:space="preserve">By fighting poverty and disease, we make the world a more stable place. </w:t>
      </w:r>
      <w:r w:rsidRPr="0080446C">
        <w:rPr>
          <w:sz w:val="16"/>
        </w:rPr>
        <w:t xml:space="preserve">For example, both evidence and common sense tell us that when people don’t have reliable food supplies, they will pick up and move someplace else—becoming migrants or refugees—and that leads to more instability. Look at the countries with the least reliable food supplies in the world: Sudan, South Sudan, Eritrea, Burundi. Each of them is either at war or recently emerged from conflict. Syria is another tragic example. In 2007, the country suffered the worst drought in its history. More than 1 million people fled rural areas for the cities, where they hoped to find food. This migration stoked political tensions and created the foundation for the horrific civil war that continues today. Of course that war has many causes, and not every drought-stricken country will become another Syria. But it is clear that the world is not a safer place when more people are going hungry—and that when we strengthen food and farming systems, we tackle some of the root causes of migration and instability. </w:t>
      </w:r>
      <w:r w:rsidRPr="0080446C">
        <w:rPr>
          <w:u w:val="single"/>
        </w:rPr>
        <w:t>Improving health is another way to make countries more secure.</w:t>
      </w:r>
      <w:r w:rsidRPr="0080446C">
        <w:rPr>
          <w:sz w:val="16"/>
        </w:rPr>
        <w:t xml:space="preserve"> One of my favorite all-time examples is PEPFAR, the program America launched in 2003 to stop the spread of AIDS. Today it provides life-saving medicine for more than 11 million people living with HIV in some of the world’s poorest countries. Those 11 million people are teachers, health-care workers, and police officers—people who build strong, self-sufficient societies. So it should not be surprising that in countries where PEPFAR has a presence, </w:t>
      </w:r>
      <w:r w:rsidR="00F440DD" w:rsidRPr="0080446C">
        <w:fldChar w:fldCharType="begin"/>
      </w:r>
      <w:r w:rsidR="00F440DD" w:rsidRPr="0080446C">
        <w:instrText xml:space="preserve"> HYPERLINK "https://bipartisanpolicy.org/library/the-case-for-strategic-health-diplomacy-a-study-of-pepfar/" \t "_blank" </w:instrText>
      </w:r>
      <w:r w:rsidR="00F440DD" w:rsidRPr="0080446C">
        <w:fldChar w:fldCharType="separate"/>
      </w:r>
      <w:r w:rsidRPr="0080446C">
        <w:rPr>
          <w:rStyle w:val="Hyperlink"/>
          <w:sz w:val="16"/>
        </w:rPr>
        <w:t>political instability fell by 40 percent</w:t>
      </w:r>
      <w:r w:rsidR="00F440DD" w:rsidRPr="0080446C">
        <w:rPr>
          <w:rStyle w:val="Hyperlink"/>
          <w:sz w:val="16"/>
        </w:rPr>
        <w:fldChar w:fldCharType="end"/>
      </w:r>
      <w:r w:rsidRPr="0080446C">
        <w:rPr>
          <w:sz w:val="16"/>
        </w:rPr>
        <w:t xml:space="preserve"> between 2004 and 2013. In non-PEPFAR countries, it dropped only 3 percent. And the PEPFAR countries grew three times faster. </w:t>
      </w:r>
      <w:r w:rsidRPr="0080446C">
        <w:rPr>
          <w:u w:val="single"/>
        </w:rPr>
        <w:t xml:space="preserve">Shoring up national security American military leaders understand that fighting poverty and disease is part of a smart national-security strategy. It was true after World War II, when the United States invented modern development assistance to combat instability in Europe and prevent a third World War, and it’s true today. The more stable poor countries are, the lower the odds that America will need to intervene in them. </w:t>
      </w:r>
      <w:bookmarkStart w:id="1" w:name="ShareableQuote"/>
      <w:bookmarkEnd w:id="1"/>
      <w:r w:rsidRPr="0080446C">
        <w:rPr>
          <w:sz w:val="16"/>
        </w:rPr>
        <w:t xml:space="preserve">More than 120 retired generals and admirals recently wrote a </w:t>
      </w:r>
      <w:r w:rsidR="00F440DD" w:rsidRPr="0080446C">
        <w:fldChar w:fldCharType="begin"/>
      </w:r>
      <w:r w:rsidR="00F440DD" w:rsidRPr="0080446C">
        <w:instrText xml:space="preserve"> HYPERLINK "http://www.usglc.org/downloads/2017/02/FY18_International_Affairs_Budget_House_Senate.pdf" \t "_blank" </w:instrText>
      </w:r>
      <w:r w:rsidR="00F440DD" w:rsidRPr="0080446C">
        <w:fldChar w:fldCharType="separate"/>
      </w:r>
      <w:r w:rsidRPr="0080446C">
        <w:rPr>
          <w:rStyle w:val="Hyperlink"/>
          <w:sz w:val="16"/>
        </w:rPr>
        <w:t>letter to Congress arguing</w:t>
      </w:r>
      <w:r w:rsidR="00F440DD" w:rsidRPr="0080446C">
        <w:rPr>
          <w:rStyle w:val="Hyperlink"/>
          <w:sz w:val="16"/>
        </w:rPr>
        <w:fldChar w:fldCharType="end"/>
      </w:r>
      <w:r w:rsidRPr="0080446C">
        <w:rPr>
          <w:sz w:val="16"/>
        </w:rPr>
        <w:t xml:space="preserve"> that U.S. aid programs “are critical to preventing conflict and reducing the need to put our men and women in uniform in harm’s way.” While he was the head of U.S. Central Command, overseeing American operations in Syria, Pakistan, Afghanistan, and elsewhere, Secretary of Defense James Mattis said: “If you don’t fully fund the State Department”—which houses many aid programs—“then I need to buy more ammunition.” Aid is an important part of our broad diplomatic and security relationships. Out of 135 countries that receive some health or development aid from the United States, we have bilateral defense agreements with 131 of them. These are some of the arguments I have been making in Washington on behalf of American aid. In future posts I will explain how aid not only keeps Americans safe, but also creates jobs in the United States and helps other countries become more self-sufficient. All reasons why I believe this money is well-spent and ought to be maintained.</w:t>
      </w:r>
    </w:p>
    <w:p w14:paraId="3DFA7EE5" w14:textId="1468670D" w:rsidR="0007122E" w:rsidRPr="0080446C" w:rsidRDefault="0007122E" w:rsidP="0007122E">
      <w:pPr>
        <w:pStyle w:val="Heading3"/>
      </w:pPr>
      <w:r w:rsidRPr="0080446C">
        <w:t>Brain Drain Turn</w:t>
      </w:r>
    </w:p>
    <w:p w14:paraId="04460A4F" w14:textId="77777777" w:rsidR="0007122E" w:rsidRPr="0080446C" w:rsidRDefault="0007122E" w:rsidP="0007122E">
      <w:pPr>
        <w:pStyle w:val="Heading4"/>
      </w:pPr>
      <w:r w:rsidRPr="0080446C">
        <w:t>Brain drain decks the economy of developing nations – turns morality</w:t>
      </w:r>
    </w:p>
    <w:p w14:paraId="0E062F1A" w14:textId="77777777" w:rsidR="0007122E" w:rsidRPr="0080446C" w:rsidRDefault="0007122E" w:rsidP="0007122E">
      <w:pPr>
        <w:rPr>
          <w:sz w:val="16"/>
        </w:rPr>
      </w:pPr>
      <w:r w:rsidRPr="0080446C">
        <w:rPr>
          <w:sz w:val="16"/>
        </w:rPr>
        <w:t xml:space="preserve">Megan </w:t>
      </w:r>
      <w:r w:rsidRPr="0080446C">
        <w:rPr>
          <w:rStyle w:val="Style13ptBold"/>
        </w:rPr>
        <w:t>Ivy</w:t>
      </w:r>
      <w:r w:rsidRPr="0080446C">
        <w:rPr>
          <w:sz w:val="16"/>
        </w:rPr>
        <w:t>, 07-19-20</w:t>
      </w:r>
      <w:r w:rsidRPr="0080446C">
        <w:rPr>
          <w:rStyle w:val="Style13ptBold"/>
        </w:rPr>
        <w:t>15</w:t>
      </w:r>
      <w:r w:rsidRPr="0080446C">
        <w:rPr>
          <w:sz w:val="16"/>
        </w:rPr>
        <w:t>, "Why Brain Drain Hurts a Developing Nation," Borgen Project, https://borgenproject.org/brain-drain-hurts-developing-nation/</w:t>
      </w:r>
    </w:p>
    <w:p w14:paraId="1E49A6FA" w14:textId="77777777" w:rsidR="0007122E" w:rsidRPr="0080446C" w:rsidRDefault="0007122E" w:rsidP="0007122E">
      <w:r w:rsidRPr="0080446C">
        <w:t xml:space="preserve">There is a general consensus that developing education is an incredibly important factor to reducing poverty. After an individual receives their education, that person may stay in their home country for a while, but if the economy is too depressed, they may move abroad to work. When this happens, countries are said to have experienced a “brain drain,” or “the migration of health personnel in search of the better standard of living and quality of life, higher salaries, access to advanced technology and more stable political conditions in different places worldwide,” according to the Journal of the Royal Society of Medicine. While brain drain, or human capital flight, usually consists of health personnel, it can also include any person in any highly skilled field. Brain drain has its benefits for individuals and drawbacks for the developing nation that the individual is leaving. For the worker, leaving for a more developed country has proven to have great benefits. That worker tends to have higher productivity, can usually research and publish more in their field, earn a higher salary, and even send money back to any family in their native home. In short, the individual has used his or her training to move out of a poverty situation and create a better life for their family. However, for the nation that is left, brain drain results in many gaps in vital industries. Puerto Rico is suffering from a cycle of poverty that brain drain has helped perpetuate. The migration of skilled workers did not cause the economic problems, yet the problems are more difficult to solve when highly skilled professionals, especially healthcare workers, leave the country. </w:t>
      </w:r>
      <w:hyperlink r:id="rId25" w:history="1">
        <w:r w:rsidRPr="0080446C">
          <w:t>Haiti</w:t>
        </w:r>
      </w:hyperlink>
      <w:r w:rsidRPr="0080446C">
        <w:t xml:space="preserve"> has also seen a shortage of workers after having a brain drain: “Healthcare is a contributing factor to brain drain because the pay to healthcare professionals such as doctors and nurses, who are lacking in accessibility, is lower than in other countries. Another contributor to brain drain is education, because the education system is poor—not only do few individuals acquire a post-secondary education, there are few opportunities to advance in specialized fields of interest and conduct meaningful research. Even more developed countries are seeing the effects of healthcare workers leaving unstable economies. Greece is currently feeling the results of brain drain as more and more healthcare workers are leaving for Germany in the wake of economic unrest. If this continues to spiral, there will be a massive healthcare shortage. What can be done to stop brain drain? Well, it may never completely stop until economies, schools and healthcare facilities are made better in developing countries. Unless healthcare professionals and other skilled workers are given a financial or educational reason to stay, brain drain will continue to occur. Some good is being done to stop brain drain in Haiti through the work of the University of the People. They are working to help some students gain education with the hopes that those students will stay in the country and become leaders. Developing nations need more initiatives like this to help keep skilled workers from leaving.</w:t>
      </w:r>
    </w:p>
    <w:p w14:paraId="4DE2E498" w14:textId="77777777" w:rsidR="0007122E" w:rsidRPr="0080446C" w:rsidRDefault="0007122E" w:rsidP="0007122E"/>
    <w:p w14:paraId="48270FF5" w14:textId="77777777" w:rsidR="00AC51ED" w:rsidRPr="0080446C" w:rsidRDefault="00AC51ED" w:rsidP="00AC51ED">
      <w:pPr>
        <w:pStyle w:val="Heading2"/>
      </w:pPr>
      <w:r w:rsidRPr="0080446C">
        <w:t>Answers</w:t>
      </w:r>
    </w:p>
    <w:p w14:paraId="0E6B4C2C" w14:textId="111D58A2" w:rsidR="00266D11" w:rsidRDefault="00266D11" w:rsidP="00AC51ED">
      <w:pPr>
        <w:pStyle w:val="Heading3"/>
      </w:pPr>
      <w:r w:rsidRPr="0080446C">
        <w:t>Perm</w:t>
      </w:r>
      <w:r w:rsidR="00735C2B">
        <w:t xml:space="preserve"> </w:t>
      </w:r>
    </w:p>
    <w:p w14:paraId="396920D5" w14:textId="2DDDFCBE" w:rsidR="00735C2B" w:rsidRPr="00735C2B" w:rsidRDefault="00735C2B" w:rsidP="00735C2B">
      <w:r>
        <w:t>***REQUIRES A LOT OF SPIN***</w:t>
      </w:r>
    </w:p>
    <w:p w14:paraId="0DBD71A2" w14:textId="77777777" w:rsidR="009B5C7A" w:rsidRPr="0080446C" w:rsidRDefault="009B5C7A" w:rsidP="009B5C7A">
      <w:pPr>
        <w:pStyle w:val="Heading4"/>
      </w:pPr>
      <w:r w:rsidRPr="0080446C">
        <w:t>Aid is preferable over remittances --- US has more direct control. Radelet 05</w:t>
      </w:r>
    </w:p>
    <w:p w14:paraId="37BCFA24" w14:textId="77777777" w:rsidR="009B5C7A" w:rsidRPr="0080446C" w:rsidRDefault="009B5C7A" w:rsidP="009B5C7A">
      <w:pPr>
        <w:rPr>
          <w:sz w:val="16"/>
        </w:rPr>
      </w:pPr>
      <w:r w:rsidRPr="0080446C">
        <w:rPr>
          <w:sz w:val="16"/>
        </w:rPr>
        <w:t xml:space="preserve">Steven </w:t>
      </w:r>
      <w:r w:rsidRPr="0080446C">
        <w:rPr>
          <w:rStyle w:val="Style13ptBold"/>
        </w:rPr>
        <w:t>Radelet</w:t>
      </w:r>
      <w:r w:rsidRPr="0080446C">
        <w:rPr>
          <w:sz w:val="16"/>
        </w:rPr>
        <w:t>, (distinguished professor in the practice of development @ the school of foreign service @ georgetown) 3-1-20</w:t>
      </w:r>
      <w:r w:rsidRPr="0080446C">
        <w:rPr>
          <w:rStyle w:val="Style13ptBold"/>
        </w:rPr>
        <w:t>05</w:t>
      </w:r>
      <w:r w:rsidRPr="0080446C">
        <w:rPr>
          <w:sz w:val="16"/>
        </w:rPr>
        <w:t>, "Think Again: U.S. Foreign Aid," Foreign Policy, h</w:t>
      </w:r>
      <w:bookmarkStart w:id="2" w:name="OLE_LINK5"/>
      <w:bookmarkStart w:id="3" w:name="OLE_LINK6"/>
      <w:r w:rsidRPr="0080446C">
        <w:rPr>
          <w:sz w:val="16"/>
        </w:rPr>
        <w:t>ttps://foreignpolicy.com/2005/03/01/think-again-u-s-foreign-aid/</w:t>
      </w:r>
      <w:bookmarkEnd w:id="2"/>
      <w:bookmarkEnd w:id="3"/>
    </w:p>
    <w:p w14:paraId="67D509F2" w14:textId="77777777" w:rsidR="009B5C7A" w:rsidRPr="0080446C" w:rsidRDefault="009B5C7A" w:rsidP="009B5C7A">
      <w:pPr>
        <w:rPr>
          <w:sz w:val="14"/>
        </w:rPr>
      </w:pPr>
      <w:r w:rsidRPr="0080446C">
        <w:rPr>
          <w:sz w:val="14"/>
        </w:rPr>
        <w:t xml:space="preserve">Americans Provide Generous Economic Aid Through the Remittances Foreign Workers Send Home to Support Their Families. No. </w:t>
      </w:r>
      <w:r w:rsidRPr="0080446C">
        <w:rPr>
          <w:rStyle w:val="StyleUnderline"/>
        </w:rPr>
        <w:t>The United States hosts many immigrant workers who send home money each month to help support their extended families by paying for school fees, food, housing, job training, and medicine. But these remittances are not aid, and they are certainly not an indicator of U.S. generosity or stinginess.</w:t>
      </w:r>
      <w:r w:rsidRPr="0080446C">
        <w:rPr>
          <w:sz w:val="14"/>
        </w:rPr>
        <w:t xml:space="preserve"> Remittances stem from market-based labor transactions, not generosity. Workers trade their time and skills for a paycheck in a mutually beneficial exchange. When those workers send the money back home, it is an intra-family transfer, not a charitable gift. Just because these flows help fight poverty does not make them aid. Private bank loans, foreign direct investment, and trade also help reduce poverty, but they are not aid, either. Consider remittances that flow in the opposite direction. Thousands of Americans work in low-income countries around the world, and many of them send funds back to their families in the United States. But when an American working for Pertamina Oil Company in Indonesia sends money back to his or her grandmother in Florida, that money is clearly not Indonesian foreign aid to the United States</w:t>
      </w:r>
      <w:r w:rsidRPr="0080446C">
        <w:rPr>
          <w:rStyle w:val="StyleUnderline"/>
        </w:rPr>
        <w:t>. Some argue that remittances can still substitute for aid, but this assertion is only partially true. One difference is the regional disparities in their destinations. Remittances from the United States are heavily concentrated in Latin America and much scantier in the poorer countries of Africa and South Asia. Of the $28 billion in U.S. remittances to developing countries in 2003, the majority went to middle-income countries, and more than half went to Latin America</w:t>
      </w:r>
      <w:r w:rsidRPr="0080446C">
        <w:rPr>
          <w:sz w:val="14"/>
        </w:rPr>
        <w:t xml:space="preserve">. Only about $0.5 billion went to sub-Saharan Africa, or about 75 cents per Africanhardly enough to ease poverty in a continent where income averages about $500 per year. In addition, </w:t>
      </w:r>
      <w:r w:rsidRPr="0080446C">
        <w:rPr>
          <w:rStyle w:val="StyleUnderline"/>
        </w:rPr>
        <w:t>government policy only modestly and indirectly affects remittances, so the United States cannot direct them to the neediest countries (in response to a natural disaster, for example), or use them to support U.S. foreign-policy goals. Remittances are an important complement to aid, but they are not a substitute.</w:t>
      </w:r>
      <w:r w:rsidRPr="0080446C">
        <w:rPr>
          <w:sz w:val="14"/>
        </w:rPr>
        <w:t xml:space="preserve"> </w:t>
      </w:r>
    </w:p>
    <w:p w14:paraId="141B28F3" w14:textId="77777777" w:rsidR="00404631" w:rsidRPr="0080446C" w:rsidRDefault="00404631" w:rsidP="00404631">
      <w:pPr>
        <w:pStyle w:val="Heading4"/>
      </w:pPr>
      <w:r w:rsidRPr="0080446C">
        <w:t xml:space="preserve">Trump refuses to give foreign aid to large countries of origins for immigrants </w:t>
      </w:r>
    </w:p>
    <w:p w14:paraId="70FEBC27" w14:textId="77777777" w:rsidR="00404631" w:rsidRPr="0080446C" w:rsidRDefault="00404631" w:rsidP="00404631">
      <w:pPr>
        <w:pStyle w:val="ListParagraph"/>
        <w:numPr>
          <w:ilvl w:val="0"/>
          <w:numId w:val="1"/>
        </w:numPr>
      </w:pPr>
      <w:r w:rsidRPr="0080446C">
        <w:t>Requires a LOT of spin</w:t>
      </w:r>
    </w:p>
    <w:p w14:paraId="7785281D" w14:textId="77777777" w:rsidR="00404631" w:rsidRPr="0080446C" w:rsidRDefault="00404631" w:rsidP="00404631">
      <w:r w:rsidRPr="0080446C">
        <w:rPr>
          <w:b/>
        </w:rPr>
        <w:t>Diamond 5/23</w:t>
      </w:r>
      <w:r w:rsidRPr="0080446C">
        <w:t xml:space="preserve"> (5-23-2018, Jeremy Diamond is a reporter for CNN Politics covering the White House and  Trump Administration, "Trump planning to withhold aid from undocumented immigrant home countries", </w:t>
      </w:r>
      <w:hyperlink r:id="rId26" w:history="1">
        <w:r w:rsidRPr="0080446C">
          <w:rPr>
            <w:rStyle w:val="Hyperlink"/>
          </w:rPr>
          <w:t>https://www.cnn.com/2018/05/23/politics/trump-ms-13-meeting/index.html</w:t>
        </w:r>
      </w:hyperlink>
      <w:r w:rsidRPr="0080446C">
        <w:t>)</w:t>
      </w:r>
    </w:p>
    <w:p w14:paraId="4A60DBCB" w14:textId="77777777" w:rsidR="00404631" w:rsidRPr="0080446C" w:rsidRDefault="00404631" w:rsidP="00404631">
      <w:pPr>
        <w:rPr>
          <w:sz w:val="16"/>
        </w:rPr>
      </w:pPr>
      <w:r w:rsidRPr="0080446C">
        <w:rPr>
          <w:sz w:val="16"/>
        </w:rPr>
        <w:t xml:space="preserve">Washington (CNN) </w:t>
      </w:r>
      <w:r w:rsidRPr="0080446C">
        <w:rPr>
          <w:rStyle w:val="StyleUnderline"/>
        </w:rPr>
        <w:t xml:space="preserve">President Donald Trump said Wednesday his administration is devising a plan to </w:t>
      </w:r>
      <w:r w:rsidRPr="0080446C">
        <w:rPr>
          <w:rStyle w:val="Emphasis"/>
        </w:rPr>
        <w:t>withhold US foreign aid funds</w:t>
      </w:r>
      <w:r w:rsidRPr="0080446C">
        <w:rPr>
          <w:rStyle w:val="StyleUnderline"/>
        </w:rPr>
        <w:t xml:space="preserve"> </w:t>
      </w:r>
      <w:r w:rsidRPr="0080446C">
        <w:rPr>
          <w:rStyle w:val="Emphasis"/>
        </w:rPr>
        <w:t>from</w:t>
      </w:r>
      <w:r w:rsidRPr="0080446C">
        <w:rPr>
          <w:rStyle w:val="StyleUnderline"/>
        </w:rPr>
        <w:t xml:space="preserve"> the home countries of </w:t>
      </w:r>
      <w:r w:rsidRPr="0080446C">
        <w:rPr>
          <w:rStyle w:val="Emphasis"/>
        </w:rPr>
        <w:t>immigrants</w:t>
      </w:r>
      <w:r w:rsidRPr="0080446C">
        <w:rPr>
          <w:rStyle w:val="StyleUnderline"/>
        </w:rPr>
        <w:t xml:space="preserve"> who illegally enter the United States. </w:t>
      </w:r>
      <w:r w:rsidRPr="0080446C">
        <w:rPr>
          <w:sz w:val="16"/>
        </w:rPr>
        <w:t xml:space="preserve">Speaking at a roundtable on illegal immigration and the MS-13 gang, </w:t>
      </w:r>
      <w:r w:rsidRPr="0080446C">
        <w:rPr>
          <w:rStyle w:val="StyleUnderline"/>
        </w:rPr>
        <w:t>Trump offered few specifics about the plan and it was unclear if he was referring to the illegal entry of any undocumented immigrant or those who have committed other crimes. It was also possible he was referring to situations where home countries refuse to accept undocumented immigrants convicted of crimes in the US once they have served their prison sentence.</w:t>
      </w:r>
      <w:r w:rsidRPr="0080446C">
        <w:rPr>
          <w:sz w:val="16"/>
        </w:rPr>
        <w:t xml:space="preserve"> </w:t>
      </w:r>
      <w:r w:rsidRPr="0080446C">
        <w:rPr>
          <w:rStyle w:val="StyleUnderline"/>
        </w:rPr>
        <w:t>"</w:t>
      </w:r>
      <w:r w:rsidRPr="0080446C">
        <w:rPr>
          <w:rStyle w:val="Emphasis"/>
        </w:rPr>
        <w:t>Many of these countries we give tremendous amounts of aid to</w:t>
      </w:r>
      <w:r w:rsidRPr="0080446C">
        <w:rPr>
          <w:rStyle w:val="StyleUnderline"/>
        </w:rPr>
        <w:t>. Tens of millions of dollars. And we're working on a plan to deduct a lot of the aid because I happen to believe that it's not so hard," Trump said during the event in Bethpage, New York. "So we're going to work out something where every time somebody comes in from that country</w:t>
      </w:r>
      <w:r w:rsidRPr="0080446C">
        <w:rPr>
          <w:rStyle w:val="Emphasis"/>
        </w:rPr>
        <w:t>, we're going to deduct a rather large amount of money from what we give them in aid</w:t>
      </w:r>
      <w:r w:rsidRPr="0080446C">
        <w:rPr>
          <w:rStyle w:val="StyleUnderline"/>
        </w:rPr>
        <w:t xml:space="preserve"> -- if we give them aid at all, which we may not just give them aid at all," he added. </w:t>
      </w:r>
      <w:r w:rsidRPr="0080446C">
        <w:rPr>
          <w:sz w:val="16"/>
        </w:rPr>
        <w:t>A White House spokesman could not immediately clarify the President's comments. Trump's comment came after Rep. Dan Donovan, R-New York, lamented the situation where the home countries of certain undocumented immigrants refuse to "take ... back" undocumented immigrants convicted of crimes in the US. Trump accused the home countries of undocumented immigrants in the US not only of "not trying to stop" illegal immigration to the US, but of encouraging criminals to leave their country. "They'll let you think that they're trying to stop this. They're not trying to stop it. I think they encourage people," Trump said. "They don't want the people -- they don't want the people that we're getting in that country." "Despite all the reports I hear, I don't believe they're helping us one bit," he added of the home countries. Trump has previously threatened aid cuts to Latin American countries who are primarily responsible for illegal immigration to the US, but experts have warned such efforts would backfire and could worsen the flow of migrants to the US. The roundtable on Wednesday was just the latest in a series of events the President has hosted in recent weeks focused on immigration issues, underscoring the extent to which the White House is focused on illegal immigration as a rallying issue heading into the 2018 midterms. Trump once again shined a spotlight on crimes committed by MS-13 gang members to reinforce his administration's efforts to curtail illegal immigration, even though they account for only a small portion of both the number of undocumented immigrants and gang members in the United States. The Justice Department estimates there are more than 10,000 MS-13 gang members in the United States. That is just a fraction -- less than 1% -- of the 1.4 million gang members the FBI estimates to be criminally active in the United States. While it is not known what percentage of MS-13 members are undocumented, MS-13's membership in the US is dwarfed by the total undocumented immigrant population in the US, which is estimated at roughly 11 million.</w:t>
      </w:r>
    </w:p>
    <w:p w14:paraId="21616139" w14:textId="77777777" w:rsidR="006E68AC" w:rsidRPr="009173BB" w:rsidRDefault="006E68AC" w:rsidP="006E68AC">
      <w:pPr>
        <w:keepNext/>
        <w:keepLines/>
        <w:spacing w:before="40" w:after="0"/>
        <w:outlineLvl w:val="3"/>
        <w:rPr>
          <w:rFonts w:eastAsiaTheme="majorEastAsia" w:cstheme="majorBidi"/>
          <w:b/>
          <w:iCs/>
          <w:sz w:val="26"/>
          <w:u w:val="single"/>
        </w:rPr>
      </w:pPr>
      <w:r w:rsidRPr="009173BB">
        <w:rPr>
          <w:rFonts w:eastAsiaTheme="majorEastAsia" w:cstheme="majorBidi"/>
          <w:b/>
          <w:iCs/>
          <w:sz w:val="26"/>
        </w:rPr>
        <w:t xml:space="preserve">it’s a trade-off – trump leverages  lower refugee quota for more aid, and </w:t>
      </w:r>
      <w:r w:rsidRPr="009173BB">
        <w:rPr>
          <w:rFonts w:eastAsiaTheme="majorEastAsia" w:cstheme="majorBidi"/>
          <w:b/>
          <w:iCs/>
          <w:sz w:val="26"/>
          <w:u w:val="single"/>
        </w:rPr>
        <w:t>vice versa</w:t>
      </w:r>
    </w:p>
    <w:p w14:paraId="2FDB885F" w14:textId="77777777" w:rsidR="006E68AC" w:rsidRPr="009173BB" w:rsidRDefault="006E68AC" w:rsidP="006E68AC">
      <w:pPr>
        <w:rPr>
          <w:bCs/>
        </w:rPr>
      </w:pPr>
      <w:r w:rsidRPr="009173BB">
        <w:rPr>
          <w:b/>
          <w:bCs/>
          <w:sz w:val="26"/>
        </w:rPr>
        <w:t>De Luce and Gramer 5/2</w:t>
      </w:r>
      <w:r w:rsidRPr="009173BB">
        <w:rPr>
          <w:bCs/>
        </w:rPr>
        <w:t>/18 (Dan De Luce is Foreign Policy’s chief national security correspondent and is formerly a Pentagon correspondent for Agence France-Presse. Robbie Gramer is a diplomacy and national security reporter for Foreign Policy, and is a graduate of American University, where he studied international relations and European affairs. “White House Weighs Taking Refugee Programs Away From State Department.” May 2, 2018, 4:56 P.M. https://foreignpolicy.com/2018/05/02/white-house-weighs-stripping-state-department-of-control-over-refugee-policy-u-s-agency-for-international-development-trump-pompeo-immigration/)</w:t>
      </w:r>
    </w:p>
    <w:p w14:paraId="140B74FD" w14:textId="77777777" w:rsidR="006E68AC" w:rsidRPr="009173BB" w:rsidRDefault="006E68AC" w:rsidP="006E68AC">
      <w:pPr>
        <w:rPr>
          <w:sz w:val="12"/>
        </w:rPr>
      </w:pPr>
      <w:r w:rsidRPr="009173BB">
        <w:rPr>
          <w:u w:val="single"/>
        </w:rPr>
        <w:t>The Trump administration is considering shifting migration programs</w:t>
      </w:r>
      <w:r w:rsidRPr="009173BB">
        <w:rPr>
          <w:b/>
          <w:u w:val="single"/>
        </w:rPr>
        <w:t xml:space="preserve"> worth billions</w:t>
      </w:r>
      <w:r w:rsidRPr="009173BB">
        <w:rPr>
          <w:u w:val="single"/>
        </w:rPr>
        <w:t xml:space="preserve"> </w:t>
      </w:r>
      <w:r w:rsidRPr="009173BB">
        <w:rPr>
          <w:sz w:val="12"/>
        </w:rPr>
        <w:t xml:space="preserve">of dollars </w:t>
      </w:r>
      <w:r w:rsidRPr="009173BB">
        <w:rPr>
          <w:u w:val="single"/>
        </w:rPr>
        <w:t>out of the U.S. State Department</w:t>
      </w:r>
      <w:r w:rsidRPr="009173BB">
        <w:rPr>
          <w:sz w:val="12"/>
        </w:rPr>
        <w:t xml:space="preserve"> to another government agency, </w:t>
      </w:r>
      <w:r w:rsidRPr="009173BB">
        <w:rPr>
          <w:u w:val="single"/>
        </w:rPr>
        <w:t>a move that would signal a historic shift in how refugees are handled</w:t>
      </w:r>
      <w:r w:rsidRPr="009173BB">
        <w:rPr>
          <w:sz w:val="12"/>
        </w:rPr>
        <w:t xml:space="preserve">, according to current and former officials. The idea was floated last year, but former Secretary of State Rex Tillerson fended off the move after humanitarian organizations, diplomats, and lawmakers from both parties argued against the change. After Tillerson’s firing in March, however, </w:t>
      </w:r>
      <w:r w:rsidRPr="009173BB">
        <w:rPr>
          <w:b/>
          <w:u w:val="single"/>
        </w:rPr>
        <w:t>the proposal is back on the table</w:t>
      </w:r>
      <w:r w:rsidRPr="009173BB">
        <w:rPr>
          <w:sz w:val="12"/>
        </w:rPr>
        <w:t>. At issue is the State Department’s Bureau of Population, Refugees, and Migration, which manages a budget of roughly $3.4 billion. The bureau, which oversees the U.S. government’s refugee program, is a critical tool of American diplomacy, according to current and former officials. Opponents of the move argue that shifting the bureau out of Foggy Bottom would undermine America’s international influence and reinforce a perception abroad that the United States no longer places a priority on helping refugees fleeing war or persecution. The internal debate over who should oversee the country’s refugee program comes as aid groups and lawmakers blasted the Trump administration’s admissions policy, accusing the White House of abandoning America’s moral and diplomatic leadership while the world faces the worst refugee crisis in history. If current trends hold, in fiscal year 2018 the United States is poised to accept the lowest number of refugees since 1980 — roughly 20,000 to 23,000, according to aid groups. That number is far lower than the White House-set 45,000 maximum, a drastic reduction compared to the historic average. The proposal could also be a key test of the new secretary of state, Mike Pompeo, and his influence with the president. Pompeo has repeatedly vowed to shore up morale and restore “</w:t>
      </w:r>
      <w:hyperlink r:id="rId27" w:history="1">
        <w:r w:rsidRPr="009173BB">
          <w:rPr>
            <w:sz w:val="12"/>
          </w:rPr>
          <w:t>swagger</w:t>
        </w:r>
      </w:hyperlink>
      <w:r w:rsidRPr="009173BB">
        <w:rPr>
          <w:sz w:val="12"/>
        </w:rPr>
        <w:t xml:space="preserve">” to the beleaguered diplomatic corps, which felt marginalized during his predecessor’s tenure. Pompeo has made no final decision on the issue, but former diplomats say he would be giving up significant funding for his department and an important diplomatic tool if he agreed to the proposed reorganization. </w:t>
      </w:r>
      <w:r w:rsidRPr="009173BB">
        <w:rPr>
          <w:u w:val="single"/>
        </w:rPr>
        <w:t xml:space="preserve">Officials in the White House Office of Management and Budget (OMB) favor transferring the overseas humanitarian assistance programs out of the State Department bureau </w:t>
      </w:r>
      <w:r w:rsidRPr="009173BB">
        <w:rPr>
          <w:b/>
          <w:u w:val="single"/>
        </w:rPr>
        <w:t>to the U.S. Agency for International Development</w:t>
      </w:r>
      <w:r w:rsidRPr="009173BB">
        <w:rPr>
          <w:u w:val="single"/>
        </w:rPr>
        <w:t xml:space="preserve">, which handles other relief programs. USAID is supposed to follow the secretary of state’s overall guidance on foreign policy, but it operates as an </w:t>
      </w:r>
      <w:r w:rsidRPr="009173BB">
        <w:rPr>
          <w:b/>
          <w:u w:val="single"/>
        </w:rPr>
        <w:t>independent agency</w:t>
      </w:r>
      <w:r w:rsidRPr="009173BB">
        <w:rPr>
          <w:u w:val="single"/>
        </w:rPr>
        <w:t xml:space="preserve"> and often has turf battles with Foggy Bottom. Both OMB and USAID officials contend the shift would produce </w:t>
      </w:r>
      <w:r w:rsidRPr="009173BB">
        <w:rPr>
          <w:b/>
          <w:u w:val="single"/>
        </w:rPr>
        <w:t>a more effective and cost-efficient approach</w:t>
      </w:r>
      <w:r w:rsidRPr="009173BB">
        <w:rPr>
          <w:u w:val="single"/>
        </w:rPr>
        <w:t xml:space="preserve">, and that </w:t>
      </w:r>
      <w:r w:rsidRPr="009173BB">
        <w:rPr>
          <w:b/>
          <w:u w:val="single"/>
        </w:rPr>
        <w:t>the current system allows for duplication or confusing outcomes</w:t>
      </w:r>
      <w:r w:rsidRPr="009173BB">
        <w:rPr>
          <w:u w:val="single"/>
        </w:rPr>
        <w:t>. As an example, they cite the crisis in Myanmar, where USAID delivers assistance to Rohingya families displaced inside the country while the State Department provides aid to Rohingya refugees in neighboring Bangladesh</w:t>
      </w:r>
      <w:r w:rsidRPr="009173BB">
        <w:rPr>
          <w:sz w:val="12"/>
        </w:rPr>
        <w:t>. But an independent study commissioned last year by the State Department assessed the effect of a possible reorganization of the bureau and concluded that such a move would not save money, a source familiar with the study tells Foreign Policy. OMB officials, however, are not convinced and want to commission an entirely new study to assess the financial impact of reorganizing the bureau, the source says. The OMB declined to comment for this article. A State Department spokesperson says, “</w:t>
      </w:r>
      <w:r w:rsidRPr="009173BB">
        <w:rPr>
          <w:u w:val="single"/>
        </w:rPr>
        <w:t>the administration is in the process of reviewing agencies throughout the executive branch in pursuit of increased efficiency, effectiveness, and accountability</w:t>
      </w:r>
      <w:r w:rsidRPr="009173BB">
        <w:rPr>
          <w:sz w:val="12"/>
        </w:rPr>
        <w:t xml:space="preserve">” as part of an executive order signed by the president last year. Under previous presidents, the National Security Council and the State Department led discussions on refugee policy. </w:t>
      </w:r>
      <w:r w:rsidRPr="009173BB">
        <w:rPr>
          <w:u w:val="single"/>
        </w:rPr>
        <w:t>But under</w:t>
      </w:r>
      <w:r w:rsidRPr="009173BB">
        <w:rPr>
          <w:sz w:val="12"/>
        </w:rPr>
        <w:t xml:space="preserve"> President Donald </w:t>
      </w:r>
      <w:r w:rsidRPr="009173BB">
        <w:rPr>
          <w:u w:val="single"/>
        </w:rPr>
        <w:t>Trump</w:t>
      </w:r>
      <w:r w:rsidRPr="009173BB">
        <w:rPr>
          <w:sz w:val="12"/>
        </w:rPr>
        <w:t xml:space="preserve">, the Department of Homeland Security and the White House Domestic Policy Council are driving the debate, current and former officials say. As a result, </w:t>
      </w:r>
      <w:r w:rsidRPr="009173BB">
        <w:rPr>
          <w:b/>
          <w:u w:val="single"/>
        </w:rPr>
        <w:t>domestic politics</w:t>
      </w:r>
      <w:r w:rsidRPr="009173BB">
        <w:rPr>
          <w:u w:val="single"/>
        </w:rPr>
        <w:t xml:space="preserve"> — and the president’s pledge to crack down on all forms of immigration — </w:t>
      </w:r>
      <w:r w:rsidRPr="009173BB">
        <w:rPr>
          <w:b/>
          <w:u w:val="single"/>
        </w:rPr>
        <w:t>have shaped decision-making</w:t>
      </w:r>
      <w:r w:rsidRPr="009173BB">
        <w:rPr>
          <w:sz w:val="12"/>
        </w:rPr>
        <w:t xml:space="preserve">. In announcing the 45,000 cap on refugees last year, the White House </w:t>
      </w:r>
      <w:hyperlink r:id="rId28" w:history="1">
        <w:r w:rsidRPr="009173BB">
          <w:rPr>
            <w:sz w:val="12"/>
          </w:rPr>
          <w:t>said</w:t>
        </w:r>
      </w:hyperlink>
      <w:r w:rsidRPr="009173BB">
        <w:rPr>
          <w:sz w:val="12"/>
        </w:rPr>
        <w:t xml:space="preserve"> the president’s decision represented a “responsible approach to promote the safety of the American people.” But critics say the Trump White House has wildly overstated the potential threat posed by refugees, who undergo elaborate vetting overseen by DHS, the FBI, and intelligence agencies, and that Trump’s advisors fail to grasp the strategic implications of an about-face in America’s stance on refugees. “This administration has viewed resettlement through a domestic policy and political lens. What they have failed to capture and understand is that refugee resettlement is purposefully grounded in our foreign policy,” says Nazanin Ash, vice president of public policy and advocacy at the International Rescue Committee. The 38-year-old legislation that set up the country’s refugee program intentionally empowers the secretary of state to set policy and pledge humanitarian assistance in crises, says Ash, a former State Department official. “It helps with regional stability and security. Part of our leverage is saying, ‘We will take a certain number of refugees,’” she says. </w:t>
      </w:r>
      <w:r w:rsidRPr="009173BB">
        <w:rPr>
          <w:u w:val="single"/>
        </w:rPr>
        <w:t>The bureau’s programs allow U.S. diplomats to help broker peace agreements or defuse tensions in volatile parts of the world, former senior officials say. “When our diplomats attend international conferences, when they negotiate issues like access, protection, when they’re looking at negotiations surrounding peace settlements, having those resources right by their side is a critical component of American power and influence, and our ability to achieve outcomes that we desir</w:t>
      </w:r>
      <w:r w:rsidRPr="009173BB">
        <w:rPr>
          <w:sz w:val="12"/>
        </w:rPr>
        <w:t xml:space="preserve">e,” a former senior State Department official says. In 2015, then-Secretary of State John Kerry was able to persuade Kenya to not close a large refugee camp that would have forced Somalis back to their war-torn home country. </w:t>
      </w:r>
      <w:r w:rsidRPr="009173BB">
        <w:rPr>
          <w:u w:val="single"/>
        </w:rPr>
        <w:t xml:space="preserve">The bureau’s overseas assistance programs gave Kerry leverage, as he could offer </w:t>
      </w:r>
      <w:r w:rsidRPr="009173BB">
        <w:rPr>
          <w:b/>
          <w:u w:val="single"/>
        </w:rPr>
        <w:t>tens of millions of dollars worth of aid</w:t>
      </w:r>
      <w:r w:rsidRPr="009173BB">
        <w:rPr>
          <w:u w:val="single"/>
        </w:rPr>
        <w:t xml:space="preserve"> to alleviate the refugee burden shouldered by Nairob</w:t>
      </w:r>
      <w:r w:rsidRPr="009173BB">
        <w:rPr>
          <w:sz w:val="12"/>
        </w:rPr>
        <w:t xml:space="preserve">i, former officials say. “What they’re doing to [the Bureau of Population, Refugees, and Migration] and how they’re treating refugees is just an embarrassment to our country,” says one senior State Department official. “They just keep planning on gutting [the bureau].” Humanitarian organizations and Democrats in Congress accuse the administration of using bureaucratic methods to obstruct the admission of refugees to the United States, as the numbers accepted have dropped to a trickle over the past six months. In a letter to the president this week, 126 House Democrats led by Rep. Bill Pascrell (D-N.J.) </w:t>
      </w:r>
      <w:hyperlink r:id="rId29" w:history="1">
        <w:r w:rsidRPr="009173BB">
          <w:rPr>
            <w:sz w:val="12"/>
          </w:rPr>
          <w:t>wrote</w:t>
        </w:r>
      </w:hyperlink>
      <w:r w:rsidRPr="009173BB">
        <w:rPr>
          <w:sz w:val="12"/>
        </w:rPr>
        <w:t xml:space="preserve"> that “your administration has slowed the resettlement process through executive orders, administrative roadblocks, and lack of proper staffing.” Last year, the White House also considered stripping the bureau of its role coordinating the admission of refugees to the United States, and moving it to the Department of Homeland Security. That idea has been dropped and is not currently under consideration, officials say. But </w:t>
      </w:r>
      <w:r w:rsidRPr="009173BB">
        <w:rPr>
          <w:u w:val="single"/>
        </w:rPr>
        <w:t>representatives at aid organizations and former diplomats worry that if the bureau’s major programs are handed over to USAID, the Trump administration would then seek to whittle away on what’s left of the office, including its authority over refugee admissions policy</w:t>
      </w:r>
      <w:r w:rsidRPr="009173BB">
        <w:rPr>
          <w:sz w:val="12"/>
        </w:rPr>
        <w:t xml:space="preserve">. </w:t>
      </w:r>
      <w:r w:rsidRPr="009173BB">
        <w:rPr>
          <w:u w:val="single"/>
        </w:rPr>
        <w:t>Those concerns were reinforced when the administration recently chose Andrew Veprek to serve as deputy assistant secretary at the refugee burea</w:t>
      </w:r>
      <w:r w:rsidRPr="009173BB">
        <w:rPr>
          <w:sz w:val="12"/>
        </w:rPr>
        <w:t xml:space="preserve">u. Now in a senior role at the bureau, Veprek holds hard-line views on refugees that have raised alarms among State Department officials. Several current and former State Department and White House officials say Veprek, a midlevel foreign service officer, argued for more restrictions on admitting refugees when he served under White House senior advisor Stephen Miller, who has masterminded the president’s anti-immigration agenda. In an internal debate in the administration last year, Veprek pushed hard to scale back the number of refugees who could be admitted to the United States, while portraying them as a serious security threat. “He is a true believer in the Trump immigration agenda,” says a former administration official, speaking to FP on condition of anonymity. Veprek’s recent appointment prompted a </w:t>
      </w:r>
      <w:hyperlink r:id="rId30" w:history="1">
        <w:r w:rsidRPr="009173BB">
          <w:rPr>
            <w:sz w:val="12"/>
          </w:rPr>
          <w:t>letter</w:t>
        </w:r>
      </w:hyperlink>
      <w:r w:rsidRPr="009173BB">
        <w:rPr>
          <w:sz w:val="12"/>
        </w:rPr>
        <w:t xml:space="preserve"> on Tuesday from a dozen Democratic senators, who raised concerns about his relatively junior rank as a foreign service officer and his track record on immigration and refugees. “His appointment is the equivalent of placing a lieutenant colonel into a one-star general position,” the lawmakers wrote in the letter to Secretary of State Mike Pompeo. The senators urged Pompeo to “impress upon Mr. Veprek the value of implementing a robust refugee resettlement program and recommit to U.S. leadership in resettling the most vulnerable populations in the world.” The letter amounted to a warning shot from Senate Democrats to the administration, which has yet to nominate someone to head the refugee bureau and oversee Veprek. “This is just another troubling signal that this administration intends to continue dismantling our nation’s already crippled refugee program,” they wrote.</w:t>
      </w:r>
    </w:p>
    <w:p w14:paraId="1693C489" w14:textId="77777777" w:rsidR="006E68AC" w:rsidRPr="009173BB" w:rsidRDefault="006E68AC" w:rsidP="006E68AC">
      <w:pPr>
        <w:keepNext/>
        <w:keepLines/>
        <w:spacing w:before="40" w:after="0"/>
        <w:outlineLvl w:val="3"/>
        <w:rPr>
          <w:rFonts w:eastAsiaTheme="majorEastAsia" w:cstheme="majorBidi"/>
          <w:b/>
          <w:iCs/>
          <w:sz w:val="26"/>
        </w:rPr>
      </w:pPr>
      <w:r w:rsidRPr="009173BB">
        <w:rPr>
          <w:rFonts w:eastAsiaTheme="majorEastAsia" w:cstheme="majorBidi"/>
          <w:b/>
          <w:iCs/>
          <w:sz w:val="26"/>
        </w:rPr>
        <w:t xml:space="preserve">migration and foreign aid trade off </w:t>
      </w:r>
      <w:r w:rsidRPr="009173BB">
        <w:rPr>
          <w:rFonts w:eastAsiaTheme="majorEastAsia" w:cstheme="majorBidi"/>
          <w:b/>
          <w:iCs/>
          <w:sz w:val="26"/>
          <w:u w:val="single"/>
        </w:rPr>
        <w:t>empirically</w:t>
      </w:r>
      <w:r w:rsidRPr="009173BB">
        <w:rPr>
          <w:rFonts w:eastAsiaTheme="majorEastAsia" w:cstheme="majorBidi"/>
          <w:b/>
          <w:iCs/>
          <w:sz w:val="26"/>
        </w:rPr>
        <w:t xml:space="preserve"> –plan would </w:t>
      </w:r>
      <w:r w:rsidRPr="009173BB">
        <w:rPr>
          <w:rFonts w:eastAsiaTheme="majorEastAsia" w:cstheme="majorBidi"/>
          <w:b/>
          <w:iCs/>
          <w:sz w:val="26"/>
          <w:u w:val="single"/>
        </w:rPr>
        <w:t>prevent</w:t>
      </w:r>
      <w:r w:rsidRPr="009173BB">
        <w:rPr>
          <w:rFonts w:eastAsiaTheme="majorEastAsia" w:cstheme="majorBidi"/>
          <w:b/>
          <w:iCs/>
          <w:sz w:val="26"/>
        </w:rPr>
        <w:t xml:space="preserve"> aid from being more effective</w:t>
      </w:r>
    </w:p>
    <w:p w14:paraId="3DE77F35" w14:textId="77777777" w:rsidR="006E68AC" w:rsidRPr="009173BB" w:rsidRDefault="006E68AC" w:rsidP="006E68AC">
      <w:pPr>
        <w:rPr>
          <w:bCs/>
        </w:rPr>
      </w:pPr>
      <w:r w:rsidRPr="009173BB">
        <w:rPr>
          <w:b/>
          <w:bCs/>
          <w:sz w:val="26"/>
        </w:rPr>
        <w:t xml:space="preserve">Azam and Berlinschi 08 </w:t>
      </w:r>
      <w:r w:rsidRPr="009173BB">
        <w:rPr>
          <w:bCs/>
        </w:rPr>
        <w:t>(Jean-Paul Azam is professor of economics at the University of Toulouse and at the Institut Universitaire de France. He is an applied theorist with an extensive field experience in Africa and Asia and has served as a consultant for the World Bank and the EU, and is a Resource-Person at the Nairobi-based AERC. Ruxanda Barlinschi is a Doctorate of Economic Sciences at the University of Toulouse. “The Aid-Immigration Trade-off” June 11, 2008.</w:t>
      </w:r>
      <w:r w:rsidRPr="009173BB">
        <w:t xml:space="preserve"> </w:t>
      </w:r>
      <w:r w:rsidRPr="009173BB">
        <w:rPr>
          <w:bCs/>
        </w:rPr>
        <w:t>http://siteresources.worldbank.org/INTABCDESOUAFR2008/Resources/JeanPaulAzam.pdf)</w:t>
      </w:r>
    </w:p>
    <w:p w14:paraId="7507DA02" w14:textId="77777777" w:rsidR="006E68AC" w:rsidRPr="009173BB" w:rsidRDefault="006E68AC" w:rsidP="006E68AC">
      <w:pPr>
        <w:rPr>
          <w:sz w:val="14"/>
        </w:rPr>
      </w:pPr>
      <w:r w:rsidRPr="009173BB">
        <w:rPr>
          <w:sz w:val="14"/>
        </w:rPr>
        <w:t xml:space="preserve">The Model Assume that there are three countries in the world: there are two donor countries, labeled 1 and 2, whose level of affluence is potentially attracting migrants, and a developing country, which sends a flow of migrants to each donor country, 1 n and 2 n , respectively. The donors have the possibility of giving aid to the poor country, with a view to reduce the flow of migrants that they receive from it. Two main mechanisms can explain why </w:t>
      </w:r>
      <w:r w:rsidRPr="009173BB">
        <w:rPr>
          <w:u w:val="single"/>
        </w:rPr>
        <w:t>aid can have</w:t>
      </w:r>
      <w:r w:rsidRPr="009173BB">
        <w:rPr>
          <w:sz w:val="14"/>
        </w:rPr>
        <w:t xml:space="preserve"> such </w:t>
      </w:r>
      <w:r w:rsidRPr="009173BB">
        <w:rPr>
          <w:u w:val="single"/>
        </w:rPr>
        <w:t>a negative impact on</w:t>
      </w:r>
      <w:r w:rsidRPr="009173BB">
        <w:rPr>
          <w:sz w:val="14"/>
        </w:rPr>
        <w:t xml:space="preserve"> the </w:t>
      </w:r>
      <w:r w:rsidRPr="009173BB">
        <w:rPr>
          <w:u w:val="single"/>
        </w:rPr>
        <w:t>migration flow</w:t>
      </w:r>
      <w:r w:rsidRPr="009173BB">
        <w:rPr>
          <w:sz w:val="14"/>
        </w:rPr>
        <w:t xml:space="preserve">. There is first an improved economic situation in the recipient country that the aid flow can help to create, by supporting productive investment and creating jobs. Next, </w:t>
      </w:r>
      <w:r w:rsidRPr="009173BB">
        <w:rPr>
          <w:u w:val="single"/>
        </w:rPr>
        <w:t>the aid flow can provide an inducement to the recipient government to try to deter out-migration</w:t>
      </w:r>
      <w:r w:rsidRPr="009173BB">
        <w:rPr>
          <w:sz w:val="14"/>
        </w:rPr>
        <w:t xml:space="preserve">, </w:t>
      </w:r>
      <w:r w:rsidRPr="009173BB">
        <w:rPr>
          <w:u w:val="single"/>
        </w:rPr>
        <w:t>if the aid is somehow given conditionally upon the adoption of some policy measures aimed at reducing the latter</w:t>
      </w:r>
      <w:r w:rsidRPr="009173BB">
        <w:rPr>
          <w:sz w:val="14"/>
        </w:rPr>
        <w:t xml:space="preserve">. For example, </w:t>
      </w:r>
      <w:r w:rsidRPr="009173BB">
        <w:rPr>
          <w:u w:val="single"/>
        </w:rPr>
        <w:t>some financial incentives can be created in favor of returning migrants, thus reducing the net outflow</w:t>
      </w:r>
      <w:r w:rsidRPr="009173BB">
        <w:rPr>
          <w:sz w:val="14"/>
        </w:rPr>
        <w:t xml:space="preserve">, ceteris paribus, or for targeting some migration-prone groups with specific actions. For example, </w:t>
      </w:r>
      <w:r w:rsidRPr="009173BB">
        <w:rPr>
          <w:u w:val="single"/>
        </w:rPr>
        <w:t>it is known that the Soninke ethnic group is the most migration-prone one in Mali and Senegal, because of the well-established Diaspora that they can rely on</w:t>
      </w:r>
      <w:r w:rsidRPr="009173BB">
        <w:rPr>
          <w:sz w:val="14"/>
        </w:rPr>
        <w:t xml:space="preserve"> (see Azam and Gubert, 2006). Then, </w:t>
      </w:r>
      <w:r w:rsidRPr="009173BB">
        <w:rPr>
          <w:u w:val="single"/>
        </w:rPr>
        <w:t>a “codevelopment” project has been implemented with French aid money, with a view to reduce their migrations outflow by developing some attractive programs in their region of origin</w:t>
      </w:r>
      <w:r w:rsidRPr="009173BB">
        <w:rPr>
          <w:sz w:val="14"/>
        </w:rPr>
        <w:t xml:space="preserve">. 12 Let 1 a and 2 a denote these aid flows, given by countries 1 and 2, respectively. Assume then that the inflow of migrants in donor-country 1 is governed by the following function: n faa 1 12 = ( ) , ,θ . (1) We assume that the impacts of the two aid flows on 1 n are negative, reflecting the aidmigration trade-off that we want to analyze. The negative impact of the own aid flow is quite obvious, as discussed above, while the cross effect deserves an additional comment. If either aid flow has a positive impact on the level of economic activity and the creation of jobs that might reduce the attractiveness of migration for nationals from the developing country, then it cannot be assumed that this will affect only the outflow directed at each donor country separately. </w:t>
      </w:r>
      <w:r w:rsidRPr="009173BB">
        <w:rPr>
          <w:u w:val="single"/>
        </w:rPr>
        <w:t>There is necessarily some spill-over on the outflow going to the other country</w:t>
      </w:r>
      <w:r w:rsidRPr="009173BB">
        <w:rPr>
          <w:sz w:val="14"/>
        </w:rPr>
        <w:t>. In the limit, it could be argued that it is only the total aid flow 1 2 a a + that matters for affecting the outflows of migrants, if the two aid flows have the same impact on the recipient economy. However, the more general specification embedded in (1) allows for some finer targeting by donor countries, which might devise some policies that mainly affect the migration flow heading in its own direction. For example, this could be done by targeting a specific ethnic group which is connected to an important Diaspora in one of the donor countries. The parameter θ captures the set of other variables that are liable in either country to affect the outflow of migrants. By permuting the subscripts 1 and 2, we can readily generate the equivalent function to (1) for donor country 2. Then, assume that country 1 is prepared to incur the cost of providing aid if the latter has some effectiveness for reducing the migration flow in its direction. This is captured by assuming that country 1 seeks to minimize the following loss function: ( ) 1 1 min , a n, 11 La n , (2) 13 which is increasing and convex in its two arguments. This captures both the fact that</w:t>
      </w:r>
      <w:r w:rsidRPr="009173BB">
        <w:rPr>
          <w:u w:val="single"/>
        </w:rPr>
        <w:t xml:space="preserve"> aid has a cost for the donating country, </w:t>
      </w:r>
      <w:r w:rsidRPr="009173BB">
        <w:rPr>
          <w:sz w:val="14"/>
        </w:rPr>
        <w:t>by using up some fiscal revenues, and that for whatever reasons</w:t>
      </w:r>
      <w:r w:rsidRPr="009173BB">
        <w:rPr>
          <w:u w:val="single"/>
        </w:rPr>
        <w:t xml:space="preserve">, that country’s government tends to feel that its country is attracting too many migrants. </w:t>
      </w:r>
    </w:p>
    <w:p w14:paraId="4943830D" w14:textId="77777777" w:rsidR="006E68AC" w:rsidRPr="009173BB" w:rsidRDefault="006E68AC" w:rsidP="006E68AC">
      <w:pPr>
        <w:keepNext/>
        <w:keepLines/>
        <w:spacing w:before="40" w:after="0"/>
        <w:outlineLvl w:val="3"/>
        <w:rPr>
          <w:rFonts w:eastAsiaTheme="majorEastAsia" w:cstheme="majorBidi"/>
          <w:b/>
          <w:iCs/>
          <w:sz w:val="26"/>
        </w:rPr>
      </w:pPr>
      <w:r w:rsidRPr="009173BB">
        <w:rPr>
          <w:rFonts w:eastAsiaTheme="majorEastAsia" w:cstheme="majorBidi"/>
          <w:b/>
          <w:iCs/>
          <w:sz w:val="26"/>
        </w:rPr>
        <w:t>migration flow trades off with aid</w:t>
      </w:r>
    </w:p>
    <w:p w14:paraId="3E075B2C" w14:textId="77777777" w:rsidR="006E68AC" w:rsidRPr="009173BB" w:rsidRDefault="006E68AC" w:rsidP="006E68AC">
      <w:pPr>
        <w:rPr>
          <w:bCs/>
        </w:rPr>
      </w:pPr>
      <w:r w:rsidRPr="009173BB">
        <w:rPr>
          <w:b/>
          <w:bCs/>
        </w:rPr>
        <w:t xml:space="preserve">Azam and Berlinschi 08 </w:t>
      </w:r>
      <w:r w:rsidRPr="009173BB">
        <w:rPr>
          <w:bCs/>
        </w:rPr>
        <w:t>(Jean-Paul Azam is professor of economics at the University of Toulouse and at the Institut Universitaire de France. He is an applied theorist with an extensive field experience in Africa and Asia and has served as a consultant for the World Bank and the EU, and is a Resource-Person at the Nairobi-based AERC. Ruxanda Barlinschi is a Doctorate of Economic Sciences at the University of Toulouse. “The Aid-Immigration Trade-off” June 11, 2008.</w:t>
      </w:r>
      <w:r w:rsidRPr="009173BB">
        <w:t xml:space="preserve"> </w:t>
      </w:r>
      <w:r w:rsidRPr="009173BB">
        <w:rPr>
          <w:bCs/>
        </w:rPr>
        <w:t>http://siteresources.worldbank.org/INTABCDESOUAFR2008/Resources/JeanPaulAzam.pdf)</w:t>
      </w:r>
    </w:p>
    <w:p w14:paraId="3B416B78" w14:textId="77777777" w:rsidR="006E68AC" w:rsidRPr="009173BB" w:rsidRDefault="006E68AC" w:rsidP="006E68AC">
      <w:pPr>
        <w:rPr>
          <w:sz w:val="16"/>
        </w:rPr>
      </w:pPr>
      <w:r w:rsidRPr="009173BB">
        <w:rPr>
          <w:sz w:val="16"/>
        </w:rPr>
        <w:t xml:space="preserve">Conclusion This short paper has investigated the assumption that the donor countries are using foreign aid partly as a tool for controlling the inflow of migrants that they are facing. A brief theoretical analysis has been used to bring out the main predictions that can be derived from such an assumption. The model helped us identify the free-rider problem raised by this assumption, and suggests that </w:t>
      </w:r>
      <w:r w:rsidRPr="009173BB">
        <w:rPr>
          <w:u w:val="single"/>
        </w:rPr>
        <w:t>donors must find a coordinated equilibrium if they want to optimize the impact of their aid as a tool for reducing immigration</w:t>
      </w:r>
      <w:r w:rsidRPr="009173BB">
        <w:rPr>
          <w:sz w:val="16"/>
        </w:rPr>
        <w:t xml:space="preserve">. Such a coordinated equilibrium requires the donors to find a way of “tying their own hands” in order to make their commitment not to renege ex post on their pledged disbursements credible. We suggested that </w:t>
      </w:r>
      <w:r w:rsidRPr="009173BB">
        <w:rPr>
          <w:u w:val="single"/>
        </w:rPr>
        <w:t>in the real world</w:t>
      </w:r>
      <w:r w:rsidRPr="009173BB">
        <w:rPr>
          <w:sz w:val="16"/>
        </w:rPr>
        <w:t xml:space="preserve">, </w:t>
      </w:r>
      <w:r w:rsidRPr="009173BB">
        <w:rPr>
          <w:u w:val="single"/>
        </w:rPr>
        <w:t>donors are in fact using various mechanisms for creating this credible commitment, ranging from the international definition of the Millenium Development Goals to the creation of powerful aid-dependent constituencies in their own countries</w:t>
      </w:r>
      <w:r w:rsidRPr="009173BB">
        <w:rPr>
          <w:sz w:val="16"/>
        </w:rPr>
        <w:t>. Techniques for developing the latter in the real world i</w:t>
      </w:r>
      <w:r w:rsidRPr="009173BB">
        <w:rPr>
          <w:u w:val="single"/>
        </w:rPr>
        <w:t>nclude among others policies like the tying of aid in favor of some powerful firms or the creation of an overstaffed aid administration</w:t>
      </w:r>
      <w:r w:rsidRPr="009173BB">
        <w:rPr>
          <w:sz w:val="16"/>
        </w:rPr>
        <w:t xml:space="preserve">. Moreover, </w:t>
      </w:r>
      <w:r w:rsidRPr="009173BB">
        <w:rPr>
          <w:u w:val="single"/>
        </w:rPr>
        <w:t>they have created international aid institutions like the World Bank whose job is precisely to coordinate at least some of the aid flows</w:t>
      </w:r>
      <w:r w:rsidRPr="009173BB">
        <w:rPr>
          <w:sz w:val="16"/>
        </w:rPr>
        <w:t xml:space="preserve">. </w:t>
      </w:r>
      <w:r w:rsidRPr="009173BB">
        <w:rPr>
          <w:u w:val="single"/>
        </w:rPr>
        <w:t xml:space="preserve">The empirical tests performed using a panel of data from most DAC member countries have shown that our assumed </w:t>
      </w:r>
      <w:r w:rsidRPr="009173BB">
        <w:rPr>
          <w:b/>
          <w:u w:val="single"/>
        </w:rPr>
        <w:t>aid-migration trade-off is indeed supported by</w:t>
      </w:r>
      <w:r w:rsidRPr="009173BB">
        <w:rPr>
          <w:u w:val="single"/>
        </w:rPr>
        <w:t xml:space="preserve"> the </w:t>
      </w:r>
      <w:r w:rsidRPr="009173BB">
        <w:rPr>
          <w:b/>
          <w:u w:val="single"/>
        </w:rPr>
        <w:t>data</w:t>
      </w:r>
      <w:r w:rsidRPr="009173BB">
        <w:rPr>
          <w:sz w:val="16"/>
        </w:rPr>
        <w:t xml:space="preserve">. The empirical approach used for producing these findings is based on two requirements brought out by the theoretical analysis. First, it is important to include in the estimations various control variables, which are liable to affect both the immigration flows and the aid disbursement flows. Second, </w:t>
      </w:r>
      <w:r w:rsidRPr="009173BB">
        <w:rPr>
          <w:u w:val="single"/>
        </w:rPr>
        <w:t>due account must be taken of the fact that governments choose jointly the level of foreign aid that they deliver and the migration flow that they let in, so that the former must be regarded as endogenous in the econometric analysis</w:t>
      </w:r>
      <w:r w:rsidRPr="009173BB">
        <w:rPr>
          <w:sz w:val="16"/>
        </w:rPr>
        <w:t xml:space="preserve">. The findings of our econometric exercises provide quite a robust support for these two predictions. We further 25 tested whether the amount of aid disbursed through a coordination mechanism, which we have proxied by the IDA disbursements, is any more effective than the other aid flows, here captured by ODA disbursements. Our results suggest that ODA is not worse than IDA after all, but this might reflect some econometric problems as these two variables are strongly correlated with one another. Therefore </w:t>
      </w:r>
      <w:r w:rsidRPr="009173BB">
        <w:rPr>
          <w:u w:val="single"/>
        </w:rPr>
        <w:t xml:space="preserve">our econometric exercises fail to support the view that there is a significant free-rider problem with bilateral aid flows, and hence that there is a </w:t>
      </w:r>
      <w:r w:rsidRPr="009173BB">
        <w:rPr>
          <w:b/>
          <w:u w:val="single"/>
        </w:rPr>
        <w:t>significant under-provision of aid</w:t>
      </w:r>
      <w:r w:rsidRPr="009173BB">
        <w:rPr>
          <w:u w:val="single"/>
        </w:rPr>
        <w:t xml:space="preserve"> in the world that we live in</w:t>
      </w:r>
      <w:r w:rsidRPr="009173BB">
        <w:rPr>
          <w:sz w:val="16"/>
        </w:rPr>
        <w:t>. Nevertheless, our tests of this assumption do not seem very powerful, and call for some further investigation of this issue. In particular, a finer dis-aggregation of aid flows might be required for performing a convincing analysis of this free-rider problem. This shows the way for future research.</w:t>
      </w:r>
    </w:p>
    <w:p w14:paraId="57C4B52E" w14:textId="77777777" w:rsidR="006E68AC" w:rsidRPr="00B55AD5" w:rsidRDefault="006E68AC" w:rsidP="006E68AC"/>
    <w:p w14:paraId="4555F1A6" w14:textId="77777777" w:rsidR="00266D11" w:rsidRPr="0080446C" w:rsidRDefault="00266D11" w:rsidP="00266D11"/>
    <w:p w14:paraId="1D9BFAEE" w14:textId="7E0E51C0" w:rsidR="00AC51ED" w:rsidRPr="0080446C" w:rsidRDefault="006C5E4A" w:rsidP="00AC51ED">
      <w:pPr>
        <w:pStyle w:val="Heading3"/>
      </w:pPr>
      <w:r w:rsidRPr="0080446C">
        <w:t>Doesn’t Link to Base</w:t>
      </w:r>
    </w:p>
    <w:p w14:paraId="03F63689" w14:textId="77777777" w:rsidR="00AC51ED" w:rsidRPr="0080446C" w:rsidRDefault="00AC51ED" w:rsidP="00AC51ED">
      <w:pPr>
        <w:pStyle w:val="Heading4"/>
      </w:pPr>
      <w:r w:rsidRPr="0080446C">
        <w:t>Republicans in support of foreign aid for tech development</w:t>
      </w:r>
    </w:p>
    <w:p w14:paraId="1796D07B" w14:textId="77777777" w:rsidR="00AC51ED" w:rsidRPr="0080446C" w:rsidRDefault="00AC51ED" w:rsidP="00AC51ED">
      <w:pPr>
        <w:pStyle w:val="ListParagraph"/>
        <w:numPr>
          <w:ilvl w:val="0"/>
          <w:numId w:val="1"/>
        </w:numPr>
      </w:pPr>
      <w:r w:rsidRPr="0080446C">
        <w:t xml:space="preserve">Probably mostly for India green-tech scenario </w:t>
      </w:r>
    </w:p>
    <w:p w14:paraId="0FC8C6B1" w14:textId="77777777" w:rsidR="00AC51ED" w:rsidRPr="0080446C" w:rsidRDefault="00AC51ED" w:rsidP="00AC51ED">
      <w:r w:rsidRPr="0080446C">
        <w:rPr>
          <w:b/>
        </w:rPr>
        <w:t>Ellman 17</w:t>
      </w:r>
      <w:r w:rsidRPr="0080446C">
        <w:t xml:space="preserve"> (6-1-2017, Eric Ellman writes on climate, energy, and the developing world, “GOP Advocates Foreign Aid For Alternative Energy”, https://www.forbes.com/sites/beltway/2017/06/01/gop-advocates-foreign-aid-for-alternative-energy-and-trump-approves/#37f0391c6d8b)</w:t>
      </w:r>
    </w:p>
    <w:p w14:paraId="247B3D22" w14:textId="77777777" w:rsidR="00AC51ED" w:rsidRPr="0080446C" w:rsidRDefault="00AC51ED" w:rsidP="00AC51ED">
      <w:pPr>
        <w:rPr>
          <w:sz w:val="16"/>
        </w:rPr>
      </w:pPr>
      <w:r w:rsidRPr="0080446C">
        <w:rPr>
          <w:sz w:val="16"/>
        </w:rPr>
        <w:t xml:space="preserve">Before everyone starts hyper-ventilating about today’s Presidential announcement regarding whether the U.S. will or will not abide by its Paris climate accord pledge, let us pause long enough to fully appreciate the last climate-related news from Washington. House Resolution 244, the Omnibus Appropriations Bill that President Trump signed in May keeps the U.S. government open through September 30, 2017. </w:t>
      </w:r>
      <w:r w:rsidRPr="0080446C">
        <w:rPr>
          <w:rStyle w:val="StyleUnderline"/>
        </w:rPr>
        <w:t xml:space="preserve">It also </w:t>
      </w:r>
      <w:r w:rsidRPr="0080446C">
        <w:rPr>
          <w:rStyle w:val="Emphasis"/>
        </w:rPr>
        <w:t>provides</w:t>
      </w:r>
      <w:r w:rsidRPr="0080446C">
        <w:rPr>
          <w:rStyle w:val="StyleUnderline"/>
        </w:rPr>
        <w:t xml:space="preserve"> record </w:t>
      </w:r>
      <w:r w:rsidRPr="0080446C">
        <w:rPr>
          <w:rStyle w:val="Emphasis"/>
        </w:rPr>
        <w:t>funding for low-carbon technologies in</w:t>
      </w:r>
      <w:r w:rsidRPr="0080446C">
        <w:rPr>
          <w:rStyle w:val="StyleUnderline"/>
        </w:rPr>
        <w:t xml:space="preserve"> some of the world’s </w:t>
      </w:r>
      <w:r w:rsidRPr="0080446C">
        <w:rPr>
          <w:rStyle w:val="Emphasis"/>
        </w:rPr>
        <w:t>poor</w:t>
      </w:r>
      <w:r w:rsidRPr="0080446C">
        <w:rPr>
          <w:rStyle w:val="StyleUnderline"/>
        </w:rPr>
        <w:t xml:space="preserve">est </w:t>
      </w:r>
      <w:r w:rsidRPr="0080446C">
        <w:rPr>
          <w:rStyle w:val="Emphasis"/>
        </w:rPr>
        <w:t>nations</w:t>
      </w:r>
      <w:r w:rsidRPr="0080446C">
        <w:rPr>
          <w:rStyle w:val="StyleUnderline"/>
        </w:rPr>
        <w:t xml:space="preserve">. </w:t>
      </w:r>
      <w:r w:rsidRPr="0080446C">
        <w:rPr>
          <w:sz w:val="16"/>
        </w:rPr>
        <w:t xml:space="preserve">You read that right. In March, Trump released his “skinny budget,” an outline that expressed administration spending priorities. In addition to increases for the military and funding for the Border Wall, It called for eliminating foreign aid vehicles such as the U.S. Trade and Development Agency and the Overseas Private Investment Corporation. A consortium of Republican committee-leaders and Democratic colleagues pushed back. Quietly, but hard. Their response, H.R. 244, spent more on the military, but expanded programs that Trump wished dead. USTDA was particularly blessed, with a whopping 25% budget increase. Unlike the President’s “skinny budget,” this wasn’t messaging. With Trump’s signature, H.R. 244 became law. For USTDA, </w:t>
      </w:r>
      <w:r w:rsidRPr="0080446C">
        <w:rPr>
          <w:rStyle w:val="StyleUnderline"/>
        </w:rPr>
        <w:t xml:space="preserve">the $15MM budget increase it authorized will </w:t>
      </w:r>
      <w:r w:rsidRPr="0080446C">
        <w:rPr>
          <w:rStyle w:val="Emphasis"/>
        </w:rPr>
        <w:t>kick start</w:t>
      </w:r>
      <w:r w:rsidRPr="0080446C">
        <w:rPr>
          <w:rStyle w:val="StyleUnderline"/>
        </w:rPr>
        <w:t xml:space="preserve"> dozens </w:t>
      </w:r>
      <w:r w:rsidRPr="0080446C">
        <w:rPr>
          <w:rStyle w:val="Emphasis"/>
        </w:rPr>
        <w:t>of wind, solar, and other innovative power projects</w:t>
      </w:r>
      <w:r w:rsidRPr="0080446C">
        <w:rPr>
          <w:rStyle w:val="StyleUnderline"/>
        </w:rPr>
        <w:t xml:space="preserve"> in </w:t>
      </w:r>
      <w:r w:rsidRPr="0080446C">
        <w:rPr>
          <w:rStyle w:val="Emphasis"/>
        </w:rPr>
        <w:t>Africa, Asia, and Latin America</w:t>
      </w:r>
      <w:r w:rsidRPr="0080446C">
        <w:rPr>
          <w:rStyle w:val="StyleUnderline"/>
        </w:rPr>
        <w:t xml:space="preserve"> that otherwise would not have seen light of day. </w:t>
      </w:r>
      <w:r w:rsidRPr="0080446C">
        <w:rPr>
          <w:sz w:val="16"/>
        </w:rPr>
        <w:t>With deep divisions in the GOP over infrastructure spending and building of a Border Wall, dissent from Trump’s agenda is not necessarily news</w:t>
      </w:r>
      <w:r w:rsidRPr="0080446C">
        <w:rPr>
          <w:rStyle w:val="StyleUnderline"/>
        </w:rPr>
        <w:t>. But Republicans working with Democrats on behalf of greenhouse-gas fighting projects? In development settings? That’s news</w:t>
      </w:r>
      <w:r w:rsidRPr="0080446C">
        <w:rPr>
          <w:sz w:val="16"/>
        </w:rPr>
        <w:t xml:space="preserve">. Don’t blame yourself if you missed it, though. Thanks to the byzantine ways in which Washington works, people whose names are on the bill may not be aware of it either. Google H.R. 244 and you’ll see it was sponsored by California Congressman Paul Scott, a reliably Republican supporter of Donald Trump. His 19 Republican co-sponsors include Tea Party members like Texas’s Blake Farenthold. But call their offices and you’ll be hard pressed to find someone to address the line-by-line spending for every function of the federal government in a law that bears their name. That’s because Scott’s bill – still described on the website as created to help Veterans find work – was a handy vehicle for Senate and Congressional Appropriations committees to attach thousands of lines of funding to keep the government working ... with more for the military, and more for American entrepreneurs to enter the world’s largest untapped electricity market. Whether they knew it or not, a majority in the U.S. Congress and the President agreed to this. Interestingly, the Republican committee leaders who bridged this yawning ideological chasm are not jumping up and down about it. Perhaps those who work with Trump have figured out not to spike the ball when they score. Or perhaps they simply realize how relatively paltry the money is. Compared with military spending, USTDA’s $15MM funding increase is the equivalent of four W777 howitzers. The symbolism is enormous, however, and deserves recognition. In guiding H.R. 244 into law, Republican Appropriations sub-Committee leaders Hal Rogers, (KY) and Senator Lyndsey Graham (SC) have demonstrated that foreign aid for greenhouse gas fighting technology shouldn’t be up for ideological debate. Florida Republican and Freedom Caucus member Representative Ted Yoho is another, currently sponsoring his own legislation to intensify the relationship between U.S. development agencies and U.S. private business. Representative Ed Royce of California, and Tennessee’s Senator Bob Corker, sponsored the African Rural Electrification Act, which provided necessary funding for Power Africa, an Obama era initiative to provide power to 100,000,000 people in sub-Saharan Africa. Whether such Republican leaders’ collective arguments -- </w:t>
      </w:r>
      <w:r w:rsidRPr="0080446C">
        <w:rPr>
          <w:rStyle w:val="StyleUnderline"/>
        </w:rPr>
        <w:t xml:space="preserve">that </w:t>
      </w:r>
      <w:r w:rsidRPr="0080446C">
        <w:rPr>
          <w:rStyle w:val="Emphasis"/>
        </w:rPr>
        <w:t>aid extends American technological prowess</w:t>
      </w:r>
      <w:r w:rsidRPr="0080446C">
        <w:rPr>
          <w:rStyle w:val="StyleUnderline"/>
        </w:rPr>
        <w:t>, builds trading partners, and grows jobs at home – will triumph in the budget wrangling to fund the remainder of Trump’s presidency has yet to be seen</w:t>
      </w:r>
      <w:r w:rsidRPr="0080446C">
        <w:rPr>
          <w:sz w:val="16"/>
        </w:rPr>
        <w:t>. Should no agreement be reached by September 30, however, a continuing resolution would likely result, The new higher funding levels for USTDA and OPIC would be locked in for another year. Perhaps by then we’ll see foreign aid advocates jumping up and down.</w:t>
      </w:r>
    </w:p>
    <w:p w14:paraId="26E50A1C" w14:textId="77777777" w:rsidR="00AC51ED" w:rsidRPr="0080446C" w:rsidRDefault="00AC51ED" w:rsidP="00AC51ED">
      <w:pPr>
        <w:pStyle w:val="Heading4"/>
      </w:pPr>
      <w:r w:rsidRPr="0080446C">
        <w:t>Republicans support humanitarian foreign aid</w:t>
      </w:r>
    </w:p>
    <w:p w14:paraId="3BC195F6" w14:textId="77777777" w:rsidR="00AC51ED" w:rsidRPr="0080446C" w:rsidRDefault="00AC51ED" w:rsidP="00AC51ED">
      <w:r w:rsidRPr="0080446C">
        <w:rPr>
          <w:b/>
        </w:rPr>
        <w:t>Abrams 11</w:t>
      </w:r>
      <w:r w:rsidRPr="0080446C">
        <w:t xml:space="preserve"> (11-10-2011, Elliott Abrams is a senior fellow in Middle Eastern Studies at the Council on Foreign Relations and a former deputy national-security adviser, “Conservative Foreign Aid”, </w:t>
      </w:r>
      <w:hyperlink r:id="rId31" w:history="1">
        <w:r w:rsidRPr="0080446C">
          <w:rPr>
            <w:rStyle w:val="Hyperlink"/>
          </w:rPr>
          <w:t>https://www.nationalreview.com/magazine/2011/11/28/conservative-foreign-aid/</w:t>
        </w:r>
      </w:hyperlink>
      <w:r w:rsidRPr="0080446C">
        <w:t xml:space="preserve"> )</w:t>
      </w:r>
    </w:p>
    <w:p w14:paraId="0CA2C447" w14:textId="77777777" w:rsidR="00AC51ED" w:rsidRPr="0080446C" w:rsidRDefault="00AC51ED" w:rsidP="00AC51ED">
      <w:pPr>
        <w:rPr>
          <w:sz w:val="16"/>
        </w:rPr>
      </w:pPr>
      <w:r w:rsidRPr="0080446C">
        <w:rPr>
          <w:rStyle w:val="StyleUnderline"/>
        </w:rPr>
        <w:t>What should be noted is that there is a huge distance between the combination of nationalism and internationalism that we saw in Ronald Reagan’s leadership, and what some of the Republican candidates are saying today</w:t>
      </w:r>
      <w:r w:rsidRPr="0080446C">
        <w:rPr>
          <w:sz w:val="16"/>
        </w:rPr>
        <w:t xml:space="preserve">. Reagan’s 1984 platform is worth revisiting. First, Reagan did not seem to contemplate eliminating economic aid: Developing nations look to the United States for counsel and guidance in achieving economic opportunity, prosperity, and political freedom. Democratic capitalism has demonstrated, in the United States and elsewhere, an unparalleled ability to achieve political and civil rights and long-term prosperity for ever-growing numbers of people. We are confident that democracy and free enterprise can succeed everywhere. A central element in our programs of economic assistance should be to share with others the beneficial ideas of democratic capitalism, which have led the United States to economic prosperity and political freedom. Nor did Reagan want to cut military aid. His platform makes a prescient reference to terror: “Foreign military assistance strengthens our security by enabling friendly nations to provide for their own defense, including defense against terrorism.” It also suggest that aid is for friends only: “To strengthen bilateral foreign assistance, we will reduce or eliminate assistance to nations with foreign policies contrary to our interests.” And the platform argues for strong U.S. support for human rights and democracy: The American people believe that United States foreign policy should be animated by the cause of human rights for all the world’s peoples. . . . </w:t>
      </w:r>
      <w:r w:rsidRPr="0080446C">
        <w:rPr>
          <w:rStyle w:val="Emphasis"/>
        </w:rPr>
        <w:t>Republican concern for human rights also extends to the institutions of free societies</w:t>
      </w:r>
      <w:r w:rsidRPr="0080446C">
        <w:rPr>
          <w:rStyle w:val="StyleUnderline"/>
        </w:rPr>
        <w:t xml:space="preserve"> — political parties, the free press, business and labor organizations — which embody and protect the exercise of individual rights.</w:t>
      </w:r>
      <w:r w:rsidRPr="0080446C">
        <w:rPr>
          <w:sz w:val="16"/>
        </w:rPr>
        <w:t xml:space="preserve"> The National Endowment for Democracy and other instruments of U.S. diplomacy foster the growth of these vital institutions. . . . The National Endowment for Democracy has enlisted the talent of private American institutions, including the AFL-CIO and the U.S. Chamber of Commerce, to educate our friends overseas in the ways of democratic institutions. This was not just charity: </w:t>
      </w:r>
      <w:r w:rsidRPr="0080446C">
        <w:rPr>
          <w:rStyle w:val="StyleUnderline"/>
        </w:rPr>
        <w:t xml:space="preserve">For Republicans, the </w:t>
      </w:r>
      <w:r w:rsidRPr="0080446C">
        <w:rPr>
          <w:rStyle w:val="Emphasis"/>
        </w:rPr>
        <w:t>struggle for human freedom is more than an end in itself</w:t>
      </w:r>
      <w:r w:rsidRPr="0080446C">
        <w:rPr>
          <w:rStyle w:val="StyleUnderline"/>
        </w:rPr>
        <w:t xml:space="preserve">. It is part of a policy that builds a foundation for peace. When people are free to express themselves and choose democratic governments, their free private institutions and electoral power constitute a constraint against the excesses of autocratic rulers. </w:t>
      </w:r>
      <w:r w:rsidRPr="0080446C">
        <w:rPr>
          <w:sz w:val="16"/>
        </w:rPr>
        <w:t xml:space="preserve">What might a conservative foreign-aid program look like, then? It may well be nearly as large as the current one, but much more efficient and effective. There are many programs that need a careful look. For example, what have we really achieved by spending roughly $2.5 billion a year in Pakistan, where we appear to be hated more widely every year? If Egypt moves away from peace with Israel, and indeed from democracy and religious freedom, under its next government, at what point do we stop giving it $1.5 billion a year? Do we have to spend $1.5 billion a year on “bilateral and multilateral programs to address global climate change”? How about the hundreds of millions the administration wants to send to the International Clean Technology Fund and the International Strategic Climate Fund, both of which appear to be searching for overseas versions of Solyndra? We might attend to some good advice from Paul Bonicelli, now the executive vice president of Regent University, who in the George W. Bush administration was dispatched to USAID rather like a missionary sent to live among hostile tribes. First, Bonicelli says, we should remember that poverty is not the product of a lack of resources, but rather of culture, bad economic policy, and bad government (including corruption). Ultimately, aid money is wasted unless it promotes free markets, respect for private property, and the rule of law. Unless we are promoting political and economic freedom, we are treating symptoms, not causes, for we are not giving people the tools to fight their poverty themselves. Second, </w:t>
      </w:r>
      <w:r w:rsidRPr="0080446C">
        <w:rPr>
          <w:rStyle w:val="Emphasis"/>
        </w:rPr>
        <w:t>we should target aid money at friends and allies</w:t>
      </w:r>
      <w:r w:rsidRPr="0080446C">
        <w:rPr>
          <w:sz w:val="16"/>
        </w:rPr>
        <w:t xml:space="preserve"> — as Bonicelli puts it, “those who are our allies, are plausibly our allies, could be induced to be our allies, and those who want to be our allies but are repressed and need our help to be free.” He notes that the last category includes democracy activists who are effectively governments-in-waiting and may eventually become aid donors themselves, as former aid recipients in South Korea and India have done. Bonicelli concludes that giving money to corrupt and dictatorial regimes will never work, but that promoting free markets and freedom itself will. He favors continuing to fund the National Endowment for Democracy, as well as the Millennium Challenge Corporation, because “there are always Lech Walesas to support and there are always commonsense ways for government to dispense aid.” He is right</w:t>
      </w:r>
      <w:r w:rsidRPr="0080446C">
        <w:rPr>
          <w:rStyle w:val="Emphasis"/>
        </w:rPr>
        <w:t>. A conservative approach would strengthen our friends around the world and help reduce poverty and oppression</w:t>
      </w:r>
      <w:r w:rsidRPr="0080446C">
        <w:rPr>
          <w:rStyle w:val="StyleUnderline"/>
        </w:rPr>
        <w:t xml:space="preserve"> by supporting the rule of law, private property, and free markets</w:t>
      </w:r>
      <w:r w:rsidRPr="0080446C">
        <w:rPr>
          <w:sz w:val="16"/>
        </w:rPr>
        <w:t>. It would recognize that private efforts — whether motivated by the search for profits, the desire to help family members overseas, or religious faith and pure humanitarianism — are far larger and more effective than official aid programs, and that private voluntary organizations are usually far more efficient than government agencies. It would confidently assert that we have the proven formula for development, namely political and economic freedom. And it would demand that our aid programs be designed to promote that formula with the greatest possible efficiency and the least possible bureaucracy. Cutting “foreign aid” is a reliable applause line, but it is fair to ask candidates who seek conservative votes to be a bit more specific. Just where do they think Ronald Reagan had it wrong?</w:t>
      </w:r>
    </w:p>
    <w:p w14:paraId="5B509D53" w14:textId="77777777" w:rsidR="00AC51ED" w:rsidRPr="0080446C" w:rsidRDefault="00AC51ED" w:rsidP="00AC51ED">
      <w:pPr>
        <w:pStyle w:val="Heading4"/>
      </w:pPr>
      <w:r w:rsidRPr="0080446C">
        <w:t>Empirically the GOP opposed Trump cuts to foreign aid — the counterplan garners base support</w:t>
      </w:r>
    </w:p>
    <w:p w14:paraId="3EB06892" w14:textId="77777777" w:rsidR="00AC51ED" w:rsidRPr="0080446C" w:rsidRDefault="00AC51ED" w:rsidP="00AC51ED">
      <w:r w:rsidRPr="0080446C">
        <w:rPr>
          <w:rStyle w:val="Style13ptBold"/>
        </w:rPr>
        <w:t>Torbati 17</w:t>
      </w:r>
      <w:r w:rsidRPr="0080446C">
        <w:rPr>
          <w:rStyle w:val="Style13ptBold"/>
          <w:b w:val="0"/>
        </w:rPr>
        <w:t xml:space="preserve"> </w:t>
      </w:r>
      <w:r w:rsidRPr="0080446C">
        <w:rPr>
          <w:rStyle w:val="Style13ptBold"/>
          <w:b w:val="0"/>
          <w:sz w:val="20"/>
          <w:szCs w:val="20"/>
        </w:rPr>
        <w:t>(</w:t>
      </w:r>
      <w:r w:rsidRPr="0080446C">
        <w:t>Yeganeh Torbati. Additional reporting by Amanda Becker in Washington and Michelle Nichols in New York; Editing by Yara Bayoumy and Cynthia Osterman. May 23</w:t>
      </w:r>
      <w:r w:rsidRPr="0080446C">
        <w:rPr>
          <w:vertAlign w:val="superscript"/>
        </w:rPr>
        <w:t>rd</w:t>
      </w:r>
      <w:r w:rsidRPr="0080446C">
        <w:t xml:space="preserve"> 2017. Reuters: Business &amp; Financial News. </w:t>
      </w:r>
      <w:r w:rsidRPr="0080446C">
        <w:rPr>
          <w:rStyle w:val="Style13ptBold"/>
          <w:b w:val="0"/>
          <w:sz w:val="20"/>
          <w:szCs w:val="20"/>
        </w:rPr>
        <w:t>https://www.reuters.com/article/us-usa-budget-foreign-aid/republicans-push-back-against-trump-plan-to-cut-foreign-aid-idUSKBN18J2DC?feedType=RSS&amp;feedName=healthNews/) SW</w:t>
      </w:r>
    </w:p>
    <w:p w14:paraId="10A886B4" w14:textId="77777777" w:rsidR="00AC51ED" w:rsidRPr="0080446C" w:rsidRDefault="00AC51ED" w:rsidP="00AC51ED">
      <w:pPr>
        <w:rPr>
          <w:sz w:val="16"/>
        </w:rPr>
      </w:pPr>
      <w:r w:rsidRPr="0080446C">
        <w:rPr>
          <w:sz w:val="16"/>
        </w:rPr>
        <w:t xml:space="preserve">WASHINGTON (Reuters) - U.S. President Donald </w:t>
      </w:r>
      <w:r w:rsidRPr="0080446C">
        <w:rPr>
          <w:u w:val="single"/>
        </w:rPr>
        <w:t xml:space="preserve">Trump’s fellow Republicans in Congress on Tuesday assailed his proposed cuts in the diplomatic and foreign aid budget, making it unlikely the cutbacks in global health, peacekeeping and other programs w Senator Lindsey Graham, the Republican chairman of the Senate subcommittee responsible for diplomacy and foreign aid spending, said </w:t>
      </w:r>
      <w:r w:rsidRPr="0080446C">
        <w:rPr>
          <w:b/>
          <w:u w:val="single"/>
        </w:rPr>
        <w:t>Trump’s proposal to cut the diplomacy and aid budget by one third would “gut soft power.”</w:t>
      </w:r>
      <w:r w:rsidRPr="0080446C">
        <w:rPr>
          <w:u w:val="single"/>
        </w:rPr>
        <w:t xml:space="preserve"> “If we implemented this budget, you’d have to retreat from the world or put a lot of people at risk,” Graham told reporters. “This budget is not going to go anywhere.” </w:t>
      </w:r>
      <w:r w:rsidRPr="0080446C">
        <w:rPr>
          <w:b/>
          <w:u w:val="single"/>
        </w:rPr>
        <w:t xml:space="preserve">Congress sets the federal government budget, and Republicans who control both houses and Democrats have said they do not support such drastic cuts. </w:t>
      </w:r>
      <w:r w:rsidRPr="0080446C">
        <w:rPr>
          <w:sz w:val="16"/>
        </w:rPr>
        <w:t xml:space="preserve">The funding cuts in Trump’s plan for the fiscal year beginning in October would mark a stark decrease in non-military U.S. government engagement abroad as the administration pursues Trump’s “America First” world view. Trump administration officials defend the cuts by saying the rest of the world must do its “fair share” as the United States retreats from its traditional spending abroad. </w:t>
      </w:r>
      <w:r w:rsidRPr="0080446C">
        <w:rPr>
          <w:u w:val="single"/>
        </w:rPr>
        <w:t xml:space="preserve">In all, the Trump proposal cuts about 32 percent from U.S. diplomacy and aid budgets, or nearly $19 billion. </w:t>
      </w:r>
      <w:r w:rsidRPr="0080446C">
        <w:rPr>
          <w:sz w:val="16"/>
        </w:rPr>
        <w:t xml:space="preserve">Trump’s budget would cut U.S. funding for global health programs including efforts focusing on HIV/AIDS, tuberculosis and malaria by about one quarter, to about $6.5 billion for 2018. The budget proposal envisions cuts to the President’s Emergency Plan for AIDS Relief (PEPFAR) program, a cornerstone of U.S. global health assistance, which supports HIV/AIDS treatment, testing and counseling for millions of people worldwide. Under Trump’s budget, PEPFAR funding would be $5 billion per year compared to about $6 billion annually now, the State Department said. No patient currently receiving antiretroviral therapy, a treatment for HIV, through PEPFAR funds will lose that treatment, officials said. The budget proposal also includes a steep cut to funding for international organizations, without specifying which groups might lose their funding. The NATO military alliance would continue to be fully funded. U.S. funding for international peacekeeping would fall to about $1.5 billion, a cut of over 50 percent from 2017 levels. The United States is the biggest contributor to the United Nations, paying 22 percent of the $5.4 billion core budget and 28.5 percent of the $7.9 billion peacekeeping budget </w:t>
      </w:r>
      <w:r w:rsidRPr="0080446C">
        <w:rPr>
          <w:u w:val="single"/>
        </w:rPr>
        <w:t xml:space="preserve">“Given the growing threats we face, we should be supporting – not slashing – anti-terrorism, law enforcement, and humanitarian programs,” Representative Ed Royce, chairman of the House Foreign Affairs Committee, said in a statement. </w:t>
      </w:r>
      <w:r w:rsidRPr="0080446C">
        <w:rPr>
          <w:sz w:val="16"/>
        </w:rPr>
        <w:t>Trump’s budget would reduce funding for educational and cultural exchanges by 52 percent, including a 47 percent cut to the Fulbright Program, which enables U.S. citizens to go abroad and brings foreign students to study in the United States. The Trump proposal assumes the State Department will maintain its current structure, though Tillerson has said he wants to restructure the agency and find efficiencies. Nonetheless, the budget makes major shifts in some funding. A core, $2.8 billion development account overseen by USAID that funds agricultural, water, sanitation and other projects would be consolidated with other funding streams to create the Economic Support and Development Fund. That new account would then be cut by about 45 percent compared to current funding levels.</w:t>
      </w:r>
    </w:p>
    <w:p w14:paraId="2C445CD1" w14:textId="77777777" w:rsidR="00AC51ED" w:rsidRPr="0080446C" w:rsidRDefault="00AC51ED" w:rsidP="00AC51ED">
      <w:pPr>
        <w:pStyle w:val="Heading4"/>
      </w:pPr>
      <w:r w:rsidRPr="0080446C">
        <w:t>Empirics show Trump plans to slash foreign aid have been unpopular with both Dems and the GOP</w:t>
      </w:r>
    </w:p>
    <w:p w14:paraId="55A984F5" w14:textId="77777777" w:rsidR="00AC51ED" w:rsidRPr="0080446C" w:rsidRDefault="00AC51ED" w:rsidP="00AC51ED">
      <w:r w:rsidRPr="0080446C">
        <w:rPr>
          <w:rStyle w:val="Style13ptBold"/>
        </w:rPr>
        <w:t>Zengerle 17</w:t>
      </w:r>
      <w:r w:rsidRPr="0080446C">
        <w:rPr>
          <w:rStyle w:val="Style13ptBold"/>
          <w:b w:val="0"/>
        </w:rPr>
        <w:t xml:space="preserve"> </w:t>
      </w:r>
      <w:r w:rsidRPr="0080446C">
        <w:rPr>
          <w:rStyle w:val="Style13ptBold"/>
          <w:b w:val="0"/>
          <w:sz w:val="20"/>
          <w:szCs w:val="20"/>
        </w:rPr>
        <w:t>(</w:t>
      </w:r>
      <w:r w:rsidR="00F440DD" w:rsidRPr="0080446C">
        <w:fldChar w:fldCharType="begin"/>
      </w:r>
      <w:r w:rsidR="00F440DD" w:rsidRPr="0080446C">
        <w:instrText xml:space="preserve"> HYPERLINK "https://www.reuters.com/journalists/patricia-zengerle" \t "_blank" </w:instrText>
      </w:r>
      <w:r w:rsidR="00F440DD" w:rsidRPr="0080446C">
        <w:fldChar w:fldCharType="separate"/>
      </w:r>
      <w:r w:rsidRPr="0080446C">
        <w:rPr>
          <w:rStyle w:val="Hyperlink"/>
        </w:rPr>
        <w:t>Patricia Zengerle</w:t>
      </w:r>
      <w:r w:rsidR="00F440DD" w:rsidRPr="0080446C">
        <w:rPr>
          <w:rStyle w:val="Hyperlink"/>
        </w:rPr>
        <w:fldChar w:fldCharType="end"/>
      </w:r>
      <w:r w:rsidRPr="0080446C">
        <w:t xml:space="preserve">. </w:t>
      </w:r>
      <w:r w:rsidRPr="0080446C">
        <w:rPr>
          <w:rStyle w:val="Style13ptBold"/>
          <w:b w:val="0"/>
          <w:sz w:val="20"/>
          <w:szCs w:val="20"/>
        </w:rPr>
        <w:t>February 28</w:t>
      </w:r>
      <w:r w:rsidRPr="0080446C">
        <w:rPr>
          <w:rStyle w:val="Style13ptBold"/>
          <w:b w:val="0"/>
          <w:sz w:val="20"/>
          <w:szCs w:val="20"/>
          <w:vertAlign w:val="superscript"/>
        </w:rPr>
        <w:t>th</w:t>
      </w:r>
      <w:r w:rsidRPr="0080446C">
        <w:rPr>
          <w:rStyle w:val="Style13ptBold"/>
          <w:b w:val="0"/>
          <w:sz w:val="20"/>
          <w:szCs w:val="20"/>
        </w:rPr>
        <w:t xml:space="preserve"> 2017. “</w:t>
      </w:r>
      <w:r w:rsidRPr="0080446C">
        <w:t>Trump plan to slash State, foreign aid spending has foes in Congress.” https://www.reuters.com/article/us-usa-trump-congress/trump-plan-to-slash-state-foreign-aid-spending-has-foes-in-congress-idUSKBN1672GI</w:t>
      </w:r>
      <w:r w:rsidRPr="0080446C">
        <w:rPr>
          <w:rStyle w:val="Style13ptBold"/>
          <w:b w:val="0"/>
          <w:sz w:val="20"/>
          <w:szCs w:val="20"/>
        </w:rPr>
        <w:t>) // SW</w:t>
      </w:r>
    </w:p>
    <w:p w14:paraId="635E8C55" w14:textId="77777777" w:rsidR="00AC51ED" w:rsidRPr="0080446C" w:rsidRDefault="00AC51ED" w:rsidP="00AC51ED">
      <w:pPr>
        <w:rPr>
          <w:sz w:val="16"/>
        </w:rPr>
      </w:pPr>
      <w:r w:rsidRPr="0080446C">
        <w:rPr>
          <w:sz w:val="16"/>
        </w:rPr>
        <w:t xml:space="preserve">WASHINGTON (Reuters) - </w:t>
      </w:r>
      <w:r w:rsidRPr="0080446C">
        <w:rPr>
          <w:u w:val="single"/>
        </w:rPr>
        <w:t>U.S. President Donald Trump’s proposal to slash funding for the State Department and foreign aid faces stiff opposition in Congress, which must pass any spending plan, not just from Democrats, but also from many of his fellow Republicans.</w:t>
      </w:r>
      <w:r w:rsidRPr="0080446C">
        <w:rPr>
          <w:sz w:val="16"/>
        </w:rPr>
        <w:t xml:space="preserve"> Trump administration officials said on Monday they sought to increase Pentagon spending and offset that with sharp cuts in other areas. One official familiar with discussions about the State Department budget said the agency could see spending cut by as much as 30 percent. Other officials have speculated that the total cut in the combined budgets of the State Department and the Agency for International Development could be as great as 37 percent. “I am very concerned by reports of deep cuts that could damage efforts to combat terrorism, save lives and create opportunities for American workers,” said U.S. Representative Ed Royce, the Republican chairman of the House of Representatives Foreign Affairs Committee. Royce said his panel would “thoroughly review” the budget request when Trump sends it to Congress. The United States spends just over $50 billion annually on the State Department and foreign assistance, compared with $600 billion or more each year on the Pentagon. But the administration’s proposals are just the start of negotiations on a federal budget that must be passed by Congress. </w:t>
      </w:r>
      <w:r w:rsidRPr="0080446C">
        <w:rPr>
          <w:u w:val="single"/>
        </w:rPr>
        <w:t>Several leading lawmakers said diplomacy and foreign aid, often called “soft power,” ensure national security in tandem with military forces and weapons.</w:t>
      </w:r>
      <w:r w:rsidRPr="0080446C">
        <w:rPr>
          <w:sz w:val="16"/>
        </w:rPr>
        <w:t xml:space="preserve"> Senator Bob Corker, chairman of the Senate Foreign Relations Committee, said he discussed the issue with Trump’s secretary of state, Rex Tillerson, at a meeting on Tuesday and planned to discuss it in greater detail after the White House submits its budget. Asked on Tuesday if the Senate would pass a budget that cuts the State Department budget by a third, Senate Majority Leader Mitch McConnell responded, “probably not.” ‘DEAD ON ARRIVAL’ </w:t>
      </w:r>
      <w:r w:rsidRPr="0080446C">
        <w:rPr>
          <w:b/>
          <w:u w:val="single"/>
        </w:rPr>
        <w:t xml:space="preserve">Senator Lindsey Graham, the Republican chairman of the Senate subcommittee responsible for the State and Foreign Aid budgets, said Trump’s idea would be “dead on arrival” in Congress. </w:t>
      </w:r>
      <w:r w:rsidRPr="0080446C">
        <w:rPr>
          <w:u w:val="single"/>
        </w:rPr>
        <w:t>“It would be a disaster. If you take soft power off the table, then you’re never going to win the war. What’s most disturbing about the cut in the State Department’s budget, it shows a lack of understanding of what it takes to win the war,”</w:t>
      </w:r>
      <w:r w:rsidRPr="0080446C">
        <w:rPr>
          <w:sz w:val="16"/>
        </w:rPr>
        <w:t xml:space="preserve"> he said on MSNBC. Senate Armed Services Committee Chairman John McCain said it was shortsighted to cut diplomacy and aid, even though he wants $640 billion in defense spending, far more than the $604 billion proposed by the White House. “I’m very much opposed,” McCain told reporters when asked for his view of proposed State Department and aid cuts. “So many of those programs are very important. They’re a popular target, but they’re very important.” Senator Marco Rubio, a member of both the Senate foreign relations and intelligence committees, noted that foreign aid is a tiny portion of the U.S. budget. “Foreign aid is not charity. We must make sure it is well spent, but it is less than 1% of budget &amp; critical to our national security,” he said on Twitter. The top Democrat on the Senate Foreign Relations Committee, Ben Cardin, said he thought </w:t>
      </w:r>
      <w:r w:rsidRPr="0080446C">
        <w:rPr>
          <w:u w:val="single"/>
        </w:rPr>
        <w:t xml:space="preserve">enough members of Congress would oppose such a plan to kill it, even though Republicans have majorities in both houses of Congress and a budget bill would need only a simple majority to pass. </w:t>
      </w:r>
      <w:r w:rsidRPr="0080446C">
        <w:rPr>
          <w:sz w:val="16"/>
        </w:rPr>
        <w:t>Trump was due to set out proposals for his broad agenda in a speech to Congress at 9 p.m. on Tuesday (0200 GMT Wednesday).</w:t>
      </w:r>
    </w:p>
    <w:p w14:paraId="3D3A9735" w14:textId="77777777" w:rsidR="00AC51ED" w:rsidRPr="0080446C" w:rsidRDefault="00AC51ED" w:rsidP="00AC51ED">
      <w:pPr>
        <w:rPr>
          <w:sz w:val="16"/>
        </w:rPr>
      </w:pPr>
    </w:p>
    <w:p w14:paraId="0BC7AF8A" w14:textId="77777777" w:rsidR="00AC51ED" w:rsidRPr="0080446C" w:rsidRDefault="00AC51ED" w:rsidP="00AC51ED">
      <w:pPr>
        <w:rPr>
          <w:sz w:val="16"/>
        </w:rPr>
      </w:pPr>
    </w:p>
    <w:p w14:paraId="06A5E819" w14:textId="2E445028" w:rsidR="00AC51ED" w:rsidRPr="0080446C" w:rsidRDefault="006C5E4A" w:rsidP="00AC51ED">
      <w:pPr>
        <w:pStyle w:val="Heading3"/>
      </w:pPr>
      <w:r w:rsidRPr="0080446C">
        <w:t>Doesn’t Link to Midterms</w:t>
      </w:r>
    </w:p>
    <w:p w14:paraId="25C5CBF1" w14:textId="77777777" w:rsidR="00AC51ED" w:rsidRPr="0080446C" w:rsidRDefault="00AC51ED" w:rsidP="00AC51ED">
      <w:pPr>
        <w:pStyle w:val="Heading4"/>
      </w:pPr>
      <w:r w:rsidRPr="0080446C">
        <w:t>Question of foreign aid divides Republican Party</w:t>
      </w:r>
    </w:p>
    <w:p w14:paraId="302DB39E" w14:textId="77777777" w:rsidR="00AC51ED" w:rsidRPr="0080446C" w:rsidRDefault="00AC51ED" w:rsidP="00AC51ED">
      <w:r w:rsidRPr="0080446C">
        <w:rPr>
          <w:b/>
        </w:rPr>
        <w:t>Abrams 11</w:t>
      </w:r>
      <w:r w:rsidRPr="0080446C">
        <w:t xml:space="preserve"> (11-10-2011, Elliott Abrams is a senior fellow in Middle Eastern Studies at the Council on Foreign Relations and a former deputy national-security adviser, “Conservative Foreign Aid”, </w:t>
      </w:r>
      <w:hyperlink r:id="rId32" w:history="1">
        <w:r w:rsidRPr="0080446C">
          <w:rPr>
            <w:rStyle w:val="Hyperlink"/>
          </w:rPr>
          <w:t>https://www.nationalreview.com/magazine/2011/11/28/conservative-foreign-aid/</w:t>
        </w:r>
      </w:hyperlink>
      <w:r w:rsidRPr="0080446C">
        <w:t xml:space="preserve"> )</w:t>
      </w:r>
    </w:p>
    <w:p w14:paraId="645090C8" w14:textId="77777777" w:rsidR="00AC51ED" w:rsidRPr="0080446C" w:rsidRDefault="00AC51ED" w:rsidP="00AC51ED">
      <w:pPr>
        <w:rPr>
          <w:sz w:val="16"/>
        </w:rPr>
      </w:pPr>
      <w:r w:rsidRPr="0080446C">
        <w:rPr>
          <w:sz w:val="16"/>
        </w:rPr>
        <w:t xml:space="preserve">There is no softer target in GOP primaries than the United Nations and foreign-aid spending. Nonetheless, it is worth asking whether a blanket “Cut this now!” approach really makes sense, even in a year when cutting federal spending is a necessity. Let’s consider what the Republican presidential candidates are saying, and ask what “foreign aid” is anyway. Perhaps surprisingly, there are stark differences between the candidates on foreign aid. </w:t>
      </w:r>
      <w:r w:rsidRPr="0080446C">
        <w:rPr>
          <w:rStyle w:val="StyleUnderline"/>
        </w:rPr>
        <w:t xml:space="preserve">Ron </w:t>
      </w:r>
      <w:r w:rsidRPr="0080446C">
        <w:rPr>
          <w:rStyle w:val="Emphasis"/>
        </w:rPr>
        <w:t>Paul has the</w:t>
      </w:r>
      <w:r w:rsidRPr="0080446C">
        <w:rPr>
          <w:rStyle w:val="StyleUnderline"/>
        </w:rPr>
        <w:t xml:space="preserve"> clearest </w:t>
      </w:r>
      <w:r w:rsidRPr="0080446C">
        <w:rPr>
          <w:rStyle w:val="Emphasis"/>
        </w:rPr>
        <w:t>position: Cut it all</w:t>
      </w:r>
      <w:r w:rsidRPr="0080446C">
        <w:rPr>
          <w:sz w:val="16"/>
        </w:rPr>
        <w:t xml:space="preserve">. As Paul put it at the Republican debate on October 18, foreign aid “should be the easiest thing to cut. It’s not authorized in the Constitution that we can take money from you and give it to particular countries around the world. To me, foreign aid is taking money from poor people in this country and giving it to rich people in poor countries. . . . No matter how well-motivated it is . . . I would cut all foreign aid.” </w:t>
      </w:r>
      <w:r w:rsidRPr="0080446C">
        <w:rPr>
          <w:rStyle w:val="StyleUnderline"/>
        </w:rPr>
        <w:t xml:space="preserve">Such an approach leaves Paul alone in the field, in that he wants to cut military aid to Israel as well as assistance to other countries. More typical is Herman </w:t>
      </w:r>
      <w:r w:rsidRPr="0080446C">
        <w:rPr>
          <w:rStyle w:val="Emphasis"/>
        </w:rPr>
        <w:t>Cain</w:t>
      </w:r>
      <w:r w:rsidRPr="0080446C">
        <w:rPr>
          <w:rStyle w:val="StyleUnderline"/>
        </w:rPr>
        <w:t xml:space="preserve">, who in the same debate </w:t>
      </w:r>
      <w:r w:rsidRPr="0080446C">
        <w:rPr>
          <w:rStyle w:val="Emphasis"/>
        </w:rPr>
        <w:t>said</w:t>
      </w:r>
      <w:r w:rsidRPr="0080446C">
        <w:rPr>
          <w:rStyle w:val="StyleUnderline"/>
        </w:rPr>
        <w:t xml:space="preserve">: “If we clarify who our friends are, clarify who our enemies are, and </w:t>
      </w:r>
      <w:r w:rsidRPr="0080446C">
        <w:rPr>
          <w:rStyle w:val="Emphasis"/>
        </w:rPr>
        <w:t>stop giving money to our enemies</w:t>
      </w:r>
      <w:r w:rsidRPr="0080446C">
        <w:rPr>
          <w:rStyle w:val="StyleUnderline"/>
        </w:rPr>
        <w:t xml:space="preserve">, then we ought to </w:t>
      </w:r>
      <w:r w:rsidRPr="0080446C">
        <w:rPr>
          <w:rStyle w:val="Emphasis"/>
        </w:rPr>
        <w:t>continue to give money to our friends</w:t>
      </w:r>
      <w:r w:rsidRPr="0080446C">
        <w:rPr>
          <w:rStyle w:val="StyleUnderline"/>
        </w:rPr>
        <w:t>, like Israel.</w:t>
      </w:r>
      <w:r w:rsidRPr="0080446C">
        <w:rPr>
          <w:sz w:val="16"/>
        </w:rPr>
        <w:t xml:space="preserve">” Michele Bachmann agrees about Israel, calling it “our greatest ally” in 2008, but made clear that it is an exception: “The United States is the most generous nation on earth. We have to have a balancing act between our benevolence and our prosperity. And our prosperity today is at risk. We will not survive if our benevolence allows the Treasury to not only be empty, but to have us be a debtor nation greater than we have ever been before.” Rick Perry was cautious: “I think it’s time for this country to have a very real debate about foreign aid.” And Mitt Romney appeared to be generally against foreign aid: “I happen to think it doesn’t make a lot of sense for us to borrow money from the Chinese to go give to another country for humanitarian aid,” he said. When asked later whether this meant he favored zeroing out all such assistance, his campaign replied that he did not: “The goal of assistance programs must be to enhance the security and prosperity of the United States and our allies, and the programs must be effective. This means focusing our assistance . . . on those programs that best support an international system based on free markets, representative government, and human rights.” </w:t>
      </w:r>
      <w:r w:rsidRPr="0080446C">
        <w:rPr>
          <w:rStyle w:val="StyleUnderline"/>
        </w:rPr>
        <w:t xml:space="preserve">By expressing clear support for humanitarian assistance, Rick </w:t>
      </w:r>
      <w:r w:rsidRPr="0080446C">
        <w:rPr>
          <w:rStyle w:val="Emphasis"/>
        </w:rPr>
        <w:t>Santorum</w:t>
      </w:r>
      <w:r w:rsidRPr="0080446C">
        <w:rPr>
          <w:rStyle w:val="StyleUnderline"/>
        </w:rPr>
        <w:t xml:space="preserve"> has taken a distinctive position among the candidates. In an April 2011 speech, he </w:t>
      </w:r>
      <w:r w:rsidRPr="0080446C">
        <w:rPr>
          <w:rStyle w:val="Emphasis"/>
        </w:rPr>
        <w:t>called “generosity and humanitarianism” a “unique feature” of American society</w:t>
      </w:r>
      <w:r w:rsidRPr="0080446C">
        <w:rPr>
          <w:rStyle w:val="StyleUnderline"/>
        </w:rPr>
        <w:t xml:space="preserve">. He continued: “We need to keep our commitment to humanitarian aid, especially in Africa. China and Islam are competing for the hearts and minds of much of Africa, and we cannot turn our back from the investment and commitments we have made. </w:t>
      </w:r>
      <w:r w:rsidRPr="0080446C">
        <w:rPr>
          <w:sz w:val="16"/>
        </w:rPr>
        <w:t xml:space="preserve">I helped lead many of our efforts to address third-world debt and the global AIDS crisis, and our investments have paid off. For example, 200,000 babies do not have AIDS today who otherwise would have, and millions of people are alive today due to American-provided anti-viral drugs. This is what I call pro-life foreign policy. And it is one of our best international investments, especially considering less than 1 percent of our budget goes to such foreign aid.” The case of Israel brings up a key question in the debate over foreign aid: What exactly is it? Israel, for example, receives no American economic assistance, only military aid. Those who want to cut economic aid need not fear the impact of such a step on the Jewish state. </w:t>
      </w:r>
    </w:p>
    <w:p w14:paraId="01CF4770" w14:textId="77777777" w:rsidR="00AC51ED" w:rsidRPr="0080446C" w:rsidRDefault="00AC51ED" w:rsidP="00AC51ED"/>
    <w:p w14:paraId="07F4540E" w14:textId="77777777" w:rsidR="00AC51ED" w:rsidRPr="0080446C" w:rsidRDefault="00AC51ED" w:rsidP="00AC51ED">
      <w:pPr>
        <w:pStyle w:val="Heading4"/>
      </w:pPr>
      <w:r w:rsidRPr="0080446C">
        <w:t>No link, No specific public support for the plan -- empirics</w:t>
      </w:r>
    </w:p>
    <w:p w14:paraId="434951B0" w14:textId="77777777" w:rsidR="00AC51ED" w:rsidRPr="0080446C" w:rsidRDefault="00AC51ED" w:rsidP="00AC51ED">
      <w:r w:rsidRPr="0080446C">
        <w:rPr>
          <w:b/>
        </w:rPr>
        <w:t>Schrayer 17</w:t>
      </w:r>
      <w:r w:rsidRPr="0080446C">
        <w:t xml:space="preserve"> (7-31-2017, Liz Schrayer is the President and Chief Executive Officer of the US Global Leadership Coalition, “The politics of foreign aid”, https://www.brookings.edu/research/the-politics-of-foreign-aid/)</w:t>
      </w:r>
    </w:p>
    <w:p w14:paraId="6ECFAB09" w14:textId="77777777" w:rsidR="00AC51ED" w:rsidRPr="0080446C" w:rsidRDefault="00AC51ED" w:rsidP="00AC51ED">
      <w:pPr>
        <w:rPr>
          <w:sz w:val="16"/>
        </w:rPr>
      </w:pPr>
      <w:r w:rsidRPr="0080446C">
        <w:rPr>
          <w:sz w:val="16"/>
        </w:rPr>
        <w:t xml:space="preserve">In 2011, as the annual budget resolution hit the Senate floor, multiple amendments were offered to cut the foreign assistance account. Senator Rand Paul of Kentucky offered the most dangerous amendment to cut billions from the International Affairs Budget. While it was defeated, it still garnered 20 votes. In the intervening years, Senator Paul offered similar amendments—but his final effort in 2015 was different. It was soundly defeated by a 96-4 vote. </w:t>
      </w:r>
      <w:r w:rsidRPr="0080446C">
        <w:rPr>
          <w:rStyle w:val="StyleUnderline"/>
        </w:rPr>
        <w:t xml:space="preserve">What happened in between—and ultimately over the past two decades—is part of an important storyline of the politics not just of foreign assistance, but of America’s global leadership. </w:t>
      </w:r>
      <w:r w:rsidRPr="0080446C">
        <w:rPr>
          <w:sz w:val="16"/>
        </w:rPr>
        <w:t xml:space="preserve">LESSONS FROM </w:t>
      </w:r>
      <w:r w:rsidRPr="0080446C">
        <w:rPr>
          <w:rStyle w:val="Emphasis"/>
        </w:rPr>
        <w:t>THE MARSHALL PLAN</w:t>
      </w:r>
      <w:r w:rsidRPr="0080446C">
        <w:rPr>
          <w:sz w:val="16"/>
        </w:rPr>
        <w:t xml:space="preserve"> Stories of U.S. foreign aid are rarely told without a mention of U.S. Secretary of State George Marshall, considered the father of foreign assistance with the Marshall Plan. Yet the political acumen of this retired general—who served as both secretary of state and secretary of defense—is often underappreciated. As we recently marked the 70th anniversary of the plan’s announcement, few may remember that, despite its overwhelming success, </w:t>
      </w:r>
      <w:r w:rsidRPr="0080446C">
        <w:rPr>
          <w:rStyle w:val="StyleUnderline"/>
        </w:rPr>
        <w:t xml:space="preserve">the initial proposal </w:t>
      </w:r>
      <w:r w:rsidRPr="0080446C">
        <w:rPr>
          <w:rStyle w:val="Emphasis"/>
        </w:rPr>
        <w:t>was wildly unpopular</w:t>
      </w:r>
      <w:r w:rsidRPr="0080446C">
        <w:rPr>
          <w:rStyle w:val="StyleUnderline"/>
        </w:rPr>
        <w:t xml:space="preserve"> and feverishly opposed by the Senate Majority Leader Robert Taft of Ohio and a war-weary America seeking to benefit from the peace dividend. </w:t>
      </w:r>
      <w:r w:rsidRPr="0080446C">
        <w:rPr>
          <w:sz w:val="16"/>
        </w:rPr>
        <w:t xml:space="preserve">Marshall and Secretary of Commerce Averell Harriman made it their personal mission to earn the public’s support. Without the benefit of social media, they traveled around the country for months, speaking to everyone from Rotary clubs to chambers of commerce about both the “nobleness” of the plan, but also why it was in America’s self-interest to rebuild a more stable Europe that would be a future market for American goods and a partner for peace. Recognizing the uphill battle, the State Department even established a bipartisan citizen’s commission—comprised of prominent businessmen, industrialists, academics, ambassadors, and clergy—charged with embarking on a nationwide public relations campaign. While early Gallup polls showed that more than 50 percent of Americans opposed the program, the plan eventually passed overwhelmingly in Congress. </w:t>
      </w:r>
      <w:r w:rsidRPr="0080446C">
        <w:rPr>
          <w:rStyle w:val="StyleUnderline"/>
        </w:rPr>
        <w:t>Not only was the Marshall Plan unpopular, it also suffered from two tough labels—namely “foreign” and “aid.”</w:t>
      </w:r>
      <w:r w:rsidRPr="0080446C">
        <w:rPr>
          <w:sz w:val="16"/>
        </w:rPr>
        <w:t xml:space="preserve"> Yet with strong political leadership, an engaged cadre of credible messengers, and a clear message about how the policy impacted voters’ interests, the outcome was successful. Seventy years later, these political lessons still ring true. THE COLD WAR POLITICS OF FOREIGN AID During the Cold War, American support for robust engagement in the world held steady, with polls showing that a vast majority of Americans supported overseas programs like famine relief. </w:t>
      </w:r>
      <w:r w:rsidRPr="0080446C">
        <w:rPr>
          <w:rStyle w:val="StyleUnderline"/>
        </w:rPr>
        <w:t xml:space="preserve">Unfortunately, this was the same era when </w:t>
      </w:r>
      <w:r w:rsidRPr="0080446C">
        <w:rPr>
          <w:rStyle w:val="Emphasis"/>
        </w:rPr>
        <w:t>negative stereotypes arose</w:t>
      </w:r>
      <w:r w:rsidRPr="0080446C">
        <w:rPr>
          <w:rStyle w:val="StyleUnderline"/>
        </w:rPr>
        <w:t>—</w:t>
      </w:r>
      <w:r w:rsidRPr="0080446C">
        <w:rPr>
          <w:rStyle w:val="Emphasis"/>
        </w:rPr>
        <w:t>a reminder of past aid</w:t>
      </w:r>
      <w:r w:rsidRPr="0080446C">
        <w:rPr>
          <w:rStyle w:val="StyleUnderline"/>
        </w:rPr>
        <w:t xml:space="preserve"> to authoritarian rulers who were nominally allies against the Soviet Union. </w:t>
      </w:r>
      <w:r w:rsidRPr="0080446C">
        <w:rPr>
          <w:sz w:val="16"/>
        </w:rPr>
        <w:t xml:space="preserve">Interestingly, as the Cold War came to an end, it was President Ronald Reagan whose “peace through strength” foreign policy platform fostered strong support for foreign assistance among conservatives. While Reagan may be best known for his military buildup, he recognized that “the ultimate importance to the United States of our security and development assistance programs cannot be exaggerated.” Under his leadership in 1985, the U.S. spent close to 0.6 percent of the nation’s GDP on civilian international affairs programs—the high water mark for foreign assistance spending since the Marshall Plan. THE PRE-9/11 ERA AND THE ISOLATIONIST WINDS By the mid-1990s, policymakers were eager to reap a “peace dividend” after the end of the Cold War. As isolationist winds were blowing through Washington, some members of Congress openly stood on the floor of the House of Representatives and bragged that they did not own a passport. </w:t>
      </w:r>
      <w:r w:rsidRPr="0080446C">
        <w:rPr>
          <w:rStyle w:val="StyleUnderline"/>
        </w:rPr>
        <w:t xml:space="preserve">And the House Budget Resolution for Fiscal Year 1996 called for cutting more than 20 percent from the foreign assistance account, then totaling only $20 billion. </w:t>
      </w:r>
      <w:r w:rsidRPr="0080446C">
        <w:rPr>
          <w:sz w:val="16"/>
        </w:rPr>
        <w:t xml:space="preserve">In the Senate, Foreign Relations Committee Chairman Jesse Helms, a self-avowed aid skeptic, proposed a radical shrinking of America’s footprint around the world—including the elimination of the U.S. Agency for International Development. Between 1990 and 2000, foreign assistance spending declined by 20 percent, thousands of State Department and USAID positions were eliminated, and 70 USAID missions and diplomatic posts were shuttered. USAID was ultimately saved with the concession to eliminate the U.S. Information Agency. </w:t>
      </w:r>
      <w:r w:rsidRPr="0080446C">
        <w:rPr>
          <w:rStyle w:val="StyleUnderline"/>
        </w:rPr>
        <w:t xml:space="preserve">The threats to foreign assistance and America’s global leadership during this time were a wake-up call. </w:t>
      </w:r>
      <w:r w:rsidRPr="0080446C">
        <w:rPr>
          <w:sz w:val="16"/>
        </w:rPr>
        <w:t>With the exception of the pro-Israel community, led by the American Israel Public Affairs Committee, there was no organized effort to educate, engage, and mobilize around foreign assistance on a national scale. While there were unique efforts on specific issues, no one had tried to engage the broad array of citizen voices who cared about America’s global engagement and could convey strong domestic support for global development and diplomacy. But soon this would change. THE POLITICAL TRANSFORMATION OF FOREIGN AID During these tumultuous years, several important efforts were born. Through the late 1990s, the faith-based community led the wildly successful Jubilee 2000 campaign to secure debt relief for developing countries. And in the mid-2000s, Bono launched the ONE Campaign, creating a worldwide grassroots movement that, along with dozens of nongovernmental organizations, has had a critical impact in galvanizing voices in support of poverty-focused development aid. In 1995, a broad-based coalition of “strange bedfellows”—eventually known as the U.S. Global Leadership Coalition (USGLC)—took a page out of Secretary Marshall’s playbook and began to transform the politics of foreign aid. In the early years, the USGLC sought to counter the isolationist tides and stop the hemorrhaging of the international affairs account. Today, the USGLC works around the country building broad support for America’s global leadership, development, and diplomacy with a coalition of more than 500 businesses and NGOs; a bipartisan advisory council chaired by former Secretary of State Colin Powell that includes every living secretary of state; nearly 200 retired three- and four-star generals and admirals; and advocates in all 50 states. While the community has weathered numerous efforts to scale back America’s civilian forces, the current proposals in Washington to slash the State Department and USAID by 32 percent present the most serious threat to America’s global leadership since the 1990s. And what many may not realize is that the historical and bipartisan groundswell of opposition that has unfolded over the past few months was actually years in the making.</w:t>
      </w:r>
    </w:p>
    <w:p w14:paraId="2FE16E95" w14:textId="77777777" w:rsidR="00AC51ED" w:rsidRPr="0080446C" w:rsidRDefault="00AC51ED" w:rsidP="00AC51ED"/>
    <w:p w14:paraId="765C1CC6" w14:textId="77777777" w:rsidR="00AC51ED" w:rsidRPr="0080446C" w:rsidRDefault="00AC51ED" w:rsidP="00AC51ED"/>
    <w:p w14:paraId="46C8BF2E" w14:textId="77777777" w:rsidR="00AC51ED" w:rsidRPr="0080446C" w:rsidRDefault="00AC51ED" w:rsidP="00AC51ED">
      <w:pPr>
        <w:rPr>
          <w:u w:val="single"/>
        </w:rPr>
      </w:pPr>
    </w:p>
    <w:p w14:paraId="1E5B2D3E" w14:textId="77777777" w:rsidR="00AC51ED" w:rsidRPr="0080446C" w:rsidRDefault="00AC51ED" w:rsidP="00AC51ED"/>
    <w:p w14:paraId="2AE35BB9" w14:textId="77777777" w:rsidR="00AC51ED" w:rsidRPr="0080446C" w:rsidRDefault="00AC51ED" w:rsidP="00AC51ED">
      <w:pPr>
        <w:pStyle w:val="Heading1"/>
      </w:pPr>
      <w:r w:rsidRPr="0080446C">
        <w:t>Aff</w:t>
      </w:r>
    </w:p>
    <w:p w14:paraId="65A4E373" w14:textId="56063AFF" w:rsidR="00266D11" w:rsidRPr="0080446C" w:rsidRDefault="00266D11" w:rsidP="00AC51ED">
      <w:pPr>
        <w:pStyle w:val="Heading2"/>
      </w:pPr>
      <w:r w:rsidRPr="0080446C">
        <w:t>Perm</w:t>
      </w:r>
    </w:p>
    <w:p w14:paraId="4094E6A7" w14:textId="77777777" w:rsidR="00266D11" w:rsidRPr="0080446C" w:rsidRDefault="00266D11" w:rsidP="00266D11">
      <w:pPr>
        <w:pStyle w:val="Heading4"/>
      </w:pPr>
      <w:r w:rsidRPr="0080446C">
        <w:t>Perm do both --- remittances coupled with aid are best. Sudarshan 17</w:t>
      </w:r>
    </w:p>
    <w:p w14:paraId="2B615BDA" w14:textId="145D4338" w:rsidR="00266D11" w:rsidRPr="0080446C" w:rsidRDefault="00266D11" w:rsidP="00266D11">
      <w:pPr>
        <w:rPr>
          <w:sz w:val="16"/>
        </w:rPr>
      </w:pPr>
      <w:r w:rsidRPr="0080446C">
        <w:rPr>
          <w:sz w:val="16"/>
        </w:rPr>
        <w:t xml:space="preserve">Rohit </w:t>
      </w:r>
      <w:r w:rsidR="00554344">
        <w:rPr>
          <w:rStyle w:val="Style13ptBold"/>
        </w:rPr>
        <w:t>S</w:t>
      </w:r>
      <w:r w:rsidRPr="0080446C">
        <w:rPr>
          <w:rStyle w:val="Style13ptBold"/>
        </w:rPr>
        <w:t>udarshan</w:t>
      </w:r>
      <w:r w:rsidRPr="0080446C">
        <w:rPr>
          <w:sz w:val="16"/>
        </w:rPr>
        <w:t xml:space="preserve"> (Fulbright Public Policy Fellow at the Ministry of Foreign Affairs and Trade), 4-11-20</w:t>
      </w:r>
      <w:r w:rsidRPr="0080446C">
        <w:rPr>
          <w:rStyle w:val="Style13ptBold"/>
        </w:rPr>
        <w:t>17</w:t>
      </w:r>
      <w:r w:rsidRPr="0080446C">
        <w:rPr>
          <w:sz w:val="16"/>
        </w:rPr>
        <w:t>, "Remittances: A Complement to International Aid," Prosper, https://csisprosper.com/2017/04/11/remittances-a-complement-to-international-aid/</w:t>
      </w:r>
    </w:p>
    <w:p w14:paraId="510D831A" w14:textId="77777777" w:rsidR="00266D11" w:rsidRPr="0080446C" w:rsidRDefault="00266D11" w:rsidP="00266D11">
      <w:pPr>
        <w:spacing w:line="240" w:lineRule="auto"/>
        <w:rPr>
          <w:rStyle w:val="StyleUnderline"/>
        </w:rPr>
      </w:pPr>
      <w:r w:rsidRPr="0080446C">
        <w:rPr>
          <w:rStyle w:val="StyleUnderline"/>
        </w:rPr>
        <w:t>The future of traditional foreign assistance is in a precarious situation. Over the past five years,</w:t>
      </w:r>
      <w:r w:rsidRPr="0080446C">
        <w:rPr>
          <w:sz w:val="16"/>
        </w:rPr>
        <w:t xml:space="preserve"> Organization for Economic Co-operation and Development (</w:t>
      </w:r>
      <w:r w:rsidRPr="0080446C">
        <w:rPr>
          <w:rStyle w:val="StyleUnderline"/>
        </w:rPr>
        <w:t>OECD</w:t>
      </w:r>
      <w:r w:rsidRPr="0080446C">
        <w:rPr>
          <w:sz w:val="16"/>
        </w:rPr>
        <w:t xml:space="preserve">) </w:t>
      </w:r>
      <w:r w:rsidRPr="0080446C">
        <w:rPr>
          <w:rStyle w:val="StyleUnderline"/>
        </w:rPr>
        <w:t xml:space="preserve">countries </w:t>
      </w:r>
      <w:r w:rsidRPr="0080446C">
        <w:rPr>
          <w:sz w:val="16"/>
        </w:rPr>
        <w:t>that contribute the largest share of international aid—namely Australia, France, and the U.S.—</w:t>
      </w:r>
      <w:r w:rsidRPr="0080446C">
        <w:rPr>
          <w:rStyle w:val="StyleUnderline"/>
        </w:rPr>
        <w:t xml:space="preserve">have seen a downward trend in official development assistance </w:t>
      </w:r>
      <w:r w:rsidRPr="0080446C">
        <w:rPr>
          <w:sz w:val="16"/>
        </w:rPr>
        <w:t xml:space="preserve">(ODA) </w:t>
      </w:r>
      <w:r w:rsidRPr="0080446C">
        <w:rPr>
          <w:rStyle w:val="StyleUnderline"/>
        </w:rPr>
        <w:t xml:space="preserve">as a percentage of gross national income </w:t>
      </w:r>
      <w:r w:rsidRPr="0080446C">
        <w:rPr>
          <w:sz w:val="16"/>
        </w:rPr>
        <w:t xml:space="preserve">(GNI). Additionally, the United Kingdom’s development agency, DFID, is currently handling a surge of fraud investigations regarding their foreign aid. Countries that are global leaders must promote other financial means for international development. </w:t>
      </w:r>
      <w:r w:rsidRPr="0080446C">
        <w:rPr>
          <w:rStyle w:val="StyleUnderline"/>
        </w:rPr>
        <w:t>Few options are as important and efficient as remittances. Remittances are payments made by immigrants to families and friends in their country of origin and represent an effective method for those in developing countries to continue to improve their standard of living. While ODA requires the coordination of government agencies as well as policymakers from many countries, remittances do not face that same constraint. The difficulty in ensuring accountability has meant that governments have misused and absorbed aid money</w:t>
      </w:r>
      <w:r w:rsidRPr="0080446C">
        <w:rPr>
          <w:sz w:val="16"/>
        </w:rPr>
        <w:t xml:space="preserve">. For these reasons, </w:t>
      </w:r>
      <w:r w:rsidRPr="0080446C">
        <w:rPr>
          <w:rStyle w:val="StyleUnderline"/>
        </w:rPr>
        <w:t>remittances can be an appealing alternative; they can move expediently and directly to a recipient that needs it</w:t>
      </w:r>
      <w:r w:rsidRPr="0080446C">
        <w:rPr>
          <w:sz w:val="16"/>
        </w:rPr>
        <w:t xml:space="preserve">. Dangers </w:t>
      </w:r>
      <w:r w:rsidRPr="0080446C">
        <w:rPr>
          <w:rStyle w:val="StyleUnderline"/>
        </w:rPr>
        <w:t xml:space="preserve">There are understandable concerns in reducing barriers to financial transfers. Lines of credit are vulnerable to cyberattacks and the rise of ISIS has meant that members of a diaspora can exchange their money for harmful and violent uses. </w:t>
      </w:r>
      <w:r w:rsidRPr="0080446C">
        <w:rPr>
          <w:sz w:val="16"/>
        </w:rPr>
        <w:t>With these concerns in mind, the U.S. closed the Somali remittance corridor in 2015. However, this severely impacted the well-being of Somali immigrants to the U.S. as well as many Somalis in their homeland. Consider that Somalia’s latest famine killed approximately 265,000. According to Degan Ali, executive director of Adeso, an NGO committed to finding development solutions within the African continent, the total number of people in Somalia that rely on remittance flows to access basic needs is nearly triple the number of famine victims. This means th</w:t>
      </w:r>
      <w:r w:rsidRPr="0080446C">
        <w:rPr>
          <w:rStyle w:val="StyleUnderline"/>
        </w:rPr>
        <w:t xml:space="preserve">e closure of a remittance corridor could impact well over half a million people. Policy makers should remember this as they plan a response to the latest famine in South Sudan, a country where aid agencies were restricted from offering assistance and its workers subject to violence. If external aid from western actors is being restricted for political reasons, remittances should serve as a substitute. </w:t>
      </w:r>
      <w:r w:rsidRPr="0080446C">
        <w:rPr>
          <w:sz w:val="16"/>
        </w:rPr>
        <w:t xml:space="preserve">Unfortunately, across sub-Saharan Africa (SSA), </w:t>
      </w:r>
      <w:r w:rsidRPr="0080446C">
        <w:rPr>
          <w:rStyle w:val="StyleUnderline"/>
        </w:rPr>
        <w:t>remittances are subject to a “super-tax” where the cost in transferring money in SSA countries is 5 percent higher than the global average, a significant cost for workers with low wages. Encouraging transparency in remittance transfer ensures that the money can be used for development purposes.</w:t>
      </w:r>
      <w:r w:rsidRPr="0080446C">
        <w:rPr>
          <w:sz w:val="16"/>
        </w:rPr>
        <w:t xml:space="preserve"> Approximately </w:t>
      </w:r>
      <w:r w:rsidRPr="0080446C">
        <w:rPr>
          <w:rStyle w:val="StyleUnderline"/>
        </w:rPr>
        <w:t>90 percent of remittances are used for investments in health care, education, and shelter as well as consumption of goods such as food and clothing. A transparent system of remittance exchange can be promoted by multi-lateral bodies as well as by countries in the developed world that host large groups of immigrants, notably the United States</w:t>
      </w:r>
      <w:r w:rsidRPr="0080446C">
        <w:rPr>
          <w:sz w:val="16"/>
        </w:rPr>
        <w:t xml:space="preserve">, the U.K., and Canada. Furthermore, </w:t>
      </w:r>
      <w:r w:rsidRPr="0080446C">
        <w:rPr>
          <w:rStyle w:val="StyleUnderline"/>
        </w:rPr>
        <w:t xml:space="preserve">encouraging transparent remittance transfers allows economists and scholars to study its remittance efficacy, something that is presently difficult to do because of a variety of restrictions and technological and infrastructural barriers that force many remittances to be exchanged through informal networks. </w:t>
      </w:r>
      <w:r w:rsidRPr="0080446C">
        <w:rPr>
          <w:sz w:val="16"/>
        </w:rPr>
        <w:t xml:space="preserve">Alternatives to Aid The early 1970s showed that development aid was nearly five times higher than the amount of remittances. Currently, </w:t>
      </w:r>
      <w:r w:rsidRPr="0080446C">
        <w:rPr>
          <w:rStyle w:val="StyleUnderline"/>
        </w:rPr>
        <w:t xml:space="preserve">remittance transfers are 2.5 times higher than aid. Due to the current trajectory, this gap may well increase in the coming decades. According to some economists, even a conservative estimate of migration trends and GDP increases means that the remittance-to-GDP ratio in developing countries will remain constant. Given the unceasing tendency of people to move and remit money, it is crucial that remittance transfers become more safe, transparent, and productive, for those making the transfers, those receiving the transfers, and the two countries involved in the exchange. Many of the foreign governments that are recipients of aid fail to utilize it effectively </w:t>
      </w:r>
      <w:r w:rsidRPr="0080446C">
        <w:rPr>
          <w:sz w:val="16"/>
        </w:rPr>
        <w:t xml:space="preserve">for multiple reasons. </w:t>
      </w:r>
      <w:r w:rsidRPr="0080446C">
        <w:rPr>
          <w:rStyle w:val="StyleUnderline"/>
        </w:rPr>
        <w:t xml:space="preserve">Cronyism, corruption, and incompetence all play a factor in wasted ODA that does not impact the poorest of the poor – those that need it most. Two strong U.S. allies, Nigeria and Pakistan, are emblematic of this problem. Both countries are divided, have governments that are not always responsive to the poorest residents, and face security threats. Development aid can only go so far as to mitigate these problems, and other solutions can do this faster. </w:t>
      </w:r>
      <w:r w:rsidRPr="0080446C">
        <w:rPr>
          <w:sz w:val="16"/>
        </w:rPr>
        <w:t xml:space="preserve">In a recent CSIS event, H.E. Dr. Okechukwu Enelamah, the Nigerian Minister of Trade, Industry, and Investment explained that the biggest investment Nigeria must make is in its people, rather than its ports. </w:t>
      </w:r>
      <w:r w:rsidRPr="0080446C">
        <w:rPr>
          <w:rStyle w:val="StyleUnderline"/>
        </w:rPr>
        <w:t>Remittances, especially when unencumbered by high transaction costs, are direct investments in individuals who have the agency to decide how best to use the money.</w:t>
      </w:r>
      <w:r w:rsidRPr="0080446C">
        <w:rPr>
          <w:sz w:val="16"/>
        </w:rPr>
        <w:t xml:space="preserve"> Tapping Extensive Diasporas </w:t>
      </w:r>
      <w:r w:rsidRPr="0080446C">
        <w:rPr>
          <w:rStyle w:val="StyleUnderline"/>
        </w:rPr>
        <w:t>The top ten countries for remittance recipients, unsurprisingly, all feature developing countries.</w:t>
      </w:r>
      <w:r w:rsidRPr="0080446C">
        <w:rPr>
          <w:sz w:val="16"/>
        </w:rPr>
        <w:t xml:space="preserve"> Nigeria and Pakistan respectively rank fifth and eighth, above more populous countries such as Brazil and Indonesia. That both nations possess an enterprising diaspora is not a surprise; with an abundance of English speakers, both Nigerian and Pakistani diasporas are held in high regard abroad and able to work in lucrative professions that require high skills such as engineering and medicine. If both countries are deemed to be too unstable in the future for traditional aid assistance, remittances from these workers will take on greater importance. Generally, proponents of “trade not aid” support the free movement of capital and labor. Remittances represent the nexus of capital and labor; they support the easing of banking regulations and encourage governments with extensive diasporas to ensure that remittances are tax exempt. Anti-money laundering laws and “know your customer” regulations should be adapted such that hard-working immigrants that have identification and are well-established in a given industry do not have to submit a series of examinations if they wish to send money to their families. These laws must be changed so that smaller transfers of money, done at consistent periods across a timeframe, are not interpreted as money laundering. One way is for stakeholders in developed countries to share risk across many actors where NGOs, governments, and financial institutions work together on accountability and security. Policy Recommendations for Nigeria Mobile money, which has flourished in Kenya and is in circulation in the Philippines, is one means to begin safe financial exchange across borders. It has allowed those without a bank account to transfer money and acquire greater experience in financial planning. Unfortunately, the Nigerian Central Bank has deliberately increased remittance fees by seeking to reduce the number of money transfer companies in the country. If the Nigerian government is unable to directly engage in policy planning for its diaspora, it can still be a force for good by reducing protectionism and regulatory burdens that currently exist. It is in their self-interest to do as a survey showed that nearly 80 percent of Nigerian remittances are locally spent on food, land purchase, business, and education. The example of M-Pesa in Kenya, a program that uses software for financial transfers through mobile phones, is particularly relevant to Nigeria. With the right incentives, Nigerian software engineers and innovators can help design similar software and guide the implementation of mobile money initiatives at home. They will require the cooperation of development finance institutions who, unlike aid agencies, are more likely to engage in partnerships with the promise of profit sharing. Their investment of time and money will not be wasted spending; it will be a business partnership with returns for those involved. Policy Recommendations for Pakistan Continued frustration with Pakistani support to the Taliban and Haqqani network has caused the United States to reduce military and economic aid to Pakistan. If the recent aid-disparaging comments by YK Singha, India’s new high commissioner to the UK, are any indication, many developing countries are keen to replace aid with an open access to western markets. This access allows South Asian workers, such as those in Pakistan, to send their own citizens to work in foreign industries and adapt technology that can eventually be used to benefit their own development. Brexit lead to a decrease in the value remittances from South Asian workers. The upcoming decrease in immigration, wavering value of the pound, and general economic uncertainty may continue to harm Pakistani workers in the UK whose remittances are worth 7 percent of the country’s GDP. While the current stagnation of Europe limits the UK government’s ability to help, there are encouraging private sector initiatives that will continue to fill this void. Amazon has already disrupted remittance exchange, allowing anyone with an email to send products to people around the world. This type of disruption is inevitable and will only obscure future policy planning if remittance transfers are not made more transparent. Conclusions In theory, </w:t>
      </w:r>
      <w:r w:rsidRPr="0080446C">
        <w:rPr>
          <w:rStyle w:val="StyleUnderline"/>
        </w:rPr>
        <w:t>remittances are an effective development tool because they can bypass a state whose inefficiencies or ill-intentions prevent a country’s poorest residents from experiencing greater prosperity. To understand more about their development impact, an open and transparent system should be encouraged by development and finance actors so that more conclusions can continue to be drawn. Remittance transfers, however, are not a substitute for development assistance; they are complementary and should look to fill the void left by the inefficiencies of international aid</w:t>
      </w:r>
      <w:r w:rsidRPr="0080446C">
        <w:rPr>
          <w:sz w:val="16"/>
        </w:rPr>
        <w:t xml:space="preserve">. As mobile phones, wireless networks, and other innovative banking measures proliferate, recipients of remittances will no longer need to be located near a physical bank or financial center. </w:t>
      </w:r>
      <w:r w:rsidRPr="0080446C">
        <w:rPr>
          <w:rStyle w:val="StyleUnderline"/>
        </w:rPr>
        <w:t>Given that remittances generally faced a steady climb since the 1970s, it would be a grave mistake to not tap into this phenomenon as a source of development.</w:t>
      </w:r>
    </w:p>
    <w:p w14:paraId="2D8F384B" w14:textId="13F45FB3" w:rsidR="009F543F" w:rsidRPr="0080446C" w:rsidRDefault="00AE3C9B" w:rsidP="009F543F">
      <w:pPr>
        <w:pStyle w:val="Heading4"/>
      </w:pPr>
      <w:r>
        <w:t>P</w:t>
      </w:r>
      <w:r w:rsidR="009F543F" w:rsidRPr="0080446C">
        <w:t>erm: do both – remittances multiply the economic growth gained from official capital flow, especially in developing countries, and shield from economic shocks</w:t>
      </w:r>
    </w:p>
    <w:p w14:paraId="6A6F62CB" w14:textId="77777777" w:rsidR="009F543F" w:rsidRPr="0080446C" w:rsidRDefault="009F543F" w:rsidP="009F543F">
      <w:pPr>
        <w:rPr>
          <w:rStyle w:val="Style13ptBold"/>
          <w:b w:val="0"/>
        </w:rPr>
      </w:pPr>
      <w:r w:rsidRPr="0080446C">
        <w:rPr>
          <w:rStyle w:val="Style13ptBold"/>
        </w:rPr>
        <w:t xml:space="preserve">Kapur 03 (Devesh Kapur </w:t>
      </w:r>
      <w:r w:rsidRPr="0080446C">
        <w:rPr>
          <w:bCs/>
        </w:rPr>
        <w:t>holds a Ph.D. in public policy from Princeton University and had taught at Harvard College, where he received the Joseph R. Levenson Teaching Prize awarded to the best junior faculty in 2005. His article, “Remittances: The New Development Mantra?”, was prepared for the G-24 Technical Group Meeting and has since been widely cited as a critique of the growing attention to remittances in the economic development community, including in the New York Times. Remittances: The New Development Mantra? August 25, 2003. https://www.g24.org/wp-content/uploads/2016/01/REMITTANCES-THE-NEW-DEVELOPMENT-MANTRA.pdf)</w:t>
      </w:r>
    </w:p>
    <w:p w14:paraId="4E2E05DF" w14:textId="77777777" w:rsidR="009F543F" w:rsidRPr="0080446C" w:rsidRDefault="009F543F" w:rsidP="009F543F">
      <w:pPr>
        <w:rPr>
          <w:sz w:val="16"/>
        </w:rPr>
      </w:pPr>
      <w:r w:rsidRPr="0080446C">
        <w:rPr>
          <w:b/>
          <w:u w:val="single"/>
        </w:rPr>
        <w:t>Unlike foreign aid</w:t>
      </w:r>
      <w:r w:rsidRPr="0080446C">
        <w:rPr>
          <w:u w:val="single"/>
        </w:rPr>
        <w:t xml:space="preserve">, </w:t>
      </w:r>
      <w:r w:rsidRPr="0080446C">
        <w:rPr>
          <w:b/>
          <w:u w:val="single"/>
        </w:rPr>
        <w:t>remittance flows do not put any burden on taxpayers</w:t>
      </w:r>
      <w:r w:rsidRPr="0080446C">
        <w:rPr>
          <w:sz w:val="16"/>
        </w:rPr>
        <w:t xml:space="preserve"> in rich countries. </w:t>
      </w:r>
      <w:r w:rsidRPr="0080446C">
        <w:rPr>
          <w:u w:val="single"/>
        </w:rPr>
        <w:t>Nonetheless, they occur only to the extent that emigrants from poor countries can work in richer countries. It is clear that countries that are de facto much more open to immigration are also the principal sources of remittances and in so far as these constitute substantial sources of external finance to poorer countries, should they not be viewed as a country’s contribution to poor countries?</w:t>
      </w:r>
      <w:r w:rsidRPr="0080446C">
        <w:rPr>
          <w:sz w:val="16"/>
        </w:rPr>
        <w:t xml:space="preserve"> From this point of view </w:t>
      </w:r>
      <w:r w:rsidRPr="0080446C">
        <w:rPr>
          <w:u w:val="single"/>
        </w:rPr>
        <w:t>the US contribution substantially increases</w:t>
      </w:r>
      <w:r w:rsidRPr="0080446C">
        <w:rPr>
          <w:sz w:val="16"/>
        </w:rPr>
        <w:t xml:space="preserve"> (and in proportionate terms that of Saudi Arabia even more), while that of more immigrant resistant countries like Japan falls. </w:t>
      </w:r>
      <w:r w:rsidRPr="0080446C">
        <w:rPr>
          <w:b/>
          <w:u w:val="single"/>
        </w:rPr>
        <w:t>The critical difference between</w:t>
      </w:r>
      <w:r w:rsidRPr="0080446C">
        <w:rPr>
          <w:sz w:val="16"/>
        </w:rPr>
        <w:t xml:space="preserve"> foreign </w:t>
      </w:r>
      <w:r w:rsidRPr="0080446C">
        <w:rPr>
          <w:b/>
          <w:u w:val="single"/>
        </w:rPr>
        <w:t xml:space="preserve">aid and remittances is that the former consists of transfers </w:t>
      </w:r>
      <w:r w:rsidRPr="0080446C">
        <w:rPr>
          <w:u w:val="single"/>
        </w:rPr>
        <w:t>from public entities in the donor</w:t>
      </w:r>
      <w:r w:rsidRPr="0080446C">
        <w:rPr>
          <w:b/>
          <w:u w:val="single"/>
        </w:rPr>
        <w:t xml:space="preserve"> </w:t>
      </w:r>
      <w:r w:rsidRPr="0080446C">
        <w:rPr>
          <w:u w:val="single"/>
        </w:rPr>
        <w:t xml:space="preserve">country </w:t>
      </w:r>
      <w:r w:rsidRPr="0080446C">
        <w:rPr>
          <w:b/>
          <w:u w:val="single"/>
        </w:rPr>
        <w:t>to public agencies</w:t>
      </w:r>
      <w:r w:rsidRPr="0080446C">
        <w:rPr>
          <w:u w:val="single"/>
        </w:rPr>
        <w:t xml:space="preserve"> in receiving countries</w:t>
      </w:r>
      <w:r w:rsidRPr="0080446C">
        <w:rPr>
          <w:sz w:val="16"/>
        </w:rPr>
        <w:t xml:space="preserve"> and even when it is directed to civil society actors such as NGOs, it goes to organized entities. </w:t>
      </w:r>
      <w:r w:rsidRPr="0080446C">
        <w:rPr>
          <w:b/>
          <w:u w:val="single"/>
        </w:rPr>
        <w:t>Remittances</w:t>
      </w:r>
      <w:r w:rsidRPr="0080446C">
        <w:rPr>
          <w:sz w:val="16"/>
        </w:rPr>
        <w:t xml:space="preserve"> of course, simply </w:t>
      </w:r>
      <w:r w:rsidRPr="0080446C">
        <w:rPr>
          <w:b/>
          <w:u w:val="single"/>
        </w:rPr>
        <w:t>go directly to households</w:t>
      </w:r>
      <w:r w:rsidRPr="0080446C">
        <w:rPr>
          <w:u w:val="single"/>
        </w:rPr>
        <w:t xml:space="preserve"> and</w:t>
      </w:r>
      <w:r w:rsidRPr="0080446C">
        <w:rPr>
          <w:sz w:val="16"/>
        </w:rPr>
        <w:t xml:space="preserve"> in that sense </w:t>
      </w:r>
      <w:r w:rsidRPr="0080446C">
        <w:rPr>
          <w:u w:val="single"/>
        </w:rPr>
        <w:t>their immediate poverty alleviation impact</w:t>
      </w:r>
      <w:r w:rsidRPr="0080446C">
        <w:rPr>
          <w:sz w:val="16"/>
        </w:rPr>
        <w:t xml:space="preserve"> – through increased consumption -- </w:t>
      </w:r>
      <w:r w:rsidRPr="0080446C">
        <w:rPr>
          <w:b/>
          <w:u w:val="single"/>
        </w:rPr>
        <w:t>can be greater</w:t>
      </w:r>
      <w:r w:rsidRPr="0080446C">
        <w:rPr>
          <w:u w:val="single"/>
        </w:rPr>
        <w:t xml:space="preserve"> than traditional</w:t>
      </w:r>
      <w:r w:rsidRPr="0080446C">
        <w:rPr>
          <w:sz w:val="16"/>
        </w:rPr>
        <w:t xml:space="preserve"> foreign</w:t>
      </w:r>
      <w:r w:rsidRPr="0080446C">
        <w:rPr>
          <w:u w:val="single"/>
        </w:rPr>
        <w:t xml:space="preserve"> aid</w:t>
      </w:r>
      <w:r w:rsidRPr="0080446C">
        <w:rPr>
          <w:sz w:val="16"/>
        </w:rPr>
        <w:t xml:space="preserve">, depending on the income characteristics of the receiving household. The transaction costs are lower and there is less leakage to rent seeking bureaucracies and consultants. However, its long-term impact may be more questionable, especially if few productive assets are being created. Thus, it would appear that </w:t>
      </w:r>
      <w:r w:rsidRPr="0080446C">
        <w:rPr>
          <w:u w:val="single"/>
        </w:rPr>
        <w:t>remittances are a better instrument to address transient poverty, which arises due to shocks whether at households or national level</w:t>
      </w:r>
      <w:r w:rsidRPr="0080446C">
        <w:rPr>
          <w:sz w:val="16"/>
        </w:rPr>
        <w:t xml:space="preserve">, rather than structural </w:t>
      </w:r>
      <w:r w:rsidRPr="0080446C">
        <w:rPr>
          <w:u w:val="single"/>
        </w:rPr>
        <w:t>A</w:t>
      </w:r>
      <w:r w:rsidRPr="0080446C">
        <w:rPr>
          <w:sz w:val="16"/>
        </w:rPr>
        <w:t xml:space="preserve"> new </w:t>
      </w:r>
      <w:r w:rsidRPr="0080446C">
        <w:rPr>
          <w:u w:val="single"/>
        </w:rPr>
        <w:t>research initiative currently underway by the C</w:t>
      </w:r>
      <w:r w:rsidRPr="0080446C">
        <w:rPr>
          <w:sz w:val="16"/>
        </w:rPr>
        <w:t xml:space="preserve">enter for </w:t>
      </w:r>
      <w:r w:rsidRPr="0080446C">
        <w:rPr>
          <w:u w:val="single"/>
        </w:rPr>
        <w:t>G</w:t>
      </w:r>
      <w:r w:rsidRPr="0080446C">
        <w:rPr>
          <w:sz w:val="16"/>
        </w:rPr>
        <w:t xml:space="preserve">lobal </w:t>
      </w:r>
      <w:r w:rsidRPr="0080446C">
        <w:rPr>
          <w:u w:val="single"/>
        </w:rPr>
        <w:t>D</w:t>
      </w:r>
      <w:r w:rsidRPr="0080446C">
        <w:rPr>
          <w:sz w:val="16"/>
        </w:rPr>
        <w:t xml:space="preserve">evelopment and </w:t>
      </w:r>
      <w:r w:rsidRPr="0080446C">
        <w:rPr>
          <w:u w:val="single"/>
        </w:rPr>
        <w:t>F</w:t>
      </w:r>
      <w:r w:rsidRPr="0080446C">
        <w:rPr>
          <w:sz w:val="16"/>
        </w:rPr>
        <w:t xml:space="preserve">oreign </w:t>
      </w:r>
      <w:r w:rsidRPr="0080446C">
        <w:rPr>
          <w:u w:val="single"/>
        </w:rPr>
        <w:t>P</w:t>
      </w:r>
      <w:r w:rsidRPr="0080446C">
        <w:rPr>
          <w:sz w:val="16"/>
        </w:rPr>
        <w:t xml:space="preserve">olicy magazine, on the impact of an array of rich country policies on poor countries, </w:t>
      </w:r>
      <w:r w:rsidRPr="0080446C">
        <w:rPr>
          <w:u w:val="single"/>
        </w:rPr>
        <w:t>does take this into account</w:t>
      </w:r>
      <w:r w:rsidRPr="0080446C">
        <w:rPr>
          <w:sz w:val="16"/>
        </w:rPr>
        <w:t xml:space="preserve">. To alleviate structural poverty, </w:t>
      </w:r>
      <w:r w:rsidRPr="0080446C">
        <w:rPr>
          <w:b/>
          <w:u w:val="single"/>
        </w:rPr>
        <w:t>broad economic transformation may still require</w:t>
      </w:r>
      <w:r w:rsidRPr="0080446C">
        <w:rPr>
          <w:u w:val="single"/>
        </w:rPr>
        <w:t xml:space="preserve"> external financial resources in the form of </w:t>
      </w:r>
      <w:r w:rsidRPr="0080446C">
        <w:rPr>
          <w:b/>
          <w:u w:val="single"/>
        </w:rPr>
        <w:t>budgetary support to governments in</w:t>
      </w:r>
      <w:r w:rsidRPr="0080446C">
        <w:rPr>
          <w:sz w:val="16"/>
        </w:rPr>
        <w:t xml:space="preserve"> many </w:t>
      </w:r>
      <w:r w:rsidRPr="0080446C">
        <w:rPr>
          <w:b/>
          <w:u w:val="single"/>
        </w:rPr>
        <w:t>poor countries</w:t>
      </w:r>
      <w:r w:rsidRPr="0080446C">
        <w:rPr>
          <w:sz w:val="16"/>
        </w:rPr>
        <w:t xml:space="preserve">. If remittances are to become the principal mechanism to transfer resources to poor countries, </w:t>
      </w:r>
      <w:r w:rsidRPr="0080446C">
        <w:rPr>
          <w:u w:val="single"/>
        </w:rPr>
        <w:t xml:space="preserve">it would require </w:t>
      </w:r>
      <w:r w:rsidRPr="0080446C">
        <w:rPr>
          <w:b/>
          <w:u w:val="single"/>
        </w:rPr>
        <w:t>more liberal, open-door immigration policies</w:t>
      </w:r>
      <w:r w:rsidRPr="0080446C">
        <w:rPr>
          <w:u w:val="single"/>
        </w:rPr>
        <w:t xml:space="preserve"> in industrialized countries</w:t>
      </w:r>
      <w:r w:rsidRPr="0080446C">
        <w:rPr>
          <w:sz w:val="16"/>
        </w:rPr>
        <w:t xml:space="preserve">. Perhaps in the new round of global bargaining LDCs might complement the slogan “trade not aid” with “migration not aid”. </w:t>
      </w:r>
      <w:r w:rsidRPr="0080446C">
        <w:rPr>
          <w:u w:val="single"/>
        </w:rPr>
        <w:t>In the ongoing trade negotiations under the Doha round</w:t>
      </w:r>
      <w:r w:rsidRPr="0080446C">
        <w:rPr>
          <w:sz w:val="16"/>
        </w:rPr>
        <w:t xml:space="preserve">, </w:t>
      </w:r>
      <w:r w:rsidRPr="0080446C">
        <w:rPr>
          <w:u w:val="single"/>
        </w:rPr>
        <w:t xml:space="preserve">LDCs would do well to press for </w:t>
      </w:r>
      <w:r w:rsidRPr="0080446C">
        <w:rPr>
          <w:b/>
          <w:u w:val="single"/>
        </w:rPr>
        <w:t>greater levels of temporary migration, and less on foreign aid</w:t>
      </w:r>
      <w:r w:rsidRPr="0080446C">
        <w:rPr>
          <w:sz w:val="16"/>
        </w:rPr>
        <w:t xml:space="preserve">. That might be better for all sides but it is unclear if either rich or poor country governments have the incentive to do so. Rich country governments loose potential leverage on LDC governments while the many poor country governments loose a source of rents. Indeed, </w:t>
      </w:r>
      <w:r w:rsidRPr="0080446C">
        <w:rPr>
          <w:u w:val="single"/>
        </w:rPr>
        <w:t>it is likely that foreign aid</w:t>
      </w:r>
      <w:r w:rsidRPr="0080446C">
        <w:rPr>
          <w:sz w:val="16"/>
        </w:rPr>
        <w:t xml:space="preserve"> and bilateral trade agreements </w:t>
      </w:r>
      <w:r w:rsidRPr="0080446C">
        <w:rPr>
          <w:u w:val="single"/>
        </w:rPr>
        <w:t>will be</w:t>
      </w:r>
      <w:r w:rsidRPr="0080446C">
        <w:rPr>
          <w:sz w:val="16"/>
        </w:rPr>
        <w:t xml:space="preserve"> increasingly </w:t>
      </w:r>
      <w:r w:rsidRPr="0080446C">
        <w:rPr>
          <w:u w:val="single"/>
        </w:rPr>
        <w:t>used to persuade developing countries governments to check migrant outflows</w:t>
      </w:r>
      <w:r w:rsidRPr="0080446C">
        <w:rPr>
          <w:sz w:val="16"/>
        </w:rPr>
        <w:t xml:space="preserve">. </w:t>
      </w:r>
      <w:r w:rsidRPr="0080446C">
        <w:rPr>
          <w:sz w:val="6"/>
        </w:rPr>
        <w:t>Finally it is worth reflecting whether it is the less visible, non-quantifiable and intangible remittances -- namely social remittances or the flow of ideas – have a more critical impact than their pecuniary counterpart? The overseas experience has undoubtedly some cognitive effects on migrants. At the same time, the communications revolution has led to an exponential growth of transnational phone calls and emails and a sharp increase in international travel. As a result not just elites but social groups at the lower end of the social spectrum are exposed to the flow of new ideas. The cumulative effect of millions of conversations – akin to filling a pond one-drop at a time – is interesting to speculate on. On the one hand this results in information flows – “deep knowledge” -- that is frequently tacit, about what and how to do things. On the other hand it changes expectations and preferences of what is acceptable, be it standards of service or the role of the state, as well as what is not, such as the behavior of politicians. Perhaps, it is here that the real effects of remittances will be felt. But that is another story.</w:t>
      </w:r>
    </w:p>
    <w:p w14:paraId="56A42D14" w14:textId="77777777" w:rsidR="009F543F" w:rsidRPr="0080446C" w:rsidRDefault="009F543F" w:rsidP="009F543F"/>
    <w:p w14:paraId="736235C6" w14:textId="15816F04" w:rsidR="009F543F" w:rsidRPr="0080446C" w:rsidRDefault="00EA5DB8" w:rsidP="009F543F">
      <w:pPr>
        <w:pStyle w:val="Heading4"/>
      </w:pPr>
      <w:r>
        <w:t>P</w:t>
      </w:r>
      <w:r w:rsidR="009F543F" w:rsidRPr="0080446C">
        <w:t>ro-</w:t>
      </w:r>
      <w:r>
        <w:t>im</w:t>
      </w:r>
      <w:r w:rsidR="009F543F" w:rsidRPr="0080446C">
        <w:t xml:space="preserve">migration policy is </w:t>
      </w:r>
      <w:r w:rsidR="009F543F" w:rsidRPr="0080446C">
        <w:rPr>
          <w:u w:val="single"/>
        </w:rPr>
        <w:t>directly proportional</w:t>
      </w:r>
      <w:r w:rsidR="009F543F" w:rsidRPr="0080446C">
        <w:t xml:space="preserve"> to foreign aid in the context of developing countries – increasing aid only risks economic costs</w:t>
      </w:r>
    </w:p>
    <w:p w14:paraId="19B5E125" w14:textId="77777777" w:rsidR="009F543F" w:rsidRPr="0080446C" w:rsidRDefault="009F543F" w:rsidP="009F543F">
      <w:pPr>
        <w:rPr>
          <w:rStyle w:val="Style13ptBold"/>
          <w:b w:val="0"/>
        </w:rPr>
      </w:pPr>
      <w:r w:rsidRPr="0080446C">
        <w:rPr>
          <w:rStyle w:val="Style13ptBold"/>
        </w:rPr>
        <w:t xml:space="preserve">Bermeo and Leblang 2/22/18 (Sarah Bermeo is </w:t>
      </w:r>
      <w:r w:rsidRPr="0080446C">
        <w:rPr>
          <w:bCs/>
          <w:iCs/>
        </w:rPr>
        <w:t>assistant professor of public policy and political science, and faculty affiliate of the Duke Center for International Development at Duke University. She is the author of </w:t>
      </w:r>
      <w:hyperlink r:id="rId33" w:history="1">
        <w:r w:rsidRPr="0080446C">
          <w:rPr>
            <w:rStyle w:val="Hyperlink"/>
            <w:bCs/>
          </w:rPr>
          <w:t>Targeted Development: Industrialized Country Strategy in a Globalizing World</w:t>
        </w:r>
      </w:hyperlink>
      <w:r w:rsidRPr="0080446C">
        <w:rPr>
          <w:bCs/>
        </w:rPr>
        <w:t> </w:t>
      </w:r>
      <w:r w:rsidRPr="0080446C">
        <w:rPr>
          <w:bCs/>
          <w:iCs/>
        </w:rPr>
        <w:t>(Oxford, 2018). David Leblang is a professor in the Department of Politics at the University of Virginia and a professor of politics and public policy at the Batten School of Leadership &amp; Public Policy where he directs the Global Policy Center. “Trump wants to cut immigration and foreign aid. Here’s how they’re connected.” Feb. 22, 2018. https://www.washingtonpost.com/news/monkey-cage/wp/2018/02/22/trump-wants-to-cut-immigration-and-foreign-aid-heres-how-theyre-connected/?utm_term=.44fccae062ba)</w:t>
      </w:r>
    </w:p>
    <w:p w14:paraId="3FC0C2B1" w14:textId="41013A3F" w:rsidR="009F543F" w:rsidRPr="0080446C" w:rsidRDefault="009F543F" w:rsidP="00D127FB">
      <w:pPr>
        <w:rPr>
          <w:sz w:val="14"/>
        </w:rPr>
      </w:pPr>
      <w:r w:rsidRPr="0080446C">
        <w:rPr>
          <w:sz w:val="16"/>
        </w:rPr>
        <w:t xml:space="preserve">The </w:t>
      </w:r>
      <w:r w:rsidRPr="0080446C">
        <w:rPr>
          <w:u w:val="single"/>
        </w:rPr>
        <w:t>Trump</w:t>
      </w:r>
      <w:r w:rsidRPr="0080446C">
        <w:rPr>
          <w:sz w:val="16"/>
        </w:rPr>
        <w:t xml:space="preserve"> administration </w:t>
      </w:r>
      <w:r w:rsidRPr="0080446C">
        <w:rPr>
          <w:u w:val="single"/>
        </w:rPr>
        <w:t>continues to push for large cuts to foreign aid</w:t>
      </w:r>
      <w:r w:rsidRPr="0080446C">
        <w:rPr>
          <w:sz w:val="16"/>
        </w:rPr>
        <w:t>, prompting sharp criticism from lawmakers as well as former military leaders. The president also calls for U.S. aid to focus on “friends,” despite widespread criticism of this proposed change. Unlike these much-discussed policy proposals, there has been little public focus on the possibility that the government will reallocate aid to address migration concerns at the expense of other policy priorities. Yet this is a likely outcome, in the United States and across many donor countries.</w:t>
      </w:r>
      <w:r w:rsidR="006B3C96">
        <w:rPr>
          <w:sz w:val="16"/>
        </w:rPr>
        <w:t xml:space="preserve"> </w:t>
      </w:r>
      <w:r w:rsidRPr="0080446C">
        <w:rPr>
          <w:i/>
          <w:iCs/>
        </w:rPr>
        <w:t>[Should the U.S. only give foreign aid to its friends? Well, define ‘friends.’]</w:t>
      </w:r>
      <w:r w:rsidR="006B3C96">
        <w:t xml:space="preserve"> </w:t>
      </w:r>
      <w:r w:rsidRPr="0080446C">
        <w:rPr>
          <w:b/>
          <w:bCs/>
          <w:u w:val="single"/>
        </w:rPr>
        <w:t>Migration policy and</w:t>
      </w:r>
      <w:r w:rsidRPr="0080446C">
        <w:rPr>
          <w:bCs/>
          <w:u w:val="single"/>
        </w:rPr>
        <w:t xml:space="preserve"> foreign </w:t>
      </w:r>
      <w:r w:rsidRPr="0080446C">
        <w:rPr>
          <w:b/>
          <w:bCs/>
          <w:u w:val="single"/>
        </w:rPr>
        <w:t>aid move together</w:t>
      </w:r>
      <w:r w:rsidRPr="0080446C">
        <w:rPr>
          <w:u w:val="single"/>
        </w:rPr>
        <w:t xml:space="preserve"> Our research shows that when donor governments take a more restrictive stance on migration, they are likely to cut overall aid. They are also likely to direct remaining funds more heavily toward recipient countries that send large numbers of migrants to the donor</w:t>
      </w:r>
      <w:r w:rsidRPr="0080446C">
        <w:rPr>
          <w:sz w:val="16"/>
        </w:rPr>
        <w:t xml:space="preserve">. In addition to the current U.S. administration, Britain, Austria, Australia, France, and Scandinavian countries as well as new Central European donor nations have passed or considered more restrictive immigration policies. Collectively these donors represent more than half of aid flows from Organization for Economic Cooperation and Development (OECD) countries. </w:t>
      </w:r>
      <w:r w:rsidRPr="0080446C">
        <w:rPr>
          <w:u w:val="single"/>
        </w:rPr>
        <w:t>Redistributing aid to complement migration policy can be counterproductive.</w:t>
      </w:r>
      <w:r w:rsidRPr="0080446C">
        <w:rPr>
          <w:sz w:val="16"/>
        </w:rPr>
        <w:t xml:space="preserve"> </w:t>
      </w:r>
      <w:r w:rsidRPr="0080446C">
        <w:rPr>
          <w:u w:val="single"/>
        </w:rPr>
        <w:t>It diverts aid</w:t>
      </w:r>
      <w:r w:rsidRPr="0080446C">
        <w:rPr>
          <w:sz w:val="16"/>
        </w:rPr>
        <w:t xml:space="preserve"> from other purposes </w:t>
      </w:r>
      <w:r w:rsidRPr="0080446C">
        <w:rPr>
          <w:u w:val="single"/>
        </w:rPr>
        <w:t>and increases the disadvantage felt by some of the poorest countries. And it likely does little to further the migration goals of donor governments</w:t>
      </w:r>
      <w:r w:rsidRPr="0080446C">
        <w:rPr>
          <w:sz w:val="16"/>
        </w:rPr>
        <w:t xml:space="preserve">. </w:t>
      </w:r>
      <w:r w:rsidRPr="0080446C">
        <w:rPr>
          <w:u w:val="single"/>
        </w:rPr>
        <w:t>The logic for using aid as a form of migration policy is simple, but flawed</w:t>
      </w:r>
      <w:r w:rsidRPr="0080446C">
        <w:rPr>
          <w:sz w:val="16"/>
        </w:rPr>
        <w:t xml:space="preserve">. As we show in our article, policymakers in Europe and the United States advocate enhanced development, financed through foreign aid, as a way to increase satisfaction in the home country. The theory is that increasing education, providing job opportunities and generally increasing economic growth will lower the desire to leave. From Prime Minister David Cameron and now Theresa May, who backed the increase of British aid to 0.7 percent of GDP, to the Obama administration’s establishment of the Alliance for Prosperityaid program with Central America — a program that Secretary of State Rex Tillerson recently reaffirmed — </w:t>
      </w:r>
      <w:r w:rsidRPr="0080446C">
        <w:rPr>
          <w:u w:val="single"/>
        </w:rPr>
        <w:t>governments often justify spending on foreign aid as a means to lower migration by increasing well-being in likely migrant-sending areas.</w:t>
      </w:r>
      <w:r w:rsidR="006B3C96">
        <w:rPr>
          <w:sz w:val="16"/>
        </w:rPr>
        <w:t xml:space="preserve"> </w:t>
      </w:r>
      <w:r w:rsidRPr="0080446C">
        <w:rPr>
          <w:i/>
          <w:iCs/>
        </w:rPr>
        <w:t>[Trump’s border wall ignores a long history of U.S. cooperation with Mexico. That’s a problem.]</w:t>
      </w:r>
      <w:r w:rsidR="006B3C96">
        <w:t xml:space="preserve"> </w:t>
      </w:r>
      <w:r w:rsidRPr="0080446C">
        <w:rPr>
          <w:rStyle w:val="StyleUnderline"/>
        </w:rPr>
        <w:t>M</w:t>
      </w:r>
      <w:r w:rsidRPr="0080446C">
        <w:rPr>
          <w:sz w:val="14"/>
        </w:rPr>
        <w:t xml:space="preserve">ichael Clemens and Hannah Postel show that this approach is unlikely to be effective. At many levels of development, slight increases in well-being lead to an increase, rather than a decrease, in the likelihood of emigration. As the authors note, “greater economic opportunity at home might reduce the incentive for workers to invest in migrating abroad for work, but also increases their ability to make that investment.” </w:t>
      </w:r>
      <w:r w:rsidRPr="0080446C">
        <w:rPr>
          <w:bCs/>
          <w:sz w:val="14"/>
        </w:rPr>
        <w:t>Using aid as migration policy comes at a cost</w:t>
      </w:r>
      <w:r w:rsidRPr="0080446C">
        <w:rPr>
          <w:sz w:val="14"/>
        </w:rPr>
        <w:t xml:space="preserve"> Despite lack of evidence that foreign aid deters migration, donor governments do link aid and migration policy. We show that donors, on average, provide large migrant-sending states with substantially more aid compared to states that send fewer migrants. This general effect of migration on aid is even larger when a donor adopts more restrictive migration policies. Thus recent donor reforms on migration will lead to changes in the distribution of foreign aid away from other purposes and toward migrant-sending countries. Shifts are already occurring. Within U.S. aid programs, workers are gearing up for an 80 percent decrease in funding to fight infectious disease epidemics in developing countries, most with low levels of migration to the United States. This will hinder the ability to detect disease early, ultimately increasing the risk of pandemic disease in the United States. In addition to detracting from other priorities, the reallocation of aid will have a negative impact on poorer, more disconnected states. States connected to donors through migration — the countries that benefit from the remittances sent back by family members who emigrate — are also likely to receive more aid. The poorest countries send fewer migrants and will see their aid cut, reinforcing a trend of less aid to least-developed states. </w:t>
      </w:r>
      <w:r w:rsidRPr="0080446C">
        <w:rPr>
          <w:bCs/>
          <w:sz w:val="14"/>
        </w:rPr>
        <w:t>Weighing the impact of proposed aid changes</w:t>
      </w:r>
      <w:r w:rsidRPr="0080446C">
        <w:rPr>
          <w:sz w:val="14"/>
        </w:rPr>
        <w:t xml:space="preserve"> The distortion created by using aid as migration policy may end up having a larger impact on aid spending than the Trump administration’s proposals to redirect aid to “friends” or drastically cut the U.S. aid budget. The FY19 budget proposal belies the idea that aid will dry up for many of the countries that voted against the United States on the U.N. resolution regarding Israel, contrary to remarks in the State of the Union address. Congress will almost certainly soften the administration’s proposed cuts to foreign aid — this is how the budget scenario played out last year. These reforms proposed by the Trump administration may have limited effect in the end, as Congress controls the purse strings. And they obviously only affect U.S. aid. On the other hand, in this time of restrictive migration policies across many countries, multiple donors will reallocate aid in a fruitless attempt to decrease migration. This will divert funds from critical areas such as food security and health in some of the poorest countries. It will have a negative impact on other donor priorities and significantly affect the distribution of aid across recipients. </w:t>
      </w:r>
    </w:p>
    <w:p w14:paraId="087541EB" w14:textId="77777777" w:rsidR="001C56DF" w:rsidRPr="0080446C" w:rsidRDefault="001C56DF" w:rsidP="001C56DF">
      <w:pPr>
        <w:pStyle w:val="Heading4"/>
      </w:pPr>
      <w:r w:rsidRPr="0080446C">
        <w:t>Perm makes the econ better – increase in aid also increase the monetary amount from remittances – at worst they trade off.</w:t>
      </w:r>
    </w:p>
    <w:p w14:paraId="156E775E" w14:textId="77777777" w:rsidR="001C56DF" w:rsidRPr="0080446C" w:rsidRDefault="001C56DF" w:rsidP="001C56DF">
      <w:pPr>
        <w:rPr>
          <w:rStyle w:val="Style13ptBold"/>
        </w:rPr>
      </w:pPr>
      <w:r w:rsidRPr="0080446C">
        <w:rPr>
          <w:rStyle w:val="Style13ptBold"/>
        </w:rPr>
        <w:t>Avrin &amp; Lew 12</w:t>
      </w:r>
    </w:p>
    <w:p w14:paraId="49E5FDF5" w14:textId="77777777" w:rsidR="001C56DF" w:rsidRPr="0080446C" w:rsidRDefault="001C56DF" w:rsidP="001C56DF">
      <w:pPr>
        <w:rPr>
          <w:i/>
        </w:rPr>
      </w:pPr>
      <w:r w:rsidRPr="0080446C">
        <w:t>(B. Mak Avrin is a Professor of Economics at Trent University. Bryon Lew is an Associate Professor and Department of Economics Chairperson at Trent University. 2012. "Do happiness and foreign aid affect bilateral migrant remittances?" Journal of Economic Studies, Vol. 39 Issue: 2, pp.212-230, </w:t>
      </w:r>
      <w:hyperlink r:id="rId34" w:history="1">
        <w:r w:rsidRPr="0080446C">
          <w:rPr>
            <w:rStyle w:val="Hyperlink"/>
          </w:rPr>
          <w:t>https://doi.org/10.1108/01443581211222662</w:t>
        </w:r>
      </w:hyperlink>
      <w:r w:rsidRPr="0080446C">
        <w:t xml:space="preserve">, </w:t>
      </w:r>
      <w:r w:rsidRPr="0080446C">
        <w:rPr>
          <w:i/>
        </w:rPr>
        <w:t>Accessed 7/1/18</w:t>
      </w:r>
      <w:r w:rsidRPr="0080446C">
        <w:t>)</w:t>
      </w:r>
      <w:r w:rsidRPr="0080446C">
        <w:rPr>
          <w:i/>
        </w:rPr>
        <w:t>LG3</w:t>
      </w:r>
    </w:p>
    <w:p w14:paraId="174C6B4F" w14:textId="77777777" w:rsidR="001C56DF" w:rsidRPr="0080446C" w:rsidRDefault="001C56DF" w:rsidP="001C56DF">
      <w:pPr>
        <w:rPr>
          <w:u w:val="single"/>
        </w:rPr>
      </w:pPr>
      <w:r w:rsidRPr="0080446C">
        <w:t xml:space="preserve">On the one hand, the </w:t>
      </w:r>
      <w:r w:rsidRPr="0080446C">
        <w:rPr>
          <w:rStyle w:val="Emphasis"/>
        </w:rPr>
        <w:t>higher the level of aid, the more likely it is that remittances will be higher too</w:t>
      </w:r>
      <w:r w:rsidRPr="0080446C">
        <w:t xml:space="preserve"> – </w:t>
      </w:r>
      <w:r w:rsidRPr="0080446C">
        <w:rPr>
          <w:u w:val="single"/>
        </w:rPr>
        <w:t xml:space="preserve">a type of “herd instinct” where </w:t>
      </w:r>
      <w:r w:rsidRPr="0080446C">
        <w:rPr>
          <w:rStyle w:val="Emphasis"/>
        </w:rPr>
        <w:t>both</w:t>
      </w:r>
      <w:r w:rsidRPr="0080446C">
        <w:rPr>
          <w:u w:val="single"/>
        </w:rPr>
        <w:t xml:space="preserve"> the </w:t>
      </w:r>
      <w:r w:rsidRPr="0080446C">
        <w:rPr>
          <w:rStyle w:val="Emphasis"/>
        </w:rPr>
        <w:t>migrants and the government of a destination country act in unison</w:t>
      </w:r>
      <w:r w:rsidRPr="0080446C">
        <w:rPr>
          <w:u w:val="single"/>
        </w:rPr>
        <w:t>,</w:t>
      </w:r>
      <w:r w:rsidRPr="0080446C">
        <w:t xml:space="preserve"> </w:t>
      </w:r>
      <w:r w:rsidRPr="0080446C">
        <w:rPr>
          <w:u w:val="single"/>
        </w:rPr>
        <w:t>the former supplying voluntary private flows and the latter disbursing public funds to another country</w:t>
      </w:r>
      <w:r w:rsidRPr="0080446C">
        <w:t xml:space="preserve">. On the other hand, there may be a “compensating effect” in place whereby lower foreign aid (public finds) may prompt individuals to remit higher (private) sums than they would have otherwise. An important </w:t>
      </w:r>
      <w:r w:rsidRPr="0080446C">
        <w:rPr>
          <w:u w:val="single"/>
        </w:rPr>
        <w:t xml:space="preserve">factor in consideration is how successfully migrants can lobby </w:t>
      </w:r>
      <w:r w:rsidRPr="0080446C">
        <w:t>their</w:t>
      </w:r>
      <w:r w:rsidRPr="0080446C">
        <w:rPr>
          <w:u w:val="single"/>
        </w:rPr>
        <w:t xml:space="preserve"> host governments to send foreign aid to their home countries and whether such aid is treated as </w:t>
      </w:r>
      <w:r w:rsidRPr="0080446C">
        <w:t>a</w:t>
      </w:r>
      <w:r w:rsidRPr="0080446C">
        <w:rPr>
          <w:u w:val="single"/>
        </w:rPr>
        <w:t xml:space="preserve"> complement or </w:t>
      </w:r>
      <w:r w:rsidRPr="0080446C">
        <w:t>a</w:t>
      </w:r>
      <w:r w:rsidRPr="0080446C">
        <w:rPr>
          <w:u w:val="single"/>
        </w:rPr>
        <w:t xml:space="preserve"> substitute to remittances.</w:t>
      </w:r>
    </w:p>
    <w:p w14:paraId="2D667758" w14:textId="77777777" w:rsidR="00B520CC" w:rsidRPr="0080446C" w:rsidRDefault="00B520CC" w:rsidP="00B520CC">
      <w:pPr>
        <w:pStyle w:val="Heading4"/>
      </w:pPr>
      <w:r w:rsidRPr="0080446C">
        <w:t>Remittances are better than Foreign Aid – they are directly aimed to help citizens</w:t>
      </w:r>
    </w:p>
    <w:p w14:paraId="4EFD440F" w14:textId="77777777" w:rsidR="00B520CC" w:rsidRPr="0080446C" w:rsidRDefault="00B520CC" w:rsidP="00B520CC">
      <w:pPr>
        <w:rPr>
          <w:rStyle w:val="Style13ptBold"/>
        </w:rPr>
      </w:pPr>
      <w:r w:rsidRPr="0080446C">
        <w:rPr>
          <w:rStyle w:val="Style13ptBold"/>
        </w:rPr>
        <w:t>Avrin &amp; Lew 12</w:t>
      </w:r>
    </w:p>
    <w:p w14:paraId="6528CC2A" w14:textId="77777777" w:rsidR="00B520CC" w:rsidRPr="0080446C" w:rsidRDefault="00B520CC" w:rsidP="00B520CC">
      <w:pPr>
        <w:rPr>
          <w:i/>
        </w:rPr>
      </w:pPr>
      <w:r w:rsidRPr="0080446C">
        <w:t>(B. Mak Avrin is a Professor of Economics at Trent University. Bryon Lew is an Associate Professor and Department of Economics Chairperson at Trent University. 2012. "Do happiness and foreign aid affect bilateral migrant remittances?" Journal of Economic Studies, Vol. 39 Issue: 2, pp.212-230, </w:t>
      </w:r>
      <w:hyperlink r:id="rId35" w:history="1">
        <w:r w:rsidRPr="0080446C">
          <w:rPr>
            <w:rStyle w:val="Hyperlink"/>
          </w:rPr>
          <w:t>https://doi.org/10.1108/01443581211222662</w:t>
        </w:r>
      </w:hyperlink>
      <w:r w:rsidRPr="0080446C">
        <w:t xml:space="preserve">, </w:t>
      </w:r>
      <w:r w:rsidRPr="0080446C">
        <w:rPr>
          <w:i/>
        </w:rPr>
        <w:t>Accessed 7/1/18</w:t>
      </w:r>
      <w:r w:rsidRPr="0080446C">
        <w:t>)</w:t>
      </w:r>
      <w:r w:rsidRPr="0080446C">
        <w:rPr>
          <w:i/>
        </w:rPr>
        <w:t>LG3</w:t>
      </w:r>
    </w:p>
    <w:p w14:paraId="692D437E" w14:textId="77777777" w:rsidR="00B520CC" w:rsidRDefault="00B520CC" w:rsidP="00B520CC">
      <w:pPr>
        <w:rPr>
          <w:rStyle w:val="Emphasis"/>
        </w:rPr>
      </w:pPr>
      <w:r w:rsidRPr="0080446C">
        <w:t xml:space="preserve">Furthermore, unlike </w:t>
      </w:r>
      <w:r w:rsidRPr="0080446C">
        <w:rPr>
          <w:rStyle w:val="Emphasis"/>
        </w:rPr>
        <w:t>foreign aid</w:t>
      </w:r>
      <w:r w:rsidRPr="0080446C">
        <w:t xml:space="preserve"> which may be </w:t>
      </w:r>
      <w:r w:rsidRPr="0080446C">
        <w:rPr>
          <w:rStyle w:val="Emphasis"/>
        </w:rPr>
        <w:t>inefficiently channelled by governments</w:t>
      </w:r>
      <w:r w:rsidRPr="0080446C">
        <w:t xml:space="preserve"> or </w:t>
      </w:r>
      <w:r w:rsidRPr="0080446C">
        <w:rPr>
          <w:rStyle w:val="Emphasis"/>
        </w:rPr>
        <w:t>end up in the pockets of corrupt local officials</w:t>
      </w:r>
      <w:r w:rsidRPr="0080446C">
        <w:t xml:space="preserve">, </w:t>
      </w:r>
      <w:r w:rsidRPr="0080446C">
        <w:rPr>
          <w:rStyle w:val="Emphasis"/>
        </w:rPr>
        <w:t>remittances provide direct contributions aimed at helping the citizens of many poorer countries</w:t>
      </w:r>
      <w:r w:rsidRPr="0080446C">
        <w:t xml:space="preserve">[4]. Nonetheless, it remains true that the positive impact of remittances are often not uniformly spread across the general population since remittances do not always flow to the poorest families – after all, many migrants do not come from the most impoverished segment of the population. Notwithstanding, most </w:t>
      </w:r>
      <w:r w:rsidRPr="0080446C">
        <w:rPr>
          <w:rStyle w:val="Emphasis"/>
        </w:rPr>
        <w:t>economists would agree that remittances support investment and entrepreneurial activity in the destination country and may have multiplier effects.</w:t>
      </w:r>
    </w:p>
    <w:p w14:paraId="0B37F592" w14:textId="77777777" w:rsidR="00603232" w:rsidRPr="009173BB" w:rsidRDefault="00603232" w:rsidP="00603232">
      <w:pPr>
        <w:keepNext/>
        <w:keepLines/>
        <w:spacing w:before="40" w:after="0"/>
        <w:outlineLvl w:val="3"/>
        <w:rPr>
          <w:rFonts w:eastAsiaTheme="majorEastAsia" w:cstheme="majorBidi"/>
          <w:b/>
          <w:iCs/>
          <w:sz w:val="26"/>
        </w:rPr>
      </w:pPr>
      <w:r w:rsidRPr="009173BB">
        <w:rPr>
          <w:rFonts w:eastAsiaTheme="majorEastAsia" w:cstheme="majorBidi"/>
          <w:b/>
          <w:iCs/>
          <w:sz w:val="26"/>
        </w:rPr>
        <w:t>perm: do both – increasing refugee resettlement only corroborates humanitarian aid efforts</w:t>
      </w:r>
    </w:p>
    <w:p w14:paraId="7CD48D1F" w14:textId="77777777" w:rsidR="00603232" w:rsidRPr="009173BB" w:rsidRDefault="00603232" w:rsidP="00603232">
      <w:pPr>
        <w:rPr>
          <w:bCs/>
        </w:rPr>
      </w:pPr>
      <w:bookmarkStart w:id="4" w:name="_Hlk518221518"/>
      <w:r w:rsidRPr="009173BB">
        <w:rPr>
          <w:b/>
          <w:bCs/>
          <w:sz w:val="26"/>
        </w:rPr>
        <w:t xml:space="preserve">Ignatieff et al. 16 </w:t>
      </w:r>
      <w:r w:rsidRPr="009173BB">
        <w:rPr>
          <w:bCs/>
        </w:rPr>
        <w:t>(Michael Ignatieff is currently President of Central European University in Budapest, was the Edward R. Murrow Professor of the Practice of the Press, Politics and Public Policy at Harvard Kennedy School (2014-16), the Centennial Chair at the Carnegie Council for Ethics in International Affairs in New York (2012-15), and an MP in the Parliament of Canada and later, Leader of the Liberal Party of Canada and Leader of the Opposition (2006-11). He is a member of the Queen’s Privy Council for Canada and holds eleven honorary degrees. Juliette Keeley, Betsy Ribble, and Keith McCammon are M.P.P. Students at the Harvard Kennedy School. “The refugee and migration crisis: Proposals for action, U.N. Summit 2016.” September 12, 2016. https://www.brookings.edu/research/the-refugee-and-migration-crisis-proposals-for-action-u-n-summit-2016/)</w:t>
      </w:r>
    </w:p>
    <w:bookmarkEnd w:id="4"/>
    <w:p w14:paraId="0136C91D" w14:textId="77777777" w:rsidR="00603232" w:rsidRPr="009173BB" w:rsidRDefault="00603232" w:rsidP="00603232">
      <w:pPr>
        <w:rPr>
          <w:sz w:val="10"/>
        </w:rPr>
      </w:pPr>
      <w:r w:rsidRPr="009173BB">
        <w:rPr>
          <w:u w:val="single"/>
        </w:rPr>
        <w:t>On September 20</w:t>
      </w:r>
      <w:r w:rsidRPr="009173BB">
        <w:rPr>
          <w:sz w:val="10"/>
        </w:rPr>
        <w:t xml:space="preserve"> at the United Nations in New York, </w:t>
      </w:r>
      <w:r w:rsidRPr="009173BB">
        <w:rPr>
          <w:u w:val="single"/>
        </w:rPr>
        <w:t>President Obama convenes a Leaders’ Summit on the Global Refugee Crisis.</w:t>
      </w:r>
      <w:r w:rsidRPr="009173BB">
        <w:rPr>
          <w:sz w:val="10"/>
        </w:rPr>
        <w:t xml:space="preserve"> </w:t>
      </w:r>
      <w:r w:rsidRPr="009173BB">
        <w:rPr>
          <w:u w:val="single"/>
        </w:rPr>
        <w:t>This follows the Secretary-General’s High-Level Summit on Refugees and Migrants the day before</w:t>
      </w:r>
      <w:r w:rsidRPr="009173BB">
        <w:rPr>
          <w:sz w:val="10"/>
        </w:rPr>
        <w:t xml:space="preserve">. These two meetings offer the Obama administration a unique opportunity to galvanize action to address the global migration and refugee crisis. </w:t>
      </w:r>
      <w:r w:rsidRPr="009173BB">
        <w:rPr>
          <w:u w:val="single"/>
        </w:rPr>
        <w:t>The</w:t>
      </w:r>
      <w:r w:rsidRPr="009173BB">
        <w:rPr>
          <w:sz w:val="10"/>
        </w:rPr>
        <w:t xml:space="preserve"> Obama </w:t>
      </w:r>
      <w:r w:rsidRPr="009173BB">
        <w:rPr>
          <w:u w:val="single"/>
        </w:rPr>
        <w:t>administration has announced three goals</w:t>
      </w:r>
      <w:r w:rsidRPr="009173BB">
        <w:rPr>
          <w:sz w:val="10"/>
        </w:rPr>
        <w:t xml:space="preserve"> for the Leaders’ Summit. </w:t>
      </w:r>
      <w:r w:rsidRPr="009173BB">
        <w:rPr>
          <w:u w:val="single"/>
        </w:rPr>
        <w:t xml:space="preserve">The first is to </w:t>
      </w:r>
      <w:r w:rsidRPr="009173BB">
        <w:rPr>
          <w:b/>
          <w:u w:val="single"/>
        </w:rPr>
        <w:t>generate a 30 percent increase in financing for global humanitarian appeals</w:t>
      </w:r>
      <w:r w:rsidRPr="009173BB">
        <w:rPr>
          <w:u w:val="single"/>
        </w:rPr>
        <w:t>, from $10 billion</w:t>
      </w:r>
      <w:r w:rsidRPr="009173BB">
        <w:rPr>
          <w:sz w:val="10"/>
        </w:rPr>
        <w:t xml:space="preserve"> in 2015 </w:t>
      </w:r>
      <w:r w:rsidRPr="009173BB">
        <w:rPr>
          <w:u w:val="single"/>
        </w:rPr>
        <w:t>to $13 billion</w:t>
      </w:r>
      <w:r w:rsidRPr="009173BB">
        <w:rPr>
          <w:sz w:val="10"/>
        </w:rPr>
        <w:t xml:space="preserve"> this year. </w:t>
      </w:r>
      <w:r w:rsidRPr="009173BB">
        <w:rPr>
          <w:u w:val="single"/>
        </w:rPr>
        <w:t xml:space="preserve">The second is to </w:t>
      </w:r>
      <w:r w:rsidRPr="009173BB">
        <w:rPr>
          <w:b/>
          <w:u w:val="single"/>
        </w:rPr>
        <w:t>double the number of resettlement slots and alternative legal pathways for admission</w:t>
      </w:r>
      <w:r w:rsidRPr="009173BB">
        <w:rPr>
          <w:u w:val="single"/>
        </w:rPr>
        <w:t xml:space="preserve"> that are available to refugees</w:t>
      </w:r>
      <w:r w:rsidRPr="009173BB">
        <w:rPr>
          <w:sz w:val="10"/>
        </w:rPr>
        <w:t xml:space="preserve">, and increase the number of countries accepting significant numbers of refugees. </w:t>
      </w:r>
      <w:r w:rsidRPr="009173BB">
        <w:rPr>
          <w:u w:val="single"/>
        </w:rPr>
        <w:t>And the third is to increase the number of refugees in school worldwide by one million and the number of refugees granted the legal right to work by one million</w:t>
      </w:r>
      <w:r w:rsidRPr="009173BB">
        <w:rPr>
          <w:sz w:val="10"/>
        </w:rPr>
        <w:t xml:space="preserve">. </w:t>
      </w:r>
      <w:r w:rsidRPr="009173BB">
        <w:rPr>
          <w:b/>
          <w:u w:val="single"/>
        </w:rPr>
        <w:t>These are the right goals</w:t>
      </w:r>
      <w:r w:rsidRPr="009173BB">
        <w:rPr>
          <w:u w:val="single"/>
        </w:rPr>
        <w:t xml:space="preserve">: </w:t>
      </w:r>
      <w:r w:rsidRPr="009173BB">
        <w:rPr>
          <w:b/>
          <w:u w:val="single"/>
        </w:rPr>
        <w:t>they are</w:t>
      </w:r>
      <w:r w:rsidRPr="009173BB">
        <w:rPr>
          <w:u w:val="single"/>
        </w:rPr>
        <w:t xml:space="preserve"> both ambitious and </w:t>
      </w:r>
      <w:r w:rsidRPr="009173BB">
        <w:rPr>
          <w:b/>
          <w:u w:val="single"/>
        </w:rPr>
        <w:t>attainable</w:t>
      </w:r>
      <w:r w:rsidRPr="009173BB">
        <w:rPr>
          <w:sz w:val="10"/>
        </w:rPr>
        <w:t>. This paper—jointly produced for the Brookings Institution and the Richard C. Holbrooke Forum at the American Academy in Berlin—lays out specific ideas about what the United States needs to do in order to achieve them at the September Summit.</w:t>
      </w:r>
    </w:p>
    <w:p w14:paraId="2DCE11E9" w14:textId="77777777" w:rsidR="00603232" w:rsidRPr="009173BB" w:rsidRDefault="00603232" w:rsidP="00603232">
      <w:r w:rsidRPr="009173BB">
        <w:t>To mobilize support for its goals, the United States should:</w:t>
      </w:r>
    </w:p>
    <w:p w14:paraId="5591F036" w14:textId="77777777" w:rsidR="00603232" w:rsidRPr="009173BB" w:rsidRDefault="00603232" w:rsidP="00603232">
      <w:pPr>
        <w:numPr>
          <w:ilvl w:val="0"/>
          <w:numId w:val="13"/>
        </w:numPr>
        <w:rPr>
          <w:sz w:val="10"/>
        </w:rPr>
      </w:pPr>
      <w:r w:rsidRPr="009173BB">
        <w:rPr>
          <w:b/>
          <w:bCs/>
          <w:u w:val="single"/>
        </w:rPr>
        <w:t>Build a coalition for the resettlement of refugees, starting with an increase in its own intake</w:t>
      </w:r>
      <w:r w:rsidRPr="009173BB">
        <w:rPr>
          <w:b/>
          <w:bCs/>
          <w:sz w:val="10"/>
        </w:rPr>
        <w:t>.</w:t>
      </w:r>
      <w:r w:rsidRPr="009173BB">
        <w:rPr>
          <w:sz w:val="10"/>
        </w:rPr>
        <w:t> </w:t>
      </w:r>
      <w:r w:rsidRPr="009173BB">
        <w:rPr>
          <w:u w:val="single"/>
        </w:rPr>
        <w:t xml:space="preserve">Admitting 65,000 </w:t>
      </w:r>
      <w:r w:rsidRPr="009173BB">
        <w:rPr>
          <w:sz w:val="10"/>
        </w:rPr>
        <w:t>of the most vulnerable</w:t>
      </w:r>
      <w:r w:rsidRPr="009173BB">
        <w:rPr>
          <w:u w:val="single"/>
        </w:rPr>
        <w:t xml:space="preserve"> Syrian refugees would allow the U</w:t>
      </w:r>
      <w:r w:rsidRPr="009173BB">
        <w:rPr>
          <w:sz w:val="10"/>
        </w:rPr>
        <w:t xml:space="preserve">nited </w:t>
      </w:r>
      <w:r w:rsidRPr="009173BB">
        <w:rPr>
          <w:u w:val="single"/>
        </w:rPr>
        <w:t>S</w:t>
      </w:r>
      <w:r w:rsidRPr="009173BB">
        <w:rPr>
          <w:sz w:val="10"/>
        </w:rPr>
        <w:t xml:space="preserve">tates </w:t>
      </w:r>
      <w:r w:rsidRPr="009173BB">
        <w:rPr>
          <w:u w:val="single"/>
        </w:rPr>
        <w:t>to lead by example and would establish a foundation on which to re-build global commitments to burden-sharing</w:t>
      </w:r>
      <w:r w:rsidRPr="009173BB">
        <w:rPr>
          <w:sz w:val="10"/>
        </w:rPr>
        <w:t>.</w:t>
      </w:r>
    </w:p>
    <w:p w14:paraId="5AB9216B" w14:textId="77777777" w:rsidR="00603232" w:rsidRPr="009173BB" w:rsidRDefault="00603232" w:rsidP="00603232">
      <w:pPr>
        <w:numPr>
          <w:ilvl w:val="0"/>
          <w:numId w:val="13"/>
        </w:numPr>
        <w:rPr>
          <w:sz w:val="10"/>
        </w:rPr>
      </w:pPr>
      <w:r w:rsidRPr="009173BB">
        <w:rPr>
          <w:b/>
          <w:bCs/>
          <w:u w:val="single"/>
        </w:rPr>
        <w:t>Leverage support for the front-line states</w:t>
      </w:r>
      <w:r w:rsidRPr="009173BB">
        <w:rPr>
          <w:b/>
          <w:bCs/>
          <w:sz w:val="10"/>
        </w:rPr>
        <w:t>—</w:t>
      </w:r>
      <w:r w:rsidRPr="009173BB">
        <w:rPr>
          <w:sz w:val="10"/>
        </w:rPr>
        <w:t>Turkey, Jordan and Lebanon</w:t>
      </w:r>
      <w:r w:rsidRPr="009173BB">
        <w:rPr>
          <w:b/>
          <w:bCs/>
          <w:sz w:val="10"/>
        </w:rPr>
        <w:t>—</w:t>
      </w:r>
      <w:r w:rsidRPr="009173BB">
        <w:rPr>
          <w:u w:val="single"/>
        </w:rPr>
        <w:t>by focusing on helping these countries support refugee populations in becoming more self-reliant.</w:t>
      </w:r>
    </w:p>
    <w:p w14:paraId="0B43E748" w14:textId="77777777" w:rsidR="00603232" w:rsidRPr="009173BB" w:rsidRDefault="00603232" w:rsidP="00603232">
      <w:pPr>
        <w:rPr>
          <w:sz w:val="10"/>
        </w:rPr>
      </w:pPr>
      <w:r w:rsidRPr="009173BB">
        <w:rPr>
          <w:sz w:val="10"/>
        </w:rPr>
        <w:t xml:space="preserve">There are four major reasons why the Obama administration should seize the opportunity to achieve real results in September. </w:t>
      </w:r>
      <w:r w:rsidRPr="009173BB">
        <w:rPr>
          <w:u w:val="single"/>
        </w:rPr>
        <w:t xml:space="preserve">First, U.S. leadership should </w:t>
      </w:r>
      <w:r w:rsidRPr="009173BB">
        <w:rPr>
          <w:b/>
          <w:u w:val="single"/>
        </w:rPr>
        <w:t>always take a stand</w:t>
      </w:r>
      <w:r w:rsidRPr="009173BB">
        <w:rPr>
          <w:u w:val="single"/>
        </w:rPr>
        <w:t xml:space="preserve"> against conscience-shocking wrongs: it is wrong for human beings fleeing carnage and destruction to be denied refuge and the chance of a new life. Second</w:t>
      </w:r>
      <w:r w:rsidRPr="009173BB">
        <w:rPr>
          <w:sz w:val="10"/>
        </w:rPr>
        <w:t>, as the Syrian civil war grinds on, with no apparent end in sight,</w:t>
      </w:r>
      <w:r w:rsidRPr="009173BB">
        <w:rPr>
          <w:u w:val="single"/>
        </w:rPr>
        <w:t xml:space="preserve"> vigorous refugee assistance and re-settlement are the best available ways for the U</w:t>
      </w:r>
      <w:r w:rsidRPr="009173BB">
        <w:rPr>
          <w:sz w:val="10"/>
        </w:rPr>
        <w:t xml:space="preserve">nited </w:t>
      </w:r>
      <w:r w:rsidRPr="009173BB">
        <w:rPr>
          <w:u w:val="single"/>
        </w:rPr>
        <w:t>S</w:t>
      </w:r>
      <w:r w:rsidRPr="009173BB">
        <w:rPr>
          <w:sz w:val="10"/>
        </w:rPr>
        <w:t xml:space="preserve">tates </w:t>
      </w:r>
      <w:r w:rsidRPr="009173BB">
        <w:rPr>
          <w:u w:val="single"/>
        </w:rPr>
        <w:t>to demonstrate its commitment to the Syrian people.</w:t>
      </w:r>
      <w:r w:rsidRPr="009173BB">
        <w:rPr>
          <w:sz w:val="10"/>
        </w:rPr>
        <w:t xml:space="preserve"> Third, as Europe struggles to cope with refugee pressures, its leaders blame the United States for inaction. Decisive leadership on the part of the United States in September would make an important contribution toward bolstering the Atlantic alliance. Fourth, </w:t>
      </w:r>
      <w:r w:rsidRPr="009173BB">
        <w:rPr>
          <w:u w:val="single"/>
        </w:rPr>
        <w:t>U.S. leadership refurbishes America’s reputation as a leader in refugee resettlement</w:t>
      </w:r>
      <w:r w:rsidRPr="009173BB">
        <w:rPr>
          <w:sz w:val="10"/>
        </w:rPr>
        <w:t>. Failure to secure meaningful results in September would dissipate the momentum achieved in the build-up to these summits and convince refugees that they have been abandoned.</w:t>
      </w:r>
    </w:p>
    <w:p w14:paraId="470C6DBA" w14:textId="77777777" w:rsidR="00603232" w:rsidRPr="009173BB" w:rsidRDefault="00603232" w:rsidP="00603232"/>
    <w:p w14:paraId="42DA57BB" w14:textId="77777777" w:rsidR="00603232" w:rsidRPr="009173BB" w:rsidRDefault="00603232" w:rsidP="00603232">
      <w:pPr>
        <w:keepNext/>
        <w:keepLines/>
        <w:spacing w:before="40" w:after="0"/>
        <w:outlineLvl w:val="3"/>
        <w:rPr>
          <w:rFonts w:eastAsiaTheme="majorEastAsia" w:cstheme="majorBidi"/>
          <w:b/>
          <w:iCs/>
          <w:sz w:val="26"/>
        </w:rPr>
      </w:pPr>
      <w:r w:rsidRPr="009173BB">
        <w:rPr>
          <w:rFonts w:eastAsiaTheme="majorEastAsia" w:cstheme="majorBidi"/>
          <w:b/>
          <w:iCs/>
          <w:sz w:val="26"/>
        </w:rPr>
        <w:t>perm def solves</w:t>
      </w:r>
    </w:p>
    <w:p w14:paraId="4D646EA2" w14:textId="77777777" w:rsidR="00603232" w:rsidRPr="009173BB" w:rsidRDefault="00603232" w:rsidP="00603232">
      <w:pPr>
        <w:rPr>
          <w:bCs/>
        </w:rPr>
      </w:pPr>
      <w:r w:rsidRPr="009173BB">
        <w:rPr>
          <w:b/>
          <w:bCs/>
          <w:sz w:val="26"/>
        </w:rPr>
        <w:t xml:space="preserve">Ignatieff et al. 16 </w:t>
      </w:r>
      <w:r w:rsidRPr="009173BB">
        <w:rPr>
          <w:bCs/>
        </w:rPr>
        <w:t>(Michael Ignatieff is currently President of Central European University in Budapest, was the Edward R. Murrow Professor of the Practice of the Press, Politics and Public Policy at Harvard Kennedy School (2014-16), the Centennial Chair at the Carnegie Council for Ethics in International Affairs in New York (2012-15), and an MP in the Parliament of Canada and later, Leader of the Liberal Party of Canada and Leader of the Opposition (2006-11). He is a member of the Queen’s Privy Council for Canada and holds eleven honorary degrees. Juliette Keeley, Betsy Ribble, and Keith McCammon are M.P.P. Students at the Harvard Kennedy School. “The refugee and migration crisis: Proposals for action, U.N. Summit 2016.” September 12, 2016. https://www.brookings.edu/research/the-refugee-and-migration-crisis-proposals-for-action-u-n-summit-2016/</w:t>
      </w:r>
    </w:p>
    <w:p w14:paraId="20F5248E" w14:textId="77777777" w:rsidR="00603232" w:rsidRPr="009173BB" w:rsidRDefault="00603232" w:rsidP="00603232">
      <w:pPr>
        <w:rPr>
          <w:sz w:val="10"/>
        </w:rPr>
      </w:pPr>
      <w:r w:rsidRPr="009173BB">
        <w:rPr>
          <w:sz w:val="10"/>
        </w:rPr>
        <w:t xml:space="preserve">INTRODUCTION The current flow of human beings escaping their countries’ turmoil or seeking a better life is not a temporary surge or a passing crisis. </w:t>
      </w:r>
      <w:r w:rsidRPr="009173BB">
        <w:rPr>
          <w:b/>
          <w:u w:val="single"/>
        </w:rPr>
        <w:t>Mass migration</w:t>
      </w:r>
      <w:r w:rsidRPr="009173BB">
        <w:rPr>
          <w:sz w:val="10"/>
        </w:rPr>
        <w:t xml:space="preserve">, accompanied by sudden surges of people, </w:t>
      </w:r>
      <w:r w:rsidRPr="009173BB">
        <w:rPr>
          <w:b/>
          <w:u w:val="single"/>
        </w:rPr>
        <w:t>will be a permanent challenge to 21st century states and world order</w:t>
      </w:r>
      <w:r w:rsidRPr="009173BB">
        <w:rPr>
          <w:sz w:val="10"/>
        </w:rPr>
        <w:t xml:space="preserve">. </w:t>
      </w:r>
      <w:r w:rsidRPr="009173BB">
        <w:rPr>
          <w:u w:val="single"/>
        </w:rPr>
        <w:t>Well-managed, legal migration offers benefits for both sending and receiving countries</w:t>
      </w:r>
      <w:r w:rsidRPr="009173BB">
        <w:rPr>
          <w:sz w:val="10"/>
        </w:rPr>
        <w:t xml:space="preserve">. </w:t>
      </w:r>
      <w:r w:rsidRPr="009173BB">
        <w:rPr>
          <w:u w:val="single"/>
        </w:rPr>
        <w:t>For sending countries, the remittance income—already estimated at $600 billion annually—is the single most important income stream flowing into the emerging economies of the global south</w:t>
      </w:r>
      <w:r w:rsidRPr="009173BB">
        <w:rPr>
          <w:sz w:val="10"/>
        </w:rPr>
        <w:t xml:space="preserve">. </w:t>
      </w:r>
      <w:r w:rsidRPr="009173BB">
        <w:rPr>
          <w:u w:val="single"/>
        </w:rPr>
        <w:t xml:space="preserve">For receiving countries, </w:t>
      </w:r>
      <w:r w:rsidRPr="009173BB">
        <w:rPr>
          <w:b/>
          <w:u w:val="single"/>
        </w:rPr>
        <w:t>migration has</w:t>
      </w:r>
      <w:r w:rsidRPr="009173BB">
        <w:rPr>
          <w:u w:val="single"/>
        </w:rPr>
        <w:t xml:space="preserve"> already </w:t>
      </w:r>
      <w:r w:rsidRPr="009173BB">
        <w:rPr>
          <w:b/>
          <w:u w:val="single"/>
        </w:rPr>
        <w:t>become the most important source of demographic growth</w:t>
      </w:r>
      <w:r w:rsidRPr="009173BB">
        <w:rPr>
          <w:u w:val="single"/>
        </w:rPr>
        <w:t xml:space="preserve"> and renewal for wealthy societies</w:t>
      </w:r>
      <w:r w:rsidRPr="009173BB">
        <w:rPr>
          <w:sz w:val="10"/>
        </w:rPr>
        <w:t xml:space="preserve">. While migration has clear benefits, recent surges of refugee and asylum claimants are testing the capacity of states and eroding traditions of welcome in receiving countries for refugees and migrants alike. After initially welcoming refugees in September 2015, European states are now rolling out the razor wire, refusing to share resettlement burdens and failing to take action that could help reduce the number of refugees drowning in the Mediterranean. </w:t>
      </w:r>
      <w:r w:rsidRPr="009173BB">
        <w:rPr>
          <w:u w:val="single"/>
        </w:rPr>
        <w:t>Terrorist incidents in Europe have made European citizens more reluctant to accept refugees</w:t>
      </w:r>
      <w:r w:rsidRPr="009173BB">
        <w:rPr>
          <w:sz w:val="10"/>
        </w:rPr>
        <w:t xml:space="preserve">. These fears, coupled with domestic political upheaval, have rendered several European states less willing to welcome refugees and have raised new questions about the long-term viability of European unity. </w:t>
      </w:r>
      <w:r w:rsidRPr="009173BB">
        <w:rPr>
          <w:u w:val="single"/>
        </w:rPr>
        <w:t>Greece already hosts nearly 60,000 refugees</w:t>
      </w:r>
      <w:r w:rsidRPr="009173BB">
        <w:rPr>
          <w:sz w:val="10"/>
        </w:rPr>
        <w:t xml:space="preserve"> in deteriorating conditions, </w:t>
      </w:r>
      <w:r w:rsidRPr="009173BB">
        <w:rPr>
          <w:u w:val="single"/>
        </w:rPr>
        <w:t>and Italy is struggling to cope with a rising tide of arrivals from the central Mediterranean</w:t>
      </w:r>
      <w:r w:rsidRPr="009173BB">
        <w:rPr>
          <w:sz w:val="10"/>
        </w:rPr>
        <w:t xml:space="preserve"> route. Hostility toward migration and fears that Britain is losing control of its borders drove up the vote in favor of a British exit from the European Union. The Turkey-EU deal signed in March reduced refugee flows into Greece, but in the wake of the Turkish coup attempt in July, the deal may collapse if the EU turns down Turkish demands for visa-free access. </w:t>
      </w:r>
      <w:r w:rsidRPr="009173BB">
        <w:rPr>
          <w:b/>
          <w:u w:val="single"/>
        </w:rPr>
        <w:t>America has prided itself on its generous and humane international refugee policy</w:t>
      </w:r>
      <w:r w:rsidRPr="009173BB">
        <w:rPr>
          <w:u w:val="single"/>
        </w:rPr>
        <w:t xml:space="preserve">. It has been a leader in refugee resettlement and integration and the leading donor to international refugee organizations. This influential and admirable role would be </w:t>
      </w:r>
      <w:r w:rsidRPr="009173BB">
        <w:rPr>
          <w:b/>
          <w:u w:val="single"/>
        </w:rPr>
        <w:t>jeopardized</w:t>
      </w:r>
      <w:r w:rsidRPr="009173BB">
        <w:rPr>
          <w:u w:val="single"/>
        </w:rPr>
        <w:t xml:space="preserve"> if the administration allows security fears over recent terrorist incidents to dictate resettlement policy</w:t>
      </w:r>
      <w:r w:rsidRPr="009173BB">
        <w:rPr>
          <w:sz w:val="10"/>
        </w:rPr>
        <w:t xml:space="preserve">. The September Summit at the U.N. offers the Obama administration an opportunity to make progress toward repairing the damage that the refugee crisis has done to transatlantic relations. Many Europeans feel the Americans have been bystanders to the refugee crisis, failing to take a fair share of refugees and failing to craft strategies that would bring the Syrian conflict to an end. American policymakers, for their part, have been critical of European disunity and division in the face of the refugee challenge. Clearly, both the United States and Europe need each other in order to address the crisis. </w:t>
      </w:r>
      <w:r w:rsidRPr="009173BB">
        <w:rPr>
          <w:u w:val="single"/>
        </w:rPr>
        <w:t>The longer it goes on, the more damage it will do to the long-term capacity of Europe and America to work together on other issues</w:t>
      </w:r>
      <w:r w:rsidRPr="009173BB">
        <w:rPr>
          <w:sz w:val="10"/>
        </w:rPr>
        <w:t xml:space="preserve">. In February 2016 the Richard C. Holbrooke Forum at the American Academy in Berlin joined together with the Brookings Institution to convene a meeting of experts in forced migration and refugee issues, together with senior leaders from the American and German government. This report, prepared for the Brookings Institution and the American Academy in Berlin by a research team at the Harvard Kennedy School, under the direction of Professor Michael Ignatieff, one of the co-conveners of the Richard C. Holbrooke Forum, builds on that discussion with two specific policy recommendations for the U.S. government. 3 </w:t>
      </w:r>
      <w:r w:rsidRPr="009173BB">
        <w:rPr>
          <w:b/>
          <w:u w:val="single"/>
        </w:rPr>
        <w:t>RECOMMENDATION ONE: BUILD A COALITION FOR REFUGEE RESETTLEMENT</w:t>
      </w:r>
      <w:r w:rsidRPr="009173BB">
        <w:rPr>
          <w:sz w:val="10"/>
        </w:rPr>
        <w:t xml:space="preserve"> </w:t>
      </w:r>
      <w:r w:rsidRPr="009173BB">
        <w:rPr>
          <w:u w:val="single"/>
        </w:rPr>
        <w:t>In</w:t>
      </w:r>
      <w:r w:rsidRPr="009173BB">
        <w:rPr>
          <w:sz w:val="10"/>
        </w:rPr>
        <w:t xml:space="preserve"> October </w:t>
      </w:r>
      <w:r w:rsidRPr="009173BB">
        <w:rPr>
          <w:u w:val="single"/>
        </w:rPr>
        <w:t>2015</w:t>
      </w:r>
      <w:r w:rsidRPr="009173BB">
        <w:rPr>
          <w:sz w:val="10"/>
        </w:rPr>
        <w:t xml:space="preserve">, </w:t>
      </w:r>
      <w:r w:rsidRPr="009173BB">
        <w:rPr>
          <w:u w:val="single"/>
        </w:rPr>
        <w:t>the Obama administration raised the annual cap on refugee admissions</w:t>
      </w:r>
      <w:r w:rsidRPr="009173BB">
        <w:rPr>
          <w:sz w:val="10"/>
        </w:rPr>
        <w:t xml:space="preserve"> from 70,000 to 85,000—</w:t>
      </w:r>
      <w:r w:rsidRPr="009173BB">
        <w:rPr>
          <w:b/>
          <w:u w:val="single"/>
        </w:rPr>
        <w:t>to include at least 10,000 Syrians</w:t>
      </w:r>
      <w:r w:rsidRPr="009173BB">
        <w:rPr>
          <w:sz w:val="10"/>
        </w:rPr>
        <w:t>—</w:t>
      </w:r>
      <w:r w:rsidRPr="009173BB">
        <w:rPr>
          <w:u w:val="single"/>
        </w:rPr>
        <w:t>with a proposed ceiling of 100,000</w:t>
      </w:r>
      <w:r w:rsidRPr="009173BB">
        <w:rPr>
          <w:sz w:val="10"/>
        </w:rPr>
        <w:t xml:space="preserve"> in FY2017. Until mid-summer 2016, the United States’ limited screening resources restricted admissions to about 200 Syrians each month. Responding to criticism of the slow pace of refugee resettlement, </w:t>
      </w:r>
      <w:r w:rsidRPr="009173BB">
        <w:rPr>
          <w:u w:val="single"/>
        </w:rPr>
        <w:t>in 2016 the administration scaled up operations in Jordan, Lebanon, and Iraq, which included a “surge” of</w:t>
      </w:r>
      <w:r w:rsidRPr="009173BB">
        <w:rPr>
          <w:sz w:val="10"/>
        </w:rPr>
        <w:t xml:space="preserve"> U.S. Citizenship and Immigration Services (</w:t>
      </w:r>
      <w:r w:rsidRPr="009173BB">
        <w:rPr>
          <w:u w:val="single"/>
        </w:rPr>
        <w:t>USCIS</w:t>
      </w:r>
      <w:r w:rsidRPr="009173BB">
        <w:rPr>
          <w:sz w:val="10"/>
        </w:rPr>
        <w:t xml:space="preserve">) interview </w:t>
      </w:r>
      <w:r w:rsidRPr="009173BB">
        <w:rPr>
          <w:u w:val="single"/>
        </w:rPr>
        <w:t>staff</w:t>
      </w:r>
      <w:r w:rsidRPr="009173BB">
        <w:rPr>
          <w:sz w:val="10"/>
        </w:rPr>
        <w:t xml:space="preserve"> sent to Jordan and Turkey. In February, </w:t>
      </w:r>
      <w:r w:rsidRPr="009173BB">
        <w:rPr>
          <w:u w:val="single"/>
        </w:rPr>
        <w:t>the Department of State granted Syrians eligibility for priority processing</w:t>
      </w:r>
      <w:r w:rsidRPr="009173BB">
        <w:rPr>
          <w:sz w:val="10"/>
        </w:rPr>
        <w:t xml:space="preserve"> that allows applicants with family members already in the United States to skip the wait for a U.N. High Commissioner for Refugees (UNHCR) referral. </w:t>
      </w:r>
      <w:r w:rsidRPr="009173BB">
        <w:rPr>
          <w:u w:val="single"/>
        </w:rPr>
        <w:t xml:space="preserve">By </w:t>
      </w:r>
      <w:r w:rsidRPr="009173BB">
        <w:rPr>
          <w:sz w:val="10"/>
        </w:rPr>
        <w:t xml:space="preserve">the end of </w:t>
      </w:r>
      <w:r w:rsidRPr="009173BB">
        <w:rPr>
          <w:u w:val="single"/>
        </w:rPr>
        <w:t xml:space="preserve">August, the surge had proven successful, with the administration announcing it had reached its 10,000 target. This successful surge demonstrates that the administration </w:t>
      </w:r>
      <w:r w:rsidRPr="009173BB">
        <w:rPr>
          <w:b/>
          <w:u w:val="single"/>
        </w:rPr>
        <w:t>can scale up operations to meet its goals</w:t>
      </w:r>
      <w:r w:rsidRPr="009173BB">
        <w:rPr>
          <w:sz w:val="10"/>
        </w:rPr>
        <w:t xml:space="preserve">. </w:t>
      </w:r>
      <w:r w:rsidRPr="009173BB">
        <w:rPr>
          <w:u w:val="single"/>
        </w:rPr>
        <w:t>While this modest target indicates a sincere commitment, it is dwarfed by the commitments that front-line states have already made and by America’s own historic commitment to refugee resettlement.</w:t>
      </w:r>
      <w:r w:rsidRPr="009173BB">
        <w:rPr>
          <w:sz w:val="10"/>
        </w:rPr>
        <w:t xml:space="preserve"> Taken together—the imminent collapse of the Turkey-EU deal, the growing pressure on front-line states such as Lebanon and Jordan, the rising number of drownings in the Mediterranean, and the steady increase in arrivals to Italy—it is becoming imperative for the United States, Canada, Australia, and countries in Latin America with a record of accepting refugees to respond. If the United States’ stated goal is to double the resettlement of refugees among member states, it needs to resettle more refugees itself</w:t>
      </w:r>
      <w:r w:rsidRPr="009173BB">
        <w:rPr>
          <w:u w:val="single"/>
        </w:rPr>
        <w:t>. Once the U</w:t>
      </w:r>
      <w:r w:rsidRPr="009173BB">
        <w:rPr>
          <w:sz w:val="10"/>
        </w:rPr>
        <w:t xml:space="preserve">nited </w:t>
      </w:r>
      <w:r w:rsidRPr="009173BB">
        <w:rPr>
          <w:u w:val="single"/>
        </w:rPr>
        <w:t>S</w:t>
      </w:r>
      <w:r w:rsidRPr="009173BB">
        <w:rPr>
          <w:sz w:val="10"/>
        </w:rPr>
        <w:t xml:space="preserve">tates </w:t>
      </w:r>
      <w:r w:rsidRPr="009173BB">
        <w:rPr>
          <w:u w:val="single"/>
        </w:rPr>
        <w:t xml:space="preserve">has demonstrated its own commitment, </w:t>
      </w:r>
      <w:r w:rsidRPr="009173BB">
        <w:rPr>
          <w:b/>
          <w:u w:val="single"/>
        </w:rPr>
        <w:t>it will be better positioned to extract commitments from other countries</w:t>
      </w:r>
      <w:r w:rsidRPr="009173BB">
        <w:rPr>
          <w:sz w:val="10"/>
        </w:rPr>
        <w:t xml:space="preserve">. </w:t>
      </w:r>
      <w:r w:rsidRPr="009173BB">
        <w:rPr>
          <w:u w:val="single"/>
        </w:rPr>
        <w:t>In addition to</w:t>
      </w:r>
      <w:r w:rsidRPr="009173BB">
        <w:rPr>
          <w:sz w:val="10"/>
        </w:rPr>
        <w:t xml:space="preserve"> the </w:t>
      </w:r>
      <w:r w:rsidRPr="009173BB">
        <w:rPr>
          <w:u w:val="single"/>
        </w:rPr>
        <w:t>100,000</w:t>
      </w:r>
      <w:r w:rsidRPr="009173BB">
        <w:rPr>
          <w:sz w:val="10"/>
        </w:rPr>
        <w:t xml:space="preserve"> refugees from around the world that the United States has committed to accept in 2017, </w:t>
      </w:r>
      <w:r w:rsidRPr="009173BB">
        <w:rPr>
          <w:u w:val="single"/>
        </w:rPr>
        <w:t>it should commit to select, screen, and accept 65,000 additional Syrian refugees currently in Turkish and Jordanian camps for resettlement in the U</w:t>
      </w:r>
      <w:r w:rsidRPr="009173BB">
        <w:rPr>
          <w:sz w:val="10"/>
        </w:rPr>
        <w:t xml:space="preserve">nited </w:t>
      </w:r>
      <w:r w:rsidRPr="009173BB">
        <w:rPr>
          <w:u w:val="single"/>
        </w:rPr>
        <w:t>S</w:t>
      </w:r>
      <w:r w:rsidRPr="009173BB">
        <w:rPr>
          <w:sz w:val="10"/>
        </w:rPr>
        <w:t xml:space="preserve">tates in 2017. </w:t>
      </w:r>
      <w:r w:rsidRPr="009173BB">
        <w:rPr>
          <w:b/>
          <w:u w:val="single"/>
        </w:rPr>
        <w:t>The 65,000</w:t>
      </w:r>
      <w:r w:rsidRPr="009173BB">
        <w:rPr>
          <w:sz w:val="10"/>
        </w:rPr>
        <w:t xml:space="preserve"> in question </w:t>
      </w:r>
      <w:r w:rsidRPr="009173BB">
        <w:rPr>
          <w:u w:val="single"/>
        </w:rPr>
        <w:t>are</w:t>
      </w:r>
      <w:r w:rsidRPr="009173BB">
        <w:rPr>
          <w:sz w:val="10"/>
        </w:rPr>
        <w:t xml:space="preserve"> those that the UNHCR has identified as </w:t>
      </w:r>
      <w:r w:rsidRPr="009173BB">
        <w:rPr>
          <w:b/>
          <w:u w:val="single"/>
        </w:rPr>
        <w:t>among the most vulnerable</w:t>
      </w:r>
      <w:r w:rsidRPr="009173BB">
        <w:rPr>
          <w:u w:val="single"/>
        </w:rPr>
        <w:t>—women and children in families broken apart by war, together with individuals traumatized by injury, violence, or torture who cannot receive adequate rehabilitation in refugee camps and need to be given a chance at a new start in safety</w:t>
      </w:r>
      <w:r w:rsidRPr="009173BB">
        <w:rPr>
          <w:sz w:val="10"/>
        </w:rPr>
        <w:t xml:space="preserve">. This would raise the overall total of refugees that the United States accepts per year to 150,000, at an additional estimated cost of about $700 million. By announcing a commitment of this magnitude in New York later this month, the United States would be sending a message of solidarity to the Syrian people, to the front-line states, and to U.N. members who have, so far, failed to shoulder refugee burdens. To build a coalition of resettlement countries, the United States should target states who traditionally have not taken many refugees, including several in South America and the Gulf, and Muslim-majority countries in South Asia. Every refugee that can be resettled outside of Europe by this U.S.-led coalition reduces the drownings in the Mediterranean and the pressure on Europe. While it is clear that refugees admitted to the United States have not been responsible for acts of terrorism, the U.S. public will have to be reassured about the security implications of a commitment to the Syrians most in need of resettlement. </w:t>
      </w:r>
      <w:r w:rsidRPr="009173BB">
        <w:rPr>
          <w:u w:val="single"/>
        </w:rPr>
        <w:t>The following measures would allow the U</w:t>
      </w:r>
      <w:r w:rsidRPr="009173BB">
        <w:rPr>
          <w:sz w:val="10"/>
        </w:rPr>
        <w:t xml:space="preserve">nited </w:t>
      </w:r>
      <w:r w:rsidRPr="009173BB">
        <w:rPr>
          <w:u w:val="single"/>
        </w:rPr>
        <w:t>S</w:t>
      </w:r>
      <w:r w:rsidRPr="009173BB">
        <w:rPr>
          <w:sz w:val="10"/>
        </w:rPr>
        <w:t xml:space="preserve">tates </w:t>
      </w:r>
      <w:r w:rsidRPr="009173BB">
        <w:rPr>
          <w:u w:val="single"/>
        </w:rPr>
        <w:t>to rapidly resettle 65,000 refugees without compromising</w:t>
      </w:r>
      <w:r w:rsidRPr="009173BB">
        <w:rPr>
          <w:sz w:val="10"/>
        </w:rPr>
        <w:t xml:space="preserve"> its </w:t>
      </w:r>
      <w:r w:rsidRPr="009173BB">
        <w:rPr>
          <w:u w:val="single"/>
        </w:rPr>
        <w:t>national security</w:t>
      </w:r>
      <w:r w:rsidRPr="009173BB">
        <w:rPr>
          <w:sz w:val="10"/>
        </w:rPr>
        <w:t xml:space="preserve">: 1. </w:t>
      </w:r>
      <w:r w:rsidRPr="009173BB">
        <w:rPr>
          <w:u w:val="single"/>
        </w:rPr>
        <w:t>Consolidate screening personnel in front-line states</w:t>
      </w:r>
      <w:r w:rsidRPr="009173BB">
        <w:rPr>
          <w:sz w:val="10"/>
        </w:rPr>
        <w:t xml:space="preserve">. By consolidating the screening process abroad, the United States can avoid transferring documents and lengthy delays. When security, medical, and customs officials are co-located with the populations they are screening, multiple examinations and interviews can be completed on the same day. Forward-deployed screening personnel allowed the United States to rapidly and securely screen over 10,000 Syrian refugees in 2016, a nearly tenfold increase from the year before. Likewise, the Canadian government, who will partner with the United States at the U.N. Summit, was able to resettle 25,000 Syrian refugees in four months by sending several hundred screening personnel to the front-line states. 2. </w:t>
      </w:r>
      <w:r w:rsidRPr="009173BB">
        <w:rPr>
          <w:u w:val="single"/>
        </w:rPr>
        <w:t>Streamline security and medical processing</w:t>
      </w:r>
      <w:r w:rsidRPr="009173BB">
        <w:rPr>
          <w:sz w:val="10"/>
        </w:rPr>
        <w:t xml:space="preserve">. More proce 4 be completed without causing delays. Medical screening should be contracted out to selected local clinics where the refugees can go directly. This will reduce the burden on U.S. government staff and the backlog of refugees waiting for medical clearance. 3. </w:t>
      </w:r>
      <w:r w:rsidRPr="009173BB">
        <w:rPr>
          <w:u w:val="single"/>
        </w:rPr>
        <w:t>Introduce new digital tools to speed up the adjudication process</w:t>
      </w:r>
      <w:r w:rsidRPr="009173BB">
        <w:rPr>
          <w:sz w:val="10"/>
        </w:rPr>
        <w:t xml:space="preserve">. USCIS and the Department of State have already developed a suite of digital tools, including the modernized immigrant visa (MIV), to increase the efficiency of the adjudication process. The U.S. Digital Service, a team within the federal government that uses technology to improve access to government services, can work across agencies to support the creation of a secure and efficient digital screening process for Syrian refugees. 5 </w:t>
      </w:r>
      <w:r w:rsidRPr="009173BB">
        <w:rPr>
          <w:b/>
          <w:u w:val="single"/>
        </w:rPr>
        <w:t>RECOMMENDATION TWO: LEVERAGE SUPPORT FOR FRONT-LINE STATES</w:t>
      </w:r>
      <w:r w:rsidRPr="009173BB">
        <w:rPr>
          <w:sz w:val="10"/>
        </w:rPr>
        <w:t xml:space="preserve"> President Obama’s Leaders’ Summit will enable the United States to translate the pledges made by states at recent donor conferences into reality. </w:t>
      </w:r>
      <w:r w:rsidRPr="009173BB">
        <w:rPr>
          <w:u w:val="single"/>
        </w:rPr>
        <w:t>The U</w:t>
      </w:r>
      <w:r w:rsidRPr="009173BB">
        <w:rPr>
          <w:sz w:val="10"/>
        </w:rPr>
        <w:t xml:space="preserve">nited </w:t>
      </w:r>
      <w:r w:rsidRPr="009173BB">
        <w:rPr>
          <w:u w:val="single"/>
        </w:rPr>
        <w:t>S</w:t>
      </w:r>
      <w:r w:rsidRPr="009173BB">
        <w:rPr>
          <w:sz w:val="10"/>
        </w:rPr>
        <w:t xml:space="preserve">tates </w:t>
      </w:r>
      <w:r w:rsidRPr="009173BB">
        <w:rPr>
          <w:u w:val="single"/>
        </w:rPr>
        <w:t xml:space="preserve">has fulfilled its pledge to deliver $5.6 billion to Middle Eastern refugee relief since 2011, making it the </w:t>
      </w:r>
      <w:r w:rsidRPr="009173BB">
        <w:rPr>
          <w:b/>
          <w:u w:val="single"/>
        </w:rPr>
        <w:t>largest single donor</w:t>
      </w:r>
      <w:r w:rsidRPr="009173BB">
        <w:rPr>
          <w:u w:val="single"/>
        </w:rPr>
        <w:t>. This record gives it commanding authority to persuade other states to honor their pledges</w:t>
      </w:r>
      <w:r w:rsidRPr="009173BB">
        <w:rPr>
          <w:sz w:val="10"/>
        </w:rPr>
        <w:t xml:space="preserve">. The Summit should close the gap between pledges and actual disbursements. At the Supporting Syria and the Region donor conference in London in February, </w:t>
      </w:r>
      <w:r w:rsidRPr="009173BB">
        <w:rPr>
          <w:b/>
          <w:u w:val="single"/>
        </w:rPr>
        <w:t>contributing states pledged more than $10 billion in aid</w:t>
      </w:r>
      <w:r w:rsidRPr="009173BB">
        <w:rPr>
          <w:sz w:val="10"/>
        </w:rPr>
        <w:t xml:space="preserve">. They focused their attention </w:t>
      </w:r>
      <w:r w:rsidRPr="009173BB">
        <w:rPr>
          <w:u w:val="single"/>
        </w:rPr>
        <w:t>on the needs of front-line states</w:t>
      </w:r>
      <w:r w:rsidRPr="009173BB">
        <w:rPr>
          <w:sz w:val="10"/>
        </w:rPr>
        <w:t xml:space="preserve"> and the refugees they host, </w:t>
      </w:r>
      <w:r w:rsidRPr="009173BB">
        <w:rPr>
          <w:u w:val="single"/>
        </w:rPr>
        <w:t>earmarking aid for access to education and economic opportunity</w:t>
      </w:r>
      <w:r w:rsidRPr="009173BB">
        <w:rPr>
          <w:sz w:val="10"/>
        </w:rPr>
        <w:t xml:space="preserve">. At their annual joint meeting with the International Monetary Fund (IMF) in March, the World Bank approved a financing model of $100 million intended to create 100,000 jobs for Jordanians and Syrian refugees living in Jordan. The World Humanitarian Summit held in Istanbul in May brought together over 9,000 representatives from governments, civil society, academia, and the private sector. The Istanbul meeting resulted in a reported 1,500 commitments in total, which the U.N. has vowed to track on a “Commitments to Action platform.” </w:t>
      </w:r>
      <w:r w:rsidRPr="009173BB">
        <w:rPr>
          <w:u w:val="single"/>
        </w:rPr>
        <w:t xml:space="preserve">Despite these promises and pledges, the Syrian Crisis Fund, which is supposed to finance the internationally agreed humanitarian response plan and the regional refugee and resilience plan (3RP), is </w:t>
      </w:r>
      <w:r w:rsidRPr="009173BB">
        <w:rPr>
          <w:b/>
          <w:u w:val="single"/>
        </w:rPr>
        <w:t>only 41 percent funded</w:t>
      </w:r>
      <w:r w:rsidRPr="009173BB">
        <w:rPr>
          <w:sz w:val="10"/>
        </w:rPr>
        <w:t>. Only $3.1 billion has been delivered of the required $7.7 billion. At the Summit</w:t>
      </w:r>
      <w:r w:rsidRPr="009173BB">
        <w:rPr>
          <w:u w:val="single"/>
        </w:rPr>
        <w:t>, the U</w:t>
      </w:r>
      <w:r w:rsidRPr="009173BB">
        <w:rPr>
          <w:sz w:val="10"/>
        </w:rPr>
        <w:t xml:space="preserve">nited </w:t>
      </w:r>
      <w:r w:rsidRPr="009173BB">
        <w:rPr>
          <w:u w:val="single"/>
        </w:rPr>
        <w:t>S</w:t>
      </w:r>
      <w:r w:rsidRPr="009173BB">
        <w:rPr>
          <w:sz w:val="10"/>
        </w:rPr>
        <w:t xml:space="preserve">tates </w:t>
      </w:r>
      <w:r w:rsidRPr="009173BB">
        <w:rPr>
          <w:u w:val="single"/>
        </w:rPr>
        <w:t xml:space="preserve">should work to </w:t>
      </w:r>
      <w:r w:rsidRPr="009173BB">
        <w:rPr>
          <w:b/>
          <w:u w:val="single"/>
        </w:rPr>
        <w:t>leverage past promises into concrete funds</w:t>
      </w:r>
      <w:r w:rsidRPr="009173BB">
        <w:rPr>
          <w:sz w:val="10"/>
        </w:rPr>
        <w:t xml:space="preserve"> earmarked for the Syrian Crisis Fund. </w:t>
      </w:r>
      <w:r w:rsidRPr="009173BB">
        <w:rPr>
          <w:u w:val="single"/>
        </w:rPr>
        <w:t>In Jordan, UNHCR calculates a funding gap of $613 million as of 2016, out of the $1.12 billion deemed necessary to support refugees in Jordan in the short-term</w:t>
      </w:r>
      <w:r w:rsidRPr="009173BB">
        <w:rPr>
          <w:sz w:val="10"/>
        </w:rPr>
        <w:t xml:space="preserve">. </w:t>
      </w:r>
      <w:r w:rsidRPr="009173BB">
        <w:rPr>
          <w:u w:val="single"/>
        </w:rPr>
        <w:t>As of</w:t>
      </w:r>
      <w:r w:rsidRPr="009173BB">
        <w:rPr>
          <w:sz w:val="10"/>
        </w:rPr>
        <w:t xml:space="preserve"> late </w:t>
      </w:r>
      <w:r w:rsidRPr="009173BB">
        <w:rPr>
          <w:u w:val="single"/>
        </w:rPr>
        <w:t>2015</w:t>
      </w:r>
      <w:r w:rsidRPr="009173BB">
        <w:rPr>
          <w:sz w:val="10"/>
        </w:rPr>
        <w:t xml:space="preserve">, </w:t>
      </w:r>
      <w:r w:rsidRPr="009173BB">
        <w:rPr>
          <w:u w:val="single"/>
        </w:rPr>
        <w:t>86 percent of Syrian families</w:t>
      </w:r>
      <w:r w:rsidRPr="009173BB">
        <w:rPr>
          <w:sz w:val="10"/>
        </w:rPr>
        <w:t xml:space="preserve"> in Jordan </w:t>
      </w:r>
      <w:r w:rsidRPr="009173BB">
        <w:rPr>
          <w:u w:val="single"/>
        </w:rPr>
        <w:t>are now food insecure or vulnerable to food insecurity, compared to 48 percent in 2014</w:t>
      </w:r>
      <w:r w:rsidRPr="009173BB">
        <w:rPr>
          <w:sz w:val="10"/>
        </w:rPr>
        <w:t xml:space="preserve">. In Lebanon, the absence of camps has driven most refugees into makeshift conditions or abandoned buildings. </w:t>
      </w:r>
      <w:r w:rsidRPr="009173BB">
        <w:rPr>
          <w:u w:val="single"/>
        </w:rPr>
        <w:t>Seventy percent of Syrians in Lebanon now live below the Lebanese extreme poverty line of $3.84 a day</w:t>
      </w:r>
      <w:r w:rsidRPr="009173BB">
        <w:rPr>
          <w:sz w:val="10"/>
        </w:rPr>
        <w:t xml:space="preserve">. </w:t>
      </w:r>
      <w:r w:rsidRPr="009173BB">
        <w:rPr>
          <w:u w:val="single"/>
        </w:rPr>
        <w:t>The U</w:t>
      </w:r>
      <w:r w:rsidRPr="009173BB">
        <w:rPr>
          <w:sz w:val="10"/>
        </w:rPr>
        <w:t xml:space="preserve">nited </w:t>
      </w:r>
      <w:r w:rsidRPr="009173BB">
        <w:rPr>
          <w:u w:val="single"/>
        </w:rPr>
        <w:t>S</w:t>
      </w:r>
      <w:r w:rsidRPr="009173BB">
        <w:rPr>
          <w:sz w:val="10"/>
        </w:rPr>
        <w:t xml:space="preserve">tates </w:t>
      </w:r>
      <w:r w:rsidRPr="009173BB">
        <w:rPr>
          <w:u w:val="single"/>
        </w:rPr>
        <w:t>should increase its already substantial contributions but</w:t>
      </w:r>
      <w:r w:rsidRPr="009173BB">
        <w:rPr>
          <w:sz w:val="10"/>
        </w:rPr>
        <w:t xml:space="preserve">, most of all, </w:t>
      </w:r>
      <w:r w:rsidRPr="009173BB">
        <w:rPr>
          <w:u w:val="single"/>
        </w:rPr>
        <w:t>it should use the Summit in September to leverage contributions from other wealthy countries, including Japan, the Gulf states, and Saudi Arabia</w:t>
      </w:r>
      <w:r w:rsidRPr="009173BB">
        <w:rPr>
          <w:sz w:val="10"/>
        </w:rPr>
        <w:t>. Two permanent members of the Security Council, China and Russia, need to contribute at a level commensurate with their international influence</w:t>
      </w:r>
      <w:r w:rsidRPr="009173BB">
        <w:rPr>
          <w:u w:val="single"/>
        </w:rPr>
        <w:t>. The U</w:t>
      </w:r>
      <w:r w:rsidRPr="009173BB">
        <w:rPr>
          <w:sz w:val="10"/>
        </w:rPr>
        <w:t xml:space="preserve">nited </w:t>
      </w:r>
      <w:r w:rsidRPr="009173BB">
        <w:rPr>
          <w:u w:val="single"/>
        </w:rPr>
        <w:t>S</w:t>
      </w:r>
      <w:r w:rsidRPr="009173BB">
        <w:rPr>
          <w:sz w:val="10"/>
        </w:rPr>
        <w:t xml:space="preserve">tates </w:t>
      </w:r>
      <w:r w:rsidRPr="009173BB">
        <w:rPr>
          <w:u w:val="single"/>
        </w:rPr>
        <w:t>could gain the support of these nations by linking their cooperation on refugee resettlement with other issues of interest</w:t>
      </w:r>
      <w:r w:rsidRPr="009173BB">
        <w:rPr>
          <w:sz w:val="10"/>
        </w:rPr>
        <w:t xml:space="preserve">. For example, </w:t>
      </w:r>
      <w:r w:rsidRPr="009173BB">
        <w:rPr>
          <w:u w:val="single"/>
        </w:rPr>
        <w:t>both Russia and China are concerned about terrorism</w:t>
      </w:r>
      <w:r w:rsidRPr="009173BB">
        <w:rPr>
          <w:sz w:val="10"/>
        </w:rPr>
        <w:t xml:space="preserve"> originating in Syria, </w:t>
      </w:r>
      <w:r w:rsidRPr="009173BB">
        <w:rPr>
          <w:u w:val="single"/>
        </w:rPr>
        <w:t>and they might fund refugee programs in front-line states in exchange for increased intelligence sharing on threats of violent extremism</w:t>
      </w:r>
      <w:r w:rsidRPr="009173BB">
        <w:rPr>
          <w:sz w:val="10"/>
        </w:rPr>
        <w:t xml:space="preserve">. </w:t>
      </w:r>
      <w:r w:rsidRPr="009173BB">
        <w:rPr>
          <w:u w:val="single"/>
        </w:rPr>
        <w:t>As the</w:t>
      </w:r>
      <w:r w:rsidRPr="009173BB">
        <w:rPr>
          <w:sz w:val="10"/>
        </w:rPr>
        <w:t xml:space="preserve"> Obama </w:t>
      </w:r>
      <w:r w:rsidRPr="009173BB">
        <w:rPr>
          <w:u w:val="single"/>
        </w:rPr>
        <w:t>administration</w:t>
      </w:r>
      <w:r w:rsidRPr="009173BB">
        <w:rPr>
          <w:sz w:val="10"/>
        </w:rPr>
        <w:t xml:space="preserve"> rightly </w:t>
      </w:r>
      <w:r w:rsidRPr="009173BB">
        <w:rPr>
          <w:u w:val="single"/>
        </w:rPr>
        <w:t>argues in its outcome goals for the Summit</w:t>
      </w:r>
      <w:r w:rsidRPr="009173BB">
        <w:rPr>
          <w:sz w:val="10"/>
        </w:rPr>
        <w:t xml:space="preserve">, </w:t>
      </w:r>
      <w:r w:rsidRPr="009173BB">
        <w:rPr>
          <w:u w:val="single"/>
        </w:rPr>
        <w:t>the aid needs to be disbursed in such a way as to make it easier for the host states to relax restrictions on access to education and the labor market for refugees</w:t>
      </w:r>
      <w:r w:rsidRPr="009173BB">
        <w:rPr>
          <w:sz w:val="10"/>
        </w:rPr>
        <w:t xml:space="preserve">. </w:t>
      </w:r>
      <w:r w:rsidRPr="009173BB">
        <w:rPr>
          <w:b/>
          <w:u w:val="single"/>
        </w:rPr>
        <w:t>The overall goal of humanitarian assistance should be to increase the self-reliance of refugees and their families</w:t>
      </w:r>
      <w:r w:rsidRPr="009173BB">
        <w:rPr>
          <w:sz w:val="10"/>
        </w:rPr>
        <w:t xml:space="preserve">, especially in cases where their stay in front-line countries is likely to be protracted. Turkey The Turkey-EU refugee deal, concluded in March 2016, has been thrown into question by instability and repression in Turkey following the failed military coup in July. It is now unlikely that the EU will honor its commitment to visa-free access to the EU for Turkish citizens. If this commitment breaks down, it may jeopardize both EU humanitarian assistance to Turkish refugee relief efforts as well as Turkish actions to control refugee flows into Europe. At the same time, the attempted military coup and its aftermath have shaken the NATO alliance and complicated U.S.-Turkish relations. This is the moment, difficult as it is, when a U.S. commitment to assist Turkey in its refugee integration and resettlement efforts might help to stabilize the broader U.S.-Turkey relationship and set it on a new course. If possible, the United States should seek to persuade the government of Recep Tayyip Erdogan to maintain the EU-Turkey deal that has stabilized refugee inflows into Europe. The United States can use financial commitments to refugees on Turkish soil in order to encourage Turkey to open up its labor markets further to allow refugees to work and to expand its programs for refugee children to go to school. 6 Jordan The government of Jordan, in partnership with the U.N., donors, and nongovernmental organizations (NGOs), has recently produced a three-year refugee response plan (“Jordan Response Plan to the Syria Crisis 2016-2018”). The JRP 2016-2018 lays out a comprehensive plan to move from a crisis response framework to a resilience-based approach. While the international community has supported this plan, total financial commitments to date total only 8.9 percent of the $2.67 billion required to implement it. Increased financial and political support for the JRP is crucial to its success. In particular, Jordan has indicated that it will be able to develop 200,000 job placements suited for Syrian refugees, and that this total could be increased if donor countries increase their financial support for five development zones across the country in which Jordan plans to invest. The United States has already lowered tariffs on Jordanian goods and it should encourage its allies to do the same in order to improve the capacity of the Jordanian economy to provide employment for refugees and their own citizens. Lebanon Lebanon hosts the highest number of Syrian refugees per capita. In contrast to Jordan, Lebanon’s political dysfunction and lack of institutional capacity make it ill-prepared to provide suitable support for refugees. Furthermore, negative public and political attitudes toward refugees make a focus on long-term planning and resilience challenging. Any long-term planning and development the government might do on behalf of refugee populations—rather than needy Lebanese—is seen as politically toxic. No amount of external pressure will change this political reality. Lebanon’s policy of discouraging refugee documentation compromises aid and service delivery to these populations. In May 2015, at Lebanon’s request, UNHCR stopped registering new refugees. High fees (approximately €180 per adult) for the renewal of legal refugee residence status encourage refugees already in-country to become undocumented. As a result, many refugees are undocumented and lack access to humanitarian assistance. In 2015, 89 percent of Syrian refugees in Lebanon reported lack of food, or money to buy it, in the previous 30 days. Successful support for Syrian refugees in Lebanon will need to work around, not through, government channels. This support can be implemented in two major ways: 1. Direct grant-making to trusted local NGOs. Direct grant-making to legitimate NGOs on the ground avoids political complications and channels the money directly to organizations equipped to implement programming. While legitimate local NGOs are not plentiful, organizations like Basmeh &amp; Zeitooneh are well-respected and have the capacity to implement increased refugee support programming. 2. Partnerships with the private sector. The Middle East Investment Initiative, a non-profit organization focused on sustainable economic growth, has developed a Middle East Recovery Plan focused on partnerships and favorable loan structures with local private sector companies. This approach is promising in that it connects available funding directly to companies who can employ those in need. Donor companies could set up grant programs that specify a certain quota of refugee employees. Lebanon’s political situation makes aid delivery and refugee support difficult, but not impossible. Donor countries should work with local NGOs and private companies to support high-need areas by helping to provide food and water, education, and employment opportunities. 7 CONCLUSION </w:t>
      </w:r>
      <w:r w:rsidRPr="009173BB">
        <w:rPr>
          <w:u w:val="single"/>
        </w:rPr>
        <w:t>The U</w:t>
      </w:r>
      <w:r w:rsidRPr="009173BB">
        <w:rPr>
          <w:sz w:val="10"/>
        </w:rPr>
        <w:t xml:space="preserve">nited </w:t>
      </w:r>
      <w:r w:rsidRPr="009173BB">
        <w:rPr>
          <w:u w:val="single"/>
        </w:rPr>
        <w:t>S</w:t>
      </w:r>
      <w:r w:rsidRPr="009173BB">
        <w:rPr>
          <w:sz w:val="10"/>
        </w:rPr>
        <w:t xml:space="preserve">tates </w:t>
      </w:r>
      <w:r w:rsidRPr="009173BB">
        <w:rPr>
          <w:u w:val="single"/>
          <w:bdr w:val="single" w:sz="4" w:space="0" w:color="auto"/>
        </w:rPr>
        <w:t xml:space="preserve">has </w:t>
      </w:r>
      <w:r w:rsidRPr="009173BB">
        <w:rPr>
          <w:b/>
          <w:u w:val="single"/>
          <w:bdr w:val="single" w:sz="4" w:space="0" w:color="auto"/>
        </w:rPr>
        <w:t>reasons of conscience and reasons of state</w:t>
      </w:r>
      <w:r w:rsidRPr="009173BB">
        <w:rPr>
          <w:u w:val="single"/>
          <w:bdr w:val="single" w:sz="4" w:space="0" w:color="auto"/>
        </w:rPr>
        <w:t xml:space="preserve"> to act now to take its </w:t>
      </w:r>
      <w:r w:rsidRPr="009173BB">
        <w:rPr>
          <w:b/>
          <w:u w:val="single"/>
          <w:bdr w:val="single" w:sz="4" w:space="0" w:color="auto"/>
        </w:rPr>
        <w:t>fair share</w:t>
      </w:r>
      <w:r w:rsidRPr="009173BB">
        <w:rPr>
          <w:u w:val="single"/>
          <w:bdr w:val="single" w:sz="4" w:space="0" w:color="auto"/>
        </w:rPr>
        <w:t xml:space="preserve"> of refugees and to leverage </w:t>
      </w:r>
      <w:r w:rsidRPr="009173BB">
        <w:rPr>
          <w:b/>
          <w:u w:val="single"/>
          <w:bdr w:val="single" w:sz="4" w:space="0" w:color="auto"/>
        </w:rPr>
        <w:t>full funding</w:t>
      </w:r>
      <w:r w:rsidRPr="009173BB">
        <w:rPr>
          <w:u w:val="single"/>
          <w:bdr w:val="single" w:sz="4" w:space="0" w:color="auto"/>
        </w:rPr>
        <w:t xml:space="preserve"> for the front-line states</w:t>
      </w:r>
      <w:r w:rsidRPr="009173BB">
        <w:rPr>
          <w:sz w:val="10"/>
        </w:rPr>
        <w:t xml:space="preserve">. </w:t>
      </w:r>
      <w:r w:rsidRPr="009173BB">
        <w:rPr>
          <w:u w:val="single"/>
        </w:rPr>
        <w:t>Moving beyond the</w:t>
      </w:r>
      <w:r w:rsidRPr="009173BB">
        <w:rPr>
          <w:sz w:val="10"/>
        </w:rPr>
        <w:t xml:space="preserve"> September </w:t>
      </w:r>
      <w:r w:rsidRPr="009173BB">
        <w:rPr>
          <w:u w:val="single"/>
        </w:rPr>
        <w:t>Summit</w:t>
      </w:r>
      <w:r w:rsidRPr="009173BB">
        <w:rPr>
          <w:sz w:val="10"/>
        </w:rPr>
        <w:t xml:space="preserve">, </w:t>
      </w:r>
      <w:r w:rsidRPr="009173BB">
        <w:rPr>
          <w:u w:val="single"/>
        </w:rPr>
        <w:t>the incoming U.S. administration will have a challenging agenda: it must work with its NATO partners to help stop the unconscionable drownings in the Mediterranean, to bring stability to Libya, and to use a combination of military pressure and diplomacy to bring the carnage in Syria to an end</w:t>
      </w:r>
      <w:r w:rsidRPr="009173BB">
        <w:rPr>
          <w:sz w:val="10"/>
        </w:rPr>
        <w:t xml:space="preserve">. Europe, in its turn, must transition from unilateral border protection measures toward a thoroughgoing strategic engagement with the societies on its Mediterranean frontier. Specifically, Europe should work with its Mediterranean neighbors to contain uncontrolled migration flows, while also developing legal temporary migration streams to address its own demographic deficits and their development challenges. </w:t>
      </w:r>
      <w:r w:rsidRPr="009173BB">
        <w:rPr>
          <w:u w:val="single"/>
        </w:rPr>
        <w:t xml:space="preserve">In this way, </w:t>
      </w:r>
      <w:r w:rsidRPr="009173BB">
        <w:rPr>
          <w:b/>
          <w:u w:val="single"/>
        </w:rPr>
        <w:t>the crisis can be slowly transformed into new partnerships</w:t>
      </w:r>
      <w:r w:rsidRPr="009173BB">
        <w:rPr>
          <w:u w:val="single"/>
        </w:rPr>
        <w:t xml:space="preserve"> that will address the imbalances that cause migration flows in the first place</w:t>
      </w:r>
      <w:r w:rsidRPr="009173BB">
        <w:rPr>
          <w:sz w:val="10"/>
        </w:rPr>
        <w:t xml:space="preserve">. Finally, the larger geostrategic imperatives of common U.S. and European action on refugees and asylum need to be kept in mind. A strong and unified North Atlantic Alliance is the principal check against Russian adventurism. </w:t>
      </w:r>
      <w:r w:rsidRPr="009173BB">
        <w:rPr>
          <w:u w:val="single"/>
        </w:rPr>
        <w:t>If Europe and the United States can improve cooperation on refugee issues, it will enhance their capacity to work together on common security challenges</w:t>
      </w:r>
      <w:r w:rsidRPr="009173BB">
        <w:rPr>
          <w:sz w:val="10"/>
        </w:rPr>
        <w:t xml:space="preserve">. Forced migration and refugee policy pose enormous political challenges for democratic leaders. They must convince electorates frightened by terrorism that generosity toward strangers is not only humane but prudent. They must convince their fellow citizens that generous refugee and asylum policy, together with assistance to other states burdened with refugee flows, actually makes their country safer. </w:t>
      </w:r>
      <w:r w:rsidRPr="009173BB">
        <w:rPr>
          <w:u w:val="single"/>
        </w:rPr>
        <w:t xml:space="preserve">We do not minimize the political challenges entailed in adopting the recommendations in this report. The right approach in dealing with political resistance to refugee resettlement and humanitarian relief is to appeal to </w:t>
      </w:r>
      <w:r w:rsidRPr="009173BB">
        <w:rPr>
          <w:b/>
          <w:u w:val="single"/>
        </w:rPr>
        <w:t>the generosity and hospitality of the American people</w:t>
      </w:r>
      <w:r w:rsidRPr="009173BB">
        <w:rPr>
          <w:u w:val="single"/>
        </w:rPr>
        <w:t xml:space="preserve">. At the most basic level of common morality, it is wrong for desperate people fleeing war and persecution to drown in sight of safety; it is wrong for traffickers and criminals to flout the border controls of established states; it is wrong for states to roll up razor wire to prevent human beings from claiming universal rights those states have consented to; it is wrong for states with traditions of hospitality and generosity toward refugees to surrender these principles out of fear. A just and well-ordered asylum system is a bedrock of international morality and a critical guarantee of international peace. Since the end of World War II, Europe and the United States have led the way in defending and extending rights for refugees. It is time—even past time—for them both to return to these great traditions. The high-level meetings in New York offer the United States a moment to seize: </w:t>
      </w:r>
      <w:r w:rsidRPr="009173BB">
        <w:rPr>
          <w:b/>
          <w:u w:val="single"/>
        </w:rPr>
        <w:t>to re-affirm traditions of welcome, generosity, and solidarity that have made the world and the United States a safer place</w:t>
      </w:r>
      <w:r w:rsidRPr="009173BB">
        <w:rPr>
          <w:sz w:val="10"/>
        </w:rPr>
        <w:t>.</w:t>
      </w:r>
    </w:p>
    <w:p w14:paraId="77881E0B" w14:textId="77777777" w:rsidR="00603232" w:rsidRPr="009173BB" w:rsidRDefault="00603232" w:rsidP="00603232"/>
    <w:p w14:paraId="532D4835" w14:textId="77777777" w:rsidR="00603232" w:rsidRPr="0080446C" w:rsidRDefault="00603232" w:rsidP="00B520CC">
      <w:pPr>
        <w:rPr>
          <w:rStyle w:val="Emphasis"/>
        </w:rPr>
      </w:pPr>
    </w:p>
    <w:p w14:paraId="39478991" w14:textId="77777777" w:rsidR="001C56DF" w:rsidRPr="0080446C" w:rsidRDefault="001C56DF" w:rsidP="00D127FB">
      <w:pPr>
        <w:rPr>
          <w:sz w:val="14"/>
        </w:rPr>
      </w:pPr>
    </w:p>
    <w:p w14:paraId="01B69F34" w14:textId="77777777" w:rsidR="00266D11" w:rsidRPr="0080446C" w:rsidRDefault="00266D11" w:rsidP="00266D11"/>
    <w:p w14:paraId="6F428486" w14:textId="20D9A3AA" w:rsidR="00AC51ED" w:rsidRPr="0080446C" w:rsidRDefault="006C5E4A" w:rsidP="00AC51ED">
      <w:pPr>
        <w:pStyle w:val="Heading2"/>
      </w:pPr>
      <w:r w:rsidRPr="0080446C">
        <w:t xml:space="preserve">No </w:t>
      </w:r>
      <w:r w:rsidR="00AC51ED" w:rsidRPr="0080446C">
        <w:t>Solvency</w:t>
      </w:r>
      <w:r w:rsidRPr="0080446C">
        <w:t xml:space="preserve"> to I/Net Ben</w:t>
      </w:r>
    </w:p>
    <w:p w14:paraId="65E2EAFC" w14:textId="77777777" w:rsidR="00AC51ED" w:rsidRPr="0080446C" w:rsidRDefault="00AC51ED" w:rsidP="00AC51ED">
      <w:pPr>
        <w:pStyle w:val="Heading3"/>
      </w:pPr>
      <w:r w:rsidRPr="0080446C">
        <w:t>Turns Economic Growth</w:t>
      </w:r>
    </w:p>
    <w:p w14:paraId="7F4ADE8F" w14:textId="77777777" w:rsidR="00AC51ED" w:rsidRPr="0080446C" w:rsidRDefault="00AC51ED" w:rsidP="00AC51ED">
      <w:pPr>
        <w:pStyle w:val="Heading4"/>
      </w:pPr>
      <w:r w:rsidRPr="0080446C">
        <w:t>Foreign aid kills bureaucracy and corrupts the government of the recipient country — increases despotism, abuse, and centralization of power</w:t>
      </w:r>
    </w:p>
    <w:p w14:paraId="764908AF" w14:textId="77777777" w:rsidR="00AC51ED" w:rsidRPr="0080446C" w:rsidRDefault="00AC51ED" w:rsidP="00AC51ED">
      <w:pPr>
        <w:rPr>
          <w:sz w:val="26"/>
        </w:rPr>
      </w:pPr>
      <w:r w:rsidRPr="0080446C">
        <w:rPr>
          <w:rStyle w:val="Style13ptBold"/>
        </w:rPr>
        <w:t>Swanson 15</w:t>
      </w:r>
      <w:r w:rsidRPr="0080446C">
        <w:rPr>
          <w:rStyle w:val="Style13ptBold"/>
          <w:b w:val="0"/>
        </w:rPr>
        <w:t xml:space="preserve"> </w:t>
      </w:r>
      <w:r w:rsidRPr="0080446C">
        <w:rPr>
          <w:rStyle w:val="Style13ptBold"/>
          <w:b w:val="0"/>
          <w:sz w:val="20"/>
          <w:szCs w:val="20"/>
        </w:rPr>
        <w:t>(Ana Swanson, reporter for the Washington Post covering the economy, trade, and the Fed Reserve. October 5</w:t>
      </w:r>
      <w:r w:rsidRPr="0080446C">
        <w:rPr>
          <w:rStyle w:val="Style13ptBold"/>
          <w:b w:val="0"/>
          <w:sz w:val="20"/>
          <w:szCs w:val="20"/>
          <w:vertAlign w:val="superscript"/>
        </w:rPr>
        <w:t>th</w:t>
      </w:r>
      <w:r w:rsidRPr="0080446C">
        <w:rPr>
          <w:rStyle w:val="Style13ptBold"/>
          <w:b w:val="0"/>
          <w:sz w:val="20"/>
          <w:szCs w:val="20"/>
        </w:rPr>
        <w:t xml:space="preserve">, 2015. </w:t>
      </w:r>
      <w:hyperlink r:id="rId36" w:history="1">
        <w:r w:rsidRPr="0080446C">
          <w:rPr>
            <w:rStyle w:val="Hyperlink"/>
            <w:sz w:val="20"/>
            <w:szCs w:val="20"/>
          </w:rPr>
          <w:t>https://www.washingtonpost.com/news/wonk/wp/2015/10/13/why-trying-to-help-poor-countries-might-actually-hurt-them/?noredirect=on&amp;utm_term=.74d4dbf2e3bd</w:t>
        </w:r>
      </w:hyperlink>
      <w:r w:rsidRPr="0080446C">
        <w:rPr>
          <w:rStyle w:val="Style13ptBold"/>
          <w:b w:val="0"/>
          <w:sz w:val="20"/>
          <w:szCs w:val="20"/>
        </w:rPr>
        <w:t>) SW</w:t>
      </w:r>
    </w:p>
    <w:p w14:paraId="6ADF21C6" w14:textId="0A3C2DE1" w:rsidR="00AC51ED" w:rsidRPr="0080446C" w:rsidRDefault="00AC51ED" w:rsidP="00AC51ED">
      <w:pPr>
        <w:rPr>
          <w:sz w:val="16"/>
        </w:rPr>
      </w:pPr>
      <w:r w:rsidRPr="0080446C">
        <w:rPr>
          <w:sz w:val="16"/>
        </w:rPr>
        <w:t>Think of it this way</w:t>
      </w:r>
      <w:r w:rsidRPr="0080446C">
        <w:rPr>
          <w:u w:val="single"/>
        </w:rPr>
        <w:t xml:space="preserve">: In order to have the funding to run a country, a government needs to collect taxes from its people. Since the people ultimately hold the purse strings, they have a certain amount of control over their government. If leaders don't deliver the basic services they promise, the people have the power to cut them off. </w:t>
      </w:r>
      <w:r w:rsidRPr="0080446C">
        <w:rPr>
          <w:sz w:val="16"/>
        </w:rPr>
        <w:t xml:space="preserve">Deaton argued that </w:t>
      </w:r>
      <w:r w:rsidRPr="0080446C">
        <w:rPr>
          <w:b/>
          <w:u w:val="single"/>
        </w:rPr>
        <w:t xml:space="preserve">foreign aid can weaken this relationship, leaving a government less accountable to its people, the congress or parliament, and the courts. </w:t>
      </w:r>
      <w:r w:rsidRPr="0080446C">
        <w:rPr>
          <w:sz w:val="16"/>
        </w:rPr>
        <w:t xml:space="preserve">"My critique of aid has been more to do with countries where they get an enormous amount of aid relative to everything else that goes on in that country," Deaton said in an interview with Wonkblog. "For instance, most governments depend on their people for taxes in order to run themselves and provide services to their people. Governments that get all their money from aid don’t have that at all, and I think of that as very corrosive." It might seem odd that having more money would not help a poor country. Yet economists have long observed that countries that have an abundance of wealth from natural resources, like oil or diamonds, tend to be more unequal, less developed and more impoverished, as the chart below shows. Countries at the left-hand side of the chart have fewer fuels, ores and metals and higher growth, while those at the right-hand side have more natural resource wealth, yet slower growth. Economists postulate that this "natural resource curse" happens for a variety of reasons, but one is that such wealth can strengthen and corrupt a government. </w:t>
      </w:r>
      <w:bookmarkStart w:id="5" w:name="f26947a53c"/>
      <w:bookmarkEnd w:id="5"/>
      <w:r w:rsidRPr="0080446C">
        <w:rPr>
          <w:sz w:val="16"/>
        </w:rPr>
        <w:t xml:space="preserve"> Like revenue from oil or diamonds, </w:t>
      </w:r>
      <w:r w:rsidRPr="0080446C">
        <w:rPr>
          <w:b/>
          <w:u w:val="single"/>
        </w:rPr>
        <w:t>wealth from foreign aid can be a corrupting influence on weak governments</w:t>
      </w:r>
      <w:r w:rsidRPr="0080446C">
        <w:rPr>
          <w:sz w:val="16"/>
        </w:rPr>
        <w:t xml:space="preserve">, “turning what should be beneficial political institutions into toxic ones,” Deaton writes in his book “The Great Escape: Health, Wealth, and the Origins of Inequality.” This wealth can make governments more despotic, and it can also increase the risk of civil war, since there is less power sharing, as well as a lucrative prize worth fighting for. </w:t>
      </w:r>
      <w:r w:rsidRPr="0080446C">
        <w:rPr>
          <w:u w:val="single"/>
        </w:rPr>
        <w:t>Deaton and his supporters offer dozens of examples of humanitarian aid being used to support despotic regimes and compounding misery, including in Zaire, Rwanda, Ethiopia, Somalia, Biafra, and the Khmer Rouge on the border of Cambodia and Thailand.</w:t>
      </w:r>
      <w:r w:rsidRPr="0080446C">
        <w:rPr>
          <w:sz w:val="16"/>
        </w:rPr>
        <w:t xml:space="preserve"> Citing Africa researcher Alex de Waal, Deaton writes that “aid can only reach the victims of war by paying off the warlords, and sometimes extending the war.” He also gives plenty of examples in which the United States gives aid “for ‘us,’ not for ‘them’” – to support our strategic allies, our commercial interests or our moral or political beliefs, rather than the interests of the local people. </w:t>
      </w:r>
      <w:r w:rsidRPr="0080446C">
        <w:rPr>
          <w:u w:val="single"/>
        </w:rPr>
        <w:t xml:space="preserve">The United States gave aid to Ethiopia for decades under then-President Meles Zenawi Asres, because he opposed Islamic fundamentalism and Ethiopia was so poor. Never mind that Asres was "one of the most repressive and autocratic dictators in Africa," Deaton writes. </w:t>
      </w:r>
      <w:hyperlink r:id="rId37" w:history="1">
        <w:r w:rsidRPr="0080446C">
          <w:rPr>
            <w:rStyle w:val="Hyperlink"/>
            <w:u w:val="single"/>
          </w:rPr>
          <w:t>According to Deaton, “the award for sheer creativity”</w:t>
        </w:r>
      </w:hyperlink>
      <w:r w:rsidRPr="0080446C">
        <w:rPr>
          <w:u w:val="single"/>
        </w:rPr>
        <w:t xml:space="preserve"> goes to Maaouya Ould Sid’Ahmed Taya, president of Mauritania from 1984 to 2005. Western countries stopped giving aid to Taya after his government became too politically repressive, but he managed to get the taps turned on again by becoming one of the few Arab nations to recognize Israel. </w:t>
      </w:r>
      <w:r w:rsidRPr="0080446C">
        <w:rPr>
          <w:sz w:val="16"/>
        </w:rPr>
        <w:t xml:space="preserve">Some might argue for bypassing corrupt governments altogether and distributing food or funding directly among the people. Deaton acknowledges that, in some cases, this might be worth it to save lives. But one problem with this approach is that it’s difficult: To get to the powerless, you often have to go through the powerful. </w:t>
      </w:r>
      <w:r w:rsidRPr="0080446C">
        <w:rPr>
          <w:b/>
          <w:u w:val="single"/>
        </w:rPr>
        <w:t>Another issue, is that it undermines what people in developing countries need most -- “an effective government that works with them for today and tomorrow,”</w:t>
      </w:r>
      <w:r w:rsidRPr="0080446C">
        <w:rPr>
          <w:sz w:val="16"/>
        </w:rPr>
        <w:t xml:space="preserve"> </w:t>
      </w:r>
      <w:hyperlink r:id="rId38" w:history="1">
        <w:r w:rsidRPr="0080446C">
          <w:rPr>
            <w:rStyle w:val="Hyperlink"/>
            <w:sz w:val="16"/>
          </w:rPr>
          <w:t>he writes</w:t>
        </w:r>
      </w:hyperlink>
      <w:r w:rsidRPr="0080446C">
        <w:rPr>
          <w:sz w:val="16"/>
        </w:rPr>
        <w:t xml:space="preserve">. </w:t>
      </w:r>
      <w:r w:rsidRPr="0080446C">
        <w:rPr>
          <w:u w:val="single"/>
        </w:rPr>
        <w:t xml:space="preserve">The old calculus of foreign aid was that poor countries were merely suffering from a lack of money. But these days, many economists question this assumption, arguing that </w:t>
      </w:r>
      <w:r w:rsidRPr="0080446C">
        <w:rPr>
          <w:b/>
          <w:i/>
          <w:u w:val="single"/>
        </w:rPr>
        <w:t>development has more to do with the strength of a country’s institutions</w:t>
      </w:r>
      <w:r w:rsidRPr="0080446C">
        <w:rPr>
          <w:u w:val="single"/>
        </w:rPr>
        <w:t xml:space="preserve"> – political and social systems that are developed through the interplay of a government and its people. </w:t>
      </w:r>
      <w:r w:rsidRPr="0080446C">
        <w:rPr>
          <w:sz w:val="16"/>
        </w:rPr>
        <w:t xml:space="preserve">There are lot of places around the world that lack good roads, clean water and good hospitals, says MIT's Acemoglu: “Why do these places exist? If you look at it, you quickly disabuse yourself of the notion that they exist because it’s impossible for the state to provide services there." What these countries need even more than money is effective governance, something that foreign aid can undermine, the thinking goes. Some people believe that Deaton’s critique of foreign aid goes too far. There are better and worse ways to distribute foreign aid, they say. Some project-based approaches -- such as financing a local business, building a well, or providing uniforms so that girls can go to school -- have been very successful in helping local communities. In the last decade, researchers have tried to integrate these lessons from economists and argue for more effective aid practices. Many people believe that the aid community needs more scrutiny to determine which practices have been effective and which have not. Economists such as Abhijit Banerjee and Esther Duflo, for example, </w:t>
      </w:r>
      <w:hyperlink r:id="rId39" w:history="1">
        <w:r w:rsidRPr="0080446C">
          <w:rPr>
            <w:rStyle w:val="Hyperlink"/>
            <w:sz w:val="16"/>
          </w:rPr>
          <w:t>argue</w:t>
        </w:r>
      </w:hyperlink>
      <w:r w:rsidRPr="0080446C">
        <w:rPr>
          <w:sz w:val="16"/>
        </w:rPr>
        <w:t xml:space="preserve"> for creating randomized control trials that allow researchers to carefully examine the development effects of different types of projects -- for example, following microcredit as it is extended to people in poor countries. These methods have again led to a swell in optimism in professional circles about foreign aid efforts. And again, Deaton is playing the skeptic. While Deaton agrees that many development projects are successful, he’s </w:t>
      </w:r>
      <w:r w:rsidR="00F440DD" w:rsidRPr="0080446C">
        <w:fldChar w:fldCharType="begin"/>
      </w:r>
      <w:r w:rsidR="00F440DD" w:rsidRPr="0080446C">
        <w:instrText xml:space="preserve"> HYPERLINK "http://www.ssc.wisc.edu/~walker/wp/wp-content/uploads/2013/09/deaton2010b.pdf" \t "_blank" </w:instrText>
      </w:r>
      <w:r w:rsidR="00F440DD" w:rsidRPr="0080446C">
        <w:fldChar w:fldCharType="separate"/>
      </w:r>
      <w:r w:rsidRPr="0080446C">
        <w:rPr>
          <w:rStyle w:val="Hyperlink"/>
          <w:sz w:val="16"/>
        </w:rPr>
        <w:t>critical of claims</w:t>
      </w:r>
      <w:r w:rsidR="00F440DD" w:rsidRPr="0080446C">
        <w:rPr>
          <w:rStyle w:val="Hyperlink"/>
          <w:sz w:val="16"/>
        </w:rPr>
        <w:fldChar w:fldCharType="end"/>
      </w:r>
      <w:r w:rsidRPr="0080446C">
        <w:rPr>
          <w:sz w:val="16"/>
        </w:rPr>
        <w:t xml:space="preserve"> that these projects can be replicated elsewhere or on a larger scale. "The trouble is that 'what works' is a highly contingent concept," he said in an interview. "If it works in the highlands of Kenya, there’s no reason to believe it will work in India, or that it will work in Princeton, New Jersey." The success of a local project, like microfinancing, also depends on numerous other local factors, which are harder for researchers to isolate. Saying that these randomized control trials prove that certain projects cause growth or development is like saying that flour causes cake, Deaton writes in his book. “Flour ‘causes’ cakes, in the sense that cakes made without flour do worse than cakes made with flour – and we can do any number of experiments to demonstrate it – but flour will not work without a rising agent, eggs, and butter – the helping factors that are needed for the flour to ‘cause’ the cake.” Deaton's critiques of foreign aid stem from his natural skepticism of how people use -- and abuse -- economic data to advance their arguments. The science of measuring economic effects is much more important, much harder and more controversial than we usually think, he told The Post. Acemoglu said of Deaton: “He’s challenging, and he’s sharp, and he’s extremely critical of things he thinks are shoddy and things that are over-claiming. And I think the foreign aid area, that policy arena, really riled him up because it was so lacking in rigor but also so grandiose in its claims.” Deaton doesn’t argue against all types of foreign aid. In particular, he believes that certain types of health aid – offering vaccinations, or developing cheap and effective drugs to treat malaria, for example -- have been hugely beneficial to developing countries. But mostly, he said, the rich world needs to think about "what can we do that would make lives better for millions of poor people around the world without getting into their economies in the way that we’re doing by giving huge sums of money to their governments.” Overall, he argues that we should focus on doing less harm in the developing world, like selling fewer weapons to despots, or ensuring that developing countries get a fair deal in trade agreements, and aren't harmed by U.S. foreign policy decisions. </w:t>
      </w:r>
      <w:r w:rsidRPr="0080446C">
        <w:rPr>
          <w:u w:val="single"/>
        </w:rPr>
        <w:t>Deaton also believes that</w:t>
      </w:r>
      <w:r w:rsidRPr="0080446C">
        <w:rPr>
          <w:b/>
          <w:u w:val="single"/>
        </w:rPr>
        <w:t xml:space="preserve"> our attitude toward foreign aid – that developed countries ought to swoop in and save everyone else – is condescending and suspiciously similar to the ideas of colonialism. The rhetoric of colonialism, too, “was all about helping people, albeit about bringing civilization and enlightenment to people whose humanity was far from fully recognized,” </w:t>
      </w:r>
      <w:r w:rsidRPr="0080446C">
        <w:rPr>
          <w:u w:val="single"/>
        </w:rPr>
        <w:t>he has written.</w:t>
      </w:r>
      <w:r w:rsidRPr="0080446C">
        <w:rPr>
          <w:b/>
          <w:u w:val="single"/>
        </w:rPr>
        <w:t xml:space="preserve"> </w:t>
      </w:r>
      <w:r w:rsidRPr="0080446C">
        <w:rPr>
          <w:sz w:val="16"/>
        </w:rPr>
        <w:t xml:space="preserve">Instead, many of the positive things that are happening in Africa – the huge adoption in cell phones over the past decade, for example – are totally homegrown. He points out that, while the world has made huge strides in reducing poverty in recent decades, almost none of this has been due to aid. Most has been due to development in countries like China, which have received very little aid as a proportion of gross domestic product and have "had to work it out for themselves." Ultimately, Deaton argues that </w:t>
      </w:r>
      <w:r w:rsidRPr="0080446C">
        <w:rPr>
          <w:b/>
          <w:i/>
          <w:u w:val="single"/>
        </w:rPr>
        <w:t>we should stand aside and let poorer countries develop in their own ways.</w:t>
      </w:r>
      <w:r w:rsidRPr="0080446C">
        <w:rPr>
          <w:sz w:val="16"/>
        </w:rPr>
        <w:t xml:space="preserve"> “Who put us in charge?” he asks.</w:t>
      </w:r>
    </w:p>
    <w:p w14:paraId="2722B8AA" w14:textId="77777777" w:rsidR="00054FCC" w:rsidRPr="0080446C" w:rsidRDefault="00054FCC" w:rsidP="00054FCC">
      <w:pPr>
        <w:pStyle w:val="Heading4"/>
      </w:pPr>
      <w:r w:rsidRPr="0080446C">
        <w:t xml:space="preserve">Foreign aid decreases the developmental possibilities of countries </w:t>
      </w:r>
    </w:p>
    <w:p w14:paraId="7A130C0C" w14:textId="77777777" w:rsidR="00054FCC" w:rsidRPr="0080446C" w:rsidRDefault="00054FCC" w:rsidP="00054FCC">
      <w:r w:rsidRPr="0080446C">
        <w:rPr>
          <w:b/>
        </w:rPr>
        <w:t>Lyons 14</w:t>
      </w:r>
      <w:r w:rsidRPr="0080446C">
        <w:t xml:space="preserve"> (13 October 2014, Juliette Lyons is a writer for Le Journal International, “Foreign aid is hurting, no helping Sub-Saharan Africa”, </w:t>
      </w:r>
      <w:hyperlink r:id="rId40" w:history="1">
        <w:r w:rsidRPr="0080446C">
          <w:rPr>
            <w:rStyle w:val="Hyperlink"/>
          </w:rPr>
          <w:t>https://www.lejournalinternational.fr/Foreign-aid-is-hurting-not-helping-Sub-Saharan-Africa_a2085.html</w:t>
        </w:r>
      </w:hyperlink>
      <w:r w:rsidRPr="0080446C">
        <w:t xml:space="preserve"> )</w:t>
      </w:r>
    </w:p>
    <w:p w14:paraId="47C234B3" w14:textId="77777777" w:rsidR="00054FCC" w:rsidRPr="0080446C" w:rsidRDefault="00054FCC" w:rsidP="00054FCC">
      <w:r w:rsidRPr="0080446C">
        <w:t xml:space="preserve">There is an unmistakable moral imperative for humanitarian organisations to get involved in crisis situations like the Tsunami or Haiti. This type of aid is efficient in lessening immediate suffering; </w:t>
      </w:r>
      <w:r w:rsidRPr="0080446C">
        <w:rPr>
          <w:rStyle w:val="StyleUnderline"/>
        </w:rPr>
        <w:t xml:space="preserve">however it is </w:t>
      </w:r>
      <w:r w:rsidRPr="0080446C">
        <w:rPr>
          <w:rStyle w:val="Emphasis"/>
        </w:rPr>
        <w:t xml:space="preserve">not the solution </w:t>
      </w:r>
      <w:r w:rsidRPr="0080446C">
        <w:rPr>
          <w:rStyle w:val="StyleUnderline"/>
        </w:rPr>
        <w:t xml:space="preserve">in the long-run and </w:t>
      </w:r>
      <w:r w:rsidRPr="0080446C">
        <w:rPr>
          <w:rStyle w:val="Emphasis"/>
        </w:rPr>
        <w:t>does not help provide a stable platform</w:t>
      </w:r>
      <w:r w:rsidRPr="0080446C">
        <w:rPr>
          <w:rStyle w:val="StyleUnderline"/>
        </w:rPr>
        <w:t xml:space="preserve"> </w:t>
      </w:r>
      <w:r w:rsidRPr="0080446C">
        <w:rPr>
          <w:rStyle w:val="Emphasis"/>
        </w:rPr>
        <w:t>for these countries to sustainably develop</w:t>
      </w:r>
      <w:r w:rsidRPr="0080446C">
        <w:rPr>
          <w:rStyle w:val="StyleUnderline"/>
        </w:rPr>
        <w:t>.</w:t>
      </w:r>
      <w:r w:rsidRPr="0080446C">
        <w:t xml:space="preserve"> It may have been a success with the US’s Marshall Plan in the late 1940s but more recent foreign aid efforts have been found to hinder development where it is indispensable, and they involve so much more money than was needed to rebuild Europe after World War 2… So, </w:t>
      </w:r>
      <w:r w:rsidRPr="0080446C">
        <w:rPr>
          <w:rStyle w:val="StyleUnderline"/>
        </w:rPr>
        <w:t xml:space="preserve">richer governments are judged by it and famous faces don’t stop campaigning in plead for it but foreign aid </w:t>
      </w:r>
      <w:r w:rsidRPr="0080446C">
        <w:rPr>
          <w:rStyle w:val="Emphasis"/>
        </w:rPr>
        <w:t xml:space="preserve">doesn’t seem to be showing </w:t>
      </w:r>
      <w:r w:rsidRPr="0080446C">
        <w:rPr>
          <w:rStyle w:val="StyleUnderline"/>
        </w:rPr>
        <w:t xml:space="preserve">any significant </w:t>
      </w:r>
      <w:r w:rsidRPr="0080446C">
        <w:rPr>
          <w:rStyle w:val="Emphasis"/>
        </w:rPr>
        <w:t>progress to alleviate poverty</w:t>
      </w:r>
      <w:r w:rsidRPr="0080446C">
        <w:t xml:space="preserve">, in African countries at least, and in Sub-Saharan Africa more particularly: home to the largest portion on the world’s “bottom million” in extreme poverty. Since the 1950s traditional development economics has been dominated by </w:t>
      </w:r>
      <w:r w:rsidRPr="0080446C">
        <w:rPr>
          <w:rStyle w:val="StyleUnderline"/>
        </w:rPr>
        <w:t xml:space="preserve">the idea that large donations is the solution to the savings gap in developing countries but evidence shows that large </w:t>
      </w:r>
      <w:r w:rsidRPr="0080446C">
        <w:rPr>
          <w:rStyle w:val="Emphasis"/>
        </w:rPr>
        <w:t>influxes of foreign aid can end up doing more harm than good</w:t>
      </w:r>
      <w:r w:rsidRPr="0080446C">
        <w:rPr>
          <w:rStyle w:val="StyleUnderline"/>
        </w:rPr>
        <w:t xml:space="preserve">. </w:t>
      </w:r>
      <w:r w:rsidRPr="0080446C">
        <w:t xml:space="preserve">An analysis of the economic growth in Asia over the past decades, which has received little foreign aid in comparison to Africa, is a good starting point. Reports from the World Bank show that out of the 700 million people who were pulled out of poverty between 1981 and 2010, 627 million of them were in China. That leaves us with 73 million throughout the rest of the world. In other words, 89.6% were from China, giving us a clear indication that foreign aid isn’t the answer. Like Jeffrey Sachs, I thought that foreign aid was the way forward when it comes to eliminating extreme poverty but since the 2000s the “big push” theory has been subject to heated debate highlighting the negative consequences of aid which seem to have left developing countries in a worse place than before. Here is why and here is how changes can be made to see real progress. Let’s focus on Sub-Saharan Africa. We hear about all these efforts but when we take a look at the statistics of foreign aid budgets to Chad, Angola or Nigeria , the level of progress suddenly appears to be very low in comparison to the huge sums received. The continent as a whole receives roughly $50 billion of international assistance annually. Yet, instead of drastically improving the living conditions of the 600 million people who live below the poverty line, this aid makes the rich richer, the poor poorer and hinders economic growth in the region, not to mention catalysing the vicious cycle of corruption. </w:t>
      </w:r>
      <w:r w:rsidRPr="0080446C">
        <w:rPr>
          <w:rStyle w:val="StyleUnderline"/>
        </w:rPr>
        <w:t xml:space="preserve">Foreign aid is hurting, not helping Sub-Saharan Africa </w:t>
      </w:r>
      <w:r w:rsidRPr="0080446C">
        <w:t xml:space="preserve">Official Development Aid (ODA) is the official financing that is distributed among developing countries with the aim of promoting economic development and welfare in these countries. The money that floods into Africa comes not only from individual government-to-government aid programs but also international development programs such as the World Bank and the IMF, which act as a channelling intermediate between the donor governments and receiving governments. FOREIGN AID IS SYNONYMOUS WITH PROMOTION OF CORRUPTION AND DEPENDENCE </w:t>
      </w:r>
      <w:r w:rsidRPr="0080446C">
        <w:rPr>
          <w:rStyle w:val="Emphasis"/>
        </w:rPr>
        <w:t>Aid strengthens corruption in countries where it is already widespread</w:t>
      </w:r>
      <w:r w:rsidRPr="0080446C">
        <w:t xml:space="preserve">. Unfortunately this is the case for many of the countries that make up Sub-Saharan Africa. The largest recipients of foreign aid are in Sub-Saharan Africa, which happens to be where the world’s lowest ranked countries in many areas of governance are, especially in terms of corruption, according to Transparency International. This shows that foreign aid simply reinforces the amount of resources available to already corrupt specific elite groups of people, thus tipping or keeping the balance of power into the hands of the executive branch of government. There is a clear correlation between increased aid and statistically significant increase in corruption. </w:t>
      </w:r>
      <w:r w:rsidRPr="0080446C">
        <w:rPr>
          <w:rStyle w:val="StyleUnderline"/>
        </w:rPr>
        <w:t xml:space="preserve">The </w:t>
      </w:r>
      <w:r w:rsidRPr="0080446C">
        <w:rPr>
          <w:rStyle w:val="Emphasis"/>
        </w:rPr>
        <w:t>money is not distributed evenly</w:t>
      </w:r>
      <w:r w:rsidRPr="0080446C">
        <w:rPr>
          <w:rStyle w:val="StyleUnderline"/>
        </w:rPr>
        <w:t xml:space="preserve"> among the population or used to promote growth and to help the poor but is instead used on military equipment, white elephant projects, dishonest procurements, etc. It is also used by leaders who are short of time with policies and want to achieve them quickly, i.e. : increasing the size of the government with civil servants (who don’t necessarily contribute anything more to the system or development) to cut down the unemployment rate. Another consequence is </w:t>
      </w:r>
      <w:r w:rsidRPr="0080446C">
        <w:rPr>
          <w:rStyle w:val="Emphasis"/>
        </w:rPr>
        <w:t>aid dependence</w:t>
      </w:r>
      <w:r w:rsidRPr="0080446C">
        <w:rPr>
          <w:rStyle w:val="StyleUnderline"/>
        </w:rPr>
        <w:t xml:space="preserve">. These countries have become used to receiving such large sums of money that they don’t promote local business because they have “free” money at their disposal instead. This </w:t>
      </w:r>
      <w:r w:rsidRPr="0080446C">
        <w:rPr>
          <w:rStyle w:val="Emphasis"/>
        </w:rPr>
        <w:t>prevents any form of improvement</w:t>
      </w:r>
      <w:r w:rsidRPr="0080446C">
        <w:rPr>
          <w:rStyle w:val="StyleUnderline"/>
        </w:rPr>
        <w:t xml:space="preserve"> in terms of human development and per capita income. </w:t>
      </w:r>
    </w:p>
    <w:p w14:paraId="0D1FA10B" w14:textId="77777777" w:rsidR="00AC51ED" w:rsidRPr="0080446C" w:rsidRDefault="00AC51ED" w:rsidP="00AC51ED"/>
    <w:p w14:paraId="006C991D" w14:textId="613A9818" w:rsidR="00054FCC" w:rsidRPr="0080446C" w:rsidRDefault="00054FCC" w:rsidP="00054FCC">
      <w:pPr>
        <w:pStyle w:val="Heading3"/>
      </w:pPr>
      <w:r w:rsidRPr="0080446C">
        <w:t>Turns Humanitarian Aid</w:t>
      </w:r>
    </w:p>
    <w:p w14:paraId="1171DD12" w14:textId="77777777" w:rsidR="00AC51ED" w:rsidRPr="0080446C" w:rsidRDefault="00AC51ED" w:rsidP="00AC51ED">
      <w:pPr>
        <w:pStyle w:val="Heading4"/>
      </w:pPr>
      <w:r w:rsidRPr="0080446C">
        <w:t>Humanitarian aid uniquely causes violence</w:t>
      </w:r>
    </w:p>
    <w:p w14:paraId="583AA63F" w14:textId="77777777" w:rsidR="00AC51ED" w:rsidRPr="0080446C" w:rsidRDefault="00AC51ED" w:rsidP="00AC51ED">
      <w:pPr>
        <w:rPr>
          <w:rStyle w:val="Style13ptBold"/>
        </w:rPr>
      </w:pPr>
      <w:r w:rsidRPr="0080446C">
        <w:rPr>
          <w:rStyle w:val="Style13ptBold"/>
        </w:rPr>
        <w:t>Zurcher 17</w:t>
      </w:r>
    </w:p>
    <w:p w14:paraId="5D08AD41" w14:textId="77777777" w:rsidR="00AC51ED" w:rsidRPr="0080446C" w:rsidRDefault="00AC51ED" w:rsidP="00AC51ED">
      <w:r w:rsidRPr="0080446C">
        <w:t xml:space="preserve">(Christoph Zurcher is is Professor at the Graduate School of Public and International Affairs at the University of Ottawa, where he has been since 2008. He used to be a professor of Political Science at the Free University in Berlin, October 2017, “What Do We (Not) Know About Development Aid and Violence? A Systematic Review”) </w:t>
      </w:r>
      <w:r w:rsidRPr="0080446C">
        <w:rPr>
          <w:b/>
        </w:rPr>
        <w:t>AGG</w:t>
      </w:r>
    </w:p>
    <w:p w14:paraId="30EB85CF" w14:textId="77777777" w:rsidR="00AC51ED" w:rsidRPr="0080446C" w:rsidRDefault="00AC51ED" w:rsidP="00AC51ED">
      <w:r w:rsidRPr="0080446C">
        <w:t>The evidence on humanitarian aid is unequivocal: All five studies in our sample find that humanitarian aid increases vio- lence. Nunn and Qian (2014) study the effect of US food aid on conflict in recipient countries. Their sample consists of a panel of 125 non-OECD countries during 1971–2006. Study vari- ables are onset and duration of conflict. In order to counter endogeneity problems, the authors use an instrument for food aid based on exogenous time variation in US wheat produc- tion, which is primarily driven by changes in US weather con- ditions. Surplus wheat is bought by the government at fixed prices and then shipped to developing countries as food aid. Thus, US wheat production is positively correlated with US food aid shipments in the following year. The authors con- struct the interaction of last year’s US wheat production and the frequency that a country receives any US food aid and use this as an instrument for the amount of food aid received by a country in a given year. The study finds US food aid increased the duration of civil conflicts, but had no effect on interstate conflicts or the onset of civil conflicts. The effect is most pronounced in countries with a recent history of civil conflict. The study is not designed to uncover the causal mech- anisms, but the authors refer to the large do-no-harm litera- ture which suggests that stolen aid is frequently used to finance the war. Narang (2014) investigates the effect of humanitarian bilat- eral and multilateral aid disbursement on the duration of peace, using a panel dataset of civil conflicts during 1989–99. A duration models is employed to estimate the effect of aid on the risk of peace failing in a particular year. He finds that post-conflict states treated with higher levels of humanitarian assistance exhibit shorter spells of peace; however, this effect only occurs after conflicts that ended with a decisive victory. For conflicts which ended in negotiated settlement or stale- mates no effect is found. The author argues that humanitarian aid is usually disproportionally given to the losers of the war, and that the aid can help the losing side to reconstitute its war effort. In other words, aid can support or even create a revi- sionist party with the incentive to change the postwar settle- ment on the battlefield. It should be mentioned that this is a theoretical argument. The study does not offer supporting evi- dence for the alleged causal mechanisms. Such a test would have to show that recipients of humanitarian aid diverted aid for their war efforts, by stealing or taxing the aid. Narang (2015) investigates whether humanitarian aid pro- longs civil wars, using a cross-national panel data on humani- tarian aid disbursed during 1969–2008. Effects are estimated with Cox proportional hazards models. The study finds that increased levels of humanitarian assistance lengthen civil wars, particularly those involving rebels on the outskirts of a state. The author notes that these findings are compatible with a range of causal mechanisms: Misappropriated aid could finance the insurgency; humanitarian aid could create pro- tected spaces (such as refugee camps) that shield combatants from costly attacks; fungible aid could free up resources for violence; or local power-brokers could prolong the war in order to continue ‘‘taxing” the incoming aid. On a more general level, the author suggests that aid may exacerbate information fail- ures: By making war less costly, humanitarian assistance can ‘‘inadvertently prolong fighting by slowing down the accrual of information that allows opponents to converge on more congruent estimates of relative strength which would lead to negotiated settlements” (Narang, 2015: 184). Wood and Sullivan (2015) investigate whether humanitarian aid can encourage rebel violence against civilians. The authors suggest two possible causal mechanisms: First, aid may encourage predation, which may result in abuses against the local population. Second, aid may be perceived by rebels as a challenge to their authority, because aid may increase coop- eration between the local population and the government. Rebels may use violence to sabotage that cooperation. The depended variable is the number of attacks on civilian targets by insurgents. Spatially disaggregated conflict event data come from the Uppsala Conflict Data Program’s (UCDP) Georeferenced Event data set, which is based on media reports. The independent variable is project-level bi- and multilateral humanitarian aid commitments, lagged by one year. Data come from the UCDP/AidData georeferenced data set. The unit of analysis is grid/year, whereas the grid is based on the PRIO-Grid system. A cell is roughly 55 # 55 km at the equator. The data represent 22 sub-Saharan African states during 1989– 2008. Effects are estimated by cross-sectional regression mod- els. Supporting evidence comes from a matched sample allow- ing for a difference-in-differences model. Results support the argument that humanitarian aid is associated with increased rebel violence. The study does not test for whether the effect is caused by predation or sabotage. Finally, Wood and Molfino (2016) explore whether human- itarian aid increased violence between the government and rebels. The alleged causal mechanism is that injecting human- itarian aid into a locality increases the incentives for rebels to challenge the government for control over territory in which aid accumulates, thus leading to an increased risk of violence. The unit of analysis is first order administrative unit (i.e., districts, communes)/year. The independent variable is humanitarian aid commitments per unit, and the dependent variable are battles between rebels and the government. Data sources are identical with Wood and Sullivan (2015). Effects are estimated with Poisson’s regression, and supplemented with propensity score matching, allowing for difference- in-differences estimates. Results provide support for the assumption that humanitarian aid increases the subsequent frequency of conflict between rebel and government forces.</w:t>
      </w:r>
    </w:p>
    <w:p w14:paraId="56791EF4" w14:textId="77777777" w:rsidR="00AC51ED" w:rsidRPr="0080446C" w:rsidRDefault="00AC51ED" w:rsidP="00AC51ED"/>
    <w:p w14:paraId="7FA55ECA" w14:textId="77777777" w:rsidR="00AC51ED" w:rsidRPr="0080446C" w:rsidRDefault="00AC51ED" w:rsidP="00AC51ED">
      <w:pPr>
        <w:pStyle w:val="Heading3"/>
      </w:pPr>
      <w:r w:rsidRPr="0080446C">
        <w:t>Turns Brain Drain</w:t>
      </w:r>
    </w:p>
    <w:p w14:paraId="063257A8" w14:textId="77777777" w:rsidR="00AC51ED" w:rsidRPr="0080446C" w:rsidRDefault="00AC51ED" w:rsidP="00AC51ED">
      <w:pPr>
        <w:pStyle w:val="Heading4"/>
      </w:pPr>
      <w:r w:rsidRPr="0080446C">
        <w:t>Foreign aid exacerbates the brain drain — Africa proves</w:t>
      </w:r>
    </w:p>
    <w:p w14:paraId="54598DA4" w14:textId="77777777" w:rsidR="00AC51ED" w:rsidRPr="0080446C" w:rsidRDefault="00AC51ED" w:rsidP="00AC51ED">
      <w:r w:rsidRPr="0080446C">
        <w:rPr>
          <w:rStyle w:val="Style13ptBold"/>
        </w:rPr>
        <w:t>Peel 18</w:t>
      </w:r>
      <w:r w:rsidRPr="0080446C">
        <w:rPr>
          <w:rStyle w:val="Style13ptBold"/>
          <w:b w:val="0"/>
        </w:rPr>
        <w:t xml:space="preserve"> </w:t>
      </w:r>
      <w:r w:rsidRPr="0080446C">
        <w:rPr>
          <w:rStyle w:val="Style13ptBold"/>
          <w:b w:val="0"/>
          <w:sz w:val="20"/>
          <w:szCs w:val="20"/>
        </w:rPr>
        <w:t>(Michael Peel, reporter for the Financial Times, February 12</w:t>
      </w:r>
      <w:r w:rsidRPr="0080446C">
        <w:rPr>
          <w:rStyle w:val="Style13ptBold"/>
          <w:b w:val="0"/>
          <w:sz w:val="20"/>
          <w:szCs w:val="20"/>
          <w:vertAlign w:val="superscript"/>
        </w:rPr>
        <w:t>th</w:t>
      </w:r>
      <w:r w:rsidRPr="0080446C">
        <w:rPr>
          <w:rStyle w:val="Style13ptBold"/>
          <w:b w:val="0"/>
          <w:sz w:val="20"/>
          <w:szCs w:val="20"/>
        </w:rPr>
        <w:t xml:space="preserve"> 2018, “Foreign aid ‘fails to curb emigration from developing countries’”. https://www.ft.com/content/f890a9b0-0ffa-11e8-8cb6-b9ccc4c4dbbb) SW</w:t>
      </w:r>
    </w:p>
    <w:p w14:paraId="0A9B9C9B" w14:textId="77777777" w:rsidR="00AC51ED" w:rsidRPr="0080446C" w:rsidRDefault="00AC51ED" w:rsidP="00AC51ED">
      <w:pPr>
        <w:rPr>
          <w:u w:val="single"/>
        </w:rPr>
      </w:pPr>
      <w:r w:rsidRPr="0080446C">
        <w:rPr>
          <w:b/>
          <w:u w:val="single"/>
        </w:rPr>
        <w:t>Foreign aid often fails to curb emigration from poor countries and may even help trigger it in the short term</w:t>
      </w:r>
      <w:r w:rsidRPr="0080446C">
        <w:t xml:space="preserve">, claims a report that underscores the difficulties facing European efforts to stem the flow of new arrivals. Developed nations must look beyond simple deterrence and focus instead on how to manage the long-term movement of people that is inevitable because of population growth in Africa, the study argues. Research from the Center for Global Development, a think-tank, </w:t>
      </w:r>
      <w:r w:rsidRPr="0080446C">
        <w:rPr>
          <w:u w:val="single"/>
        </w:rPr>
        <w:t>adds to debate over policies such as the multibillion-euro EU programme to tackle the “root causes” of migration by promoting economic development</w:t>
      </w:r>
      <w:r w:rsidRPr="0080446C">
        <w:t xml:space="preserve"> in African countries. Michael Clemens, the report’s lead author, said his work did not argue that such aid was necessarily ill-directed, but that it should not be seen as a quick way to curb migration.  “There is no evidence at all that poor countries developing towards middle income experienced a decline in emigration — it’s actually the opposite,” he said. “Almost every country that was poor in the ’60s and successfully grew over time experienced a very large increase in the emigration rate.”  Examples of emigration rising with increased per capita incomes — before falling once middle income levels are reached — range from Sweden around the turn of the 20th century to postwar South Korea, Mr Clemens said. Possible explanations for the trend are that falling infant mortality creates a larger pool of working-age young adults; better education raises people’s aspirations and ability to travel; and rising prosperity makes more money available to pay for visas or people smugglers. </w:t>
      </w:r>
      <w:r w:rsidRPr="0080446C">
        <w:br/>
      </w:r>
      <w:r w:rsidRPr="0080446C">
        <w:rPr>
          <w:u w:val="single"/>
        </w:rPr>
        <w:t>Some analysts say that another important driver of rising emigration from poor countries is people following the example of peers who have already left via established “migration corridors”. “</w:t>
      </w:r>
      <w:r w:rsidRPr="0080446C">
        <w:rPr>
          <w:b/>
          <w:u w:val="single"/>
        </w:rPr>
        <w:t>Once migration becomes the preferred economic advancement strategy, it’s difficult to get people to consider alternatives</w:t>
      </w:r>
      <w:r w:rsidRPr="0080446C">
        <w:rPr>
          <w:u w:val="single"/>
        </w:rPr>
        <w:t>,</w:t>
      </w:r>
      <w:r w:rsidRPr="0080446C">
        <w:t xml:space="preserve">” said Susan Fratzke, an analyst at the Migration Policy Institute think-tank. European policymakers must now be prepared to partly absorb the impact of an “unprecedented demographic wave” created by an estimated net increase of 800m workers in sub-Saharan Africa by the year 2050, Mr Clemens argued. He said more programmes were needed to train people in poorer countries to fill labour gaps in richer ones, such as for specialists in the care of dementia sufferers.  “This is not something the aid community has internalised yet,” Mr Clemens said. “Some part of the portfolio needs to be focused on shaping that flow to the maximum benefit [of both sides] — rather than pretending it can be stopped.”  The idea of training people in African countries to work in Europe raises questions of its own, even if Europeans pay for it. </w:t>
      </w:r>
      <w:r w:rsidRPr="0080446C">
        <w:rPr>
          <w:b/>
          <w:i/>
          <w:u w:val="single"/>
        </w:rPr>
        <w:t>Many African states have been concerned about a brain drain that has seen skilled professionals in healthcare and other spheres move to Europe and the US.</w:t>
      </w:r>
      <w:r w:rsidRPr="0080446C">
        <w:t xml:space="preserve"> The EU has emphasised the need to promote economic development in Africa through the €3.3bn Emergency Trust Fund it established during the 2015-16 migration crisis, during which almost 2.5m people applied for asylum in the union. Projects range from vocational training and small business creation in Gambia to improving economic opportunities for women and young people in Ethiopia.  An EU-African Union summit in Ivory Coast in November highlighted the importance of creating job opportunities at home for young people from African countries. The union has drawn up a plan intended to stimulate €44bn of investment in Africa by 2020 in an effort to create employment across the continent.  </w:t>
      </w:r>
      <w:r w:rsidRPr="0080446C">
        <w:rPr>
          <w:u w:val="single"/>
        </w:rPr>
        <w:t>An EU spokesperson said the union was not aiming to stop migration, but to make it “safe, regular, dignified and human”. The Emergency Trust Fund now offered a “more flexible and targeted instrument” to help tackle “long-term challenges and opportunities” linked to migration, the spokesperson added.</w:t>
      </w:r>
    </w:p>
    <w:p w14:paraId="0ED3997D" w14:textId="77777777" w:rsidR="00AC51ED" w:rsidRPr="0080446C" w:rsidRDefault="00AC51ED" w:rsidP="00AC51ED"/>
    <w:p w14:paraId="66B40635" w14:textId="77777777" w:rsidR="00AC51ED" w:rsidRPr="0080446C" w:rsidRDefault="00AC51ED" w:rsidP="00AC51ED"/>
    <w:p w14:paraId="235F0921" w14:textId="77777777" w:rsidR="00AC51ED" w:rsidRPr="0080446C" w:rsidRDefault="00AC51ED" w:rsidP="00AC51ED"/>
    <w:p w14:paraId="0FEE03B8" w14:textId="20549288" w:rsidR="00AC51ED" w:rsidRPr="0080446C" w:rsidRDefault="00246E4C" w:rsidP="00192A38">
      <w:pPr>
        <w:pStyle w:val="Heading3"/>
      </w:pPr>
      <w:r w:rsidRPr="0080446C">
        <w:t>Turns Refugees</w:t>
      </w:r>
    </w:p>
    <w:p w14:paraId="60A6F1CE" w14:textId="77777777" w:rsidR="00192A38" w:rsidRPr="0080446C" w:rsidRDefault="00192A38" w:rsidP="00192A38">
      <w:pPr>
        <w:pStyle w:val="Heading4"/>
      </w:pPr>
      <w:r w:rsidRPr="0080446C">
        <w:t xml:space="preserve">Resettlement via immigration is cheaper and morally superior – money won’t solve the persistent problems with camps. </w:t>
      </w:r>
    </w:p>
    <w:p w14:paraId="7F975FD2" w14:textId="77777777" w:rsidR="00192A38" w:rsidRPr="0080446C" w:rsidRDefault="00192A38" w:rsidP="00192A38">
      <w:r w:rsidRPr="0080446C">
        <w:rPr>
          <w:rStyle w:val="Style13ptBold"/>
        </w:rPr>
        <w:t>Thrall ’15</w:t>
      </w:r>
      <w:r w:rsidRPr="0080446C">
        <w:t xml:space="preserve"> (Trevor Thrall is a senior fellow at the Cato Institute and an associate professor of international security at George Mason University. “Let Syrian Refugees In—All of Them,” OCT 21, 2015, https://www.theatlantic.com/international/archive/2015/10/syrian-refugees-resettlement-us/411178/)</w:t>
      </w:r>
    </w:p>
    <w:p w14:paraId="6D440262" w14:textId="77777777" w:rsidR="00192A38" w:rsidRPr="0080446C" w:rsidRDefault="00192A38" w:rsidP="00192A38">
      <w:pPr>
        <w:rPr>
          <w:rStyle w:val="StyleUnderline"/>
        </w:rPr>
      </w:pPr>
      <w:r w:rsidRPr="0080446C">
        <w:rPr>
          <w:rStyle w:val="StyleUnderline"/>
        </w:rPr>
        <w:t>The most popular military alternative in Syria</w:t>
      </w:r>
      <w:r w:rsidRPr="0080446C">
        <w:rPr>
          <w:sz w:val="16"/>
        </w:rPr>
        <w:t>, recently revived by Hillary Clinton,</w:t>
      </w:r>
      <w:r w:rsidRPr="0080446C">
        <w:rPr>
          <w:rStyle w:val="StyleUnderline"/>
        </w:rPr>
        <w:t xml:space="preserve"> is to establish a no-fly zone and humanitarian corridors where the United States could both protect civilians from Assad’s bombing campaigns and keep them from having to flee the country. Russia’s campaign in support of Assad, however, makes this dangerous and impractical because it raises the risk of confrontation</w:t>
      </w:r>
      <w:r w:rsidRPr="0080446C">
        <w:rPr>
          <w:sz w:val="16"/>
        </w:rPr>
        <w:t xml:space="preserve"> between U.S. aircraft enforcing a no-fly zone and Russian aircraft attacking nearby targets. </w:t>
      </w:r>
      <w:r w:rsidRPr="0080446C">
        <w:rPr>
          <w:rStyle w:val="StyleUnderline"/>
        </w:rPr>
        <w:t>Even if such an effort were practical, partial solutions like this are likely to lock civilians into refugee camps to the detriment of both the refugees and the United States.</w:t>
      </w:r>
      <w:r w:rsidRPr="0080446C">
        <w:rPr>
          <w:sz w:val="16"/>
        </w:rPr>
        <w:t xml:space="preserve"> In such camps, </w:t>
      </w:r>
      <w:r w:rsidRPr="0080446C">
        <w:rPr>
          <w:rStyle w:val="StyleUnderline"/>
        </w:rPr>
        <w:t xml:space="preserve">refugees often suffer serious </w:t>
      </w:r>
      <w:r w:rsidRPr="0080446C">
        <w:rPr>
          <w:rStyle w:val="Emphasis"/>
        </w:rPr>
        <w:t>health risks</w:t>
      </w:r>
      <w:r w:rsidRPr="0080446C">
        <w:rPr>
          <w:rStyle w:val="StyleUnderline"/>
        </w:rPr>
        <w:t xml:space="preserve">, </w:t>
      </w:r>
      <w:r w:rsidRPr="0080446C">
        <w:rPr>
          <w:rStyle w:val="Emphasis"/>
        </w:rPr>
        <w:t>predation</w:t>
      </w:r>
      <w:r w:rsidRPr="0080446C">
        <w:rPr>
          <w:rStyle w:val="StyleUnderline"/>
        </w:rPr>
        <w:t xml:space="preserve"> from their neighbors, </w:t>
      </w:r>
      <w:r w:rsidRPr="0080446C">
        <w:rPr>
          <w:rStyle w:val="Emphasis"/>
        </w:rPr>
        <w:t>economic difficulties</w:t>
      </w:r>
      <w:r w:rsidRPr="0080446C">
        <w:rPr>
          <w:rStyle w:val="StyleUnderline"/>
        </w:rPr>
        <w:t xml:space="preserve"> stemming from prolonged unemployment, and </w:t>
      </w:r>
      <w:r w:rsidRPr="0080446C">
        <w:rPr>
          <w:rStyle w:val="Emphasis"/>
        </w:rPr>
        <w:t>mental-health</w:t>
      </w:r>
      <w:r w:rsidRPr="0080446C">
        <w:rPr>
          <w:rStyle w:val="StyleUnderline"/>
        </w:rPr>
        <w:t xml:space="preserve"> strain related to all of the above. Moreover, many refugee camps have also become sources of </w:t>
      </w:r>
      <w:r w:rsidRPr="0080446C">
        <w:rPr>
          <w:rStyle w:val="Emphasis"/>
        </w:rPr>
        <w:t>radicalization and political violence</w:t>
      </w:r>
      <w:r w:rsidRPr="0080446C">
        <w:rPr>
          <w:rStyle w:val="StyleUnderline"/>
        </w:rPr>
        <w:t>.</w:t>
      </w:r>
      <w:r w:rsidRPr="0080446C">
        <w:rPr>
          <w:rStyle w:val="Emphasis"/>
        </w:rPr>
        <w:t xml:space="preserve"> In short, such camps produce terrible results.</w:t>
      </w:r>
      <w:r w:rsidRPr="0080446C">
        <w:rPr>
          <w:sz w:val="16"/>
        </w:rPr>
        <w:t xml:space="preserve"> Going in militarily is not the answer, then. Instead, those civilians under threat should get out. Refugees typically receive support in the countries to which they flee, but the vast numbers involved in this case threaten to overwhelm Turkey, Jordan, and Lebanon, which have so far accommodated the vast majority of the outflow. </w:t>
      </w:r>
      <w:r w:rsidRPr="0080446C">
        <w:rPr>
          <w:rStyle w:val="StyleUnderline"/>
        </w:rPr>
        <w:t>The United States could better employ the resources it has already demonstrated a willingness to expend in Syria by opening its doors to refugees and encouraging its allies</w:t>
      </w:r>
      <w:r w:rsidRPr="0080446C">
        <w:rPr>
          <w:sz w:val="16"/>
        </w:rPr>
        <w:t xml:space="preserve">, in the European Union and elsewhere, to do the same. The Obama administration has so far promised to take in just 10,000 Syrian refugees in 2016. Meanwhile, European countries like Germany (which has pledged to admit 800,000 asylum-seekers, including Syrians, this year), Britain (which has pledged to admit 20,000 Syrians over the next five years), and France (which has pledged to admit 24,000 Syrians over the next two years) have committed to making significant contributions on this front. These expressions of a desire to find a solution, and the will to implement it, could be further leveraged. For many refugees, resettlement could take the form of medium-term stays in host countries until it becomes possible for them to return home. For others, however, it could mean permanent resettlement. Without question the scale of the Syrian crisis, which has so far produced 4 million refugees, will make this process difficult. But there are precedents for this kind of long-term resettlement, albeit on a smaller scale. Almost 700,000 Vietnamese refugees were resettled elsewhere in the wake of the Vietnam War, while hundreds of thousands fleeing conflicts in Russia, Iraq, Bosnia, and Kosovo have also found new homes around the world. Most importantly, </w:t>
      </w:r>
      <w:r w:rsidRPr="0080446C">
        <w:rPr>
          <w:rStyle w:val="StyleUnderline"/>
        </w:rPr>
        <w:t>an open-door resettlement policy would save thousands of lives and improve the life prospects of millions more.</w:t>
      </w:r>
      <w:r w:rsidRPr="0080446C">
        <w:rPr>
          <w:sz w:val="16"/>
        </w:rPr>
        <w:t xml:space="preserve"> The declared goals of Western intervention in Afghanistan, Iraq, Libya, and against the Islamic State in Syria and Iraq have included the freedom and well-being of the people in those countries. Sadly, military campaigns by the United States and U.S.-led coalitions in such places have failed to provide any such thing. </w:t>
      </w:r>
      <w:r w:rsidRPr="0080446C">
        <w:rPr>
          <w:rStyle w:val="StyleUnderline"/>
        </w:rPr>
        <w:t>An open-door policy would finally provide concrete benefits to these people, and represent a morally superior alternative to forcing refugees to remain in dangerous camps or sending them back to deadly conflict zones.</w:t>
      </w:r>
    </w:p>
    <w:p w14:paraId="651C569F" w14:textId="77777777" w:rsidR="00192A38" w:rsidRPr="0080446C" w:rsidRDefault="00192A38" w:rsidP="00192A38">
      <w:pPr>
        <w:pStyle w:val="Heading4"/>
      </w:pPr>
      <w:r w:rsidRPr="0080446C">
        <w:t xml:space="preserve">No solvency – They’re fleeing governments that will bomb the camps that the CP would fund. </w:t>
      </w:r>
    </w:p>
    <w:p w14:paraId="0B33F6B2" w14:textId="77777777" w:rsidR="00192A38" w:rsidRPr="0080446C" w:rsidRDefault="00192A38" w:rsidP="00192A38">
      <w:r w:rsidRPr="0080446C">
        <w:rPr>
          <w:rStyle w:val="Style13ptBold"/>
        </w:rPr>
        <w:t>Miliband ’16</w:t>
      </w:r>
      <w:r w:rsidRPr="0080446C">
        <w:t xml:space="preserve"> (David is President of the International Rescue Committee. “The Best Ways to Deal with the Refugee Crisis,” NY Review of Books, OCTOBER 13, 2016 ISSUE, </w:t>
      </w:r>
      <w:hyperlink r:id="rId41" w:history="1">
        <w:r w:rsidRPr="0080446C">
          <w:rPr>
            <w:rStyle w:val="Hyperlink"/>
          </w:rPr>
          <w:t>http://www.nybooks.com/articles/2016/10/13/best-ways-to-deal-with-refugee-crisis/</w:t>
        </w:r>
      </w:hyperlink>
      <w:r w:rsidRPr="0080446C">
        <w:t>)</w:t>
      </w:r>
    </w:p>
    <w:p w14:paraId="638BB17A" w14:textId="77777777" w:rsidR="00192A38" w:rsidRPr="0080446C" w:rsidRDefault="00192A38" w:rsidP="00192A38">
      <w:pPr>
        <w:rPr>
          <w:sz w:val="16"/>
        </w:rPr>
      </w:pPr>
      <w:r w:rsidRPr="0080446C">
        <w:rPr>
          <w:sz w:val="16"/>
        </w:rPr>
        <w:t xml:space="preserve">Elie Wiesel, who died this past July in New York, told me two years ago: “I am a refugee, but the word ‘refugee’ is not popular. But everyone likes the idea of refuge. Fight for refuge. We all need refuge.” </w:t>
      </w:r>
      <w:r w:rsidRPr="0080446C">
        <w:rPr>
          <w:rStyle w:val="StyleUnderline"/>
        </w:rPr>
        <w:t>With America and the world now facing what can only be described as a global exodus of people fleeing war, supporting refugees is more necessary than ever</w:t>
      </w:r>
      <w:r w:rsidRPr="0080446C">
        <w:rPr>
          <w:sz w:val="16"/>
        </w:rPr>
        <w:t xml:space="preserve">. According to the UNHCR, in 2015 there were some 65.3 million people throughout the world who had been uprooted from their homes by conflict and persecution. Over 20 million of these people are refugees, i.e., they have fled from a well-founded fear of persecution, crossed a national border, and received refugee status from either the United Nations or a state. Between three and four million of them are now in the process of claiming asylum outside their home country. The rest are “internally displaced persons” who have not crossed national borders. Such large numbers of displaced people have not been seen since World War II: were they a nation, it would be the twenty-first-largest on earth, the size of California and Texas combined, the same as the United Kingdom. On average, 34,000 people were forced to flee their homes every day of 2015. The violence in Syria, which has rendered homeless half the country’s population of 23 million, bears responsibility for a large number of the world’s displaced. So do new wars and local fighting in places such as Yemen, South Sudan, Burundi, Iraq, Ukraine, Nigeria, and the Central African Republic. </w:t>
      </w:r>
      <w:r w:rsidRPr="0080446C">
        <w:rPr>
          <w:rStyle w:val="StyleUnderline"/>
        </w:rPr>
        <w:t>In defiance of international humanitarian law, many of the belligerent governments and rebel forces target civilians and aid workers. In August several aid agencies reported deaths of civilians and medical staff in bombings of hospitals in Syria by the Syrian government and its Russian backers. Shocking acts of cruelty toward civilians have become commonplace, drastically increasing the numbers of people in flight</w:t>
      </w:r>
      <w:r w:rsidRPr="0080446C">
        <w:rPr>
          <w:sz w:val="16"/>
        </w:rPr>
        <w:t>. The more than a dozen conflicts that have broken out or reignited since 2010 are behind much of the growth in global displacement as a result of conflict; the persistence of old wars explains the rest. Today’s conflicts burn on for an average of thirty-seven years, making return for the uprooted an ever-distant prospect. Some 2.7 million Afghans and 1.1 million Somalis have been exiled for decades.</w:t>
      </w:r>
    </w:p>
    <w:p w14:paraId="314935EF" w14:textId="77777777" w:rsidR="00192A38" w:rsidRPr="0080446C" w:rsidRDefault="00192A38" w:rsidP="00192A38"/>
    <w:p w14:paraId="63298947" w14:textId="77777777" w:rsidR="004027B4" w:rsidRPr="0080446C" w:rsidRDefault="004027B4" w:rsidP="004027B4">
      <w:pPr>
        <w:pStyle w:val="Heading4"/>
      </w:pPr>
      <w:r w:rsidRPr="0080446C">
        <w:t>Foreign doesn’t help refugees in the long term</w:t>
      </w:r>
    </w:p>
    <w:p w14:paraId="4B844FAB" w14:textId="77777777" w:rsidR="004027B4" w:rsidRPr="0080446C" w:rsidRDefault="004027B4" w:rsidP="004027B4">
      <w:r w:rsidRPr="0080446C">
        <w:rPr>
          <w:b/>
        </w:rPr>
        <w:t>Fejerskov and Keijzer 15</w:t>
      </w:r>
      <w:r w:rsidRPr="0080446C">
        <w:t xml:space="preserve"> (12-23-2015, Adam Moe Fejerskov and Niels Keijzer are writers for the Huffington Post, "Why Slashing Foreign Aid in Europe to Pay for Refugees Won't Help Solve the Long-Term Crisis", </w:t>
      </w:r>
      <w:hyperlink r:id="rId42" w:history="1">
        <w:r w:rsidRPr="0080446C">
          <w:rPr>
            <w:rStyle w:val="Hyperlink"/>
          </w:rPr>
          <w:t>https://www.huffingtonpost.com/adam-moe-fejerskov/foreign-aid-europe-refugee-crisis_b_8869794.html</w:t>
        </w:r>
      </w:hyperlink>
      <w:r w:rsidRPr="0080446C">
        <w:t xml:space="preserve"> )</w:t>
      </w:r>
    </w:p>
    <w:p w14:paraId="2DF13C06" w14:textId="77777777" w:rsidR="004027B4" w:rsidRPr="0080446C" w:rsidRDefault="004027B4" w:rsidP="004027B4">
      <w:pPr>
        <w:rPr>
          <w:u w:val="single"/>
        </w:rPr>
      </w:pPr>
      <w:r w:rsidRPr="0080446C">
        <w:rPr>
          <w:sz w:val="16"/>
        </w:rPr>
        <w:t xml:space="preserve">COPENHAGEN — </w:t>
      </w:r>
      <w:r w:rsidRPr="0080446C">
        <w:rPr>
          <w:u w:val="single"/>
        </w:rPr>
        <w:t>As the flow of refugees into Europe continues to increase, European governments struggle to respond promptly and adequately in a context of tight government budgets</w:t>
      </w:r>
      <w:r w:rsidRPr="0080446C">
        <w:rPr>
          <w:sz w:val="16"/>
        </w:rPr>
        <w:t xml:space="preserve"> and flagging political will. Against this backdrop, many are beginning to exploit rules set down by the Organization for Economic Cooperation and Development that allow for such expenses to be counted as “official development assistance” or “ODA.” </w:t>
      </w:r>
      <w:r w:rsidRPr="0080446C">
        <w:rPr>
          <w:u w:val="single"/>
        </w:rPr>
        <w:t xml:space="preserve">Reporting domestic refugee expenses as ODA is as short-sighted as it is cynical and irresponsible. This expenditure is unlikely to decrease over the coming years, to say the least, and must be disconnected from development aid budgets. The massive cutbacks in development aid will only aggravate those conditions that provoke or entail involuntary migration. </w:t>
      </w:r>
      <w:r w:rsidRPr="0080446C">
        <w:rPr>
          <w:sz w:val="16"/>
        </w:rPr>
        <w:t xml:space="preserve">The concept of ODA, and the idea that OECD countries should each dedicate 0.7 percent of their Gross National Income to it, is a product of the 1970s. Since then, development aid budgets of European countries have been a counting game of reaching this agreed number. To avoid the counting and reporting of inappropriate expenses as ODA, a set of rules was set up to monitor the pledge. The main rule remains that ODA needs to be public expenditure primarily geared to promoting economic development and welfare in a defined list of recipient countries. </w:t>
      </w:r>
      <w:r w:rsidRPr="0080446C">
        <w:rPr>
          <w:u w:val="single"/>
        </w:rPr>
        <w:t xml:space="preserve">Financing domestic refugee expenses at home or development cooperation interventions should not be an either-or. </w:t>
      </w:r>
      <w:r w:rsidRPr="0080446C">
        <w:rPr>
          <w:sz w:val="16"/>
        </w:rPr>
        <w:t>Over the years, however, OECD has accepted some kinds of spending that do not fully meet these criteria, slowly diluting the rules</w:t>
      </w:r>
      <w:r w:rsidRPr="0080446C">
        <w:rPr>
          <w:u w:val="single"/>
        </w:rPr>
        <w:t xml:space="preserve">. In 1988, one of these categories of spending that was introduced concerned the reporting on “in-donor refugee costs.” This allows for expenditure by OECD governments for the sustenance of refugees in their own country during the first 12 months of their stay, a budgetary technicality we now see used to a perverse degree. Such practice is not just shady accounting from a few peripheral European governments that are otherwise skeptics of aid. Traditional frontrunners are leading this questionable movement: Denmark will cut more than $600 million from its ODA to make room for domestic refugee expenses in 2016, and these expenses may comprise a third of its development aid budget; Sweden is looking into cutting its development aid budget by 60 percent to do the same; and so is Norway, as it looks to cut some $500 million. And the picture is the same across other countries such as the Netherlands. Adding insult to injury, the same countries that now over-report refugee costs at home are part of an underfinancing of U.N.-managed refugee camps in the regions — despite many of them publicly acknowledging regional accommodation as the better solution to the refugee crisis. </w:t>
      </w:r>
      <w:r w:rsidRPr="0080446C">
        <w:rPr>
          <w:sz w:val="16"/>
        </w:rPr>
        <w:t xml:space="preserve">Refugee expenses are not questionable in themselves, quite the opposite, but the reporting of this expenditure as ODA is highly problematic for a number of reasons. It does clearly not directly contribute to the objective of economic development and welfare in developing countries. Quite the opposite, it simultaneously facilitates billions in cutbacks of poverty alleviation work, clouding the view of what OECD countries actually do to support developing countries. Refugee expenditure effectively crowds out expenditure on supporting long-term development. Financing domestic refugee expenses at home or development cooperation interventions should not be an either-or. Development aid, when delivered through effective programs and projects, can target and tackle the very causes of involuntary migration. By fostering peace and stability while supporting economic growth and job creation, development aid remains a critical part of the solution in stabilizing the refugee situation. The reporting of refugee costs today also poses problems to the integrity and legitimacy of ODA as an indicator of development finance. This is true for two reasons: First, there is a lack of consensus among OECD members on whether in-country refugee aid should be included in ODA accounting. To date OECD members Bulgaria, Poland and Luxembourg do not report their refugee expenditure as development aid. Yet, independent analyses of ODA reporting practices by civil society and research organizations make no distinction among all members on this score. ‘Migration has to come from aspiration and not from desperation.’ Second, the actual reporting practice is haphazard. In 2012 the OECD secretariat published a note based on a survey of its members’ refugees reporting practices for the year 2009. The note observed such divergent reporting practices that it explicitly warned users of statistics that data on refugee costs of different OECD members are not necessarily comparable. Members also differ in the categories of refugees included, the types of expenditures, as well as the methodology to assess the costs. As a result, the average annual “cost” per refugee ranges from $1,800 in Portugal to over $30,000 in Belgium. Some EU members of the OECD have now informally opened the discussion on possibly extending the reporting directives to extend the cost reporting period from 12 months to three years. The effect of such a move would be to reinforce the current trend whereby refugee expenditure effectively crowds out expenditure on supporting long-term development. OECD members are well-advised to seriously consider the potential reputational damage of such a change, especially given their own investments in restoring credibility of ODA reporting in 2014 by reforming reporting on loans and debt relief. </w:t>
      </w:r>
      <w:r w:rsidRPr="0080446C">
        <w:rPr>
          <w:u w:val="single"/>
        </w:rPr>
        <w:t>Assuming European countries’ genuine willingness to take a leading role in moving towards a world in which “migration has to come from aspiration and not from desperation” — as formulated by Neven Mimica, EU Commissioner for International Cooperation and Development — the only credible way forward is for them to force the OECD to remove reporting on in-country refugee costs from the ODA reporting directives.</w:t>
      </w:r>
    </w:p>
    <w:p w14:paraId="39115D52" w14:textId="77777777" w:rsidR="00EC4CBF" w:rsidRPr="0080446C" w:rsidRDefault="00EC4CBF"/>
    <w:p w14:paraId="22023912" w14:textId="77777777" w:rsidR="00C45CAD" w:rsidRPr="0080446C" w:rsidRDefault="00C45CAD" w:rsidP="00C45CAD">
      <w:pPr>
        <w:pStyle w:val="Heading3"/>
      </w:pPr>
      <w:r w:rsidRPr="0080446C">
        <w:t>CP Links to Midterms</w:t>
      </w:r>
    </w:p>
    <w:p w14:paraId="4A543218" w14:textId="77777777" w:rsidR="00C45CAD" w:rsidRPr="0080446C" w:rsidRDefault="00C45CAD" w:rsidP="00C45CAD">
      <w:pPr>
        <w:pStyle w:val="Heading4"/>
      </w:pPr>
      <w:r w:rsidRPr="0080446C">
        <w:t>Public supports giving foreign aid to help develop economies and for humanitarian efforts</w:t>
      </w:r>
    </w:p>
    <w:p w14:paraId="1B12924C" w14:textId="77777777" w:rsidR="00C45CAD" w:rsidRPr="0080446C" w:rsidRDefault="00C45CAD" w:rsidP="00C45CAD">
      <w:r w:rsidRPr="0080446C">
        <w:rPr>
          <w:b/>
        </w:rPr>
        <w:t>Kull 17</w:t>
      </w:r>
      <w:r w:rsidRPr="0080446C">
        <w:t xml:space="preserve"> (7-31-2017, Steven Kull, “American public support for foreign aid in the age of Trump”, https://www.brookings.edu/research/american-public-support-for-foreign-aid-in-the-age-of-trump/)</w:t>
      </w:r>
    </w:p>
    <w:p w14:paraId="32831D57" w14:textId="77777777" w:rsidR="00C45CAD" w:rsidRPr="0080446C" w:rsidRDefault="00C45CAD" w:rsidP="00C45CAD">
      <w:pPr>
        <w:rPr>
          <w:rStyle w:val="Emphasis"/>
        </w:rPr>
      </w:pPr>
      <w:r w:rsidRPr="0080446C">
        <w:rPr>
          <w:sz w:val="16"/>
        </w:rPr>
        <w:t>Is President Donald Trump’s “America First” policy a reflection of a larger isolationist trend in public attitudes? And what do Americans think about foreign aid in particular? The answer is complex. On the one hand</w:t>
      </w:r>
      <w:r w:rsidRPr="0080446C">
        <w:rPr>
          <w:rStyle w:val="StyleUnderline"/>
        </w:rPr>
        <w:t xml:space="preserve">, recent polls suggest a robust </w:t>
      </w:r>
      <w:r w:rsidRPr="0080446C">
        <w:rPr>
          <w:rStyle w:val="Emphasis"/>
        </w:rPr>
        <w:t>majority support an engaged U.S. role in the world</w:t>
      </w:r>
      <w:r w:rsidRPr="0080446C">
        <w:rPr>
          <w:rStyle w:val="StyleUnderline"/>
        </w:rPr>
        <w:t xml:space="preserve">, a moral dimension to U.S. foreign policy, and </w:t>
      </w:r>
      <w:r w:rsidRPr="0080446C">
        <w:rPr>
          <w:rStyle w:val="Emphasis"/>
        </w:rPr>
        <w:t>giving foreign aid</w:t>
      </w:r>
      <w:r w:rsidRPr="0080446C">
        <w:rPr>
          <w:rStyle w:val="StyleUnderline"/>
        </w:rPr>
        <w:t>, especially humanitarian aid. On the other, many are dissatisfied with America’s role in the post-Cold War era,</w:t>
      </w:r>
      <w:r w:rsidRPr="0080446C">
        <w:rPr>
          <w:sz w:val="16"/>
        </w:rPr>
        <w:t xml:space="preserve"> and Trump has effectively played on that disillusionment. The U.S. is seen as having overextended itself in playing a hegemonic role in the world, a role that has served corporate interests and the wealthy, but that has not effectively served the middle class, which is largely footing the bill for it. This overextension is seen as being reflected in the U.S. budget deficit, which troubles the public more than the elites. These perceptions exert downward pressures on foreign aid spending. However, this downward pressure is not on humanitarian forms of aid but rather foreign aid spending that is seen as linked to U.S. hegemonic aspirations. Thus the Trump administration’s effort to ramp down humanitarian forms of aid while preserving aid that serves U.S. strategic interests is an inversion of the public’s priorities. While many view Trump’s success as a sign that isolationist thinking is resurgent, polling data do not support this assumption. In response to a question regularly asked by the Chicago Council on Global Affairs, </w:t>
      </w:r>
      <w:r w:rsidRPr="0080446C">
        <w:rPr>
          <w:rStyle w:val="Emphasis"/>
        </w:rPr>
        <w:t>64 percent of Americans</w:t>
      </w:r>
      <w:r w:rsidRPr="0080446C">
        <w:rPr>
          <w:rStyle w:val="StyleUnderline"/>
        </w:rPr>
        <w:t xml:space="preserve"> polled in 2016 said the </w:t>
      </w:r>
      <w:r w:rsidRPr="0080446C">
        <w:rPr>
          <w:rStyle w:val="Emphasis"/>
        </w:rPr>
        <w:t>U.S. should take an active part in</w:t>
      </w:r>
      <w:r w:rsidRPr="0080446C">
        <w:rPr>
          <w:rStyle w:val="StyleUnderline"/>
        </w:rPr>
        <w:t xml:space="preserve">, rather than stay out of, </w:t>
      </w:r>
      <w:r w:rsidRPr="0080446C">
        <w:rPr>
          <w:rStyle w:val="Emphasis"/>
        </w:rPr>
        <w:t>international affairs.</w:t>
      </w:r>
      <w:r w:rsidRPr="0080446C">
        <w:rPr>
          <w:sz w:val="16"/>
        </w:rPr>
        <w:t xml:space="preserve"> </w:t>
      </w:r>
      <w:r w:rsidRPr="0080446C">
        <w:rPr>
          <w:rStyle w:val="StyleUnderline"/>
        </w:rPr>
        <w:t xml:space="preserve">This is well within the normal range of those polled over the past several decades. </w:t>
      </w:r>
      <w:r w:rsidRPr="0080446C">
        <w:rPr>
          <w:sz w:val="16"/>
        </w:rPr>
        <w:t xml:space="preserve">Among Trump supporters participating in the Chicago Council poll, the majority who favor active U.S. engagement overseas (55 percent) is somewhat lower than for the nation as a whole. Also, while in the past Republicans and Democrats had similar answers when asked about international engagement, more recently Republicans polled more negatively, while Democrats have been on an upward trend, so that the gap between them is now substantial. Seemingly in line with this Republican view, </w:t>
      </w:r>
      <w:r w:rsidRPr="0080446C">
        <w:rPr>
          <w:rStyle w:val="StyleUnderline"/>
        </w:rPr>
        <w:t>Trump has criticized the level of U.S. engagement in the world, for example, by calling for pulling back from trade agreements</w:t>
      </w:r>
      <w:r w:rsidRPr="0080446C">
        <w:rPr>
          <w:sz w:val="16"/>
        </w:rPr>
        <w:t xml:space="preserve">. </w:t>
      </w:r>
      <w:r w:rsidRPr="0080446C">
        <w:rPr>
          <w:rStyle w:val="StyleUnderline"/>
        </w:rPr>
        <w:t xml:space="preserve">Yet a close analysis of multiple poll questions points to no significant decline in public support for trade per se, even among Republicans. Rather, there is frustration with a perception that trade expansion has benefited corporations and the wealthy, while hurting the middle and especially the working class—a view particularly pronounced among Trump supporters. </w:t>
      </w:r>
      <w:r w:rsidRPr="0080446C">
        <w:rPr>
          <w:sz w:val="16"/>
        </w:rPr>
        <w:t xml:space="preserve">More broadly, large majorities favor an engaged foreign policy that goes well beyond an America First mentality and consensus is strong around the notion that U.S. foreign policy that pursues global values also serves America’s interests. Eight in 10 agreed[1] that: A U.N. peacekeeper demonstrates to schoolchildren how to use a mine sweeper during an educational campaign at the United Nations Interim Force in Lebanon (UNIFIL) headquarters in the town of Naqoura in southern Lebanon April 4, 2014. U.N. peacekeepers in southern Lebanon held an educational campaign for schoolchildren teaching them to identify mines and unexploded cluster bombs to commemorate international mine awareness day. The politics of foreign aid Grade school pupils are reflected in the water as they walk between rice paddy fields, on their way home after attending classes in Mogpog, Marinduque, August 19, 2014. The students said they walk for more than two kilometres, including walking between rice paddy fields, from Monday to Friday to go to school and back home. Once more into the breach: Does foreign aid work? Because the world is so interconnected today, the U.S. should participate in efforts to maintain peace, protect human rights, and promote economic development. Such efforts serve U.S. interests because they help to create a more stable world that is less apt to have wars and is better for the growth of trade and other U.S. goals. </w:t>
      </w:r>
      <w:r w:rsidRPr="0080446C">
        <w:rPr>
          <w:rStyle w:val="StyleUnderline"/>
        </w:rPr>
        <w:t xml:space="preserve">However, while a robust majority (69 percent) of Republicans agreed with this view, this number is down 10 points from the year 2000 and Trump supporters are even lower at 64 percent. </w:t>
      </w:r>
      <w:r w:rsidRPr="0080446C">
        <w:rPr>
          <w:sz w:val="16"/>
        </w:rPr>
        <w:t xml:space="preserve">Trump’s rejection of “globalism” is also not popular. Asked which is the more important principle for U.S. foreign policy, only 21 percent of everyone </w:t>
      </w:r>
      <w:r w:rsidRPr="0080446C">
        <w:rPr>
          <w:rStyle w:val="StyleUnderline"/>
        </w:rPr>
        <w:t xml:space="preserve">polled (37 percent of Republicans) chose the statement that “the U.S. should use its power to make the world be the way that best serves U.S. interests and values.” Rather, 78 percent overall (63 percent of Republicans) chose the statement that “the U.S. should coordinate its power together with other countries according to shared ideas of what is best for the world as a whole.” </w:t>
      </w:r>
      <w:r w:rsidRPr="0080446C">
        <w:rPr>
          <w:sz w:val="16"/>
        </w:rPr>
        <w:t xml:space="preserve">At the same time, majorities do concur with Trump’s critique of U.S. foreign policy as overextended. Fifty-five percent (61 percent of Republicans) said that, in efforts to solve world problems, the U.S. does more than its fair share. Sixty-four percent (61 percent of Republicans) said the U.S. plays the role of world policeman more than it should. Eight in 10 said other countries rely too much on U.S. protection and want other countries to shoulder more of the burden. But this sentiment that America does more than its share in upholding international order does not carry over into support for an America First, self-interested approach to foreign aid. Americans overwhelmingly reject the idea that U.S. aid policy should be governed by self-interest rather than altruism. Asked, “If you had to choose which countries should get U.S. aid, which of these would you select as the most important?” just 9 percent chose “countries needed as trade partners,” 29 percent chose “countries important to U.S. security,” while </w:t>
      </w:r>
      <w:r w:rsidRPr="0080446C">
        <w:rPr>
          <w:rStyle w:val="Emphasis"/>
        </w:rPr>
        <w:t>61 percent chose “countries with the poor</w:t>
      </w:r>
      <w:r w:rsidRPr="0080446C">
        <w:rPr>
          <w:rStyle w:val="Emphasis"/>
          <w:b w:val="0"/>
        </w:rPr>
        <w:t>est</w:t>
      </w:r>
      <w:r w:rsidRPr="0080446C">
        <w:rPr>
          <w:rStyle w:val="Emphasis"/>
        </w:rPr>
        <w:t xml:space="preserve"> economies</w:t>
      </w:r>
      <w:r w:rsidRPr="0080446C">
        <w:rPr>
          <w:rStyle w:val="StyleUnderline"/>
        </w:rPr>
        <w:t xml:space="preserve">.” </w:t>
      </w:r>
      <w:r w:rsidRPr="0080446C">
        <w:rPr>
          <w:sz w:val="16"/>
        </w:rPr>
        <w:t xml:space="preserve">Asked to choose between two statements, only 27 percent selected the statement that “we should only send aid to parts of the world where the U.S. has security interests,” while 71 percent chose the statement that “when hunger is a major problem in some part of the world, we should send aid whether or not the U.S. has a security interest in that region”—up from 63 percent when asked in the year 2000. HUMANITARIAN AID All of these dynamics play out in relation to foreign aid. Consistent with public support for an engaged and moral foreign policy, </w:t>
      </w:r>
      <w:r w:rsidRPr="0080446C">
        <w:rPr>
          <w:rStyle w:val="StyleUnderline"/>
        </w:rPr>
        <w:t xml:space="preserve">Americans express strong support for humanitarian aid. An overwhelming 81 percent say they favor “food and medical assistance to people in needy countries” (Republicans 73 percent, Democrats 90 percent). </w:t>
      </w:r>
      <w:r w:rsidRPr="0080446C">
        <w:rPr>
          <w:sz w:val="16"/>
        </w:rPr>
        <w:t xml:space="preserve">Arguments in favor of aid based on humanitarian considerations do well. Seven in 10 agree with the argument that “the United States should be willing to share at least a small portion of its wealth with those in the world who are in great need.” Presented a series of possible reasons for giving aid on a 0–10 scale, one of the highest scores went to the purposeful aim “to alleviate hunger and disease in poor countries,” with a mean score of 7.6. Asked to rate different types of foreign aid, using the same scale, </w:t>
      </w:r>
      <w:r w:rsidRPr="0080446C">
        <w:rPr>
          <w:rStyle w:val="StyleUnderline"/>
        </w:rPr>
        <w:t xml:space="preserve">the highest scoring type of aid was “child survival programs, which includes prenatal care, immunizations and nutrition,” which elicited a mean score of 7.4. </w:t>
      </w:r>
      <w:r w:rsidRPr="0080446C">
        <w:rPr>
          <w:sz w:val="16"/>
        </w:rPr>
        <w:t>As we will see below, the context in which Americans feel the strongest pressure to reduce aid spending is when they contend with the budget deficit. However, even in this context, majorities do not favor cutting spending on humanitarian assistance. In a May 2017 University of Maryland Program for Public Consultation (PPC) survey, respondents were presented the discretionary budget broken into 31 line items and given the opportunity to adjust each line item as they saw fit, as well as to increase or decrease revenues from a variety of sources. They were also shown how the amount of the budget deficit would change as they made changes—up or down—to the line items. Respondents were not told that they should lower the deficit—in fact, they were told there is a debate about whether doing so is important—nonetheless, most respondents did reduce the deficit, with a majority reducing it by at least $212 billion. Still, the $5 billion line item of humanitarian assistance (which was described as, “Food aid to malnourished people, assistance in the event of disasters, aid to refugees from political conflict”) was only reduced by 32 percent of respondents (47 percent Republicans), while the same number increased it. Thus, on balance, there was no change. Similarly, a Kaiser Foundation poll asked, “If you were making up the budget for the federal government this year,” how they would treat “economic assistance to needy people around the world?” Just 3 in 10 reduced such spending. DEVELOPMENT ASSISTANCE The Trump administration’s call for slashing development assistance is by no means a reflection of U.S. public sentiments</w:t>
      </w:r>
      <w:r w:rsidRPr="0080446C">
        <w:rPr>
          <w:rStyle w:val="StyleUnderline"/>
        </w:rPr>
        <w:t>. While not as high as the 8 in 10 who say they favor humanitarian assistance, two-thirds say they favor “</w:t>
      </w:r>
      <w:r w:rsidRPr="0080446C">
        <w:rPr>
          <w:rStyle w:val="Emphasis"/>
        </w:rPr>
        <w:t>aid that helps</w:t>
      </w:r>
      <w:r w:rsidRPr="0080446C">
        <w:rPr>
          <w:rStyle w:val="StyleUnderline"/>
        </w:rPr>
        <w:t xml:space="preserve"> needy </w:t>
      </w:r>
      <w:r w:rsidRPr="0080446C">
        <w:rPr>
          <w:rStyle w:val="Emphasis"/>
        </w:rPr>
        <w:t>countries develop their economies</w:t>
      </w:r>
      <w:r w:rsidRPr="0080446C">
        <w:rPr>
          <w:rStyle w:val="StyleUnderline"/>
        </w:rPr>
        <w:t xml:space="preserve">.” </w:t>
      </w:r>
      <w:r w:rsidRPr="0080446C">
        <w:rPr>
          <w:sz w:val="16"/>
        </w:rPr>
        <w:t xml:space="preserve">Out of a list of reasons for giving aid, </w:t>
      </w:r>
      <w:r w:rsidRPr="0080446C">
        <w:rPr>
          <w:rStyle w:val="StyleUnderline"/>
        </w:rPr>
        <w:t xml:space="preserve">“to help poor countries develop their economies” received an average 6.3 rating on a 0-10 scale, with 62 percent of respondents giving a score above 5. </w:t>
      </w:r>
      <w:r w:rsidRPr="0080446C">
        <w:rPr>
          <w:sz w:val="16"/>
        </w:rPr>
        <w:t xml:space="preserve">Americans respond favorably to the idea that development assistance is an important strategy for fulfilling humanitarian goals. Respondents were told, “When it comes to addressing the problem of hunger, there is a debate about whether the U.S. should just provide food or if it also should help poor countries develop their economies,” and asked to choose between two statements. Two- thirds endorsed the argument that “it is important to help poor countries develop their economies so that they can become more self-sufficient,” while one-third selected the argument that “helping poor countries develop their economies is too complicated and we cannot really tell if it is doing much good.” Similarly, when respondents were told, “Currently, there is a debate about how best to approach helping countries that are at risk for humanitarian disasters,” 63 percent agreed with the resilience theme that “rather than simply responding to disasters, the U.S. should work to help strengthen the economies of poor countries so that they will be in a better position to cope when disaster strikes.” Thirty-five percent agreed with the statement that “trying to help poor countries develop their economies is a bottomless pit and often ends up just enriching corrupt government officials.” However, among Republicans the latter statement got a bit more support (52 percent), than the former (46 percent). Another argument for development assistance that persuaded two-thirds of those polled is that “the world economy is so interconnected today, that in the long run, helping Third World countries to develop is in the economic interest of the U.S. Many of these countries will become trading partners that buy our exports, so eventually our aid will pay off economically.” However, here too, Republicans are less sure, with only half agreeing. Asked to evaluate specific development programs on a 0-10 scale, most foreign assistance interventions receive quite positive mean ratings, including the Peace Corps (6.6), education and training in poor countries (7.1), and programs that focus on helping women and girls in poor countries (7.0). However, other programs got a more lukewarm response, including “making very small loans to people in poor villages so they can start small businesses there” (5.6 overall, Republicans 4.7) and “promoting democracy by helping organize and monitor elections” (4.9, Republicans 4.2). However, in the context of a tradeoff with the budget deficit, a majority of respondents favor slight trims to development assistance. In the PPC survey in which respondents were constantly confronted with the impact of their budgetary choice on the deficit, 62 percent made a reduction of at least 9 percent (from $11 billion to $10 billion) on development assistance (described as “aid to people in poverty to help them develop economically: providing loans, training technology, the Peace Corps”). GLOBAL HEALTH </w:t>
      </w:r>
      <w:r w:rsidRPr="0080446C">
        <w:rPr>
          <w:rStyle w:val="StyleUnderline"/>
        </w:rPr>
        <w:t>Support for aid spending on global health is similar to development assistance. In principle, Americans are supportive.</w:t>
      </w:r>
      <w:r w:rsidRPr="0080446C">
        <w:rPr>
          <w:sz w:val="16"/>
        </w:rPr>
        <w:t xml:space="preserve"> In a Kaiser poll that reminded them first that “the federal government has many competing spending priorities,” asked about “efforts to improve health for people in developing countries,” only 33 percent wanted to decrease it, while 46 percent wanted to keep it the same and 19 percent wanted to increase it. In the PPC budget study, when respondents were constantly presented with the impact of their choices on the deficit, 50.4 percent decreased it, 28 percent increased it, and 17 percent kept it the same. Thus a bare majority trimmed it 11 percent from $9 billion to $8 billion. A majority of Republicans, though, cut it by $4 billion. AID FOR STRATEGIC PURPOSES Contrary to the Trump administration’s push to emphasize aid that serves U.S. interests, aid for strategic purposes is the type of assistance that Americans support the least. Asked to evaluate a series of reasons for giving aid on a 0-10 scale, with 0 meaning a very bad reason and 10 a very good reason and 5 being neutral, all of the rationales based on strategic considerations fared poorly and all of them are down sharply from when this series of questions was asked in 2000. “To increase U.S. influence over other countries”: The mean response was 4.1 and only 25 percent gave a response above 5. Republicans were only slightly more supportive (mean 4.2, 27 percent above 5). “To get countries to give the U.S. access to regions where we have strategic interests”: The mean response was 4.7 and 36 percent gave a response above 5. Among Republicans, the mean response was 4.9, with 40 percent giving a response above 5. “Military aid, which provide weapons and material to countries that are friendly to the U.S.”: The mean response was 3.9, with 27 percent giving a response above 5. When polled on “aid to Israel and Egypt, which includes military and economic aid,” the mean response was 4.7 with 35 percent giving response above 5. Among Republicans, though, the mean response was 5.4 (compared to 4.2 among Democrats), with 47 percent giving a response above 5 (Democrats 27 percent). In the context of the PPC budget survey, “Military aid: For countries of strategic interest to the U.S, primarily military equipment and weapons, approximately one-third to Israel”: 57 percent of respondents reduced it at least 17 percent from $6 billion to $5 billion, (Republicans 56 percent, Democrats 56 percent). “Economic Support Fund: Economic development aid to countries of strategic concern to the U.S. such as Afghanistan, Pakistan, and Egypt”: Respondents also cut at least 17 percent from $6 billion to $5 billion by 67 percent overall. Republicans went further, with a majority cutting it by $2 billion. Related to such support, an overwhelming 80 percent agreed with the argument that “too much U.S. foreign aid goes to governments that are not very democratic and have poor human rights records. This is not consistent with American principles.” VIEWS OF FOREIGN AID PER SE Given this array of doubts, one might expect this would diminish support overall. Indeed, when asked to rate foreign aid per se, the net response is lukewarm—a mean response of 5.2 on a 0–10 scale (Republicans 4.5, Democrats 5.9).[2] But contrary to the assumption that the public has become more negative about international engagement, when asked the same question about foreign aid in 2000 the mean response was 4.9—a bit lower than the current 5.2. Asked whether the U.S. is spending too much or too little or about the right amount on foreign aid, recent polls have found from 49-59 percent saying that the U.S. spends too much on foreign aid. This is down from earlier decades when more than 7 in 10 said that the U.S. was spending too much. And this does not mean that all of these people want to cut aid spending. In the PPC poll, 59 percent said that the U.S. spends too much on foreign aid, but only 45 percent wanted to reduce it. Further, only 5 percent wanted to eliminate it (Republicans 7 percent, Democrats 3 percent), down from 11 percent in 2000. The view that the U.S. spends too much is driven in part by dissatisfaction with what aid is spent on. Asked about how much the U.S. spends efforts to reduce hunger in poor countries, only 30 percent thought that America overspends (Republicans 45 percent, Democrats 15 percent)—half as much as thought this about foreign aid per se. The view that the U.S. spends too much also continues to be buoyed by extreme over-estimations of how much America spends on foreign aid, though this might be moderating. In December 2015, Kaiser reported a median estimate that the U.S. spends over 20 percent of the budget on foreign aid. Surprisingly, the December 2016 PPC poll found a lower number—a median estimate of just 10 percent, though the mean was 19 percent. This difference, however, may be because the PPC poll was conducted online, giving respondents the opportunity to looked it up. Polls continue to find evidence that overestimations of the amount of aid (even if declining a bit) persist. Asked to “imagine that you found out that the U.S. spends 1 percent of the federal budget on foreign aid,” the number saying the U.S. spends too much drops 26 percent. A March 2016 Kaiser poll elicited a similar result. More significantly, when asked how much the U.S. should spend on foreign aid, respondents’ answers continue to be far above the actual amount. In the PPC survey the mean response was 8.4 and the median 5.0. This is actually down from the more typical 10 percent in earlier polls, but is probably driven by the lower estimates of the actual amount in the PPC poll. CONCLUSION The key takeaway from all these numbers is that Donald Trump’s election should not be interpreted as indicating a swing in public attitudes toward the kinds of reductions in U.S. foreign aid programs that the Trump administration has called for. Trump did effectively speak to the public’s feeling that the U.S. does more than its fair share in global affairs and that the U.S. over reaches in its effort to play the role of global hegemon. </w:t>
      </w:r>
      <w:r w:rsidRPr="0080446C">
        <w:rPr>
          <w:rStyle w:val="StyleUnderline"/>
        </w:rPr>
        <w:t xml:space="preserve">However, the foreign aid programs Trump calls for maintaining are the ones that are least popular because they are seen as serving these hegemonic aspirations. Yet, the ones Trump has called for cutting are the ones that the public favors most, as they are consistent with the </w:t>
      </w:r>
      <w:r w:rsidRPr="0080446C">
        <w:rPr>
          <w:rStyle w:val="Emphasis"/>
        </w:rPr>
        <w:t>public</w:t>
      </w:r>
      <w:r w:rsidRPr="0080446C">
        <w:rPr>
          <w:rStyle w:val="StyleUnderline"/>
        </w:rPr>
        <w:t xml:space="preserve">’s </w:t>
      </w:r>
      <w:r w:rsidRPr="0080446C">
        <w:rPr>
          <w:rStyle w:val="Emphasis"/>
        </w:rPr>
        <w:t>support for the U.S.</w:t>
      </w:r>
      <w:r w:rsidRPr="0080446C">
        <w:rPr>
          <w:rStyle w:val="StyleUnderline"/>
        </w:rPr>
        <w:t xml:space="preserve"> making a measured contribution to </w:t>
      </w:r>
      <w:r w:rsidRPr="0080446C">
        <w:rPr>
          <w:rStyle w:val="Emphasis"/>
        </w:rPr>
        <w:t>alleviate suffering and promote economic development around the world.</w:t>
      </w:r>
    </w:p>
    <w:p w14:paraId="6B096121" w14:textId="77777777" w:rsidR="00C45CAD" w:rsidRPr="0080446C" w:rsidRDefault="00C45CAD" w:rsidP="00C45CAD">
      <w:pPr>
        <w:pStyle w:val="Heading4"/>
      </w:pPr>
      <w:r w:rsidRPr="0080446C">
        <w:t>Slashes to foreign aid are deeply unpopular for Republicans and Democrats alike</w:t>
      </w:r>
    </w:p>
    <w:p w14:paraId="61E0169D" w14:textId="77777777" w:rsidR="00C45CAD" w:rsidRPr="0080446C" w:rsidRDefault="00C45CAD" w:rsidP="00C45CAD">
      <w:r w:rsidRPr="0080446C">
        <w:rPr>
          <w:b/>
        </w:rPr>
        <w:t>Hansen 17</w:t>
      </w:r>
      <w:r w:rsidRPr="0080446C">
        <w:t xml:space="preserve"> (3-15-2017, Sean Hansen is a Government Relations and Policy Associate at the U.S. Global Leadership Coalition, “Republicans and Democrats Agree: Foreign Aid Cuts Would Hurt U.S. National Security”, http://www.usglc.org/blog/republicans-and-democrats-agree-foreign-aid-cuts-would-hurt-u-s-national-security/)</w:t>
      </w:r>
    </w:p>
    <w:p w14:paraId="6CD066F7" w14:textId="77777777" w:rsidR="00C45CAD" w:rsidRPr="0080446C" w:rsidRDefault="00C45CAD" w:rsidP="00C45CAD">
      <w:pPr>
        <w:rPr>
          <w:sz w:val="16"/>
        </w:rPr>
      </w:pPr>
      <w:r w:rsidRPr="0080446C">
        <w:rPr>
          <w:sz w:val="16"/>
        </w:rPr>
        <w:t xml:space="preserve">Today, the Administration today released its FY18 “skinny” budget, </w:t>
      </w:r>
      <w:r w:rsidRPr="0080446C">
        <w:rPr>
          <w:rStyle w:val="StyleUnderline"/>
        </w:rPr>
        <w:t>which would slash the State Department and USAID by 31% from current levels</w:t>
      </w:r>
      <w:r w:rsidRPr="0080446C">
        <w:rPr>
          <w:sz w:val="16"/>
        </w:rPr>
        <w:t>, cut the Treasury Department’s International Programs by 35%, and eliminate five agencies associated with the International Affairs Budget. The draconian and disproportionate cuts to these programs—which have long been key pillars of U.S. national security—would take funding levels for development and diplomacy programs back to levels not seen since 9/11. In the battle to defeat international terrorism and ensure America’s national security, we must use our development and diplomacy tools in concert with the Defense Department to keep Americans safe. Don’t take it from me – Members of Congress on both sides of the aisle agree. Here are just a few of the many Congressional leaders who have spoken out against these cuts, or in support of America’s civilian tools of development and diplomacy: “America being a force is a lot more than building up the Defense Department. Diplomacy is important, extremely important, and I don’t think these reductions at the State Department are appropriate because many times diplomacy is a lot more effective — and certainly cheaper — than military engagement.” – Majority Leader Mitch McConnell (R-KY) “I share the concerns that are being raised about the budget outline from the administration and what the impact on our aid programs would be, especially at a time when we know there is so much humanitarian need in the world.” — Senator Jeanne Shaheen (D-NH) “I think foreign aid is pretty important myself, so I’d like to see what the president has to say. There are some pretty important programs that keep America open for business and that are vital to our national security.” – Rep. Rodney Frelinghuysen (R-NJ) “</w:t>
      </w:r>
      <w:r w:rsidRPr="0080446C">
        <w:rPr>
          <w:rStyle w:val="StyleUnderline"/>
        </w:rPr>
        <w:t>A well-funded international affairs budget helps us to forge new alliances and bolster the diplomatic relationships we have in every part of the world.</w:t>
      </w:r>
      <w:r w:rsidRPr="0080446C">
        <w:rPr>
          <w:sz w:val="16"/>
        </w:rPr>
        <w:t>” — Rep. Ted Deutch (D-FL) “I think this growing sensitivity about the importance of foreign aid, foreign investment, and the reasons that we do it are threefold: humanitarian, we benefit economically – hopefully – and the military tells us, send us in last. Do what you can to build up good will and friendship and trust.” – Rep. Jeff Fortenberry (R-NE) “</w:t>
      </w:r>
      <w:r w:rsidRPr="0080446C">
        <w:rPr>
          <w:rStyle w:val="StyleUnderline"/>
        </w:rPr>
        <w:t>Republicans and Democrats agree: cutting America’s foreign aid cuts America’s national security</w:t>
      </w:r>
      <w:r w:rsidRPr="0080446C">
        <w:rPr>
          <w:sz w:val="16"/>
        </w:rPr>
        <w:t xml:space="preserve">.” – Senator Dick Durbin (D-IL) “I very much believe we have to have a wide range of tools to advance our national interests, and that includes tools of the State Department, the intelligence community and the Department of Defense, and others. Can we spend more foreign aid, more effectively? Absolutely. But we can’t look to the military to do everything that needs to be done.” – Rep. Mac Thornberry (R-TX) </w:t>
      </w:r>
      <w:r w:rsidRPr="0080446C">
        <w:rPr>
          <w:rStyle w:val="StyleUnderline"/>
        </w:rPr>
        <w:t>“We cannot cut foreign aid and funding for diplomacy and ensure our national security.”</w:t>
      </w:r>
      <w:r w:rsidRPr="0080446C">
        <w:rPr>
          <w:sz w:val="16"/>
        </w:rPr>
        <w:t xml:space="preserve"> – Senator Ed Markey (D-MA) “I am very concerned by reports of deep cuts that could damage efforts to combat terrorism, save lives, and create opportunities for American workers.” – Rep. Ed Royce (R-CA) “I second comments made that the slashing of the foreign aid budget would be a horrible thing.” – Senator Tim Kaine (D-VA) “General Mattis, ‘Mad Dog’ Mattis, says that if we slash State Department funding, he’s going to have to order a lot more ammunition. And over 100 admirals and generals – retired admirals and generals – have said essentially the same thing. So I’m absolutely shocked at the Administration’s puny request.” – Rep. Hal Rogers (R-KY) “I think this needs to be a comprehensive and not just military strategy. </w:t>
      </w:r>
      <w:r w:rsidRPr="0080446C">
        <w:rPr>
          <w:rStyle w:val="StyleUnderline"/>
        </w:rPr>
        <w:t>Foreign aid, development—these matter in terms of building the types of relationships that we’re going to need to build in order to protect ourselves and our interests in the rest of the world, and hopefully, work towards a more stable and peaceful globe. And that is in our best interests</w:t>
      </w:r>
      <w:r w:rsidRPr="0080446C">
        <w:rPr>
          <w:sz w:val="16"/>
        </w:rPr>
        <w:t>.</w:t>
      </w:r>
      <w:r w:rsidRPr="0080446C">
        <w:rPr>
          <w:rFonts w:ascii="Times New Roman" w:hAnsi="Times New Roman" w:cs="Times New Roman"/>
          <w:sz w:val="16"/>
        </w:rPr>
        <w:t>ʺ</w:t>
      </w:r>
      <w:r w:rsidRPr="0080446C">
        <w:rPr>
          <w:sz w:val="16"/>
        </w:rPr>
        <w:t xml:space="preserve"> — Rep. Adam Smith (D-WA) At a time when American leadership is needed more than ever, we must continue to invest in the International Affairs Budget.”– Rep. Ted Yoho (R-FL) “I am deeply alarmed by the Administration’s proposed budget plan to slash these agencies, which accounts just for 1% of the overall budget. I think it’s not only morally reprehensible – these kinds of drastic cuts are squarely against the national security interests of the United States. It abdicates our global leadership, it puts our allies at greater risk.” – Senator Bob Menendez (D-NJ) “These programs are integral to our national security, and cuts at these levels undermine America’s ability to keep our citizens safe.” — Senator Marco Rubio (R-FL) “Well said, Marco. An emerging bipartisan consensus that cutting State Dept, USAID, makes us less safe.” — Senator Christopher Murphy (D-CT) “I agree @ChrisMurphyCT &amp; @marcorubio. Foreign aid must remain an American national security priority. We need these tools in our toolkit!” — Senator Christopher Coons (D-DE) “Foreign assistance is an insurance policy. Investing over there… makes us safer.” — Senator Lindsey Graham (R-SC) “The president said he prefers hard power to soft power, but soft power is not weak or wasteful. Failing to invest in America – or cutting programs worldwide that feed millions of deaths, prevent AIDs, treat tuberculosis, malaria, all those things we do worldwide – if we cut that it makes the world less stable.” — Senator Patrick Leahy (D-VT) “I’m concerned any time there are proposed across-the-board cuts for our diplomacy efforts…The State Department and USAID work hard every day to implement programs that strengthen America’s standing in the world and help our national security.” – Senator Cory Gardner (R-CO) “If we slash funding for diplomacy and development, we’re telling our service members and the American people, we’ll take our chances down the road – even if that may mean a much steeper cost in terms of American blood and American treasure.” — Rep. Eliot Engel (D-NY) “Soft power helps us achieve diplomatic goals of promoting democracy and high standards worldwide.” – Senator Johnny Isakson (R-GA) “How are you going to have a robust and meaningful engagement in the world if you cut our diplomacy budget, you cut our development assistance budget? This is how we keep the world safe. This is how we get our goals accomplished globally.” – Senator Ben Cardin (D-MD) “At a time of unprecedented global instability and humanitarian crisis that we have not seen since World War II, cuts to funding for international disaster relief will have long-term, far-reaching consequences to our national security.” – Rep. Adam Kinzinger (R-IL) “[This budget] would undermine the necessary and life-saving work done by diplomats representing American interests across the globe, making our country less safe and our world less secure.” – Senator Cory Booker (D-NJ) Since 9/11, national security strategies by Democratic and Republican presidents have included development, alongside diplomacy and defense, as essential pillars are American national security. Severe cuts to these programs would not only be draconian and severely disproportionate, but they would leave Americans less secure in an increasingly interconnected and dangerous world. As more than 120 retired three- and four-star generals and admirals recently wrote to Congress, “Now is not the time to retreat.”</w:t>
      </w:r>
    </w:p>
    <w:p w14:paraId="120AFB15" w14:textId="77777777" w:rsidR="00C45CAD" w:rsidRPr="0080446C" w:rsidRDefault="00C45CAD" w:rsidP="00C45CAD">
      <w:pPr>
        <w:pStyle w:val="Heading4"/>
      </w:pPr>
      <w:r w:rsidRPr="0080446C">
        <w:t>Counterplan has bipartisan support</w:t>
      </w:r>
    </w:p>
    <w:p w14:paraId="4A4F1717" w14:textId="77777777" w:rsidR="00C45CAD" w:rsidRPr="0080446C" w:rsidRDefault="00C45CAD" w:rsidP="00C45CAD">
      <w:r w:rsidRPr="0080446C">
        <w:rPr>
          <w:b/>
        </w:rPr>
        <w:t>Wadhams 17</w:t>
      </w:r>
      <w:r w:rsidRPr="0080446C">
        <w:t xml:space="preserve"> (7-24-2017, Nick Wadhams is a foreign policy reporter for Bloomberg News, “Senators Defend Foreign Aid in Fresh Pitch Against Trump's Cuts”, https://www.bloomberg.com/news/articles/2017-07-24/senators-defend-foreign-aid-in-fresh-pitch-against-trump-s-cuts)</w:t>
      </w:r>
    </w:p>
    <w:p w14:paraId="5735AB9D" w14:textId="77777777" w:rsidR="00C45CAD" w:rsidRPr="0080446C" w:rsidRDefault="00C45CAD" w:rsidP="00C45CAD">
      <w:pPr>
        <w:rPr>
          <w:sz w:val="16"/>
        </w:rPr>
      </w:pPr>
      <w:r w:rsidRPr="0080446C">
        <w:rPr>
          <w:rStyle w:val="Emphasis"/>
        </w:rPr>
        <w:t>A bipartisan task force of U.S. senators and former diplomats is pushing back against the Trump</w:t>
      </w:r>
      <w:r w:rsidRPr="0080446C">
        <w:rPr>
          <w:rStyle w:val="StyleUnderline"/>
        </w:rPr>
        <w:t xml:space="preserve"> administration</w:t>
      </w:r>
      <w:r w:rsidRPr="0080446C">
        <w:rPr>
          <w:rStyle w:val="Emphasis"/>
        </w:rPr>
        <w:t>’s</w:t>
      </w:r>
      <w:r w:rsidRPr="0080446C">
        <w:rPr>
          <w:rStyle w:val="StyleUnderline"/>
        </w:rPr>
        <w:t xml:space="preserve"> </w:t>
      </w:r>
      <w:r w:rsidRPr="0080446C">
        <w:rPr>
          <w:rStyle w:val="Emphasis"/>
        </w:rPr>
        <w:t>effort to cut funding for foreign aid and development</w:t>
      </w:r>
      <w:r w:rsidRPr="0080446C">
        <w:rPr>
          <w:rStyle w:val="StyleUnderline"/>
        </w:rPr>
        <w:t xml:space="preserve">, urging instead that the strategy for overseas assistance should be revamped. </w:t>
      </w:r>
      <w:r w:rsidRPr="0080446C">
        <w:rPr>
          <w:sz w:val="16"/>
        </w:rPr>
        <w:t xml:space="preserve">Far from reducing the role of such “soft power” diplomacy, the task force headed by Republican Senator Todd Young of Indiana and Democratic Senator Jeanne Shaheen of New Hampshire proposed giving the U.S. Agency for International Development a seat on the White House’s National Security Council. In a report to be released on Monday, the group also calls for a national diplomacy and development strategy to set priorities for spending. </w:t>
      </w:r>
      <w:r w:rsidRPr="0080446C">
        <w:rPr>
          <w:rStyle w:val="Emphasis"/>
        </w:rPr>
        <w:t>“It is not in the national interest to remove the development leg from the U.S. national security stool</w:t>
      </w:r>
      <w:r w:rsidRPr="0080446C">
        <w:rPr>
          <w:rStyle w:val="StyleUnderline"/>
        </w:rPr>
        <w:t xml:space="preserve">,” said the Center for Strategic and International Studies’ Task Force on Reforming and Reorganizing U.S. Foreign Assistance. “Our friends seek our continued leadership, our adversaries fear it, and Americans should demand it.” </w:t>
      </w:r>
      <w:r w:rsidRPr="0080446C">
        <w:rPr>
          <w:sz w:val="16"/>
        </w:rPr>
        <w:t>The report reflects the strong push-back from Congress that President Donald Trump and Secretary of State Rex Tillerson have faced over their proposal to slash the budget of the State Department and USAID by about 30 percent, even as the military’s budget is increased. Tillerson has said Trump’s “America First” foreign policy vision will focus on keeping Americans safe and fighting terrorism, and he would orient diplomacy “toward fulfilling that commitment.” Merger Weighed One proposal under consideration is merging USAID, an independent agency chiefly responsible for foreign aid donations, into the State Department. Under the budget plan for fiscal 2018, Tillerson also would defund what’s known as the Development Assistance account, whose focus is investing in longer-term projects such as clean water, economic development and good governance. The task force calls both ideas mistakes. On the contrary, it calls for merging some State Department functions, such as the Office of U.S. Foreign Assistance Resources, into USAID. In an interview, Young said the report was part of a push to make sure the administration includes development aid, along with military power and diplomatic power, in its “America First” approach. “They understand that there are three instruments of national power that need to be brought to bear if the United States is going to be safe and secure and facilitate development,” Young said. “‘We want to make sure we maintain USAID as an independent agency, recognizing that development assistance is an entirely distinct discipline.” ‘Wasteful at Worst’ While noting that foreign aid has provided life-saving help in crises, such as the West African Ebola outbreak in 2014 and the aftermath of the deadly Asian tsunami in 2004, the report acknowledges that the system is “needlessly complicated at best, inefficient and wasteful at worst” and in need of reform. “Should we be thinking about how we do development in a changed world ? Absolutely yes,” Daniel Runde, a fellow at CSIS who oversaw the writing of the report, said in an interview. He said the Trump administration will be “skeptical about it until the first time there’s a pandemic -- I don’t hope for one -- or when there’s a mass forced migration crisis on the border. Then they’re going to see the necessity of this.” In testimony to the Senate Foreign Relations Committee on July 17, Deputy Secretary of State John Sullivan said there had been “no pre-determination on the issue of absorbing USAID into the State Department.”</w:t>
      </w:r>
    </w:p>
    <w:p w14:paraId="41059335" w14:textId="77777777" w:rsidR="00C45CAD" w:rsidRPr="0080446C" w:rsidRDefault="00C45CAD" w:rsidP="00C45CAD">
      <w:pPr>
        <w:pStyle w:val="Heading4"/>
      </w:pPr>
      <w:r w:rsidRPr="0080446C">
        <w:t>Bipartisan support in Congress for foreign aid</w:t>
      </w:r>
    </w:p>
    <w:p w14:paraId="0DED24AF" w14:textId="77777777" w:rsidR="00C45CAD" w:rsidRPr="0080446C" w:rsidRDefault="00C45CAD" w:rsidP="00C45CAD">
      <w:r w:rsidRPr="0080446C">
        <w:rPr>
          <w:b/>
        </w:rPr>
        <w:t>Saldinger 3/22</w:t>
      </w:r>
      <w:r w:rsidRPr="0080446C">
        <w:t xml:space="preserve"> (3-22-2018, Adva Saldinger is an Associate Editor at Devex who covers the intersection of business and international development and US foreign aid policy, “Congress again rejects steep cuts to US foreign assistance in new budget”, </w:t>
      </w:r>
      <w:hyperlink r:id="rId43" w:history="1">
        <w:r w:rsidRPr="0080446C">
          <w:rPr>
            <w:rStyle w:val="Hyperlink"/>
          </w:rPr>
          <w:t>https://www.devex.com/news/congress-again-rejects-steep-cuts-to-us-foreign-assistance-in-new-budget-92403</w:t>
        </w:r>
      </w:hyperlink>
      <w:r w:rsidRPr="0080446C">
        <w:t xml:space="preserve"> )</w:t>
      </w:r>
    </w:p>
    <w:p w14:paraId="5DA50B8A" w14:textId="77777777" w:rsidR="00C45CAD" w:rsidRPr="0080446C" w:rsidRDefault="00C45CAD" w:rsidP="00C45CAD">
      <w:pPr>
        <w:rPr>
          <w:sz w:val="16"/>
        </w:rPr>
      </w:pPr>
      <w:r w:rsidRPr="0080446C">
        <w:rPr>
          <w:sz w:val="16"/>
        </w:rPr>
        <w:t xml:space="preserve">WASHINGTON — </w:t>
      </w:r>
      <w:r w:rsidRPr="0080446C">
        <w:rPr>
          <w:rStyle w:val="Emphasis"/>
        </w:rPr>
        <w:t>Congress released a budget</w:t>
      </w:r>
      <w:r w:rsidRPr="0080446C">
        <w:rPr>
          <w:rStyle w:val="StyleUnderline"/>
        </w:rPr>
        <w:t xml:space="preserve"> on Wednesday night </w:t>
      </w:r>
      <w:r w:rsidRPr="0080446C">
        <w:rPr>
          <w:rStyle w:val="Emphasis"/>
        </w:rPr>
        <w:t xml:space="preserve">that </w:t>
      </w:r>
      <w:r w:rsidRPr="0080446C">
        <w:rPr>
          <w:rStyle w:val="StyleUnderline"/>
        </w:rPr>
        <w:t xml:space="preserve">largely </w:t>
      </w:r>
      <w:r w:rsidRPr="0080446C">
        <w:rPr>
          <w:rStyle w:val="Emphasis"/>
        </w:rPr>
        <w:t>maintained U.S. foreign aid funding</w:t>
      </w:r>
      <w:r w:rsidRPr="0080446C">
        <w:rPr>
          <w:rStyle w:val="StyleUnderline"/>
        </w:rPr>
        <w:t xml:space="preserve"> at fiscal year 2017 levels, and once again </w:t>
      </w:r>
      <w:r w:rsidRPr="0080446C">
        <w:rPr>
          <w:rStyle w:val="Emphasis"/>
        </w:rPr>
        <w:t>rejected the steep cuts proposed by the Trump administration</w:t>
      </w:r>
      <w:r w:rsidRPr="0080446C">
        <w:rPr>
          <w:rStyle w:val="StyleUnderline"/>
        </w:rPr>
        <w:t xml:space="preserve">. The bill provides $54 billion in funding for state and foreign operations, which is $3.4 billion, or about 6 percent, below the fiscal year 2017 levels. The cuts come in part from a reduction in U.S. spending on United Nations international peacekeeping missions, and because there were supplemental funds provided last year to scale counter-ISIS operations. The Trump administration had proposed roughly 33 percent cuts to foreign aid funding in its fiscal year 2019 request released last month. </w:t>
      </w:r>
      <w:r w:rsidRPr="0080446C">
        <w:rPr>
          <w:sz w:val="16"/>
        </w:rPr>
        <w:t xml:space="preserve">U.S. Agency for International Development operations funding is $1.6 billion for fiscal year 2018, down $24 million from fiscal year 2017 levels. And while bilateral assistance is down about $900 million, many development and global health budgets held steady, or even saw slight increases. Congress maintained funding levels for most global health programs, including a total of $6 billion to combat HIV/AIDS, which includes funding for the U.S. President’s Emergency Plan for AIDS Relief, the U.S. contribution to the Global Fund, and USAID’s programs. Polio, bilateral family planning funding, nutrition, malaria, and neglected tropical disease all maintained the same levels of funding. Maternal and child health funding went up about $15 million; tuberculosis got a $20 million increase from 2017; and global health security saw a $100 million bump. The bill also appropriates $10 million to support a multi-partner trust fund or multilateral efforts to assist Haitian communities affected by the cholera outbreak caused by U.S. peacekeepers, according to a summary prepared by Senate Democrats. Education, water and sanitation, microenterprise programs, and global women’s issues, also retained fiscal year 2017 funding levels. Migration and refugee assistance received $3.36 billion in the bill, equal to last year’s levels, and about $4.29 billion in international disaster assistance, which is about $140 million less than fiscal year 2017, if the one-time supplemental appropriation to fight ISIS is included. The Peace Corps and the Millennium Challenge Corporation maintained fiscal year 2017 funding levels, with the Overseas Private Investment Corporation and the U.S. Trade and Development Agency seeing increases. Despite the administration’s recommendation to cut Food for Peace funding, the bill provides $1.7 billion in funding for the program, which is up from about $1.46 billion in fiscal year 2017. </w:t>
      </w:r>
      <w:r w:rsidRPr="0080446C">
        <w:rPr>
          <w:rStyle w:val="Emphasis"/>
        </w:rPr>
        <w:t>Members of the House Foreign Affairs</w:t>
      </w:r>
      <w:r w:rsidRPr="0080446C">
        <w:rPr>
          <w:sz w:val="16"/>
        </w:rPr>
        <w:t xml:space="preserve"> committee on Wednesday </w:t>
      </w:r>
      <w:r w:rsidRPr="0080446C">
        <w:rPr>
          <w:rStyle w:val="Emphasis"/>
        </w:rPr>
        <w:t>discussed the importance of funding</w:t>
      </w:r>
      <w:r w:rsidRPr="0080446C">
        <w:rPr>
          <w:sz w:val="16"/>
        </w:rPr>
        <w:t xml:space="preserve"> in response to a near famine situation in several countries at a hearing Wednesday before the budget was released. The legislation includes reforms and accountability measures for U.S. foreign assistance, including requirements to increase transparency through public reporting and to improve financial management systems and information technology systems at the State Department. </w:t>
      </w:r>
      <w:r w:rsidRPr="0080446C">
        <w:rPr>
          <w:rStyle w:val="StyleUnderline"/>
        </w:rPr>
        <w:t xml:space="preserve">It also increases funding for both State and USAID Inspectors General to implement Government Accountability Office recommendations and outlines spending limitations on conferences and first-class travel. </w:t>
      </w:r>
      <w:r w:rsidRPr="0080446C">
        <w:rPr>
          <w:sz w:val="16"/>
        </w:rPr>
        <w:t xml:space="preserve">It also states that U.S. executive directors at international financial institutions require borrowing countries to make progress against fraud and corruption. The bill strengthens a provision prohibiting the taxation of U.S. foreign assistance, seeks to enhance humanitarian aid effectiveness, and includes provisions that aim to improve quality transparency and oversight of the World Bank and other IFI lending. The bill aims to improve congressional oversight by requiring the State Department and USAID to report to Congress any plans to reduce the size of, consolidate, eliminate, or expand bureaus or offices. </w:t>
      </w:r>
    </w:p>
    <w:p w14:paraId="1FB88F4B" w14:textId="77777777" w:rsidR="00C45CAD" w:rsidRPr="0080446C" w:rsidRDefault="00C45CAD" w:rsidP="00C45CAD">
      <w:pPr>
        <w:pStyle w:val="Heading3"/>
      </w:pPr>
      <w:r w:rsidRPr="0080446C">
        <w:t>CP Links to Base</w:t>
      </w:r>
    </w:p>
    <w:p w14:paraId="5AAB453D" w14:textId="77777777" w:rsidR="00C45CAD" w:rsidRPr="0080446C" w:rsidRDefault="00C45CAD" w:rsidP="00C45CAD">
      <w:pPr>
        <w:pStyle w:val="Heading4"/>
      </w:pPr>
      <w:r w:rsidRPr="0080446C">
        <w:t>Increasing foreign aid would be an unpopular move for Trump</w:t>
      </w:r>
    </w:p>
    <w:p w14:paraId="778C2CF8" w14:textId="77777777" w:rsidR="00C45CAD" w:rsidRPr="0080446C" w:rsidRDefault="00C45CAD" w:rsidP="00C45CAD">
      <w:r w:rsidRPr="0080446C">
        <w:rPr>
          <w:b/>
        </w:rPr>
        <w:t xml:space="preserve">Novak 17 </w:t>
      </w:r>
      <w:r w:rsidRPr="0080446C">
        <w:t xml:space="preserve">(12-29-2017, Jake Novak is a Senior columnist for CNBC.com, “Trump's push to slash foreign aid will be next big win for the GOP”, </w:t>
      </w:r>
      <w:hyperlink r:id="rId44" w:history="1">
        <w:r w:rsidRPr="0080446C">
          <w:rPr>
            <w:rStyle w:val="Hyperlink"/>
          </w:rPr>
          <w:t>https://www.cnbc.com/2017/12/29/trump-should-slash-foreign-aid-budget-for-next-big-win-commentary.html</w:t>
        </w:r>
      </w:hyperlink>
      <w:r w:rsidRPr="0080446C">
        <w:t xml:space="preserve"> )</w:t>
      </w:r>
    </w:p>
    <w:p w14:paraId="57A610F1" w14:textId="77777777" w:rsidR="00C45CAD" w:rsidRPr="0080446C" w:rsidRDefault="00C45CAD" w:rsidP="00C45CAD">
      <w:pPr>
        <w:rPr>
          <w:rStyle w:val="StyleUnderline"/>
        </w:rPr>
      </w:pPr>
      <w:r w:rsidRPr="0080446C">
        <w:rPr>
          <w:sz w:val="16"/>
        </w:rPr>
        <w:t xml:space="preserve">Now that the Republican tax reform bill is signed into law and the individual mandate for Obamacare doomed along with it, there's another issue President Donald Trump and the GOP should can tackle to maintain their winning streak. President Trump is floating the idea of a big infrastructure plan. House Speaker Paul Ryan is focusing on entitlement reform. But both of those projects are the epitome of political heavy lifting and this administration and the GOP Congress may not have enough juice left to get them across the finish line in just a year, and during a midterm election cycle to boot. If the White House and the congressional Republicans want to build positive momentum, the answer is clear. In fact, the Trump administration has actually already started to address it. </w:t>
      </w:r>
      <w:r w:rsidRPr="0080446C">
        <w:rPr>
          <w:rStyle w:val="StyleUnderline"/>
        </w:rPr>
        <w:t xml:space="preserve">That issue is foreign aid. That is, the tens of billions of dollars the U.S. sends to other countries for economic and military aid. </w:t>
      </w:r>
      <w:r w:rsidRPr="0080446C">
        <w:rPr>
          <w:sz w:val="16"/>
        </w:rPr>
        <w:t>The total foreign aid budget per year is about $50 billion, up dramatically from $35 billion in 2014. That number needs to be considered once again early next year as part of the White House budget proposal for 2019. It makes the issue both a policy and legislative priority. "</w:t>
      </w:r>
      <w:r w:rsidRPr="0080446C">
        <w:rPr>
          <w:rStyle w:val="StyleUnderline"/>
        </w:rPr>
        <w:t xml:space="preserve">Who says America is hopelessly split on every issue? When it comes to foreign aid, this country is practically singing Kumbaya." </w:t>
      </w:r>
      <w:r w:rsidRPr="0080446C">
        <w:rPr>
          <w:sz w:val="16"/>
        </w:rPr>
        <w:t xml:space="preserve">The Trump team put this issue into play again last week at the United Nations. That's when U.S. Ambassador to the U.N. Nikki Haley warned General Assembly members not to vote against the U.S. decision to recognize Jerusalem as Israel's capital. </w:t>
      </w:r>
      <w:r w:rsidRPr="0080446C">
        <w:rPr>
          <w:rStyle w:val="StyleUnderline"/>
        </w:rPr>
        <w:t xml:space="preserve">In that warning she said that the U.S. would be "taking names" to learn which one of our supposed allies was really on our side and still deserving of our financial aid. She then quickly announced that the U.S. has slashed $285 million from the U.N.'s budget for next year. Let's just say there was no national outrage in response. The reason why opposition was muted was probably the fact that </w:t>
      </w:r>
      <w:r w:rsidRPr="0080446C">
        <w:rPr>
          <w:rStyle w:val="Emphasis"/>
        </w:rPr>
        <w:t>U.S. foreign aid has</w:t>
      </w:r>
      <w:r w:rsidRPr="0080446C">
        <w:rPr>
          <w:rStyle w:val="StyleUnderline"/>
        </w:rPr>
        <w:t xml:space="preserve"> long </w:t>
      </w:r>
      <w:r w:rsidRPr="0080446C">
        <w:rPr>
          <w:rStyle w:val="Emphasis"/>
        </w:rPr>
        <w:t>been</w:t>
      </w:r>
      <w:r w:rsidRPr="0080446C">
        <w:rPr>
          <w:rStyle w:val="StyleUnderline"/>
        </w:rPr>
        <w:t xml:space="preserve"> very </w:t>
      </w:r>
      <w:r w:rsidRPr="0080446C">
        <w:rPr>
          <w:rStyle w:val="Emphasis"/>
        </w:rPr>
        <w:t>unpopular among American voters</w:t>
      </w:r>
      <w:r w:rsidRPr="0080446C">
        <w:rPr>
          <w:rStyle w:val="StyleUnderline"/>
        </w:rPr>
        <w:t>.</w:t>
      </w:r>
      <w:r w:rsidRPr="0080446C">
        <w:rPr>
          <w:sz w:val="16"/>
        </w:rPr>
        <w:t xml:space="preserve"> For most of the last 45 years, polls have consistently shown that Americans believe the U.S. is spending too much on foreign aid. In fact for most years since 1972, those polls have shown 60 percent to 70 percent voter agreement in opposition to the amount of foreign aid spending. The latest poll on the issue, just published by Rasmussen Reports, shows 57 percent of respondents saying the projected amount of foreign aid is too high versus just 6 percent who say it isn't enough and 27 percent who say it's just right. A couple of disclaimers and clarifications on this issue are necessary. The first is that those who think cutting foreign aid will make a significant dent in our federal deficit are misinformed. Foreign aid programs still only account for less than one percent of annual spending. Second, it's important to be cautious when looking at how this issue is presented to voters. When polls ask Americans if they would choose to simply cut "foreign aid" spending, </w:t>
      </w:r>
      <w:r w:rsidRPr="0080446C">
        <w:rPr>
          <w:rStyle w:val="StyleUnderline"/>
        </w:rPr>
        <w:t xml:space="preserve">those </w:t>
      </w:r>
      <w:r w:rsidRPr="0080446C">
        <w:rPr>
          <w:rStyle w:val="Emphasis"/>
        </w:rPr>
        <w:t>overwhelming numbers in favor of such cuts show up every time</w:t>
      </w:r>
      <w:r w:rsidRPr="0080446C">
        <w:rPr>
          <w:rStyle w:val="StyleUnderline"/>
        </w:rPr>
        <w:t xml:space="preserve">. </w:t>
      </w:r>
      <w:r w:rsidRPr="0080446C">
        <w:rPr>
          <w:sz w:val="16"/>
        </w:rPr>
        <w:t xml:space="preserve">But when polls adjust the wording and ask about providing aid to "needy people around the world," enthusiasm for cuts subsides significantly. Americans continue to be the most generous and charitable people in the world; and we respond accordingly to anything that sounds more like a charitable endeavor. But the very idea of sending economic aid overseas as a policy and not for emergencies has been generally unpopular ever since the economic malaise of the 1970s. This isn't even a unique American phenomenon. Britain is currently embroiled in a fierce call by many voters in the U.K. to cut back on its foreign aid programs in order to buck up the financially struggling National Health Service. To put it simply, </w:t>
      </w:r>
      <w:r w:rsidRPr="0080446C">
        <w:rPr>
          <w:rStyle w:val="Emphasis"/>
        </w:rPr>
        <w:t>if the Trump administration</w:t>
      </w:r>
      <w:r w:rsidRPr="0080446C">
        <w:rPr>
          <w:rStyle w:val="StyleUnderline"/>
        </w:rPr>
        <w:t xml:space="preserve"> and the Republicans </w:t>
      </w:r>
      <w:r w:rsidRPr="0080446C">
        <w:rPr>
          <w:rStyle w:val="Emphasis"/>
        </w:rPr>
        <w:t>made a big public show of taking a bigger ax to foreign aid it would be a safe and popular political move</w:t>
      </w:r>
      <w:r w:rsidRPr="0080446C">
        <w:rPr>
          <w:rStyle w:val="StyleUnderline"/>
        </w:rPr>
        <w:t>.</w:t>
      </w:r>
    </w:p>
    <w:p w14:paraId="18E4C84B" w14:textId="77777777" w:rsidR="00C45CAD" w:rsidRPr="0080446C" w:rsidRDefault="00C45CAD" w:rsidP="00C45CAD">
      <w:pPr>
        <w:rPr>
          <w:rStyle w:val="StyleUnderline"/>
        </w:rPr>
      </w:pPr>
    </w:p>
    <w:p w14:paraId="1BE49773" w14:textId="77777777" w:rsidR="00C45CAD" w:rsidRPr="0080446C" w:rsidRDefault="00C45CAD" w:rsidP="00C45CAD"/>
    <w:p w14:paraId="2B92E514" w14:textId="77777777" w:rsidR="00C45CAD" w:rsidRPr="0080446C" w:rsidRDefault="00C45CAD" w:rsidP="00C45CAD"/>
    <w:p w14:paraId="03A4C58F" w14:textId="77777777" w:rsidR="00C806DD" w:rsidRPr="0080446C" w:rsidRDefault="00C806DD"/>
    <w:p w14:paraId="633BB80B" w14:textId="77777777" w:rsidR="00C806DD" w:rsidRPr="0080446C" w:rsidRDefault="00C806DD"/>
    <w:p w14:paraId="05106793" w14:textId="63843989" w:rsidR="00C806DD" w:rsidRPr="0080446C" w:rsidRDefault="00855186" w:rsidP="00855186">
      <w:pPr>
        <w:pStyle w:val="Heading2"/>
      </w:pPr>
      <w:r w:rsidRPr="0080446C">
        <w:t>Solvency Deficits</w:t>
      </w:r>
    </w:p>
    <w:p w14:paraId="65EFC965" w14:textId="57BFBDF4" w:rsidR="00E27ADE" w:rsidRPr="0080446C" w:rsidRDefault="00E27ADE" w:rsidP="00E27ADE">
      <w:pPr>
        <w:pStyle w:val="Heading3"/>
      </w:pPr>
      <w:r w:rsidRPr="0080446C">
        <w:t>US fails</w:t>
      </w:r>
    </w:p>
    <w:p w14:paraId="334DE7CF" w14:textId="77777777" w:rsidR="00855186" w:rsidRPr="0080446C" w:rsidRDefault="00855186" w:rsidP="00855186">
      <w:pPr>
        <w:pStyle w:val="Heading4"/>
      </w:pPr>
      <w:r w:rsidRPr="0080446C">
        <w:t>State Department fails to adequately track foreign aid</w:t>
      </w:r>
    </w:p>
    <w:p w14:paraId="4EC2C624" w14:textId="77777777" w:rsidR="00855186" w:rsidRPr="0080446C" w:rsidRDefault="00855186" w:rsidP="00855186">
      <w:r w:rsidRPr="0080446C">
        <w:t xml:space="preserve">Laura </w:t>
      </w:r>
      <w:r w:rsidRPr="0080446C">
        <w:rPr>
          <w:rStyle w:val="Style13ptBold"/>
        </w:rPr>
        <w:t>Koran, Cnn, 6-30</w:t>
      </w:r>
      <w:r w:rsidRPr="0080446C">
        <w:t>-2017, "Report: State Department failing at tracking aid," CNN, https://www.cnn.com/2017/06/30/politics/state-department-failing-foreign-aid/index.html</w:t>
      </w:r>
    </w:p>
    <w:p w14:paraId="21383A08" w14:textId="77777777" w:rsidR="00855186" w:rsidRPr="0080446C" w:rsidRDefault="00855186" w:rsidP="00855186">
      <w:pPr>
        <w:rPr>
          <w:sz w:val="16"/>
        </w:rPr>
      </w:pPr>
      <w:r w:rsidRPr="0080446C">
        <w:rPr>
          <w:sz w:val="16"/>
        </w:rPr>
        <w:t xml:space="preserve">A government watchdog on Friday criticized </w:t>
      </w:r>
      <w:r w:rsidRPr="0080446C">
        <w:rPr>
          <w:rStyle w:val="StyleUnderline"/>
        </w:rPr>
        <w:t>the State Department and the US Agency for International Development for not adequately tracking the over $30 billion they spend annually on foreign assistance, as the administration seeks dramatic cuts to its foreign aid budget</w:t>
      </w:r>
      <w:r w:rsidRPr="0080446C">
        <w:rPr>
          <w:sz w:val="16"/>
        </w:rPr>
        <w:t xml:space="preserve">. In a new report, the State Department's Office of the Inspector General -- an independent arm of the agency that provides oversight of its programs -- chided the government, saying </w:t>
      </w:r>
      <w:r w:rsidRPr="0080446C">
        <w:rPr>
          <w:rStyle w:val="StyleUnderline"/>
        </w:rPr>
        <w:t>it "cannot obtain timely and accurate data necessary to provide central oversight of foreign assistance activities and meet statutory and regulatory reporting requirements."</w:t>
      </w:r>
      <w:r w:rsidRPr="0080446C">
        <w:rPr>
          <w:sz w:val="16"/>
        </w:rPr>
        <w:t xml:space="preserve"> </w:t>
      </w:r>
      <w:r w:rsidRPr="0080446C">
        <w:rPr>
          <w:rStyle w:val="StyleUnderline"/>
        </w:rPr>
        <w:t>Moreover, the report says the agencies failed to properly implement recommendations outlined in a similar report from 2015, despite launching a $1 million plan aimed at doing just that.</w:t>
      </w:r>
      <w:r w:rsidRPr="0080446C">
        <w:rPr>
          <w:sz w:val="16"/>
        </w:rPr>
        <w:t xml:space="preserve"> 'Uncomfortable' meeting between Tillerson and top White House aides "Because </w:t>
      </w:r>
      <w:r w:rsidRPr="0080446C">
        <w:rPr>
          <w:rStyle w:val="StyleUnderline"/>
        </w:rPr>
        <w:t>the Department had made such limited progress in building the capacity to centrally track foreign assistance data," the report notes, the inspector general has "strengthened and reissued the recommendation in the original report and made an additional recommendation focused on the need for executive leadership to address this Department-wide management challenge."</w:t>
      </w:r>
      <w:r w:rsidRPr="0080446C">
        <w:rPr>
          <w:sz w:val="16"/>
        </w:rPr>
        <w:t xml:space="preserve"> </w:t>
      </w:r>
      <w:r w:rsidRPr="0080446C">
        <w:rPr>
          <w:rStyle w:val="StyleUnderline"/>
        </w:rPr>
        <w:t>The report comes three months after the administration unveiled its proposed budget for the 2018 fiscal year, in which they suggested slashing the foreign assistance budget by about $10 billion to help reduce non-defense spending</w:t>
      </w:r>
      <w:r w:rsidRPr="0080446C">
        <w:rPr>
          <w:sz w:val="16"/>
        </w:rPr>
        <w:t xml:space="preserve">. Foreign assistance is provided by the United States to other countries for everything from counter-narcotics programs, to the promotion of human rights and good governance as well as help addressing health crises and the fallout of natural disasters. Deputy Secretary of State John Sullivan responded in a memorandum, written earlier this month and released alongside the report, saying he accepts the inspector general's recommendations and will begin implementing them. </w:t>
      </w:r>
    </w:p>
    <w:p w14:paraId="05170E6A" w14:textId="77777777" w:rsidR="00855186" w:rsidRPr="0080446C" w:rsidRDefault="00855186" w:rsidP="00855186">
      <w:pPr>
        <w:pStyle w:val="Heading4"/>
      </w:pPr>
      <w:r w:rsidRPr="0080446C">
        <w:t>Budget stumps foreign aid</w:t>
      </w:r>
    </w:p>
    <w:p w14:paraId="6090B340" w14:textId="77777777" w:rsidR="00855186" w:rsidRPr="0080446C" w:rsidRDefault="00855186" w:rsidP="00855186">
      <w:r w:rsidRPr="0080446C">
        <w:t xml:space="preserve">George </w:t>
      </w:r>
      <w:r w:rsidRPr="0080446C">
        <w:rPr>
          <w:rStyle w:val="Style13ptBold"/>
        </w:rPr>
        <w:t>Ingram, 6-4</w:t>
      </w:r>
      <w:r w:rsidRPr="0080446C">
        <w:t xml:space="preserve">-2018, "Erratic budget processes threaten US foreign aid," Brookings, </w:t>
      </w:r>
      <w:hyperlink r:id="rId45" w:history="1">
        <w:r w:rsidRPr="0080446C">
          <w:rPr>
            <w:rStyle w:val="Hyperlink"/>
          </w:rPr>
          <w:t>https://www.brookings.edu/blog/up-front/2018/06/04/erratic-budget-processes-threaten-us-foreign-aid/</w:t>
        </w:r>
      </w:hyperlink>
    </w:p>
    <w:p w14:paraId="2A3987AD" w14:textId="77777777" w:rsidR="00855186" w:rsidRPr="0080446C" w:rsidRDefault="00855186" w:rsidP="00855186">
      <w:pPr>
        <w:rPr>
          <w:sz w:val="16"/>
        </w:rPr>
      </w:pPr>
      <w:r w:rsidRPr="0080446C">
        <w:rPr>
          <w:sz w:val="16"/>
        </w:rPr>
        <w:t xml:space="preserve">Most policymakers understand that foreign assistance is a key instrument of U.S. foreign policy, but they also need to recognize that disruptions to the supply chain—rescission, </w:t>
      </w:r>
      <w:r w:rsidRPr="0080446C">
        <w:rPr>
          <w:rStyle w:val="StyleUnderline"/>
        </w:rPr>
        <w:t>proposed cuts, and erratic budgeting—undermine America’s ability to deliver vital assistance. This has implications for food, medicine, or education assistance in developing countries. Indeed, funding delays and the threat of budget cuts undermine our government’s support for programs aimed at creating economic growth, reducing poverty, and promoting stability</w:t>
      </w:r>
      <w:r w:rsidRPr="0080446C">
        <w:rPr>
          <w:sz w:val="16"/>
        </w:rPr>
        <w:t xml:space="preserve">. Author George Ingram Senior Fellow - Global Economy and Development @GMIngramIV </w:t>
      </w:r>
      <w:r w:rsidRPr="0080446C">
        <w:rPr>
          <w:rStyle w:val="StyleUnderline"/>
        </w:rPr>
        <w:t>Foreign aid is not like a water reservoir ready to flow with a turn of the tap. Rather, it is like a business or a sports team, requiring planning and strategies, hiring and developing the right staff skills, soliciting grants and contracts, designing partnerships, providing management and oversight, monitoring and evaluation, feedback, and learning. All of this involves not just the staff of the aid agency, but of implementing organizations, donor partners, and host governments. When the Office of Management and Budget threatens to rescind 20 percent of the aid budget, or the president proposes a 30 percent cut in funding (even if dead on arrival), or Congress fails to enact the appropriations bill on time, it reverberates down the line. It hinders the effectiveness of the work of tens of thousands of aid workers and affects the livelihoods of tens of millions of intended beneficiaries</w:t>
      </w:r>
      <w:r w:rsidRPr="0080446C">
        <w:rPr>
          <w:sz w:val="16"/>
        </w:rPr>
        <w:t xml:space="preserve">. Moreover, it wastes U.S. taxpayers’ money. </w:t>
      </w:r>
      <w:r w:rsidRPr="0080446C">
        <w:rPr>
          <w:rStyle w:val="StyleUnderline"/>
        </w:rPr>
        <w:t>These budget abnormalities are the new normal for diplomacy and development</w:t>
      </w:r>
      <w:r w:rsidRPr="0080446C">
        <w:rPr>
          <w:sz w:val="16"/>
        </w:rPr>
        <w:t xml:space="preserve">. By contrast, spending for defense is far more reliable, with annual authorization and appropriations bills and increased funding from one year to the next. Giving short shrift to U.S. foreign assistance hurts our effectiveness at the country level, as evidenced in a new four-country study by Publish What You Fund that looks at the likely impact of U.S. foreign assistance cuts proposed in the FY19 budget in Cambodia, Liberia, Nicaragua, and Senegal. WIDESPREAD DAMAGE FROM A DYSFUNCTIONAL BUDGET PROCESS The disjointed budget process is damaging the effectiveness of U.S. foreign assistance in multiple ways: Waste of time With </w:t>
      </w:r>
      <w:r w:rsidRPr="0080446C">
        <w:rPr>
          <w:rStyle w:val="StyleUnderline"/>
        </w:rPr>
        <w:t>congressional rejection almost assured</w:t>
      </w:r>
      <w:r w:rsidRPr="0080446C">
        <w:rPr>
          <w:sz w:val="16"/>
        </w:rPr>
        <w:t xml:space="preserve">, some dismiss the administration’s proposed 30 percent budget cut to international affairs as mere political point scoring. </w:t>
      </w:r>
      <w:r w:rsidRPr="0080446C">
        <w:rPr>
          <w:rStyle w:val="StyleUnderline"/>
        </w:rPr>
        <w:t>Too few recognize the practical ramifications for hundreds of USAID and State staff who spend thousands of hours planning, preparing, and programming based on budgets that are unrealistic. This can involve writing up to two or three funding scenarios rather than one—wasting valuable staff time that could be more usefully devoted to realistic planning and project management. USAID staff toil on work to defend budgets that few support, resulting in time diverted from meeting commitments to partner countries, helping government and communities define the path to self-reliance, and improving the effective delivery of humanitarian assistance.</w:t>
      </w:r>
      <w:r w:rsidRPr="0080446C">
        <w:rPr>
          <w:sz w:val="16"/>
        </w:rPr>
        <w:t xml:space="preserve"> Implementers and partners become nervous and unsure, so USAID staff spend valuable time calming nerves by explaining what may realistically happen. </w:t>
      </w:r>
      <w:r w:rsidRPr="0080446C">
        <w:rPr>
          <w:rStyle w:val="StyleUnderline"/>
        </w:rPr>
        <w:t xml:space="preserve">A lack of certainty on what is coming leaves USAID mission staff and partners devoting time to interpreting the tea leaves and preparing for unlikely events. Delays compound inefficiencies Uncertainty due to incremental or delayed funding leads to stalled project start-up. When funding is delayed or reduced, it results in staff having to be let go. </w:t>
      </w:r>
      <w:r w:rsidRPr="0080446C">
        <w:rPr>
          <w:sz w:val="16"/>
        </w:rPr>
        <w:t xml:space="preserve">When funding is restored, staff have to be re-hired, or new staff have to be recruited and trained. Due to delayed funding, projects have to slow down and staff are put on hold, twiddling their thumbs waiting for the funding spigot to turn on again. This means projects go from normal speed to slow or high speed, disrupting staffing plans and delivery schedules. Waiting six to nine months for a year’s funding to be enacted and allocated means missions are planning, planning, planning, then suddenly face the challenge of completing a year’s work in three to six months. </w:t>
      </w:r>
      <w:r w:rsidRPr="0080446C">
        <w:rPr>
          <w:rStyle w:val="StyleUnderline"/>
        </w:rPr>
        <w:t>Setbacks to projects and programs Projects are disrupted if aid is held up and recipients are denied intended benefits. If food or medicine fails to arrive, it can be a matter of life or death; in the case of education and training, learning is delayed or lost. The disruption can be particularly severe for small, knowledge-based programs that emphasize behavioral change. New, innovative projects are the first to be put on hold, as the agencies are obliged to plan in accordance with the President’s budget and to ‘protect the core.’ Sudden shifts can undercut the functioning and goals of a project and, particularly in fragile countries, undermine stability.</w:t>
      </w:r>
      <w:r w:rsidRPr="0080446C">
        <w:rPr>
          <w:sz w:val="16"/>
        </w:rPr>
        <w:t xml:space="preserve"> Reputational damage Host countries and local communities look to the U.S. for consistency and an indefatigable commitment to democratic values and open markets; when we fail to show up and act as promised, the confidence is lost. Threats or rumors of cuts, or the spigot being turned on and off, lead to the perception that the U.S. is unreliable. Potential partners search out other partners and implementers seek other sources of funding. U.S. credibility is undercut when USAID is unable to implement a project being executed in partnership with a national ministry—for example, when facilitating domestic resource mobilization in a given country or when building up the capacity of a ministry. Mixed signals from Washington reduce U.S. credibility with host governments and prevent meaningful planning. The U.S. looks like it does not know what it is doing. How can the U.S. be credible when it conveys mixed signals and cannot live up to the sound budgeting principles it preaches to others? Rescissions, proposed budget cuts, and delayed appropriations sully the reputation of the United States, undermine the effectiveness of U.S. assistance, hinder our intended objectives, and constitute a disservice to our aid workers and to country partners. Policymakers need to recognize these ramifications and return the aid budget to regular order.</w:t>
      </w:r>
    </w:p>
    <w:p w14:paraId="7C16C120" w14:textId="77777777" w:rsidR="00855186" w:rsidRPr="0080446C" w:rsidRDefault="00855186" w:rsidP="00855186">
      <w:pPr>
        <w:pStyle w:val="Heading4"/>
      </w:pPr>
      <w:r w:rsidRPr="0080446C">
        <w:t>International aid falls short</w:t>
      </w:r>
    </w:p>
    <w:p w14:paraId="0FFBDB32" w14:textId="77777777" w:rsidR="00855186" w:rsidRPr="0080446C" w:rsidRDefault="00855186" w:rsidP="00855186">
      <w:r w:rsidRPr="0080446C">
        <w:t xml:space="preserve">Bradley </w:t>
      </w:r>
      <w:r w:rsidRPr="0080446C">
        <w:rPr>
          <w:rStyle w:val="Style13ptBold"/>
        </w:rPr>
        <w:t>Parks,, 9-19</w:t>
      </w:r>
      <w:r w:rsidRPr="0080446C">
        <w:t xml:space="preserve">-2017, "Analysis," Washington Post, </w:t>
      </w:r>
      <w:hyperlink r:id="rId46" w:history="1">
        <w:r w:rsidRPr="0080446C">
          <w:rPr>
            <w:rStyle w:val="Hyperlink"/>
          </w:rPr>
          <w:t>https://www.washingtonpost.com/news/monkey-cage/wp/2017/09/19/do-aid-agencies-help-countries-develop-solid-institutional-frameworks-for-development/</w:t>
        </w:r>
      </w:hyperlink>
    </w:p>
    <w:p w14:paraId="4C14B64D" w14:textId="77777777" w:rsidR="00855186" w:rsidRPr="0080446C" w:rsidRDefault="00855186" w:rsidP="00855186">
      <w:pPr>
        <w:rPr>
          <w:sz w:val="16"/>
        </w:rPr>
      </w:pPr>
      <w:r w:rsidRPr="0080446C">
        <w:rPr>
          <w:sz w:val="16"/>
        </w:rPr>
        <w:t xml:space="preserve">Last month, Ambassador Mark Green became the new administrator of the U.S. Agency for International Development (USAID). Green is widely respected within the global development community and has made clear that business as usual at USAID is not an option. On his first day inside the Ronald Reagan Building, he told USAID staff, “I believe </w:t>
      </w:r>
      <w:r w:rsidRPr="0080446C">
        <w:rPr>
          <w:rStyle w:val="StyleUnderline"/>
        </w:rPr>
        <w:t>the purpose of foreign assistance should be ending its need to exist</w:t>
      </w:r>
      <w:r w:rsidRPr="0080446C">
        <w:rPr>
          <w:sz w:val="16"/>
        </w:rPr>
        <w:t xml:space="preserve">. … </w:t>
      </w:r>
      <w:r w:rsidRPr="0080446C">
        <w:rPr>
          <w:rStyle w:val="StyleUnderline"/>
        </w:rPr>
        <w:t>Each of our programs should look forward to the day when we can end it</w:t>
      </w:r>
      <w:r w:rsidRPr="0080446C">
        <w:rPr>
          <w:sz w:val="16"/>
        </w:rPr>
        <w:t>. And around the world we should measure our work by how far each investment moves us closer to that day.” But neither USAID nor any other major aid agency is going to “put itself out of business” until they figure out how to help the world’s poorest countries build stronger government institutions. [</w:t>
      </w:r>
      <w:r w:rsidRPr="0080446C">
        <w:rPr>
          <w:rStyle w:val="StyleUnderline"/>
        </w:rPr>
        <w:t>There’s another big reason U.S. foreign aid is important: It helps the U.S. get what it wants</w:t>
      </w:r>
      <w:r w:rsidRPr="0080446C">
        <w:rPr>
          <w:sz w:val="16"/>
        </w:rPr>
        <w:t xml:space="preserve">.] This is far easier said than done — and that’s the problem. </w:t>
      </w:r>
      <w:r w:rsidRPr="0080446C">
        <w:rPr>
          <w:rStyle w:val="StyleUnderline"/>
        </w:rPr>
        <w:t xml:space="preserve">Diagnosing weak government institutions is a lot easier than fixing them There are many reasons to focus on reforming weak, inefficient and corrupt government institutions in failed and fragile states. </w:t>
      </w:r>
      <w:r w:rsidRPr="0080446C">
        <w:rPr>
          <w:rStyle w:val="Emphasis"/>
        </w:rPr>
        <w:t>It is difficult</w:t>
      </w:r>
      <w:r w:rsidRPr="0080446C">
        <w:rPr>
          <w:rStyle w:val="StyleUnderline"/>
        </w:rPr>
        <w:t xml:space="preserve"> </w:t>
      </w:r>
      <w:r w:rsidRPr="0080446C">
        <w:rPr>
          <w:rStyle w:val="Emphasis"/>
        </w:rPr>
        <w:t>for</w:t>
      </w:r>
      <w:r w:rsidRPr="0080446C">
        <w:rPr>
          <w:rStyle w:val="StyleUnderline"/>
        </w:rPr>
        <w:t xml:space="preserve"> aid agencies to achieve long-lasting gains in the </w:t>
      </w:r>
      <w:r w:rsidRPr="0080446C">
        <w:rPr>
          <w:rStyle w:val="Emphasis"/>
        </w:rPr>
        <w:t>countries where they work unless their host governments can independently maintain law and order, collect taxes, deliver public services, and create an environment in which the private sector can flourish</w:t>
      </w:r>
      <w:r w:rsidRPr="0080446C">
        <w:rPr>
          <w:rStyle w:val="StyleUnderline"/>
        </w:rPr>
        <w:t>.</w:t>
      </w:r>
      <w:r w:rsidRPr="0080446C">
        <w:rPr>
          <w:sz w:val="16"/>
        </w:rPr>
        <w:t xml:space="preserve"> Weak states are also destabilizing to the international order — and a threat to U.S. national security. The 2002 U.S. National Security Strategy concluded that “America is now threatened less by conquering states than we are by failing ones.” Subsequent versions of this strategy document (in 2006, 2010 and 2015) echoed this point, noting that terrorism, complex humanitarian crises, disease outbreaks, and drug and arms trafficking often accompany state failure and fragility. But </w:t>
      </w:r>
      <w:r w:rsidRPr="0080446C">
        <w:rPr>
          <w:rStyle w:val="StyleUnderline"/>
        </w:rPr>
        <w:t>there is little agreement about what outside actors such as aid agencies can do to help poor countries build strong institutions</w:t>
      </w:r>
      <w:r w:rsidRPr="0080446C">
        <w:rPr>
          <w:sz w:val="16"/>
        </w:rPr>
        <w:t xml:space="preserve">. Three leading scholar-practitioners put it this way: “Development projects have, by and large, been successful at building physical stuff: schools, highways, irrigation canals, hospitals and even building the buildings that house government ministries, courts, and agencies. But some building is hard. … [B]uilding capabilities of … human systems — including that human system called ‘the state’ — has proven much more difficult.” Do aid agencies help or hinder institution-building? In a new study published in International Studies Quarterly, we argue that </w:t>
      </w:r>
      <w:r w:rsidRPr="0080446C">
        <w:rPr>
          <w:rStyle w:val="StyleUnderline"/>
        </w:rPr>
        <w:t>aid agencies are actually making the challenge of institution-building more difficult</w:t>
      </w:r>
      <w:r w:rsidRPr="0080446C">
        <w:rPr>
          <w:sz w:val="16"/>
        </w:rPr>
        <w:t xml:space="preserve">. We examined a sample of World Bank projects approved between 2003 and 2011 and identified all of the project goals related to building institutions. We categorized each of these 1,280 targets according to whether they measured institutional form or function — that is, whether they measured how institutions are organized, or the ability of institutions to do the things necessary to put international development agencies out of business. [Trump wants to divert aid away from women and the environment] Here’s what we found: countries able to access grants and highly subsidized loans are more likely to select cosmetic measures of success in institution-building. But countries that receive close-to-market-rate loans are more likely to select meaningful measures of institutional performance. Our findings hold true even after we control for many different factors, including per capita income and baseline institutions. </w:t>
      </w:r>
      <w:r w:rsidRPr="0080446C">
        <w:rPr>
          <w:rStyle w:val="StyleUnderline"/>
        </w:rPr>
        <w:t>These results call attention to a cruel irony: Many of the countries most in need of more effective public-sector institutions are also the least likely to invest in the creation of such institutions.</w:t>
      </w:r>
      <w:r w:rsidRPr="0080446C">
        <w:rPr>
          <w:sz w:val="16"/>
        </w:rPr>
        <w:t xml:space="preserve"> Why would development agencies take steps that make the problem worse? </w:t>
      </w:r>
      <w:r w:rsidRPr="0080446C">
        <w:rPr>
          <w:rStyle w:val="StyleUnderline"/>
        </w:rPr>
        <w:t>Aid agencies are under intense pressure to produce specific, measurable near-term results. These pressures create perverse incentives for developing countries to pursue shallow but highly visible reforms</w:t>
      </w:r>
      <w:r w:rsidRPr="0080446C">
        <w:rPr>
          <w:sz w:val="16"/>
        </w:rPr>
        <w:t xml:space="preserve"> — for example, the establishment of a nominally independent anti-corruption agency or the passage of anti-human trafficking legislation. The adoption of cosmetic reforms allows everyone involved — project managers and executive leadership teams at funding institutions, contractors and NGOs responsible for project implementation, and recipient government officials — to “declare victory.” But </w:t>
      </w:r>
      <w:r w:rsidRPr="0080446C">
        <w:rPr>
          <w:rStyle w:val="StyleUnderline"/>
        </w:rPr>
        <w:t>whether an agency or law exists is not a meaningful measure of success</w:t>
      </w:r>
      <w:r w:rsidRPr="0080446C">
        <w:rPr>
          <w:sz w:val="16"/>
        </w:rPr>
        <w:t xml:space="preserve">. </w:t>
      </w:r>
    </w:p>
    <w:p w14:paraId="51A27719" w14:textId="77777777" w:rsidR="00855186" w:rsidRPr="0080446C" w:rsidRDefault="00855186" w:rsidP="00855186">
      <w:pPr>
        <w:pStyle w:val="Heading4"/>
      </w:pPr>
      <w:r w:rsidRPr="0080446C">
        <w:t>Trump era politics means slow flow of international aid</w:t>
      </w:r>
    </w:p>
    <w:p w14:paraId="60BFCCBA" w14:textId="77777777" w:rsidR="00855186" w:rsidRPr="0080446C" w:rsidRDefault="00855186" w:rsidP="00855186">
      <w:r w:rsidRPr="0080446C">
        <w:t xml:space="preserve">Congress </w:t>
      </w:r>
      <w:r w:rsidRPr="0080446C">
        <w:rPr>
          <w:rStyle w:val="Style13ptBold"/>
        </w:rPr>
        <w:t>In, 6-11</w:t>
      </w:r>
      <w:r w:rsidRPr="0080446C">
        <w:t xml:space="preserve">-2018, "No Shower of Gold—The Slow Flow of Foreign Aid Funds in the Trump Era," PAI, </w:t>
      </w:r>
      <w:hyperlink r:id="rId47" w:history="1">
        <w:r w:rsidRPr="0080446C">
          <w:rPr>
            <w:rStyle w:val="Hyperlink"/>
          </w:rPr>
          <w:t>https://pai.org/newsletters/no-shower-gold-slow-flow-foreign-aid-funds-trump-era/</w:t>
        </w:r>
      </w:hyperlink>
    </w:p>
    <w:p w14:paraId="391DE2D2" w14:textId="77777777" w:rsidR="00855186" w:rsidRPr="0080446C" w:rsidRDefault="00855186" w:rsidP="00855186">
      <w:pPr>
        <w:rPr>
          <w:sz w:val="16"/>
        </w:rPr>
      </w:pPr>
      <w:r w:rsidRPr="0080446C">
        <w:rPr>
          <w:sz w:val="16"/>
        </w:rPr>
        <w:t xml:space="preserve">As the annual congressional appropriations process ramps up for the upcoming 2019 fiscal year (FY), </w:t>
      </w:r>
      <w:r w:rsidRPr="0080446C">
        <w:rPr>
          <w:rStyle w:val="StyleUnderline"/>
        </w:rPr>
        <w:t>an alarming trend has become increasingly evident since the beginning of the Trump administration—the inability of the executive branch to obligate and spend foreign assistance funds appropriated by Congress in a timely, responsible, programmatically sound and efficient way.</w:t>
      </w:r>
      <w:r w:rsidRPr="0080446C">
        <w:rPr>
          <w:sz w:val="16"/>
        </w:rPr>
        <w:t xml:space="preserve"> In FY 2017, </w:t>
      </w:r>
      <w:r w:rsidRPr="0080446C">
        <w:rPr>
          <w:rStyle w:val="StyleUnderline"/>
        </w:rPr>
        <w:t>perhaps for the first time ever, no foreign aid funds were obligated and spent during the fiscal year in which the funds were appropriated. Informed observers suspect this disturbing development may continue, and that for the second year in a row, no current-year funds may be obligated before the end of the 2018 fiscal year on September 30th</w:t>
      </w:r>
      <w:r w:rsidRPr="0080446C">
        <w:rPr>
          <w:sz w:val="16"/>
        </w:rPr>
        <w:t xml:space="preserve">. Bad process has serious, real-life implications for women and families in low-income countries that depend on U.S.-supported family planning and reproductive health (FP/RH) programs for their health and survival—as well as beneficiaries of other U.S.-funded efforts to improve health, promote economic growth, improve livelihoods and enhance stability. Recently, George Ingram of the Brookings Institution detailed the disastrous toll exacted on the effectiveness of U.S. foreign assistance by a broken budget and funding process: </w:t>
      </w:r>
      <w:r w:rsidRPr="0080446C">
        <w:rPr>
          <w:rStyle w:val="StyleUnderline"/>
        </w:rPr>
        <w:t>Large amounts of time that U.S. government and recipient organization employees needlessly waste on planning and responding to funding contingencies that are never likely to materialize; Unnecessary inefficiencies in initiating new projects, such as difficulties with staff recruitment, training and retention, and in program planning and management created by delayed release or reduction of funding; Setbacks and disruptions to ongoing projects and programs if funding is delayed and if delivery of services and supplies like food and medicine to beneficiaries is interrupted</w:t>
      </w:r>
      <w:r w:rsidRPr="0080446C">
        <w:rPr>
          <w:sz w:val="16"/>
        </w:rPr>
        <w:t xml:space="preserve">; and </w:t>
      </w:r>
      <w:r w:rsidRPr="0080446C">
        <w:rPr>
          <w:rStyle w:val="StyleUnderline"/>
        </w:rPr>
        <w:t>“Reputational damage” to the United States caused by threats or rumors of funding cuts, resulting in a loss of the U.S. government’s credibility as a reliable and consistent partner.</w:t>
      </w:r>
      <w:r w:rsidRPr="0080446C">
        <w:rPr>
          <w:sz w:val="16"/>
        </w:rPr>
        <w:t xml:space="preserve"> </w:t>
      </w:r>
      <w:r w:rsidRPr="0080446C">
        <w:rPr>
          <w:rStyle w:val="StyleUnderline"/>
        </w:rPr>
        <w:t>The causes of this increasing slowdown in obligating foreign aid funds since the beginning of the Trump administration are multiple</w:t>
      </w:r>
      <w:r w:rsidRPr="0080446C">
        <w:rPr>
          <w:sz w:val="16"/>
        </w:rPr>
        <w:t xml:space="preserve">: proposals for </w:t>
      </w:r>
      <w:r w:rsidRPr="0080446C">
        <w:rPr>
          <w:rStyle w:val="StyleUnderline"/>
        </w:rPr>
        <w:t>massive cuts to international affairs programs</w:t>
      </w:r>
      <w:r w:rsidRPr="0080446C">
        <w:rPr>
          <w:sz w:val="16"/>
        </w:rPr>
        <w:t xml:space="preserve"> in the president’s budget request </w:t>
      </w:r>
      <w:r w:rsidRPr="0080446C">
        <w:rPr>
          <w:rStyle w:val="StyleUnderline"/>
        </w:rPr>
        <w:t>and delay in sending the request to Congress</w:t>
      </w:r>
      <w:r w:rsidRPr="0080446C">
        <w:rPr>
          <w:sz w:val="16"/>
        </w:rPr>
        <w:t xml:space="preserve">; the continuing </w:t>
      </w:r>
      <w:r w:rsidRPr="0080446C">
        <w:rPr>
          <w:rStyle w:val="StyleUnderline"/>
        </w:rPr>
        <w:t>breakdown of the congressional appropriations process</w:t>
      </w:r>
      <w:r w:rsidRPr="0080446C">
        <w:rPr>
          <w:sz w:val="16"/>
        </w:rPr>
        <w:t xml:space="preserve">; White House proposals attempting to rescind or “claw-back” prior-year appropriated funds; and time-consuming legislative oversight and internal executive branch processes. Much of the blame for this funding slowdown falls on the Trump administration, but not all of it, as some of </w:t>
      </w:r>
      <w:r w:rsidRPr="0080446C">
        <w:rPr>
          <w:rStyle w:val="StyleUnderline"/>
        </w:rPr>
        <w:t>these causal factors predate the administration’s arrival</w:t>
      </w:r>
      <w:r w:rsidRPr="0080446C">
        <w:rPr>
          <w:sz w:val="16"/>
        </w:rPr>
        <w:t xml:space="preserve">. It remains unclear whether the poor performance of the Trump administration in getting foreign aid funds spent is the result of some combination of understaffing, inexperience and incompetence or whether it is calculated. </w:t>
      </w:r>
      <w:r w:rsidRPr="0080446C">
        <w:rPr>
          <w:rStyle w:val="StyleUnderline"/>
        </w:rPr>
        <w:t xml:space="preserve">Regardless of the intent, the administration’s actions speak for themselves and have had significant negative consequences. </w:t>
      </w:r>
      <w:r w:rsidRPr="0080446C">
        <w:rPr>
          <w:sz w:val="16"/>
        </w:rPr>
        <w:t xml:space="preserve">Budget Proposal with Massive Cuts Arriving Late The release of Trump administration’s first budget request was delayed an inordinate amount of time and did not arrive on Capitol Hill until fourth months after the inauguration. The final FY 2018 budget request at the end of May 2017 made good on a preliminary March “skinny” budget’s proposal of a 31 percent cut to the diplomacy and development programs of the State Department and the U.S. Agency for International Development (USAID). In the case of international FP/RH, the request had the dubious distinction of zeroing out all bilateral and multilateral funding—the first such request by any president. Although the Trump budget was “dead on arrival” in Congress and funding was eventually boosted back up to nearly current levels by congressional appropriators, the magnitude of the proposed cut initially sent shockwaves to the field. </w:t>
      </w:r>
      <w:r w:rsidRPr="0080446C">
        <w:rPr>
          <w:rStyle w:val="StyleUnderline"/>
        </w:rPr>
        <w:t>This paralyzed program planning because USAID missions could not reliably predict eventual country funding allocations. The simultaneous implementation of the expanded Global Gag Rule, with the issuance on May 15th of new standard provisions for grants and cooperative agreements of all U.S. government global health assistance recipient organizations, compounded the uncertainty in the health sector</w:t>
      </w:r>
      <w:r w:rsidRPr="0080446C">
        <w:rPr>
          <w:sz w:val="16"/>
        </w:rPr>
        <w:t>. With a lack of political appointees in place</w:t>
      </w:r>
      <w:r w:rsidRPr="0080446C">
        <w:rPr>
          <w:rStyle w:val="StyleUnderline"/>
        </w:rPr>
        <w:t>, the need to tip-toe around questions about what the administration’s policy might be in other sectors also limited the ability of career employees to make what might otherwise be routine funding allocation decisions.</w:t>
      </w:r>
      <w:r w:rsidRPr="0080446C">
        <w:rPr>
          <w:sz w:val="16"/>
        </w:rPr>
        <w:t xml:space="preserve"> </w:t>
      </w:r>
    </w:p>
    <w:p w14:paraId="61E11E3D" w14:textId="1451F5AF" w:rsidR="000C7832" w:rsidRPr="0080446C" w:rsidRDefault="000C7832" w:rsidP="000C7832">
      <w:pPr>
        <w:pStyle w:val="Heading3"/>
      </w:pPr>
      <w:r w:rsidRPr="0080446C">
        <w:t>Foreign Aid Bad</w:t>
      </w:r>
    </w:p>
    <w:p w14:paraId="4A9377AB" w14:textId="77777777" w:rsidR="00855186" w:rsidRPr="0080446C" w:rsidRDefault="00855186" w:rsidP="00855186">
      <w:pPr>
        <w:pStyle w:val="Heading4"/>
      </w:pPr>
      <w:r w:rsidRPr="0080446C">
        <w:t>Aid doesn’t stimulate long term economic growth</w:t>
      </w:r>
    </w:p>
    <w:p w14:paraId="1662ABBF" w14:textId="77777777" w:rsidR="00855186" w:rsidRPr="0080446C" w:rsidRDefault="00855186" w:rsidP="00855186">
      <w:r w:rsidRPr="0080446C">
        <w:t xml:space="preserve">Yasmine </w:t>
      </w:r>
      <w:r w:rsidRPr="0080446C">
        <w:rPr>
          <w:rStyle w:val="Style13ptBold"/>
        </w:rPr>
        <w:t>El-Geressi, 3-2</w:t>
      </w:r>
      <w:r w:rsidRPr="0080446C">
        <w:t xml:space="preserve">-2018, (Yasmine El-Geressi, "Foreign Aid: Good, Bad, or a Bit of Both?," Majalla Magazine, </w:t>
      </w:r>
      <w:hyperlink r:id="rId48" w:history="1">
        <w:r w:rsidRPr="0080446C">
          <w:rPr>
            <w:rStyle w:val="Hyperlink"/>
          </w:rPr>
          <w:t>http://eng.majalla.com/2018/03/article55255665/foreign-aid-good-bad-bit</w:t>
        </w:r>
      </w:hyperlink>
      <w:r w:rsidRPr="0080446C">
        <w:t>)</w:t>
      </w:r>
    </w:p>
    <w:p w14:paraId="626382F2" w14:textId="77777777" w:rsidR="00855186" w:rsidRPr="0080446C" w:rsidRDefault="00855186" w:rsidP="00855186">
      <w:pPr>
        <w:rPr>
          <w:sz w:val="16"/>
        </w:rPr>
      </w:pPr>
      <w:r w:rsidRPr="0080446C">
        <w:rPr>
          <w:sz w:val="16"/>
        </w:rPr>
        <w:t xml:space="preserve">Does aid work? The absence of any serious critical dialogue has allowed this large and complex issue to become a “good” versus “bad” debate. </w:t>
      </w:r>
      <w:r w:rsidRPr="0080446C">
        <w:rPr>
          <w:rStyle w:val="StyleUnderline"/>
        </w:rPr>
        <w:t>Let’s start by pointing out the obvious: some aid projects completely fail, and not all the evidence points to positive outcomes.</w:t>
      </w:r>
      <w:r w:rsidRPr="0080446C">
        <w:rPr>
          <w:sz w:val="16"/>
        </w:rPr>
        <w:t xml:space="preserve"> But there is a great deal of success as well. For starters, there is widespread agreement that aid programs focused on health have saved millions of lives. The President’s Emergency Plan for AIDS Relief (PEPFAR), which among other things provides antiretroviral treatment for 11.5 million people, has been a key reason why global deaths from the disease have fallen by almost half since 2005. At the same time, malaria mortality has declined by nearly 50 percent since 2000—saving almost 7 million lives—in part through the efforts of U.S. Agency for International Development’s President’s Malaria Initiative. Tuberculosis infections have fallen by 25 percent, the world is on the brink of eradicating polio, and 4 million fewer children die from diarrheal diseases each year than three decades ago. Leadership and hard work in developing countries deserve much of the credit, but there is no doubt that aid was a major force in saving these lives. (The Brookings Institute) The biggest debates around aid effectiveness have centered around economic growth, dependency and corruption. AID AND ECONOMIC GROWTH Over the last five decades, western donors spent $4.14 trillion to official development assistance – the equivalent of more than seven times the 2014 GDP of Nigeria. These flows are topped up by support from non-governmental organisations and other private charities, and so-called new donor countries. </w:t>
      </w:r>
      <w:r w:rsidRPr="0080446C">
        <w:rPr>
          <w:rStyle w:val="StyleUnderline"/>
        </w:rPr>
        <w:t>Yet, in many of the developing countries receiving the aid, poverty still looms large, and underdevelopment persists.</w:t>
      </w:r>
      <w:r w:rsidRPr="0080446C">
        <w:rPr>
          <w:sz w:val="16"/>
        </w:rPr>
        <w:t xml:space="preserve"> (weforum.org) </w:t>
      </w:r>
      <w:r w:rsidRPr="0080446C">
        <w:rPr>
          <w:rStyle w:val="StyleUnderline"/>
        </w:rPr>
        <w:t>Despite a large number of academic articles, researchers have not reached a consensus on whether aid helps or hinders economic growth.</w:t>
      </w:r>
      <w:r w:rsidRPr="0080446C">
        <w:rPr>
          <w:sz w:val="16"/>
        </w:rPr>
        <w:t xml:space="preserve"> Scottish-born economist and Nobel Prize winner Angus Deaton, is one of the most persuasive opponents of foreign aid. He thinks that </w:t>
      </w:r>
      <w:r w:rsidRPr="0080446C">
        <w:rPr>
          <w:rStyle w:val="StyleUnderline"/>
        </w:rPr>
        <w:t>foreign aid – for the purposes of development, not to stave off humanitarian health catastrophes or other such emergencies – does more harm than good and hurts, rather than helps, the poor.</w:t>
      </w:r>
      <w:r w:rsidRPr="0080446C">
        <w:rPr>
          <w:sz w:val="16"/>
        </w:rPr>
        <w:t xml:space="preserve"> Mr. Deaton is the Eisenhower Professor of Economics and International Affairs at Princeton. He has spent decades working with the World Bank in creating basic yardsticks for measuring global poverty and with the Gallup Organization in creating survey-based measures of well-being. According to Deaton, and the economists who agree with him, </w:t>
      </w:r>
      <w:r w:rsidRPr="0080446C">
        <w:rPr>
          <w:rStyle w:val="StyleUnderline"/>
        </w:rPr>
        <w:t>much of the $135 billion that the world’s most developed countries spent on official aid in 2014 may not have ended up helping the poor</w:t>
      </w:r>
      <w:r w:rsidRPr="0080446C">
        <w:rPr>
          <w:sz w:val="16"/>
        </w:rPr>
        <w:t xml:space="preserve">. Sub-Saharan Africa had a 54 percent poor population in 1990. This dropped down to 41 percent in 2013. Due to massive population growth </w:t>
      </w:r>
      <w:r w:rsidRPr="0080446C">
        <w:rPr>
          <w:rStyle w:val="StyleUnderline"/>
        </w:rPr>
        <w:t>in Africa, the absolute number of poor people actually rose by 113 million and more than a quarter of the countries are poorer now than in 1960.</w:t>
      </w:r>
      <w:r w:rsidRPr="0080446C">
        <w:rPr>
          <w:sz w:val="16"/>
        </w:rPr>
        <w:t xml:space="preserve"> Even as the level of foreign aid into Africa soared through the 1980s and 1990s, African economies were doing worse than ever, as the chart below, from a paper by economist Bill Easterly of New York University, shows. </w:t>
      </w:r>
      <w:r w:rsidRPr="0080446C">
        <w:rPr>
          <w:rStyle w:val="StyleUnderline"/>
        </w:rPr>
        <w:t>The effect wasn’t limited to Africa. Some economists have noticed that an influx of foreign aid did not seem to produce economic growth in countries around the world. Rather, lots of foreign aid flowing into a country tended to be correlated with lower economic growth</w:t>
      </w:r>
      <w:r w:rsidRPr="0080446C">
        <w:rPr>
          <w:sz w:val="16"/>
        </w:rPr>
        <w:t xml:space="preserve">, as this chart from a paper by Raghuram Rajan and Arvind Subramanian, who is now the economic advisor to India’s prime minister Narendra Modi, shows. (weforum.org) But other studies have concluded there is evidence that aid boosts growth is. In a paper published in 2011 Markus Brückner, then of the University of Adelaide, where estimates the impact of aid on 47 countries between 1960 and 2000, he argued that </w:t>
      </w:r>
      <w:r w:rsidRPr="0080446C">
        <w:rPr>
          <w:rStyle w:val="StyleUnderline"/>
        </w:rPr>
        <w:t>donors tend to give less to faster-growing countries which can produce a negative correlation between growth and aid. By looking at periods when severe weather and dramatic shifts in commodity prices had big impacts on growth</w:t>
      </w:r>
      <w:r w:rsidRPr="0080446C">
        <w:rPr>
          <w:sz w:val="16"/>
        </w:rPr>
        <w:t xml:space="preserve">, Mr Brückner identified variations in foreign aid that were not driven by changes in income per person. </w:t>
      </w:r>
    </w:p>
    <w:p w14:paraId="1EA35F79" w14:textId="77777777" w:rsidR="00855186" w:rsidRPr="0080446C" w:rsidRDefault="00855186" w:rsidP="00855186">
      <w:pPr>
        <w:pStyle w:val="Heading4"/>
      </w:pPr>
      <w:r w:rsidRPr="0080446C">
        <w:t>Foreign aid is poorly redistributed</w:t>
      </w:r>
    </w:p>
    <w:p w14:paraId="7C926B76" w14:textId="77777777" w:rsidR="00855186" w:rsidRPr="0080446C" w:rsidRDefault="00855186" w:rsidP="00855186">
      <w:r w:rsidRPr="0080446C">
        <w:rPr>
          <w:rStyle w:val="Style13ptBold"/>
        </w:rPr>
        <w:t>Economist, 6/11</w:t>
      </w:r>
      <w:r w:rsidRPr="0080446C">
        <w:t xml:space="preserve">/16, "Misplaced charity," Economist, </w:t>
      </w:r>
      <w:hyperlink r:id="rId49" w:history="1">
        <w:r w:rsidRPr="0080446C">
          <w:rPr>
            <w:rStyle w:val="Hyperlink"/>
          </w:rPr>
          <w:t>https://www.economist.com/international/2016/06/11/misplaced-charity</w:t>
        </w:r>
      </w:hyperlink>
    </w:p>
    <w:p w14:paraId="18318B26" w14:textId="77777777" w:rsidR="00855186" w:rsidRPr="0080446C" w:rsidRDefault="00855186" w:rsidP="00855186">
      <w:pPr>
        <w:rPr>
          <w:sz w:val="16"/>
        </w:rPr>
      </w:pPr>
      <w:r w:rsidRPr="0080446C">
        <w:rPr>
          <w:sz w:val="16"/>
        </w:rPr>
        <w:t xml:space="preserve">NOT long ago Malawi was a donor darling. Being dirt poor and ravaged by AIDS, it was needy; with just 17m inhabitants, a dollop of aid might visibly improve it. Better still, it was more-or-less democratic and its leader, Joyce Banda, was welcome at Westminster and the White House. In 2012 Western </w:t>
      </w:r>
      <w:r w:rsidRPr="0080446C">
        <w:rPr>
          <w:rStyle w:val="StyleUnderline"/>
        </w:rPr>
        <w:t xml:space="preserve">countries showered $1.17 billion on it, and foreign aid accounted for 28% of gross national income. The following year corrupt officials, businessmen and politicians pinched at least $30m from the Malawian treasury. </w:t>
      </w:r>
      <w:r w:rsidRPr="0080446C">
        <w:rPr>
          <w:sz w:val="16"/>
        </w:rPr>
        <w:t xml:space="preserve">A bureaucrat investigating the thefts was shot three times (he survived, somehow). Germany said it would help pay for an investigation; later, burglars raided the home of a German official and stole documents relating to the scandal. Malawi is no longer a donor darling. It now resembles a clingy lover, which would be dumped were it not so needy. It still gets a lot of foreign aid ($930m in 2014), but donors try to keep the cash out of the government’s hands. </w:t>
      </w:r>
      <w:r w:rsidRPr="0080446C">
        <w:rPr>
          <w:rStyle w:val="StyleUnderline"/>
        </w:rPr>
        <w:t>Foreign aid can work wonders. It set South Korea and Taiwan on the path to riches, helped extinguish smallpox in the 1970s and has almost eliminated polio. Unfortunately, as Malawi shows, it is liable to be snaffled by crooks.</w:t>
      </w:r>
      <w:r w:rsidRPr="0080446C">
        <w:rPr>
          <w:sz w:val="16"/>
        </w:rPr>
        <w:t xml:space="preserve"> </w:t>
      </w:r>
      <w:r w:rsidRPr="0080446C">
        <w:rPr>
          <w:rStyle w:val="StyleUnderline"/>
        </w:rPr>
        <w:t>Aid can also burden weak bureaucracies, distort markets, prop up dictators and help prolong civil wars. Taxpayers in rich countries dislike their cash being spent on Mercedes-Benzes. So donors strive to send the right sort of aid to the places where it will do the most good.</w:t>
      </w:r>
      <w:r w:rsidRPr="0080446C">
        <w:rPr>
          <w:sz w:val="16"/>
        </w:rPr>
        <w:t xml:space="preserve"> How are they doing? A decade ago governments rich and poor set out to define good aid. They declared that </w:t>
      </w:r>
      <w:r w:rsidRPr="0080446C">
        <w:rPr>
          <w:rStyle w:val="StyleUnderline"/>
        </w:rPr>
        <w:t>aid should be for improving the lot of poor people—and not, implicitly, for propping up friendly dictators or winning business for exporters.</w:t>
      </w:r>
      <w:r w:rsidRPr="0080446C">
        <w:rPr>
          <w:sz w:val="16"/>
        </w:rPr>
        <w:t xml:space="preserve"> It should be co-ordinated; otherwise, says William Easterly of New York University, “the poor health minister is dealing with dozens of different donors and dozens of different forms to fill out.” It should be transparent. Where possible, it should flow through governments. These are high-minded ideals, reflecting the time they were laid down: the cold war was over and the West had plenty of money. They are nonetheless sound. Aid-watchers, who row bitterly over whether the world needs more foreign aid or less, mostly agree with them. They tend to add that aid should go to relatively free, well-governed countries. By almost all of these measures, </w:t>
      </w:r>
      <w:r w:rsidRPr="0080446C">
        <w:rPr>
          <w:rStyle w:val="StyleUnderline"/>
        </w:rPr>
        <w:t>foreign aid is failing. It is as co-ordinated as a demolition derby.</w:t>
      </w:r>
      <w:r w:rsidRPr="0080446C">
        <w:rPr>
          <w:sz w:val="16"/>
        </w:rPr>
        <w:t xml:space="preserve"> </w:t>
      </w:r>
      <w:r w:rsidRPr="0080446C">
        <w:rPr>
          <w:rStyle w:val="StyleUnderline"/>
        </w:rPr>
        <w:t>Much goes neither to poor people nor to well-run countries, and on some measures the targeting is getting worse. Donors try to reward decent regimes and punish bad ones, but their efforts are undermined by other countries and by their own impatience. It is extraordinary that so many clever, well-intentioned people have made such a mess</w:t>
      </w:r>
      <w:r w:rsidRPr="0080446C">
        <w:rPr>
          <w:sz w:val="16"/>
        </w:rPr>
        <w:t xml:space="preserve">. Official development aid, which includes grants, loans, technical advice and debt forgiveness, is worth about $130 billion a year. The channels originating in Berlin, London, Paris, Tokyo and Washington are deep and fast-flowing; others are rivulets, though the Nordic countries are generous for their size. More than two-fifths flows through multilateral outfits such as the World Bank, the UN and the Global Fund. Last year 9% was spent on refugees in donor countries, reflecting the surge of migrants to Europe. </w:t>
      </w:r>
      <w:r w:rsidRPr="0080446C">
        <w:rPr>
          <w:rStyle w:val="StyleUnderline"/>
        </w:rPr>
        <w:t>As the aid river twists and braids, it inundates some places and not others. India contains some 275m people living on less than $1.90 a day. It got $4.8 billion in “country programmable aid” (the most routine kind) in 2014, which is $17 per poor person. Vietnam also got $4.8 billion; but, because it is much smaller and rather better off, that works out to $1,658 per poor person</w:t>
      </w:r>
      <w:r w:rsidRPr="0080446C">
        <w:rPr>
          <w:sz w:val="16"/>
        </w:rPr>
        <w:t xml:space="preserve"> (see map). By this measure South-East Asia and South America fare especially well. Western countries have mostly been shamed out of the cold war-era habit of funnelling aid to friendly regimes and former colonies. But aid is still used more-or-less explicitly as a tool of foreign policy—and increasingly so, says Owen Barder of the Centre for Global Development, a think-tank. Today’s enemy is not communism but radical Islam. Afghanistan, Egypt, Jordan, Syria and Turkey each got more net aid than Bangladesh in 2014, although none contains nearly as many poor people. This week the EU promised more aid to African and Middle Eastern countries that clamp down on migrants. Rewarding failure A better reason not to give much aid to the poorest countries is that many are badly run. But that is not why they get so little. Claudia Williamson of Mississippi State University has created a yardstick that measures both poverty and the quality of government. On her measure, the targeting of aid worsened between 2004 and 2012. “Aid goes to middle-income countries that are also poorly governed,” she says. Donors often reward democratic reforms; they also try to punish corruption and backsliding, as in Malawi. Between 2009 and 2014, 12 countries improved by at least two points on a 14-point scale produced by Freedom House, a think-tank, suggesting they became notably more democratic and liberal. Ten of them received more net aid in 2014 than five years earlier. Of the nine aid-receiving countries that worsened by two points or more on the same scale, six got less. But such inducements tend to be subtle, whereas the surge of aid into strategically important states is often huge. Net foreign aid to Turkey, an increasingly autocratic country that is not poor, rose more than tenfold between 2004 and 2014, to $3.4 billion. Besides, donors often have short attention spans. Two academics, Darren Hawkins and Jay Goodliffe, have shown that donors tend to reward countries that are becoming more like them. </w:t>
      </w:r>
      <w:r w:rsidRPr="0080446C">
        <w:rPr>
          <w:rStyle w:val="StyleUnderline"/>
        </w:rPr>
        <w:t>Once countries have joined the democratic club, aid drops. American aid to Peru followed that pattern. “You get penalised for achieving too high a level of democratic governance,” says Brad Parks of AidData, another think-tank.</w:t>
      </w:r>
      <w:r w:rsidRPr="0080446C">
        <w:rPr>
          <w:sz w:val="16"/>
        </w:rPr>
        <w:t xml:space="preserve"> </w:t>
      </w:r>
      <w:r w:rsidRPr="0080446C">
        <w:rPr>
          <w:rStyle w:val="StyleUnderline"/>
        </w:rPr>
        <w:t>Even if Western countries sent clear, consistent signals, they might struggle to be heard. Aid has become less important to many poor countries than foreign investment or remittances.</w:t>
      </w:r>
      <w:r w:rsidRPr="0080446C">
        <w:rPr>
          <w:sz w:val="16"/>
        </w:rPr>
        <w:t xml:space="preserve"> And donors have become far more diverse. </w:t>
      </w:r>
    </w:p>
    <w:p w14:paraId="3FB3FF41" w14:textId="4ECF07E0" w:rsidR="00855186" w:rsidRPr="0080446C" w:rsidRDefault="007615CE" w:rsidP="00855186">
      <w:pPr>
        <w:pStyle w:val="Heading4"/>
      </w:pPr>
      <w:r>
        <w:t>Foreign Aid can’t create long term benefits</w:t>
      </w:r>
    </w:p>
    <w:p w14:paraId="77544145" w14:textId="77777777" w:rsidR="00855186" w:rsidRPr="0080446C" w:rsidRDefault="00855186" w:rsidP="00855186">
      <w:r w:rsidRPr="0080446C">
        <w:rPr>
          <w:rStyle w:val="Style13ptBold"/>
        </w:rPr>
        <w:t>OMICS International</w:t>
      </w:r>
      <w:r w:rsidRPr="0080446C">
        <w:t>, 6-25-20</w:t>
      </w:r>
      <w:r w:rsidRPr="0080446C">
        <w:rPr>
          <w:rStyle w:val="Style13ptBold"/>
        </w:rPr>
        <w:t>16</w:t>
      </w:r>
      <w:r w:rsidRPr="0080446C">
        <w:t>, "Failure of Foreign Aid in Developing Countries: A Quest for Alternatives," https://www.omicsonline.org/open-access/failure-of-foreign-aid-in-developing-countries-a-quest-for-alternatives-2151-6219-1000231.php?aid=80040</w:t>
      </w:r>
    </w:p>
    <w:p w14:paraId="7658DA0A" w14:textId="77777777" w:rsidR="00855186" w:rsidRPr="0080446C" w:rsidRDefault="00855186" w:rsidP="00855186">
      <w:pPr>
        <w:rPr>
          <w:sz w:val="16"/>
        </w:rPr>
      </w:pPr>
      <w:r w:rsidRPr="0080446C">
        <w:rPr>
          <w:rStyle w:val="Emphasis"/>
        </w:rPr>
        <w:t>Failure of foreign aid in alleviating poverty in developing countries</w:t>
      </w:r>
      <w:r w:rsidRPr="0080446C">
        <w:rPr>
          <w:sz w:val="16"/>
        </w:rPr>
        <w:t xml:space="preserve"> In most cases, the aid in forms of economic bail out has been seen as a form of economic exploitation and defective as it tends to rather deteriorate existing economy as in the IMF-related fiscal target always compel the recipient to adopt measures with harmful effects at a long run. In the course of the loans processing, conditionality such as government’s withdrawal in social services delivery, hinders government services’ expansion and so therefore productivity. Workers are only contracted on part-time basis without being on payroll. As the aid does not come all at once, there is always lacuna in its efficacy. Delays in implementation of projects are due to aid’s volatility and unpredictability. It fails have a positive impact as can’t be used for a long term investment. Carlos and Nicholas, assert that as it pass through a lengthy bureaucratic process where corruption, mismanagement and misuses make the given aid quite useless. The IMF-based aid retrenches the operation of the public sector by freezing public sector hiring, the retreat ratio increases and social services are NGOized while basic social services delivery are put in hands of private business entities and by so doing, do increase poverty and suffering of the poor who can’t afford social services any more. This raises the antistate sentiment when new political formations are dictated by a new economic order. </w:t>
      </w:r>
    </w:p>
    <w:p w14:paraId="49B1BA14" w14:textId="77777777" w:rsidR="00855186" w:rsidRPr="0080446C" w:rsidRDefault="00855186" w:rsidP="00855186">
      <w:pPr>
        <w:rPr>
          <w:sz w:val="16"/>
        </w:rPr>
      </w:pPr>
      <w:r w:rsidRPr="0080446C">
        <w:rPr>
          <w:rStyle w:val="Emphasis"/>
        </w:rPr>
        <w:t>Foreign aid seen as exploitation</w:t>
      </w:r>
      <w:r w:rsidRPr="0080446C">
        <w:rPr>
          <w:sz w:val="16"/>
        </w:rPr>
        <w:t xml:space="preserve"> </w:t>
      </w:r>
      <w:r w:rsidRPr="0080446C">
        <w:rPr>
          <w:rStyle w:val="StyleUnderline"/>
        </w:rPr>
        <w:t>Abundant theories and literature list numerous sources of failure of Foreign Aid but most of them converge on the fact that, Foreign Aid are short term interventions lacking lasting sustainable impact. Some of these blame the world economic structure where LDC are put in perpetual dependency</w:t>
      </w:r>
      <w:r w:rsidRPr="0080446C">
        <w:rPr>
          <w:sz w:val="16"/>
        </w:rPr>
        <w:t xml:space="preserve">. </w:t>
      </w:r>
      <w:r w:rsidRPr="0080446C">
        <w:rPr>
          <w:rStyle w:val="StyleUnderline"/>
        </w:rPr>
        <w:t>A mixture of internal and external factors makes aid not be geared towards people’s welfare but a long term gain for donors.</w:t>
      </w:r>
      <w:r w:rsidRPr="0080446C">
        <w:rPr>
          <w:sz w:val="16"/>
        </w:rPr>
        <w:t xml:space="preserve"> African political economy is a product of western imposed models and ideologies. My candid view remains, African </w:t>
      </w:r>
      <w:r w:rsidRPr="0080446C">
        <w:rPr>
          <w:rStyle w:val="StyleUnderline"/>
        </w:rPr>
        <w:t>nations’ development may still depend of the willingness of the world powers to give space to nascent economies on their own, or simply depend on the willingness of development nations to set priorities and agenda aimed at standing on their own to design their own fate</w:t>
      </w:r>
      <w:r w:rsidRPr="0080446C">
        <w:rPr>
          <w:sz w:val="16"/>
        </w:rPr>
        <w:t xml:space="preserve">. Foreign Aid has always been the last resort of most African nations as its acquisition has not demonstrated much laudable and commendable outcome and here goes the saying that, between two evils, the lesser is preferred. As Morrison [5] noticed, </w:t>
      </w:r>
      <w:r w:rsidRPr="0080446C">
        <w:rPr>
          <w:rStyle w:val="StyleUnderline"/>
        </w:rPr>
        <w:t>Foreign Aid can only be beneficial if it can positively affect the investment, makes it possible for countries to import capital goods or technology and does not directly affect the savings rate. Many scholars converged on some factors making Foreign Aid not to work in developing nations</w:t>
      </w:r>
      <w:r w:rsidRPr="0080446C">
        <w:rPr>
          <w:sz w:val="16"/>
        </w:rPr>
        <w:t xml:space="preserve"> especially in Africa: McGillivrray et al. [6] state that </w:t>
      </w:r>
      <w:r w:rsidRPr="0080446C">
        <w:rPr>
          <w:rStyle w:val="StyleUnderline"/>
        </w:rPr>
        <w:t>it decreases returns as it is mostly heavily influenced by external conditions and also, its relevance in the overall economic growth depends upon the nature and performance of political institutions in place</w:t>
      </w:r>
      <w:r w:rsidRPr="0080446C">
        <w:rPr>
          <w:sz w:val="16"/>
        </w:rPr>
        <w:t xml:space="preserve">. Foreign Aid is normally contracted for specific reasons: promoting long term economic growth and poverty reduction, to promote the short-term political interests...for Ali A.A.G [7] </w:t>
      </w:r>
      <w:r w:rsidRPr="0080446C">
        <w:rPr>
          <w:rStyle w:val="StyleUnderline"/>
        </w:rPr>
        <w:t>Foreign Aid remains unfavorable and ineffective as it remains volatile: The mode of disbursement is too lengthy and cumbersome and hence, the country fails to meet the time constraints projects have to take before completion. [8] affirms that the unpredictability of aid flows does not bolster good governance in no way; it hinders coherent government expenditure, or the development of sound institutions’ accountability in recipient countries</w:t>
      </w:r>
      <w:r w:rsidRPr="0080446C">
        <w:rPr>
          <w:sz w:val="16"/>
        </w:rPr>
        <w:t xml:space="preserve">. In Ghana as in many African countries, the history of Foreign Aid showed a relative fiscal stability at the expense of employment at the era of Structural Adjustment Programs. [9] showed how, despite the long relationship with the IMF, the country remained solely dependent on cocoa and gold export. Its recourse to IMF loans where mostly in times of fiscal deficit, high exchange rate and inflation, increased debt and borrowing making the government unable to stabilize the economy. Elsewhere, though Foreign Aid could increase the access to social amenities and services, such as a relative rise in school enrollment for the basic education and health, this could not follow the increase of facilities and quality of services in those facilities. In some studies made, [10] saw that it can only stabilize deteriorating poverty but not improve the situation, simply because it can take a longer time before the impact can be felt. Experiences however differ in many nations as Aid is meant to solve diverse problems but in most cases, </w:t>
      </w:r>
      <w:r w:rsidRPr="0080446C">
        <w:rPr>
          <w:rStyle w:val="StyleUnderline"/>
        </w:rPr>
        <w:t>its volatility and unpredictability makes it difficult for countries to factor it into long term spending plans and include it in budgets and therefore, its efficiency is questionable.</w:t>
      </w:r>
      <w:r w:rsidRPr="0080446C">
        <w:rPr>
          <w:sz w:val="16"/>
        </w:rPr>
        <w:t xml:space="preserve"> In their study, Pycroft and Marthis [11] showed how </w:t>
      </w:r>
      <w:r w:rsidRPr="0080446C">
        <w:rPr>
          <w:rStyle w:val="StyleUnderline"/>
        </w:rPr>
        <w:t>donors may prefer to release their funds to solve problems other than the sectoral priorities set by the governments where these funds are highly managed by their own experts and or by independent NGO’s which are merely implementers of already designed projects. Funds meant to help governments achieve its mandate to combat poverty and alike may be directed by foreign policies of hidden economic or political agenda whereas, they must be subjected to adhere to conditions hard to meet, meant to enable its best utilization.</w:t>
      </w:r>
      <w:r w:rsidRPr="0080446C">
        <w:rPr>
          <w:sz w:val="16"/>
        </w:rPr>
        <w:t xml:space="preserve"> </w:t>
      </w:r>
    </w:p>
    <w:p w14:paraId="79DA4A95" w14:textId="124676FA" w:rsidR="006B49D8" w:rsidRPr="0080446C" w:rsidRDefault="006B49D8" w:rsidP="006B49D8">
      <w:pPr>
        <w:pStyle w:val="Heading4"/>
      </w:pPr>
      <w:r w:rsidRPr="0080446C">
        <w:t>Foreign aid fails</w:t>
      </w:r>
    </w:p>
    <w:p w14:paraId="21928BBE" w14:textId="77777777" w:rsidR="00855186" w:rsidRPr="0080446C" w:rsidRDefault="00855186" w:rsidP="00855186">
      <w:r w:rsidRPr="0080446C">
        <w:rPr>
          <w:rStyle w:val="Style13ptBold"/>
        </w:rPr>
        <w:t>OMICS International</w:t>
      </w:r>
      <w:r w:rsidRPr="0080446C">
        <w:t>, 6-25-20</w:t>
      </w:r>
      <w:r w:rsidRPr="0080446C">
        <w:rPr>
          <w:rStyle w:val="Style13ptBold"/>
        </w:rPr>
        <w:t>16</w:t>
      </w:r>
      <w:r w:rsidRPr="0080446C">
        <w:t xml:space="preserve">, "Failure of Foreign Aid in Developing Countries: A Quest for Alternatives," </w:t>
      </w:r>
      <w:hyperlink r:id="rId50" w:history="1">
        <w:r w:rsidRPr="0080446C">
          <w:rPr>
            <w:rStyle w:val="Hyperlink"/>
          </w:rPr>
          <w:t>https://www.omicsonline.org/open-access/failure-of-foreign-aid-in-developing-countries-a-quest-for-alternatives-2151-6219-1000231.php?aid=80040</w:t>
        </w:r>
      </w:hyperlink>
    </w:p>
    <w:p w14:paraId="0E07C4FA" w14:textId="77777777" w:rsidR="00855186" w:rsidRPr="0080446C" w:rsidRDefault="00855186" w:rsidP="00855186">
      <w:r w:rsidRPr="0080446C">
        <w:t xml:space="preserve">Good signals of good governance, liberty and freedom of the citizens, security and human rights, constitutionally laid down governing system allowing participation and democratic institutions to operate; are those dependant variables if trespassed can result into freezing, withholding or withdrawal of aid. One may now ask if we still need foreign aid and in case we don’t, what can be the alternative of our so dependant economies suffocated by both endogenous and exogenous factors. Conditionality and its real impact on aid Along history, Foreign Aid has been viewed in different angles by both recipients and donors: In 70s it was criticized to be a form of domination and exploitation as it always fall in the hands of unprepared grounds, in the hands of leaders with no real vision, weak institutions and corrupt officials. In 80’s , with the rise of neo-liberalism, Foreign Aid was seen as harmful to local economies and the Washington Consensus came with unbearable conditionality hard to be met. In 90’s, these Conditionality whose greater part was to obstruct any socialist policy formation in the countries under development, they imposed a democratic regime with a full capitalist economy. This also led to the formation of political parties and allowed competition on the political scenes to gain power [12]. This was meant to deny over tenure on power and a possible dictatorship which could hinder development and do away with western interest. It was toward the end of this period that we had nascent issues of security, like terrorism that drew attention of donors on matters concerning migration, etc. After this era, the world economic crises made poorest countries to be highly indebted and the London Club had to persuade creditors to be conscious on aid and impose Conditionality to countries receiving Foreign Aid so that they may put in place measures that could make it possible for them to pay back [13]. This Conditionality was seen as substitute of collateral assets as donors ensure that there is a clear and sound economic policy which will enable aid yield fruits. Other analysts saw them as safeguard to moral hazards. This could be more frustrating when donor countries send their own experts to monitor the usage and usefulness of the aid to persuade and encourage the implementers to adhere to pre-established agreement. Though this can be a way of ensuring being paid back, it has been also a way of imposing economic policy to countries as many name it imperialist way of keeping a hand on the management of affairs of other nations for their own gain [14]. Despite this bitter criticism, Foreign Aid, if well utilized, Rodrik [15] saw that it can improve domestic economic policies by inducing consistent flow of income over time. Here is the justification. Justification for conditionality Aid is always given under Conditionality whose acclaimed aim is to ensure effectiveness in resolving problems for which they were to resolve. This aid can be withheld, removed or cancelled in times of trespasses or failure to adhere to Conditionality which are seen as sine qua none factors making aid yield results. Among many of these, good governance and the rule of law have been identified as fertile grounds where aid could produce good fruits. Simply because the conducive political environment can foster accountability, formulate good policies which enable transparency and practice of human rights, respect of legal foundation of the state , constitutions and other political governing precepts. It is a view that such an institution can offer a good environment for business and facilitates investment and protects interest of the people and their properties. In 1990’s France warned its partners to forcibly democratize institutions as they sought to enhance institutional strengthening more especially in electoral processes and other institutional arrangements capable of making reforms possible. Failure of Foreign Aid’s conditionality to reduce poverty Again, imposed conditionality has demonstrated a very minimal impact on policies. The Foreign Aid which is a disputed form of domination by some people was seen as ineffective when, it falls into wrong and poor programs and policies, where there is poor or lack of monitoring mechanisms from donors to avoid principal agent dilemma. The other non-negligible factor is the ownership of policies. If suggested policies are from political leaders who are the same implementers, there is likelihood that the aid yield fruits. But, if the policies are a form of imposed programs, it may not match with the realities and the needs on the ground, which will eventually result into failure of aid. To be successful, there should be coherence between the donors’ plans of actions and what the country aspires to achieve as objectives because the two may be conditioned by different drivers. This often happens in rural development projects where programs are drafted in high offices with less or no real a priori research to determine what is really needed by beneficiaries as they are not involved in policy elaboration. Other factors may come from global current economic and political situations where new measures (health, security and environment) may need to be imposed to nations for the general good. One of the other factors occasioning failure of the aid is that they resolve existing problems and fail to dig deep and tackle the grassroots issues. On one hand, conditionalities’ positive impact can be good only where aid is meant to tackle a real problem the society is facing. On the other hand, the non-adherence to conditionality may hinder the performance of aid especially when it is aimed at reducing poverty. The question here is easy to answer. If Foreign Aid is something that has been in operation since 70’s what accounts for the current state of poverty of nations that have been receiving aid over several decades now? Part of the answer is, the aid always falls into unprepared grounds, and donors do not care about pre-donation situation but care much about post-donation periods. Burnside and Dollar [16] assert that it can only spur growth if it is channeled through well-established economic systems allowing its best use. They add that aid can only have positive impact on growth in developing countries which have adopted good fiscal, monetary, and trade policies, otherwise, the acquisition of aid will compel those systems to install first sanity in fiscal and monetary policy. In the presence of poor policies, aid has no positive effect on growth whatsoever. As any other pro neoliberal theorists, the government whose concern remains on social welfare provision (Education, health, housing…) may not meet the target as these services remain unproductive, but mere government expenditures. Most scholars do not commend Foreign Aid as they qualify it as impediment and intrusive in as much as their positive impacts remain unmeasured. For them, unless it is contracted to accomplish already started projects, it rather weakens feeble state’s ability to deliver unless it supports ongoing state-owned, negotiated and implemented ones with no conditionalities. How foreign aid can be beneficial In relation to growth, aid is not always to be seen as useless though we still need to investigate where it has ever shown good outcome. Lipton, Toye and Cassen [17] made it clear that, though it may not bring about growth, it may help in poverty reduction. It may also increase the cash flow without benefiting directly the needy ones. Where Foreign Aid seemed to create much impact was where it was linked to projects aiming at attaining the Millennium Development Goals or supporting national budgets or used for public investment. Hassan [18] argued that, foreign aid is not evil in itself to our African economies. It must only support existing started projects, increase import, technology transfer and strengthens national currency, lower inflation and minimize devaluation of the economy. Rather than cutting down the expansion of provision of social welfare services, it has rather the obligation to make its provision more inclusive and extensive as many rural African zones still needs government’s intervention to raise the leaving standards up. Unlike other scholars, he thinks these aids should rather be meant to improve social services as an investment in people will be more beneficial to our nations rather than investment in areas where benefits are shared among a few elite. The aid that is not meant to improve infrastructural constraints, to improve the leaving standards of the poor rural zones still living on rudimental agriculture of substance, the foreign aid which is not addressing the issues agriculture today, aid which is not meant to reduce poverty by implementing people-centered projects, empowering the lives of the marginalized citizens, aid which will not lead to macroeconomic development…would eventually lead to a failure because the cause of our lagging behind would not have been touched. Conclusively, Foreign Aid can only yield results when it is consecrated to improve lives of the poor ones through variety of empowerment programs (both for woman, unemployable youth and vulnerable). It should help the government generate employment which will increase their living standards and the level of consumption. It can have positive impact when it facilitates technology transfer, invest in research and high education, build strong competitive market and freedom of all sorts to create enabling environment for investors. Where things have been better, loans and grants were able to facilitate the expansion of small scale businesses, credit unions, microfinance, savings and loans institutions, agricultural cooperatives in rural areas and many more services empowering the most impoverished, but also supporting nascent development third sectors’ development projects. To some extent, the foreign aid should not attract any conditionality that will make the poor poorer and rich, richer. It should be given and foremost, be contracted when it is most needed and not be taxable and impose external conditions which are likely to make it fruitless. Adequate development strategies and policies to be applied in the developing countries to eradicate poverty have been on trial with no effect ever since the era of structural adjustment programs. The state of underdevelopment of most African countries and many developing countries can be accounted to a variety of factors, many of which are those supposed to bring about remedy. The paper examines, the nature, the relevance of foreign aid given to developing countries and assesses level of influence of other alternatives to development available for the continent. Foreign Aid has been contracted for development projects’ support, supplementing national budget, debt relief, aid to attain the set Millennium Development Goals… which were supposed to lead those countries to middle income status etc. Loans and grants given to accelerate poverty reduction programs have shown little aptitude to reduce poverty. The study showed that the given aid is shrouded with hidden agenda from donors who set unbearable conditionality, hard to meet to yield desired results. At one hand, the inefficacy of foreign aid to eradicate poverty was seen as inherent to its nature and at the other hand, as results of its management and cycling by recipients. Far to bear fruits, the conditionalities attached to some of contacted economic bail out ( from the IMF and WB) to address economic crisis countries can face, it was rather seen as harmful to vulnerable citizens due to its stringent austerity measures and though it may bring about economic stabilization, no indices of economic growth and people’s welfare could be measured. Despite diversified kinds of intervention of the non-governmental organizations and civil societies in their variety social services delivery (in health, mass education and mobilization, education, human rights preservation…), their capacity to lead our nations to macroeconomic growth were not evident as in their good work, face numerous barriers from both donors and governments recipients. Their problem solving strategies fail to be counted on for a sustained macroeconomic development. The New Partnership for African Development (NEPAD) which came as a well thought and designed new re-engagement to lay solid foundation for the renewal of African condition, despite its efforts to eradicate poverty, to put African countries on the path of sustainable growth, to halt the marginalization of the African continent in the globalization process, to integrate the continent in the global economy and accelerate the women’s role in development agenda. These beautiful verbiage formulations are yet to be seen on the ground and it seems it had failed to get to its desired destination. The paper recommends a new reawakening in the realm of cooperation and integration among African nations. If foreign aid it to yield good results, the paper suggest casts off the recourse to unfruitful conditionalities which was seen rather harmful. Other development entities such as nonprofit making organizations should help countries invest in long term projects in full workable public-private partnerships model while the state’s role should avoid be investing in both infrastructure and human capital, embark on monetary and fiscal discipline and create enabling environment for business and institutional administrations for aid to produce good results. Keywords Foreign aid; Developing countries; Conditionality; Poverty; Economic growth Introduction The state has been long considered as the sole vector and agent of development before other international financial institutions (IMF, WB, NGOs…) came to supplement the state’s role. Globalization and neoliberalization dynamics changed the view of the development idealists. The state is however the main actor in the development process. Its relationship with economy should be translated into capital formation, provision of infrastructural and legal framework development projects have to undertake. The non-governmental organizations and the third sector which are virtually the second engine of the economy have a tremendous role to play as their autonomy grows as the state’s declines. In times of incapacity of the state to meet the economic commitment to render its primary services to the society, donors (both local and international) lenders of all origins intervene through loans, grants, aid etc. The Official Development Assistance (ODA) played this regulatory role for long before Breton woods institutions took over to assist countries facing hardship to deliver to the people by giving loans, economic bail out interventions and aid, with an aim of helping nations achieve middle come status. This paper questions the significance, the purpose, justification of aid given to development nation. It will evaluate the significance and impact Foreign Aid has in the life of the economy of our developing countries. It will be noteworthy to equally assess the level of performance of other development alternatives taken by developing countries, their strength and failure to eradicate poverty. Foreign aid to developing countries Aid given to developing countries is meant to help these countries develop and accomplish their development projects. These aids may come from former colonial monopole to strengthen bilateral ties between the former colonies and their colonial powers. Loans can be given to be spent on goods bought from donor countries where consultancy fee are always inclusive. In Africa, foreign aid comes in diverse forms: Support of projects of investment, budget support, technical assistance of various projects, debt relief etc. It may be given in forms of grants which may not have to be paid, loans payable at lower interest rate over a longer period, contributions or aid from UN institutions, IMF, WB or regional banks. For instance, the USA gives its aid to countries to support: State capacity building to strengthen security and in conflict management and resolution. Or else, build up business partnership by supporting the generation of demand of US goods. Nature of foreign aid: The aid is classified in key thematic areas: Investment in people (social welfare provision), environmental protection and climate change, support to non-state organizations involved in human development, food security and migration issues, (EC) No1905 [1]. It may come to aid to local population in health sectors, education, housing and so forth as it is currently the case of European Union to the people of Burundi. They support civil society organizations to promote the atmosphere of good governance and protection of human rights, protection of natural resources, state building in post-conflict cases; it is also given to support national budget. It can include humanitarian aid meant to offer quick relief intervention to alleviate suffering infringed by man-made disasters and conflicts. Evolution and views on foreign aid Historically, foreign aid has received bitter criticisms in the developing countries most especially in Africa. From the 1970’s, the dependency theorists viewed aid as a form of exploitation and selfenrichment: Only the elites become beneficiaries of nationally designed projected. On the site of the donors, neoliberals saw in Aid an extortion of resources, a long earned asset being dashed to impoverished nations incapable of making a best use of it to effectively come out of poverty. In the 80’s, conditions upon receiving aid were introduced, which in most cases were related to institutional reforms, good economic policies. The Washington consensus introduced the Structural Adjustment Programs (SAP) loans to deal with inefficiency of the state. This Conditionality was later viewed as rather hampering with sovereignty and dignity of countries because of their coercive nature. Jane and Toye [2] saw foreign aid as not only inefficiency to reduce poverty, but as means to foster dependency. In the 90’s the wind of neo-liberalism of economy postulated that the world should go Democracy and any state ought to embark on political reforms making institutions as democratic as possible where good governance, respect of human rights and alike were favorable conditions that could make development and reliability possible. The political orientation of the country could determine how much aid it could receive. Aid could therefore be given to countries going aboard the way of electoral reforms, multiparty system and any other political act advocating democratic atmosphere. These aids were also given to nations coming out of long times of conflicts to strengthen peace building in the country, supporting electoral processes or to empower new political formation and civil society organizations. Other factors that could attract aid were prevailing security threats, not only because they destabilize the nation’s ongoing development projects, they also derail donors’ interest in developing countries. Countries can be easily supported to deal with criminal activities such as human trafficking, cross boarder organized crimes, environmental threats, mainstreaming of gender which are normally connected to poverty [3]. Foreign aid and agencies After the Marshal Plan which was meant to support European countries after the World War II, on 13th January 1960 was born the Development Assistance Committee (DAC) grouping donor countries to offer consultancy platform in regards to Aid. It merged later with other development agencies to form the Organization for Economic Cooperation and Development (OECD). The 2000 United Nations general assembly came to realize that some parts of the world were still in abject poverty and the assembly adopted the Millennium Development Goals (MDGs) that could be summed up in 8 specific objectives: The focus on primary universal basic education, eradication of poverty and hunger, reduction of children mortality and maternal health, combating communicative diseases (HIV-AIDS, Malaria) ensuring environmental sustainability and strengthening of partnership among nations. These goals were to be endorsed and adopted by all nations and approved by the donor community. In 1969 the DAC later adopted the Official Development Assistance (ODA) to standardize the measurement of the source flowing from the DAC governments donors to developing targeted countries. Besides these well-structured donor agencies, we have private contributors giving loans in forms of bilateral cooperation. The selection of recipients are mostly based on set indicators , poverty status, political situation, level of respect of human right [4]. </w:t>
      </w:r>
    </w:p>
    <w:p w14:paraId="70111FA0" w14:textId="77777777" w:rsidR="00FA01AE" w:rsidRPr="0080446C" w:rsidRDefault="00FA01AE" w:rsidP="00FA01AE">
      <w:pPr>
        <w:pStyle w:val="Heading4"/>
      </w:pPr>
      <w:r w:rsidRPr="0080446C">
        <w:t>Foreign aid for countries decreases their growth</w:t>
      </w:r>
    </w:p>
    <w:p w14:paraId="5BF740C6" w14:textId="77777777" w:rsidR="00FA01AE" w:rsidRPr="0080446C" w:rsidRDefault="00FA01AE" w:rsidP="00FA01AE">
      <w:r w:rsidRPr="0080446C">
        <w:rPr>
          <w:b/>
        </w:rPr>
        <w:t>Swanson 15</w:t>
      </w:r>
      <w:r w:rsidRPr="0080446C">
        <w:t xml:space="preserve"> (10-13-2015, Ana Swanson is a writer for the Washington Post, "Why trying to help poor countries might actually hurt them", https://www.washingtonpost.com/news/wonk/wp/2015/10/13/why-trying-to-help-poor-countries-might-actually-hurt-them/</w:t>
      </w:r>
    </w:p>
    <w:p w14:paraId="377CCB50" w14:textId="77777777" w:rsidR="00FA01AE" w:rsidRPr="0080446C" w:rsidRDefault="00FA01AE" w:rsidP="00FA01AE">
      <w:pPr>
        <w:rPr>
          <w:sz w:val="14"/>
        </w:rPr>
      </w:pPr>
      <w:r w:rsidRPr="0080446C">
        <w:rPr>
          <w:sz w:val="14"/>
        </w:rPr>
        <w:t xml:space="preserve">It sounds kind of crazy to say that foreign aid often hurts, rather than helps, poor people in poor countries. Yet that is what Angus Deaton, the newest winner of the Nobel Prize in economics, has argued. Deaton, an economist at Princeton University who studied poverty in India and South Africa and spent decades working at the World Bank, won his prize for studying how the poor decide to save or spend money. But his ideas about foreign aid are particularly provocative. </w:t>
      </w:r>
      <w:r w:rsidRPr="0080446C">
        <w:rPr>
          <w:rStyle w:val="StyleUnderline"/>
        </w:rPr>
        <w:t xml:space="preserve">Deaton argues that, by </w:t>
      </w:r>
      <w:r w:rsidRPr="0080446C">
        <w:rPr>
          <w:rStyle w:val="Emphasis"/>
        </w:rPr>
        <w:t>trying to help</w:t>
      </w:r>
      <w:r w:rsidRPr="0080446C">
        <w:rPr>
          <w:rStyle w:val="StyleUnderline"/>
        </w:rPr>
        <w:t xml:space="preserve"> poor people in </w:t>
      </w:r>
      <w:r w:rsidRPr="0080446C">
        <w:rPr>
          <w:rStyle w:val="Emphasis"/>
        </w:rPr>
        <w:t>developing countries</w:t>
      </w:r>
      <w:r w:rsidRPr="0080446C">
        <w:rPr>
          <w:rStyle w:val="StyleUnderline"/>
        </w:rPr>
        <w:t xml:space="preserve">, </w:t>
      </w:r>
      <w:r w:rsidRPr="0080446C">
        <w:rPr>
          <w:rStyle w:val="Emphasis"/>
        </w:rPr>
        <w:t>the rich world may actually be corrupting those nations' governments and slowing their growth</w:t>
      </w:r>
      <w:r w:rsidRPr="0080446C">
        <w:rPr>
          <w:rStyle w:val="StyleUnderline"/>
        </w:rPr>
        <w:t xml:space="preserve">. According to Deaton, and the economists who agree with him, much of the $135 billion that the world’s most developed countries spent on official aid in 2014 may </w:t>
      </w:r>
      <w:r w:rsidRPr="0080446C">
        <w:rPr>
          <w:rStyle w:val="Emphasis"/>
        </w:rPr>
        <w:t>not have ended up helping the poor</w:t>
      </w:r>
      <w:r w:rsidRPr="0080446C">
        <w:rPr>
          <w:rStyle w:val="StyleUnderline"/>
        </w:rPr>
        <w:t xml:space="preserve">. </w:t>
      </w:r>
      <w:r w:rsidRPr="0080446C">
        <w:rPr>
          <w:sz w:val="14"/>
        </w:rPr>
        <w:t xml:space="preserve">The idea of wealthier countries giving away aid blossomed in the late 1960s, as the first humanitarian crises reached mass audiences on television. Americans watched through their TV sets as children starved to death in Biafra, an oil-rich area that had seceded from Nigeria and was now being blockaded by the Nigerian government, as Philip Gourevitch recalled in a 2010 story in the New Yorker. Protesters called on the Nixon administration for action so loudly that they ended up galvanizing the largest nonmilitary airlift the world had ever seen. Only a quarter-century after Auschwitz, humanitarian aid seemed to offer the world a new hope for fighting evil without fighting a war. There was a strong economic and political argument for helping poor countries, too. In the mid-20th century, economists widely believed that the key to triggering growth -- whether in an already well-off country or one hoping to get richer -- was pumping money into a country’s factories, roads and other infrastructure. So in the hopes of spreading the Western model of democracy and market-based economies, the United States and Western European powers encouraged foreign aid to smaller and poorer countries that could fall under the influence of the Soviet Union and China. The level of foreign aid distributed around the world soared from the 1960s, peaking at the end of the Cold War, then dipping before rising again. Live Aid music concerts raised public awareness about challenges like starvation in Africa, while the United States launched major, multibillion-dollar aid initiatives. And the World Bank and advocates of aid aggressively seized on research that claimed that foreign aid led to economic development. Deaton wasn’t the first economist to challenge these assumptions, but over the past two decades his arguments began to receive a great deal of attention. And he made them with perhaps a better understanding of the data than anyone had before. Deaton’s skepticism about the benefits of foreign aid grew out of his research, which involved looking in detail at households in the developing world, where he could see the effects of foreign aid intervention. “I think his understanding of how the world worked at the micro level made him extremely suspicious of these get-rich-quick schemes that some people peddled at the development level,” says Daron Acemoglu, an economist at MIT. The data suggested that the claims of the aid community were sometimes not borne out. Even as the level of foreign aid into Africa soared through the 1980s and 1990s, African economies were doing worse than ever, as the chart below, from a paper by economist Bill Easterly of New York University, shows. The effect wasn't limited to Africa. Many economists were noticing that an influx of foreign aid did not seem to produce economic growth in countries around the world. Rather, lots of foreign aid flowing into a country tended to be correlated with lower economic growth, as this chart from a paper by Arvind Subramanian and Raghuram Rajan shows. </w:t>
      </w:r>
      <w:r w:rsidRPr="0080446C">
        <w:rPr>
          <w:rStyle w:val="StyleUnderline"/>
        </w:rPr>
        <w:t xml:space="preserve">The </w:t>
      </w:r>
      <w:r w:rsidRPr="0080446C">
        <w:rPr>
          <w:rStyle w:val="Emphasis"/>
        </w:rPr>
        <w:t>countries that receive less aid</w:t>
      </w:r>
      <w:r w:rsidRPr="0080446C">
        <w:rPr>
          <w:rStyle w:val="StyleUnderline"/>
        </w:rPr>
        <w:t xml:space="preserve">, those on the left-hand side of the chart, tend to </w:t>
      </w:r>
      <w:r w:rsidRPr="0080446C">
        <w:rPr>
          <w:rStyle w:val="Emphasis"/>
        </w:rPr>
        <w:t>have higher growth</w:t>
      </w:r>
      <w:r w:rsidRPr="0080446C">
        <w:rPr>
          <w:rStyle w:val="StyleUnderline"/>
        </w:rPr>
        <w:t xml:space="preserve"> -- while </w:t>
      </w:r>
      <w:r w:rsidRPr="0080446C">
        <w:rPr>
          <w:rStyle w:val="Emphasis"/>
        </w:rPr>
        <w:t>those that receive more aid</w:t>
      </w:r>
      <w:r w:rsidRPr="0080446C">
        <w:rPr>
          <w:rStyle w:val="StyleUnderline"/>
        </w:rPr>
        <w:t>, on the right-hand side</w:t>
      </w:r>
      <w:r w:rsidRPr="0080446C">
        <w:rPr>
          <w:rStyle w:val="Emphasis"/>
        </w:rPr>
        <w:t>, have lower growth</w:t>
      </w:r>
      <w:r w:rsidRPr="0080446C">
        <w:rPr>
          <w:rStyle w:val="StyleUnderline"/>
        </w:rPr>
        <w:t xml:space="preserve">. </w:t>
      </w:r>
      <w:r w:rsidRPr="0080446C">
        <w:rPr>
          <w:sz w:val="14"/>
        </w:rPr>
        <w:t xml:space="preserve">Why was this happening? The answer wasn't immediately clear, but Deaton and other economists argued that it had to do with how </w:t>
      </w:r>
      <w:r w:rsidRPr="0080446C">
        <w:rPr>
          <w:rStyle w:val="StyleUnderline"/>
        </w:rPr>
        <w:t>foreign money changed the relationship between a government and its people.</w:t>
      </w:r>
      <w:r w:rsidRPr="0080446C">
        <w:rPr>
          <w:sz w:val="14"/>
        </w:rPr>
        <w:t xml:space="preserve"> Think of it this way</w:t>
      </w:r>
      <w:r w:rsidRPr="0080446C">
        <w:rPr>
          <w:rStyle w:val="StyleUnderline"/>
        </w:rPr>
        <w:t xml:space="preserve">: In order to have the funding to run a country, a government needs to collect taxes from its people. Since the people ultimately hold the purse strings, they have a certain amount of control over their government. If leaders don't deliver the basic services they promise, the people have the power to cut them off. Deaton argued that </w:t>
      </w:r>
      <w:r w:rsidRPr="0080446C">
        <w:rPr>
          <w:rStyle w:val="Emphasis"/>
        </w:rPr>
        <w:t>foreign aid can weaken this relationship</w:t>
      </w:r>
      <w:r w:rsidRPr="0080446C">
        <w:rPr>
          <w:rStyle w:val="StyleUnderline"/>
        </w:rPr>
        <w:t xml:space="preserve">, </w:t>
      </w:r>
      <w:r w:rsidRPr="0080446C">
        <w:rPr>
          <w:rStyle w:val="Emphasis"/>
        </w:rPr>
        <w:t>leaving a government less accountable to its people</w:t>
      </w:r>
      <w:r w:rsidRPr="0080446C">
        <w:rPr>
          <w:rStyle w:val="StyleUnderline"/>
        </w:rPr>
        <w:t xml:space="preserve">, the congress or parliament, and the courts. </w:t>
      </w:r>
      <w:r w:rsidRPr="0080446C">
        <w:rPr>
          <w:sz w:val="14"/>
        </w:rPr>
        <w:t xml:space="preserve">"My critique of aid has been more to do with countries where they get an enormous amount of aid relative to everything else that goes on in that country," Deaton said in an interview with Wonkblog. "For instance, most governments depend on their people for taxes in order to run themselves and provide services to their people. Governments that get all their money from aid don’t have that at all, and I think of that as very corrosive." It might seem odd that having more money would not help a poor country. Yet economists have long observed that countries that have an abundance of wealth from natural resources, like oil or diamonds, tend to be more unequal, less developed and more impoverished, as the chart below shows. Countries at the left-hand side of the chart have fewer fuels, ores and metals and higher growth, while those at the right-hand side have more natural resource wealth, yet slower growth. Economists postulate that this "natural resource curse" happens for a variety of reasons, but one is that such wealth can strengthen and corrupt a government. Like revenue from oil or diamonds, wealth from foreign aid can be a corrupting influence on weak governments, “turning what should be beneficial political institutions into toxic ones,” Deaton writes in his book “The Great Escape: Health, Wealth, and the Origins of Inequality.” This wealth can make governments more despotic, and it can also increase the risk of civil war, since there is less power sharing, as well as a lucrative prize worth fighting for. Deaton and his supporters offer dozens of examples of humanitarian aid being used to support despotic regimes and compounding misery, including in Zaire, Rwanda, Ethiopia, Somalia, Biafra, and the Khmer Rouge on the border of Cambodia and Thailand. Citing Africa researcher Alex de Waal, Deaton writes that “aid can only reach the victims of war by paying off the warlords, and sometimes extending the war.” </w:t>
      </w:r>
      <w:r w:rsidRPr="0080446C">
        <w:rPr>
          <w:rStyle w:val="StyleUnderline"/>
        </w:rPr>
        <w:t xml:space="preserve">He also gives plenty of examples in which the United States gives aid “for ‘us,’ not for ‘them’” – to support our strategic allies, our commercial interests or our moral or political beliefs, rather than the interests of the local people. </w:t>
      </w:r>
      <w:r w:rsidRPr="0080446C">
        <w:rPr>
          <w:sz w:val="14"/>
        </w:rPr>
        <w:t xml:space="preserve">The United States gave aid to Ethiopia for decades under then-President Meles Zenawi Asres, because he opposed Islamic fundamentalism and Ethiopia was so poor. Never mind that Asres was "one of the most repressive and autocratic dictators in Africa," Deaton writes. According to Deaton, “the award for sheer creativity” goes to Maaouya Ould Sid’Ahmed Taya, president of Mauritania from 1984 to 2005. Western countries stopped giving aid to Taya after his government became too politically repressive, but he managed to get the taps turned on again by becoming one of the few Arab nations to recognize Israel. Some might argue for bypassing corrupt governments altogether and distributing food or funding directly among the people. Deaton acknowledges that, in some cases, this might be worth it to save lives. But one problem with this approach is that it’s difficult: To get to the powerless, you often have to go through the powerful. Another issue, is that it undermines what people in developing countries need most -- “an effective government that works with them for today and tomorrow,” he writes. </w:t>
      </w:r>
      <w:r w:rsidRPr="0080446C">
        <w:rPr>
          <w:rStyle w:val="StyleUnderline"/>
        </w:rPr>
        <w:t xml:space="preserve">The old calculus of foreign aid was that poor countries were merely suffering from a lack of money. But these days, many economists question this assumption, arguing that development has more to do with the strength of a country’s institutions – political and social systems that are developed through the interplay of a government and its people. </w:t>
      </w:r>
      <w:r w:rsidRPr="0080446C">
        <w:rPr>
          <w:sz w:val="14"/>
        </w:rPr>
        <w:t xml:space="preserve">There are lot of places around the world that lack good roads, clean water and good hospitals, says MIT's Acemoglu: “Why do these places exist? If you look at it, you quickly disabuse yourself of the notion that they exist because it’s impossible for the state to provide services there." What these countries need even more than money is effective governance, something that foreign aid can undermine, the thinking goes. Some people believe that Deaton’s critique of foreign aid goes too far. There are better and worse ways to distribute foreign aid, they say. Some project-based approaches -- such as financing a local business, building a well, or providing uniforms so that girls can go to school -- have been very successful in helping local communities. In the last decade, researchers have tried to integrate these lessons from economists and argue for more effective aid practices. Many people believe that the aid community needs more scrutiny to determine which practices have been effective and which have not. Economists such as Abhijit Banerjee and Esther Duflo, for example, argue for creating randomized control trials that allow researchers to carefully examine the development effects of different types of projects -- for example, following microcredit as it is extended to people in poor countries. These methods have again led to a swell in optimism in professional circles about foreign aid efforts. And again, Deaton is playing the skeptic. While Deaton agrees that many development projects are successful, he’s critical of claims that these projects can be replicated elsewhere or on a larger scale. "The trouble is that 'what works' is a highly contingent concept," he said in an interview. "If it works in the highlands of Kenya, there’s no reason to believe it will work in India, or that it will work in Princeton, New Jersey." The success of a local project, like microfinancing, also depends on numerous other local factors, which are harder for researchers to isolate. Saying that these randomized control trials prove that certain projects cause growth or development is like saying that flour causes cake, Deaton writes in his book. “Flour ‘causes’ cakes, in the sense that cakes made without flour do worse than cakes made with flour – and we can do any number of experiments to demonstrate it – but flour will not work without a rising agent, eggs, and butter – the helping factors that are needed for the flour to ‘cause’ the cake.” </w:t>
      </w:r>
      <w:r w:rsidRPr="0080446C">
        <w:rPr>
          <w:rStyle w:val="StyleUnderline"/>
        </w:rPr>
        <w:t xml:space="preserve">Deaton's critiques of foreign aid stem from his natural skepticism of how people use -- and abuse -- economic data to advance their arguments. The science of measuring economic effects is much more important, much harder and more controversial than we usually think, he told The Post. </w:t>
      </w:r>
      <w:r w:rsidRPr="0080446C">
        <w:rPr>
          <w:sz w:val="14"/>
        </w:rPr>
        <w:t>Acemoglu said of Deaton: “He’s challenging, and he’s sharp, and he’s extremely critical of things he thinks are shoddy and things that are over-claiming. And I think the foreign aid area, that policy arena, really riled him up because it was so lacking in rigor but also so grandiose in its claims.” Deaton doesn’t argue against all types of foreign aid. In particular, he believes that certain types of health aid – offering vaccinations, or developing cheap and effective drugs to treat malaria, for example -- have been hugely beneficial to developing countries. But mostly, he said, the rich world needs to think about "what can we do that would make lives better for millions of poor people around the world without getting into their economies in the way that we’re doing by giving huge sums of money to their governments.” Overall, he argues that we should focus on doing less harm in the developing world, like selling fewer weapons to despots, or ensuring that developing countries get a fair deal in trade agreements, and aren't harmed by U.S. foreign policy decisions. Deaton also believes that our attitude toward foreign aid – that developed countries ought to swoop in and save everyone else – is condescending and suspiciously similar to the ideas of colonialism. The rhetoric of colonialism, too, “was all about helping people, albeit about bringing civilization and enlightenment to people whose humanity was far from fully recognized,” he has written. Instead, many of the positive things that are happening in Africa – the huge adoption in cell phones over the past decade, for example – are totally homegrown. He points out that, while the world has made huge strides in reducing poverty in recent decades, almost none of this has been due to aid. Most has been due to development in countries like China, which have received very little aid as a proportion of gross domestic product and have "had to work it out for themselves." Ultimately, Deaton argues that we should stand aside and let poorer countries develop in their own ways. “Who put us in charge?” he asks.</w:t>
      </w:r>
    </w:p>
    <w:p w14:paraId="5B1C7333" w14:textId="6836F2B6" w:rsidR="00855186" w:rsidRPr="0080446C" w:rsidRDefault="00CC765E" w:rsidP="00CC765E">
      <w:pPr>
        <w:pStyle w:val="Heading3"/>
      </w:pPr>
      <w:r w:rsidRPr="0080446C">
        <w:t>H-1B solvency deficits</w:t>
      </w:r>
    </w:p>
    <w:p w14:paraId="36168260" w14:textId="77777777" w:rsidR="00CB29A6" w:rsidRPr="0080446C" w:rsidRDefault="00CB29A6" w:rsidP="00CB29A6">
      <w:pPr>
        <w:pStyle w:val="Heading4"/>
      </w:pPr>
      <w:r w:rsidRPr="0080446C">
        <w:t>Non-uq – India received the most economic aid from U.S.</w:t>
      </w:r>
    </w:p>
    <w:p w14:paraId="18946C27" w14:textId="77777777" w:rsidR="00CB29A6" w:rsidRPr="0080446C" w:rsidRDefault="00CB29A6" w:rsidP="00CB29A6">
      <w:pPr>
        <w:rPr>
          <w:rStyle w:val="Style13ptBold"/>
        </w:rPr>
      </w:pPr>
      <w:r w:rsidRPr="0080446C">
        <w:rPr>
          <w:rStyle w:val="Style13ptBold"/>
        </w:rPr>
        <w:t>Rajghatta 15</w:t>
      </w:r>
    </w:p>
    <w:p w14:paraId="1105CE64" w14:textId="77777777" w:rsidR="00CB29A6" w:rsidRPr="0080446C" w:rsidRDefault="00CB29A6" w:rsidP="00CB29A6">
      <w:pPr>
        <w:rPr>
          <w:i/>
        </w:rPr>
      </w:pPr>
      <w:r w:rsidRPr="0080446C">
        <w:t xml:space="preserve">(Chidanand, Rajghatta is an Indian-born columnist based in Washington D.C. 7-16-2015, "India top recipient of US economic aid," Times of India, </w:t>
      </w:r>
      <w:hyperlink r:id="rId51" w:history="1">
        <w:r w:rsidRPr="0080446C">
          <w:rPr>
            <w:rStyle w:val="Hyperlink"/>
          </w:rPr>
          <w:t>https://timesofindia.indiatimes.com/world/us/India-top-recipient-of-US-economic-aid/articleshow/48093123.cms</w:t>
        </w:r>
      </w:hyperlink>
      <w:r w:rsidRPr="0080446C">
        <w:t xml:space="preserve">, </w:t>
      </w:r>
      <w:r w:rsidRPr="0080446C">
        <w:rPr>
          <w:i/>
        </w:rPr>
        <w:t>Accessed 6/26/18</w:t>
      </w:r>
      <w:r w:rsidRPr="0080446C">
        <w:t>)</w:t>
      </w:r>
      <w:r w:rsidRPr="0080446C">
        <w:rPr>
          <w:i/>
        </w:rPr>
        <w:t>LG3</w:t>
      </w:r>
    </w:p>
    <w:p w14:paraId="26CB8AFA" w14:textId="77777777" w:rsidR="00CB29A6" w:rsidRPr="0080446C" w:rsidRDefault="00CB29A6" w:rsidP="00CB29A6">
      <w:r w:rsidRPr="0080446C">
        <w:rPr>
          <w:rStyle w:val="Emphasis"/>
        </w:rPr>
        <w:t>India</w:t>
      </w:r>
      <w:r w:rsidRPr="0080446C">
        <w:t xml:space="preserve"> has been identified as the </w:t>
      </w:r>
      <w:r w:rsidRPr="0080446C">
        <w:rPr>
          <w:rStyle w:val="Emphasis"/>
        </w:rPr>
        <w:t>largest recipient of U.S economic assistance</w:t>
      </w:r>
      <w:r w:rsidRPr="0080446C">
        <w:rPr>
          <w:u w:val="single"/>
        </w:rPr>
        <w:t xml:space="preserve"> over a 66-year period in inflation-adjusted dollars</w:t>
      </w:r>
      <w:r w:rsidRPr="0080446C">
        <w:t xml:space="preserve"> although </w:t>
      </w:r>
      <w:hyperlink r:id="rId52" w:history="1">
        <w:r w:rsidRPr="0080446C">
          <w:rPr>
            <w:rStyle w:val="Hyperlink"/>
          </w:rPr>
          <w:t>Washington</w:t>
        </w:r>
      </w:hyperlink>
      <w:r w:rsidRPr="0080446C">
        <w:t>'s pet allies, Israel and Pakistan, received far more American dole in per capita terms.</w:t>
      </w:r>
      <w:r w:rsidRPr="0080446C">
        <w:br/>
        <w:t xml:space="preserve">Data compiled by USAID and released recently shows that India </w:t>
      </w:r>
      <w:r w:rsidRPr="0080446C">
        <w:rPr>
          <w:rStyle w:val="Emphasis"/>
        </w:rPr>
        <w:t>received $ 65.1 billion in economic assistance</w:t>
      </w:r>
      <w:r w:rsidRPr="0080446C">
        <w:t xml:space="preserve"> from the US in inflation-adjusted dollars in the period 1946-2012, closely followed by Israel, which received $65 billion.</w:t>
      </w:r>
    </w:p>
    <w:p w14:paraId="699F5895" w14:textId="77777777" w:rsidR="00CB29A6" w:rsidRPr="0080446C" w:rsidRDefault="00CB29A6" w:rsidP="00CB29A6">
      <w:r w:rsidRPr="0080446C">
        <w:t>But considering Israel’s population is less than 10 million compared to India’s 1.2 billion-plus, the Jewish state has received 100 times more aid per capita than India. U.S assistance to India currently is only around $ 100 million after New Delhi embarked on a course of weaning itself away from aid to trade in the 1990s.</w:t>
      </w:r>
    </w:p>
    <w:p w14:paraId="21163C13" w14:textId="77777777" w:rsidR="00CB29A6" w:rsidRPr="0080446C" w:rsidRDefault="00CB29A6" w:rsidP="00CB29A6">
      <w:r w:rsidRPr="0080446C">
        <w:t>The difference between India and U.S client states such as Israel, Pakistan, Egypt, South Korea and others becomes all the more stark when one examines the American military assistance – negligible in the case of India -- to these countries.</w:t>
      </w:r>
    </w:p>
    <w:p w14:paraId="6D0B669D" w14:textId="77777777" w:rsidR="00CB29A6" w:rsidRPr="0080446C" w:rsidRDefault="00CB29A6" w:rsidP="00CB29A6">
      <w:r w:rsidRPr="0080446C">
        <w:t>In addition to the $ 65.1 billion in economic aid, Israel received a staggering $ 134 billion in military support during the same period to enable its survival. Pakistan, which received $ 44.4 billion in economic aid for a population one-sixth of India’s, also got with $12.9 billion in military assistance from the US through regular channels, not counting the billions it bilked more recently in the form of coalition support funds.</w:t>
      </w:r>
    </w:p>
    <w:p w14:paraId="696C7A56" w14:textId="77777777" w:rsidR="00CB29A6" w:rsidRPr="0080446C" w:rsidRDefault="00CB29A6" w:rsidP="00CB29A6">
      <w:r w:rsidRPr="0080446C">
        <w:t>In contrast, India received a modest $897 million in military assistance (mostly in the aftermath of the India-China war in 1962) placing it 47 out of a list of 193 countries that have received U.S military aid. More recently, India has been purchasing billions of dollars worth of U.S military equipment and technology on commercial terms.</w:t>
      </w:r>
    </w:p>
    <w:p w14:paraId="019E2544" w14:textId="77777777" w:rsidR="00CB29A6" w:rsidRPr="0080446C" w:rsidRDefault="00CB29A6" w:rsidP="00CB29A6">
      <w:pPr>
        <w:spacing w:after="0" w:line="240" w:lineRule="auto"/>
      </w:pPr>
    </w:p>
    <w:p w14:paraId="2B084406" w14:textId="77777777" w:rsidR="00CB29A6" w:rsidRPr="0080446C" w:rsidRDefault="00CB29A6" w:rsidP="00CB29A6">
      <w:r w:rsidRPr="0080446C">
        <w:rPr>
          <w:rFonts w:eastAsia="Times New Roman"/>
          <w:noProof/>
          <w:sz w:val="24"/>
        </w:rPr>
        <w:drawing>
          <wp:inline distT="0" distB="0" distL="0" distR="0" wp14:anchorId="1497B689" wp14:editId="1B425341">
            <wp:extent cx="3305877" cy="4266766"/>
            <wp:effectExtent l="0" t="0" r="8890" b="635"/>
            <wp:docPr id="1" name="Picture 1" descr="https://timesofindia.indiatimes.com/photo/48098921.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imesofindia.indiatimes.com/photo/48098921.cm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08904" cy="4270673"/>
                    </a:xfrm>
                    <a:prstGeom prst="rect">
                      <a:avLst/>
                    </a:prstGeom>
                    <a:noFill/>
                    <a:ln>
                      <a:noFill/>
                    </a:ln>
                  </pic:spPr>
                </pic:pic>
              </a:graphicData>
            </a:graphic>
          </wp:inline>
        </w:drawing>
      </w:r>
    </w:p>
    <w:p w14:paraId="772654FF" w14:textId="77777777" w:rsidR="00CB29A6" w:rsidRPr="0080446C" w:rsidRDefault="00CB29A6" w:rsidP="00CB29A6"/>
    <w:p w14:paraId="73ABC67B" w14:textId="77777777" w:rsidR="00AD4A27" w:rsidRPr="0080446C" w:rsidRDefault="00AD4A27" w:rsidP="00AD4A27">
      <w:pPr>
        <w:pStyle w:val="Heading4"/>
      </w:pPr>
      <w:r w:rsidRPr="0080446C">
        <w:t>No Solvency – Trump will cut Indian aid due to lack of inflow of high skilled workers which the CP doesn’t provide.</w:t>
      </w:r>
    </w:p>
    <w:p w14:paraId="1FEA6428" w14:textId="77777777" w:rsidR="00AD4A27" w:rsidRPr="0080446C" w:rsidRDefault="00AD4A27" w:rsidP="00AD4A27">
      <w:pPr>
        <w:rPr>
          <w:rStyle w:val="Style13ptBold"/>
        </w:rPr>
      </w:pPr>
      <w:r w:rsidRPr="0080446C">
        <w:rPr>
          <w:rStyle w:val="Style13ptBold"/>
        </w:rPr>
        <w:t>Breuninger 6/19</w:t>
      </w:r>
    </w:p>
    <w:p w14:paraId="7E111597" w14:textId="3084369D" w:rsidR="00AD4A27" w:rsidRPr="0080446C" w:rsidRDefault="00AD4A27" w:rsidP="00AD4A27">
      <w:pPr>
        <w:rPr>
          <w:i/>
        </w:rPr>
      </w:pPr>
      <w:r w:rsidRPr="0080446C">
        <w:t xml:space="preserve">(Kevin, </w:t>
      </w:r>
      <w:r w:rsidR="00CB29A6" w:rsidRPr="0080446C">
        <w:t>B</w:t>
      </w:r>
      <w:r w:rsidRPr="0080446C">
        <w:t xml:space="preserve">reuninger has a bachelor’s degree in political science from UConn. 6-19-2018, "Trump says he'll cut off foreign aid to countries that send 'not their best' people," CNBC, </w:t>
      </w:r>
      <w:hyperlink r:id="rId54" w:history="1">
        <w:r w:rsidRPr="0080446C">
          <w:rPr>
            <w:rStyle w:val="Hyperlink"/>
          </w:rPr>
          <w:t>https://www.cnbc.com/2018/06/19/trump-cut-foreign-aid-to-countries-sending-not-their-best-people.html</w:t>
        </w:r>
      </w:hyperlink>
      <w:r w:rsidRPr="0080446C">
        <w:t xml:space="preserve">, </w:t>
      </w:r>
      <w:r w:rsidRPr="0080446C">
        <w:rPr>
          <w:i/>
        </w:rPr>
        <w:t>Accessed 6/26/18</w:t>
      </w:r>
      <w:r w:rsidRPr="0080446C">
        <w:t>)</w:t>
      </w:r>
      <w:r w:rsidRPr="0080446C">
        <w:rPr>
          <w:i/>
        </w:rPr>
        <w:t>LG3</w:t>
      </w:r>
    </w:p>
    <w:p w14:paraId="7076317F" w14:textId="77777777" w:rsidR="00AD4A27" w:rsidRPr="0080446C" w:rsidRDefault="00AD4A27" w:rsidP="00AD4A27">
      <w:r w:rsidRPr="0080446C">
        <w:t>President </w:t>
      </w:r>
      <w:hyperlink r:id="rId55" w:history="1">
        <w:r w:rsidRPr="0080446C">
          <w:rPr>
            <w:rStyle w:val="Hyperlink"/>
          </w:rPr>
          <w:t xml:space="preserve">Donald </w:t>
        </w:r>
        <w:r w:rsidRPr="0080446C">
          <w:rPr>
            <w:rStyle w:val="Emphasis"/>
          </w:rPr>
          <w:t>Trump</w:t>
        </w:r>
      </w:hyperlink>
      <w:r w:rsidRPr="0080446C">
        <w:t xml:space="preserve"> said Tuesday he </w:t>
      </w:r>
      <w:r w:rsidRPr="0080446C">
        <w:rPr>
          <w:rStyle w:val="Emphasis"/>
        </w:rPr>
        <w:t xml:space="preserve">wants to cut off aid to countries that "abuse" </w:t>
      </w:r>
      <w:r w:rsidRPr="0080446C">
        <w:t>the</w:t>
      </w:r>
      <w:r w:rsidRPr="0080446C">
        <w:rPr>
          <w:rStyle w:val="Emphasis"/>
        </w:rPr>
        <w:t xml:space="preserve"> United States by sending "not their best" people </w:t>
      </w:r>
      <w:r w:rsidRPr="0080446C">
        <w:t>to its border, describing the proposal as a bipartisan approach.</w:t>
      </w:r>
    </w:p>
    <w:p w14:paraId="0155C7DB" w14:textId="77777777" w:rsidR="00AD4A27" w:rsidRPr="0080446C" w:rsidRDefault="00AD4A27" w:rsidP="00AD4A27">
      <w:r w:rsidRPr="0080446C">
        <w:t>"We want to end the border crisis by finally giving us the legal authorities and the resources to detain and remove illegal immigrant families all together and bring them back to their country," Trump told the National Federation of Independent Businesses' 75th anniversary event in Washington.</w:t>
      </w:r>
    </w:p>
    <w:p w14:paraId="52E0D3A1" w14:textId="77777777" w:rsidR="00AD4A27" w:rsidRPr="0080446C" w:rsidRDefault="00AD4A27" w:rsidP="00AD4A27">
      <w:r w:rsidRPr="0080446C">
        <w:t>"</w:t>
      </w:r>
      <w:r w:rsidRPr="0080446C">
        <w:rPr>
          <w:rStyle w:val="Emphasis"/>
        </w:rPr>
        <w:t>Now think of all that aid that we give to some of these countries</w:t>
      </w:r>
      <w:r w:rsidRPr="0080446C">
        <w:t xml:space="preserve">," he said. "Well, I'm </w:t>
      </w:r>
      <w:r w:rsidRPr="0080446C">
        <w:rPr>
          <w:rStyle w:val="Emphasis"/>
        </w:rPr>
        <w:t>going to go very shortly for authorization that when countries abuse us by sending their people up — not their best — we're not going to give any more aid to those countries</w:t>
      </w:r>
      <w:r w:rsidRPr="0080446C">
        <w:t>."</w:t>
      </w:r>
    </w:p>
    <w:p w14:paraId="1623B4BD" w14:textId="77777777" w:rsidR="00AD4A27" w:rsidRPr="0080446C" w:rsidRDefault="00AD4A27" w:rsidP="00AD4A27">
      <w:pPr>
        <w:rPr>
          <w:u w:val="single"/>
        </w:rPr>
      </w:pPr>
      <w:r w:rsidRPr="0080446C">
        <w:t>Following applause from the crowd, he added: "</w:t>
      </w:r>
      <w:r w:rsidRPr="0080446C">
        <w:rPr>
          <w:u w:val="single"/>
        </w:rPr>
        <w:t>Why the hell should we? This is a responsible, common-sense approach that all lawmakers should embrace, Democrats and Republicans."</w:t>
      </w:r>
    </w:p>
    <w:p w14:paraId="72D96F27" w14:textId="77777777" w:rsidR="00AD4A27" w:rsidRPr="0080446C" w:rsidRDefault="00AD4A27" w:rsidP="00AD4A27">
      <w:r w:rsidRPr="0080446C">
        <w:t>The White House did not immediately respond to CNBC's request for comment on Trump's remarks.</w:t>
      </w:r>
    </w:p>
    <w:p w14:paraId="1A8A29B9" w14:textId="77777777" w:rsidR="00AD4A27" w:rsidRPr="0080446C" w:rsidRDefault="00AD4A27" w:rsidP="00AD4A27">
      <w:r w:rsidRPr="0080446C">
        <w:t>Trump's proposal came amid a wide-ranging speech in which he defended his administration's "zero-tolerance" policy on prosecuting illegal entrants to the U.S.</w:t>
      </w:r>
    </w:p>
    <w:p w14:paraId="416F701B" w14:textId="77777777" w:rsidR="00AD4A27" w:rsidRPr="0080446C" w:rsidRDefault="00AD4A27" w:rsidP="00AD4A27">
      <w:r w:rsidRPr="0080446C">
        <w:t>Trump defended the administration's policy, which has led to the separation of nearly 2,000 migrant children from their families between April 19 and the end of May, according to a Department of Homeland Security tally.</w:t>
      </w:r>
    </w:p>
    <w:p w14:paraId="6B2C83BD" w14:textId="77777777" w:rsidR="00AD4A27" w:rsidRPr="0080446C" w:rsidRDefault="00AD4A27" w:rsidP="00AD4A27">
      <w:pPr>
        <w:rPr>
          <w:u w:val="single"/>
        </w:rPr>
      </w:pPr>
      <w:r w:rsidRPr="0080446C">
        <w:t xml:space="preserve">The </w:t>
      </w:r>
      <w:r w:rsidRPr="0080446C">
        <w:rPr>
          <w:u w:val="single"/>
        </w:rPr>
        <w:t>speech marked Trump's latest threat to rescind foreign aid for another country.</w:t>
      </w:r>
    </w:p>
    <w:p w14:paraId="25C6D1E3" w14:textId="77777777" w:rsidR="00AD4A27" w:rsidRPr="0080446C" w:rsidRDefault="00AD4A27" w:rsidP="00AD4A27">
      <w:pPr>
        <w:rPr>
          <w:u w:val="single"/>
        </w:rPr>
      </w:pPr>
      <w:r w:rsidRPr="0080446C">
        <w:rPr>
          <w:u w:val="single"/>
        </w:rPr>
        <w:t>Trump had previously suggested that the U.S. could stop sending aid to Honduras following news reports that a "caravan" of asylum-seeking migrants from that country was traveling to the U.S.-Mexico border.</w:t>
      </w:r>
    </w:p>
    <w:p w14:paraId="576EBE6A" w14:textId="77777777" w:rsidR="00AD4A27" w:rsidRPr="0080446C" w:rsidRDefault="00AD4A27" w:rsidP="00AD4A27">
      <w:pPr>
        <w:rPr>
          <w:u w:val="single"/>
        </w:rPr>
      </w:pPr>
      <w:r w:rsidRPr="0080446C">
        <w:rPr>
          <w:u w:val="single"/>
        </w:rPr>
        <w:t>He had also hinted in December that U.N. member states that vote against U.S. interests could have their aid cut.</w:t>
      </w:r>
    </w:p>
    <w:p w14:paraId="4E8BD740" w14:textId="77777777" w:rsidR="00AD4A27" w:rsidRPr="0080446C" w:rsidRDefault="00AD4A27" w:rsidP="00AD4A27"/>
    <w:sectPr w:rsidR="00AD4A27" w:rsidRPr="0080446C" w:rsidSect="00EC4CB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FBB5A18"/>
    <w:multiLevelType w:val="hybridMultilevel"/>
    <w:tmpl w:val="FD1E2D46"/>
    <w:lvl w:ilvl="0" w:tplc="022A514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2D77386"/>
    <w:multiLevelType w:val="multilevel"/>
    <w:tmpl w:val="39C47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0F51"/>
    <w:rsid w:val="00054FCC"/>
    <w:rsid w:val="0007122E"/>
    <w:rsid w:val="000B0086"/>
    <w:rsid w:val="000C7832"/>
    <w:rsid w:val="000F0F32"/>
    <w:rsid w:val="00191EA6"/>
    <w:rsid w:val="00192A38"/>
    <w:rsid w:val="001A6821"/>
    <w:rsid w:val="001B5443"/>
    <w:rsid w:val="001C56DF"/>
    <w:rsid w:val="00246E4C"/>
    <w:rsid w:val="00266D11"/>
    <w:rsid w:val="00353538"/>
    <w:rsid w:val="003F134E"/>
    <w:rsid w:val="004027B4"/>
    <w:rsid w:val="00404631"/>
    <w:rsid w:val="0041163B"/>
    <w:rsid w:val="00420B88"/>
    <w:rsid w:val="00481A8D"/>
    <w:rsid w:val="004E6B87"/>
    <w:rsid w:val="004F26C3"/>
    <w:rsid w:val="00554344"/>
    <w:rsid w:val="005A1664"/>
    <w:rsid w:val="00603232"/>
    <w:rsid w:val="006A17BE"/>
    <w:rsid w:val="006B3C96"/>
    <w:rsid w:val="006B49D8"/>
    <w:rsid w:val="006C5E4A"/>
    <w:rsid w:val="006E152E"/>
    <w:rsid w:val="006E68AC"/>
    <w:rsid w:val="006F4991"/>
    <w:rsid w:val="0073007C"/>
    <w:rsid w:val="00735C2B"/>
    <w:rsid w:val="007615CE"/>
    <w:rsid w:val="00790F51"/>
    <w:rsid w:val="007F4CDB"/>
    <w:rsid w:val="0080446C"/>
    <w:rsid w:val="008151F8"/>
    <w:rsid w:val="008401E1"/>
    <w:rsid w:val="00855186"/>
    <w:rsid w:val="008D1E62"/>
    <w:rsid w:val="008F59CE"/>
    <w:rsid w:val="009164B0"/>
    <w:rsid w:val="00944C93"/>
    <w:rsid w:val="009B5C7A"/>
    <w:rsid w:val="009F543F"/>
    <w:rsid w:val="00A11004"/>
    <w:rsid w:val="00A752B6"/>
    <w:rsid w:val="00AC51ED"/>
    <w:rsid w:val="00AD4A27"/>
    <w:rsid w:val="00AE3C9B"/>
    <w:rsid w:val="00AF095A"/>
    <w:rsid w:val="00AF48D1"/>
    <w:rsid w:val="00B520CC"/>
    <w:rsid w:val="00BA0C38"/>
    <w:rsid w:val="00BD17E7"/>
    <w:rsid w:val="00C17548"/>
    <w:rsid w:val="00C45CAD"/>
    <w:rsid w:val="00C806DD"/>
    <w:rsid w:val="00CB29A6"/>
    <w:rsid w:val="00CC765E"/>
    <w:rsid w:val="00CD2B45"/>
    <w:rsid w:val="00D127FB"/>
    <w:rsid w:val="00D556B9"/>
    <w:rsid w:val="00DB0AB4"/>
    <w:rsid w:val="00DC6D32"/>
    <w:rsid w:val="00DD0E00"/>
    <w:rsid w:val="00E06D64"/>
    <w:rsid w:val="00E13D2F"/>
    <w:rsid w:val="00E27ADE"/>
    <w:rsid w:val="00EA5DB8"/>
    <w:rsid w:val="00EC3DAA"/>
    <w:rsid w:val="00EC4CBF"/>
    <w:rsid w:val="00F440DD"/>
    <w:rsid w:val="00F57019"/>
    <w:rsid w:val="00F765A3"/>
    <w:rsid w:val="00FA01AE"/>
    <w:rsid w:val="00FE22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835A4F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765A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765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765A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765A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765A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765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65A3"/>
  </w:style>
  <w:style w:type="character" w:customStyle="1" w:styleId="Heading1Char">
    <w:name w:val="Heading 1 Char"/>
    <w:aliases w:val="Pocket Char"/>
    <w:basedOn w:val="DefaultParagraphFont"/>
    <w:link w:val="Heading1"/>
    <w:uiPriority w:val="9"/>
    <w:rsid w:val="00F765A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765A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765A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F765A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F765A3"/>
    <w:rPr>
      <w:b/>
      <w:sz w:val="26"/>
      <w:u w:val="none"/>
    </w:rPr>
  </w:style>
  <w:style w:type="character" w:customStyle="1" w:styleId="StyleUnderline">
    <w:name w:val="Style Underline"/>
    <w:aliases w:val="Underline,Style Bold Underline,Minimized Char,Heading 3 Char Char Char Char Char,c,Citation Char Char Char,ci,Intense Emphasis1111,Intense Emphasis1,Style,apple-style-span + 6 pt,Bold,Kern at 16 pt,Intense Emphasis11,Intense Emphasis111"/>
    <w:basedOn w:val="DefaultParagraphFont"/>
    <w:uiPriority w:val="1"/>
    <w:qFormat/>
    <w:rsid w:val="00F765A3"/>
    <w:rPr>
      <w:b w:val="0"/>
      <w:sz w:val="22"/>
      <w:u w:val="single"/>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link w:val="textbold"/>
    <w:uiPriority w:val="20"/>
    <w:qFormat/>
    <w:rsid w:val="00F765A3"/>
    <w:rPr>
      <w:rFonts w:ascii="Calibri" w:hAnsi="Calibri"/>
      <w:b/>
      <w:i w:val="0"/>
      <w:iCs/>
      <w:sz w:val="22"/>
      <w:u w:val="single"/>
      <w:bdr w:val="none" w:sz="0" w:space="0" w:color="auto"/>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
    <w:basedOn w:val="DefaultParagraphFont"/>
    <w:uiPriority w:val="99"/>
    <w:unhideWhenUsed/>
    <w:rsid w:val="00F765A3"/>
    <w:rPr>
      <w:color w:val="auto"/>
      <w:u w:val="none"/>
    </w:rPr>
  </w:style>
  <w:style w:type="paragraph" w:styleId="ListParagraph">
    <w:name w:val="List Paragraph"/>
    <w:basedOn w:val="Normal"/>
    <w:uiPriority w:val="99"/>
    <w:unhideWhenUsed/>
    <w:qFormat/>
    <w:rsid w:val="00AC51ED"/>
    <w:pPr>
      <w:ind w:left="720"/>
      <w:contextualSpacing/>
    </w:pPr>
  </w:style>
  <w:style w:type="paragraph" w:styleId="DocumentMap">
    <w:name w:val="Document Map"/>
    <w:basedOn w:val="Normal"/>
    <w:link w:val="DocumentMapChar"/>
    <w:uiPriority w:val="99"/>
    <w:semiHidden/>
    <w:unhideWhenUsed/>
    <w:rsid w:val="00F765A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765A3"/>
    <w:rPr>
      <w:rFonts w:ascii="Lucida Grande" w:hAnsi="Lucida Grande" w:cs="Lucida Grande"/>
    </w:rPr>
  </w:style>
  <w:style w:type="character" w:styleId="FollowedHyperlink">
    <w:name w:val="FollowedHyperlink"/>
    <w:basedOn w:val="DefaultParagraphFont"/>
    <w:uiPriority w:val="99"/>
    <w:semiHidden/>
    <w:unhideWhenUsed/>
    <w:rsid w:val="00F765A3"/>
    <w:rPr>
      <w:color w:val="auto"/>
      <w:u w:val="none"/>
    </w:rPr>
  </w:style>
  <w:style w:type="paragraph" w:customStyle="1" w:styleId="textbold">
    <w:name w:val="text bold"/>
    <w:basedOn w:val="Normal"/>
    <w:link w:val="Emphasis"/>
    <w:uiPriority w:val="20"/>
    <w:qFormat/>
    <w:rsid w:val="00192A38"/>
    <w:pPr>
      <w:spacing w:after="0" w:line="240" w:lineRule="auto"/>
      <w:ind w:left="720"/>
      <w:jc w:val="both"/>
    </w:pPr>
    <w:rPr>
      <w:b/>
      <w:iCs/>
      <w:u w:val="single"/>
    </w:rPr>
  </w:style>
  <w:style w:type="paragraph" w:styleId="BalloonText">
    <w:name w:val="Balloon Text"/>
    <w:basedOn w:val="Normal"/>
    <w:link w:val="BalloonTextChar"/>
    <w:uiPriority w:val="99"/>
    <w:semiHidden/>
    <w:unhideWhenUsed/>
    <w:rsid w:val="00F765A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765A3"/>
    <w:rPr>
      <w:rFonts w:ascii="Lucida Grande" w:eastAsiaTheme="minorHAnsi"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765A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765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765A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765A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765A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765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65A3"/>
  </w:style>
  <w:style w:type="character" w:customStyle="1" w:styleId="Heading1Char">
    <w:name w:val="Heading 1 Char"/>
    <w:aliases w:val="Pocket Char"/>
    <w:basedOn w:val="DefaultParagraphFont"/>
    <w:link w:val="Heading1"/>
    <w:uiPriority w:val="9"/>
    <w:rsid w:val="00F765A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765A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765A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F765A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F765A3"/>
    <w:rPr>
      <w:b/>
      <w:sz w:val="26"/>
      <w:u w:val="none"/>
    </w:rPr>
  </w:style>
  <w:style w:type="character" w:customStyle="1" w:styleId="StyleUnderline">
    <w:name w:val="Style Underline"/>
    <w:aliases w:val="Underline,Style Bold Underline,Minimized Char,Heading 3 Char Char Char Char Char,c,Citation Char Char Char,ci,Intense Emphasis1111,Intense Emphasis1,Style,apple-style-span + 6 pt,Bold,Kern at 16 pt,Intense Emphasis11,Intense Emphasis111"/>
    <w:basedOn w:val="DefaultParagraphFont"/>
    <w:uiPriority w:val="1"/>
    <w:qFormat/>
    <w:rsid w:val="00F765A3"/>
    <w:rPr>
      <w:b w:val="0"/>
      <w:sz w:val="22"/>
      <w:u w:val="single"/>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link w:val="textbold"/>
    <w:uiPriority w:val="20"/>
    <w:qFormat/>
    <w:rsid w:val="00F765A3"/>
    <w:rPr>
      <w:rFonts w:ascii="Calibri" w:hAnsi="Calibri"/>
      <w:b/>
      <w:i w:val="0"/>
      <w:iCs/>
      <w:sz w:val="22"/>
      <w:u w:val="single"/>
      <w:bdr w:val="none" w:sz="0" w:space="0" w:color="auto"/>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
    <w:basedOn w:val="DefaultParagraphFont"/>
    <w:uiPriority w:val="99"/>
    <w:unhideWhenUsed/>
    <w:rsid w:val="00F765A3"/>
    <w:rPr>
      <w:color w:val="auto"/>
      <w:u w:val="none"/>
    </w:rPr>
  </w:style>
  <w:style w:type="paragraph" w:styleId="ListParagraph">
    <w:name w:val="List Paragraph"/>
    <w:basedOn w:val="Normal"/>
    <w:uiPriority w:val="99"/>
    <w:unhideWhenUsed/>
    <w:qFormat/>
    <w:rsid w:val="00AC51ED"/>
    <w:pPr>
      <w:ind w:left="720"/>
      <w:contextualSpacing/>
    </w:pPr>
  </w:style>
  <w:style w:type="paragraph" w:styleId="DocumentMap">
    <w:name w:val="Document Map"/>
    <w:basedOn w:val="Normal"/>
    <w:link w:val="DocumentMapChar"/>
    <w:uiPriority w:val="99"/>
    <w:semiHidden/>
    <w:unhideWhenUsed/>
    <w:rsid w:val="00F765A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765A3"/>
    <w:rPr>
      <w:rFonts w:ascii="Lucida Grande" w:hAnsi="Lucida Grande" w:cs="Lucida Grande"/>
    </w:rPr>
  </w:style>
  <w:style w:type="character" w:styleId="FollowedHyperlink">
    <w:name w:val="FollowedHyperlink"/>
    <w:basedOn w:val="DefaultParagraphFont"/>
    <w:uiPriority w:val="99"/>
    <w:semiHidden/>
    <w:unhideWhenUsed/>
    <w:rsid w:val="00F765A3"/>
    <w:rPr>
      <w:color w:val="auto"/>
      <w:u w:val="none"/>
    </w:rPr>
  </w:style>
  <w:style w:type="paragraph" w:customStyle="1" w:styleId="textbold">
    <w:name w:val="text bold"/>
    <w:basedOn w:val="Normal"/>
    <w:link w:val="Emphasis"/>
    <w:uiPriority w:val="20"/>
    <w:qFormat/>
    <w:rsid w:val="00192A38"/>
    <w:pPr>
      <w:spacing w:after="0" w:line="240" w:lineRule="auto"/>
      <w:ind w:left="720"/>
      <w:jc w:val="both"/>
    </w:pPr>
    <w:rPr>
      <w:b/>
      <w:iCs/>
      <w:u w:val="single"/>
    </w:rPr>
  </w:style>
  <w:style w:type="paragraph" w:styleId="BalloonText">
    <w:name w:val="Balloon Text"/>
    <w:basedOn w:val="Normal"/>
    <w:link w:val="BalloonTextChar"/>
    <w:uiPriority w:val="99"/>
    <w:semiHidden/>
    <w:unhideWhenUsed/>
    <w:rsid w:val="00F765A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765A3"/>
    <w:rPr>
      <w:rFonts w:ascii="Lucida Grande" w:eastAsiaTheme="minorHAnsi"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cfr.org/project/new-geopolitics-china-india-and-pakistan" TargetMode="External"/><Relationship Id="rId14" Type="http://schemas.openxmlformats.org/officeDocument/2006/relationships/hyperlink" Target="https://www.cfr.org/blog/asia-unbound" TargetMode="External"/><Relationship Id="rId15" Type="http://schemas.openxmlformats.org/officeDocument/2006/relationships/hyperlink" Target="https://www.cfr.org/book/our-time-has-come" TargetMode="External"/><Relationship Id="rId16" Type="http://schemas.openxmlformats.org/officeDocument/2006/relationships/hyperlink" Target="https://borgenproject.org/u-s-benefits-from-foreign-aid-to-india/" TargetMode="External"/><Relationship Id="rId17" Type="http://schemas.openxmlformats.org/officeDocument/2006/relationships/hyperlink" Target="https://borgenproject.org/foreign-aid-has-advanced-education-in-india/" TargetMode="External"/><Relationship Id="rId18" Type="http://schemas.openxmlformats.org/officeDocument/2006/relationships/hyperlink" Target="https://www.bmj.com/bmj/section-pdf/187724?path=/bmj/346/7891/Head_to_Head.full.pdf" TargetMode="External"/><Relationship Id="rId19" Type="http://schemas.openxmlformats.org/officeDocument/2006/relationships/hyperlink" Target="http://trumanproject.org/home/doctrine-blog/foreign-aid-an-investment-in-our-national-security/" TargetMode="External"/><Relationship Id="rId50" Type="http://schemas.openxmlformats.org/officeDocument/2006/relationships/hyperlink" Target="https://www.omicsonline.org/open-access/failure-of-foreign-aid-in-developing-countries-a-quest-for-alternatives-2151-6219-1000231.php?aid=80040" TargetMode="External"/><Relationship Id="rId51" Type="http://schemas.openxmlformats.org/officeDocument/2006/relationships/hyperlink" Target="https://timesofindia.indiatimes.com/world/us/India-top-recipient-of-US-economic-aid/articleshow/48093123.cms" TargetMode="External"/><Relationship Id="rId52" Type="http://schemas.openxmlformats.org/officeDocument/2006/relationships/hyperlink" Target="https://timesofindia.indiatimes.com/topic/Washington" TargetMode="External"/><Relationship Id="rId53" Type="http://schemas.openxmlformats.org/officeDocument/2006/relationships/image" Target="media/image1.jpeg"/><Relationship Id="rId54" Type="http://schemas.openxmlformats.org/officeDocument/2006/relationships/hyperlink" Target="https://www.cnbc.com/2018/06/19/trump-cut-foreign-aid-to-countries-sending-not-their-best-people.html" TargetMode="External"/><Relationship Id="rId55" Type="http://schemas.openxmlformats.org/officeDocument/2006/relationships/hyperlink" Target="https://www.cnbc.com/donald-trump/" TargetMode="External"/><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s://www.lejournalinternational.fr/Foreign-aid-is-hurting-not-helping-Sub-Saharan-Africa_a2085.html" TargetMode="External"/><Relationship Id="rId41" Type="http://schemas.openxmlformats.org/officeDocument/2006/relationships/hyperlink" Target="http://www.nybooks.com/articles/2016/10/13/best-ways-to-deal-with-refugee-crisis/" TargetMode="External"/><Relationship Id="rId42" Type="http://schemas.openxmlformats.org/officeDocument/2006/relationships/hyperlink" Target="https://www.huffingtonpost.com/adam-moe-fejerskov/foreign-aid-europe-refugee-crisis_b_8869794.html" TargetMode="External"/><Relationship Id="rId43" Type="http://schemas.openxmlformats.org/officeDocument/2006/relationships/hyperlink" Target="https://www.devex.com/news/congress-again-rejects-steep-cuts-to-us-foreign-assistance-in-new-budget-92403" TargetMode="External"/><Relationship Id="rId44" Type="http://schemas.openxmlformats.org/officeDocument/2006/relationships/hyperlink" Target="https://www.cnbc.com/2017/12/29/trump-should-slash-foreign-aid-budget-for-next-big-win-commentary.html" TargetMode="External"/><Relationship Id="rId45" Type="http://schemas.openxmlformats.org/officeDocument/2006/relationships/hyperlink" Target="https://www.brookings.edu/blog/up-front/2018/06/04/erratic-budget-processes-threaten-us-foreign-aid/" TargetMode="External"/><Relationship Id="rId46" Type="http://schemas.openxmlformats.org/officeDocument/2006/relationships/hyperlink" Target="https://www.washingtonpost.com/news/monkey-cage/wp/2017/09/19/do-aid-agencies-help-countries-develop-solid-institutional-frameworks-for-development/" TargetMode="External"/><Relationship Id="rId47" Type="http://schemas.openxmlformats.org/officeDocument/2006/relationships/hyperlink" Target="https://pai.org/newsletters/no-shower-gold-slow-flow-foreign-aid-funds-trump-era/" TargetMode="External"/><Relationship Id="rId48" Type="http://schemas.openxmlformats.org/officeDocument/2006/relationships/hyperlink" Target="http://eng.majalla.com/2018/03/article55255665/foreign-aid-good-bad-bit" TargetMode="External"/><Relationship Id="rId49" Type="http://schemas.openxmlformats.org/officeDocument/2006/relationships/hyperlink" Target="https://www.economist.com/international/2016/06/11/misplaced-charity"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borgenproject.org/renewable-energy-sector-in-india/" TargetMode="External"/><Relationship Id="rId7" Type="http://schemas.openxmlformats.org/officeDocument/2006/relationships/hyperlink" Target="https://www.gatesnotes.com/Development/Foreign-Aid-Helps-Americas-Economy" TargetMode="External"/><Relationship Id="rId8" Type="http://schemas.openxmlformats.org/officeDocument/2006/relationships/hyperlink" Target="http://www.chicagotribune.com/news/opinion/chapman/ct-syrian-refugees-trump-muslim-ban-perspec-0202-20170201-column.html" TargetMode="External"/><Relationship Id="rId9" Type="http://schemas.openxmlformats.org/officeDocument/2006/relationships/hyperlink" Target="http://www.usglc.org/blog/heres-why-foreign-assistance-is-important/" TargetMode="External"/><Relationship Id="rId30" Type="http://schemas.openxmlformats.org/officeDocument/2006/relationships/hyperlink" Target="https://www.foreign.senate.gov/press/ranking/release/menendez-leads-democrats-in-urging-secretary-pompeo-improve-refugee-admissions-as-key-foreign-policy-priority" TargetMode="External"/><Relationship Id="rId31" Type="http://schemas.openxmlformats.org/officeDocument/2006/relationships/hyperlink" Target="https://www.nationalreview.com/magazine/2011/11/28/conservative-foreign-aid/" TargetMode="External"/><Relationship Id="rId32" Type="http://schemas.openxmlformats.org/officeDocument/2006/relationships/hyperlink" Target="https://www.nationalreview.com/magazine/2011/11/28/conservative-foreign-aid/" TargetMode="External"/><Relationship Id="rId33" Type="http://schemas.openxmlformats.org/officeDocument/2006/relationships/hyperlink" Target="https://www.amazon.com/Targeted-Development-Industrialized-Strategy-Globalizing/dp/019085183X/ref=sr_1_1?ie=UTF8&amp;qid=1518626024&amp;sr=8-1&amp;keywords=targeted+development" TargetMode="External"/><Relationship Id="rId34" Type="http://schemas.openxmlformats.org/officeDocument/2006/relationships/hyperlink" Target="https://doi.org/10.1108/01443581211222662" TargetMode="External"/><Relationship Id="rId35" Type="http://schemas.openxmlformats.org/officeDocument/2006/relationships/hyperlink" Target="https://doi.org/10.1108/01443581211222662" TargetMode="External"/><Relationship Id="rId36" Type="http://schemas.openxmlformats.org/officeDocument/2006/relationships/hyperlink" Target="https://www.washingtonpost.com/news/wonk/wp/2015/10/13/why-trying-to-help-poor-countries-might-actually-hurt-them/?noredirect=on&amp;utm_term=.74d4dbf2e3bd" TargetMode="External"/><Relationship Id="rId37" Type="http://schemas.openxmlformats.org/officeDocument/2006/relationships/hyperlink" Target="https://oxfamblogs.org/fp2p/angus-deaton-makes-the-case-against-aid-and-you-get-to-vote/" TargetMode="External"/><Relationship Id="rId38" Type="http://schemas.openxmlformats.org/officeDocument/2006/relationships/hyperlink" Target="http://www.project-syndicate.org/commentary/economic-development-requires-effective-governments-by-angus-deaton" TargetMode="External"/><Relationship Id="rId39" Type="http://schemas.openxmlformats.org/officeDocument/2006/relationships/hyperlink" Target="http://www.nyudri.org/2012/05/banerjee-v-deaton/" TargetMode="External"/><Relationship Id="rId20" Type="http://schemas.openxmlformats.org/officeDocument/2006/relationships/hyperlink" Target="https://www.politico.com/agenda/story/2017/06/12/budget-foreign-aid-cuts-national-security-000456" TargetMode="External"/><Relationship Id="rId21" Type="http://schemas.openxmlformats.org/officeDocument/2006/relationships/hyperlink" Target="http://www.chicagotribune.com/news/opinion/chapman/ct-syrian-refugees-trump-muslim-ban-perspec-0202-20170201-column.html" TargetMode="External"/><Relationship Id="rId22" Type="http://schemas.openxmlformats.org/officeDocument/2006/relationships/hyperlink" Target="http://borgenproject.org/foreign-aid/" TargetMode="External"/><Relationship Id="rId23" Type="http://schemas.openxmlformats.org/officeDocument/2006/relationships/hyperlink" Target="https://borgenproject.org/10-facts-poverty-in-india/" TargetMode="External"/><Relationship Id="rId24" Type="http://schemas.openxmlformats.org/officeDocument/2006/relationships/hyperlink" Target="https://www.gatesnotes.com/Development/Foreign-Aid-Helps-Americas-Economy" TargetMode="External"/><Relationship Id="rId25" Type="http://schemas.openxmlformats.org/officeDocument/2006/relationships/hyperlink" Target="http://borgenproject.org/top-five-facts-about-poverty-in-haiti/" TargetMode="External"/><Relationship Id="rId26" Type="http://schemas.openxmlformats.org/officeDocument/2006/relationships/hyperlink" Target="https://www.cnn.com/2018/05/23/politics/trump-ms-13-meeting/index.html" TargetMode="External"/><Relationship Id="rId27" Type="http://schemas.openxmlformats.org/officeDocument/2006/relationships/hyperlink" Target="https://foreignpolicy.com/2018/05/01/mike-pompeos-first-mission-restore-state-departments-swagger-trump-diplomacy-rex-tillerson-first-speech-in-washington/" TargetMode="External"/><Relationship Id="rId28" Type="http://schemas.openxmlformats.org/officeDocument/2006/relationships/hyperlink" Target="https://www.whitehouse.gov/briefings-statements/president-donald-j-trump-taking-responsible-humanitarian-approach-refugees/" TargetMode="External"/><Relationship Id="rId29" Type="http://schemas.openxmlformats.org/officeDocument/2006/relationships/hyperlink" Target="https://pascrell.house.gov/media-center/press-releases/pascrell-leads-126-house-members-demanding-answers-for-the-trump" TargetMode="External"/><Relationship Id="rId10" Type="http://schemas.openxmlformats.org/officeDocument/2006/relationships/hyperlink" Target="http://www.usglc.org/blog/heres-why-foreign-assistance-is-important/" TargetMode="External"/><Relationship Id="rId11" Type="http://schemas.openxmlformats.org/officeDocument/2006/relationships/hyperlink" Target="https://www.usaid.gov/who-we-are/usaid-history" TargetMode="External"/><Relationship Id="rId12" Type="http://schemas.openxmlformats.org/officeDocument/2006/relationships/hyperlink" Target="https://www.cfr.org/report/working-rising-ind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TotalTime>
  <Pages>20</Pages>
  <Words>55852</Words>
  <Characters>318360</Characters>
  <Application>Microsoft Macintosh Word</Application>
  <DocSecurity>0</DocSecurity>
  <Lines>2653</Lines>
  <Paragraphs>746</Paragraphs>
  <ScaleCrop>false</ScaleCrop>
  <Company>Ben Fowler's Awesomeness For All</Company>
  <LinksUpToDate>false</LinksUpToDate>
  <CharactersWithSpaces>373466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Fowler</dc:creator>
  <cp:keywords/>
  <dc:description/>
  <cp:lastModifiedBy>Benjamin Fowler</cp:lastModifiedBy>
  <cp:revision>6</cp:revision>
  <dcterms:created xsi:type="dcterms:W3CDTF">2018-07-02T00:08:00Z</dcterms:created>
  <dcterms:modified xsi:type="dcterms:W3CDTF">2018-07-02T00:12:00Z</dcterms:modified>
</cp:coreProperties>
</file>